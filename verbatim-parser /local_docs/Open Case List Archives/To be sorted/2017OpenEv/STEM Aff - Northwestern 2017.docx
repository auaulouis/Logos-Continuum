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C69" w:rsidRDefault="00166C69" w:rsidP="00166C69">
      <w:pPr>
        <w:pStyle w:val="Heading1"/>
      </w:pPr>
      <w:bookmarkStart w:id="0" w:name="_GoBack"/>
      <w:bookmarkEnd w:id="0"/>
      <w:r>
        <w:t>STEM Aff Core</w:t>
      </w:r>
    </w:p>
    <w:p w:rsidR="00166C69" w:rsidRDefault="00166C69" w:rsidP="00166C69">
      <w:pPr>
        <w:pStyle w:val="Heading2"/>
      </w:pPr>
      <w:r>
        <w:t>1AC</w:t>
      </w:r>
    </w:p>
    <w:p w:rsidR="00166C69" w:rsidRDefault="00166C69" w:rsidP="00166C69">
      <w:pPr>
        <w:pStyle w:val="Heading3"/>
      </w:pPr>
      <w:r>
        <w:t>Competitiveness Advantage---1AC</w:t>
      </w:r>
    </w:p>
    <w:p w:rsidR="00166C69" w:rsidRPr="00017FB0" w:rsidRDefault="00166C69" w:rsidP="00166C69">
      <w:pPr>
        <w:pStyle w:val="Heading4"/>
      </w:pPr>
      <w:r>
        <w:rPr>
          <w:u w:val="single"/>
        </w:rPr>
        <w:t>ADVANTAGE ( ) IS COMPETITIVENESS:</w:t>
      </w:r>
    </w:p>
    <w:p w:rsidR="00166C69" w:rsidRPr="00171A5C" w:rsidRDefault="00166C69" w:rsidP="00166C69">
      <w:pPr>
        <w:pStyle w:val="Heading4"/>
      </w:pPr>
      <w:r>
        <w:t xml:space="preserve">STEM education has </w:t>
      </w:r>
      <w:r>
        <w:rPr>
          <w:u w:val="single"/>
        </w:rPr>
        <w:t>historically</w:t>
      </w:r>
      <w:r>
        <w:t xml:space="preserve"> been the </w:t>
      </w:r>
      <w:r>
        <w:rPr>
          <w:u w:val="single"/>
        </w:rPr>
        <w:t>backbone</w:t>
      </w:r>
      <w:r>
        <w:t xml:space="preserve"> of US competitiveness---</w:t>
      </w:r>
      <w:r>
        <w:rPr>
          <w:u w:val="single"/>
        </w:rPr>
        <w:t>huge federal investments</w:t>
      </w:r>
      <w:r>
        <w:t xml:space="preserve"> are critical to enabling nationwide innovation</w:t>
      </w:r>
    </w:p>
    <w:p w:rsidR="00166C69" w:rsidRPr="00E67E82" w:rsidRDefault="00166C69" w:rsidP="00166C69">
      <w:r w:rsidRPr="00E67E82">
        <w:rPr>
          <w:rStyle w:val="Style13ptBold"/>
        </w:rPr>
        <w:t>NSB 10</w:t>
      </w:r>
      <w:r>
        <w:t xml:space="preserve"> – National Science Board, chaired by Steven C. Beering, President Emeritus, Purdue University, West Lafayette, Indiana, “Preparing the Next Generation of STEM Innovators: Identifying and Developing Our Nation’s Human Capital,” 5/5/10, https://www.nsf.gov/nsb/publications/2010/nsb1033.pdf</w:t>
      </w:r>
    </w:p>
    <w:p w:rsidR="00166C69" w:rsidRPr="00D17DAD" w:rsidRDefault="00166C69" w:rsidP="00166C69">
      <w:pPr>
        <w:rPr>
          <w:sz w:val="16"/>
        </w:rPr>
      </w:pPr>
      <w:r w:rsidRPr="00DE61B9">
        <w:rPr>
          <w:rStyle w:val="StyleUnderline"/>
          <w:highlight w:val="yellow"/>
        </w:rPr>
        <w:t>In 1957</w:t>
      </w:r>
      <w:r w:rsidRPr="00D17DAD">
        <w:rPr>
          <w:rStyle w:val="StyleUnderline"/>
        </w:rPr>
        <w:t xml:space="preserve">, </w:t>
      </w:r>
      <w:r w:rsidRPr="00DE61B9">
        <w:rPr>
          <w:rStyle w:val="StyleUnderline"/>
          <w:highlight w:val="yellow"/>
        </w:rPr>
        <w:t>under the shadow cast by</w:t>
      </w:r>
      <w:r w:rsidRPr="00D17DAD">
        <w:rPr>
          <w:rStyle w:val="StyleUnderline"/>
        </w:rPr>
        <w:t xml:space="preserve"> the Soviet Union’s successful launch of </w:t>
      </w:r>
      <w:r w:rsidRPr="00DE61B9">
        <w:rPr>
          <w:rStyle w:val="StyleUnderline"/>
          <w:highlight w:val="yellow"/>
        </w:rPr>
        <w:t>Sputnik</w:t>
      </w:r>
      <w:r w:rsidRPr="00D17DAD">
        <w:rPr>
          <w:rStyle w:val="StyleUnderline"/>
        </w:rPr>
        <w:t xml:space="preserve">, </w:t>
      </w:r>
      <w:r w:rsidRPr="00DE61B9">
        <w:rPr>
          <w:rStyle w:val="StyleUnderline"/>
          <w:highlight w:val="yellow"/>
        </w:rPr>
        <w:t>the U</w:t>
      </w:r>
      <w:r w:rsidRPr="00D17DAD">
        <w:rPr>
          <w:sz w:val="16"/>
        </w:rPr>
        <w:t xml:space="preserve">nited </w:t>
      </w:r>
      <w:r w:rsidRPr="00DE61B9">
        <w:rPr>
          <w:rStyle w:val="StyleUnderline"/>
          <w:highlight w:val="yellow"/>
        </w:rPr>
        <w:t>S</w:t>
      </w:r>
      <w:r w:rsidRPr="00D17DAD">
        <w:rPr>
          <w:sz w:val="16"/>
        </w:rPr>
        <w:t xml:space="preserve">tates </w:t>
      </w:r>
      <w:r w:rsidRPr="00DE61B9">
        <w:rPr>
          <w:rStyle w:val="StyleUnderline"/>
          <w:highlight w:val="yellow"/>
        </w:rPr>
        <w:t xml:space="preserve">embarked on a </w:t>
      </w:r>
      <w:r w:rsidRPr="00DE61B9">
        <w:rPr>
          <w:rStyle w:val="Emphasis"/>
          <w:highlight w:val="yellow"/>
        </w:rPr>
        <w:t>coordinated, decade-long effort</w:t>
      </w:r>
      <w:r w:rsidRPr="00D17DAD">
        <w:rPr>
          <w:sz w:val="16"/>
        </w:rPr>
        <w:t xml:space="preserve"> </w:t>
      </w:r>
      <w:r w:rsidRPr="00DE61B9">
        <w:rPr>
          <w:rStyle w:val="StyleUnderline"/>
          <w:highlight w:val="yellow"/>
        </w:rPr>
        <w:t>to</w:t>
      </w:r>
      <w:r w:rsidRPr="00D17DAD">
        <w:rPr>
          <w:rStyle w:val="StyleUnderline"/>
        </w:rPr>
        <w:t xml:space="preserve"> recruit and </w:t>
      </w:r>
      <w:r w:rsidRPr="00DE61B9">
        <w:rPr>
          <w:rStyle w:val="StyleUnderline"/>
          <w:highlight w:val="yellow"/>
        </w:rPr>
        <w:t>educate the “best and</w:t>
      </w:r>
      <w:r w:rsidRPr="00D17DAD">
        <w:rPr>
          <w:rStyle w:val="StyleUnderline"/>
        </w:rPr>
        <w:t xml:space="preserve"> </w:t>
      </w:r>
      <w:r w:rsidRPr="00DE61B9">
        <w:rPr>
          <w:rStyle w:val="StyleUnderline"/>
          <w:highlight w:val="yellow"/>
        </w:rPr>
        <w:t>brightest</w:t>
      </w:r>
      <w:r w:rsidRPr="00D17DAD">
        <w:rPr>
          <w:rStyle w:val="StyleUnderline"/>
        </w:rPr>
        <w:t xml:space="preserve">” </w:t>
      </w:r>
      <w:r w:rsidRPr="00DE61B9">
        <w:rPr>
          <w:rStyle w:val="StyleUnderline"/>
          <w:highlight w:val="yellow"/>
        </w:rPr>
        <w:t>who</w:t>
      </w:r>
      <w:r w:rsidRPr="00D17DAD">
        <w:rPr>
          <w:rStyle w:val="StyleUnderline"/>
        </w:rPr>
        <w:t xml:space="preserve"> subsequently </w:t>
      </w:r>
      <w:r w:rsidRPr="00DE61B9">
        <w:rPr>
          <w:rStyle w:val="StyleUnderline"/>
          <w:highlight w:val="yellow"/>
        </w:rPr>
        <w:t xml:space="preserve">would form a </w:t>
      </w:r>
      <w:r w:rsidRPr="00DE61B9">
        <w:rPr>
          <w:rStyle w:val="Emphasis"/>
          <w:highlight w:val="yellow"/>
        </w:rPr>
        <w:t>new generation of leaders and innovators</w:t>
      </w:r>
      <w:r w:rsidRPr="00D17DAD">
        <w:rPr>
          <w:sz w:val="16"/>
        </w:rPr>
        <w:t xml:space="preserve"> </w:t>
      </w:r>
      <w:r w:rsidRPr="00DE61B9">
        <w:rPr>
          <w:rStyle w:val="StyleUnderline"/>
          <w:highlight w:val="yellow"/>
        </w:rPr>
        <w:t>in science and engineering</w:t>
      </w:r>
      <w:r w:rsidRPr="00D17DAD">
        <w:rPr>
          <w:sz w:val="16"/>
        </w:rPr>
        <w:t xml:space="preserve"> (S&amp;E). </w:t>
      </w:r>
      <w:r w:rsidRPr="00DE61B9">
        <w:rPr>
          <w:rStyle w:val="StyleUnderline"/>
          <w:highlight w:val="yellow"/>
        </w:rPr>
        <w:t>This</w:t>
      </w:r>
      <w:r w:rsidRPr="00D17DAD">
        <w:rPr>
          <w:sz w:val="16"/>
        </w:rPr>
        <w:t xml:space="preserve"> endeavor </w:t>
      </w:r>
      <w:r w:rsidRPr="00DE61B9">
        <w:rPr>
          <w:rStyle w:val="StyleUnderline"/>
          <w:highlight w:val="yellow"/>
        </w:rPr>
        <w:t>ushered in</w:t>
      </w:r>
      <w:r w:rsidRPr="00D17DAD">
        <w:rPr>
          <w:sz w:val="16"/>
        </w:rPr>
        <w:t xml:space="preserve"> a new era of </w:t>
      </w:r>
      <w:r w:rsidRPr="00DE61B9">
        <w:rPr>
          <w:rStyle w:val="Emphasis"/>
          <w:highlight w:val="yellow"/>
        </w:rPr>
        <w:t>unprecedented scientific and</w:t>
      </w:r>
      <w:r w:rsidRPr="00D17DAD">
        <w:rPr>
          <w:rStyle w:val="Emphasis"/>
        </w:rPr>
        <w:t xml:space="preserve"> </w:t>
      </w:r>
      <w:r w:rsidRPr="00DE61B9">
        <w:rPr>
          <w:rStyle w:val="Emphasis"/>
          <w:highlight w:val="yellow"/>
        </w:rPr>
        <w:t>tech</w:t>
      </w:r>
      <w:r w:rsidRPr="00D17DAD">
        <w:rPr>
          <w:rStyle w:val="Emphasis"/>
        </w:rPr>
        <w:t xml:space="preserve">nological </w:t>
      </w:r>
      <w:r w:rsidRPr="00DE61B9">
        <w:rPr>
          <w:rStyle w:val="Emphasis"/>
          <w:highlight w:val="yellow"/>
        </w:rPr>
        <w:t>advancement</w:t>
      </w:r>
      <w:r w:rsidRPr="00D17DAD">
        <w:rPr>
          <w:sz w:val="16"/>
        </w:rPr>
        <w:t xml:space="preserve"> in the Nation, leading to the creation of new industries and job opportunities, improvements in national security, and enhancements in our quality of life. </w:t>
      </w:r>
      <w:r w:rsidRPr="00DE61B9">
        <w:rPr>
          <w:rStyle w:val="StyleUnderline"/>
          <w:highlight w:val="yellow"/>
        </w:rPr>
        <w:t>At the root of this</w:t>
      </w:r>
      <w:r w:rsidRPr="00D17DAD">
        <w:rPr>
          <w:rStyle w:val="StyleUnderline"/>
        </w:rPr>
        <w:t xml:space="preserve"> progress </w:t>
      </w:r>
      <w:r w:rsidRPr="00DE61B9">
        <w:rPr>
          <w:rStyle w:val="StyleUnderline"/>
          <w:highlight w:val="yellow"/>
        </w:rPr>
        <w:t>was a nationwide focus</w:t>
      </w:r>
      <w:r w:rsidRPr="00D17DAD">
        <w:rPr>
          <w:rStyle w:val="StyleUnderline"/>
        </w:rPr>
        <w:t xml:space="preserve"> </w:t>
      </w:r>
      <w:r w:rsidRPr="00DE61B9">
        <w:rPr>
          <w:rStyle w:val="StyleUnderline"/>
          <w:highlight w:val="yellow"/>
        </w:rPr>
        <w:t>on</w:t>
      </w:r>
      <w:r w:rsidRPr="00D17DAD">
        <w:rPr>
          <w:sz w:val="16"/>
        </w:rPr>
        <w:t xml:space="preserve"> excellence in science, technology, engineering, and mathematics (</w:t>
      </w:r>
      <w:r w:rsidRPr="00DE61B9">
        <w:rPr>
          <w:rStyle w:val="StyleUnderline"/>
          <w:highlight w:val="yellow"/>
        </w:rPr>
        <w:t>STEM</w:t>
      </w:r>
      <w:r w:rsidRPr="00D17DAD">
        <w:rPr>
          <w:sz w:val="16"/>
        </w:rPr>
        <w:t xml:space="preserve">) </w:t>
      </w:r>
      <w:r w:rsidRPr="00DE61B9">
        <w:rPr>
          <w:rStyle w:val="StyleUnderline"/>
          <w:highlight w:val="yellow"/>
        </w:rPr>
        <w:t>education</w:t>
      </w:r>
      <w:r w:rsidRPr="00D17DAD">
        <w:rPr>
          <w:rStyle w:val="StyleUnderline"/>
        </w:rPr>
        <w:t xml:space="preserve"> and talent development</w:t>
      </w:r>
      <w:r w:rsidRPr="00D17DAD">
        <w:rPr>
          <w:sz w:val="16"/>
        </w:rPr>
        <w:t xml:space="preserve">, along with a substantial investment in research and development (R&amp;D). </w:t>
      </w:r>
      <w:r w:rsidRPr="00DE61B9">
        <w:rPr>
          <w:rStyle w:val="StyleUnderline"/>
          <w:highlight w:val="yellow"/>
        </w:rPr>
        <w:t>By the 1970s</w:t>
      </w:r>
      <w:r w:rsidRPr="00D17DAD">
        <w:rPr>
          <w:sz w:val="16"/>
        </w:rPr>
        <w:t xml:space="preserve">, however, </w:t>
      </w:r>
      <w:r w:rsidRPr="00DE61B9">
        <w:rPr>
          <w:rStyle w:val="StyleUnderline"/>
          <w:highlight w:val="yellow"/>
        </w:rPr>
        <w:t>this</w:t>
      </w:r>
      <w:r w:rsidRPr="00D17DAD">
        <w:rPr>
          <w:sz w:val="16"/>
        </w:rPr>
        <w:t xml:space="preserve"> national </w:t>
      </w:r>
      <w:r w:rsidRPr="00D17DAD">
        <w:rPr>
          <w:rStyle w:val="StyleUnderline"/>
        </w:rPr>
        <w:t xml:space="preserve">sense of urgency and commitment to excellence in STEM education </w:t>
      </w:r>
      <w:r w:rsidRPr="00DE61B9">
        <w:rPr>
          <w:rStyle w:val="StyleUnderline"/>
          <w:highlight w:val="yellow"/>
        </w:rPr>
        <w:t xml:space="preserve">had </w:t>
      </w:r>
      <w:r w:rsidRPr="00DE61B9">
        <w:rPr>
          <w:rStyle w:val="Emphasis"/>
          <w:highlight w:val="yellow"/>
        </w:rPr>
        <w:t>lapsed into complacency</w:t>
      </w:r>
      <w:r w:rsidRPr="00D17DAD">
        <w:rPr>
          <w:sz w:val="16"/>
        </w:rPr>
        <w:t xml:space="preserve">. In 1983, the landmark report, A Nation at Risk, noted that “the ideal of academic excellence as the primary goal of schooling seems to be fading across the board in American education.”3 In 2005, nearly a quarter century after A Nation at Risk, the alarm once again was sounded over the looming challenge to U.S. pre-eminence in science and technology (S&amp;T) in the National Academies’ seminal report, Rising Above the Gathering Storm. 4 This report posited that </w:t>
      </w:r>
      <w:r w:rsidRPr="00D17DAD">
        <w:rPr>
          <w:rStyle w:val="StyleUnderline"/>
        </w:rPr>
        <w:t>in the 21st century, educated, talented, motivated people and their ideas are paramount to creating the innovations that will sustain America’s prosperity</w:t>
      </w:r>
      <w:r w:rsidRPr="00D17DAD">
        <w:rPr>
          <w:sz w:val="16"/>
        </w:rPr>
        <w:t>.5 Finally, in 2009, the Administration’s Strategy for American Innovation argued for investing in the building blocks of innovation, promoting competitive markets, and catalyzing breakthroughs for our Nation’s priorities.</w:t>
      </w:r>
    </w:p>
    <w:p w:rsidR="00166C69" w:rsidRPr="00D17DAD" w:rsidRDefault="00166C69" w:rsidP="00166C69">
      <w:pPr>
        <w:rPr>
          <w:sz w:val="16"/>
        </w:rPr>
      </w:pPr>
      <w:r w:rsidRPr="00D17DAD">
        <w:rPr>
          <w:sz w:val="16"/>
        </w:rPr>
        <w:t xml:space="preserve">A critical facet of America’s historical advantage in S&amp;T innovation has been the ability to attract, develop, and retain talented individuals from abroad. Indeed, over the past few decades, many STEM fields in the United States have become increasingly dependent on foreign-born talent. However, </w:t>
      </w:r>
      <w:r w:rsidRPr="00DE61B9">
        <w:rPr>
          <w:rStyle w:val="Emphasis"/>
          <w:highlight w:val="yellow"/>
        </w:rPr>
        <w:t>global competition for STEM</w:t>
      </w:r>
      <w:r w:rsidRPr="00D17DAD">
        <w:rPr>
          <w:rStyle w:val="Emphasis"/>
        </w:rPr>
        <w:t xml:space="preserve"> talent </w:t>
      </w:r>
      <w:r w:rsidRPr="00DE61B9">
        <w:rPr>
          <w:rStyle w:val="Emphasis"/>
          <w:highlight w:val="yellow"/>
        </w:rPr>
        <w:t>is growing</w:t>
      </w:r>
      <w:r w:rsidRPr="00D17DAD">
        <w:rPr>
          <w:sz w:val="16"/>
        </w:rPr>
        <w:t xml:space="preserve"> </w:t>
      </w:r>
      <w:r w:rsidRPr="00D17DAD">
        <w:rPr>
          <w:rStyle w:val="StyleUnderline"/>
        </w:rPr>
        <w:t>as many countries increase their R&amp;D capacity and improve their own STEM education systems</w:t>
      </w:r>
      <w:r w:rsidRPr="00D17DAD">
        <w:rPr>
          <w:sz w:val="16"/>
        </w:rPr>
        <w:t xml:space="preserve">. In light of this, </w:t>
      </w:r>
      <w:r w:rsidRPr="00DE61B9">
        <w:rPr>
          <w:rStyle w:val="StyleUnderline"/>
          <w:highlight w:val="yellow"/>
        </w:rPr>
        <w:t>it remains</w:t>
      </w:r>
      <w:r w:rsidRPr="00D17DAD">
        <w:rPr>
          <w:rStyle w:val="StyleUnderline"/>
        </w:rPr>
        <w:t xml:space="preserve"> </w:t>
      </w:r>
      <w:r w:rsidRPr="00DE61B9">
        <w:rPr>
          <w:rStyle w:val="StyleUnderline"/>
          <w:highlight w:val="yellow"/>
        </w:rPr>
        <w:t>essential</w:t>
      </w:r>
      <w:r w:rsidRPr="00D17DAD">
        <w:rPr>
          <w:rStyle w:val="StyleUnderline"/>
        </w:rPr>
        <w:t xml:space="preserve"> that </w:t>
      </w:r>
      <w:r w:rsidRPr="00DE61B9">
        <w:rPr>
          <w:rStyle w:val="StyleUnderline"/>
          <w:highlight w:val="yellow"/>
        </w:rPr>
        <w:t>the Nation</w:t>
      </w:r>
      <w:r w:rsidRPr="00D17DAD">
        <w:rPr>
          <w:sz w:val="16"/>
        </w:rPr>
        <w:t xml:space="preserve"> not only continue to attract STEM talent from abroad, but also </w:t>
      </w:r>
      <w:r w:rsidRPr="00D17DAD">
        <w:rPr>
          <w:rStyle w:val="StyleUnderline"/>
        </w:rPr>
        <w:t xml:space="preserve">renew and </w:t>
      </w:r>
      <w:r w:rsidRPr="00DE61B9">
        <w:rPr>
          <w:rStyle w:val="StyleUnderline"/>
          <w:highlight w:val="yellow"/>
        </w:rPr>
        <w:t>redouble</w:t>
      </w:r>
      <w:r w:rsidRPr="00D17DAD">
        <w:rPr>
          <w:rStyle w:val="StyleUnderline"/>
        </w:rPr>
        <w:t xml:space="preserve"> its </w:t>
      </w:r>
      <w:r w:rsidRPr="00DE61B9">
        <w:rPr>
          <w:rStyle w:val="StyleUnderline"/>
          <w:highlight w:val="yellow"/>
        </w:rPr>
        <w:t>efforts to</w:t>
      </w:r>
      <w:r w:rsidRPr="00D17DAD">
        <w:rPr>
          <w:rStyle w:val="StyleUnderline"/>
        </w:rPr>
        <w:t xml:space="preserve"> identify and </w:t>
      </w:r>
      <w:r w:rsidRPr="00DE61B9">
        <w:rPr>
          <w:rStyle w:val="Emphasis"/>
          <w:highlight w:val="yellow"/>
        </w:rPr>
        <w:t>develop domestic human capital</w:t>
      </w:r>
      <w:r w:rsidRPr="00D17DAD">
        <w:rPr>
          <w:sz w:val="16"/>
        </w:rPr>
        <w:t xml:space="preserve"> as well. </w:t>
      </w:r>
    </w:p>
    <w:p w:rsidR="00166C69" w:rsidRDefault="00166C69" w:rsidP="00166C69">
      <w:pPr>
        <w:rPr>
          <w:sz w:val="16"/>
        </w:rPr>
      </w:pPr>
      <w:r w:rsidRPr="00D17DAD">
        <w:rPr>
          <w:sz w:val="16"/>
        </w:rPr>
        <w:t xml:space="preserve">The Board’s 2-year examination of this issue made clear one fundamental reality: </w:t>
      </w:r>
      <w:r w:rsidRPr="00D17DAD">
        <w:rPr>
          <w:rStyle w:val="StyleUnderline"/>
        </w:rPr>
        <w:t xml:space="preserve">the </w:t>
      </w:r>
      <w:r w:rsidRPr="00DE61B9">
        <w:rPr>
          <w:rStyle w:val="StyleUnderline"/>
          <w:highlight w:val="yellow"/>
        </w:rPr>
        <w:t>U.S. education</w:t>
      </w:r>
      <w:r w:rsidRPr="00D17DAD">
        <w:rPr>
          <w:rStyle w:val="StyleUnderline"/>
        </w:rPr>
        <w:t xml:space="preserve"> system too frequently </w:t>
      </w:r>
      <w:r w:rsidRPr="00DE61B9">
        <w:rPr>
          <w:rStyle w:val="Emphasis"/>
          <w:highlight w:val="yellow"/>
        </w:rPr>
        <w:t>fails to identify and develop</w:t>
      </w:r>
      <w:r w:rsidRPr="00D17DAD">
        <w:rPr>
          <w:rStyle w:val="StyleUnderline"/>
        </w:rPr>
        <w:t xml:space="preserve"> our most </w:t>
      </w:r>
      <w:r w:rsidRPr="00DE61B9">
        <w:rPr>
          <w:rStyle w:val="StyleUnderline"/>
          <w:highlight w:val="yellow"/>
        </w:rPr>
        <w:t>talented</w:t>
      </w:r>
      <w:r w:rsidRPr="00D17DAD">
        <w:rPr>
          <w:rStyle w:val="StyleUnderline"/>
        </w:rPr>
        <w:t xml:space="preserve"> and motivated </w:t>
      </w:r>
      <w:r w:rsidRPr="00DE61B9">
        <w:rPr>
          <w:rStyle w:val="StyleUnderline"/>
          <w:highlight w:val="yellow"/>
        </w:rPr>
        <w:t>students</w:t>
      </w:r>
      <w:r w:rsidRPr="00D17DAD">
        <w:rPr>
          <w:sz w:val="16"/>
        </w:rPr>
        <w:t xml:space="preserve"> who will become the next generation of innovators. Whether this group of students has access to appropriate resources seems to be an accident of birth—whether they are a part of a supportive and knowledgeable family or are residing in a community that has programs and opportunities available to them. </w:t>
      </w:r>
      <w:r w:rsidRPr="00D17DAD">
        <w:rPr>
          <w:rStyle w:val="StyleUnderline"/>
        </w:rPr>
        <w:t>There are students in every demographic and in every school district</w:t>
      </w:r>
      <w:r w:rsidRPr="00D17DAD">
        <w:rPr>
          <w:sz w:val="16"/>
        </w:rPr>
        <w:t xml:space="preserve"> in the United States </w:t>
      </w:r>
      <w:r w:rsidRPr="00D17DAD">
        <w:rPr>
          <w:rStyle w:val="StyleUnderline"/>
        </w:rPr>
        <w:t>with enormous potential to become our future STEM leaders and to define the leading edge of scientific discovery and technological innovation</w:t>
      </w:r>
      <w:r w:rsidRPr="00D17DAD">
        <w:rPr>
          <w:sz w:val="16"/>
        </w:rPr>
        <w:t xml:space="preserve">. Some of our Nation’s most talented students—perhaps through sheer individual will, good fortune, and circumstance—rise through the educational system and become leading contributors to the scientific workforce. Regrettably, </w:t>
      </w:r>
      <w:r w:rsidRPr="00DE61B9">
        <w:rPr>
          <w:rStyle w:val="StyleUnderline"/>
          <w:highlight w:val="yellow"/>
        </w:rPr>
        <w:t>far too many</w:t>
      </w:r>
      <w:r w:rsidRPr="00D17DAD">
        <w:rPr>
          <w:rStyle w:val="StyleUnderline"/>
        </w:rPr>
        <w:t xml:space="preserve"> of our most </w:t>
      </w:r>
      <w:r w:rsidRPr="00DE61B9">
        <w:rPr>
          <w:rStyle w:val="StyleUnderline"/>
          <w:highlight w:val="yellow"/>
        </w:rPr>
        <w:t>able students</w:t>
      </w:r>
      <w:r w:rsidRPr="00D17DAD">
        <w:rPr>
          <w:sz w:val="16"/>
        </w:rPr>
        <w:t xml:space="preserve"> </w:t>
      </w:r>
      <w:r w:rsidRPr="00DE61B9">
        <w:rPr>
          <w:rStyle w:val="StyleUnderline"/>
          <w:highlight w:val="yellow"/>
        </w:rPr>
        <w:t>are neither discovered nor developed</w:t>
      </w:r>
      <w:r w:rsidRPr="00D17DAD">
        <w:rPr>
          <w:rStyle w:val="StyleUnderline"/>
        </w:rPr>
        <w:t>, particularly those who have not had adequate access to educational resources, have not been inspired to pursue STEM, or who have faced numerous other barriers to achievement</w:t>
      </w:r>
      <w:r w:rsidRPr="00D17DAD">
        <w:rPr>
          <w:sz w:val="16"/>
        </w:rPr>
        <w:t>. The possibility of reaching one’s potential should not be met with ambivalence, left to chance, or limited to those with financial means. Rather, the opportunity for excellence is a fundamental American value and should be afforded to all.</w:t>
      </w:r>
    </w:p>
    <w:p w:rsidR="003C7584" w:rsidRPr="003C7584" w:rsidRDefault="003C7584" w:rsidP="003C7584">
      <w:pPr>
        <w:pStyle w:val="Heading4"/>
        <w:rPr>
          <w:u w:val="single"/>
        </w:rPr>
      </w:pPr>
      <w:r>
        <w:t>STEM workers are critical to all facets of the economy and competitiveness---they generate huge economic activity and drive innovation</w:t>
      </w:r>
    </w:p>
    <w:p w:rsidR="003C7584" w:rsidRPr="00953C12" w:rsidRDefault="003C7584" w:rsidP="003C7584">
      <w:r w:rsidRPr="00953C12">
        <w:rPr>
          <w:rStyle w:val="Style13ptBold"/>
        </w:rPr>
        <w:t>DOC 12</w:t>
      </w:r>
      <w:r>
        <w:t xml:space="preserve"> – United States Department of Congress, in partnership with the National Economic Council, “The Competitiveness and Economic Capacity of the United States,” January 2012, https://www.esa.gov/sites/default/files/thecompetitivenessandinnovativecapacityoftheunitedstates.pdf</w:t>
      </w:r>
    </w:p>
    <w:p w:rsidR="003C7584" w:rsidRPr="00455CCA" w:rsidRDefault="003C7584" w:rsidP="003C7584">
      <w:pPr>
        <w:rPr>
          <w:sz w:val="16"/>
        </w:rPr>
      </w:pPr>
      <w:r w:rsidRPr="00455CCA">
        <w:rPr>
          <w:sz w:val="16"/>
        </w:rPr>
        <w:t xml:space="preserve">● Given the importance of the role played by technological progress and innovation in promoting economic growth, </w:t>
      </w:r>
      <w:r w:rsidRPr="00882728">
        <w:rPr>
          <w:rStyle w:val="Emphasis"/>
          <w:highlight w:val="yellow"/>
        </w:rPr>
        <w:t>investment in STEM education</w:t>
      </w:r>
      <w:r w:rsidRPr="00882728">
        <w:rPr>
          <w:rStyle w:val="StyleUnderline"/>
        </w:rPr>
        <w:t xml:space="preserve"> is</w:t>
      </w:r>
      <w:r w:rsidRPr="00C66AA0">
        <w:rPr>
          <w:rStyle w:val="StyleUnderline"/>
        </w:rPr>
        <w:t xml:space="preserve"> especially </w:t>
      </w:r>
      <w:r w:rsidRPr="00882728">
        <w:rPr>
          <w:rStyle w:val="StyleUnderline"/>
        </w:rPr>
        <w:t>important</w:t>
      </w:r>
      <w:r w:rsidRPr="00455CCA">
        <w:rPr>
          <w:sz w:val="16"/>
        </w:rPr>
        <w:t xml:space="preserve">. Yet </w:t>
      </w:r>
      <w:r w:rsidRPr="00C66AA0">
        <w:rPr>
          <w:rStyle w:val="StyleUnderline"/>
        </w:rPr>
        <w:t>the U</w:t>
      </w:r>
      <w:r w:rsidRPr="00455CCA">
        <w:rPr>
          <w:sz w:val="16"/>
        </w:rPr>
        <w:t xml:space="preserve">nited </w:t>
      </w:r>
      <w:r w:rsidRPr="00C66AA0">
        <w:rPr>
          <w:rStyle w:val="StyleUnderline"/>
        </w:rPr>
        <w:t>S</w:t>
      </w:r>
      <w:r w:rsidRPr="00455CCA">
        <w:rPr>
          <w:sz w:val="16"/>
        </w:rPr>
        <w:t xml:space="preserve">tates </w:t>
      </w:r>
      <w:r w:rsidRPr="00C66AA0">
        <w:rPr>
          <w:rStyle w:val="StyleUnderline"/>
        </w:rPr>
        <w:t>is falling behind in this area at all education levels</w:t>
      </w:r>
      <w:r w:rsidRPr="00455CCA">
        <w:rPr>
          <w:sz w:val="16"/>
        </w:rPr>
        <w:t xml:space="preserve">, and </w:t>
      </w:r>
      <w:r w:rsidRPr="00C66AA0">
        <w:rPr>
          <w:rStyle w:val="StyleUnderline"/>
        </w:rPr>
        <w:t>addressing this</w:t>
      </w:r>
      <w:r w:rsidRPr="00455CCA">
        <w:rPr>
          <w:sz w:val="16"/>
        </w:rPr>
        <w:t xml:space="preserve"> shortcoming </w:t>
      </w:r>
      <w:r w:rsidRPr="00882728">
        <w:rPr>
          <w:rStyle w:val="StyleUnderline"/>
          <w:highlight w:val="yellow"/>
        </w:rPr>
        <w:t>is</w:t>
      </w:r>
      <w:r w:rsidRPr="00C66AA0">
        <w:rPr>
          <w:rStyle w:val="StyleUnderline"/>
        </w:rPr>
        <w:t xml:space="preserve"> </w:t>
      </w:r>
      <w:r w:rsidRPr="00882728">
        <w:rPr>
          <w:rStyle w:val="StyleUnderline"/>
          <w:highlight w:val="yellow"/>
        </w:rPr>
        <w:t>needed</w:t>
      </w:r>
      <w:r w:rsidRPr="00C66AA0">
        <w:rPr>
          <w:rStyle w:val="StyleUnderline"/>
        </w:rPr>
        <w:t xml:space="preserve"> if we are to continue </w:t>
      </w:r>
      <w:r w:rsidRPr="00882728">
        <w:rPr>
          <w:rStyle w:val="StyleUnderline"/>
          <w:highlight w:val="yellow"/>
        </w:rPr>
        <w:t>to produce</w:t>
      </w:r>
      <w:r w:rsidRPr="00455CCA">
        <w:rPr>
          <w:sz w:val="16"/>
        </w:rPr>
        <w:t xml:space="preserve"> not only a workforce with the technical skills needed to fill current job openings, but </w:t>
      </w:r>
      <w:r w:rsidRPr="00882728">
        <w:rPr>
          <w:rStyle w:val="StyleUnderline"/>
          <w:highlight w:val="yellow"/>
        </w:rPr>
        <w:t>persons</w:t>
      </w:r>
      <w:r w:rsidRPr="00C66AA0">
        <w:rPr>
          <w:rStyle w:val="StyleUnderline"/>
        </w:rPr>
        <w:t xml:space="preserve"> with the</w:t>
      </w:r>
      <w:r w:rsidRPr="00455CCA">
        <w:rPr>
          <w:sz w:val="16"/>
        </w:rPr>
        <w:t xml:space="preserve"> unique blend of </w:t>
      </w:r>
      <w:r w:rsidRPr="00C66AA0">
        <w:rPr>
          <w:rStyle w:val="StyleUnderline"/>
        </w:rPr>
        <w:t xml:space="preserve">technical expertise and entrepreneurial spirit </w:t>
      </w:r>
      <w:r w:rsidRPr="00882728">
        <w:rPr>
          <w:rStyle w:val="StyleUnderline"/>
          <w:highlight w:val="yellow"/>
        </w:rPr>
        <w:t xml:space="preserve">who will create the </w:t>
      </w:r>
      <w:r w:rsidRPr="00882728">
        <w:rPr>
          <w:rStyle w:val="Emphasis"/>
          <w:highlight w:val="yellow"/>
        </w:rPr>
        <w:t>products and industries of the future</w:t>
      </w:r>
      <w:r w:rsidRPr="00C66AA0">
        <w:rPr>
          <w:rStyle w:val="StyleUnderline"/>
        </w:rPr>
        <w:t>.</w:t>
      </w:r>
    </w:p>
    <w:p w:rsidR="003C7584" w:rsidRPr="00455CCA" w:rsidRDefault="003C7584" w:rsidP="003C7584">
      <w:pPr>
        <w:rPr>
          <w:sz w:val="16"/>
        </w:rPr>
      </w:pPr>
      <w:r w:rsidRPr="00455CCA">
        <w:rPr>
          <w:sz w:val="16"/>
        </w:rPr>
        <w:t>Education is a complex and multifaceted process that spans pre</w:t>
      </w:r>
      <w:r w:rsidRPr="00455CCA">
        <w:rPr>
          <w:rFonts w:ascii="Times New Roman" w:hAnsi="Times New Roman" w:cs="Times New Roman"/>
          <w:sz w:val="16"/>
        </w:rPr>
        <w:t>‐</w:t>
      </w:r>
      <w:r w:rsidRPr="00455CCA">
        <w:rPr>
          <w:sz w:val="16"/>
        </w:rPr>
        <w:t>school through life</w:t>
      </w:r>
      <w:r w:rsidRPr="00455CCA">
        <w:rPr>
          <w:rFonts w:ascii="Times New Roman" w:hAnsi="Times New Roman" w:cs="Times New Roman"/>
          <w:sz w:val="16"/>
        </w:rPr>
        <w:t>‐</w:t>
      </w:r>
      <w:r w:rsidRPr="00455CCA">
        <w:rPr>
          <w:sz w:val="16"/>
        </w:rPr>
        <w:t xml:space="preserve">long learning and involves policy issues ranging from affordability and technology, to questions of support for higher education, classroom size, equal access, and teacher compensation. </w:t>
      </w:r>
      <w:r w:rsidRPr="00455CCA">
        <w:rPr>
          <w:rStyle w:val="StyleUnderline"/>
        </w:rPr>
        <w:t>This</w:t>
      </w:r>
      <w:r w:rsidRPr="00455CCA">
        <w:rPr>
          <w:sz w:val="16"/>
        </w:rPr>
        <w:t xml:space="preserve"> chapter primarily and narrowly </w:t>
      </w:r>
      <w:r w:rsidRPr="00455CCA">
        <w:rPr>
          <w:rStyle w:val="StyleUnderline"/>
        </w:rPr>
        <w:t>focuses</w:t>
      </w:r>
      <w:r w:rsidRPr="00455CCA">
        <w:rPr>
          <w:sz w:val="16"/>
        </w:rPr>
        <w:t xml:space="preserve"> its </w:t>
      </w:r>
      <w:r w:rsidRPr="00455CCA">
        <w:rPr>
          <w:rStyle w:val="StyleUnderline"/>
        </w:rPr>
        <w:t>attention to STEM</w:t>
      </w:r>
      <w:r w:rsidRPr="00455CCA">
        <w:rPr>
          <w:sz w:val="16"/>
        </w:rPr>
        <w:t xml:space="preserve"> </w:t>
      </w:r>
      <w:r w:rsidRPr="00455CCA">
        <w:rPr>
          <w:rStyle w:val="StyleUnderline"/>
        </w:rPr>
        <w:t xml:space="preserve">because of the strong link between </w:t>
      </w:r>
      <w:r w:rsidRPr="00455CCA">
        <w:rPr>
          <w:rStyle w:val="Emphasis"/>
        </w:rPr>
        <w:t>STEM skills, STEM occupations, and innovation</w:t>
      </w:r>
      <w:r w:rsidRPr="00455CCA">
        <w:rPr>
          <w:sz w:val="16"/>
        </w:rPr>
        <w:t xml:space="preserve">. However, our narrow attention to STEM in no way implies that other aspects of education policy are not important in making our country more innovative and competitive. Indeed, our attention to STEM should be viewed as only one example of an area where concern has been raised about the nation’s performance relative to other countries in the world. </w:t>
      </w:r>
    </w:p>
    <w:p w:rsidR="003C7584" w:rsidRPr="00455CCA" w:rsidRDefault="003C7584" w:rsidP="003C7584">
      <w:pPr>
        <w:rPr>
          <w:sz w:val="16"/>
        </w:rPr>
      </w:pPr>
      <w:r w:rsidRPr="00455CCA">
        <w:rPr>
          <w:sz w:val="16"/>
        </w:rPr>
        <w:t>The STEM Workforce Is Expanding</w:t>
      </w:r>
    </w:p>
    <w:p w:rsidR="003C7584" w:rsidRPr="00455CCA" w:rsidRDefault="003C7584" w:rsidP="003C7584">
      <w:pPr>
        <w:rPr>
          <w:sz w:val="16"/>
        </w:rPr>
      </w:pPr>
      <w:r w:rsidRPr="00455CCA">
        <w:rPr>
          <w:sz w:val="16"/>
        </w:rPr>
        <w:t xml:space="preserve">The STEM workforce is typically defined as the set of professional and technical support occupations in the fields of computer science and mathematics, engineering, and life and physical sciences. </w:t>
      </w:r>
      <w:r w:rsidRPr="00455CCA">
        <w:rPr>
          <w:rStyle w:val="StyleUnderline"/>
        </w:rPr>
        <w:t>In 2010, there were 7.6 million STEM workers in the U</w:t>
      </w:r>
      <w:r w:rsidRPr="00455CCA">
        <w:rPr>
          <w:sz w:val="16"/>
        </w:rPr>
        <w:t xml:space="preserve">nited </w:t>
      </w:r>
      <w:r w:rsidRPr="00455CCA">
        <w:rPr>
          <w:rStyle w:val="StyleUnderline"/>
        </w:rPr>
        <w:t>S</w:t>
      </w:r>
      <w:r w:rsidRPr="00455CCA">
        <w:rPr>
          <w:sz w:val="16"/>
        </w:rPr>
        <w:t>tates, representing about 1 in 18 workers. Computer and math occupations account for close to half of STEM employment, followed by engineering with 32 percent of STEM jobs, physical and life sciences with 13 per</w:t>
      </w:r>
      <w:r w:rsidRPr="00455CCA">
        <w:rPr>
          <w:rFonts w:ascii="Times New Roman" w:hAnsi="Times New Roman" w:cs="Times New Roman"/>
          <w:sz w:val="16"/>
        </w:rPr>
        <w:t>‐</w:t>
      </w:r>
      <w:r w:rsidRPr="00455CCA">
        <w:rPr>
          <w:sz w:val="16"/>
        </w:rPr>
        <w:t xml:space="preserve"> cent, and STEM management jobs with 9 percent. Over the past 10 years, growth in STEM jobs (7.9 percent) was three times as fast as growth in non</w:t>
      </w:r>
      <w:r w:rsidRPr="00455CCA">
        <w:rPr>
          <w:rFonts w:ascii="Times New Roman" w:hAnsi="Times New Roman" w:cs="Times New Roman"/>
          <w:sz w:val="16"/>
        </w:rPr>
        <w:t>‐</w:t>
      </w:r>
      <w:r w:rsidRPr="00455CCA">
        <w:rPr>
          <w:sz w:val="16"/>
        </w:rPr>
        <w:t xml:space="preserve">STEM jobs (2.6 percent). Looking ahead over the coming years, </w:t>
      </w:r>
      <w:r w:rsidRPr="00455CCA">
        <w:rPr>
          <w:rStyle w:val="StyleUnderline"/>
        </w:rPr>
        <w:t xml:space="preserve">STEM employment is expected to continue to </w:t>
      </w:r>
      <w:r w:rsidRPr="00455CCA">
        <w:rPr>
          <w:rStyle w:val="Emphasis"/>
        </w:rPr>
        <w:t>grow at a faster rate</w:t>
      </w:r>
      <w:r w:rsidRPr="00455CCA">
        <w:rPr>
          <w:sz w:val="16"/>
        </w:rPr>
        <w:t xml:space="preserve"> (see figure 4.1).</w:t>
      </w:r>
    </w:p>
    <w:p w:rsidR="003C7584" w:rsidRPr="00455CCA" w:rsidRDefault="003C7584" w:rsidP="003C7584">
      <w:pPr>
        <w:rPr>
          <w:sz w:val="16"/>
        </w:rPr>
      </w:pPr>
      <w:r w:rsidRPr="00882728">
        <w:rPr>
          <w:rStyle w:val="StyleUnderline"/>
          <w:highlight w:val="yellow"/>
        </w:rPr>
        <w:t>STEM workers</w:t>
      </w:r>
      <w:r w:rsidRPr="00455CCA">
        <w:rPr>
          <w:sz w:val="16"/>
        </w:rPr>
        <w:t xml:space="preserve"> fill our nation’s research and development facilities and </w:t>
      </w:r>
      <w:r w:rsidRPr="00882728">
        <w:rPr>
          <w:rStyle w:val="StyleUnderline"/>
          <w:highlight w:val="yellow"/>
        </w:rPr>
        <w:t>drive</w:t>
      </w:r>
      <w:r w:rsidRPr="00455CCA">
        <w:rPr>
          <w:rStyle w:val="StyleUnderline"/>
        </w:rPr>
        <w:t xml:space="preserve"> our</w:t>
      </w:r>
      <w:r w:rsidRPr="00455CCA">
        <w:rPr>
          <w:sz w:val="16"/>
        </w:rPr>
        <w:t xml:space="preserve"> nation’s </w:t>
      </w:r>
      <w:r w:rsidRPr="00882728">
        <w:rPr>
          <w:rStyle w:val="Emphasis"/>
          <w:highlight w:val="yellow"/>
        </w:rPr>
        <w:t>innovation and competitiveness</w:t>
      </w:r>
      <w:r w:rsidRPr="00455CCA">
        <w:rPr>
          <w:sz w:val="16"/>
        </w:rPr>
        <w:t xml:space="preserve"> </w:t>
      </w:r>
      <w:r w:rsidRPr="00455CCA">
        <w:rPr>
          <w:rStyle w:val="StyleUnderline"/>
        </w:rPr>
        <w:t>by generating new ideas, new companies, and new industries.</w:t>
      </w:r>
      <w:r w:rsidRPr="00455CCA">
        <w:rPr>
          <w:sz w:val="16"/>
        </w:rPr>
        <w:t xml:space="preserve"> Not surprisingly, more than </w:t>
      </w:r>
      <w:r w:rsidRPr="00882728">
        <w:rPr>
          <w:rStyle w:val="Emphasis"/>
          <w:highlight w:val="yellow"/>
        </w:rPr>
        <w:t>three</w:t>
      </w:r>
      <w:r w:rsidRPr="00882728">
        <w:rPr>
          <w:rStyle w:val="Emphasis"/>
          <w:rFonts w:ascii="Times New Roman" w:hAnsi="Times New Roman" w:cs="Times New Roman"/>
          <w:highlight w:val="yellow"/>
        </w:rPr>
        <w:t>‐</w:t>
      </w:r>
      <w:r w:rsidRPr="00882728">
        <w:rPr>
          <w:rStyle w:val="Emphasis"/>
          <w:highlight w:val="yellow"/>
        </w:rPr>
        <w:t>fourths of the most celebrated</w:t>
      </w:r>
      <w:r w:rsidRPr="00455CCA">
        <w:rPr>
          <w:rStyle w:val="Emphasis"/>
        </w:rPr>
        <w:t xml:space="preserve"> </w:t>
      </w:r>
      <w:r w:rsidRPr="00882728">
        <w:rPr>
          <w:rStyle w:val="Emphasis"/>
          <w:highlight w:val="yellow"/>
        </w:rPr>
        <w:t>inventors and entrepreneurs</w:t>
      </w:r>
      <w:r w:rsidRPr="00882728">
        <w:rPr>
          <w:rStyle w:val="StyleUnderline"/>
        </w:rPr>
        <w:t xml:space="preserve"> since 1800 </w:t>
      </w:r>
      <w:r w:rsidRPr="00882728">
        <w:rPr>
          <w:rStyle w:val="StyleUnderline"/>
          <w:highlight w:val="yellow"/>
        </w:rPr>
        <w:t>had degrees in engineering</w:t>
      </w:r>
      <w:r w:rsidRPr="00455CCA">
        <w:rPr>
          <w:rStyle w:val="StyleUnderline"/>
        </w:rPr>
        <w:t xml:space="preserve">, physics, chemistry, </w:t>
      </w:r>
      <w:r w:rsidRPr="00882728">
        <w:rPr>
          <w:rStyle w:val="StyleUnderline"/>
        </w:rPr>
        <w:t xml:space="preserve">computer </w:t>
      </w:r>
      <w:r w:rsidRPr="00882728">
        <w:rPr>
          <w:rStyle w:val="StyleUnderline"/>
          <w:highlight w:val="yellow"/>
        </w:rPr>
        <w:t>science, or medicine</w:t>
      </w:r>
      <w:r w:rsidRPr="00455CCA">
        <w:rPr>
          <w:sz w:val="16"/>
        </w:rPr>
        <w:t>.4</w:t>
      </w:r>
    </w:p>
    <w:p w:rsidR="003C7584" w:rsidRPr="003C7584" w:rsidRDefault="003C7584" w:rsidP="00166C69">
      <w:pPr>
        <w:rPr>
          <w:u w:val="single"/>
        </w:rPr>
      </w:pPr>
      <w:r w:rsidRPr="00455CCA">
        <w:rPr>
          <w:sz w:val="16"/>
        </w:rPr>
        <w:t xml:space="preserve">Commensurate with their importance in driving economic productivity and growth, </w:t>
      </w:r>
      <w:r w:rsidRPr="00882728">
        <w:rPr>
          <w:rStyle w:val="Emphasis"/>
          <w:highlight w:val="yellow"/>
        </w:rPr>
        <w:t>workers in STEM</w:t>
      </w:r>
      <w:r w:rsidRPr="00455CCA">
        <w:rPr>
          <w:rStyle w:val="Emphasis"/>
        </w:rPr>
        <w:t xml:space="preserve"> fields </w:t>
      </w:r>
      <w:r w:rsidRPr="00882728">
        <w:rPr>
          <w:rStyle w:val="Emphasis"/>
          <w:highlight w:val="yellow"/>
        </w:rPr>
        <w:t>earn more on average</w:t>
      </w:r>
      <w:r w:rsidRPr="00455CCA">
        <w:rPr>
          <w:rStyle w:val="StyleUnderline"/>
        </w:rPr>
        <w:t xml:space="preserve"> than workers in other fields</w:t>
      </w:r>
      <w:r w:rsidRPr="00455CCA">
        <w:rPr>
          <w:sz w:val="16"/>
        </w:rPr>
        <w:t xml:space="preserve">. As a result, </w:t>
      </w:r>
      <w:r w:rsidRPr="00882728">
        <w:rPr>
          <w:rStyle w:val="StyleUnderline"/>
          <w:highlight w:val="yellow"/>
        </w:rPr>
        <w:t>providing</w:t>
      </w:r>
      <w:r w:rsidRPr="00455CCA">
        <w:rPr>
          <w:rStyle w:val="StyleUnderline"/>
        </w:rPr>
        <w:t xml:space="preserve"> more students with the </w:t>
      </w:r>
      <w:r w:rsidRPr="00882728">
        <w:rPr>
          <w:rStyle w:val="StyleUnderline"/>
          <w:highlight w:val="yellow"/>
        </w:rPr>
        <w:t>skills</w:t>
      </w:r>
      <w:r w:rsidRPr="00455CCA">
        <w:rPr>
          <w:rStyle w:val="StyleUnderline"/>
        </w:rPr>
        <w:t xml:space="preserve"> to </w:t>
      </w:r>
      <w:r w:rsidRPr="00882728">
        <w:rPr>
          <w:rStyle w:val="StyleUnderline"/>
        </w:rPr>
        <w:t xml:space="preserve">work </w:t>
      </w:r>
      <w:r w:rsidRPr="00882728">
        <w:rPr>
          <w:rStyle w:val="StyleUnderline"/>
          <w:highlight w:val="yellow"/>
        </w:rPr>
        <w:t>in STEM</w:t>
      </w:r>
      <w:r w:rsidRPr="00455CCA">
        <w:rPr>
          <w:sz w:val="16"/>
        </w:rPr>
        <w:t xml:space="preserve"> fields </w:t>
      </w:r>
      <w:r w:rsidRPr="00882728">
        <w:rPr>
          <w:rStyle w:val="StyleUnderline"/>
          <w:highlight w:val="yellow"/>
        </w:rPr>
        <w:t xml:space="preserve">is </w:t>
      </w:r>
      <w:r w:rsidRPr="00882728">
        <w:rPr>
          <w:rStyle w:val="Emphasis"/>
          <w:highlight w:val="yellow"/>
        </w:rPr>
        <w:t>crucial</w:t>
      </w:r>
      <w:r w:rsidRPr="00455CCA">
        <w:rPr>
          <w:sz w:val="16"/>
        </w:rPr>
        <w:t xml:space="preserve"> both </w:t>
      </w:r>
      <w:r w:rsidRPr="00882728">
        <w:rPr>
          <w:rStyle w:val="StyleUnderline"/>
          <w:highlight w:val="yellow"/>
        </w:rPr>
        <w:t xml:space="preserve">to the </w:t>
      </w:r>
      <w:r w:rsidRPr="00882728">
        <w:rPr>
          <w:rStyle w:val="Emphasis"/>
          <w:highlight w:val="yellow"/>
        </w:rPr>
        <w:t>nation’s</w:t>
      </w:r>
      <w:r w:rsidRPr="00455CCA">
        <w:rPr>
          <w:rStyle w:val="Emphasis"/>
        </w:rPr>
        <w:t xml:space="preserve"> </w:t>
      </w:r>
      <w:r w:rsidRPr="00882728">
        <w:rPr>
          <w:rStyle w:val="Emphasis"/>
          <w:highlight w:val="yellow"/>
        </w:rPr>
        <w:t>economic future</w:t>
      </w:r>
      <w:r w:rsidRPr="00455CCA">
        <w:rPr>
          <w:sz w:val="16"/>
        </w:rPr>
        <w:t xml:space="preserve"> and to improving the incomes of our workers. STEM workers enjoy large earnings premiums over non</w:t>
      </w:r>
      <w:r w:rsidRPr="00455CCA">
        <w:rPr>
          <w:rFonts w:ascii="Times New Roman" w:hAnsi="Times New Roman" w:cs="Times New Roman"/>
          <w:sz w:val="16"/>
        </w:rPr>
        <w:t>‐</w:t>
      </w:r>
      <w:r w:rsidRPr="00455CCA">
        <w:rPr>
          <w:sz w:val="16"/>
        </w:rPr>
        <w:t xml:space="preserve">STEM workers. For example, in 2010, </w:t>
      </w:r>
      <w:r w:rsidRPr="00882728">
        <w:rPr>
          <w:rStyle w:val="StyleUnderline"/>
          <w:highlight w:val="yellow"/>
        </w:rPr>
        <w:t>the STEM premium</w:t>
      </w:r>
      <w:r w:rsidRPr="00455CCA">
        <w:rPr>
          <w:rStyle w:val="StyleUnderline"/>
        </w:rPr>
        <w:t xml:space="preserve"> earned by workers </w:t>
      </w:r>
      <w:r w:rsidRPr="00882728">
        <w:rPr>
          <w:rStyle w:val="StyleUnderline"/>
          <w:highlight w:val="yellow"/>
        </w:rPr>
        <w:t xml:space="preserve">with a bachelor’s degree was </w:t>
      </w:r>
      <w:r w:rsidRPr="00882728">
        <w:rPr>
          <w:rStyle w:val="Emphasis"/>
          <w:highlight w:val="yellow"/>
        </w:rPr>
        <w:t>27 percent</w:t>
      </w:r>
      <w:r w:rsidRPr="00455CCA">
        <w:rPr>
          <w:sz w:val="16"/>
        </w:rPr>
        <w:t xml:space="preserve">, and for workers with a graduate degree, it was 12 percent5 (see table 4.1). </w:t>
      </w:r>
      <w:r w:rsidRPr="00882728">
        <w:rPr>
          <w:rStyle w:val="StyleUnderline"/>
          <w:highlight w:val="yellow"/>
        </w:rPr>
        <w:t>STEM workers are</w:t>
      </w:r>
      <w:r w:rsidRPr="00455CCA">
        <w:rPr>
          <w:rStyle w:val="StyleUnderline"/>
        </w:rPr>
        <w:t xml:space="preserve"> also </w:t>
      </w:r>
      <w:r w:rsidRPr="00882728">
        <w:rPr>
          <w:rStyle w:val="Emphasis"/>
          <w:highlight w:val="yellow"/>
        </w:rPr>
        <w:t>less likely to experience joblessness</w:t>
      </w:r>
      <w:r w:rsidRPr="00455CCA">
        <w:rPr>
          <w:rStyle w:val="StyleUnderline"/>
        </w:rPr>
        <w:t xml:space="preserve"> than their non</w:t>
      </w:r>
      <w:r w:rsidRPr="00455CCA">
        <w:rPr>
          <w:rStyle w:val="StyleUnderline"/>
          <w:rFonts w:ascii="Times New Roman" w:hAnsi="Times New Roman" w:cs="Times New Roman"/>
        </w:rPr>
        <w:t>‐</w:t>
      </w:r>
      <w:r w:rsidRPr="00455CCA">
        <w:rPr>
          <w:rStyle w:val="StyleUnderline"/>
        </w:rPr>
        <w:t>STEM counterparts.</w:t>
      </w:r>
    </w:p>
    <w:p w:rsidR="00166C69" w:rsidRPr="00081069" w:rsidRDefault="00AD7415" w:rsidP="00166C69">
      <w:pPr>
        <w:pStyle w:val="Heading4"/>
      </w:pPr>
      <w:r>
        <w:t>That innovation</w:t>
      </w:r>
      <w:r w:rsidR="00166C69">
        <w:t xml:space="preserve"> spills over to </w:t>
      </w:r>
      <w:r w:rsidR="00166C69">
        <w:rPr>
          <w:u w:val="single"/>
        </w:rPr>
        <w:t>broader US hegemony</w:t>
      </w:r>
      <w:r w:rsidR="00166C69">
        <w:t>, necessary to solve all global crises</w:t>
      </w:r>
    </w:p>
    <w:p w:rsidR="00166C69" w:rsidRPr="00E079B9" w:rsidRDefault="00166C69" w:rsidP="00166C69">
      <w:r w:rsidRPr="00E079B9">
        <w:rPr>
          <w:rStyle w:val="Style13ptBold"/>
        </w:rPr>
        <w:t>PCAST 10</w:t>
      </w:r>
      <w:r>
        <w:t xml:space="preserve"> – President’s Council of Advisors on Science and Technology, “Prepare and Inspire: K-12 Education in Science, Technology, Engineering, and Math (STEM) for America’s Future,” September 2010, https://www.nsf.gov/attachments/117803/public/2a--Prepare_and_Inspire--PCAST.pdf</w:t>
      </w:r>
    </w:p>
    <w:p w:rsidR="00166C69" w:rsidRPr="001361E8" w:rsidRDefault="00166C69" w:rsidP="00166C69">
      <w:pPr>
        <w:rPr>
          <w:sz w:val="16"/>
        </w:rPr>
      </w:pPr>
      <w:r w:rsidRPr="00EF473F">
        <w:rPr>
          <w:rStyle w:val="StyleUnderline"/>
        </w:rPr>
        <w:t>The success of the U</w:t>
      </w:r>
      <w:r w:rsidRPr="001361E8">
        <w:rPr>
          <w:sz w:val="16"/>
        </w:rPr>
        <w:t xml:space="preserve">nited </w:t>
      </w:r>
      <w:r w:rsidRPr="00EF473F">
        <w:rPr>
          <w:rStyle w:val="StyleUnderline"/>
        </w:rPr>
        <w:t>S</w:t>
      </w:r>
      <w:r w:rsidRPr="001361E8">
        <w:rPr>
          <w:sz w:val="16"/>
        </w:rPr>
        <w:t xml:space="preserve">tates </w:t>
      </w:r>
      <w:r w:rsidRPr="00EF473F">
        <w:rPr>
          <w:rStyle w:val="StyleUnderline"/>
        </w:rPr>
        <w:t>in the 21st century</w:t>
      </w:r>
      <w:r w:rsidRPr="001361E8">
        <w:rPr>
          <w:sz w:val="16"/>
        </w:rPr>
        <w:t xml:space="preserve"> – its wealth and welfare – </w:t>
      </w:r>
      <w:r w:rsidRPr="00EF473F">
        <w:rPr>
          <w:rStyle w:val="StyleUnderline"/>
        </w:rPr>
        <w:t>will depend on the ideas and skills of its population</w:t>
      </w:r>
      <w:r w:rsidRPr="001361E8">
        <w:rPr>
          <w:sz w:val="16"/>
        </w:rPr>
        <w:t xml:space="preserve">. These have always been the Nation’s most important assets. As the world becomes increasingly technological, </w:t>
      </w:r>
      <w:r w:rsidRPr="001361E8">
        <w:rPr>
          <w:rStyle w:val="StyleUnderline"/>
        </w:rPr>
        <w:t>the value of</w:t>
      </w:r>
      <w:r w:rsidRPr="001361E8">
        <w:rPr>
          <w:sz w:val="16"/>
        </w:rPr>
        <w:t xml:space="preserve"> these </w:t>
      </w:r>
      <w:r w:rsidRPr="007C6031">
        <w:rPr>
          <w:rStyle w:val="StyleUnderline"/>
          <w:highlight w:val="yellow"/>
        </w:rPr>
        <w:t>national assets will be</w:t>
      </w:r>
      <w:r w:rsidRPr="001361E8">
        <w:rPr>
          <w:sz w:val="16"/>
        </w:rPr>
        <w:t xml:space="preserve"> </w:t>
      </w:r>
      <w:r w:rsidRPr="007C6031">
        <w:rPr>
          <w:rStyle w:val="Emphasis"/>
          <w:highlight w:val="yellow"/>
        </w:rPr>
        <w:t>determined in no small measure</w:t>
      </w:r>
      <w:r w:rsidRPr="007C6031">
        <w:rPr>
          <w:sz w:val="16"/>
          <w:highlight w:val="yellow"/>
        </w:rPr>
        <w:t xml:space="preserve"> </w:t>
      </w:r>
      <w:r w:rsidRPr="007C6031">
        <w:rPr>
          <w:rStyle w:val="StyleUnderline"/>
          <w:highlight w:val="yellow"/>
        </w:rPr>
        <w:t>by</w:t>
      </w:r>
      <w:r w:rsidRPr="001361E8">
        <w:rPr>
          <w:rStyle w:val="StyleUnderline"/>
        </w:rPr>
        <w:t xml:space="preserve"> the effectiveness of</w:t>
      </w:r>
      <w:r w:rsidRPr="001361E8">
        <w:rPr>
          <w:sz w:val="16"/>
        </w:rPr>
        <w:t xml:space="preserve"> </w:t>
      </w:r>
      <w:r w:rsidRPr="001361E8">
        <w:rPr>
          <w:rStyle w:val="StyleUnderline"/>
        </w:rPr>
        <w:t>science, technology, engineering, and mathematics (</w:t>
      </w:r>
      <w:r w:rsidRPr="007C6031">
        <w:rPr>
          <w:rStyle w:val="StyleUnderline"/>
          <w:highlight w:val="yellow"/>
        </w:rPr>
        <w:t>STEM</w:t>
      </w:r>
      <w:r w:rsidRPr="001361E8">
        <w:rPr>
          <w:rStyle w:val="StyleUnderline"/>
        </w:rPr>
        <w:t xml:space="preserve">) </w:t>
      </w:r>
      <w:r w:rsidRPr="007C6031">
        <w:rPr>
          <w:rStyle w:val="StyleUnderline"/>
          <w:highlight w:val="yellow"/>
        </w:rPr>
        <w:t>education</w:t>
      </w:r>
      <w:r w:rsidRPr="001361E8">
        <w:rPr>
          <w:rStyle w:val="StyleUnderline"/>
        </w:rPr>
        <w:t xml:space="preserve"> in the United States.</w:t>
      </w:r>
      <w:r w:rsidRPr="001361E8">
        <w:rPr>
          <w:sz w:val="16"/>
        </w:rPr>
        <w:t xml:space="preserve"> </w:t>
      </w:r>
      <w:r w:rsidRPr="007C6031">
        <w:rPr>
          <w:rStyle w:val="Emphasis"/>
          <w:sz w:val="24"/>
          <w:highlight w:val="yellow"/>
        </w:rPr>
        <w:t>STEM</w:t>
      </w:r>
      <w:r w:rsidRPr="001361E8">
        <w:rPr>
          <w:rStyle w:val="Emphasis"/>
          <w:sz w:val="24"/>
        </w:rPr>
        <w:t xml:space="preserve"> </w:t>
      </w:r>
      <w:r w:rsidRPr="007C6031">
        <w:rPr>
          <w:rStyle w:val="Emphasis"/>
          <w:sz w:val="24"/>
          <w:highlight w:val="yellow"/>
        </w:rPr>
        <w:t>education will determine whether the U</w:t>
      </w:r>
      <w:r w:rsidRPr="001361E8">
        <w:rPr>
          <w:rStyle w:val="Emphasis"/>
          <w:sz w:val="24"/>
        </w:rPr>
        <w:t xml:space="preserve">nited </w:t>
      </w:r>
      <w:r w:rsidRPr="007C6031">
        <w:rPr>
          <w:rStyle w:val="Emphasis"/>
          <w:sz w:val="24"/>
          <w:highlight w:val="yellow"/>
        </w:rPr>
        <w:t>S</w:t>
      </w:r>
      <w:r w:rsidRPr="001361E8">
        <w:rPr>
          <w:rStyle w:val="Emphasis"/>
          <w:sz w:val="24"/>
        </w:rPr>
        <w:t xml:space="preserve">tates </w:t>
      </w:r>
      <w:r w:rsidRPr="007C6031">
        <w:rPr>
          <w:rStyle w:val="Emphasis"/>
          <w:sz w:val="24"/>
          <w:highlight w:val="yellow"/>
        </w:rPr>
        <w:t>will remain a leader among nations</w:t>
      </w:r>
      <w:r w:rsidRPr="001361E8">
        <w:rPr>
          <w:sz w:val="16"/>
        </w:rPr>
        <w:t xml:space="preserve"> </w:t>
      </w:r>
      <w:r w:rsidRPr="007C6031">
        <w:rPr>
          <w:rStyle w:val="StyleUnderline"/>
          <w:highlight w:val="yellow"/>
        </w:rPr>
        <w:t>and</w:t>
      </w:r>
      <w:r w:rsidRPr="001361E8">
        <w:rPr>
          <w:rStyle w:val="StyleUnderline"/>
        </w:rPr>
        <w:t xml:space="preserve"> whether we will be able to </w:t>
      </w:r>
      <w:r w:rsidRPr="007C6031">
        <w:rPr>
          <w:rStyle w:val="StyleUnderline"/>
          <w:highlight w:val="yellow"/>
        </w:rPr>
        <w:t>solve</w:t>
      </w:r>
      <w:r w:rsidRPr="001361E8">
        <w:rPr>
          <w:sz w:val="16"/>
        </w:rPr>
        <w:t xml:space="preserve"> immense </w:t>
      </w:r>
      <w:r w:rsidRPr="007C6031">
        <w:rPr>
          <w:rStyle w:val="StyleUnderline"/>
          <w:highlight w:val="yellow"/>
        </w:rPr>
        <w:t>challenges</w:t>
      </w:r>
      <w:r w:rsidRPr="001361E8">
        <w:rPr>
          <w:rStyle w:val="StyleUnderline"/>
        </w:rPr>
        <w:t xml:space="preserve"> </w:t>
      </w:r>
      <w:r w:rsidRPr="007C6031">
        <w:rPr>
          <w:rStyle w:val="StyleUnderline"/>
          <w:highlight w:val="yellow"/>
        </w:rPr>
        <w:t>in</w:t>
      </w:r>
      <w:r w:rsidRPr="001361E8">
        <w:rPr>
          <w:sz w:val="16"/>
        </w:rPr>
        <w:t xml:space="preserve"> such areas as </w:t>
      </w:r>
      <w:r w:rsidRPr="007C6031">
        <w:rPr>
          <w:rStyle w:val="StyleUnderline"/>
          <w:highlight w:val="yellow"/>
        </w:rPr>
        <w:t>energy</w:t>
      </w:r>
      <w:r w:rsidRPr="007C6031">
        <w:rPr>
          <w:rStyle w:val="StyleUnderline"/>
        </w:rPr>
        <w:t>, health</w:t>
      </w:r>
      <w:r w:rsidRPr="001361E8">
        <w:rPr>
          <w:rStyle w:val="StyleUnderline"/>
        </w:rPr>
        <w:t xml:space="preserve">, </w:t>
      </w:r>
      <w:r w:rsidRPr="007C6031">
        <w:rPr>
          <w:rStyle w:val="StyleUnderline"/>
          <w:highlight w:val="yellow"/>
        </w:rPr>
        <w:t>environmental protection</w:t>
      </w:r>
      <w:r w:rsidRPr="001361E8">
        <w:rPr>
          <w:rStyle w:val="StyleUnderline"/>
        </w:rPr>
        <w:t xml:space="preserve">, </w:t>
      </w:r>
      <w:r w:rsidRPr="007C6031">
        <w:rPr>
          <w:rStyle w:val="StyleUnderline"/>
          <w:highlight w:val="yellow"/>
        </w:rPr>
        <w:t>and national security</w:t>
      </w:r>
      <w:r w:rsidRPr="001361E8">
        <w:rPr>
          <w:sz w:val="16"/>
        </w:rPr>
        <w:t xml:space="preserve">. It will help produce the capable and flexible workforce needed to compete in a global marketplace. </w:t>
      </w:r>
      <w:r w:rsidRPr="001361E8">
        <w:rPr>
          <w:rStyle w:val="StyleUnderline"/>
        </w:rPr>
        <w:t>It will ensure our society continues to make fundamental discoveries</w:t>
      </w:r>
      <w:r w:rsidRPr="001361E8">
        <w:rPr>
          <w:sz w:val="16"/>
        </w:rPr>
        <w:t xml:space="preserve"> and to advance our understanding of ourselves, our planet, and the universe. It will generate the </w:t>
      </w:r>
      <w:r w:rsidRPr="007C6031">
        <w:rPr>
          <w:rStyle w:val="StyleUnderline"/>
        </w:rPr>
        <w:t>scientists,</w:t>
      </w:r>
      <w:r w:rsidRPr="001361E8">
        <w:rPr>
          <w:rStyle w:val="StyleUnderline"/>
        </w:rPr>
        <w:t xml:space="preserve"> technologists, </w:t>
      </w:r>
      <w:r w:rsidRPr="007C6031">
        <w:rPr>
          <w:rStyle w:val="StyleUnderline"/>
          <w:highlight w:val="yellow"/>
        </w:rPr>
        <w:t>engineers</w:t>
      </w:r>
      <w:r w:rsidRPr="001361E8">
        <w:rPr>
          <w:rStyle w:val="StyleUnderline"/>
        </w:rPr>
        <w:t>, and mathematicians</w:t>
      </w:r>
      <w:r w:rsidRPr="001361E8">
        <w:rPr>
          <w:sz w:val="16"/>
        </w:rPr>
        <w:t xml:space="preserve"> who </w:t>
      </w:r>
      <w:r w:rsidRPr="007C6031">
        <w:rPr>
          <w:rStyle w:val="StyleUnderline"/>
          <w:highlight w:val="yellow"/>
        </w:rPr>
        <w:t>will create</w:t>
      </w:r>
      <w:r w:rsidRPr="001361E8">
        <w:rPr>
          <w:rStyle w:val="StyleUnderline"/>
        </w:rPr>
        <w:t xml:space="preserve"> the </w:t>
      </w:r>
      <w:r w:rsidRPr="007C6031">
        <w:rPr>
          <w:rStyle w:val="StyleUnderline"/>
          <w:highlight w:val="yellow"/>
        </w:rPr>
        <w:t>new ideas</w:t>
      </w:r>
      <w:r w:rsidRPr="001361E8">
        <w:rPr>
          <w:rStyle w:val="StyleUnderline"/>
        </w:rPr>
        <w:t xml:space="preserve">, new </w:t>
      </w:r>
      <w:r w:rsidRPr="007C6031">
        <w:rPr>
          <w:rStyle w:val="StyleUnderline"/>
          <w:highlight w:val="yellow"/>
        </w:rPr>
        <w:t>products, and</w:t>
      </w:r>
      <w:r w:rsidRPr="001361E8">
        <w:rPr>
          <w:rStyle w:val="StyleUnderline"/>
        </w:rPr>
        <w:t xml:space="preserve"> entirely new </w:t>
      </w:r>
      <w:r w:rsidRPr="007C6031">
        <w:rPr>
          <w:rStyle w:val="StyleUnderline"/>
          <w:highlight w:val="yellow"/>
        </w:rPr>
        <w:t>industries</w:t>
      </w:r>
      <w:r w:rsidRPr="001361E8">
        <w:rPr>
          <w:rStyle w:val="StyleUnderline"/>
        </w:rPr>
        <w:t xml:space="preserve"> of the 21st century</w:t>
      </w:r>
      <w:r w:rsidRPr="001361E8">
        <w:rPr>
          <w:sz w:val="16"/>
        </w:rPr>
        <w:t>. It will provide the technical skills and quantitative literacy needed for individuals to earn livable wages and make better decisions for themselves, their families, and their communities. And it will strengthen our democracy by preparing all citizens to make informed choices in an increasingly technological world.</w:t>
      </w:r>
    </w:p>
    <w:p w:rsidR="00166C69" w:rsidRPr="00081069" w:rsidRDefault="00166C69" w:rsidP="00166C69">
      <w:pPr>
        <w:rPr>
          <w:sz w:val="16"/>
        </w:rPr>
      </w:pPr>
      <w:r w:rsidRPr="007C6031">
        <w:rPr>
          <w:rStyle w:val="StyleUnderline"/>
          <w:highlight w:val="yellow"/>
        </w:rPr>
        <w:t>Through</w:t>
      </w:r>
      <w:r w:rsidRPr="001361E8">
        <w:rPr>
          <w:rStyle w:val="StyleUnderline"/>
        </w:rPr>
        <w:t xml:space="preserve">out </w:t>
      </w:r>
      <w:r w:rsidRPr="007C6031">
        <w:rPr>
          <w:rStyle w:val="StyleUnderline"/>
          <w:highlight w:val="yellow"/>
        </w:rPr>
        <w:t>the 20th century</w:t>
      </w:r>
      <w:r w:rsidRPr="001361E8">
        <w:rPr>
          <w:rStyle w:val="StyleUnderline"/>
        </w:rPr>
        <w:t xml:space="preserve">, the </w:t>
      </w:r>
      <w:r w:rsidRPr="007C6031">
        <w:rPr>
          <w:rStyle w:val="Emphasis"/>
          <w:highlight w:val="yellow"/>
        </w:rPr>
        <w:t>U.S. education</w:t>
      </w:r>
      <w:r w:rsidRPr="001361E8">
        <w:rPr>
          <w:rStyle w:val="Emphasis"/>
        </w:rPr>
        <w:t xml:space="preserve"> system</w:t>
      </w:r>
      <w:r w:rsidRPr="001361E8">
        <w:rPr>
          <w:rStyle w:val="StyleUnderline"/>
        </w:rPr>
        <w:t xml:space="preserve"> </w:t>
      </w:r>
      <w:r w:rsidRPr="007C6031">
        <w:rPr>
          <w:rStyle w:val="StyleUnderline"/>
          <w:highlight w:val="yellow"/>
        </w:rPr>
        <w:t>drove</w:t>
      </w:r>
      <w:r w:rsidRPr="001361E8">
        <w:rPr>
          <w:rStyle w:val="StyleUnderline"/>
        </w:rPr>
        <w:t xml:space="preserve"> much of our Nation’s economic </w:t>
      </w:r>
      <w:r w:rsidRPr="007C6031">
        <w:rPr>
          <w:rStyle w:val="StyleUnderline"/>
          <w:highlight w:val="yellow"/>
        </w:rPr>
        <w:t>growth</w:t>
      </w:r>
      <w:r w:rsidRPr="001361E8">
        <w:rPr>
          <w:rStyle w:val="StyleUnderline"/>
        </w:rPr>
        <w:t xml:space="preserve"> and </w:t>
      </w:r>
      <w:r w:rsidRPr="007C6031">
        <w:rPr>
          <w:rStyle w:val="StyleUnderline"/>
        </w:rPr>
        <w:t>prosperity</w:t>
      </w:r>
      <w:r w:rsidRPr="001361E8">
        <w:rPr>
          <w:sz w:val="16"/>
        </w:rPr>
        <w:t xml:space="preserve">. </w:t>
      </w:r>
      <w:r w:rsidRPr="007C6031">
        <w:rPr>
          <w:rStyle w:val="StyleUnderline"/>
          <w:highlight w:val="yellow"/>
        </w:rPr>
        <w:t xml:space="preserve">The </w:t>
      </w:r>
      <w:r w:rsidRPr="007C6031">
        <w:rPr>
          <w:rStyle w:val="Emphasis"/>
          <w:highlight w:val="yellow"/>
        </w:rPr>
        <w:t>great expansion of high school</w:t>
      </w:r>
      <w:r w:rsidRPr="001361E8">
        <w:rPr>
          <w:rStyle w:val="Emphasis"/>
        </w:rPr>
        <w:t xml:space="preserve"> education</w:t>
      </w:r>
      <w:r w:rsidRPr="001361E8">
        <w:rPr>
          <w:sz w:val="16"/>
        </w:rPr>
        <w:t xml:space="preserve"> early in the century, followed by an unprecedented expansion of higher education, </w:t>
      </w:r>
      <w:r w:rsidRPr="007C6031">
        <w:rPr>
          <w:rStyle w:val="StyleUnderline"/>
          <w:highlight w:val="yellow"/>
        </w:rPr>
        <w:t>produced</w:t>
      </w:r>
      <w:r w:rsidRPr="001361E8">
        <w:rPr>
          <w:rStyle w:val="StyleUnderline"/>
        </w:rPr>
        <w:t xml:space="preserve"> </w:t>
      </w:r>
      <w:r w:rsidRPr="007C6031">
        <w:rPr>
          <w:rStyle w:val="StyleUnderline"/>
          <w:highlight w:val="yellow"/>
        </w:rPr>
        <w:t>workers with</w:t>
      </w:r>
      <w:r w:rsidRPr="001361E8">
        <w:rPr>
          <w:rStyle w:val="StyleUnderline"/>
        </w:rPr>
        <w:t xml:space="preserve"> high</w:t>
      </w:r>
      <w:r w:rsidRPr="001361E8">
        <w:rPr>
          <w:sz w:val="16"/>
        </w:rPr>
        <w:t xml:space="preserve"> levels of </w:t>
      </w:r>
      <w:r w:rsidRPr="007C6031">
        <w:rPr>
          <w:rStyle w:val="StyleUnderline"/>
          <w:highlight w:val="yellow"/>
        </w:rPr>
        <w:t>technical skills</w:t>
      </w:r>
      <w:r w:rsidRPr="001361E8">
        <w:rPr>
          <w:rStyle w:val="StyleUnderline"/>
        </w:rPr>
        <w:t>, which supported</w:t>
      </w:r>
      <w:r w:rsidRPr="001361E8">
        <w:rPr>
          <w:sz w:val="16"/>
        </w:rPr>
        <w:t xml:space="preserve"> the economy’s prodigious </w:t>
      </w:r>
      <w:r w:rsidRPr="001361E8">
        <w:rPr>
          <w:rStyle w:val="StyleUnderline"/>
        </w:rPr>
        <w:t>growth</w:t>
      </w:r>
      <w:r w:rsidRPr="001361E8">
        <w:rPr>
          <w:sz w:val="16"/>
        </w:rPr>
        <w:t xml:space="preserve"> and reduced economic inequality. At the same time, </w:t>
      </w:r>
      <w:r w:rsidRPr="007C6031">
        <w:rPr>
          <w:rStyle w:val="StyleUnderline"/>
        </w:rPr>
        <w:t xml:space="preserve">scientific progress became an increasingly important driver of </w:t>
      </w:r>
      <w:r w:rsidRPr="00991623">
        <w:rPr>
          <w:rStyle w:val="StyleUnderline"/>
        </w:rPr>
        <w:t>innovation-based growth</w:t>
      </w:r>
      <w:r w:rsidRPr="001361E8">
        <w:rPr>
          <w:sz w:val="16"/>
        </w:rPr>
        <w:t xml:space="preserve">. Since the beginning of the 20th century, average per capita income in the United States has grown more than sevenfold, and science and technology account for more than half of this growth. </w:t>
      </w:r>
      <w:r w:rsidRPr="007C6031">
        <w:rPr>
          <w:rStyle w:val="StyleUnderline"/>
          <w:highlight w:val="yellow"/>
        </w:rPr>
        <w:t>In the 21st century</w:t>
      </w:r>
      <w:r w:rsidRPr="001361E8">
        <w:rPr>
          <w:rStyle w:val="StyleUnderline"/>
        </w:rPr>
        <w:t xml:space="preserve">, </w:t>
      </w:r>
      <w:r w:rsidRPr="007C6031">
        <w:rPr>
          <w:rStyle w:val="StyleUnderline"/>
          <w:highlight w:val="yellow"/>
        </w:rPr>
        <w:t>the</w:t>
      </w:r>
      <w:r w:rsidRPr="001361E8">
        <w:rPr>
          <w:rStyle w:val="StyleUnderline"/>
        </w:rPr>
        <w:t xml:space="preserve"> country’s </w:t>
      </w:r>
      <w:r w:rsidRPr="007C6031">
        <w:rPr>
          <w:rStyle w:val="StyleUnderline"/>
          <w:highlight w:val="yellow"/>
        </w:rPr>
        <w:t>need for a</w:t>
      </w:r>
      <w:r w:rsidRPr="001361E8">
        <w:rPr>
          <w:rStyle w:val="StyleUnderline"/>
        </w:rPr>
        <w:t xml:space="preserve"> world-leading </w:t>
      </w:r>
      <w:r w:rsidRPr="007C6031">
        <w:rPr>
          <w:rStyle w:val="StyleUnderline"/>
          <w:highlight w:val="yellow"/>
        </w:rPr>
        <w:t>STEM workforce</w:t>
      </w:r>
      <w:r w:rsidRPr="001361E8">
        <w:rPr>
          <w:sz w:val="16"/>
        </w:rPr>
        <w:t xml:space="preserve"> and a scientifically, mathematically, and technologically literate populace </w:t>
      </w:r>
      <w:r w:rsidRPr="007C6031">
        <w:rPr>
          <w:rStyle w:val="StyleUnderline"/>
          <w:highlight w:val="yellow"/>
        </w:rPr>
        <w:t>has become</w:t>
      </w:r>
      <w:r w:rsidRPr="001361E8">
        <w:rPr>
          <w:rStyle w:val="StyleUnderline"/>
        </w:rPr>
        <w:t xml:space="preserve"> </w:t>
      </w:r>
      <w:r w:rsidRPr="007C6031">
        <w:rPr>
          <w:rStyle w:val="Emphasis"/>
          <w:highlight w:val="yellow"/>
        </w:rPr>
        <w:t>even greater</w:t>
      </w:r>
      <w:r w:rsidRPr="001361E8">
        <w:rPr>
          <w:sz w:val="16"/>
        </w:rPr>
        <w:t>, and it will continue to grow – particularly as other nations continue to make rapid advances in science and technology. In the words of President Obama, “We must educate our children to compete in an age where knowledge is capital, and the marketplace is global.”</w:t>
      </w:r>
    </w:p>
    <w:p w:rsidR="00166C69" w:rsidRPr="00A9790B" w:rsidRDefault="00166C69" w:rsidP="00166C69">
      <w:pPr>
        <w:pStyle w:val="Heading4"/>
      </w:pPr>
      <w:r w:rsidRPr="00A9790B">
        <w:t xml:space="preserve">Economic strength solves great power wars  </w:t>
      </w:r>
    </w:p>
    <w:p w:rsidR="00166C69" w:rsidRPr="00A9790B" w:rsidRDefault="00166C69" w:rsidP="00166C69">
      <w:r w:rsidRPr="00A9790B">
        <w:t xml:space="preserve">Elbridge </w:t>
      </w:r>
      <w:r w:rsidRPr="0079422D">
        <w:rPr>
          <w:rStyle w:val="Style13ptBold"/>
        </w:rPr>
        <w:t>Colby 14</w:t>
      </w:r>
      <w:r w:rsidRPr="00A9790B">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166C69" w:rsidRPr="00081069" w:rsidRDefault="00166C69" w:rsidP="00166C69">
      <w:pPr>
        <w:rPr>
          <w:sz w:val="16"/>
        </w:rPr>
      </w:pPr>
      <w:r w:rsidRPr="00A9790B">
        <w:rPr>
          <w:sz w:val="16"/>
        </w:rPr>
        <w:t xml:space="preserve">Many </w:t>
      </w:r>
      <w:r w:rsidRPr="00A9790B">
        <w:rPr>
          <w:rStyle w:val="StyleUnderline"/>
        </w:rPr>
        <w:t>foreign-policy experts</w:t>
      </w:r>
      <w:r w:rsidRPr="00A9790B">
        <w:rPr>
          <w:sz w:val="16"/>
        </w:rPr>
        <w:t xml:space="preserve"> seem to </w:t>
      </w:r>
      <w:r w:rsidRPr="00A9790B">
        <w:rPr>
          <w:rStyle w:val="StyleUnderline"/>
        </w:rPr>
        <w:t>believe</w:t>
      </w:r>
      <w:r w:rsidRPr="00A9790B">
        <w:rPr>
          <w:sz w:val="16"/>
        </w:rPr>
        <w:t xml:space="preserve"> that </w:t>
      </w:r>
      <w:r w:rsidRPr="00A9790B">
        <w:rPr>
          <w:rStyle w:val="StyleUnderline"/>
        </w:rPr>
        <w:t>retaining American primacy is</w:t>
      </w:r>
      <w:r w:rsidRPr="00A9790B">
        <w:rPr>
          <w:sz w:val="16"/>
        </w:rPr>
        <w:t xml:space="preserve"> largely </w:t>
      </w:r>
      <w:r w:rsidRPr="00A9790B">
        <w:rPr>
          <w:rStyle w:val="StyleUnderline"/>
        </w:rPr>
        <w:t>a matter of will -- of how America chooses to exert its power</w:t>
      </w:r>
      <w:r w:rsidRPr="00A9790B">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A9790B">
        <w:rPr>
          <w:rStyle w:val="StyleUnderline"/>
        </w:rPr>
        <w:t xml:space="preserve">But </w:t>
      </w:r>
      <w:r w:rsidRPr="00A9790B">
        <w:rPr>
          <w:rStyle w:val="Emphasis"/>
          <w:highlight w:val="yellow"/>
        </w:rPr>
        <w:t>will is unavailing without strength</w:t>
      </w:r>
      <w:r w:rsidRPr="00A9790B">
        <w:rPr>
          <w:rStyle w:val="StyleUnderline"/>
          <w:highlight w:val="yellow"/>
        </w:rPr>
        <w:t>. If the U</w:t>
      </w:r>
      <w:r w:rsidRPr="00A9790B">
        <w:rPr>
          <w:sz w:val="16"/>
        </w:rPr>
        <w:t xml:space="preserve">nited </w:t>
      </w:r>
      <w:r w:rsidRPr="00A9790B">
        <w:rPr>
          <w:rStyle w:val="StyleUnderline"/>
          <w:highlight w:val="yellow"/>
        </w:rPr>
        <w:t>S</w:t>
      </w:r>
      <w:r w:rsidRPr="00A9790B">
        <w:rPr>
          <w:sz w:val="16"/>
        </w:rPr>
        <w:t xml:space="preserve">tates </w:t>
      </w:r>
      <w:r w:rsidRPr="00A9790B">
        <w:rPr>
          <w:rStyle w:val="StyleUnderline"/>
          <w:highlight w:val="yellow"/>
        </w:rPr>
        <w:t>wants the</w:t>
      </w:r>
      <w:r w:rsidRPr="00A9790B">
        <w:rPr>
          <w:rStyle w:val="StyleUnderline"/>
        </w:rPr>
        <w:t xml:space="preserve"> international </w:t>
      </w:r>
      <w:r w:rsidRPr="00A9790B">
        <w:rPr>
          <w:rStyle w:val="StyleUnderline"/>
          <w:highlight w:val="yellow"/>
        </w:rPr>
        <w:t>system to</w:t>
      </w:r>
      <w:r w:rsidRPr="00A9790B">
        <w:rPr>
          <w:rStyle w:val="StyleUnderline"/>
        </w:rPr>
        <w:t xml:space="preserve"> continue to </w:t>
      </w:r>
      <w:r w:rsidRPr="00A9790B">
        <w:rPr>
          <w:rStyle w:val="StyleUnderline"/>
          <w:highlight w:val="yellow"/>
        </w:rPr>
        <w:t>reflect its interests</w:t>
      </w:r>
      <w:r w:rsidRPr="00A9790B">
        <w:rPr>
          <w:rStyle w:val="StyleUnderline"/>
        </w:rPr>
        <w:t xml:space="preserve"> and values</w:t>
      </w:r>
      <w:r w:rsidRPr="00A9790B">
        <w:rPr>
          <w:sz w:val="16"/>
        </w:rPr>
        <w:t xml:space="preserve"> -- </w:t>
      </w:r>
      <w:r w:rsidRPr="00A9790B">
        <w:rPr>
          <w:rStyle w:val="StyleUnderline"/>
        </w:rPr>
        <w:t>a system</w:t>
      </w:r>
      <w:r w:rsidRPr="00A9790B">
        <w:rPr>
          <w:sz w:val="16"/>
        </w:rPr>
        <w:t xml:space="preserve">, for example, </w:t>
      </w:r>
      <w:r w:rsidRPr="00A9790B">
        <w:rPr>
          <w:rStyle w:val="StyleUnderline"/>
          <w:highlight w:val="yellow"/>
        </w:rPr>
        <w:t>in which</w:t>
      </w:r>
      <w:r w:rsidRPr="00A9790B">
        <w:rPr>
          <w:rStyle w:val="StyleUnderline"/>
        </w:rPr>
        <w:t xml:space="preserve"> the global commons are protected, trade is broad-based and extensive, and</w:t>
      </w:r>
      <w:r w:rsidRPr="00A9790B">
        <w:rPr>
          <w:sz w:val="16"/>
        </w:rPr>
        <w:t xml:space="preserve"> </w:t>
      </w:r>
      <w:r w:rsidRPr="00A9790B">
        <w:rPr>
          <w:rStyle w:val="Emphasis"/>
          <w:highlight w:val="yellow"/>
        </w:rPr>
        <w:t>armed conflicts among great nations are curtailed</w:t>
      </w:r>
      <w:r w:rsidRPr="00A9790B">
        <w:rPr>
          <w:sz w:val="16"/>
        </w:rPr>
        <w:t xml:space="preserve"> -- </w:t>
      </w:r>
      <w:r w:rsidRPr="00A9790B">
        <w:rPr>
          <w:rStyle w:val="StyleUnderline"/>
          <w:highlight w:val="yellow"/>
        </w:rPr>
        <w:t>it needs to sustain</w:t>
      </w:r>
      <w:r w:rsidRPr="00A9790B">
        <w:rPr>
          <w:rStyle w:val="StyleUnderline"/>
        </w:rPr>
        <w:t xml:space="preserve"> not just resolve, but </w:t>
      </w:r>
      <w:r w:rsidRPr="00A9790B">
        <w:rPr>
          <w:rStyle w:val="Emphasis"/>
          <w:highlight w:val="yellow"/>
        </w:rPr>
        <w:t>relative power</w:t>
      </w:r>
      <w:r w:rsidRPr="00A9790B">
        <w:rPr>
          <w:rStyle w:val="StyleUnderline"/>
        </w:rPr>
        <w:t>. That</w:t>
      </w:r>
      <w:r w:rsidRPr="00A9790B">
        <w:rPr>
          <w:sz w:val="16"/>
        </w:rPr>
        <w:t xml:space="preserve">, in turn, </w:t>
      </w:r>
      <w:r w:rsidRPr="00A9790B">
        <w:rPr>
          <w:rStyle w:val="StyleUnderline"/>
        </w:rPr>
        <w:t>will require acknowledging</w:t>
      </w:r>
      <w:r w:rsidRPr="00A9790B">
        <w:rPr>
          <w:sz w:val="16"/>
        </w:rPr>
        <w:t xml:space="preserve"> the uncomfortable truth </w:t>
      </w:r>
      <w:r w:rsidRPr="00A9790B">
        <w:rPr>
          <w:rStyle w:val="StyleUnderline"/>
        </w:rPr>
        <w:t>that</w:t>
      </w:r>
      <w:r w:rsidRPr="00A9790B">
        <w:rPr>
          <w:sz w:val="16"/>
        </w:rPr>
        <w:t xml:space="preserve"> </w:t>
      </w:r>
      <w:r w:rsidRPr="00A9790B">
        <w:rPr>
          <w:rStyle w:val="Emphasis"/>
          <w:highlight w:val="yellow"/>
        </w:rPr>
        <w:t>global power and wealth</w:t>
      </w:r>
      <w:r w:rsidRPr="00A9790B">
        <w:rPr>
          <w:rStyle w:val="StyleUnderline"/>
          <w:highlight w:val="yellow"/>
        </w:rPr>
        <w:t xml:space="preserve"> are shifting</w:t>
      </w:r>
      <w:r w:rsidRPr="00A9790B">
        <w:rPr>
          <w:rStyle w:val="StyleUnderline"/>
        </w:rPr>
        <w:t xml:space="preserve"> at an unprecedented pace</w:t>
      </w:r>
      <w:r w:rsidRPr="00A9790B">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A9790B">
        <w:rPr>
          <w:rStyle w:val="StyleUnderline"/>
          <w:highlight w:val="yellow"/>
        </w:rPr>
        <w:t>Preserving America's</w:t>
      </w:r>
      <w:r w:rsidRPr="00A9790B">
        <w:rPr>
          <w:rStyle w:val="StyleUnderline"/>
        </w:rPr>
        <w:t xml:space="preserve"> international </w:t>
      </w:r>
      <w:r w:rsidRPr="00A9790B">
        <w:rPr>
          <w:rStyle w:val="StyleUnderline"/>
          <w:highlight w:val="yellow"/>
        </w:rPr>
        <w:t>position will</w:t>
      </w:r>
      <w:r w:rsidRPr="00A9790B">
        <w:rPr>
          <w:sz w:val="16"/>
          <w:highlight w:val="yellow"/>
        </w:rPr>
        <w:t xml:space="preserve"> </w:t>
      </w:r>
      <w:r w:rsidRPr="00A9790B">
        <w:rPr>
          <w:rStyle w:val="Emphasis"/>
          <w:highlight w:val="yellow"/>
        </w:rPr>
        <w:t>require</w:t>
      </w:r>
      <w:r w:rsidRPr="00A9790B">
        <w:rPr>
          <w:rStyle w:val="Emphasis"/>
        </w:rPr>
        <w:t xml:space="preserve"> it to restore its </w:t>
      </w:r>
      <w:r w:rsidRPr="00A9790B">
        <w:rPr>
          <w:rStyle w:val="Emphasis"/>
          <w:highlight w:val="yellow"/>
        </w:rPr>
        <w:t>economic vitality</w:t>
      </w:r>
      <w:r w:rsidRPr="00A9790B">
        <w:rPr>
          <w:sz w:val="16"/>
        </w:rPr>
        <w:t xml:space="preserve"> and make policy choices now that pay dividends for decades to come. America has to prioritize and to act. Fortunately, </w:t>
      </w:r>
      <w:r w:rsidRPr="00A9790B">
        <w:rPr>
          <w:rStyle w:val="StyleUnderline"/>
        </w:rPr>
        <w:t>the U</w:t>
      </w:r>
      <w:r w:rsidRPr="00A9790B">
        <w:rPr>
          <w:sz w:val="16"/>
        </w:rPr>
        <w:t xml:space="preserve">nited </w:t>
      </w:r>
      <w:r w:rsidRPr="00A9790B">
        <w:rPr>
          <w:rStyle w:val="StyleUnderline"/>
        </w:rPr>
        <w:t>S</w:t>
      </w:r>
      <w:r w:rsidRPr="00A9790B">
        <w:rPr>
          <w:sz w:val="16"/>
        </w:rPr>
        <w:t xml:space="preserve">tates </w:t>
      </w:r>
      <w:r w:rsidRPr="00A9790B">
        <w:rPr>
          <w:rStyle w:val="StyleUnderline"/>
        </w:rPr>
        <w:t>still enjoys greater freedom to determine its future than any other major power</w:t>
      </w:r>
      <w:r w:rsidRPr="00A9790B">
        <w:rPr>
          <w:sz w:val="16"/>
        </w:rPr>
        <w:t xml:space="preserve">, in part </w:t>
      </w:r>
      <w:r w:rsidRPr="00A9790B">
        <w:rPr>
          <w:rStyle w:val="StyleUnderline"/>
        </w:rPr>
        <w:t xml:space="preserve">because many of </w:t>
      </w:r>
      <w:r w:rsidRPr="00A9790B">
        <w:rPr>
          <w:rStyle w:val="StyleUnderline"/>
          <w:highlight w:val="yellow"/>
        </w:rPr>
        <w:t>its problems are within its ability to address</w:t>
      </w:r>
      <w:r w:rsidRPr="00A9790B">
        <w:rPr>
          <w:rStyle w:val="StyleUnderline"/>
        </w:rPr>
        <w:t>. But</w:t>
      </w:r>
      <w:r w:rsidRPr="00A9790B">
        <w:rPr>
          <w:sz w:val="16"/>
        </w:rPr>
        <w:t xml:space="preserve"> this process of </w:t>
      </w:r>
      <w:r w:rsidRPr="00A9790B">
        <w:rPr>
          <w:rStyle w:val="StyleUnderline"/>
          <w:highlight w:val="yellow"/>
        </w:rPr>
        <w:t>renewal must begin with</w:t>
      </w:r>
      <w:r w:rsidRPr="00A9790B">
        <w:rPr>
          <w:rStyle w:val="StyleUnderline"/>
        </w:rPr>
        <w:t xml:space="preserve"> analyzing</w:t>
      </w:r>
      <w:r w:rsidRPr="00A9790B">
        <w:rPr>
          <w:sz w:val="16"/>
        </w:rPr>
        <w:t xml:space="preserve"> </w:t>
      </w:r>
      <w:r w:rsidRPr="00A9790B">
        <w:rPr>
          <w:rStyle w:val="Emphasis"/>
          <w:highlight w:val="yellow"/>
        </w:rPr>
        <w:t>America's competitive position</w:t>
      </w:r>
      <w:r w:rsidRPr="00A9790B">
        <w:rPr>
          <w:sz w:val="16"/>
        </w:rPr>
        <w:t xml:space="preserve"> </w:t>
      </w:r>
      <w:r w:rsidRPr="00A9790B">
        <w:rPr>
          <w:rStyle w:val="StyleUnderline"/>
        </w:rPr>
        <w:t>and understanding the gravity of the situation</w:t>
      </w:r>
      <w:r w:rsidRPr="00A9790B">
        <w:rPr>
          <w:sz w:val="16"/>
        </w:rPr>
        <w:t xml:space="preserve"> Americans face.</w:t>
      </w:r>
    </w:p>
    <w:p w:rsidR="00166C69" w:rsidRDefault="00166C69" w:rsidP="00166C69">
      <w:pPr>
        <w:pStyle w:val="Heading4"/>
      </w:pPr>
      <w:r>
        <w:t>Slow US growth dooms global recovery and causes global conflict</w:t>
      </w:r>
    </w:p>
    <w:p w:rsidR="00166C69" w:rsidRDefault="00166C69" w:rsidP="00166C69">
      <w:r>
        <w:t xml:space="preserve">Richard N. </w:t>
      </w:r>
      <w:r w:rsidRPr="005D5537">
        <w:rPr>
          <w:rStyle w:val="Style13ptBold"/>
        </w:rPr>
        <w:t>Haass 13</w:t>
      </w:r>
      <w:r>
        <w:t>, President of the Council on Foreign Relations, 4/30/13, “The World Without America,” http://www.project-syndicate.org/commentary/repairing-the-roots-of-american-power-by-richard-n--haass</w:t>
      </w:r>
    </w:p>
    <w:p w:rsidR="00166C69" w:rsidRPr="00D00B4C" w:rsidRDefault="00166C69" w:rsidP="00166C69">
      <w:pPr>
        <w:rPr>
          <w:sz w:val="14"/>
        </w:rPr>
      </w:pPr>
      <w:r w:rsidRPr="005770B0">
        <w:rPr>
          <w:sz w:val="14"/>
        </w:rPr>
        <w:t xml:space="preserve">Let me posit a radical idea: The most critical threat facing the United States now and for the foreseeable future is not a risingChina, a reckless North Korea, a nuclear Iran, modern terrorism, or climate change. Although all of these constitute potential or actual threats, </w:t>
      </w:r>
      <w:r w:rsidRPr="00C000A8">
        <w:rPr>
          <w:rStyle w:val="StyleUnderline"/>
          <w:highlight w:val="yellow"/>
        </w:rPr>
        <w:t>the biggest challenges facing the US are</w:t>
      </w:r>
      <w:r w:rsidRPr="005770B0">
        <w:rPr>
          <w:sz w:val="14"/>
        </w:rPr>
        <w:t xml:space="preserve"> its burgeoning debt, crumbling infrastructure, second-rate primary and secondary schools, outdated immigration system, and </w:t>
      </w:r>
      <w:r w:rsidRPr="00C000A8">
        <w:rPr>
          <w:rStyle w:val="Emphasis"/>
          <w:highlight w:val="yellow"/>
        </w:rPr>
        <w:t>slow economic growth</w:t>
      </w:r>
      <w:r w:rsidRPr="005770B0">
        <w:rPr>
          <w:sz w:val="14"/>
        </w:rPr>
        <w:t xml:space="preserve"> – in short, </w:t>
      </w:r>
      <w:r w:rsidRPr="00D22EE6">
        <w:rPr>
          <w:rStyle w:val="StyleUnderline"/>
        </w:rPr>
        <w:t>the domestic foundations of American power</w:t>
      </w:r>
      <w:r w:rsidRPr="005770B0">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C000A8">
        <w:rPr>
          <w:rStyle w:val="StyleUnderline"/>
          <w:highlight w:val="yellow"/>
        </w:rPr>
        <w:t>America’s failure to deal with</w:t>
      </w:r>
      <w:r w:rsidRPr="00D22EE6">
        <w:rPr>
          <w:rStyle w:val="StyleUnderline"/>
        </w:rPr>
        <w:t xml:space="preserve"> its </w:t>
      </w:r>
      <w:r w:rsidRPr="00C000A8">
        <w:rPr>
          <w:rStyle w:val="StyleUnderline"/>
          <w:highlight w:val="yellow"/>
        </w:rPr>
        <w:t>internal challenges would come at a steep price</w:t>
      </w:r>
      <w:r w:rsidRPr="005770B0">
        <w:rPr>
          <w:sz w:val="14"/>
        </w:rPr>
        <w:t xml:space="preserve">. Indeed, </w:t>
      </w:r>
      <w:r w:rsidRPr="00D22EE6">
        <w:rPr>
          <w:rStyle w:val="StyleUnderline"/>
        </w:rPr>
        <w:t>the rest of the world’s stake in American success is nearly as large as that of the US itself.</w:t>
      </w:r>
      <w:r w:rsidRPr="005770B0">
        <w:rPr>
          <w:sz w:val="14"/>
        </w:rPr>
        <w:t xml:space="preserve"> Part of the reason is economic. </w:t>
      </w:r>
      <w:r w:rsidRPr="005770B0">
        <w:rPr>
          <w:rStyle w:val="StyleUnderline"/>
          <w:highlight w:val="yellow"/>
        </w:rPr>
        <w:t>The US economy still accounts for</w:t>
      </w:r>
      <w:r w:rsidRPr="00D22EE6">
        <w:rPr>
          <w:rStyle w:val="StyleUnderline"/>
        </w:rPr>
        <w:t xml:space="preserve"> about </w:t>
      </w:r>
      <w:r w:rsidRPr="005770B0">
        <w:rPr>
          <w:rStyle w:val="StyleUnderline"/>
          <w:highlight w:val="yellow"/>
        </w:rPr>
        <w:t>one-quarter of global output. If US growth accelerates, America’s capacity</w:t>
      </w:r>
      <w:r w:rsidRPr="00D22EE6">
        <w:rPr>
          <w:rStyle w:val="StyleUnderline"/>
        </w:rPr>
        <w:t xml:space="preserve"> to consume other countries’ goods and services </w:t>
      </w:r>
      <w:r w:rsidRPr="005770B0">
        <w:rPr>
          <w:rStyle w:val="StyleUnderline"/>
          <w:highlight w:val="yellow"/>
        </w:rPr>
        <w:t>will</w:t>
      </w:r>
      <w:r w:rsidRPr="00D22EE6">
        <w:rPr>
          <w:rStyle w:val="StyleUnderline"/>
        </w:rPr>
        <w:t xml:space="preserve"> increase, thereby</w:t>
      </w:r>
      <w:r>
        <w:rPr>
          <w:rStyle w:val="StyleUnderline"/>
        </w:rPr>
        <w:t xml:space="preserve"> </w:t>
      </w:r>
      <w:r w:rsidRPr="005770B0">
        <w:rPr>
          <w:rStyle w:val="Emphasis"/>
          <w:highlight w:val="yellow"/>
        </w:rPr>
        <w:t>boost</w:t>
      </w:r>
      <w:r w:rsidRPr="00D22EE6">
        <w:rPr>
          <w:rStyle w:val="Emphasis"/>
        </w:rPr>
        <w:t xml:space="preserve">ing </w:t>
      </w:r>
      <w:r w:rsidRPr="005770B0">
        <w:rPr>
          <w:rStyle w:val="Emphasis"/>
          <w:highlight w:val="yellow"/>
        </w:rPr>
        <w:t>growth around the world</w:t>
      </w:r>
      <w:r w:rsidRPr="005770B0">
        <w:rPr>
          <w:sz w:val="14"/>
          <w:highlight w:val="yellow"/>
        </w:rPr>
        <w:t xml:space="preserve">. </w:t>
      </w:r>
      <w:r w:rsidRPr="005770B0">
        <w:rPr>
          <w:rStyle w:val="StyleUnderline"/>
          <w:highlight w:val="yellow"/>
        </w:rPr>
        <w:t xml:space="preserve">At a time when Europe is drifting and Asia is slowing, </w:t>
      </w:r>
      <w:r w:rsidRPr="005770B0">
        <w:rPr>
          <w:rStyle w:val="Emphasis"/>
          <w:highlight w:val="yellow"/>
        </w:rPr>
        <w:t>only the US</w:t>
      </w:r>
      <w:r w:rsidRPr="005770B0">
        <w:rPr>
          <w:sz w:val="14"/>
        </w:rPr>
        <w:t xml:space="preserve"> (or, more broadly, North America) </w:t>
      </w:r>
      <w:r w:rsidRPr="005770B0">
        <w:rPr>
          <w:rStyle w:val="StyleUnderline"/>
          <w:highlight w:val="yellow"/>
        </w:rPr>
        <w:t xml:space="preserve">has the potential to </w:t>
      </w:r>
      <w:r w:rsidRPr="005770B0">
        <w:rPr>
          <w:rStyle w:val="Emphasis"/>
          <w:highlight w:val="yellow"/>
        </w:rPr>
        <w:t>drive global</w:t>
      </w:r>
      <w:r w:rsidRPr="006A0C3B">
        <w:rPr>
          <w:rStyle w:val="Emphasis"/>
        </w:rPr>
        <w:t xml:space="preserve"> economic </w:t>
      </w:r>
      <w:r w:rsidRPr="005770B0">
        <w:rPr>
          <w:rStyle w:val="Emphasis"/>
          <w:highlight w:val="yellow"/>
        </w:rPr>
        <w:t xml:space="preserve">recovery. </w:t>
      </w:r>
      <w:r w:rsidRPr="005770B0">
        <w:rPr>
          <w:rStyle w:val="StyleUnderline"/>
          <w:highlight w:val="yellow"/>
        </w:rPr>
        <w:t xml:space="preserve">The US remains a </w:t>
      </w:r>
      <w:r w:rsidRPr="005770B0">
        <w:rPr>
          <w:rStyle w:val="Emphasis"/>
          <w:highlight w:val="yellow"/>
        </w:rPr>
        <w:t>unique source of innovation</w:t>
      </w:r>
      <w:r w:rsidRPr="005770B0">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6A0C3B">
        <w:rPr>
          <w:rStyle w:val="StyleUnderline"/>
        </w:rPr>
        <w:t>People and governments around the world are far more likely to become more open if the American model is perceived to be succeeding</w:t>
      </w:r>
      <w:r w:rsidRPr="005770B0">
        <w:rPr>
          <w:sz w:val="14"/>
        </w:rPr>
        <w:t xml:space="preserve">. Finally, </w:t>
      </w:r>
      <w:r w:rsidRPr="005770B0">
        <w:rPr>
          <w:rStyle w:val="StyleUnderline"/>
          <w:highlight w:val="yellow"/>
        </w:rPr>
        <w:t>the world faces many</w:t>
      </w:r>
      <w:r w:rsidRPr="006A0C3B">
        <w:rPr>
          <w:rStyle w:val="StyleUnderline"/>
        </w:rPr>
        <w:t xml:space="preserve"> serious </w:t>
      </w:r>
      <w:r w:rsidRPr="005770B0">
        <w:rPr>
          <w:rStyle w:val="StyleUnderline"/>
          <w:highlight w:val="yellow"/>
        </w:rPr>
        <w:t>challenges, ranging from</w:t>
      </w:r>
      <w:r w:rsidRPr="006A0C3B">
        <w:rPr>
          <w:rStyle w:val="StyleUnderline"/>
        </w:rPr>
        <w:t xml:space="preserve"> the need to halt the spread of </w:t>
      </w:r>
      <w:r w:rsidRPr="005770B0">
        <w:rPr>
          <w:rStyle w:val="StyleUnderline"/>
          <w:highlight w:val="yellow"/>
        </w:rPr>
        <w:t>w</w:t>
      </w:r>
      <w:r w:rsidRPr="006A0C3B">
        <w:rPr>
          <w:rStyle w:val="StyleUnderline"/>
        </w:rPr>
        <w:t xml:space="preserve">eapons of </w:t>
      </w:r>
      <w:r w:rsidRPr="005770B0">
        <w:rPr>
          <w:rStyle w:val="StyleUnderline"/>
          <w:highlight w:val="yellow"/>
        </w:rPr>
        <w:t>m</w:t>
      </w:r>
      <w:r w:rsidRPr="006A0C3B">
        <w:rPr>
          <w:rStyle w:val="StyleUnderline"/>
        </w:rPr>
        <w:t xml:space="preserve">ass </w:t>
      </w:r>
      <w:r w:rsidRPr="005770B0">
        <w:rPr>
          <w:rStyle w:val="StyleUnderline"/>
          <w:highlight w:val="yellow"/>
        </w:rPr>
        <w:t>d</w:t>
      </w:r>
      <w:r w:rsidRPr="006A0C3B">
        <w:rPr>
          <w:rStyle w:val="StyleUnderline"/>
        </w:rPr>
        <w:t>estruction</w:t>
      </w:r>
      <w:r w:rsidRPr="005770B0">
        <w:rPr>
          <w:sz w:val="14"/>
        </w:rPr>
        <w:t xml:space="preserve">, fight climate change, </w:t>
      </w:r>
      <w:r w:rsidRPr="006A0C3B">
        <w:rPr>
          <w:rStyle w:val="StyleUnderline"/>
        </w:rPr>
        <w:t>and maintain a functioning world economic order that promotes trade</w:t>
      </w:r>
      <w:r w:rsidRPr="005770B0">
        <w:rPr>
          <w:sz w:val="14"/>
        </w:rPr>
        <w:t xml:space="preserve"> and investment to regulating practices incyberspace, improving global health, </w:t>
      </w:r>
      <w:r w:rsidRPr="005770B0">
        <w:rPr>
          <w:rStyle w:val="Emphasis"/>
          <w:highlight w:val="yellow"/>
        </w:rPr>
        <w:t>and preventing armed conflicts</w:t>
      </w:r>
      <w:r w:rsidRPr="006A0C3B">
        <w:rPr>
          <w:rStyle w:val="StyleUnderline"/>
        </w:rPr>
        <w:t>.</w:t>
      </w:r>
      <w:r w:rsidRPr="005770B0">
        <w:rPr>
          <w:sz w:val="14"/>
        </w:rPr>
        <w:t xml:space="preserve"> </w:t>
      </w:r>
      <w:r w:rsidRPr="006A0C3B">
        <w:rPr>
          <w:rStyle w:val="StyleUnderline"/>
        </w:rPr>
        <w:t>These problems will not</w:t>
      </w:r>
      <w:r>
        <w:rPr>
          <w:rStyle w:val="StyleUnderline"/>
        </w:rPr>
        <w:t xml:space="preserve"> </w:t>
      </w:r>
      <w:r w:rsidRPr="006A0C3B">
        <w:rPr>
          <w:rStyle w:val="StyleUnderline"/>
        </w:rPr>
        <w:t xml:space="preserve">simply go away or sort themselves out. </w:t>
      </w:r>
      <w:r w:rsidRPr="005770B0">
        <w:rPr>
          <w:sz w:val="14"/>
        </w:rPr>
        <w:t xml:space="preserve">While Adam Smith’s “invisible hand” may ensure the success of free markets, it ispowerless in the world of geopolitics. </w:t>
      </w:r>
      <w:r w:rsidRPr="006A0C3B">
        <w:rPr>
          <w:rStyle w:val="StyleUnderline"/>
        </w:rPr>
        <w:t>Order requires the visible hand of leadership to formulate and realize global responses to global challenges.</w:t>
      </w:r>
      <w:r w:rsidRPr="005770B0">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5770B0">
        <w:rPr>
          <w:rStyle w:val="StyleUnderline"/>
          <w:highlight w:val="yellow"/>
        </w:rPr>
        <w:t>multilateralism is much easier to advocate than</w:t>
      </w:r>
      <w:r w:rsidRPr="006A0C3B">
        <w:rPr>
          <w:rStyle w:val="StyleUnderline"/>
        </w:rPr>
        <w:t xml:space="preserve"> to design and </w:t>
      </w:r>
      <w:r w:rsidRPr="005770B0">
        <w:rPr>
          <w:rStyle w:val="StyleUnderline"/>
          <w:highlight w:val="yellow"/>
        </w:rPr>
        <w:t>implement. Right now there is only one candidate for this</w:t>
      </w:r>
      <w:r w:rsidRPr="006A0C3B">
        <w:rPr>
          <w:rStyle w:val="StyleUnderline"/>
        </w:rPr>
        <w:t xml:space="preserve"> role: </w:t>
      </w:r>
      <w:r w:rsidRPr="005770B0">
        <w:rPr>
          <w:rStyle w:val="StyleUnderline"/>
          <w:highlight w:val="yellow"/>
        </w:rPr>
        <w:t>the US</w:t>
      </w:r>
      <w:r w:rsidRPr="006A0C3B">
        <w:rPr>
          <w:rStyle w:val="StyleUnderline"/>
        </w:rPr>
        <w:t>. No other country has the necessary combination of capability</w:t>
      </w:r>
      <w:r>
        <w:rPr>
          <w:rStyle w:val="StyleUnderline"/>
        </w:rPr>
        <w:t xml:space="preserve"> </w:t>
      </w:r>
      <w:r w:rsidRPr="006A0C3B">
        <w:rPr>
          <w:rStyle w:val="StyleUnderline"/>
        </w:rPr>
        <w:t>and outlook.</w:t>
      </w:r>
      <w:r w:rsidRPr="005770B0">
        <w:rPr>
          <w:sz w:val="14"/>
        </w:rPr>
        <w:t xml:space="preserve"> This brings me back to the argument that </w:t>
      </w:r>
      <w:r w:rsidRPr="005770B0">
        <w:rPr>
          <w:rStyle w:val="StyleUnderline"/>
          <w:highlight w:val="yellow"/>
        </w:rPr>
        <w:t>the US must put its house in order – economically</w:t>
      </w:r>
      <w:r w:rsidRPr="005770B0">
        <w:rPr>
          <w:sz w:val="14"/>
        </w:rPr>
        <w:t xml:space="preserve">, physically, socially, and politically – </w:t>
      </w:r>
      <w:r w:rsidRPr="006A0C3B">
        <w:rPr>
          <w:rStyle w:val="StyleUnderline"/>
        </w:rPr>
        <w:t>if it is to have the resources needed to promote order in the world.</w:t>
      </w:r>
      <w:r w:rsidRPr="005770B0">
        <w:rPr>
          <w:sz w:val="14"/>
        </w:rPr>
        <w:t xml:space="preserve"> Everyone should hope that it does: </w:t>
      </w:r>
      <w:r w:rsidRPr="005770B0">
        <w:rPr>
          <w:rStyle w:val="StyleUnderline"/>
          <w:highlight w:val="yellow"/>
        </w:rPr>
        <w:t>The alternative</w:t>
      </w:r>
      <w:r w:rsidRPr="006A0C3B">
        <w:rPr>
          <w:rStyle w:val="StyleUnderline"/>
        </w:rPr>
        <w:t xml:space="preserve"> to a world led by the US is</w:t>
      </w:r>
      <w:r w:rsidRPr="005770B0">
        <w:rPr>
          <w:sz w:val="14"/>
        </w:rPr>
        <w:t xml:space="preserve"> not a world led by China, Europe, Russia, Japan, India, or any other country, but rather </w:t>
      </w:r>
      <w:r w:rsidRPr="006A0C3B">
        <w:rPr>
          <w:rStyle w:val="StyleUnderline"/>
        </w:rPr>
        <w:t xml:space="preserve">a world that </w:t>
      </w:r>
      <w:r w:rsidRPr="005770B0">
        <w:rPr>
          <w:rStyle w:val="StyleUnderline"/>
          <w:highlight w:val="yellow"/>
        </w:rPr>
        <w:t>is</w:t>
      </w:r>
      <w:r w:rsidRPr="006A0C3B">
        <w:rPr>
          <w:rStyle w:val="StyleUnderline"/>
        </w:rPr>
        <w:t xml:space="preserve"> not led at all.</w:t>
      </w:r>
      <w:r w:rsidRPr="005770B0">
        <w:rPr>
          <w:sz w:val="14"/>
        </w:rPr>
        <w:t xml:space="preserve"> </w:t>
      </w:r>
      <w:r w:rsidRPr="006A0C3B">
        <w:rPr>
          <w:rStyle w:val="StyleUnderline"/>
        </w:rPr>
        <w:t xml:space="preserve">Such </w:t>
      </w:r>
      <w:r w:rsidRPr="005770B0">
        <w:rPr>
          <w:rStyle w:val="StyleUnderline"/>
          <w:highlight w:val="yellow"/>
        </w:rPr>
        <w:t>a world</w:t>
      </w:r>
      <w:r w:rsidRPr="006A0C3B">
        <w:rPr>
          <w:rStyle w:val="StyleUnderline"/>
        </w:rPr>
        <w:t xml:space="preserve"> would almost certainly be </w:t>
      </w:r>
      <w:r w:rsidRPr="005770B0">
        <w:rPr>
          <w:rStyle w:val="StyleUnderline"/>
          <w:highlight w:val="yellow"/>
        </w:rPr>
        <w:t xml:space="preserve">characterized by </w:t>
      </w:r>
      <w:r w:rsidRPr="005770B0">
        <w:rPr>
          <w:rStyle w:val="Emphasis"/>
          <w:highlight w:val="yellow"/>
        </w:rPr>
        <w:t>chronic crisis and conflict</w:t>
      </w:r>
      <w:r w:rsidRPr="006A0C3B">
        <w:rPr>
          <w:rStyle w:val="StyleUnderline"/>
        </w:rPr>
        <w:t>.</w:t>
      </w:r>
      <w:r w:rsidRPr="005770B0">
        <w:rPr>
          <w:sz w:val="14"/>
        </w:rPr>
        <w:t xml:space="preserve"> </w:t>
      </w:r>
      <w:r w:rsidRPr="006A0C3B">
        <w:rPr>
          <w:rStyle w:val="StyleUnderline"/>
        </w:rPr>
        <w:t>That would be bad</w:t>
      </w:r>
      <w:r w:rsidRPr="005770B0">
        <w:rPr>
          <w:sz w:val="14"/>
        </w:rPr>
        <w:t xml:space="preserve"> not just for Americans, but </w:t>
      </w:r>
      <w:r w:rsidRPr="006A0C3B">
        <w:rPr>
          <w:rStyle w:val="StyleUnderline"/>
        </w:rPr>
        <w:t>for the vast majority of the planet’s inhabitants</w:t>
      </w:r>
      <w:r w:rsidRPr="005770B0">
        <w:rPr>
          <w:sz w:val="14"/>
        </w:rPr>
        <w:t>.</w:t>
      </w:r>
    </w:p>
    <w:p w:rsidR="00166C69" w:rsidRDefault="00166C69" w:rsidP="00166C69">
      <w:pPr>
        <w:pStyle w:val="Heading4"/>
        <w:rPr>
          <w:rStyle w:val="Style13ptBold"/>
        </w:rPr>
      </w:pPr>
      <w:r>
        <w:rPr>
          <w:rStyle w:val="Style13ptBold"/>
          <w:b/>
        </w:rPr>
        <w:t>U.S. hegemony is vital to global stability --- decline causes nuclear great power war --- best scholarship proves</w:t>
      </w:r>
    </w:p>
    <w:p w:rsidR="00166C69" w:rsidRDefault="00166C69" w:rsidP="00166C69">
      <w:r>
        <w:rPr>
          <w:rStyle w:val="Style13ptBold"/>
        </w:rPr>
        <w:t xml:space="preserve">Brooks, Ikenberry, and Wohlforth 13 </w:t>
      </w:r>
      <w: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166C69" w:rsidRDefault="00166C69" w:rsidP="00166C69">
      <w:pPr>
        <w:rPr>
          <w:sz w:val="10"/>
        </w:rPr>
      </w:pPr>
      <w:r>
        <w:rPr>
          <w:sz w:val="10"/>
        </w:rPr>
        <w:t xml:space="preserve">A core premise of </w:t>
      </w:r>
      <w:r>
        <w:rPr>
          <w:rStyle w:val="StyleUnderline"/>
        </w:rPr>
        <w:t xml:space="preserve">deep </w:t>
      </w:r>
      <w:r>
        <w:rPr>
          <w:rStyle w:val="StyleUnderline"/>
          <w:highlight w:val="yellow"/>
        </w:rPr>
        <w:t>engagement</w:t>
      </w:r>
      <w:r>
        <w:rPr>
          <w:sz w:val="10"/>
        </w:rPr>
        <w:t xml:space="preserve"> is that it </w:t>
      </w:r>
      <w:r>
        <w:rPr>
          <w:rStyle w:val="StyleUnderline"/>
          <w:highlight w:val="yellow"/>
        </w:rPr>
        <w:t>prevents</w:t>
      </w:r>
      <w:r>
        <w:rPr>
          <w:sz w:val="10"/>
        </w:rPr>
        <w:t xml:space="preserve"> the </w:t>
      </w:r>
      <w:r>
        <w:rPr>
          <w:rStyle w:val="StyleUnderline"/>
        </w:rPr>
        <w:t xml:space="preserve">emergence of </w:t>
      </w:r>
      <w:r>
        <w:rPr>
          <w:rStyle w:val="StyleUnderline"/>
          <w:highlight w:val="yellow"/>
        </w:rPr>
        <w:t>a</w:t>
      </w:r>
      <w:r>
        <w:rPr>
          <w:rStyle w:val="StyleUnderline"/>
        </w:rPr>
        <w:t xml:space="preserve"> far more </w:t>
      </w:r>
      <w:r>
        <w:rPr>
          <w:rStyle w:val="Emphasis"/>
          <w:highlight w:val="yellow"/>
        </w:rPr>
        <w:t>dangerous</w:t>
      </w:r>
      <w:r>
        <w:rPr>
          <w:rStyle w:val="Emphasis"/>
        </w:rPr>
        <w:t xml:space="preserve"> </w:t>
      </w:r>
      <w:r>
        <w:rPr>
          <w:rStyle w:val="Emphasis"/>
          <w:highlight w:val="yellow"/>
        </w:rPr>
        <w:t>global</w:t>
      </w:r>
      <w:r>
        <w:rPr>
          <w:rStyle w:val="Emphasis"/>
        </w:rPr>
        <w:t xml:space="preserve"> security </w:t>
      </w:r>
      <w:r>
        <w:rPr>
          <w:rStyle w:val="Emphasis"/>
          <w:highlight w:val="yellow"/>
        </w:rPr>
        <w:t>environment.</w:t>
      </w:r>
      <w:r>
        <w:rPr>
          <w:sz w:val="10"/>
        </w:rPr>
        <w:t xml:space="preserve"> For one thing, as noted above, the </w:t>
      </w:r>
      <w:r>
        <w:rPr>
          <w:rStyle w:val="StyleUnderline"/>
          <w:highlight w:val="yellow"/>
        </w:rPr>
        <w:t>U</w:t>
      </w:r>
      <w:r>
        <w:rPr>
          <w:sz w:val="10"/>
        </w:rPr>
        <w:t xml:space="preserve">nited </w:t>
      </w:r>
      <w:r>
        <w:rPr>
          <w:rStyle w:val="StyleUnderline"/>
          <w:highlight w:val="yellow"/>
        </w:rPr>
        <w:t>S</w:t>
      </w:r>
      <w:r>
        <w:rPr>
          <w:sz w:val="10"/>
        </w:rPr>
        <w:t xml:space="preserve">tates’ </w:t>
      </w:r>
      <w:r>
        <w:rPr>
          <w:rStyle w:val="StyleUnderline"/>
        </w:rPr>
        <w:t xml:space="preserve">overseas </w:t>
      </w:r>
      <w:r>
        <w:rPr>
          <w:rStyle w:val="StyleUnderline"/>
          <w:highlight w:val="yellow"/>
        </w:rPr>
        <w:t>presence gives it</w:t>
      </w:r>
      <w:r>
        <w:rPr>
          <w:rStyle w:val="StyleUnderline"/>
        </w:rPr>
        <w:t xml:space="preserve"> the </w:t>
      </w:r>
      <w:r>
        <w:rPr>
          <w:rStyle w:val="StyleUnderline"/>
          <w:highlight w:val="yellow"/>
        </w:rPr>
        <w:t>leverage to restrain</w:t>
      </w:r>
      <w:r>
        <w:rPr>
          <w:rStyle w:val="StyleUnderline"/>
        </w:rPr>
        <w:t xml:space="preserve"> partners from taking </w:t>
      </w:r>
      <w:r>
        <w:rPr>
          <w:rStyle w:val="Emphasis"/>
          <w:highlight w:val="yellow"/>
        </w:rPr>
        <w:t>provocative action</w:t>
      </w:r>
      <w:r>
        <w:rPr>
          <w:rStyle w:val="StyleUnderline"/>
        </w:rPr>
        <w:t>.</w:t>
      </w:r>
      <w:r>
        <w:rPr>
          <w:sz w:val="10"/>
        </w:rPr>
        <w:t xml:space="preserve"> Perhaps more important, its core </w:t>
      </w:r>
      <w:r>
        <w:rPr>
          <w:rStyle w:val="StyleUnderline"/>
          <w:highlight w:val="yellow"/>
        </w:rPr>
        <w:t>alliance commitments</w:t>
      </w:r>
      <w:r>
        <w:rPr>
          <w:sz w:val="10"/>
        </w:rPr>
        <w:t xml:space="preserve"> also </w:t>
      </w:r>
      <w:r>
        <w:rPr>
          <w:rStyle w:val="Emphasis"/>
          <w:highlight w:val="yellow"/>
        </w:rPr>
        <w:t>deter</w:t>
      </w:r>
      <w:r>
        <w:rPr>
          <w:rStyle w:val="StyleUnderline"/>
        </w:rPr>
        <w:t xml:space="preserve"> states</w:t>
      </w:r>
      <w:r>
        <w:rPr>
          <w:sz w:val="10"/>
        </w:rPr>
        <w:t xml:space="preserve"> with aspirations to regional hegemony </w:t>
      </w:r>
      <w:r>
        <w:rPr>
          <w:rStyle w:val="StyleUnderline"/>
        </w:rPr>
        <w:t xml:space="preserve">from contemplating </w:t>
      </w:r>
      <w:r>
        <w:rPr>
          <w:rStyle w:val="Emphasis"/>
          <w:highlight w:val="yellow"/>
        </w:rPr>
        <w:t>expansion</w:t>
      </w:r>
      <w:r>
        <w:rPr>
          <w:rStyle w:val="StyleUnderline"/>
        </w:rPr>
        <w:t xml:space="preserve"> and make its partners more secure, reducing</w:t>
      </w:r>
      <w:r>
        <w:rPr>
          <w:sz w:val="10"/>
        </w:rPr>
        <w:t xml:space="preserve"> their </w:t>
      </w:r>
      <w:r>
        <w:rPr>
          <w:rStyle w:val="StyleUnderline"/>
        </w:rPr>
        <w:t>incentive to adopt solutions</w:t>
      </w:r>
      <w:r>
        <w:rPr>
          <w:sz w:val="10"/>
        </w:rPr>
        <w:t xml:space="preserve"> to their security problems </w:t>
      </w:r>
      <w:r>
        <w:rPr>
          <w:rStyle w:val="StyleUnderline"/>
        </w:rPr>
        <w:t>that threaten others and</w:t>
      </w:r>
      <w:r>
        <w:rPr>
          <w:sz w:val="10"/>
        </w:rPr>
        <w:t xml:space="preserve"> thus </w:t>
      </w:r>
      <w:r>
        <w:rPr>
          <w:rStyle w:val="StyleUnderline"/>
        </w:rPr>
        <w:t>stoke security dilemmas.</w:t>
      </w:r>
      <w:r>
        <w:rPr>
          <w:sz w:val="10"/>
        </w:rPr>
        <w:t xml:space="preserve"> The contention that engaged U.S. power dampens the baleful effects of anarchy is consistent with influential variants of realist theory. Indeed, arguably the scariest portrayal of the war-prone world that would emerge </w:t>
      </w:r>
      <w:r>
        <w:rPr>
          <w:rStyle w:val="StyleUnderline"/>
          <w:highlight w:val="yellow"/>
        </w:rPr>
        <w:t xml:space="preserve">absent </w:t>
      </w:r>
      <w:r>
        <w:rPr>
          <w:rStyle w:val="StyleUnderline"/>
        </w:rPr>
        <w:t>the “</w:t>
      </w:r>
      <w:r>
        <w:rPr>
          <w:rStyle w:val="StyleUnderline"/>
          <w:highlight w:val="yellow"/>
        </w:rPr>
        <w:t>America</w:t>
      </w:r>
      <w:r>
        <w:rPr>
          <w:rStyle w:val="StyleUnderline"/>
        </w:rPr>
        <w:t>n Pacifier”</w:t>
      </w:r>
      <w:r>
        <w:rPr>
          <w:sz w:val="10"/>
        </w:rPr>
        <w:t xml:space="preserve"> is provided in the works of John </w:t>
      </w:r>
      <w:r>
        <w:rPr>
          <w:rStyle w:val="StyleUnderline"/>
          <w:highlight w:val="yellow"/>
        </w:rPr>
        <w:t>Mearsheimer</w:t>
      </w:r>
      <w:r>
        <w:rPr>
          <w:sz w:val="10"/>
        </w:rPr>
        <w:t xml:space="preserve">, who </w:t>
      </w:r>
      <w:r>
        <w:rPr>
          <w:rStyle w:val="StyleUnderline"/>
          <w:highlight w:val="yellow"/>
        </w:rPr>
        <w:t>forecasts</w:t>
      </w:r>
      <w:r>
        <w:rPr>
          <w:rStyle w:val="StyleUnderline"/>
        </w:rPr>
        <w:t xml:space="preserve"> </w:t>
      </w:r>
      <w:r>
        <w:rPr>
          <w:rStyle w:val="Emphasis"/>
          <w:highlight w:val="yellow"/>
        </w:rPr>
        <w:t>dangerous multipolar regions</w:t>
      </w:r>
      <w:r>
        <w:rPr>
          <w:sz w:val="10"/>
          <w:highlight w:val="yellow"/>
        </w:rPr>
        <w:t xml:space="preserve"> </w:t>
      </w:r>
      <w:r>
        <w:rPr>
          <w:rStyle w:val="StyleUnderline"/>
          <w:highlight w:val="yellow"/>
        </w:rPr>
        <w:t>replete with</w:t>
      </w:r>
      <w:r>
        <w:rPr>
          <w:rStyle w:val="StyleUnderline"/>
        </w:rPr>
        <w:t xml:space="preserve"> </w:t>
      </w:r>
      <w:r>
        <w:rPr>
          <w:rStyle w:val="Emphasis"/>
        </w:rPr>
        <w:t xml:space="preserve">security competition, arms races, nuclear </w:t>
      </w:r>
      <w:r>
        <w:rPr>
          <w:rStyle w:val="Emphasis"/>
          <w:highlight w:val="yellow"/>
        </w:rPr>
        <w:t>prolif</w:t>
      </w:r>
      <w:r>
        <w:rPr>
          <w:rStyle w:val="Emphasis"/>
        </w:rPr>
        <w:t>eration</w:t>
      </w:r>
      <w:r>
        <w:rPr>
          <w:rStyle w:val="StyleUnderline"/>
        </w:rPr>
        <w:t xml:space="preserve"> </w:t>
      </w:r>
      <w:r>
        <w:rPr>
          <w:rStyle w:val="StyleUnderline"/>
          <w:highlight w:val="yellow"/>
        </w:rPr>
        <w:t>and</w:t>
      </w:r>
      <w:r>
        <w:rPr>
          <w:rStyle w:val="StyleUnderline"/>
        </w:rPr>
        <w:t xml:space="preserve"> associated preventive war temptations, regional rivalries, and even runs at regional hegemony and </w:t>
      </w:r>
      <w:r>
        <w:rPr>
          <w:rStyle w:val="Emphasis"/>
          <w:highlight w:val="yellow"/>
        </w:rPr>
        <w:t>full-scale great power war</w:t>
      </w:r>
      <w:r>
        <w:rPr>
          <w:rStyle w:val="StyleUnderline"/>
        </w:rPr>
        <w:t>.</w:t>
      </w:r>
      <w:r>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Pr>
          <w:rStyle w:val="StyleUnderline"/>
        </w:rPr>
        <w:t xml:space="preserve">The result might be a </w:t>
      </w:r>
      <w:r>
        <w:rPr>
          <w:rStyle w:val="StyleUnderline"/>
          <w:highlight w:val="yellow"/>
        </w:rPr>
        <w:t>Europe</w:t>
      </w:r>
      <w:r>
        <w:rPr>
          <w:rStyle w:val="StyleUnderline"/>
        </w:rPr>
        <w:t xml:space="preserve"> that is incapable of securing itself from various threats that could be destabilizing within the region and beyond</w:t>
      </w:r>
      <w:r>
        <w:rPr>
          <w:sz w:val="10"/>
        </w:rPr>
        <w:t xml:space="preserve"> (e.g., a regional conflict akin to the 1990s Balkan wars), </w:t>
      </w:r>
      <w:r>
        <w:rPr>
          <w:rStyle w:val="StyleUnderline"/>
        </w:rPr>
        <w:t xml:space="preserve">lacks capacity for global security missions in which U.S. leaders might want European participation, and </w:t>
      </w:r>
      <w:r>
        <w:rPr>
          <w:rStyle w:val="StyleUnderline"/>
          <w:highlight w:val="yellow"/>
        </w:rPr>
        <w:t>is vulnerable</w:t>
      </w:r>
      <w:r>
        <w:rPr>
          <w:rStyle w:val="StyleUnderline"/>
        </w:rPr>
        <w:t xml:space="preserve"> to the influence of outside rising powers.</w:t>
      </w:r>
      <w:r>
        <w:rPr>
          <w:sz w:val="10"/>
        </w:rPr>
        <w:t xml:space="preserve"> What about the other parts of Eurasia where the United States has a substantial military presence? </w:t>
      </w:r>
      <w:r>
        <w:rPr>
          <w:rStyle w:val="StyleUnderline"/>
        </w:rPr>
        <w:t xml:space="preserve">Regarding </w:t>
      </w:r>
      <w:r>
        <w:rPr>
          <w:rStyle w:val="StyleUnderline"/>
          <w:highlight w:val="yellow"/>
        </w:rPr>
        <w:t>the Middle East</w:t>
      </w:r>
      <w:r>
        <w:rPr>
          <w:sz w:val="10"/>
        </w:rPr>
        <w:t xml:space="preserve">, the balance begins to swing toward pessimists concerned that states currently backed by Washington— notably </w:t>
      </w:r>
      <w:r>
        <w:rPr>
          <w:rStyle w:val="StyleUnderline"/>
        </w:rPr>
        <w:t>Israel, Egypt, and Saudi Arabia</w:t>
      </w:r>
      <w:r>
        <w:rPr>
          <w:sz w:val="10"/>
        </w:rPr>
        <w:t>—</w:t>
      </w:r>
      <w:r>
        <w:rPr>
          <w:rStyle w:val="StyleUnderline"/>
        </w:rPr>
        <w:t xml:space="preserve">might take actions upon U.S. retrenchment that </w:t>
      </w:r>
      <w:r>
        <w:rPr>
          <w:rStyle w:val="StyleUnderline"/>
          <w:highlight w:val="yellow"/>
        </w:rPr>
        <w:t>would intensify security dilemmas</w:t>
      </w:r>
      <w:r>
        <w:rPr>
          <w:rStyle w:val="StyleUnderline"/>
        </w:rPr>
        <w:t xml:space="preserve">. </w:t>
      </w:r>
      <w:r>
        <w:rPr>
          <w:sz w:val="10"/>
        </w:rPr>
        <w:t xml:space="preserve">And </w:t>
      </w:r>
      <w:r>
        <w:rPr>
          <w:rStyle w:val="StyleUnderline"/>
        </w:rPr>
        <w:t xml:space="preserve">concerning </w:t>
      </w:r>
      <w:r>
        <w:rPr>
          <w:rStyle w:val="StyleUnderline"/>
          <w:highlight w:val="yellow"/>
        </w:rPr>
        <w:t>East Asia</w:t>
      </w:r>
      <w:r>
        <w:rPr>
          <w:rStyle w:val="StyleUnderline"/>
        </w:rPr>
        <w:t>, pessimism regarding the region’s prospects without the American pacifier is pronounced.</w:t>
      </w:r>
      <w:r>
        <w:rPr>
          <w:sz w:val="10"/>
        </w:rPr>
        <w:t xml:space="preserve"> Arguably the principal concern expressed by area experts is that </w:t>
      </w:r>
      <w:r>
        <w:rPr>
          <w:rStyle w:val="StyleUnderline"/>
        </w:rPr>
        <w:t xml:space="preserve">Japan and South Korea are likely to obtain a nuclear capacity and increase their military commitments, which </w:t>
      </w:r>
      <w:r>
        <w:rPr>
          <w:rStyle w:val="StyleUnderline"/>
          <w:highlight w:val="yellow"/>
        </w:rPr>
        <w:t>could</w:t>
      </w:r>
      <w:r>
        <w:rPr>
          <w:rStyle w:val="StyleUnderline"/>
        </w:rPr>
        <w:t xml:space="preserve"> stoke a </w:t>
      </w:r>
      <w:r>
        <w:rPr>
          <w:rStyle w:val="StyleUnderline"/>
          <w:highlight w:val="yellow"/>
        </w:rPr>
        <w:t>destabiliz</w:t>
      </w:r>
      <w:r>
        <w:rPr>
          <w:rStyle w:val="StyleUnderline"/>
        </w:rPr>
        <w:t>ing reaction from China.</w:t>
      </w:r>
      <w:r>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Pr>
          <w:rStyle w:val="StyleUnderline"/>
          <w:highlight w:val="yellow"/>
        </w:rPr>
        <w:t>Defensive realism’s optimism</w:t>
      </w:r>
      <w:r>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Pr>
          <w:rStyle w:val="Emphasis"/>
          <w:highlight w:val="yellow"/>
        </w:rPr>
        <w:t>Burgeoning research</w:t>
      </w:r>
      <w:r>
        <w:rPr>
          <w:rStyle w:val="StyleUnderline"/>
        </w:rPr>
        <w:t xml:space="preserve"> across the social and other sciences</w:t>
      </w:r>
      <w:r>
        <w:rPr>
          <w:sz w:val="10"/>
        </w:rPr>
        <w:t xml:space="preserve">, however, </w:t>
      </w:r>
      <w:r>
        <w:rPr>
          <w:rStyle w:val="StyleUnderline"/>
          <w:highlight w:val="yellow"/>
        </w:rPr>
        <w:t>undermines</w:t>
      </w:r>
      <w:r>
        <w:rPr>
          <w:rStyle w:val="StyleUnderline"/>
        </w:rPr>
        <w:t xml:space="preserve"> that core assumption: </w:t>
      </w:r>
      <w:r>
        <w:rPr>
          <w:rStyle w:val="StyleUnderline"/>
          <w:highlight w:val="yellow"/>
        </w:rPr>
        <w:t>states have preferences</w:t>
      </w:r>
      <w:r>
        <w:rPr>
          <w:rStyle w:val="StyleUnderline"/>
        </w:rPr>
        <w:t xml:space="preserve"> not only </w:t>
      </w:r>
      <w:r>
        <w:rPr>
          <w:rStyle w:val="StyleUnderline"/>
          <w:highlight w:val="yellow"/>
        </w:rPr>
        <w:t>for</w:t>
      </w:r>
      <w:r>
        <w:rPr>
          <w:rStyle w:val="StyleUnderline"/>
        </w:rPr>
        <w:t xml:space="preserve"> security but also for </w:t>
      </w:r>
      <w:r>
        <w:rPr>
          <w:rStyle w:val="StyleUnderline"/>
          <w:highlight w:val="yellow"/>
        </w:rPr>
        <w:t>prestige</w:t>
      </w:r>
      <w:r>
        <w:rPr>
          <w:rStyle w:val="StyleUnderline"/>
        </w:rPr>
        <w:t>, status, and other aims</w:t>
      </w:r>
      <w:r>
        <w:rPr>
          <w:sz w:val="10"/>
        </w:rPr>
        <w:t xml:space="preserve">, and they engage in trade-offs among the various objectives. 76 In addition, they define security not just in terms of territorial protection but in view of many and varied milieu goals. It follows that </w:t>
      </w:r>
      <w:r>
        <w:rPr>
          <w:rStyle w:val="StyleUnderline"/>
        </w:rPr>
        <w:t xml:space="preserve">even states that are relatively secure may nevertheless engage in highly competitive behavior. </w:t>
      </w:r>
      <w:r>
        <w:rPr>
          <w:rStyle w:val="Emphasis"/>
          <w:highlight w:val="yellow"/>
        </w:rPr>
        <w:t>Empirical studies</w:t>
      </w:r>
      <w:r>
        <w:rPr>
          <w:rStyle w:val="StyleUnderline"/>
          <w:highlight w:val="yellow"/>
        </w:rPr>
        <w:t xml:space="preserve"> show</w:t>
      </w:r>
      <w:r>
        <w:rPr>
          <w:rStyle w:val="StyleUnderline"/>
        </w:rPr>
        <w:t xml:space="preserve"> that </w:t>
      </w:r>
      <w:r>
        <w:rPr>
          <w:rStyle w:val="StyleUnderline"/>
          <w:highlight w:val="yellow"/>
        </w:rPr>
        <w:t>this is</w:t>
      </w:r>
      <w:r>
        <w:rPr>
          <w:rStyle w:val="StyleUnderline"/>
        </w:rPr>
        <w:t xml:space="preserve"> indeed</w:t>
      </w:r>
      <w:r>
        <w:rPr>
          <w:sz w:val="10"/>
        </w:rPr>
        <w:t xml:space="preserve"> sometimes </w:t>
      </w:r>
      <w:r>
        <w:rPr>
          <w:rStyle w:val="StyleUnderline"/>
          <w:highlight w:val="yellow"/>
        </w:rPr>
        <w:t>the case</w:t>
      </w:r>
      <w:r>
        <w:rPr>
          <w:rStyle w:val="StyleUnderline"/>
        </w:rPr>
        <w:t>.</w:t>
      </w:r>
      <w:r>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Pr>
          <w:rStyle w:val="StyleUnderline"/>
        </w:rPr>
        <w:t xml:space="preserve">U.S. </w:t>
      </w:r>
      <w:r>
        <w:rPr>
          <w:rStyle w:val="StyleUnderline"/>
          <w:highlight w:val="yellow"/>
        </w:rPr>
        <w:t>retrenchment</w:t>
      </w:r>
      <w:r>
        <w:rPr>
          <w:rStyle w:val="StyleUnderline"/>
        </w:rPr>
        <w:t xml:space="preserve"> would result in a </w:t>
      </w:r>
      <w:r>
        <w:rPr>
          <w:rStyle w:val="Emphasis"/>
        </w:rPr>
        <w:t>significant deterioration in the security environment</w:t>
      </w:r>
      <w:r>
        <w:rPr>
          <w:rStyle w:val="StyleUnderline"/>
        </w:rPr>
        <w:t xml:space="preserve"> in at least some of the world’s key regions</w:t>
      </w:r>
      <w:r>
        <w:rPr>
          <w:sz w:val="10"/>
        </w:rPr>
        <w:t xml:space="preserve">. We have already mentioned the third, even more alarming body of scholarship. </w:t>
      </w:r>
      <w:r>
        <w:rPr>
          <w:rStyle w:val="StyleUnderline"/>
        </w:rPr>
        <w:t xml:space="preserve">Offensive realism predicts that the withdrawal of the American pacifier </w:t>
      </w:r>
      <w:r>
        <w:rPr>
          <w:rStyle w:val="StyleUnderline"/>
          <w:highlight w:val="yellow"/>
        </w:rPr>
        <w:t>will yield</w:t>
      </w:r>
      <w:r>
        <w:rPr>
          <w:rStyle w:val="StyleUnderline"/>
        </w:rPr>
        <w:t xml:space="preserve"> either a competitive regional multipolarity complete with associated insecurity, arms racing, </w:t>
      </w:r>
      <w:r>
        <w:rPr>
          <w:rStyle w:val="Emphasis"/>
          <w:highlight w:val="yellow"/>
        </w:rPr>
        <w:t>crisis instability</w:t>
      </w:r>
      <w:r>
        <w:rPr>
          <w:rStyle w:val="StyleUnderline"/>
        </w:rPr>
        <w:t xml:space="preserve">, nuclear proliferation, and </w:t>
      </w:r>
      <w:r>
        <w:rPr>
          <w:sz w:val="10"/>
        </w:rPr>
        <w:t xml:space="preserve">the like, or bids for </w:t>
      </w:r>
      <w:r>
        <w:rPr>
          <w:rStyle w:val="StyleUnderline"/>
        </w:rPr>
        <w:t xml:space="preserve">regional hegemony, </w:t>
      </w:r>
      <w:r>
        <w:rPr>
          <w:sz w:val="10"/>
        </w:rPr>
        <w:t xml:space="preserve">which may be </w:t>
      </w:r>
      <w:r>
        <w:rPr>
          <w:rStyle w:val="StyleUnderline"/>
        </w:rPr>
        <w:t>beyond the capacity of local</w:t>
      </w:r>
      <w:r>
        <w:rPr>
          <w:sz w:val="10"/>
        </w:rPr>
        <w:t xml:space="preserve"> great </w:t>
      </w:r>
      <w:r>
        <w:rPr>
          <w:rStyle w:val="StyleUnderline"/>
        </w:rPr>
        <w:t>powers to contain</w:t>
      </w:r>
      <w:r>
        <w:rPr>
          <w:sz w:val="10"/>
        </w:rPr>
        <w:t xml:space="preserve"> (and </w:t>
      </w:r>
      <w:r>
        <w:rPr>
          <w:rStyle w:val="StyleUnderline"/>
        </w:rPr>
        <w:t xml:space="preserve">which in any case would generate intensely competitive behavior, possibly including regional great power war). </w:t>
      </w:r>
      <w:r>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Pr>
          <w:rStyle w:val="StyleUnderline"/>
        </w:rPr>
        <w:t>overall higher levels of conflict make the world a more dangerous place.</w:t>
      </w:r>
      <w:r>
        <w:rPr>
          <w:sz w:val="10"/>
        </w:rPr>
        <w:t xml:space="preserve"> Were Eurasia to return to higher levels of interstate military competition, </w:t>
      </w:r>
      <w:r>
        <w:rPr>
          <w:rStyle w:val="StyleUnderline"/>
          <w:highlight w:val="yellow"/>
        </w:rPr>
        <w:t>one would see</w:t>
      </w:r>
      <w:r>
        <w:rPr>
          <w:rStyle w:val="StyleUnderline"/>
        </w:rPr>
        <w:t xml:space="preserve"> overall higher levels of military spending and innovation and a higher likelihood of competitive </w:t>
      </w:r>
      <w:r>
        <w:rPr>
          <w:rStyle w:val="Emphasis"/>
          <w:highlight w:val="yellow"/>
        </w:rPr>
        <w:t>regional proxy wars</w:t>
      </w:r>
      <w:r>
        <w:rPr>
          <w:rStyle w:val="StyleUnderline"/>
          <w:highlight w:val="yellow"/>
        </w:rPr>
        <w:t xml:space="preserve"> and</w:t>
      </w:r>
      <w:r>
        <w:rPr>
          <w:rStyle w:val="StyleUnderline"/>
        </w:rPr>
        <w:t xml:space="preserve"> arming of client states</w:t>
      </w:r>
      <w:r>
        <w:rPr>
          <w:sz w:val="10"/>
        </w:rPr>
        <w:t xml:space="preserve">—all of which would be concerning, in part because </w:t>
      </w:r>
      <w:r>
        <w:rPr>
          <w:rStyle w:val="StyleUnderline"/>
        </w:rPr>
        <w:t xml:space="preserve">it would promote a faster diffusion of military power away from the United States. Greater regional insecurity could well feed </w:t>
      </w:r>
      <w:r>
        <w:rPr>
          <w:rStyle w:val="Emphasis"/>
          <w:highlight w:val="yellow"/>
        </w:rPr>
        <w:t>proliferation cascades</w:t>
      </w:r>
      <w:r>
        <w:rPr>
          <w:rStyle w:val="StyleUnderline"/>
        </w:rPr>
        <w:t xml:space="preserve">, as states such as Egypt, Japan, South Korea, Taiwan, and Saudi Arabia all might choose to create nuclear forces. </w:t>
      </w:r>
      <w:r>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Pr>
          <w:rStyle w:val="StyleUnderline"/>
        </w:rPr>
        <w:t>Proliferation optimism rests on assumptions of rationality and narrow security preferences</w:t>
      </w:r>
      <w:r>
        <w:rPr>
          <w:sz w:val="10"/>
        </w:rPr>
        <w:t xml:space="preserve">. In social science, however, </w:t>
      </w:r>
      <w:r>
        <w:rPr>
          <w:rStyle w:val="StyleUnderline"/>
        </w:rPr>
        <w:t>such assumptions are inevitably probabilistic.</w:t>
      </w:r>
      <w:r>
        <w:rPr>
          <w:sz w:val="10"/>
        </w:rPr>
        <w:t xml:space="preserve"> Optimists assume that most states are led by rational leaders, most will overcome organizational problems and resist the temptation to preempt before feared neighbors nuclearize, and most pursue only security and are risk averse.</w:t>
      </w:r>
      <w:r>
        <w:rPr>
          <w:rStyle w:val="StyleUnderline"/>
        </w:rPr>
        <w:t xml:space="preserve"> Confidence in such probabilistic assumptions declines if the world were to move</w:t>
      </w:r>
      <w:r>
        <w:rPr>
          <w:sz w:val="10"/>
        </w:rPr>
        <w:t xml:space="preserve"> from nine </w:t>
      </w:r>
      <w:r>
        <w:rPr>
          <w:rStyle w:val="StyleUnderline"/>
        </w:rPr>
        <w:t>to</w:t>
      </w:r>
      <w:r>
        <w:rPr>
          <w:sz w:val="10"/>
        </w:rPr>
        <w:t xml:space="preserve"> twenty, thirty, or </w:t>
      </w:r>
      <w:r>
        <w:rPr>
          <w:rStyle w:val="StyleUnderline"/>
        </w:rPr>
        <w:t>forty nuclear states.</w:t>
      </w:r>
      <w:r>
        <w:rPr>
          <w:sz w:val="10"/>
        </w:rPr>
        <w:t xml:space="preserve"> In addition, many of the other dangers noted by analysts who are concerned about </w:t>
      </w:r>
      <w:r>
        <w:rPr>
          <w:rStyle w:val="StyleUnderline"/>
        </w:rPr>
        <w:t xml:space="preserve">the destabilizing effects of nuclear proliferation—including </w:t>
      </w:r>
      <w:r>
        <w:rPr>
          <w:sz w:val="10"/>
        </w:rPr>
        <w:t xml:space="preserve">the </w:t>
      </w:r>
      <w:r>
        <w:rPr>
          <w:rStyle w:val="StyleUnderline"/>
          <w:highlight w:val="yellow"/>
        </w:rPr>
        <w:t>risk of accidents</w:t>
      </w:r>
      <w:r>
        <w:rPr>
          <w:sz w:val="10"/>
        </w:rPr>
        <w:t xml:space="preserve"> and the prospects that some new nuclear powers will not have truly survivable forces—</w:t>
      </w:r>
      <w:r>
        <w:rPr>
          <w:rStyle w:val="StyleUnderline"/>
        </w:rPr>
        <w:t xml:space="preserve">seem prone to </w:t>
      </w:r>
      <w:r>
        <w:rPr>
          <w:rStyle w:val="StyleUnderline"/>
          <w:highlight w:val="yellow"/>
        </w:rPr>
        <w:t>go up as</w:t>
      </w:r>
      <w:r>
        <w:rPr>
          <w:rStyle w:val="StyleUnderline"/>
        </w:rPr>
        <w:t xml:space="preserve"> the </w:t>
      </w:r>
      <w:r>
        <w:rPr>
          <w:rStyle w:val="StyleUnderline"/>
          <w:highlight w:val="yellow"/>
        </w:rPr>
        <w:t>number of nuclear powers grows.</w:t>
      </w:r>
      <w:r>
        <w:rPr>
          <w:sz w:val="10"/>
        </w:rPr>
        <w:t xml:space="preserve"> 80 Moreover, the </w:t>
      </w:r>
      <w:r>
        <w:rPr>
          <w:rStyle w:val="StyleUnderline"/>
        </w:rPr>
        <w:t>risk of “unforeseen crisis dynamics”</w:t>
      </w:r>
      <w:r>
        <w:rPr>
          <w:sz w:val="10"/>
        </w:rPr>
        <w:t xml:space="preserve"> that </w:t>
      </w:r>
      <w:r>
        <w:rPr>
          <w:rStyle w:val="StyleUnderline"/>
        </w:rPr>
        <w:t xml:space="preserve">could spin out of control </w:t>
      </w:r>
      <w:r>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Pr>
          <w:rStyle w:val="Emphasis"/>
          <w:highlight w:val="yellow"/>
        </w:rPr>
        <w:t>U.S. engagement preserves peace</w:t>
      </w:r>
      <w:r>
        <w:rPr>
          <w:rStyle w:val="StyleUnderline"/>
        </w:rPr>
        <w:t xml:space="preserve"> </w:t>
      </w:r>
      <w:r>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Pr>
          <w:rStyle w:val="StyleUnderline"/>
        </w:rPr>
        <w:t>The U</w:t>
      </w:r>
      <w:r>
        <w:rPr>
          <w:sz w:val="10"/>
        </w:rPr>
        <w:t xml:space="preserve">nited </w:t>
      </w:r>
      <w:r>
        <w:rPr>
          <w:rStyle w:val="StyleUnderline"/>
        </w:rPr>
        <w:t>S</w:t>
      </w:r>
      <w:r>
        <w:rPr>
          <w:sz w:val="10"/>
        </w:rPr>
        <w:t xml:space="preserve">tates </w:t>
      </w:r>
      <w:r>
        <w:rPr>
          <w:rStyle w:val="StyleUnderline"/>
        </w:rPr>
        <w:t>will have to play a key role in countering China</w:t>
      </w:r>
      <w:r>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Pr>
          <w:rStyle w:val="StyleUnderline"/>
          <w:highlight w:val="yellow"/>
        </w:rPr>
        <w:t>the arg</w:t>
      </w:r>
      <w:r>
        <w:rPr>
          <w:rStyle w:val="StyleUnderline"/>
        </w:rPr>
        <w:t xml:space="preserve">ument </w:t>
      </w:r>
      <w:r>
        <w:rPr>
          <w:rStyle w:val="StyleUnderline"/>
          <w:highlight w:val="yellow"/>
        </w:rPr>
        <w:t>that U.S.</w:t>
      </w:r>
      <w:r>
        <w:rPr>
          <w:rStyle w:val="StyleUnderline"/>
        </w:rPr>
        <w:t xml:space="preserve"> security </w:t>
      </w:r>
      <w:r>
        <w:rPr>
          <w:rStyle w:val="StyleUnderline"/>
          <w:highlight w:val="yellow"/>
        </w:rPr>
        <w:t xml:space="preserve">commitments are unnecessary for </w:t>
      </w:r>
      <w:r>
        <w:rPr>
          <w:rStyle w:val="Emphasis"/>
          <w:highlight w:val="yellow"/>
        </w:rPr>
        <w:t>peace</w:t>
      </w:r>
      <w:r>
        <w:rPr>
          <w:rStyle w:val="StyleUnderline"/>
          <w:highlight w:val="yellow"/>
        </w:rPr>
        <w:t xml:space="preserve"> is countered by </w:t>
      </w:r>
      <w:r>
        <w:rPr>
          <w:rStyle w:val="Emphasis"/>
          <w:highlight w:val="yellow"/>
        </w:rPr>
        <w:t>a lot of scholarship</w:t>
      </w:r>
      <w:r>
        <w:rPr>
          <w:rStyle w:val="StyleUnderline"/>
        </w:rPr>
        <w:t>,</w:t>
      </w:r>
      <w:r>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Pr>
          <w:rStyle w:val="StyleUnderline"/>
          <w:highlight w:val="yellow"/>
        </w:rPr>
        <w:t>the U</w:t>
      </w:r>
      <w:r>
        <w:rPr>
          <w:sz w:val="10"/>
        </w:rPr>
        <w:t xml:space="preserve">nited </w:t>
      </w:r>
      <w:r>
        <w:rPr>
          <w:rStyle w:val="StyleUnderline"/>
          <w:highlight w:val="yellow"/>
        </w:rPr>
        <w:t>S</w:t>
      </w:r>
      <w:r>
        <w:rPr>
          <w:sz w:val="10"/>
        </w:rPr>
        <w:t xml:space="preserve">tates </w:t>
      </w:r>
      <w:r>
        <w:rPr>
          <w:rStyle w:val="Emphasis"/>
          <w:highlight w:val="yellow"/>
        </w:rPr>
        <w:t>lowers security competition in the world’s key regions</w:t>
      </w:r>
      <w:r>
        <w:rPr>
          <w:sz w:val="10"/>
        </w:rPr>
        <w:t xml:space="preserve">, thereby </w:t>
      </w:r>
      <w:r>
        <w:rPr>
          <w:rStyle w:val="StyleUnderline"/>
          <w:highlight w:val="yellow"/>
        </w:rPr>
        <w:t>preventing</w:t>
      </w:r>
      <w:r>
        <w:rPr>
          <w:rStyle w:val="StyleUnderline"/>
        </w:rPr>
        <w:t xml:space="preserve"> the emergence of </w:t>
      </w:r>
      <w:r>
        <w:rPr>
          <w:rStyle w:val="StyleUnderline"/>
          <w:highlight w:val="yellow"/>
        </w:rPr>
        <w:t xml:space="preserve">a </w:t>
      </w:r>
      <w:r>
        <w:rPr>
          <w:rStyle w:val="Emphasis"/>
          <w:highlight w:val="yellow"/>
        </w:rPr>
        <w:t>hothouse atmosphere</w:t>
      </w:r>
      <w:r>
        <w:rPr>
          <w:rStyle w:val="StyleUnderline"/>
        </w:rPr>
        <w:t xml:space="preserve"> for growing new military capabilities. </w:t>
      </w:r>
      <w:r>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166C69" w:rsidRDefault="00166C69" w:rsidP="00166C69">
      <w:pPr>
        <w:pStyle w:val="Heading3"/>
      </w:pPr>
      <w:r>
        <w:t>Biotechnology Advantage---1AC</w:t>
      </w:r>
    </w:p>
    <w:p w:rsidR="00166C69" w:rsidRPr="001F1F09" w:rsidRDefault="00166C69" w:rsidP="00166C69">
      <w:pPr>
        <w:pStyle w:val="Heading4"/>
      </w:pPr>
      <w:r>
        <w:rPr>
          <w:u w:val="single"/>
        </w:rPr>
        <w:t>ADVANTAGE ( ) IS BIOTECHNOLOGY:</w:t>
      </w:r>
    </w:p>
    <w:p w:rsidR="00166C69" w:rsidRDefault="00166C69" w:rsidP="00166C69">
      <w:pPr>
        <w:pStyle w:val="Heading4"/>
      </w:pPr>
      <w:r>
        <w:t>There’s a huge skills gap now---that destroys innovation and R&amp;D</w:t>
      </w:r>
    </w:p>
    <w:p w:rsidR="00166C69" w:rsidRPr="00FA7F51" w:rsidRDefault="00166C69" w:rsidP="00166C69">
      <w:r w:rsidRPr="00FA7F51">
        <w:rPr>
          <w:rStyle w:val="Style13ptBold"/>
        </w:rPr>
        <w:t>TP 17</w:t>
      </w:r>
      <w:r>
        <w:t xml:space="preserve"> – TEConomy Partners LLC, research, analysis, and strategy firm for innovation-based economic development, “Enhancing Today’s STEM Workforce to Ensure Tomorrow’s New Medicines: Biopharmaceutical Industry Partnerships with U.S. Colleges and Universities,” June 2017, http://phrma-docs.phrma.org/files/dmfile/TEConomy-PhRMA-STEM-Report-Final.pdf</w:t>
      </w:r>
    </w:p>
    <w:p w:rsidR="00166C69" w:rsidRPr="008B549E" w:rsidRDefault="00166C69" w:rsidP="00166C69">
      <w:pPr>
        <w:rPr>
          <w:sz w:val="16"/>
        </w:rPr>
      </w:pPr>
      <w:r w:rsidRPr="008B549E">
        <w:rPr>
          <w:sz w:val="16"/>
        </w:rPr>
        <w:t xml:space="preserve">Looking </w:t>
      </w:r>
      <w:r w:rsidRPr="006849A7">
        <w:rPr>
          <w:rStyle w:val="StyleUnderline"/>
          <w:highlight w:val="yellow"/>
        </w:rPr>
        <w:t>across the</w:t>
      </w:r>
      <w:r w:rsidRPr="008B549E">
        <w:rPr>
          <w:rStyle w:val="StyleUnderline"/>
        </w:rPr>
        <w:t xml:space="preserve"> U.S. talent </w:t>
      </w:r>
      <w:r w:rsidRPr="006849A7">
        <w:rPr>
          <w:rStyle w:val="StyleUnderline"/>
          <w:highlight w:val="yellow"/>
        </w:rPr>
        <w:t>pipeline for</w:t>
      </w:r>
      <w:r w:rsidRPr="008B549E">
        <w:rPr>
          <w:rStyle w:val="StyleUnderline"/>
        </w:rPr>
        <w:t xml:space="preserve"> both today’s and tomorrow’s </w:t>
      </w:r>
      <w:r w:rsidRPr="006849A7">
        <w:rPr>
          <w:rStyle w:val="StyleUnderline"/>
          <w:highlight w:val="yellow"/>
        </w:rPr>
        <w:t>STEM</w:t>
      </w:r>
      <w:r w:rsidRPr="008B549E">
        <w:rPr>
          <w:rStyle w:val="StyleUnderline"/>
        </w:rPr>
        <w:t xml:space="preserve"> educated and skilled workforce, </w:t>
      </w:r>
      <w:r w:rsidRPr="006849A7">
        <w:rPr>
          <w:rStyle w:val="Emphasis"/>
          <w:highlight w:val="yellow"/>
        </w:rPr>
        <w:t>one sees troubling signs</w:t>
      </w:r>
      <w:r w:rsidRPr="008B549E">
        <w:rPr>
          <w:sz w:val="16"/>
        </w:rPr>
        <w:t xml:space="preserve">. </w:t>
      </w:r>
      <w:r w:rsidRPr="006849A7">
        <w:rPr>
          <w:rStyle w:val="StyleUnderline"/>
          <w:highlight w:val="yellow"/>
        </w:rPr>
        <w:t xml:space="preserve">Achievement among U.S. students is </w:t>
      </w:r>
      <w:r w:rsidRPr="006849A7">
        <w:rPr>
          <w:rStyle w:val="Emphasis"/>
          <w:highlight w:val="yellow"/>
        </w:rPr>
        <w:t>middling in</w:t>
      </w:r>
      <w:r w:rsidRPr="008B549E">
        <w:rPr>
          <w:rStyle w:val="Emphasis"/>
        </w:rPr>
        <w:t xml:space="preserve"> </w:t>
      </w:r>
      <w:r w:rsidRPr="006849A7">
        <w:rPr>
          <w:rStyle w:val="Emphasis"/>
          <w:highlight w:val="yellow"/>
        </w:rPr>
        <w:t>science and math</w:t>
      </w:r>
      <w:r w:rsidRPr="006849A7">
        <w:rPr>
          <w:rStyle w:val="StyleUnderline"/>
        </w:rPr>
        <w:t xml:space="preserve"> relative to their international peers</w:t>
      </w:r>
      <w:r w:rsidRPr="006849A7">
        <w:rPr>
          <w:sz w:val="16"/>
        </w:rPr>
        <w:t xml:space="preserve"> and falls further behind as students reach high school. At the postsecondary level, there is less interest among U.S. students in pursuing degrees in science and engineering relative to other large and leading global economies</w:t>
      </w:r>
      <w:r w:rsidRPr="008B549E">
        <w:rPr>
          <w:sz w:val="16"/>
        </w:rPr>
        <w:t xml:space="preserve">. At the same time, </w:t>
      </w:r>
      <w:r w:rsidRPr="008B549E">
        <w:rPr>
          <w:rStyle w:val="StyleUnderline"/>
        </w:rPr>
        <w:t>the current and projected demand for workers with STEM education and skill sets is outpacing non-STEM areas</w:t>
      </w:r>
      <w:r w:rsidRPr="008B549E">
        <w:rPr>
          <w:sz w:val="16"/>
        </w:rPr>
        <w:t xml:space="preserve">, and </w:t>
      </w:r>
      <w:r w:rsidRPr="008B549E">
        <w:rPr>
          <w:rStyle w:val="StyleUnderline"/>
        </w:rPr>
        <w:t xml:space="preserve">studies indicate </w:t>
      </w:r>
      <w:r w:rsidRPr="006849A7">
        <w:rPr>
          <w:rStyle w:val="Emphasis"/>
          <w:highlight w:val="yellow"/>
        </w:rPr>
        <w:t>STEM</w:t>
      </w:r>
      <w:r w:rsidRPr="008B549E">
        <w:rPr>
          <w:rStyle w:val="Emphasis"/>
        </w:rPr>
        <w:t xml:space="preserve">-related job </w:t>
      </w:r>
      <w:r w:rsidRPr="006849A7">
        <w:rPr>
          <w:rStyle w:val="Emphasis"/>
          <w:highlight w:val="yellow"/>
        </w:rPr>
        <w:t>openings are</w:t>
      </w:r>
      <w:r w:rsidRPr="008B549E">
        <w:rPr>
          <w:rStyle w:val="Emphasis"/>
        </w:rPr>
        <w:t xml:space="preserve"> going </w:t>
      </w:r>
      <w:r w:rsidRPr="006849A7">
        <w:rPr>
          <w:rStyle w:val="Emphasis"/>
          <w:highlight w:val="yellow"/>
        </w:rPr>
        <w:t>unfilled</w:t>
      </w:r>
      <w:r w:rsidRPr="008B549E">
        <w:rPr>
          <w:rStyle w:val="Emphasis"/>
        </w:rPr>
        <w:t>.</w:t>
      </w:r>
      <w:r w:rsidRPr="008B549E">
        <w:rPr>
          <w:sz w:val="16"/>
        </w:rPr>
        <w:t xml:space="preserve"> As one would expect, </w:t>
      </w:r>
      <w:r w:rsidRPr="008B549E">
        <w:rPr>
          <w:rStyle w:val="StyleUnderline"/>
        </w:rPr>
        <w:t>this</w:t>
      </w:r>
      <w:r w:rsidRPr="008B549E">
        <w:rPr>
          <w:sz w:val="16"/>
        </w:rPr>
        <w:t xml:space="preserve"> dynamic </w:t>
      </w:r>
      <w:r w:rsidRPr="008B549E">
        <w:rPr>
          <w:rStyle w:val="StyleUnderline"/>
        </w:rPr>
        <w:t xml:space="preserve">is </w:t>
      </w:r>
      <w:r w:rsidRPr="006849A7">
        <w:rPr>
          <w:rStyle w:val="StyleUnderline"/>
          <w:highlight w:val="yellow"/>
        </w:rPr>
        <w:t>placing a strain on</w:t>
      </w:r>
      <w:r w:rsidRPr="008B549E">
        <w:rPr>
          <w:rStyle w:val="StyleUnderline"/>
        </w:rPr>
        <w:t xml:space="preserve"> the ability of U.S. </w:t>
      </w:r>
      <w:r w:rsidRPr="006849A7">
        <w:rPr>
          <w:rStyle w:val="StyleUnderline"/>
          <w:highlight w:val="yellow"/>
        </w:rPr>
        <w:t>companies</w:t>
      </w:r>
      <w:r w:rsidRPr="008B549E">
        <w:rPr>
          <w:rStyle w:val="StyleUnderline"/>
        </w:rPr>
        <w:t xml:space="preserve"> and</w:t>
      </w:r>
      <w:r w:rsidRPr="008B549E">
        <w:rPr>
          <w:sz w:val="16"/>
        </w:rPr>
        <w:t xml:space="preserve"> science and technology–driven </w:t>
      </w:r>
      <w:r w:rsidRPr="008B549E">
        <w:rPr>
          <w:rStyle w:val="StyleUnderline"/>
        </w:rPr>
        <w:t>industries to meet customer demand, to drive innovation, and</w:t>
      </w:r>
      <w:r w:rsidRPr="008B549E">
        <w:rPr>
          <w:sz w:val="16"/>
        </w:rPr>
        <w:t xml:space="preserve"> more broadly, to </w:t>
      </w:r>
      <w:r w:rsidRPr="008B549E">
        <w:rPr>
          <w:rStyle w:val="StyleUnderline"/>
        </w:rPr>
        <w:t>compete effectively</w:t>
      </w:r>
      <w:r w:rsidRPr="008B549E">
        <w:rPr>
          <w:sz w:val="16"/>
        </w:rPr>
        <w:t xml:space="preserve"> today and into the near future.</w:t>
      </w:r>
    </w:p>
    <w:p w:rsidR="00166C69" w:rsidRPr="008B549E" w:rsidRDefault="00166C69" w:rsidP="00166C69">
      <w:pPr>
        <w:rPr>
          <w:sz w:val="16"/>
        </w:rPr>
      </w:pPr>
      <w:r w:rsidRPr="008B549E">
        <w:rPr>
          <w:rStyle w:val="StyleUnderline"/>
        </w:rPr>
        <w:t xml:space="preserve">The strain is felt by </w:t>
      </w:r>
      <w:r w:rsidRPr="006849A7">
        <w:rPr>
          <w:rStyle w:val="StyleUnderline"/>
          <w:highlight w:val="yellow"/>
        </w:rPr>
        <w:t>U.S. manufacturers</w:t>
      </w:r>
      <w:r w:rsidRPr="008B549E">
        <w:rPr>
          <w:rStyle w:val="StyleUnderline"/>
        </w:rPr>
        <w:t xml:space="preserve"> trying to fill open positions </w:t>
      </w:r>
      <w:r w:rsidRPr="006849A7">
        <w:rPr>
          <w:rStyle w:val="StyleUnderline"/>
        </w:rPr>
        <w:t xml:space="preserve">and </w:t>
      </w:r>
      <w:r w:rsidRPr="006849A7">
        <w:rPr>
          <w:rStyle w:val="StyleUnderline"/>
          <w:highlight w:val="yellow"/>
        </w:rPr>
        <w:t>see</w:t>
      </w:r>
      <w:r w:rsidRPr="006849A7">
        <w:rPr>
          <w:rStyle w:val="StyleUnderline"/>
        </w:rPr>
        <w:t>ing</w:t>
      </w:r>
      <w:r w:rsidRPr="008B549E">
        <w:rPr>
          <w:rStyle w:val="StyleUnderline"/>
        </w:rPr>
        <w:t xml:space="preserve"> first-hand </w:t>
      </w:r>
      <w:r w:rsidRPr="006849A7">
        <w:rPr>
          <w:rStyle w:val="StyleUnderline"/>
          <w:highlight w:val="yellow"/>
        </w:rPr>
        <w:t xml:space="preserve">a </w:t>
      </w:r>
      <w:r w:rsidRPr="006849A7">
        <w:rPr>
          <w:rStyle w:val="Emphasis"/>
          <w:highlight w:val="yellow"/>
        </w:rPr>
        <w:t>significant “skills gap.</w:t>
      </w:r>
      <w:r w:rsidRPr="008B549E">
        <w:rPr>
          <w:rStyle w:val="Emphasis"/>
        </w:rPr>
        <w:t>”</w:t>
      </w:r>
      <w:r w:rsidRPr="008B549E">
        <w:rPr>
          <w:sz w:val="16"/>
        </w:rPr>
        <w:t xml:space="preserve"> In their third assessment of the skills gap in U.S. manufacturing, the Manufacturing Institute and Deloitte find the skills gap is widening.8 For 2015 to 2025, the authors estimate that U.S. manufacturers will need to hire 3.4 million workers and that an estimated 60 percent of those positions, or 2 million jobs, will likely go unfilled due to shortages in talent. Among other </w:t>
      </w:r>
      <w:r w:rsidRPr="008B549E">
        <w:rPr>
          <w:rStyle w:val="StyleUnderline"/>
        </w:rPr>
        <w:t>factors expected to contribute to this gap is a lack of STEM-related skills in the workforce</w:t>
      </w:r>
      <w:r w:rsidRPr="008B549E">
        <w:rPr>
          <w:sz w:val="16"/>
        </w:rPr>
        <w:t>. Executives agree, with a large majority (84 percent) in the Deloitte–Manufacturing Institute study agreeing there is a talent shortage.</w:t>
      </w:r>
    </w:p>
    <w:p w:rsidR="00166C69" w:rsidRPr="008B549E" w:rsidRDefault="00166C69" w:rsidP="00166C69">
      <w:pPr>
        <w:rPr>
          <w:sz w:val="16"/>
        </w:rPr>
      </w:pPr>
      <w:r w:rsidRPr="008B549E">
        <w:rPr>
          <w:rStyle w:val="StyleUnderline"/>
        </w:rPr>
        <w:t>The demand for workers with STEM-related education, skills, and experience goes beyond manufacturing to include a wide swath of the economy</w:t>
      </w:r>
      <w:r w:rsidRPr="008B549E">
        <w:rPr>
          <w:sz w:val="16"/>
        </w:rPr>
        <w:t xml:space="preserve">, with technical skill sets in demand by numerous industries. For nearly two decades, Bayer has been conducting its Facts of Science Education surveys. Its 2013 survey focused on talent recruiters at 150 larger, Fortune 1000 companies and their experience and thoughts on current and future demand for STEM hires with two- and four-year degrees.9 The survey confirmed findings by others that </w:t>
      </w:r>
      <w:r w:rsidRPr="008B549E">
        <w:rPr>
          <w:rStyle w:val="StyleUnderline"/>
        </w:rPr>
        <w:t xml:space="preserve">the </w:t>
      </w:r>
      <w:r w:rsidRPr="006849A7">
        <w:rPr>
          <w:rStyle w:val="StyleUnderline"/>
          <w:highlight w:val="yellow"/>
        </w:rPr>
        <w:t>demand</w:t>
      </w:r>
      <w:r w:rsidRPr="008B549E">
        <w:rPr>
          <w:rStyle w:val="StyleUnderline"/>
        </w:rPr>
        <w:t xml:space="preserve"> for STEM skill sets </w:t>
      </w:r>
      <w:r w:rsidRPr="006849A7">
        <w:rPr>
          <w:rStyle w:val="StyleUnderline"/>
          <w:highlight w:val="yellow"/>
        </w:rPr>
        <w:t>spans both high-R&amp;D</w:t>
      </w:r>
      <w:r w:rsidRPr="008B549E">
        <w:rPr>
          <w:rStyle w:val="StyleUnderline"/>
        </w:rPr>
        <w:t xml:space="preserve"> or “STEM” </w:t>
      </w:r>
      <w:r w:rsidRPr="006849A7">
        <w:rPr>
          <w:rStyle w:val="StyleUnderline"/>
          <w:highlight w:val="yellow"/>
        </w:rPr>
        <w:t>companies</w:t>
      </w:r>
      <w:r w:rsidRPr="008B549E">
        <w:rPr>
          <w:rStyle w:val="StyleUnderline"/>
        </w:rPr>
        <w:t xml:space="preserve">/sectors </w:t>
      </w:r>
      <w:r w:rsidRPr="006849A7">
        <w:rPr>
          <w:rStyle w:val="StyleUnderline"/>
          <w:highlight w:val="yellow"/>
        </w:rPr>
        <w:t>as well as</w:t>
      </w:r>
      <w:r w:rsidRPr="008B549E">
        <w:rPr>
          <w:rStyle w:val="StyleUnderline"/>
        </w:rPr>
        <w:t xml:space="preserve"> increasingly in </w:t>
      </w:r>
      <w:r w:rsidRPr="006849A7">
        <w:rPr>
          <w:rStyle w:val="StyleUnderline"/>
          <w:highlight w:val="yellow"/>
        </w:rPr>
        <w:t>sectors</w:t>
      </w:r>
      <w:r w:rsidRPr="008B549E">
        <w:rPr>
          <w:rStyle w:val="StyleUnderline"/>
        </w:rPr>
        <w:t xml:space="preserve"> that are </w:t>
      </w:r>
      <w:r w:rsidRPr="006849A7">
        <w:rPr>
          <w:rStyle w:val="StyleUnderline"/>
          <w:highlight w:val="yellow"/>
        </w:rPr>
        <w:t>traditionally</w:t>
      </w:r>
      <w:r w:rsidRPr="008B549E">
        <w:rPr>
          <w:rStyle w:val="StyleUnderline"/>
        </w:rPr>
        <w:t xml:space="preserve"> </w:t>
      </w:r>
      <w:r w:rsidRPr="006849A7">
        <w:rPr>
          <w:rStyle w:val="StyleUnderline"/>
          <w:highlight w:val="yellow"/>
        </w:rPr>
        <w:t>considered to be “NonSTEM</w:t>
      </w:r>
      <w:r w:rsidRPr="008B549E">
        <w:rPr>
          <w:sz w:val="16"/>
        </w:rPr>
        <w:t>.” Key findings speak to both current and future demand and include the following:</w:t>
      </w:r>
    </w:p>
    <w:p w:rsidR="00166C69" w:rsidRPr="008B549E" w:rsidRDefault="00166C69" w:rsidP="00166C69">
      <w:pPr>
        <w:rPr>
          <w:sz w:val="16"/>
        </w:rPr>
      </w:pPr>
      <w:r w:rsidRPr="008B549E">
        <w:rPr>
          <w:sz w:val="16"/>
        </w:rPr>
        <w:t xml:space="preserve">Six in ten (59 percent) talent recruiters say </w:t>
      </w:r>
      <w:r w:rsidRPr="008B549E">
        <w:rPr>
          <w:rStyle w:val="StyleUnderline"/>
        </w:rPr>
        <w:t>four-year STEM degree graduates are “more in demand” than their non-STEM counterparts today</w:t>
      </w:r>
      <w:r w:rsidRPr="008B549E">
        <w:rPr>
          <w:sz w:val="16"/>
        </w:rPr>
        <w:t>; for two-year degree graduates the tilt toward STEM fields is 44 percent;</w:t>
      </w:r>
    </w:p>
    <w:p w:rsidR="00166C69" w:rsidRPr="008B549E" w:rsidRDefault="00166C69" w:rsidP="00166C69">
      <w:pPr>
        <w:rPr>
          <w:sz w:val="16"/>
        </w:rPr>
      </w:pPr>
      <w:r w:rsidRPr="008B549E">
        <w:rPr>
          <w:sz w:val="16"/>
        </w:rPr>
        <w:t>• Seven in ten (69 percent) say four-year STEM degree holders will be “more in demand” than their non-STEM counterparts 10 years from now; for two-year degree graduates in STEM fields the share is nearly half (47 percent);</w:t>
      </w:r>
    </w:p>
    <w:p w:rsidR="00166C69" w:rsidRPr="008B549E" w:rsidRDefault="00166C69" w:rsidP="00166C69">
      <w:pPr>
        <w:rPr>
          <w:sz w:val="16"/>
        </w:rPr>
      </w:pPr>
      <w:r w:rsidRPr="008B549E">
        <w:rPr>
          <w:sz w:val="16"/>
        </w:rPr>
        <w:t>• Two in three (67 percent) recruiters reported their companies are creating more STEM jobs than non-STEM jobs today;</w:t>
      </w:r>
    </w:p>
    <w:p w:rsidR="00166C69" w:rsidRPr="008B549E" w:rsidRDefault="00166C69" w:rsidP="00166C69">
      <w:pPr>
        <w:rPr>
          <w:sz w:val="16"/>
        </w:rPr>
      </w:pPr>
      <w:r w:rsidRPr="008B549E">
        <w:rPr>
          <w:sz w:val="16"/>
        </w:rPr>
        <w:t xml:space="preserve">• </w:t>
      </w:r>
      <w:r w:rsidRPr="0004539B">
        <w:rPr>
          <w:rStyle w:val="StyleUnderline"/>
          <w:highlight w:val="yellow"/>
        </w:rPr>
        <w:t xml:space="preserve">Just half of recruiters </w:t>
      </w:r>
      <w:r w:rsidRPr="006849A7">
        <w:rPr>
          <w:rStyle w:val="StyleUnderline"/>
          <w:highlight w:val="yellow"/>
        </w:rPr>
        <w:t>report</w:t>
      </w:r>
      <w:r w:rsidRPr="008B549E">
        <w:rPr>
          <w:rStyle w:val="StyleUnderline"/>
        </w:rPr>
        <w:t xml:space="preserve"> being able to find </w:t>
      </w:r>
      <w:r w:rsidRPr="006849A7">
        <w:rPr>
          <w:rStyle w:val="StyleUnderline"/>
          <w:highlight w:val="yellow"/>
        </w:rPr>
        <w:t>adequate</w:t>
      </w:r>
      <w:r w:rsidRPr="008B549E">
        <w:rPr>
          <w:rStyle w:val="StyleUnderline"/>
        </w:rPr>
        <w:t xml:space="preserve"> numbers of </w:t>
      </w:r>
      <w:r w:rsidRPr="006849A7">
        <w:rPr>
          <w:rStyle w:val="StyleUnderline"/>
          <w:highlight w:val="yellow"/>
        </w:rPr>
        <w:t>candidates</w:t>
      </w:r>
      <w:r w:rsidRPr="008B549E">
        <w:rPr>
          <w:rStyle w:val="StyleUnderline"/>
        </w:rPr>
        <w:t xml:space="preserve"> </w:t>
      </w:r>
      <w:r w:rsidRPr="006849A7">
        <w:rPr>
          <w:rStyle w:val="StyleUnderline"/>
          <w:highlight w:val="yellow"/>
        </w:rPr>
        <w:t>with STEM degrees</w:t>
      </w:r>
      <w:r w:rsidRPr="008B549E">
        <w:rPr>
          <w:rStyle w:val="StyleUnderline"/>
        </w:rPr>
        <w:t xml:space="preserve"> at both the two-year</w:t>
      </w:r>
      <w:r w:rsidRPr="008B549E">
        <w:rPr>
          <w:sz w:val="16"/>
        </w:rPr>
        <w:t xml:space="preserve"> (55 percent) </w:t>
      </w:r>
      <w:r w:rsidRPr="008B549E">
        <w:rPr>
          <w:rStyle w:val="StyleUnderline"/>
        </w:rPr>
        <w:t>and four-year</w:t>
      </w:r>
      <w:r w:rsidRPr="008B549E">
        <w:rPr>
          <w:sz w:val="16"/>
        </w:rPr>
        <w:t xml:space="preserve"> (50 percent) </w:t>
      </w:r>
      <w:r w:rsidRPr="008B549E">
        <w:rPr>
          <w:rStyle w:val="StyleUnderline"/>
        </w:rPr>
        <w:t>levels in a “timely manner</w:t>
      </w:r>
      <w:r w:rsidRPr="008B549E">
        <w:rPr>
          <w:sz w:val="16"/>
        </w:rPr>
        <w:t>.” Of these recruiters 90 percent plus believe it is due to a shortage of qualified candidates.</w:t>
      </w:r>
    </w:p>
    <w:p w:rsidR="00166C69" w:rsidRPr="008B549E" w:rsidRDefault="00166C69" w:rsidP="00166C69">
      <w:pPr>
        <w:rPr>
          <w:sz w:val="16"/>
        </w:rPr>
      </w:pPr>
      <w:r w:rsidRPr="006849A7">
        <w:rPr>
          <w:rStyle w:val="StyleUnderline"/>
          <w:highlight w:val="yellow"/>
        </w:rPr>
        <w:t>Federal</w:t>
      </w:r>
      <w:r w:rsidRPr="008B549E">
        <w:rPr>
          <w:rStyle w:val="StyleUnderline"/>
        </w:rPr>
        <w:t xml:space="preserve"> occupational </w:t>
      </w:r>
      <w:r w:rsidRPr="006849A7">
        <w:rPr>
          <w:rStyle w:val="StyleUnderline"/>
          <w:highlight w:val="yellow"/>
        </w:rPr>
        <w:t>projections</w:t>
      </w:r>
      <w:r w:rsidRPr="008B549E">
        <w:rPr>
          <w:sz w:val="16"/>
        </w:rPr>
        <w:t xml:space="preserve"> echo these studies</w:t>
      </w:r>
      <w:r w:rsidRPr="006849A7">
        <w:rPr>
          <w:sz w:val="16"/>
        </w:rPr>
        <w:t xml:space="preserve">, </w:t>
      </w:r>
      <w:r w:rsidRPr="006849A7">
        <w:rPr>
          <w:rStyle w:val="StyleUnderline"/>
          <w:highlight w:val="yellow"/>
        </w:rPr>
        <w:t>show</w:t>
      </w:r>
      <w:r w:rsidRPr="006849A7">
        <w:rPr>
          <w:sz w:val="16"/>
        </w:rPr>
        <w:t>ing</w:t>
      </w:r>
      <w:r w:rsidRPr="008B549E">
        <w:rPr>
          <w:sz w:val="16"/>
        </w:rPr>
        <w:t xml:space="preserve"> </w:t>
      </w:r>
      <w:r w:rsidRPr="006849A7">
        <w:rPr>
          <w:rStyle w:val="Emphasis"/>
          <w:highlight w:val="yellow"/>
        </w:rPr>
        <w:t>strong demand for STEM workers</w:t>
      </w:r>
      <w:r w:rsidRPr="008B549E">
        <w:rPr>
          <w:sz w:val="16"/>
        </w:rPr>
        <w:t xml:space="preserve">—they continue to show </w:t>
      </w:r>
      <w:r w:rsidRPr="008B549E">
        <w:rPr>
          <w:rStyle w:val="StyleUnderline"/>
        </w:rPr>
        <w:t>STEM-related jobs outpac</w:t>
      </w:r>
      <w:r w:rsidRPr="008B549E">
        <w:rPr>
          <w:sz w:val="16"/>
        </w:rPr>
        <w:t xml:space="preserve">ing </w:t>
      </w:r>
      <w:r w:rsidRPr="008B549E">
        <w:rPr>
          <w:rStyle w:val="StyleUnderline"/>
        </w:rPr>
        <w:t>the demand for workers overall</w:t>
      </w:r>
      <w:r w:rsidRPr="008B549E">
        <w:rPr>
          <w:sz w:val="16"/>
        </w:rPr>
        <w:t xml:space="preserve"> (FIGURE 2).</w:t>
      </w:r>
    </w:p>
    <w:p w:rsidR="00166C69" w:rsidRPr="009528D8" w:rsidRDefault="00166C69" w:rsidP="00166C69">
      <w:pPr>
        <w:pStyle w:val="Heading4"/>
      </w:pPr>
      <w:r>
        <w:t xml:space="preserve">Specifically, it crushes </w:t>
      </w:r>
      <w:r>
        <w:rPr>
          <w:u w:val="single"/>
        </w:rPr>
        <w:t>biotechnology</w:t>
      </w:r>
      <w:r>
        <w:t xml:space="preserve"> and </w:t>
      </w:r>
      <w:r>
        <w:rPr>
          <w:u w:val="single"/>
        </w:rPr>
        <w:t>pharmaceutical</w:t>
      </w:r>
      <w:r>
        <w:t xml:space="preserve"> innovation</w:t>
      </w:r>
    </w:p>
    <w:p w:rsidR="00166C69" w:rsidRPr="00FA7F51" w:rsidRDefault="00166C69" w:rsidP="00166C69">
      <w:r w:rsidRPr="00FA7F51">
        <w:rPr>
          <w:rStyle w:val="Style13ptBold"/>
        </w:rPr>
        <w:t>TP 17</w:t>
      </w:r>
      <w:r>
        <w:t xml:space="preserve"> – TEConomy Partners LLC, research, analysis, and strategy firm for innovation-based economic development, “Enhancing Today’s STEM Workforce to Ensure Tomorrow’s New Medicines: Biopharmaceutical Industry Partnerships with U.S. Colleges and Universities,” June 2017, http://phrma-docs.phrma.org/files/dmfile/TEConomy-PhRMA-STEM-Report-Final.pdf</w:t>
      </w:r>
    </w:p>
    <w:p w:rsidR="00166C69" w:rsidRPr="000F65FC" w:rsidRDefault="00166C69" w:rsidP="00166C69">
      <w:pPr>
        <w:rPr>
          <w:sz w:val="16"/>
        </w:rPr>
      </w:pPr>
      <w:r w:rsidRPr="000F65FC">
        <w:rPr>
          <w:sz w:val="16"/>
        </w:rPr>
        <w:t xml:space="preserve">Virtually </w:t>
      </w:r>
      <w:r w:rsidRPr="00111724">
        <w:rPr>
          <w:rStyle w:val="Emphasis"/>
          <w:highlight w:val="yellow"/>
        </w:rPr>
        <w:t>all elements of</w:t>
      </w:r>
      <w:r w:rsidRPr="000F65FC">
        <w:rPr>
          <w:rStyle w:val="Emphasis"/>
        </w:rPr>
        <w:t xml:space="preserve"> the innovative </w:t>
      </w:r>
      <w:r w:rsidRPr="00111724">
        <w:rPr>
          <w:rStyle w:val="Emphasis"/>
          <w:highlight w:val="yellow"/>
        </w:rPr>
        <w:t>biopharma</w:t>
      </w:r>
      <w:r w:rsidRPr="00111724">
        <w:rPr>
          <w:rStyle w:val="Emphasis"/>
        </w:rPr>
        <w:t>ceutical</w:t>
      </w:r>
      <w:r w:rsidRPr="000F65FC">
        <w:rPr>
          <w:rStyle w:val="Emphasis"/>
        </w:rPr>
        <w:t xml:space="preserve"> enterprise</w:t>
      </w:r>
      <w:r w:rsidRPr="000F65FC">
        <w:rPr>
          <w:sz w:val="16"/>
        </w:rPr>
        <w:t xml:space="preserve"> </w:t>
      </w:r>
      <w:r w:rsidRPr="000F65FC">
        <w:rPr>
          <w:rStyle w:val="StyleUnderline"/>
        </w:rPr>
        <w:t xml:space="preserve">from discovery and development to manufacturing and delivery of new medicines </w:t>
      </w:r>
      <w:r w:rsidRPr="00111724">
        <w:rPr>
          <w:rStyle w:val="StyleUnderline"/>
          <w:highlight w:val="yellow"/>
        </w:rPr>
        <w:t xml:space="preserve">require </w:t>
      </w:r>
      <w:r w:rsidRPr="00111724">
        <w:rPr>
          <w:rStyle w:val="Emphasis"/>
          <w:highlight w:val="yellow"/>
        </w:rPr>
        <w:t>well-educated</w:t>
      </w:r>
      <w:r w:rsidRPr="000F65FC">
        <w:rPr>
          <w:rStyle w:val="Emphasis"/>
        </w:rPr>
        <w:t xml:space="preserve">, highly </w:t>
      </w:r>
      <w:r w:rsidRPr="00111724">
        <w:rPr>
          <w:rStyle w:val="Emphasis"/>
          <w:highlight w:val="yellow"/>
        </w:rPr>
        <w:t>skilled</w:t>
      </w:r>
      <w:r w:rsidRPr="000F65FC">
        <w:rPr>
          <w:rStyle w:val="Emphasis"/>
        </w:rPr>
        <w:t xml:space="preserve"> and talented </w:t>
      </w:r>
      <w:r w:rsidRPr="00111724">
        <w:rPr>
          <w:rStyle w:val="Emphasis"/>
          <w:highlight w:val="yellow"/>
        </w:rPr>
        <w:t>individuals</w:t>
      </w:r>
      <w:r w:rsidRPr="00111724">
        <w:rPr>
          <w:sz w:val="16"/>
          <w:highlight w:val="yellow"/>
        </w:rPr>
        <w:t>,</w:t>
      </w:r>
      <w:r w:rsidRPr="000F65FC">
        <w:rPr>
          <w:sz w:val="16"/>
        </w:rPr>
        <w:t xml:space="preserve"> </w:t>
      </w:r>
      <w:r w:rsidRPr="000F65FC">
        <w:rPr>
          <w:rStyle w:val="StyleUnderline"/>
        </w:rPr>
        <w:t xml:space="preserve">particularly </w:t>
      </w:r>
      <w:r w:rsidRPr="00111724">
        <w:rPr>
          <w:rStyle w:val="StyleUnderline"/>
          <w:highlight w:val="yellow"/>
        </w:rPr>
        <w:t>in</w:t>
      </w:r>
      <w:r w:rsidRPr="000F65FC">
        <w:rPr>
          <w:sz w:val="16"/>
        </w:rPr>
        <w:t xml:space="preserve"> the fields of science, technology, engineering, and mathematics (</w:t>
      </w:r>
      <w:r w:rsidRPr="00111724">
        <w:rPr>
          <w:rStyle w:val="StyleUnderline"/>
          <w:highlight w:val="yellow"/>
        </w:rPr>
        <w:t>STEM</w:t>
      </w:r>
      <w:r w:rsidRPr="000F65FC">
        <w:rPr>
          <w:sz w:val="16"/>
        </w:rPr>
        <w:t xml:space="preserve">). In fact, </w:t>
      </w:r>
      <w:r w:rsidRPr="00111724">
        <w:rPr>
          <w:rStyle w:val="StyleUnderline"/>
          <w:highlight w:val="yellow"/>
        </w:rPr>
        <w:t xml:space="preserve">one of the </w:t>
      </w:r>
      <w:r w:rsidRPr="00111724">
        <w:rPr>
          <w:rStyle w:val="Emphasis"/>
          <w:highlight w:val="yellow"/>
        </w:rPr>
        <w:t>most important elements</w:t>
      </w:r>
      <w:r w:rsidRPr="000F65FC">
        <w:rPr>
          <w:sz w:val="16"/>
        </w:rPr>
        <w:t xml:space="preserve"> of success </w:t>
      </w:r>
      <w:r w:rsidRPr="00111724">
        <w:rPr>
          <w:rStyle w:val="StyleUnderline"/>
          <w:highlight w:val="yellow"/>
        </w:rPr>
        <w:t>for</w:t>
      </w:r>
      <w:r w:rsidRPr="000F65FC">
        <w:rPr>
          <w:sz w:val="16"/>
        </w:rPr>
        <w:t xml:space="preserve"> </w:t>
      </w:r>
      <w:r w:rsidRPr="000F65FC">
        <w:rPr>
          <w:rStyle w:val="StyleUnderline"/>
        </w:rPr>
        <w:t xml:space="preserve">the </w:t>
      </w:r>
      <w:r w:rsidRPr="00111724">
        <w:rPr>
          <w:rStyle w:val="StyleUnderline"/>
          <w:highlight w:val="yellow"/>
        </w:rPr>
        <w:t>innovative</w:t>
      </w:r>
      <w:r w:rsidRPr="000F65FC">
        <w:rPr>
          <w:rStyle w:val="StyleUnderline"/>
        </w:rPr>
        <w:t xml:space="preserve"> </w:t>
      </w:r>
      <w:r w:rsidRPr="00111724">
        <w:rPr>
          <w:rStyle w:val="StyleUnderline"/>
          <w:highlight w:val="yellow"/>
        </w:rPr>
        <w:t>biopharma</w:t>
      </w:r>
      <w:r w:rsidRPr="000F65FC">
        <w:rPr>
          <w:rStyle w:val="StyleUnderline"/>
        </w:rPr>
        <w:t xml:space="preserve">ceutical sector </w:t>
      </w:r>
      <w:r w:rsidRPr="00111724">
        <w:rPr>
          <w:rStyle w:val="StyleUnderline"/>
          <w:highlight w:val="yellow"/>
        </w:rPr>
        <w:t>is</w:t>
      </w:r>
      <w:r w:rsidRPr="000F65FC">
        <w:rPr>
          <w:sz w:val="16"/>
        </w:rPr>
        <w:t xml:space="preserve"> the </w:t>
      </w:r>
      <w:r w:rsidRPr="00111724">
        <w:rPr>
          <w:rStyle w:val="StyleUnderline"/>
          <w:highlight w:val="yellow"/>
        </w:rPr>
        <w:t>talented people</w:t>
      </w:r>
      <w:r w:rsidRPr="000F65FC">
        <w:rPr>
          <w:sz w:val="16"/>
        </w:rPr>
        <w:t xml:space="preserve"> who dedicate their lives to the discovery, development, and manufacturing of new treatments and cures to meet the needs of America’s patients.</w:t>
      </w:r>
    </w:p>
    <w:p w:rsidR="00166C69" w:rsidRPr="000F65FC" w:rsidRDefault="00166C69" w:rsidP="00166C69">
      <w:pPr>
        <w:rPr>
          <w:sz w:val="16"/>
        </w:rPr>
      </w:pPr>
      <w:r w:rsidRPr="000F65FC">
        <w:rPr>
          <w:sz w:val="16"/>
        </w:rPr>
        <w:t xml:space="preserve">Biopharmaceutical and other industry executives in the United States are increasingly speaking out about the challenges associated with </w:t>
      </w:r>
      <w:r w:rsidRPr="00111724">
        <w:rPr>
          <w:rStyle w:val="StyleUnderline"/>
          <w:highlight w:val="yellow"/>
        </w:rPr>
        <w:t>finding</w:t>
      </w:r>
      <w:r w:rsidRPr="000F65FC">
        <w:rPr>
          <w:rStyle w:val="StyleUnderline"/>
        </w:rPr>
        <w:t xml:space="preserve"> and retaining </w:t>
      </w:r>
      <w:r w:rsidRPr="00111724">
        <w:rPr>
          <w:rStyle w:val="StyleUnderline"/>
          <w:highlight w:val="yellow"/>
        </w:rPr>
        <w:t>STEM</w:t>
      </w:r>
      <w:r w:rsidRPr="000F65FC">
        <w:rPr>
          <w:rStyle w:val="StyleUnderline"/>
        </w:rPr>
        <w:t xml:space="preserve">-related </w:t>
      </w:r>
      <w:r w:rsidRPr="00111724">
        <w:rPr>
          <w:rStyle w:val="StyleUnderline"/>
          <w:highlight w:val="yellow"/>
        </w:rPr>
        <w:t>talent</w:t>
      </w:r>
      <w:r w:rsidRPr="000F65FC">
        <w:rPr>
          <w:sz w:val="16"/>
        </w:rPr>
        <w:t xml:space="preserve">, and how this challenge </w:t>
      </w:r>
      <w:r w:rsidRPr="00111724">
        <w:rPr>
          <w:rStyle w:val="StyleUnderline"/>
          <w:highlight w:val="yellow"/>
        </w:rPr>
        <w:t>is placing a strain</w:t>
      </w:r>
      <w:r w:rsidRPr="000F65FC">
        <w:rPr>
          <w:rStyle w:val="StyleUnderline"/>
        </w:rPr>
        <w:t xml:space="preserve"> on their ability to compete</w:t>
      </w:r>
      <w:r w:rsidRPr="000F65FC">
        <w:rPr>
          <w:sz w:val="16"/>
        </w:rPr>
        <w:t xml:space="preserve"> not just with other competitors in the United States but with other countries, many of which continue to make substantial investments in STEM education while the United States struggles to bridge the gap. </w:t>
      </w:r>
      <w:r w:rsidRPr="000F65FC">
        <w:rPr>
          <w:rStyle w:val="StyleUnderline"/>
        </w:rPr>
        <w:t>The strain is felt by U.S. manufacturers broadly</w:t>
      </w:r>
      <w:r w:rsidRPr="000F65FC">
        <w:rPr>
          <w:sz w:val="16"/>
        </w:rPr>
        <w:t xml:space="preserve"> as they work to fill open positions and see first-hand a significant “skills gap” (see text box).</w:t>
      </w:r>
    </w:p>
    <w:p w:rsidR="00166C69" w:rsidRPr="000F65FC" w:rsidRDefault="00166C69" w:rsidP="00166C69">
      <w:pPr>
        <w:rPr>
          <w:sz w:val="16"/>
        </w:rPr>
      </w:pPr>
      <w:r w:rsidRPr="000F65FC">
        <w:rPr>
          <w:sz w:val="16"/>
        </w:rPr>
        <w:t>Across the U.S. economy, STEM-related occupations play an increasingly important role in driving innovation and ultimately economic growth. The origins of the challenges experienced by employers can be traced to the early stage of the nation’s talent development pipeline where U.S. students at all levels are demonstrating a lack of basic proficiency in STEM-related subjects and lagging behind their international counterparts in achievement. Ultimately, U.S. students are less likely than those in competitor nations to pursue STEM-related studies in college, which directly corresponds with chosen career paths.</w:t>
      </w:r>
    </w:p>
    <w:p w:rsidR="00166C69" w:rsidRPr="000F65FC" w:rsidRDefault="00166C69" w:rsidP="00166C69">
      <w:pPr>
        <w:rPr>
          <w:sz w:val="16"/>
        </w:rPr>
      </w:pPr>
      <w:r w:rsidRPr="000F65FC">
        <w:rPr>
          <w:rStyle w:val="StyleUnderline"/>
        </w:rPr>
        <w:t xml:space="preserve">The implications for the U.S. </w:t>
      </w:r>
      <w:r w:rsidRPr="00111724">
        <w:rPr>
          <w:rStyle w:val="StyleUnderline"/>
          <w:highlight w:val="yellow"/>
        </w:rPr>
        <w:t>biopharma</w:t>
      </w:r>
      <w:r w:rsidRPr="00111724">
        <w:rPr>
          <w:rStyle w:val="StyleUnderline"/>
        </w:rPr>
        <w:t>ceutical</w:t>
      </w:r>
      <w:r w:rsidRPr="000F65FC">
        <w:rPr>
          <w:sz w:val="16"/>
        </w:rPr>
        <w:t xml:space="preserve"> and other innovation- and STEM-intensive sectors </w:t>
      </w:r>
      <w:r w:rsidRPr="000F65FC">
        <w:rPr>
          <w:rStyle w:val="StyleUnderline"/>
        </w:rPr>
        <w:t>are stark as</w:t>
      </w:r>
      <w:r w:rsidRPr="000F65FC">
        <w:rPr>
          <w:sz w:val="16"/>
        </w:rPr>
        <w:t xml:space="preserve"> </w:t>
      </w:r>
      <w:r w:rsidRPr="000F65FC">
        <w:rPr>
          <w:rStyle w:val="StyleUnderline"/>
        </w:rPr>
        <w:t xml:space="preserve">they </w:t>
      </w:r>
      <w:r w:rsidRPr="00111724">
        <w:rPr>
          <w:rStyle w:val="StyleUnderline"/>
          <w:highlight w:val="yellow"/>
        </w:rPr>
        <w:t>face</w:t>
      </w:r>
      <w:r w:rsidRPr="000F65FC">
        <w:rPr>
          <w:rStyle w:val="StyleUnderline"/>
        </w:rPr>
        <w:t xml:space="preserve"> </w:t>
      </w:r>
      <w:r w:rsidRPr="00111724">
        <w:rPr>
          <w:rStyle w:val="StyleUnderline"/>
          <w:highlight w:val="yellow"/>
        </w:rPr>
        <w:t xml:space="preserve">the </w:t>
      </w:r>
      <w:r w:rsidRPr="00111724">
        <w:rPr>
          <w:rStyle w:val="Emphasis"/>
          <w:highlight w:val="yellow"/>
        </w:rPr>
        <w:t>greatest risks</w:t>
      </w:r>
      <w:r w:rsidRPr="000F65FC">
        <w:rPr>
          <w:rStyle w:val="StyleUnderline"/>
        </w:rPr>
        <w:t xml:space="preserve"> and </w:t>
      </w:r>
      <w:r w:rsidRPr="000F65FC">
        <w:rPr>
          <w:rStyle w:val="Emphasis"/>
        </w:rPr>
        <w:t>competitive challenges</w:t>
      </w:r>
      <w:r w:rsidRPr="000F65FC">
        <w:rPr>
          <w:sz w:val="16"/>
        </w:rPr>
        <w:t xml:space="preserve"> </w:t>
      </w:r>
      <w:r w:rsidRPr="00111724">
        <w:rPr>
          <w:rStyle w:val="StyleUnderline"/>
          <w:highlight w:val="yellow"/>
        </w:rPr>
        <w:t>when there are shortages of</w:t>
      </w:r>
      <w:r w:rsidRPr="000F65FC">
        <w:rPr>
          <w:rStyle w:val="StyleUnderline"/>
        </w:rPr>
        <w:t xml:space="preserve"> qualified workers with </w:t>
      </w:r>
      <w:r w:rsidRPr="00111724">
        <w:rPr>
          <w:rStyle w:val="StyleUnderline"/>
          <w:highlight w:val="yellow"/>
        </w:rPr>
        <w:t>STEM</w:t>
      </w:r>
      <w:r w:rsidRPr="000F65FC">
        <w:rPr>
          <w:rStyle w:val="StyleUnderline"/>
        </w:rPr>
        <w:t xml:space="preserve">-related </w:t>
      </w:r>
      <w:r w:rsidRPr="00111724">
        <w:rPr>
          <w:rStyle w:val="StyleUnderline"/>
          <w:highlight w:val="yellow"/>
        </w:rPr>
        <w:t>skills</w:t>
      </w:r>
      <w:r w:rsidRPr="000F65FC">
        <w:rPr>
          <w:rStyle w:val="StyleUnderline"/>
        </w:rPr>
        <w:t xml:space="preserve"> and expertise in the U.S. labor pool</w:t>
      </w:r>
      <w:r w:rsidRPr="000F65FC">
        <w:rPr>
          <w:sz w:val="16"/>
        </w:rPr>
        <w:t xml:space="preserve">. </w:t>
      </w:r>
      <w:r w:rsidRPr="00111724">
        <w:rPr>
          <w:rStyle w:val="StyleUnderline"/>
          <w:highlight w:val="yellow"/>
        </w:rPr>
        <w:t>Biopharma</w:t>
      </w:r>
      <w:r w:rsidRPr="000F65FC">
        <w:rPr>
          <w:rStyle w:val="StyleUnderline"/>
        </w:rPr>
        <w:t>ceutical manufacturing</w:t>
      </w:r>
      <w:r w:rsidRPr="000F65FC">
        <w:rPr>
          <w:sz w:val="16"/>
        </w:rPr>
        <w:t xml:space="preserve">, for example, </w:t>
      </w:r>
      <w:r w:rsidRPr="00111724">
        <w:rPr>
          <w:rStyle w:val="StyleUnderline"/>
          <w:highlight w:val="yellow"/>
        </w:rPr>
        <w:t>employs</w:t>
      </w:r>
      <w:r w:rsidRPr="000F65FC">
        <w:rPr>
          <w:rStyle w:val="StyleUnderline"/>
        </w:rPr>
        <w:t xml:space="preserve"> more than </w:t>
      </w:r>
      <w:r w:rsidRPr="00111724">
        <w:rPr>
          <w:rStyle w:val="Emphasis"/>
          <w:highlight w:val="yellow"/>
        </w:rPr>
        <w:t>four times the</w:t>
      </w:r>
      <w:r w:rsidRPr="000F65FC">
        <w:rPr>
          <w:rStyle w:val="Emphasis"/>
        </w:rPr>
        <w:t xml:space="preserve"> share of </w:t>
      </w:r>
      <w:r w:rsidRPr="00111724">
        <w:rPr>
          <w:rStyle w:val="Emphasis"/>
          <w:highlight w:val="yellow"/>
        </w:rPr>
        <w:t>STEM workers</w:t>
      </w:r>
      <w:r w:rsidRPr="000F65FC">
        <w:rPr>
          <w:sz w:val="16"/>
        </w:rPr>
        <w:t xml:space="preserve"> </w:t>
      </w:r>
      <w:r w:rsidRPr="00111724">
        <w:rPr>
          <w:rStyle w:val="StyleUnderline"/>
          <w:highlight w:val="yellow"/>
        </w:rPr>
        <w:t>relative to the</w:t>
      </w:r>
      <w:r w:rsidRPr="000F65FC">
        <w:rPr>
          <w:rStyle w:val="StyleUnderline"/>
        </w:rPr>
        <w:t xml:space="preserve"> overall </w:t>
      </w:r>
      <w:r w:rsidRPr="00111724">
        <w:rPr>
          <w:rStyle w:val="StyleUnderline"/>
          <w:highlight w:val="yellow"/>
        </w:rPr>
        <w:t>economy</w:t>
      </w:r>
      <w:r w:rsidRPr="000F65FC">
        <w:rPr>
          <w:sz w:val="16"/>
        </w:rPr>
        <w:t xml:space="preserve"> in jobs that span the drug development process.</w:t>
      </w:r>
    </w:p>
    <w:p w:rsidR="00166C69" w:rsidRPr="000F65FC" w:rsidRDefault="00166C69" w:rsidP="00166C69">
      <w:pPr>
        <w:rPr>
          <w:sz w:val="16"/>
        </w:rPr>
      </w:pPr>
      <w:r w:rsidRPr="000F65FC">
        <w:rPr>
          <w:sz w:val="16"/>
        </w:rPr>
        <w:t xml:space="preserve">Facing these challenges, the industry, not standing idly by, is engaged on many fronts to ensure a high-quality workforce and to maintain the U.S. role as the global leader in innovative biopharmaceutical research and development into the future. This report builds on the findings of a 2014 STEM education study commissioned by the Pharmaceutical Research and Manufacturers of America (PhRMA) that was the first-ever systematic survey of leading biopharmaceutical company efforts to support STEM at all educational levels within the United States. That report found innovative biopharmaceutical companies are engaging on all educational levels across the United States to improve student achievement and foster interest in pursuing STEM-related classes in elementary and high school as well as in college and ultimately as a career. </w:t>
      </w:r>
      <w:r w:rsidRPr="00111724">
        <w:rPr>
          <w:rStyle w:val="StyleUnderline"/>
          <w:highlight w:val="yellow"/>
        </w:rPr>
        <w:t>Biopharma</w:t>
      </w:r>
      <w:r w:rsidRPr="00111724">
        <w:rPr>
          <w:rStyle w:val="StyleUnderline"/>
        </w:rPr>
        <w:t>ceutical</w:t>
      </w:r>
      <w:r w:rsidRPr="000F65FC">
        <w:rPr>
          <w:rStyle w:val="StyleUnderline"/>
        </w:rPr>
        <w:t xml:space="preserve"> companies </w:t>
      </w:r>
      <w:r w:rsidRPr="00111724">
        <w:rPr>
          <w:rStyle w:val="StyleUnderline"/>
          <w:highlight w:val="yellow"/>
        </w:rPr>
        <w:t xml:space="preserve">require a </w:t>
      </w:r>
      <w:r w:rsidRPr="00111724">
        <w:rPr>
          <w:rStyle w:val="Emphasis"/>
          <w:highlight w:val="yellow"/>
        </w:rPr>
        <w:t>very broad range of STEM talent</w:t>
      </w:r>
      <w:r w:rsidRPr="000F65FC">
        <w:rPr>
          <w:sz w:val="16"/>
        </w:rPr>
        <w:t xml:space="preserve"> </w:t>
      </w:r>
      <w:r w:rsidRPr="00111724">
        <w:rPr>
          <w:rStyle w:val="StyleUnderline"/>
          <w:highlight w:val="yellow"/>
        </w:rPr>
        <w:t>from</w:t>
      </w:r>
      <w:r w:rsidRPr="000F65FC">
        <w:rPr>
          <w:rStyle w:val="StyleUnderline"/>
        </w:rPr>
        <w:t xml:space="preserve"> high school graduates with specialized training to work on highly </w:t>
      </w:r>
      <w:r w:rsidRPr="00111724">
        <w:rPr>
          <w:rStyle w:val="StyleUnderline"/>
          <w:highlight w:val="yellow"/>
        </w:rPr>
        <w:t>complex</w:t>
      </w:r>
      <w:r w:rsidRPr="000F65FC">
        <w:rPr>
          <w:rStyle w:val="StyleUnderline"/>
        </w:rPr>
        <w:t xml:space="preserve"> </w:t>
      </w:r>
      <w:r w:rsidRPr="00111724">
        <w:rPr>
          <w:rStyle w:val="StyleUnderline"/>
          <w:highlight w:val="yellow"/>
        </w:rPr>
        <w:t>manufacturing lines, to</w:t>
      </w:r>
      <w:r w:rsidRPr="000F65FC">
        <w:rPr>
          <w:rStyle w:val="StyleUnderline"/>
        </w:rPr>
        <w:t xml:space="preserve"> college graduates who are </w:t>
      </w:r>
      <w:r w:rsidRPr="00111724">
        <w:rPr>
          <w:rStyle w:val="StyleUnderline"/>
          <w:highlight w:val="yellow"/>
        </w:rPr>
        <w:t>statisticians and computer scientists</w:t>
      </w:r>
      <w:r w:rsidRPr="000F65FC">
        <w:rPr>
          <w:sz w:val="16"/>
        </w:rPr>
        <w:t xml:space="preserve"> to assess ever-growing amounts of data collected through clinical trials, to physicians and a range of workers with doctoral degrees involved in developing tomorrow’s new treatments and cures to meet patient needs. Recognizing that </w:t>
      </w:r>
      <w:r w:rsidRPr="00111724">
        <w:rPr>
          <w:rStyle w:val="StyleUnderline"/>
          <w:highlight w:val="yellow"/>
        </w:rPr>
        <w:t>the pipeline</w:t>
      </w:r>
      <w:r w:rsidRPr="000F65FC">
        <w:rPr>
          <w:rStyle w:val="StyleUnderline"/>
        </w:rPr>
        <w:t xml:space="preserve"> for STEM talent </w:t>
      </w:r>
      <w:r w:rsidRPr="00111724">
        <w:rPr>
          <w:rStyle w:val="StyleUnderline"/>
          <w:highlight w:val="yellow"/>
        </w:rPr>
        <w:t>is dependent on the</w:t>
      </w:r>
      <w:r w:rsidRPr="000F65FC">
        <w:rPr>
          <w:rStyle w:val="StyleUnderline"/>
        </w:rPr>
        <w:t xml:space="preserve"> </w:t>
      </w:r>
      <w:r w:rsidRPr="000F65FC">
        <w:rPr>
          <w:rStyle w:val="Emphasis"/>
        </w:rPr>
        <w:t xml:space="preserve">training and </w:t>
      </w:r>
      <w:r w:rsidRPr="00111724">
        <w:rPr>
          <w:rStyle w:val="Emphasis"/>
          <w:highlight w:val="yellow"/>
        </w:rPr>
        <w:t>expertise of educators</w:t>
      </w:r>
      <w:r w:rsidRPr="000F65FC">
        <w:rPr>
          <w:sz w:val="16"/>
        </w:rPr>
        <w:t>, companies are increasingly supporting and developing creative ways to work with educators to enhance their knowledge and skills, including partnering with schools to provide access to life sciences lab equipment and lab techniques and to provide a range of other hands-on, experiential opportunities for educators as well as students.1</w:t>
      </w:r>
    </w:p>
    <w:p w:rsidR="00166C69" w:rsidRPr="00481059" w:rsidRDefault="00166C69" w:rsidP="00166C69">
      <w:pPr>
        <w:pStyle w:val="Heading4"/>
      </w:pPr>
      <w:r>
        <w:t xml:space="preserve">A </w:t>
      </w:r>
      <w:r w:rsidRPr="00481059">
        <w:rPr>
          <w:u w:val="single"/>
        </w:rPr>
        <w:t>stable supply</w:t>
      </w:r>
      <w:r>
        <w:t xml:space="preserve"> of </w:t>
      </w:r>
      <w:r w:rsidRPr="00481059">
        <w:rPr>
          <w:u w:val="single"/>
        </w:rPr>
        <w:t>STEM-educated workers</w:t>
      </w:r>
      <w:r>
        <w:t xml:space="preserve"> is critical to </w:t>
      </w:r>
      <w:r>
        <w:rPr>
          <w:u w:val="single"/>
        </w:rPr>
        <w:t>all parts</w:t>
      </w:r>
      <w:r>
        <w:t xml:space="preserve"> of biopharmaceutical innovation---key to </w:t>
      </w:r>
      <w:r w:rsidRPr="00481059">
        <w:rPr>
          <w:u w:val="single"/>
        </w:rPr>
        <w:t>R&amp;D</w:t>
      </w:r>
      <w:r>
        <w:t xml:space="preserve">, </w:t>
      </w:r>
      <w:r w:rsidRPr="00481059">
        <w:rPr>
          <w:u w:val="single"/>
        </w:rPr>
        <w:t>manufacturing</w:t>
      </w:r>
      <w:r>
        <w:t xml:space="preserve">, and </w:t>
      </w:r>
      <w:r w:rsidRPr="00481059">
        <w:rPr>
          <w:u w:val="single"/>
        </w:rPr>
        <w:t>distribution</w:t>
      </w:r>
    </w:p>
    <w:p w:rsidR="00166C69" w:rsidRPr="00FA7F51" w:rsidRDefault="00166C69" w:rsidP="00166C69">
      <w:r w:rsidRPr="00FA7F51">
        <w:rPr>
          <w:rStyle w:val="Style13ptBold"/>
        </w:rPr>
        <w:t>TP 17</w:t>
      </w:r>
      <w:r>
        <w:t xml:space="preserve"> – TEConomy Partners LLC, research, analysis, and strategy firm for innovation-based economic development, “Enhancing Today’s STEM Workforce to Ensure Tomorrow’s New Medicines: Biopharmaceutical Industry Partnerships with U.S. Colleges and Universities,” June 2017, http://phrma-docs.phrma.org/files/dmfile/TEConomy-PhRMA-STEM-Report-Final.pdf</w:t>
      </w:r>
    </w:p>
    <w:p w:rsidR="00166C69" w:rsidRPr="00F26EF7" w:rsidRDefault="00166C69" w:rsidP="00166C69">
      <w:pPr>
        <w:rPr>
          <w:sz w:val="16"/>
        </w:rPr>
      </w:pPr>
      <w:r w:rsidRPr="00475C1F">
        <w:rPr>
          <w:rStyle w:val="StyleUnderline"/>
        </w:rPr>
        <w:t xml:space="preserve">The </w:t>
      </w:r>
      <w:r w:rsidRPr="006849A7">
        <w:rPr>
          <w:rStyle w:val="StyleUnderline"/>
          <w:highlight w:val="yellow"/>
        </w:rPr>
        <w:t>biopharma</w:t>
      </w:r>
      <w:r w:rsidRPr="00475C1F">
        <w:rPr>
          <w:rStyle w:val="StyleUnderline"/>
        </w:rPr>
        <w:t xml:space="preserve">ceutical industry </w:t>
      </w:r>
      <w:r w:rsidRPr="006849A7">
        <w:rPr>
          <w:rStyle w:val="StyleUnderline"/>
          <w:highlight w:val="yellow"/>
        </w:rPr>
        <w:t>has wide</w:t>
      </w:r>
      <w:r w:rsidRPr="00475C1F">
        <w:rPr>
          <w:rStyle w:val="StyleUnderline"/>
        </w:rPr>
        <w:t xml:space="preserve"> and varied </w:t>
      </w:r>
      <w:r w:rsidRPr="006849A7">
        <w:rPr>
          <w:rStyle w:val="StyleUnderline"/>
          <w:highlight w:val="yellow"/>
        </w:rPr>
        <w:t>needs for talented individuals</w:t>
      </w:r>
      <w:r w:rsidRPr="00475C1F">
        <w:rPr>
          <w:rStyle w:val="StyleUnderline"/>
        </w:rPr>
        <w:t xml:space="preserve"> </w:t>
      </w:r>
      <w:r w:rsidRPr="006849A7">
        <w:rPr>
          <w:rStyle w:val="StyleUnderline"/>
          <w:highlight w:val="yellow"/>
        </w:rPr>
        <w:t>across a</w:t>
      </w:r>
      <w:r w:rsidRPr="00475C1F">
        <w:rPr>
          <w:rStyle w:val="StyleUnderline"/>
        </w:rPr>
        <w:t xml:space="preserve">n innovation </w:t>
      </w:r>
      <w:r w:rsidRPr="006849A7">
        <w:rPr>
          <w:rStyle w:val="StyleUnderline"/>
          <w:highlight w:val="yellow"/>
        </w:rPr>
        <w:t xml:space="preserve">pipeline that spans </w:t>
      </w:r>
      <w:r w:rsidRPr="006849A7">
        <w:rPr>
          <w:rStyle w:val="Emphasis"/>
          <w:highlight w:val="yellow"/>
        </w:rPr>
        <w:t>R&amp;D</w:t>
      </w:r>
      <w:r w:rsidRPr="00F26EF7">
        <w:rPr>
          <w:sz w:val="16"/>
        </w:rPr>
        <w:t xml:space="preserve">, </w:t>
      </w:r>
      <w:r w:rsidRPr="00475C1F">
        <w:rPr>
          <w:rStyle w:val="Emphasis"/>
        </w:rPr>
        <w:t xml:space="preserve">highly </w:t>
      </w:r>
      <w:r w:rsidRPr="006849A7">
        <w:rPr>
          <w:rStyle w:val="Emphasis"/>
          <w:highlight w:val="yellow"/>
        </w:rPr>
        <w:t>advanced manufacturing</w:t>
      </w:r>
      <w:r w:rsidRPr="00475C1F">
        <w:rPr>
          <w:rStyle w:val="StyleUnderline"/>
        </w:rPr>
        <w:t xml:space="preserve">, </w:t>
      </w:r>
      <w:r w:rsidRPr="006849A7">
        <w:rPr>
          <w:rStyle w:val="StyleUnderline"/>
          <w:highlight w:val="yellow"/>
        </w:rPr>
        <w:t>and</w:t>
      </w:r>
      <w:r w:rsidRPr="00475C1F">
        <w:rPr>
          <w:rStyle w:val="StyleUnderline"/>
        </w:rPr>
        <w:t xml:space="preserve"> on to</w:t>
      </w:r>
      <w:r w:rsidRPr="00F26EF7">
        <w:rPr>
          <w:sz w:val="16"/>
        </w:rPr>
        <w:t xml:space="preserve"> </w:t>
      </w:r>
      <w:r w:rsidRPr="006849A7">
        <w:rPr>
          <w:rStyle w:val="Emphasis"/>
          <w:highlight w:val="yellow"/>
        </w:rPr>
        <w:t>distribution</w:t>
      </w:r>
      <w:r w:rsidRPr="00F26EF7">
        <w:rPr>
          <w:sz w:val="16"/>
        </w:rPr>
        <w:t xml:space="preserve">. </w:t>
      </w:r>
      <w:r w:rsidRPr="00475C1F">
        <w:rPr>
          <w:rStyle w:val="StyleUnderline"/>
        </w:rPr>
        <w:t>This industry</w:t>
      </w:r>
      <w:r w:rsidRPr="00F26EF7">
        <w:rPr>
          <w:sz w:val="16"/>
        </w:rPr>
        <w:t xml:space="preserve"> structure and life cycle requires a workforce that, for the most part, </w:t>
      </w:r>
      <w:r w:rsidRPr="00475C1F">
        <w:rPr>
          <w:rStyle w:val="StyleUnderline"/>
        </w:rPr>
        <w:t>requires advanced degrees beyond a high school diploma</w:t>
      </w:r>
      <w:r w:rsidRPr="00F26EF7">
        <w:rPr>
          <w:sz w:val="16"/>
        </w:rPr>
        <w:t xml:space="preserve">, but contrary to the </w:t>
      </w:r>
      <w:r w:rsidRPr="006849A7">
        <w:rPr>
          <w:sz w:val="16"/>
        </w:rPr>
        <w:t>perceptions</w:t>
      </w:r>
      <w:r w:rsidRPr="00F26EF7">
        <w:rPr>
          <w:sz w:val="16"/>
        </w:rPr>
        <w:t xml:space="preserve"> of many, the industry is not just the domain of those with a doctorate or medical degree. And while degree requirements vary, there is </w:t>
      </w:r>
      <w:r w:rsidRPr="006849A7">
        <w:rPr>
          <w:rStyle w:val="StyleUnderline"/>
          <w:highlight w:val="yellow"/>
        </w:rPr>
        <w:t>a common thread</w:t>
      </w:r>
      <w:r w:rsidRPr="00F26EF7">
        <w:rPr>
          <w:sz w:val="16"/>
        </w:rPr>
        <w:t xml:space="preserve"> that </w:t>
      </w:r>
      <w:r w:rsidRPr="006849A7">
        <w:rPr>
          <w:rStyle w:val="StyleUnderline"/>
          <w:highlight w:val="yellow"/>
        </w:rPr>
        <w:t>winds throughout</w:t>
      </w:r>
      <w:r w:rsidRPr="00475C1F">
        <w:rPr>
          <w:rStyle w:val="StyleUnderline"/>
        </w:rPr>
        <w:t xml:space="preserve"> the biopharmaceutical workforce</w:t>
      </w:r>
      <w:r w:rsidRPr="00F26EF7">
        <w:rPr>
          <w:sz w:val="16"/>
        </w:rPr>
        <w:t>—</w:t>
      </w:r>
      <w:r w:rsidRPr="00475C1F">
        <w:rPr>
          <w:rStyle w:val="StyleUnderline"/>
        </w:rPr>
        <w:t xml:space="preserve">its </w:t>
      </w:r>
      <w:r w:rsidRPr="006849A7">
        <w:rPr>
          <w:rStyle w:val="StyleUnderline"/>
          <w:highlight w:val="yellow"/>
        </w:rPr>
        <w:t>emphasis on STEM</w:t>
      </w:r>
      <w:r w:rsidRPr="00475C1F">
        <w:rPr>
          <w:rStyle w:val="StyleUnderline"/>
        </w:rPr>
        <w:t xml:space="preserve">-related </w:t>
      </w:r>
      <w:r w:rsidRPr="006849A7">
        <w:rPr>
          <w:rStyle w:val="StyleUnderline"/>
          <w:highlight w:val="yellow"/>
        </w:rPr>
        <w:t>skills</w:t>
      </w:r>
      <w:r w:rsidRPr="00475C1F">
        <w:rPr>
          <w:rStyle w:val="StyleUnderline"/>
        </w:rPr>
        <w:t xml:space="preserve"> and knowledge</w:t>
      </w:r>
      <w:r w:rsidRPr="00F26EF7">
        <w:rPr>
          <w:sz w:val="16"/>
        </w:rPr>
        <w:t xml:space="preserve">. </w:t>
      </w:r>
      <w:r w:rsidRPr="006849A7">
        <w:rPr>
          <w:rStyle w:val="Emphasis"/>
          <w:highlight w:val="yellow"/>
        </w:rPr>
        <w:t>The industry</w:t>
      </w:r>
      <w:r w:rsidRPr="00475C1F">
        <w:rPr>
          <w:rStyle w:val="Emphasis"/>
        </w:rPr>
        <w:t xml:space="preserve"> </w:t>
      </w:r>
      <w:r w:rsidRPr="006849A7">
        <w:rPr>
          <w:rStyle w:val="Emphasis"/>
          <w:highlight w:val="yellow"/>
        </w:rPr>
        <w:t>relies on well-educated</w:t>
      </w:r>
      <w:r w:rsidRPr="00475C1F">
        <w:rPr>
          <w:rStyle w:val="Emphasis"/>
        </w:rPr>
        <w:t xml:space="preserve"> and trained </w:t>
      </w:r>
      <w:r w:rsidRPr="006849A7">
        <w:rPr>
          <w:rStyle w:val="Emphasis"/>
          <w:highlight w:val="yellow"/>
        </w:rPr>
        <w:t>workers</w:t>
      </w:r>
      <w:r w:rsidRPr="00475C1F">
        <w:rPr>
          <w:rStyle w:val="StyleUnderline"/>
        </w:rPr>
        <w:t xml:space="preserve"> </w:t>
      </w:r>
      <w:r w:rsidRPr="006849A7">
        <w:rPr>
          <w:rStyle w:val="StyleUnderline"/>
          <w:highlight w:val="yellow"/>
        </w:rPr>
        <w:t>who have strong competencies</w:t>
      </w:r>
      <w:r w:rsidRPr="00475C1F">
        <w:rPr>
          <w:rStyle w:val="StyleUnderline"/>
        </w:rPr>
        <w:t xml:space="preserve"> not only in the life sciences, but also </w:t>
      </w:r>
      <w:r w:rsidRPr="006849A7">
        <w:rPr>
          <w:rStyle w:val="StyleUnderline"/>
          <w:highlight w:val="yellow"/>
        </w:rPr>
        <w:t>in math</w:t>
      </w:r>
      <w:r w:rsidRPr="00475C1F">
        <w:rPr>
          <w:rStyle w:val="StyleUnderline"/>
        </w:rPr>
        <w:t xml:space="preserve">ematics, </w:t>
      </w:r>
      <w:r w:rsidRPr="006849A7">
        <w:rPr>
          <w:rStyle w:val="StyleUnderline"/>
          <w:highlight w:val="yellow"/>
        </w:rPr>
        <w:t>computer science</w:t>
      </w:r>
      <w:r w:rsidRPr="00475C1F">
        <w:rPr>
          <w:rStyle w:val="StyleUnderline"/>
        </w:rPr>
        <w:t xml:space="preserve">, engineering, business, </w:t>
      </w:r>
      <w:r w:rsidRPr="006849A7">
        <w:rPr>
          <w:rStyle w:val="StyleUnderline"/>
          <w:highlight w:val="yellow"/>
        </w:rPr>
        <w:t>and other</w:t>
      </w:r>
      <w:r w:rsidRPr="00475C1F">
        <w:rPr>
          <w:rStyle w:val="StyleUnderline"/>
        </w:rPr>
        <w:t xml:space="preserve"> technical </w:t>
      </w:r>
      <w:r w:rsidRPr="006849A7">
        <w:rPr>
          <w:rStyle w:val="StyleUnderline"/>
          <w:highlight w:val="yellow"/>
        </w:rPr>
        <w:t>disciplines</w:t>
      </w:r>
      <w:r w:rsidRPr="00475C1F">
        <w:rPr>
          <w:rStyle w:val="StyleUnderline"/>
        </w:rPr>
        <w:t>.</w:t>
      </w:r>
    </w:p>
    <w:p w:rsidR="00166C69" w:rsidRPr="00F26EF7" w:rsidRDefault="00166C69" w:rsidP="00166C69">
      <w:pPr>
        <w:rPr>
          <w:sz w:val="16"/>
        </w:rPr>
      </w:pPr>
      <w:r w:rsidRPr="00F26EF7">
        <w:rPr>
          <w:sz w:val="16"/>
        </w:rPr>
        <w:t xml:space="preserve">Recent assessments have found </w:t>
      </w:r>
      <w:r w:rsidRPr="00475C1F">
        <w:rPr>
          <w:rStyle w:val="StyleUnderline"/>
        </w:rPr>
        <w:t>the vast majority of national life science industry jobs require college credentials</w:t>
      </w:r>
      <w:r w:rsidRPr="00F26EF7">
        <w:rPr>
          <w:sz w:val="16"/>
        </w:rPr>
        <w:t>. In its 2014 workforce study, the Coalition of State Bioscience Institutes (CSBI) and Burning Glass Technologies examined the educational requirements of industry job postings and found that 60 percent of job postings require a bachelor’s degree, 19 percent required a graduate or professional degree, and 6 percent require some postsecondary or associate’s degree.14 While job postings were not exclusive to biopharmaceuticals, these findings are indicative of the educational needs of the life sciences subsector.</w:t>
      </w:r>
    </w:p>
    <w:p w:rsidR="00166C69" w:rsidRPr="00F26EF7" w:rsidRDefault="00166C69" w:rsidP="00166C69">
      <w:pPr>
        <w:rPr>
          <w:sz w:val="16"/>
        </w:rPr>
      </w:pPr>
      <w:r w:rsidRPr="00F26EF7">
        <w:rPr>
          <w:sz w:val="16"/>
        </w:rPr>
        <w:t xml:space="preserve">In California, a global leader in the biosciences and specifically in biopharmaceuticals, industry associations are conducting regular </w:t>
      </w:r>
      <w:r w:rsidRPr="006849A7">
        <w:rPr>
          <w:rStyle w:val="StyleUnderline"/>
          <w:highlight w:val="yellow"/>
        </w:rPr>
        <w:t>detailed assessments</w:t>
      </w:r>
      <w:r w:rsidRPr="00F26EF7">
        <w:rPr>
          <w:sz w:val="16"/>
        </w:rPr>
        <w:t xml:space="preserve"> of talent needs, </w:t>
      </w:r>
      <w:r w:rsidRPr="006849A7">
        <w:rPr>
          <w:rStyle w:val="StyleUnderline"/>
          <w:highlight w:val="yellow"/>
        </w:rPr>
        <w:t>highlight</w:t>
      </w:r>
      <w:r w:rsidRPr="006849A7">
        <w:rPr>
          <w:sz w:val="16"/>
        </w:rPr>
        <w:t>i</w:t>
      </w:r>
      <w:r w:rsidRPr="00F26EF7">
        <w:rPr>
          <w:sz w:val="16"/>
        </w:rPr>
        <w:t xml:space="preserve">ng </w:t>
      </w:r>
      <w:r w:rsidRPr="006849A7">
        <w:rPr>
          <w:rStyle w:val="StyleUnderline"/>
          <w:highlight w:val="yellow"/>
        </w:rPr>
        <w:t xml:space="preserve">the importance of a </w:t>
      </w:r>
      <w:r w:rsidRPr="006849A7">
        <w:rPr>
          <w:rStyle w:val="Emphasis"/>
          <w:highlight w:val="yellow"/>
        </w:rPr>
        <w:t>steady, predictable pipeline</w:t>
      </w:r>
      <w:r w:rsidRPr="00475C1F">
        <w:rPr>
          <w:rStyle w:val="Emphasis"/>
        </w:rPr>
        <w:t xml:space="preserve"> of talented individuals</w:t>
      </w:r>
      <w:r w:rsidRPr="00F26EF7">
        <w:rPr>
          <w:sz w:val="16"/>
        </w:rPr>
        <w:t xml:space="preserve"> </w:t>
      </w:r>
      <w:r w:rsidRPr="00475C1F">
        <w:rPr>
          <w:rStyle w:val="StyleUnderline"/>
        </w:rPr>
        <w:t>to the state’s innovative sector</w:t>
      </w:r>
      <w:r w:rsidRPr="00F26EF7">
        <w:rPr>
          <w:sz w:val="16"/>
        </w:rPr>
        <w:t>. The latest study by the California Life Sciences Institute and the Biocom Institute surveyed 248 California life science companies in early 2016 (in which the largest individual sector share of actual and expected hires were in drugs and pharmaceuticals) to gauge educational requirements and confirm the earlier findings from CSBI, with the breakdown of degree requirements shown in FIGURE 6. 15</w:t>
      </w:r>
    </w:p>
    <w:p w:rsidR="00166C69" w:rsidRPr="00F26EF7" w:rsidRDefault="00166C69" w:rsidP="00166C69">
      <w:pPr>
        <w:rPr>
          <w:sz w:val="16"/>
        </w:rPr>
      </w:pPr>
      <w:r w:rsidRPr="00F26EF7">
        <w:rPr>
          <w:sz w:val="16"/>
        </w:rPr>
        <w:t>Biopharmaceutical Industry Trends with Workforce Implications</w:t>
      </w:r>
    </w:p>
    <w:p w:rsidR="00166C69" w:rsidRPr="00F26EF7" w:rsidRDefault="00166C69" w:rsidP="00166C69">
      <w:pPr>
        <w:rPr>
          <w:sz w:val="16"/>
        </w:rPr>
      </w:pPr>
      <w:r w:rsidRPr="00F26EF7">
        <w:rPr>
          <w:sz w:val="16"/>
        </w:rPr>
        <w:t xml:space="preserve">While the biopharmaceutical industry requires and continues to demand strong candidates from various degree programs along the educational continuum, the industry is intervening and demonstrating strong demand in biomanufacturing in particular. </w:t>
      </w:r>
      <w:r w:rsidRPr="00F26EF7">
        <w:rPr>
          <w:rStyle w:val="StyleUnderline"/>
        </w:rPr>
        <w:t xml:space="preserve">Executing </w:t>
      </w:r>
      <w:r w:rsidRPr="006849A7">
        <w:rPr>
          <w:rStyle w:val="StyleUnderline"/>
          <w:highlight w:val="yellow"/>
        </w:rPr>
        <w:t>the translation of</w:t>
      </w:r>
      <w:r w:rsidRPr="00F26EF7">
        <w:rPr>
          <w:rStyle w:val="StyleUnderline"/>
        </w:rPr>
        <w:t xml:space="preserve"> life science </w:t>
      </w:r>
      <w:r w:rsidRPr="006849A7">
        <w:rPr>
          <w:rStyle w:val="StyleUnderline"/>
          <w:highlight w:val="yellow"/>
        </w:rPr>
        <w:t>discoveries into</w:t>
      </w:r>
      <w:r w:rsidRPr="00F26EF7">
        <w:rPr>
          <w:rStyle w:val="StyleUnderline"/>
        </w:rPr>
        <w:t xml:space="preserve"> </w:t>
      </w:r>
      <w:r w:rsidRPr="00F26EF7">
        <w:rPr>
          <w:rStyle w:val="Emphasis"/>
        </w:rPr>
        <w:t xml:space="preserve">safe and </w:t>
      </w:r>
      <w:r w:rsidRPr="006849A7">
        <w:rPr>
          <w:rStyle w:val="Emphasis"/>
          <w:highlight w:val="yellow"/>
        </w:rPr>
        <w:t>effective medicines</w:t>
      </w:r>
      <w:r w:rsidRPr="00F26EF7">
        <w:rPr>
          <w:rStyle w:val="StyleUnderline"/>
        </w:rPr>
        <w:t xml:space="preserve"> </w:t>
      </w:r>
      <w:r w:rsidRPr="006849A7">
        <w:rPr>
          <w:rStyle w:val="StyleUnderline"/>
          <w:highlight w:val="yellow"/>
        </w:rPr>
        <w:t>requires</w:t>
      </w:r>
      <w:r w:rsidRPr="00F26EF7">
        <w:rPr>
          <w:rStyle w:val="StyleUnderline"/>
        </w:rPr>
        <w:t xml:space="preserve"> highly </w:t>
      </w:r>
      <w:r w:rsidRPr="006849A7">
        <w:rPr>
          <w:rStyle w:val="StyleUnderline"/>
          <w:highlight w:val="yellow"/>
        </w:rPr>
        <w:t>skilled scientists and engineers</w:t>
      </w:r>
      <w:r w:rsidRPr="00F26EF7">
        <w:rPr>
          <w:rStyle w:val="StyleUnderline"/>
        </w:rPr>
        <w:t xml:space="preserve"> who work at this important intersection and can design and oversee the </w:t>
      </w:r>
      <w:r w:rsidRPr="006849A7">
        <w:rPr>
          <w:rStyle w:val="StyleUnderline"/>
        </w:rPr>
        <w:t>bioprocessing and scale-up manufacturing</w:t>
      </w:r>
      <w:r w:rsidRPr="00F26EF7">
        <w:rPr>
          <w:sz w:val="16"/>
        </w:rPr>
        <w:t>. In addition to science and engineering expertise, biomanufacturing jobs often require knowledge in process validation, quality control, and regulatory compliance.</w:t>
      </w:r>
    </w:p>
    <w:p w:rsidR="00166C69" w:rsidRPr="00F26EF7" w:rsidRDefault="00166C69" w:rsidP="00166C69">
      <w:pPr>
        <w:rPr>
          <w:sz w:val="16"/>
        </w:rPr>
      </w:pPr>
      <w:r w:rsidRPr="006849A7">
        <w:rPr>
          <w:rStyle w:val="StyleUnderline"/>
          <w:highlight w:val="yellow"/>
        </w:rPr>
        <w:t>Biopharma</w:t>
      </w:r>
      <w:r w:rsidRPr="006849A7">
        <w:rPr>
          <w:rStyle w:val="StyleUnderline"/>
        </w:rPr>
        <w:t>c</w:t>
      </w:r>
      <w:r w:rsidRPr="00F26EF7">
        <w:rPr>
          <w:rStyle w:val="StyleUnderline"/>
        </w:rPr>
        <w:t xml:space="preserve">eutical </w:t>
      </w:r>
      <w:r w:rsidRPr="006849A7">
        <w:rPr>
          <w:rStyle w:val="StyleUnderline"/>
          <w:highlight w:val="yellow"/>
        </w:rPr>
        <w:t>manufacturing is</w:t>
      </w:r>
      <w:r w:rsidRPr="00F26EF7">
        <w:rPr>
          <w:rStyle w:val="StyleUnderline"/>
        </w:rPr>
        <w:t xml:space="preserve"> becoming </w:t>
      </w:r>
      <w:r w:rsidRPr="006849A7">
        <w:rPr>
          <w:rStyle w:val="Emphasis"/>
          <w:highlight w:val="yellow"/>
        </w:rPr>
        <w:t>increasingly complex</w:t>
      </w:r>
      <w:r w:rsidRPr="00F26EF7">
        <w:rPr>
          <w:sz w:val="16"/>
        </w:rPr>
        <w:t xml:space="preserve"> as companies focus on biologics and more targeted therapies including gene and cell therapies. </w:t>
      </w:r>
      <w:r w:rsidRPr="00F26EF7">
        <w:rPr>
          <w:rStyle w:val="StyleUnderline"/>
        </w:rPr>
        <w:t>The manufacturing process is incredibly complex and requires specialized knowledge and expertise</w:t>
      </w:r>
      <w:r w:rsidRPr="00F26EF7">
        <w:rPr>
          <w:sz w:val="16"/>
        </w:rPr>
        <w:t xml:space="preserve">. Going forward, several factors will have implications for the industry’s workforce demands, including advancements in bioreactors and other equipment, the growth of “single-use” products, and advancements toward more automated processing of biologics. Dr. Kamal Rashid, Director of the Biomanufacturing Education and Training Center at Worcester Polytechnic Institute (WPI) has noted, “The sheer amount of biopharmaceuticals in company pipelines and the amount of bio-related discoveries being made in R&amp;D laboratories worldwide are testament to the fact that </w:t>
      </w:r>
      <w:r w:rsidRPr="006849A7">
        <w:rPr>
          <w:rStyle w:val="StyleUnderline"/>
          <w:highlight w:val="yellow"/>
        </w:rPr>
        <w:t>we are on</w:t>
      </w:r>
      <w:r w:rsidRPr="00F26EF7">
        <w:rPr>
          <w:rStyle w:val="StyleUnderline"/>
        </w:rPr>
        <w:t xml:space="preserve"> the cusp of </w:t>
      </w:r>
      <w:r w:rsidRPr="006849A7">
        <w:rPr>
          <w:rStyle w:val="StyleUnderline"/>
          <w:highlight w:val="yellow"/>
        </w:rPr>
        <w:t xml:space="preserve">an </w:t>
      </w:r>
      <w:r w:rsidRPr="006849A7">
        <w:rPr>
          <w:rStyle w:val="Emphasis"/>
          <w:highlight w:val="yellow"/>
        </w:rPr>
        <w:t>exponential</w:t>
      </w:r>
      <w:r w:rsidRPr="00F26EF7">
        <w:rPr>
          <w:rStyle w:val="Emphasis"/>
        </w:rPr>
        <w:t xml:space="preserve"> growth </w:t>
      </w:r>
      <w:r w:rsidRPr="006849A7">
        <w:rPr>
          <w:rStyle w:val="Emphasis"/>
          <w:highlight w:val="yellow"/>
        </w:rPr>
        <w:t>surge in biomanufacturing</w:t>
      </w:r>
      <w:r w:rsidRPr="00F26EF7">
        <w:rPr>
          <w:sz w:val="16"/>
        </w:rPr>
        <w:t>.” 16</w:t>
      </w:r>
    </w:p>
    <w:p w:rsidR="00166C69" w:rsidRPr="001F1F09" w:rsidRDefault="00166C69" w:rsidP="00166C69">
      <w:pPr>
        <w:rPr>
          <w:sz w:val="16"/>
        </w:rPr>
      </w:pPr>
      <w:r w:rsidRPr="00F26EF7">
        <w:rPr>
          <w:rStyle w:val="StyleUnderline"/>
        </w:rPr>
        <w:t>From an education and training standpoint, these trends in biomanufacturing take on many flavors from</w:t>
      </w:r>
      <w:r w:rsidRPr="00F26EF7">
        <w:rPr>
          <w:sz w:val="16"/>
        </w:rPr>
        <w:t xml:space="preserve"> developing </w:t>
      </w:r>
      <w:r w:rsidRPr="00F26EF7">
        <w:rPr>
          <w:rStyle w:val="StyleUnderline"/>
        </w:rPr>
        <w:t>associate’s-level technicians to certificate programs</w:t>
      </w:r>
      <w:r w:rsidRPr="00F26EF7">
        <w:rPr>
          <w:sz w:val="16"/>
        </w:rPr>
        <w:t xml:space="preserve"> that are </w:t>
      </w:r>
      <w:r w:rsidRPr="00F26EF7">
        <w:rPr>
          <w:rStyle w:val="StyleUnderline"/>
        </w:rPr>
        <w:t>utilized by</w:t>
      </w:r>
      <w:r w:rsidRPr="00F26EF7">
        <w:rPr>
          <w:sz w:val="16"/>
        </w:rPr>
        <w:t xml:space="preserve"> not only two- and four-year </w:t>
      </w:r>
      <w:r w:rsidRPr="00F26EF7">
        <w:rPr>
          <w:rStyle w:val="StyleUnderline"/>
        </w:rPr>
        <w:t>degree holders</w:t>
      </w:r>
      <w:r w:rsidRPr="00F26EF7">
        <w:rPr>
          <w:sz w:val="16"/>
        </w:rPr>
        <w:t xml:space="preserve">, </w:t>
      </w:r>
      <w:r w:rsidRPr="00F26EF7">
        <w:rPr>
          <w:rStyle w:val="StyleUnderline"/>
        </w:rPr>
        <w:t>but also by those with master’s degrees</w:t>
      </w:r>
      <w:r w:rsidRPr="00F26EF7">
        <w:rPr>
          <w:sz w:val="16"/>
        </w:rPr>
        <w:t xml:space="preserve"> who need to complement, enhance, or update their applied knowledge and hands-on training. According to Dr. Rashid, “Students often graduate without landing jobs but for a short bit of further training… Particularly for workers looking for further training to make them more employable in biomanufacturing positions, just the right group of hands-on courses and training might be sufficient.” 17 At WPI, his team is training incumbent workers in customized programs focused on these needed hands-on skills including optimizing conditions in a bioreactor, protein chemistry, and purification (see WPI program case study page 33 ).</w:t>
      </w:r>
    </w:p>
    <w:p w:rsidR="00166C69" w:rsidRDefault="00166C69" w:rsidP="00166C69">
      <w:pPr>
        <w:pStyle w:val="Heading4"/>
      </w:pPr>
      <w:r>
        <w:t>The US is the key driver of global medical innovation</w:t>
      </w:r>
    </w:p>
    <w:p w:rsidR="00166C69" w:rsidRPr="001551BE" w:rsidRDefault="00166C69" w:rsidP="00166C69">
      <w:r>
        <w:t xml:space="preserve">Glen </w:t>
      </w:r>
      <w:r w:rsidRPr="001551BE">
        <w:rPr>
          <w:rStyle w:val="Style13ptBold"/>
        </w:rPr>
        <w:t>Whitman 10</w:t>
      </w:r>
      <w:r>
        <w:t>, associate professor of economics at California State University, Northridge, and Raymond Raad, M.D., M.P.H., resident in psychiatry at New York Presbyterian Hospital / Weill Cornell Medical Center, Jan 6 2010, “The Healing Power Of Innovation,” http://www.forbes.com/2010/01/06/health-care-reform-congress-politics-opinions-contributors-whitman-raad.html</w:t>
      </w:r>
    </w:p>
    <w:p w:rsidR="00166C69" w:rsidRPr="001551BE" w:rsidRDefault="00166C69" w:rsidP="00166C69">
      <w:pPr>
        <w:rPr>
          <w:sz w:val="10"/>
        </w:rPr>
      </w:pPr>
      <w:r w:rsidRPr="001551BE">
        <w:rPr>
          <w:sz w:val="10"/>
        </w:rPr>
        <w:t xml:space="preserve">As congressional Democrats prepare to revamp America’s health care sector, few have addressed how their plans might affect </w:t>
      </w:r>
      <w:r w:rsidRPr="00A356E7">
        <w:rPr>
          <w:rStyle w:val="StyleUnderline"/>
          <w:highlight w:val="yellow"/>
        </w:rPr>
        <w:t>medical innovation</w:t>
      </w:r>
      <w:r w:rsidRPr="001551BE">
        <w:rPr>
          <w:rStyle w:val="StyleUnderline"/>
        </w:rPr>
        <w:t xml:space="preserve">. The </w:t>
      </w:r>
      <w:r w:rsidRPr="00A356E7">
        <w:rPr>
          <w:highlight w:val="yellow"/>
        </w:rPr>
        <w:t>U</w:t>
      </w:r>
      <w:r w:rsidRPr="001551BE">
        <w:rPr>
          <w:rStyle w:val="StyleUnderline"/>
        </w:rPr>
        <w:t xml:space="preserve">nited </w:t>
      </w:r>
      <w:r w:rsidRPr="00A356E7">
        <w:rPr>
          <w:rStyle w:val="Emphasis"/>
          <w:highlight w:val="yellow"/>
        </w:rPr>
        <w:t>S</w:t>
      </w:r>
      <w:r w:rsidRPr="001551BE">
        <w:rPr>
          <w:rStyle w:val="StyleUnderline"/>
        </w:rPr>
        <w:t xml:space="preserve">tates </w:t>
      </w:r>
      <w:r w:rsidRPr="00A356E7">
        <w:rPr>
          <w:rStyle w:val="Emphasis"/>
          <w:highlight w:val="yellow"/>
        </w:rPr>
        <w:t>leads the world</w:t>
      </w:r>
      <w:r w:rsidRPr="001551BE">
        <w:rPr>
          <w:sz w:val="10"/>
        </w:rPr>
        <w:t xml:space="preserve"> in such innovation, </w:t>
      </w:r>
      <w:r w:rsidRPr="00A356E7">
        <w:rPr>
          <w:rStyle w:val="StyleUnderline"/>
          <w:highlight w:val="yellow"/>
        </w:rPr>
        <w:t xml:space="preserve">generating </w:t>
      </w:r>
      <w:r w:rsidRPr="00A356E7">
        <w:rPr>
          <w:rStyle w:val="Emphasis"/>
          <w:highlight w:val="yellow"/>
        </w:rPr>
        <w:t>most</w:t>
      </w:r>
      <w:r w:rsidRPr="001551BE">
        <w:rPr>
          <w:rStyle w:val="Emphasis"/>
        </w:rPr>
        <w:t xml:space="preserve"> of the </w:t>
      </w:r>
      <w:r w:rsidRPr="00A356E7">
        <w:rPr>
          <w:rStyle w:val="Emphasis"/>
          <w:highlight w:val="yellow"/>
        </w:rPr>
        <w:t>medical discoveries</w:t>
      </w:r>
      <w:r w:rsidRPr="00A356E7">
        <w:rPr>
          <w:rStyle w:val="StyleUnderline"/>
          <w:highlight w:val="yellow"/>
        </w:rPr>
        <w:t xml:space="preserve">, </w:t>
      </w:r>
      <w:r w:rsidRPr="00A356E7">
        <w:rPr>
          <w:rStyle w:val="StyleUnderline"/>
        </w:rPr>
        <w:t xml:space="preserve">drugs, devices and procedures </w:t>
      </w:r>
      <w:r w:rsidRPr="00A356E7">
        <w:rPr>
          <w:rStyle w:val="StyleUnderline"/>
          <w:highlight w:val="yellow"/>
        </w:rPr>
        <w:t>that</w:t>
      </w:r>
      <w:r w:rsidRPr="001551BE">
        <w:rPr>
          <w:rStyle w:val="StyleUnderline"/>
        </w:rPr>
        <w:t xml:space="preserve"> </w:t>
      </w:r>
      <w:r w:rsidRPr="00A356E7">
        <w:rPr>
          <w:rStyle w:val="StyleUnderline"/>
          <w:highlight w:val="yellow"/>
        </w:rPr>
        <w:t xml:space="preserve">improve health </w:t>
      </w:r>
      <w:r w:rsidRPr="00A356E7">
        <w:rPr>
          <w:rStyle w:val="Emphasis"/>
          <w:highlight w:val="yellow"/>
        </w:rPr>
        <w:t>throughout the world</w:t>
      </w:r>
      <w:r w:rsidRPr="001551BE">
        <w:rPr>
          <w:rStyle w:val="StyleUnderline"/>
        </w:rPr>
        <w:t>.</w:t>
      </w:r>
      <w:r w:rsidRPr="001551BE">
        <w:rPr>
          <w:sz w:val="10"/>
        </w:rPr>
        <w:t xml:space="preserve"> That’s one feature of American health care we should not throw out with the bath water.</w:t>
      </w:r>
      <w:r w:rsidRPr="001551BE">
        <w:rPr>
          <w:sz w:val="12"/>
        </w:rPr>
        <w:t>¶</w:t>
      </w:r>
      <w:r w:rsidRPr="001551BE">
        <w:rPr>
          <w:sz w:val="10"/>
        </w:rPr>
        <w:t xml:space="preserve"> In a new study for the Cato Institute, we compare the U.S. to other nations by their contributions to basic medical sciences, diagnostics, therapeutics, and business models. With the exception of business model innovation (which appears sluggish across nations), </w:t>
      </w:r>
      <w:r w:rsidRPr="00A356E7">
        <w:rPr>
          <w:rStyle w:val="StyleUnderline"/>
          <w:highlight w:val="yellow"/>
        </w:rPr>
        <w:t>the U.S.</w:t>
      </w:r>
      <w:r w:rsidRPr="001551BE">
        <w:rPr>
          <w:rStyle w:val="StyleUnderline"/>
        </w:rPr>
        <w:t xml:space="preserve"> has </w:t>
      </w:r>
      <w:r w:rsidRPr="00A356E7">
        <w:rPr>
          <w:rStyle w:val="StyleUnderline"/>
          <w:highlight w:val="yellow"/>
        </w:rPr>
        <w:t xml:space="preserve">contributed </w:t>
      </w:r>
      <w:r w:rsidRPr="00A356E7">
        <w:rPr>
          <w:rStyle w:val="Emphasis"/>
          <w:highlight w:val="yellow"/>
        </w:rPr>
        <w:t>more</w:t>
      </w:r>
      <w:r w:rsidRPr="001551BE">
        <w:rPr>
          <w:sz w:val="10"/>
        </w:rPr>
        <w:t xml:space="preserve"> in these areas </w:t>
      </w:r>
      <w:r w:rsidRPr="00A356E7">
        <w:rPr>
          <w:rStyle w:val="Emphasis"/>
          <w:highlight w:val="yellow"/>
        </w:rPr>
        <w:t>than any other country</w:t>
      </w:r>
      <w:r w:rsidRPr="001551BE">
        <w:rPr>
          <w:rStyle w:val="StyleUnderline"/>
        </w:rPr>
        <w:t xml:space="preserve">–and sometimes more than </w:t>
      </w:r>
      <w:r w:rsidRPr="001551BE">
        <w:rPr>
          <w:rStyle w:val="Emphasis"/>
        </w:rPr>
        <w:t>all other countries combined</w:t>
      </w:r>
      <w:r w:rsidRPr="001551BE">
        <w:rPr>
          <w:sz w:val="10"/>
        </w:rPr>
        <w:t>.</w:t>
      </w:r>
      <w:r w:rsidRPr="001551BE">
        <w:rPr>
          <w:sz w:val="12"/>
        </w:rPr>
        <w:t>¶</w:t>
      </w:r>
      <w:r w:rsidRPr="001551BE">
        <w:rPr>
          <w:sz w:val="10"/>
        </w:rPr>
        <w:t xml:space="preserve"> Take basic medical sciences, meaning advances in our understanding of disease and the human body. As measured by Nobel Prizes in medicine and physiology, the U.S. leads the world: 57 U.S.-based prize winners in the last four decades, compared with just 40 from other nations.</w:t>
      </w:r>
      <w:r w:rsidRPr="001551BE">
        <w:rPr>
          <w:sz w:val="12"/>
        </w:rPr>
        <w:t>¶</w:t>
      </w:r>
      <w:r w:rsidRPr="001551BE">
        <w:rPr>
          <w:sz w:val="10"/>
        </w:rPr>
        <w:t xml:space="preserve"> How about diagnostics and therapeutics, which help doctors identify and treat disease? </w:t>
      </w:r>
      <w:r w:rsidRPr="00A356E7">
        <w:rPr>
          <w:rStyle w:val="StyleUnderline"/>
          <w:highlight w:val="yellow"/>
        </w:rPr>
        <w:t>Of the top 27</w:t>
      </w:r>
      <w:r w:rsidRPr="001551BE">
        <w:rPr>
          <w:rStyle w:val="StyleUnderline"/>
        </w:rPr>
        <w:t xml:space="preserve"> diagnostic and therapeutic </w:t>
      </w:r>
      <w:r w:rsidRPr="00A356E7">
        <w:rPr>
          <w:rStyle w:val="StyleUnderline"/>
          <w:highlight w:val="yellow"/>
        </w:rPr>
        <w:t>innovations over</w:t>
      </w:r>
      <w:r w:rsidRPr="001551BE">
        <w:rPr>
          <w:rStyle w:val="StyleUnderline"/>
        </w:rPr>
        <w:t xml:space="preserve"> the past </w:t>
      </w:r>
      <w:r w:rsidRPr="00A356E7">
        <w:rPr>
          <w:rStyle w:val="StyleUnderline"/>
          <w:highlight w:val="yellow"/>
        </w:rPr>
        <w:t>four decades</w:t>
      </w:r>
      <w:r w:rsidRPr="001551BE">
        <w:rPr>
          <w:rStyle w:val="StyleUnderline"/>
        </w:rPr>
        <w:t xml:space="preserve">, work in </w:t>
      </w:r>
      <w:r w:rsidRPr="00A356E7">
        <w:rPr>
          <w:rStyle w:val="StyleUnderline"/>
          <w:highlight w:val="yellow"/>
        </w:rPr>
        <w:t>the U.S. contributed significantly to 20, including nine of the top 10</w:t>
      </w:r>
      <w:r w:rsidRPr="001551BE">
        <w:rPr>
          <w:sz w:val="10"/>
        </w:rPr>
        <w:t>. By contrast, all European Union countries together with Switzerland had a hand in 14 of those advances, and just five of the top 10.</w:t>
      </w:r>
      <w:r w:rsidRPr="001551BE">
        <w:rPr>
          <w:sz w:val="12"/>
        </w:rPr>
        <w:t>¶</w:t>
      </w:r>
      <w:r w:rsidRPr="001551BE">
        <w:rPr>
          <w:sz w:val="10"/>
        </w:rPr>
        <w:t xml:space="preserve"> </w:t>
      </w:r>
      <w:r w:rsidRPr="001551BE">
        <w:rPr>
          <w:rStyle w:val="StyleUnderline"/>
        </w:rPr>
        <w:t xml:space="preserve">Important innovations developed </w:t>
      </w:r>
      <w:r w:rsidRPr="001551BE">
        <w:rPr>
          <w:rStyle w:val="Emphasis"/>
        </w:rPr>
        <w:t>solely in the U.S.</w:t>
      </w:r>
      <w:r w:rsidRPr="001551BE">
        <w:rPr>
          <w:sz w:val="10"/>
        </w:rPr>
        <w:t xml:space="preserve"> include drugs like ACE inhibitors for heart failure and high blood pressure, selective serotonin reuptake inhibitors for depression, and treatments for cataracts.</w:t>
      </w:r>
      <w:r w:rsidRPr="001551BE">
        <w:rPr>
          <w:sz w:val="12"/>
        </w:rPr>
        <w:t>¶</w:t>
      </w:r>
      <w:r w:rsidRPr="001551BE">
        <w:rPr>
          <w:sz w:val="10"/>
        </w:rPr>
        <w:t xml:space="preserve"> Why does America outpace the rest of the world in medical innovation? It’s not our large population. The combined population of the E.U. and Switzerland exceeds the U.S. population by more than 50%.</w:t>
      </w:r>
      <w:r w:rsidRPr="001551BE">
        <w:rPr>
          <w:sz w:val="12"/>
        </w:rPr>
        <w:t>¶</w:t>
      </w:r>
      <w:r w:rsidRPr="001551BE">
        <w:rPr>
          <w:sz w:val="10"/>
        </w:rPr>
        <w:t xml:space="preserve"> Many characteristics of a country can affect innovation, including the patent system, tax code, medical culture, general business climate and quality of universities. But health care policy surely plays a major role. It seems likely that American medical innovation is driven largely by something often regarded as a defect: the fact that we spend so much money.</w:t>
      </w:r>
      <w:r w:rsidRPr="001551BE">
        <w:rPr>
          <w:sz w:val="12"/>
        </w:rPr>
        <w:t>¶</w:t>
      </w:r>
      <w:r w:rsidRPr="001551BE">
        <w:rPr>
          <w:sz w:val="10"/>
        </w:rPr>
        <w:t xml:space="preserve"> The NIH spends more than $30 billion annually on research in basic medical sciences, while its counterparts in Europe spend $3 billion to $4 billion annually.</w:t>
      </w:r>
      <w:r w:rsidRPr="001551BE">
        <w:rPr>
          <w:sz w:val="12"/>
        </w:rPr>
        <w:t>¶</w:t>
      </w:r>
      <w:r w:rsidRPr="001551BE">
        <w:rPr>
          <w:sz w:val="10"/>
        </w:rPr>
        <w:t xml:space="preserve"> Additionally, centrally organized health care systems, like those in much of Europe, are characterized by strong buyer power that pushes down compensation. As a result, they pay 35% to 55% less for prescription drugs.</w:t>
      </w:r>
      <w:r w:rsidRPr="001551BE">
        <w:rPr>
          <w:sz w:val="12"/>
        </w:rPr>
        <w:t>¶</w:t>
      </w:r>
      <w:r w:rsidRPr="001551BE">
        <w:rPr>
          <w:sz w:val="10"/>
        </w:rPr>
        <w:t xml:space="preserve"> Centralized systems also place limits on the use of new drugs, technologies and procedures. As a result, they tend to adopt new technologies later and use them less extensively.</w:t>
      </w:r>
      <w:r w:rsidRPr="001551BE">
        <w:rPr>
          <w:sz w:val="12"/>
        </w:rPr>
        <w:t>¶</w:t>
      </w:r>
      <w:r w:rsidRPr="001551BE">
        <w:rPr>
          <w:sz w:val="10"/>
        </w:rPr>
        <w:t xml:space="preserve"> Lower spending might seem like a good thing, until you consider the poor incentive it creates for innovation. Other things equal, people and firms tend to invest more in medical innovation when they expect a higher return, when the returns last longer and when the returns arrive sooner.</w:t>
      </w:r>
      <w:r w:rsidRPr="001551BE">
        <w:rPr>
          <w:sz w:val="12"/>
        </w:rPr>
        <w:t>¶</w:t>
      </w:r>
      <w:r w:rsidRPr="001551BE">
        <w:rPr>
          <w:sz w:val="10"/>
        </w:rPr>
        <w:t xml:space="preserve"> As Sidney Taurel, former CEO of the pharmaceutical giant Eli Lilly , once put it: </w:t>
      </w:r>
      <w:r w:rsidRPr="00A356E7">
        <w:rPr>
          <w:rStyle w:val="StyleUnderline"/>
          <w:highlight w:val="yellow"/>
        </w:rPr>
        <w:t>America</w:t>
      </w:r>
      <w:r w:rsidRPr="001551BE">
        <w:rPr>
          <w:sz w:val="10"/>
        </w:rPr>
        <w:t xml:space="preserve">, “though hardly ‘free’ of government intervention … </w:t>
      </w:r>
      <w:r w:rsidRPr="00A356E7">
        <w:rPr>
          <w:rStyle w:val="StyleUnderline"/>
          <w:highlight w:val="yellow"/>
        </w:rPr>
        <w:t xml:space="preserve">is the </w:t>
      </w:r>
      <w:r w:rsidRPr="00A356E7">
        <w:rPr>
          <w:rStyle w:val="Emphasis"/>
          <w:highlight w:val="yellow"/>
        </w:rPr>
        <w:t>one market</w:t>
      </w:r>
      <w:r w:rsidRPr="00A356E7">
        <w:rPr>
          <w:rStyle w:val="StyleUnderline"/>
          <w:highlight w:val="yellow"/>
        </w:rPr>
        <w:t xml:space="preserve"> where </w:t>
      </w:r>
      <w:r w:rsidRPr="00A356E7">
        <w:rPr>
          <w:rStyle w:val="Emphasis"/>
          <w:highlight w:val="yellow"/>
        </w:rPr>
        <w:t>global innovators</w:t>
      </w:r>
      <w:r w:rsidRPr="00A356E7">
        <w:rPr>
          <w:rStyle w:val="StyleUnderline"/>
          <w:highlight w:val="yellow"/>
        </w:rPr>
        <w:t xml:space="preserve"> find the incentive they need to keep pushing</w:t>
      </w:r>
      <w:r w:rsidRPr="001551BE">
        <w:rPr>
          <w:rStyle w:val="StyleUnderline"/>
        </w:rPr>
        <w:t xml:space="preserve"> the </w:t>
      </w:r>
      <w:r w:rsidRPr="00A356E7">
        <w:rPr>
          <w:rStyle w:val="StyleUnderline"/>
          <w:highlight w:val="yellow"/>
        </w:rPr>
        <w:t>boundaries</w:t>
      </w:r>
      <w:r w:rsidRPr="001551BE">
        <w:rPr>
          <w:rStyle w:val="StyleUnderline"/>
        </w:rPr>
        <w:t>.”</w:t>
      </w:r>
      <w:r w:rsidRPr="001551BE">
        <w:rPr>
          <w:sz w:val="10"/>
        </w:rPr>
        <w:t xml:space="preserve"> Critics often describe America’s high level of per-capita medical spending as a problem–but when encouraging innovation, it’s a feature.</w:t>
      </w:r>
    </w:p>
    <w:p w:rsidR="00166C69" w:rsidRPr="00AD64F6" w:rsidRDefault="00166C69" w:rsidP="00166C69">
      <w:pPr>
        <w:pStyle w:val="Heading4"/>
      </w:pPr>
      <w:r>
        <w:t>It’s key to solve disease and bioterror</w:t>
      </w:r>
    </w:p>
    <w:p w:rsidR="00166C69" w:rsidRPr="004C46D2" w:rsidRDefault="00166C69" w:rsidP="00166C69">
      <w:r>
        <w:t xml:space="preserve">Lois M. </w:t>
      </w:r>
      <w:r w:rsidRPr="00F533A4">
        <w:rPr>
          <w:rStyle w:val="Style13ptBold"/>
        </w:rPr>
        <w:t>Baron 4</w:t>
      </w:r>
      <w:r>
        <w:t>, Managing Editor for Biotechnology &amp; You, “Coming Soon to a Person Near You,” http://www.biotechinstitute.org/download/files/YourWorld/yw-141-emerging-diseases.pdf</w:t>
      </w:r>
    </w:p>
    <w:p w:rsidR="00166C69" w:rsidRDefault="00166C69" w:rsidP="00166C69">
      <w:pPr>
        <w:rPr>
          <w:sz w:val="16"/>
        </w:rPr>
      </w:pPr>
      <w:r w:rsidRPr="004C46D2">
        <w:rPr>
          <w:rStyle w:val="StyleUnderline"/>
        </w:rPr>
        <w:t xml:space="preserve">Around the world, </w:t>
      </w:r>
      <w:r w:rsidRPr="00AD64F6">
        <w:rPr>
          <w:rStyle w:val="StyleUnderline"/>
          <w:highlight w:val="yellow"/>
        </w:rPr>
        <w:t>medical personnel are running up against new forms of familiar diseases</w:t>
      </w:r>
      <w:r w:rsidRPr="004C46D2">
        <w:rPr>
          <w:rStyle w:val="StyleUnderline"/>
        </w:rPr>
        <w:t xml:space="preserve"> that can’t be prevented by vaccines or treated with drugs</w:t>
      </w:r>
      <w:r w:rsidRPr="004C46D2">
        <w:rPr>
          <w:sz w:val="16"/>
        </w:rPr>
        <w:t>. Madeline Drexler, author of Secret Agents, discusses these “superbugs” (p. 10). When it comes to adapting, viruses, bacteria, fungi, and protozoa—called “microorganisms”—are way ahead of humans. A generation for us is 20 years. For a bacterium, it’s every 20 or 30 minutes. Even more alarming is that it takes, on average, 17 years to come up with an antibiotic to fight a disease-carrying bacterium that can develop resistance practically as fast as it replicates.</w:t>
      </w:r>
      <w:r w:rsidRPr="004C46D2">
        <w:rPr>
          <w:sz w:val="12"/>
        </w:rPr>
        <w:t>¶</w:t>
      </w:r>
      <w:r w:rsidRPr="004C46D2">
        <w:rPr>
          <w:sz w:val="16"/>
        </w:rPr>
        <w:t xml:space="preserve"> And, </w:t>
      </w:r>
      <w:r w:rsidRPr="004C46D2">
        <w:rPr>
          <w:rStyle w:val="StyleUnderline"/>
        </w:rPr>
        <w:t>as if</w:t>
      </w:r>
      <w:r w:rsidRPr="004C46D2">
        <w:rPr>
          <w:sz w:val="16"/>
        </w:rPr>
        <w:t xml:space="preserve"> all </w:t>
      </w:r>
      <w:r w:rsidRPr="004C46D2">
        <w:rPr>
          <w:rStyle w:val="StyleUnderline"/>
        </w:rPr>
        <w:t xml:space="preserve">that wasn’t enough, </w:t>
      </w:r>
      <w:r w:rsidRPr="003F6A59">
        <w:rPr>
          <w:rStyle w:val="Emphasis"/>
          <w:highlight w:val="yellow"/>
        </w:rPr>
        <w:t>the threat of biological warfare looms</w:t>
      </w:r>
      <w:r w:rsidRPr="003F6A59">
        <w:rPr>
          <w:sz w:val="16"/>
          <w:highlight w:val="yellow"/>
        </w:rPr>
        <w:t xml:space="preserve">, </w:t>
      </w:r>
      <w:r w:rsidRPr="003F6A59">
        <w:rPr>
          <w:rStyle w:val="StyleUnderline"/>
        </w:rPr>
        <w:t>dredging up</w:t>
      </w:r>
      <w:r w:rsidRPr="004C46D2">
        <w:rPr>
          <w:sz w:val="16"/>
        </w:rPr>
        <w:t xml:space="preserve"> fearsome illnesses. </w:t>
      </w:r>
      <w:r w:rsidRPr="003F6A59">
        <w:rPr>
          <w:rStyle w:val="StyleUnderline"/>
          <w:highlight w:val="yellow"/>
        </w:rPr>
        <w:t>Smallpox, anthrax, plague, botulism, tularemia, and</w:t>
      </w:r>
      <w:r w:rsidRPr="004C46D2">
        <w:rPr>
          <w:sz w:val="16"/>
        </w:rPr>
        <w:t xml:space="preserve"> viral hemorrhagic fevers such as the </w:t>
      </w:r>
      <w:r w:rsidRPr="003F6A59">
        <w:rPr>
          <w:rStyle w:val="StyleUnderline"/>
          <w:highlight w:val="yellow"/>
        </w:rPr>
        <w:t>Ebola</w:t>
      </w:r>
      <w:r w:rsidRPr="004C46D2">
        <w:rPr>
          <w:sz w:val="16"/>
        </w:rPr>
        <w:t xml:space="preserve"> </w:t>
      </w:r>
      <w:r w:rsidRPr="003F6A59">
        <w:rPr>
          <w:sz w:val="16"/>
        </w:rPr>
        <w:t xml:space="preserve">virus </w:t>
      </w:r>
      <w:r w:rsidRPr="003F6A59">
        <w:rPr>
          <w:rStyle w:val="StyleUnderline"/>
          <w:highlight w:val="yellow"/>
        </w:rPr>
        <w:t>are considered by</w:t>
      </w:r>
      <w:r w:rsidRPr="003F6A59">
        <w:rPr>
          <w:sz w:val="16"/>
        </w:rPr>
        <w:t xml:space="preserve"> the </w:t>
      </w:r>
      <w:r w:rsidRPr="003F6A59">
        <w:rPr>
          <w:rStyle w:val="Emphasis"/>
          <w:highlight w:val="yellow"/>
        </w:rPr>
        <w:t>C</w:t>
      </w:r>
      <w:r w:rsidRPr="003F6A59">
        <w:rPr>
          <w:sz w:val="16"/>
        </w:rPr>
        <w:t xml:space="preserve">enters for </w:t>
      </w:r>
      <w:r w:rsidRPr="003F6A59">
        <w:rPr>
          <w:rStyle w:val="Emphasis"/>
          <w:highlight w:val="yellow"/>
        </w:rPr>
        <w:t>D</w:t>
      </w:r>
      <w:r w:rsidRPr="003F6A59">
        <w:rPr>
          <w:sz w:val="16"/>
        </w:rPr>
        <w:t xml:space="preserve">isease </w:t>
      </w:r>
      <w:r w:rsidRPr="003F6A59">
        <w:rPr>
          <w:rStyle w:val="Emphasis"/>
          <w:highlight w:val="yellow"/>
        </w:rPr>
        <w:t>C</w:t>
      </w:r>
      <w:r w:rsidRPr="003F6A59">
        <w:rPr>
          <w:sz w:val="16"/>
        </w:rPr>
        <w:t xml:space="preserve">ontrol and Prevention </w:t>
      </w:r>
      <w:r w:rsidRPr="003F6A59">
        <w:rPr>
          <w:rStyle w:val="StyleUnderline"/>
        </w:rPr>
        <w:t xml:space="preserve">to be </w:t>
      </w:r>
      <w:r w:rsidRPr="003F6A59">
        <w:rPr>
          <w:rStyle w:val="StyleUnderline"/>
          <w:highlight w:val="yellow"/>
        </w:rPr>
        <w:t>the likeliest agents</w:t>
      </w:r>
      <w:r w:rsidRPr="003F6A59">
        <w:rPr>
          <w:rStyle w:val="StyleUnderline"/>
        </w:rPr>
        <w:t xml:space="preserve"> of </w:t>
      </w:r>
      <w:r w:rsidRPr="003F6A59">
        <w:rPr>
          <w:rStyle w:val="Emphasis"/>
        </w:rPr>
        <w:t>bioterrorism</w:t>
      </w:r>
      <w:r w:rsidRPr="003F6A59">
        <w:rPr>
          <w:rStyle w:val="StyleUnderline"/>
        </w:rPr>
        <w:t>.</w:t>
      </w:r>
      <w:r w:rsidRPr="003F6A59">
        <w:rPr>
          <w:rStyle w:val="StyleUnderline"/>
          <w:sz w:val="12"/>
        </w:rPr>
        <w:t xml:space="preserve">¶ </w:t>
      </w:r>
      <w:r w:rsidRPr="003F6A59">
        <w:rPr>
          <w:sz w:val="16"/>
        </w:rPr>
        <w:t xml:space="preserve">In the industrialized world, </w:t>
      </w:r>
      <w:r w:rsidRPr="003F6A59">
        <w:rPr>
          <w:rStyle w:val="StyleUnderline"/>
        </w:rPr>
        <w:t>we’ve come to rely on vaccines</w:t>
      </w:r>
      <w:r w:rsidRPr="004C46D2">
        <w:rPr>
          <w:rStyle w:val="StyleUnderline"/>
        </w:rPr>
        <w:t xml:space="preserve"> and antibiotics to protect us</w:t>
      </w:r>
      <w:r w:rsidRPr="004C46D2">
        <w:rPr>
          <w:sz w:val="16"/>
        </w:rPr>
        <w:t xml:space="preserve"> from disease. Our known monsters seemed taken care of. </w:t>
      </w:r>
      <w:r w:rsidRPr="003F6A59">
        <w:rPr>
          <w:rStyle w:val="StyleUnderline"/>
        </w:rPr>
        <w:t>But</w:t>
      </w:r>
      <w:r w:rsidRPr="004C46D2">
        <w:rPr>
          <w:rStyle w:val="StyleUnderline"/>
        </w:rPr>
        <w:t xml:space="preserve"> </w:t>
      </w:r>
      <w:r w:rsidRPr="003F6A59">
        <w:rPr>
          <w:rStyle w:val="StyleUnderline"/>
          <w:highlight w:val="yellow"/>
        </w:rPr>
        <w:t>with the ease and speed of international travel, it is</w:t>
      </w:r>
      <w:r w:rsidRPr="004C46D2">
        <w:rPr>
          <w:rStyle w:val="StyleUnderline"/>
        </w:rPr>
        <w:t xml:space="preserve"> more </w:t>
      </w:r>
      <w:r w:rsidRPr="003F6A59">
        <w:rPr>
          <w:rStyle w:val="StyleUnderline"/>
          <w:highlight w:val="yellow"/>
        </w:rPr>
        <w:t xml:space="preserve">likely that </w:t>
      </w:r>
      <w:r w:rsidRPr="003F6A59">
        <w:rPr>
          <w:rStyle w:val="Emphasis"/>
          <w:highlight w:val="yellow"/>
        </w:rPr>
        <w:t>no one will be safe from diseases</w:t>
      </w:r>
      <w:r w:rsidRPr="004C46D2">
        <w:rPr>
          <w:sz w:val="16"/>
        </w:rPr>
        <w:t xml:space="preserve"> that are </w:t>
      </w:r>
      <w:r w:rsidRPr="003F6A59">
        <w:rPr>
          <w:rStyle w:val="StyleUnderline"/>
          <w:highlight w:val="yellow"/>
        </w:rPr>
        <w:t>widespread in less developed countries</w:t>
      </w:r>
      <w:r w:rsidRPr="004C46D2">
        <w:rPr>
          <w:sz w:val="16"/>
        </w:rPr>
        <w:t xml:space="preserve">, such as Chagas disease, dengue fever, rotavirus, and leishmaniasis. </w:t>
      </w:r>
      <w:r w:rsidRPr="004C46D2">
        <w:rPr>
          <w:sz w:val="12"/>
        </w:rPr>
        <w:t>¶</w:t>
      </w:r>
      <w:r w:rsidRPr="004C46D2">
        <w:rPr>
          <w:sz w:val="16"/>
        </w:rPr>
        <w:t xml:space="preserve"> Public health officials agree that research for a vaccine or treatment ramps up significantly when an illness begins hitting North Americans. West Nile virus has been circulating in other parts of the world for decades, but now that it’s in the United States, a vaccine for horses is already on the market and a vaccine for humans is in clinical trials —the last step before it can be approved by the Food and Drug Administration. </w:t>
      </w:r>
      <w:r w:rsidRPr="004C46D2">
        <w:rPr>
          <w:sz w:val="12"/>
        </w:rPr>
        <w:t>¶</w:t>
      </w:r>
      <w:r w:rsidRPr="004C46D2">
        <w:rPr>
          <w:sz w:val="16"/>
        </w:rPr>
        <w:t xml:space="preserve"> Fighting new and old infectious diseases demands the attention of many disciplines. Government researchers have to work with those at universities, public organizations, and private companies to find ways to identify and counter diseases. </w:t>
      </w:r>
      <w:r w:rsidRPr="004C46D2">
        <w:rPr>
          <w:sz w:val="12"/>
        </w:rPr>
        <w:t>¶</w:t>
      </w:r>
      <w:r w:rsidRPr="004C46D2">
        <w:rPr>
          <w:sz w:val="16"/>
        </w:rPr>
        <w:t xml:space="preserve"> Such a multidisciplinary approach is helping, for example, in the global fight on tuberculosis. A private biotech company funded by the U.S. National Institutes of Health has developed the first tuberculosis vaccine to be tested in people in the United States in more than 60 years. Using recombinant DNA technology, the vaccine contains two fused TB proteins combined with substances that further boost the immune system’s response (adjuvants). </w:t>
      </w:r>
      <w:r w:rsidRPr="004C46D2">
        <w:rPr>
          <w:sz w:val="12"/>
        </w:rPr>
        <w:t>¶</w:t>
      </w:r>
      <w:r w:rsidRPr="004C46D2">
        <w:rPr>
          <w:sz w:val="16"/>
        </w:rPr>
        <w:t xml:space="preserve"> </w:t>
      </w:r>
      <w:r w:rsidRPr="00AD64F6">
        <w:rPr>
          <w:rStyle w:val="StyleUnderline"/>
          <w:highlight w:val="yellow"/>
        </w:rPr>
        <w:t>Biotechnology plays a part in the response to any new disease</w:t>
      </w:r>
      <w:r w:rsidRPr="004C46D2">
        <w:rPr>
          <w:sz w:val="16"/>
        </w:rPr>
        <w:t xml:space="preserve">. In this issue we focus on human health, but animals and plants are also affected. West Nile virus rarely causes death in people, but about three out of every 10 infected horses die. Plant diseases caused by viruses, fungi, bacteria, and phytoplasmas are a major constraint on crop production. </w:t>
      </w:r>
      <w:r w:rsidRPr="004C46D2">
        <w:rPr>
          <w:sz w:val="12"/>
        </w:rPr>
        <w:t>¶</w:t>
      </w:r>
      <w:r w:rsidRPr="004C46D2">
        <w:rPr>
          <w:sz w:val="16"/>
        </w:rPr>
        <w:t xml:space="preserve"> </w:t>
      </w:r>
      <w:r w:rsidRPr="00AD64F6">
        <w:rPr>
          <w:rStyle w:val="StyleUnderline"/>
          <w:highlight w:val="yellow"/>
        </w:rPr>
        <w:t xml:space="preserve">Using biotechnology can help scientists </w:t>
      </w:r>
      <w:r w:rsidRPr="00AD64F6">
        <w:rPr>
          <w:rStyle w:val="Emphasis"/>
          <w:highlight w:val="yellow"/>
        </w:rPr>
        <w:t>quickly detect and diagnose diseases</w:t>
      </w:r>
      <w:r w:rsidRPr="004C46D2">
        <w:rPr>
          <w:sz w:val="16"/>
        </w:rPr>
        <w:t xml:space="preserve">. At the same time, </w:t>
      </w:r>
      <w:r w:rsidRPr="00AD64F6">
        <w:rPr>
          <w:rStyle w:val="StyleUnderline"/>
          <w:highlight w:val="yellow"/>
        </w:rPr>
        <w:t>biotechnology joins</w:t>
      </w:r>
      <w:r w:rsidRPr="004C46D2">
        <w:rPr>
          <w:sz w:val="16"/>
        </w:rPr>
        <w:t xml:space="preserve"> basic research </w:t>
      </w:r>
      <w:r w:rsidRPr="00AD64F6">
        <w:rPr>
          <w:rStyle w:val="StyleUnderline"/>
          <w:highlight w:val="yellow"/>
        </w:rPr>
        <w:t xml:space="preserve">in helping develop </w:t>
      </w:r>
      <w:r w:rsidRPr="00AD64F6">
        <w:rPr>
          <w:rStyle w:val="Emphasis"/>
          <w:highlight w:val="yellow"/>
        </w:rPr>
        <w:t>medical counter measures</w:t>
      </w:r>
      <w:r w:rsidRPr="00AD64F6">
        <w:rPr>
          <w:rStyle w:val="StyleUnderline"/>
          <w:highlight w:val="yellow"/>
        </w:rPr>
        <w:t xml:space="preserve">, such as </w:t>
      </w:r>
      <w:r w:rsidRPr="00AD64F6">
        <w:rPr>
          <w:rStyle w:val="Emphasis"/>
          <w:highlight w:val="yellow"/>
        </w:rPr>
        <w:t>surveillance tools,</w:t>
      </w:r>
      <w:r w:rsidRPr="00AD64F6">
        <w:rPr>
          <w:rStyle w:val="StyleUnderline"/>
          <w:highlight w:val="yellow"/>
        </w:rPr>
        <w:t xml:space="preserve"> </w:t>
      </w:r>
      <w:r w:rsidRPr="00AD64F6">
        <w:rPr>
          <w:rStyle w:val="Emphasis"/>
          <w:highlight w:val="yellow"/>
        </w:rPr>
        <w:t>diagnostic tests</w:t>
      </w:r>
      <w:r w:rsidRPr="00AD64F6">
        <w:rPr>
          <w:rStyle w:val="StyleUnderline"/>
          <w:highlight w:val="yellow"/>
        </w:rPr>
        <w:t xml:space="preserve">, </w:t>
      </w:r>
      <w:r w:rsidRPr="00AD64F6">
        <w:rPr>
          <w:rStyle w:val="Emphasis"/>
          <w:highlight w:val="yellow"/>
        </w:rPr>
        <w:t>vaccines</w:t>
      </w:r>
      <w:r w:rsidRPr="00AD64F6">
        <w:rPr>
          <w:rStyle w:val="StyleUnderline"/>
          <w:highlight w:val="yellow"/>
        </w:rPr>
        <w:t xml:space="preserve">, and </w:t>
      </w:r>
      <w:r w:rsidRPr="00AD64F6">
        <w:rPr>
          <w:rStyle w:val="Emphasis"/>
          <w:highlight w:val="yellow"/>
        </w:rPr>
        <w:t>treatments</w:t>
      </w:r>
      <w:r w:rsidRPr="00AD64F6">
        <w:rPr>
          <w:rStyle w:val="StyleUnderline"/>
          <w:highlight w:val="yellow"/>
        </w:rPr>
        <w:t>.</w:t>
      </w:r>
      <w:r w:rsidRPr="004C46D2">
        <w:rPr>
          <w:sz w:val="16"/>
        </w:rPr>
        <w:t xml:space="preserve"> </w:t>
      </w:r>
    </w:p>
    <w:p w:rsidR="00166C69" w:rsidRPr="000A03D1" w:rsidRDefault="00166C69" w:rsidP="00166C69">
      <w:pPr>
        <w:pStyle w:val="Heading4"/>
      </w:pPr>
      <w:r>
        <w:t>Diseases cause extinction</w:t>
      </w:r>
    </w:p>
    <w:p w:rsidR="00166C69" w:rsidRPr="001E49B2" w:rsidRDefault="00166C69" w:rsidP="00166C69">
      <w:r>
        <w:t xml:space="preserve">Arturo </w:t>
      </w:r>
      <w:r w:rsidRPr="000A03D1">
        <w:rPr>
          <w:rStyle w:val="Style13ptBold"/>
        </w:rPr>
        <w:t>Casadevall 12</w:t>
      </w:r>
      <w:r>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rsidR="00166C69" w:rsidRPr="00055AE5" w:rsidRDefault="00166C69" w:rsidP="00166C69">
      <w:pPr>
        <w:rPr>
          <w:sz w:val="16"/>
        </w:rPr>
      </w:pPr>
      <w:r w:rsidRPr="001E49B2">
        <w:rPr>
          <w:sz w:val="16"/>
        </w:rPr>
        <w:t xml:space="preserve">In considering the importance of biological warfare as a subject for </w:t>
      </w:r>
      <w:r w:rsidRPr="00055AE5">
        <w:rPr>
          <w:sz w:val="16"/>
        </w:rPr>
        <w:t xml:space="preserve">concern </w:t>
      </w:r>
      <w:r w:rsidRPr="00055AE5">
        <w:rPr>
          <w:rStyle w:val="StyleUnderline"/>
        </w:rPr>
        <w:t>it is worthwhile to review the known existential threats</w:t>
      </w:r>
      <w:r w:rsidRPr="00055AE5">
        <w:rPr>
          <w:sz w:val="16"/>
        </w:rPr>
        <w:t xml:space="preserve">. At this time </w:t>
      </w:r>
      <w:r w:rsidRPr="00055AE5">
        <w:rPr>
          <w:rStyle w:val="StyleUnderline"/>
        </w:rPr>
        <w:t xml:space="preserve">this writer can identify </w:t>
      </w:r>
      <w:r w:rsidRPr="00055AE5">
        <w:rPr>
          <w:sz w:val="16"/>
        </w:rPr>
        <w:t xml:space="preserve">at three major existential threats to humanity: (i) large-scale thermonuclear war followed by a nuclear winter, (ii) a planet killing asteroid impact and (iii) </w:t>
      </w:r>
      <w:r w:rsidRPr="00055AE5">
        <w:rPr>
          <w:rStyle w:val="Emphasis"/>
        </w:rPr>
        <w:t>infectious disease</w:t>
      </w:r>
      <w:r w:rsidRPr="00055AE5">
        <w:rPr>
          <w:sz w:val="16"/>
        </w:rPr>
        <w:t>. To this trio might be added climate change making the planet uninhabitable. Of the three existential threats the first is deduced</w:t>
      </w:r>
      <w:r w:rsidRPr="001E49B2">
        <w:rPr>
          <w:sz w:val="16"/>
        </w:rPr>
        <w:t xml:space="preserve"> from the inferred cataclysmic effects of nuclear war. For the second there is geological evidence for the association of asteroid impacts with massive extinction (Alvarez, 1987). As to an existential threat from microbes </w:t>
      </w:r>
      <w:r w:rsidRPr="00055AE5">
        <w:rPr>
          <w:rStyle w:val="StyleUnderline"/>
          <w:highlight w:val="yellow"/>
        </w:rPr>
        <w:t>recent decades</w:t>
      </w:r>
      <w:r w:rsidRPr="001E49B2">
        <w:rPr>
          <w:rStyle w:val="StyleUnderline"/>
        </w:rPr>
        <w:t xml:space="preserve"> have </w:t>
      </w:r>
      <w:r w:rsidRPr="00055AE5">
        <w:rPr>
          <w:rStyle w:val="StyleUnderline"/>
          <w:highlight w:val="yellow"/>
        </w:rPr>
        <w:t>provide</w:t>
      </w:r>
      <w:r w:rsidRPr="001E49B2">
        <w:rPr>
          <w:rStyle w:val="StyleUnderline"/>
        </w:rPr>
        <w:t xml:space="preserve">d </w:t>
      </w:r>
      <w:r w:rsidRPr="00055AE5">
        <w:rPr>
          <w:rStyle w:val="Emphasis"/>
          <w:highlight w:val="yellow"/>
        </w:rPr>
        <w:t>unequivocal</w:t>
      </w:r>
      <w:r w:rsidRPr="00055AE5">
        <w:rPr>
          <w:rStyle w:val="StyleUnderline"/>
          <w:highlight w:val="yellow"/>
        </w:rPr>
        <w:t xml:space="preserve"> evidence for</w:t>
      </w:r>
      <w:r w:rsidRPr="001E49B2">
        <w:rPr>
          <w:rStyle w:val="StyleUnderline"/>
        </w:rPr>
        <w:t xml:space="preserve"> the </w:t>
      </w:r>
      <w:r w:rsidRPr="00055AE5">
        <w:rPr>
          <w:rStyle w:val="StyleUnderline"/>
        </w:rPr>
        <w:t xml:space="preserve">ability of </w:t>
      </w:r>
      <w:r w:rsidRPr="00055AE5">
        <w:rPr>
          <w:rStyle w:val="StyleUnderline"/>
          <w:highlight w:val="yellow"/>
        </w:rPr>
        <w:t>certain pathogens to cause</w:t>
      </w:r>
      <w:r w:rsidRPr="001E49B2">
        <w:rPr>
          <w:rStyle w:val="StyleUnderline"/>
        </w:rPr>
        <w:t xml:space="preserve"> the </w:t>
      </w:r>
      <w:r w:rsidRPr="00055AE5">
        <w:rPr>
          <w:rStyle w:val="StyleUnderline"/>
          <w:highlight w:val="yellow"/>
        </w:rPr>
        <w:t>extinction</w:t>
      </w:r>
      <w:r w:rsidRPr="001E49B2">
        <w:rPr>
          <w:rStyle w:val="StyleUnderline"/>
        </w:rPr>
        <w:t xml:space="preserve"> of entire species. </w:t>
      </w:r>
      <w:r w:rsidRPr="00055AE5">
        <w:rPr>
          <w:rStyle w:val="StyleUnderline"/>
          <w:highlight w:val="yellow"/>
        </w:rPr>
        <w:t xml:space="preserve">Although </w:t>
      </w:r>
      <w:r w:rsidRPr="00055AE5">
        <w:rPr>
          <w:rStyle w:val="StyleUnderline"/>
        </w:rPr>
        <w:t xml:space="preserve">infectious </w:t>
      </w:r>
      <w:r w:rsidRPr="00055AE5">
        <w:rPr>
          <w:rStyle w:val="StyleUnderline"/>
          <w:highlight w:val="yellow"/>
        </w:rPr>
        <w:t xml:space="preserve">disease has traditionally not been associated with extinction </w:t>
      </w:r>
      <w:r w:rsidRPr="00055AE5">
        <w:rPr>
          <w:rStyle w:val="Emphasis"/>
          <w:highlight w:val="yellow"/>
        </w:rPr>
        <w:t>this view has changed</w:t>
      </w:r>
      <w:r w:rsidRPr="00055AE5">
        <w:rPr>
          <w:rStyle w:val="StyleUnderline"/>
          <w:highlight w:val="yellow"/>
        </w:rPr>
        <w:t xml:space="preserve"> by</w:t>
      </w:r>
      <w:r w:rsidRPr="001E49B2">
        <w:rPr>
          <w:rStyle w:val="StyleUnderline"/>
        </w:rPr>
        <w:t xml:space="preserve"> the </w:t>
      </w:r>
      <w:r w:rsidRPr="00055AE5">
        <w:rPr>
          <w:rStyle w:val="StyleUnderline"/>
          <w:highlight w:val="yellow"/>
        </w:rPr>
        <w:t>finding</w:t>
      </w:r>
      <w:r w:rsidRPr="001E49B2">
        <w:rPr>
          <w:rStyle w:val="StyleUnderline"/>
        </w:rPr>
        <w:t xml:space="preserve"> that </w:t>
      </w:r>
      <w:r w:rsidRPr="00055AE5">
        <w:rPr>
          <w:rStyle w:val="StyleUnderline"/>
          <w:highlight w:val="yellow"/>
        </w:rPr>
        <w:t>a single</w:t>
      </w:r>
      <w:r w:rsidRPr="001E49B2">
        <w:rPr>
          <w:rStyle w:val="StyleUnderline"/>
        </w:rPr>
        <w:t xml:space="preserve"> chytrid </w:t>
      </w:r>
      <w:r w:rsidRPr="00055AE5">
        <w:rPr>
          <w:rStyle w:val="StyleUnderline"/>
          <w:highlight w:val="yellow"/>
        </w:rPr>
        <w:t>fungus</w:t>
      </w:r>
      <w:r w:rsidRPr="001E49B2">
        <w:rPr>
          <w:rStyle w:val="StyleUnderline"/>
        </w:rPr>
        <w:t xml:space="preserve"> was </w:t>
      </w:r>
      <w:r w:rsidRPr="00055AE5">
        <w:rPr>
          <w:rStyle w:val="StyleUnderline"/>
          <w:highlight w:val="yellow"/>
        </w:rPr>
        <w:t>responsible for</w:t>
      </w:r>
      <w:r w:rsidRPr="001E49B2">
        <w:rPr>
          <w:sz w:val="16"/>
        </w:rPr>
        <w:t xml:space="preserve"> the </w:t>
      </w:r>
      <w:r w:rsidRPr="00055AE5">
        <w:rPr>
          <w:rStyle w:val="StyleUnderline"/>
          <w:highlight w:val="yellow"/>
        </w:rPr>
        <w:t xml:space="preserve">extinction of </w:t>
      </w:r>
      <w:r w:rsidRPr="00055AE5">
        <w:rPr>
          <w:rStyle w:val="Emphasis"/>
          <w:highlight w:val="yellow"/>
        </w:rPr>
        <w:t>numerous</w:t>
      </w:r>
      <w:r w:rsidRPr="001E49B2">
        <w:rPr>
          <w:rStyle w:val="Emphasis"/>
        </w:rPr>
        <w:t xml:space="preserve"> amphibian </w:t>
      </w:r>
      <w:r w:rsidRPr="00055AE5">
        <w:rPr>
          <w:rStyle w:val="Emphasis"/>
          <w:highlight w:val="yellow"/>
        </w:rPr>
        <w:t>species</w:t>
      </w:r>
      <w:r w:rsidRPr="001E49B2">
        <w:rPr>
          <w:sz w:val="16"/>
        </w:rPr>
        <w:t xml:space="preserve"> (Daszak et al., 1999; Mendelson et al., 2006). </w:t>
      </w:r>
      <w:r w:rsidRPr="00055AE5">
        <w:rPr>
          <w:rStyle w:val="Emphasis"/>
          <w:highlight w:val="yellow"/>
        </w:rPr>
        <w:t>Previously</w:t>
      </w:r>
      <w:r w:rsidRPr="00055AE5">
        <w:rPr>
          <w:rStyle w:val="StyleUnderline"/>
          <w:highlight w:val="yellow"/>
        </w:rPr>
        <w:t>, the view that</w:t>
      </w:r>
      <w:r w:rsidRPr="001E49B2">
        <w:rPr>
          <w:rStyle w:val="StyleUnderline"/>
        </w:rPr>
        <w:t xml:space="preserve"> infectious </w:t>
      </w:r>
      <w:r w:rsidRPr="00055AE5">
        <w:rPr>
          <w:rStyle w:val="StyleUnderline"/>
          <w:highlight w:val="yellow"/>
        </w:rPr>
        <w:t>diseases were not a cause of extinction was predicated on the notion that</w:t>
      </w:r>
      <w:r w:rsidRPr="001E49B2">
        <w:rPr>
          <w:sz w:val="16"/>
        </w:rPr>
        <w:t xml:space="preserve"> many </w:t>
      </w:r>
      <w:r w:rsidRPr="00055AE5">
        <w:rPr>
          <w:rStyle w:val="Emphasis"/>
          <w:highlight w:val="yellow"/>
        </w:rPr>
        <w:t xml:space="preserve">pathogens required </w:t>
      </w:r>
      <w:r w:rsidRPr="00055AE5">
        <w:rPr>
          <w:rStyle w:val="Emphasis"/>
        </w:rPr>
        <w:t xml:space="preserve">their </w:t>
      </w:r>
      <w:r w:rsidRPr="00055AE5">
        <w:rPr>
          <w:rStyle w:val="Emphasis"/>
          <w:highlight w:val="yellow"/>
        </w:rPr>
        <w:t>hosts</w:t>
      </w:r>
      <w:r w:rsidRPr="001E49B2">
        <w:rPr>
          <w:sz w:val="16"/>
        </w:rPr>
        <w:t xml:space="preserve"> </w:t>
      </w:r>
      <w:r w:rsidRPr="001E49B2">
        <w:rPr>
          <w:rStyle w:val="StyleUnderline"/>
        </w:rPr>
        <w:t>and</w:t>
      </w:r>
      <w:r w:rsidRPr="001E49B2">
        <w:rPr>
          <w:sz w:val="16"/>
        </w:rPr>
        <w:t xml:space="preserve"> that </w:t>
      </w:r>
      <w:r w:rsidRPr="001E49B2">
        <w:rPr>
          <w:rStyle w:val="StyleUnderline"/>
        </w:rPr>
        <w:t>some proportion of the host population was naturally resistant</w:t>
      </w:r>
      <w:r w:rsidRPr="001E49B2">
        <w:rPr>
          <w:sz w:val="16"/>
        </w:rPr>
        <w:t xml:space="preserve">. However, </w:t>
      </w:r>
      <w:r w:rsidRPr="00055AE5">
        <w:rPr>
          <w:rStyle w:val="StyleUnderline"/>
          <w:highlight w:val="yellow"/>
        </w:rPr>
        <w:t xml:space="preserve">that </w:t>
      </w:r>
      <w:r w:rsidRPr="00055AE5">
        <w:rPr>
          <w:rStyle w:val="StyleUnderline"/>
        </w:rPr>
        <w:t xml:space="preserve">calculation </w:t>
      </w:r>
      <w:r w:rsidRPr="00055AE5">
        <w:rPr>
          <w:rStyle w:val="Emphasis"/>
          <w:highlight w:val="yellow"/>
        </w:rPr>
        <w:t>does not apply</w:t>
      </w:r>
      <w:r w:rsidRPr="00055AE5">
        <w:rPr>
          <w:rStyle w:val="StyleUnderline"/>
          <w:highlight w:val="yellow"/>
        </w:rPr>
        <w:t xml:space="preserve"> to microbes</w:t>
      </w:r>
      <w:r w:rsidRPr="001E49B2">
        <w:rPr>
          <w:sz w:val="16"/>
        </w:rPr>
        <w:t xml:space="preserve"> </w:t>
      </w:r>
      <w:r w:rsidRPr="001E49B2">
        <w:rPr>
          <w:rStyle w:val="StyleUnderline"/>
        </w:rPr>
        <w:t>that are</w:t>
      </w:r>
      <w:r w:rsidRPr="001E49B2">
        <w:rPr>
          <w:sz w:val="16"/>
        </w:rPr>
        <w:t xml:space="preserve"> </w:t>
      </w:r>
      <w:r w:rsidRPr="00055AE5">
        <w:rPr>
          <w:rStyle w:val="StyleUnderline"/>
          <w:highlight w:val="yellow"/>
        </w:rPr>
        <w:t xml:space="preserve">acquired </w:t>
      </w:r>
      <w:r w:rsidRPr="00055AE5">
        <w:rPr>
          <w:rStyle w:val="Emphasis"/>
          <w:highlight w:val="yellow"/>
        </w:rPr>
        <w:t>directly from the environment</w:t>
      </w:r>
      <w:r w:rsidRPr="001E49B2">
        <w:rPr>
          <w:sz w:val="16"/>
        </w:rPr>
        <w:t xml:space="preserve"> </w:t>
      </w:r>
      <w:r w:rsidRPr="001E49B2">
        <w:rPr>
          <w:rStyle w:val="StyleUnderline"/>
        </w:rPr>
        <w:t xml:space="preserve">and have no need for a host, </w:t>
      </w:r>
      <w:r w:rsidRPr="00055AE5">
        <w:rPr>
          <w:rStyle w:val="StyleUnderline"/>
          <w:highlight w:val="yellow"/>
        </w:rPr>
        <w:t>such as</w:t>
      </w:r>
      <w:r w:rsidRPr="001E49B2">
        <w:rPr>
          <w:sz w:val="16"/>
        </w:rPr>
        <w:t xml:space="preserve"> the majority of </w:t>
      </w:r>
      <w:r w:rsidRPr="00055AE5">
        <w:rPr>
          <w:rStyle w:val="Emphasis"/>
          <w:highlight w:val="yellow"/>
        </w:rPr>
        <w:t>fungal pathogens</w:t>
      </w:r>
      <w:r w:rsidRPr="001E49B2">
        <w:rPr>
          <w:rStyle w:val="StyleUnderline"/>
        </w:rPr>
        <w:t>. For those</w:t>
      </w:r>
      <w:r w:rsidRPr="001E49B2">
        <w:rPr>
          <w:sz w:val="16"/>
        </w:rPr>
        <w:t xml:space="preserve"> types of host–microbe interactions </w:t>
      </w:r>
      <w:r w:rsidRPr="00055AE5">
        <w:rPr>
          <w:rStyle w:val="StyleUnderline"/>
          <w:highlight w:val="yellow"/>
        </w:rPr>
        <w:t>it is possible</w:t>
      </w:r>
      <w:r w:rsidRPr="001E49B2">
        <w:rPr>
          <w:rStyle w:val="StyleUnderline"/>
        </w:rPr>
        <w:t xml:space="preserve"> for the pathogen </w:t>
      </w:r>
      <w:r w:rsidRPr="00055AE5">
        <w:rPr>
          <w:rStyle w:val="StyleUnderline"/>
          <w:highlight w:val="yellow"/>
        </w:rPr>
        <w:t xml:space="preserve">to kill off </w:t>
      </w:r>
      <w:r w:rsidRPr="00055AE5">
        <w:rPr>
          <w:rStyle w:val="Emphasis"/>
          <w:highlight w:val="yellow"/>
        </w:rPr>
        <w:t>every last member</w:t>
      </w:r>
      <w:r w:rsidRPr="001E49B2">
        <w:rPr>
          <w:rStyle w:val="Emphasis"/>
        </w:rPr>
        <w:t xml:space="preserve"> of a species</w:t>
      </w:r>
      <w:r w:rsidRPr="001E49B2">
        <w:rPr>
          <w:sz w:val="16"/>
        </w:rPr>
        <w:t xml:space="preserve"> </w:t>
      </w:r>
      <w:r w:rsidRPr="00055AE5">
        <w:rPr>
          <w:rStyle w:val="StyleUnderline"/>
          <w:highlight w:val="yellow"/>
        </w:rPr>
        <w:t>without harm to itself</w:t>
      </w:r>
      <w:r w:rsidRPr="001E49B2">
        <w:rPr>
          <w:rStyle w:val="StyleUnderline"/>
        </w:rPr>
        <w:t>, since it would return to its natural habitat</w:t>
      </w:r>
      <w:r w:rsidRPr="001E49B2">
        <w:rPr>
          <w:sz w:val="16"/>
        </w:rPr>
        <w:t xml:space="preserve"> upon killing its last host. Hence, </w:t>
      </w:r>
      <w:r w:rsidRPr="00055AE5">
        <w:rPr>
          <w:rStyle w:val="StyleUnderline"/>
          <w:highlight w:val="yellow"/>
        </w:rPr>
        <w:t>from</w:t>
      </w:r>
      <w:r w:rsidRPr="001E49B2">
        <w:rPr>
          <w:rStyle w:val="StyleUnderline"/>
        </w:rPr>
        <w:t xml:space="preserve"> the viewpoint of </w:t>
      </w:r>
      <w:r w:rsidRPr="00055AE5">
        <w:rPr>
          <w:rStyle w:val="Emphasis"/>
          <w:highlight w:val="yellow"/>
        </w:rPr>
        <w:t>existential threats</w:t>
      </w:r>
      <w:r w:rsidRPr="00055AE5">
        <w:rPr>
          <w:rStyle w:val="StyleUnderline"/>
          <w:highlight w:val="yellow"/>
        </w:rPr>
        <w:t xml:space="preserve"> environmental microbes</w:t>
      </w:r>
      <w:r w:rsidRPr="001E49B2">
        <w:rPr>
          <w:rStyle w:val="StyleUnderline"/>
        </w:rPr>
        <w:t xml:space="preserve"> could potentially </w:t>
      </w:r>
      <w:r w:rsidRPr="00055AE5">
        <w:rPr>
          <w:rStyle w:val="StyleUnderline"/>
          <w:highlight w:val="yellow"/>
        </w:rPr>
        <w:t xml:space="preserve">pose a </w:t>
      </w:r>
      <w:r w:rsidRPr="00055AE5">
        <w:rPr>
          <w:rStyle w:val="Emphasis"/>
          <w:highlight w:val="yellow"/>
        </w:rPr>
        <w:t>much greater threat to humanity</w:t>
      </w:r>
      <w:r w:rsidRPr="001E49B2">
        <w:rPr>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rsidR="00166C69" w:rsidRPr="00382FD2" w:rsidRDefault="00166C69" w:rsidP="00166C69">
      <w:pPr>
        <w:pStyle w:val="Heading4"/>
      </w:pPr>
      <w:r>
        <w:t>Bioterror causes extinction</w:t>
      </w:r>
    </w:p>
    <w:p w:rsidR="00166C69" w:rsidRPr="00B06A76" w:rsidRDefault="00166C69" w:rsidP="00166C69">
      <w:r w:rsidRPr="00B06A76">
        <w:rPr>
          <w:rStyle w:val="Style13ptBold"/>
        </w:rPr>
        <w:t>Mhyrvold 13</w:t>
      </w:r>
      <w:r w:rsidRPr="00382FD2">
        <w:rPr>
          <w:b/>
          <w:bCs/>
          <w:sz w:val="24"/>
        </w:rPr>
        <w:t xml:space="preserve"> </w:t>
      </w:r>
      <w:r w:rsidRPr="00B06A76">
        <w:t>Na</w:t>
      </w:r>
      <w:r>
        <w:t>than, b</w:t>
      </w:r>
      <w:r w:rsidRPr="00B06A76">
        <w:t>egan college at age 14, BS and Masters from U</w:t>
      </w:r>
      <w:r>
        <w:t xml:space="preserve">CLA, Masters and PhD, Princeton, </w:t>
      </w:r>
      <w:r w:rsidRPr="00B06A76">
        <w:t xml:space="preserve">“Strategic Terrorism: A Call to Action,” Working Draft, The Lawfare Research Paper Series, </w:t>
      </w:r>
      <w:r>
        <w:t>Research paper no</w:t>
      </w:r>
      <w:r w:rsidRPr="00B06A76">
        <w:t>. 2 – 2013</w:t>
      </w:r>
    </w:p>
    <w:p w:rsidR="00166C69" w:rsidRPr="009D63A8" w:rsidRDefault="00166C69" w:rsidP="00166C69">
      <w:pPr>
        <w:rPr>
          <w:b/>
          <w:u w:val="single"/>
        </w:rPr>
      </w:pPr>
      <w:r w:rsidRPr="00382FD2">
        <w:rPr>
          <w:sz w:val="14"/>
        </w:rPr>
        <w:t xml:space="preserve">As horrible as this would be, such a pandemic is by no means the worst attack one can imagine, for several reasons. First, </w:t>
      </w:r>
      <w:r w:rsidRPr="00382FD2">
        <w:rPr>
          <w:bCs/>
          <w:u w:val="single"/>
        </w:rPr>
        <w:t xml:space="preserve">most of the classic bioweapons are based on 1960s and </w:t>
      </w:r>
      <w:r w:rsidRPr="00F65379">
        <w:rPr>
          <w:rStyle w:val="StyleUnderline"/>
        </w:rPr>
        <w:t>1970s technology</w:t>
      </w:r>
      <w:r w:rsidRPr="00382FD2">
        <w:rPr>
          <w:bCs/>
          <w:u w:val="single"/>
        </w:rPr>
        <w:t xml:space="preserve"> because the 1972 treaty halted bioweapons development efforts in the United States</w:t>
      </w:r>
      <w:r w:rsidRPr="00382FD2">
        <w:rPr>
          <w:sz w:val="14"/>
        </w:rPr>
        <w:t xml:space="preserve"> </w:t>
      </w:r>
      <w:r w:rsidRPr="00382FD2">
        <w:rPr>
          <w:bCs/>
          <w:u w:val="single"/>
        </w:rPr>
        <w:t>and most other Western countries.</w:t>
      </w:r>
      <w:r w:rsidRPr="00382FD2">
        <w:rPr>
          <w:sz w:val="14"/>
        </w:rPr>
        <w:t xml:space="preserve"> Second, </w:t>
      </w:r>
      <w:r w:rsidRPr="00382FD2">
        <w:rPr>
          <w:bCs/>
          <w:u w:val="single"/>
        </w:rPr>
        <w:t>the Russians</w:t>
      </w:r>
      <w:r w:rsidRPr="00382FD2">
        <w:rPr>
          <w:sz w:val="14"/>
        </w:rPr>
        <w:t xml:space="preserve">, although solidly committed to biological weapons long after the treaty deadline, </w:t>
      </w:r>
      <w:r w:rsidRPr="00382FD2">
        <w:rPr>
          <w:bCs/>
          <w:u w:val="single"/>
        </w:rPr>
        <w:t>were never on the cutting edge of biological research.</w:t>
      </w:r>
      <w:r w:rsidRPr="00382FD2">
        <w:rPr>
          <w:sz w:val="14"/>
        </w:rPr>
        <w:t xml:space="preserve"> Third and most important, </w:t>
      </w:r>
      <w:r w:rsidRPr="00382FD2">
        <w:rPr>
          <w:bCs/>
          <w:highlight w:val="yellow"/>
          <w:u w:val="single"/>
        </w:rPr>
        <w:t>the science</w:t>
      </w:r>
      <w:r w:rsidRPr="00382FD2">
        <w:rPr>
          <w:bCs/>
          <w:u w:val="single"/>
        </w:rPr>
        <w:t xml:space="preserve"> and technology </w:t>
      </w:r>
      <w:r w:rsidRPr="00382FD2">
        <w:rPr>
          <w:bCs/>
          <w:highlight w:val="yellow"/>
          <w:u w:val="single"/>
        </w:rPr>
        <w:t xml:space="preserve">of </w:t>
      </w:r>
      <w:r w:rsidRPr="00382FD2">
        <w:rPr>
          <w:bCs/>
          <w:u w:val="single"/>
        </w:rPr>
        <w:t xml:space="preserve">molecular </w:t>
      </w:r>
      <w:r w:rsidRPr="00382FD2">
        <w:rPr>
          <w:bCs/>
          <w:highlight w:val="yellow"/>
          <w:u w:val="single"/>
        </w:rPr>
        <w:t>biology have made enormous advances</w:t>
      </w:r>
      <w:r w:rsidRPr="00382FD2">
        <w:rPr>
          <w:b/>
          <w:u w:val="single"/>
        </w:rPr>
        <w:t xml:space="preserve">, </w:t>
      </w:r>
      <w:r w:rsidRPr="00F65379">
        <w:rPr>
          <w:rStyle w:val="Emphasis"/>
        </w:rPr>
        <w:t xml:space="preserve">utterly </w:t>
      </w:r>
      <w:r w:rsidRPr="00F65379">
        <w:rPr>
          <w:rStyle w:val="Emphasis"/>
          <w:highlight w:val="yellow"/>
        </w:rPr>
        <w:t>transforming the field</w:t>
      </w:r>
      <w:r w:rsidRPr="00382FD2">
        <w:rPr>
          <w:sz w:val="14"/>
        </w:rPr>
        <w:t xml:space="preserve"> in the last few decades. </w:t>
      </w:r>
      <w:r w:rsidRPr="00382FD2">
        <w:rPr>
          <w:bCs/>
          <w:u w:val="single"/>
        </w:rPr>
        <w:t>High school biology students</w:t>
      </w:r>
      <w:r w:rsidRPr="00382FD2">
        <w:rPr>
          <w:sz w:val="14"/>
        </w:rPr>
        <w:t xml:space="preserve"> routinely </w:t>
      </w:r>
      <w:r w:rsidRPr="00382FD2">
        <w:rPr>
          <w:bCs/>
          <w:u w:val="single"/>
        </w:rPr>
        <w:t>perform</w:t>
      </w:r>
      <w:r w:rsidRPr="00382FD2">
        <w:rPr>
          <w:sz w:val="14"/>
        </w:rPr>
        <w:t xml:space="preserve"> molecular-biology </w:t>
      </w:r>
      <w:r w:rsidRPr="00382FD2">
        <w:rPr>
          <w:bCs/>
          <w:u w:val="single"/>
        </w:rPr>
        <w:t>manipulations that would have been impossible even for the best superpower-funded program back in the heyday of bio</w:t>
      </w:r>
      <w:r w:rsidRPr="00382FD2">
        <w:rPr>
          <w:sz w:val="14"/>
        </w:rPr>
        <w:t>logical-</w:t>
      </w:r>
      <w:r w:rsidRPr="00382FD2">
        <w:rPr>
          <w:bCs/>
          <w:u w:val="single"/>
        </w:rPr>
        <w:t>weapons research</w:t>
      </w:r>
      <w:r w:rsidRPr="00382FD2">
        <w:rPr>
          <w:sz w:val="14"/>
        </w:rPr>
        <w:t xml:space="preserve">. The biowarfare methods of the 1960s and 1970s are now as antiquated as the lumbering mainframe computers of that era. </w:t>
      </w:r>
      <w:r w:rsidRPr="00F65379">
        <w:rPr>
          <w:rStyle w:val="Emphasis"/>
          <w:highlight w:val="yellow"/>
        </w:rPr>
        <w:t>Tomorrow’s terrorists will</w:t>
      </w:r>
      <w:r w:rsidRPr="00F65379">
        <w:rPr>
          <w:rStyle w:val="Emphasis"/>
        </w:rPr>
        <w:t xml:space="preserve"> have </w:t>
      </w:r>
      <w:r w:rsidRPr="00F65379">
        <w:rPr>
          <w:rStyle w:val="Emphasis"/>
          <w:highlight w:val="yellow"/>
        </w:rPr>
        <w:t xml:space="preserve">vastly more deadly bugs </w:t>
      </w:r>
      <w:r w:rsidRPr="00F65379">
        <w:rPr>
          <w:rStyle w:val="Emphasis"/>
        </w:rPr>
        <w:t>to choose from</w:t>
      </w:r>
      <w:r w:rsidRPr="00382FD2">
        <w:rPr>
          <w:b/>
          <w:u w:val="single"/>
        </w:rPr>
        <w:t>.</w:t>
      </w:r>
      <w:r w:rsidRPr="00382FD2">
        <w:rPr>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382FD2">
        <w:rPr>
          <w:bCs/>
          <w:u w:val="single"/>
        </w:rPr>
        <w:t xml:space="preserve">Just last year, the journal Nature published a controversial study </w:t>
      </w:r>
      <w:r w:rsidRPr="00382FD2">
        <w:rPr>
          <w:sz w:val="14"/>
        </w:rPr>
        <w:t xml:space="preserve">done at the University of Wisconsin–Madison </w:t>
      </w:r>
      <w:r w:rsidRPr="00382FD2">
        <w:rPr>
          <w:bCs/>
          <w:u w:val="single"/>
        </w:rPr>
        <w:t>in which virologists enumerated the changes one would need to make to a highly lethal strain of bird flu to make it easily transmitted from one mammal to another.</w:t>
      </w:r>
      <w:r w:rsidRPr="00382FD2">
        <w:rPr>
          <w:sz w:val="14"/>
        </w:rPr>
        <w:t>14</w:t>
      </w:r>
      <w:r w:rsidRPr="00382FD2">
        <w:rPr>
          <w:b/>
          <w:u w:val="single"/>
        </w:rPr>
        <w:t xml:space="preserve"> </w:t>
      </w:r>
      <w:r w:rsidRPr="00F65379">
        <w:rPr>
          <w:rStyle w:val="Emphasis"/>
          <w:highlight w:val="yellow"/>
        </w:rPr>
        <w:t>Biotech</w:t>
      </w:r>
      <w:r w:rsidRPr="00F65379">
        <w:rPr>
          <w:rStyle w:val="Emphasis"/>
        </w:rPr>
        <w:t>nology</w:t>
      </w:r>
      <w:r w:rsidRPr="00382FD2">
        <w:rPr>
          <w:sz w:val="14"/>
        </w:rPr>
        <w:t xml:space="preserve"> </w:t>
      </w:r>
      <w:r w:rsidRPr="00382FD2">
        <w:rPr>
          <w:bCs/>
          <w:highlight w:val="yellow"/>
          <w:u w:val="single"/>
        </w:rPr>
        <w:t>is advancing so rapidly</w:t>
      </w:r>
      <w:r w:rsidRPr="00382FD2">
        <w:rPr>
          <w:bCs/>
          <w:u w:val="single"/>
        </w:rPr>
        <w:t xml:space="preserve"> that </w:t>
      </w:r>
      <w:r w:rsidRPr="00382FD2">
        <w:rPr>
          <w:bCs/>
          <w:highlight w:val="yellow"/>
          <w:u w:val="single"/>
        </w:rPr>
        <w:t xml:space="preserve">it is hard to keep track </w:t>
      </w:r>
      <w:r w:rsidRPr="00382FD2">
        <w:rPr>
          <w:bCs/>
          <w:u w:val="single"/>
        </w:rPr>
        <w:t>of all the new potential threats</w:t>
      </w:r>
      <w:r w:rsidRPr="00382FD2">
        <w:rPr>
          <w:sz w:val="14"/>
        </w:rPr>
        <w:t xml:space="preserve">. Nor is it clear that anyone is even trying. </w:t>
      </w:r>
      <w:r w:rsidRPr="00382FD2">
        <w:rPr>
          <w:bCs/>
          <w:u w:val="single"/>
        </w:rPr>
        <w:t>In addition to lethality and drug resistance, many other parameters can be played with</w:t>
      </w:r>
      <w:r w:rsidRPr="00382FD2">
        <w:rPr>
          <w:sz w:val="14"/>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382FD2">
        <w:rPr>
          <w:bCs/>
          <w:u w:val="single"/>
        </w:rPr>
        <w:t>A virus genetically engineered to infect its host quickly, to generate symptoms slowly</w:t>
      </w:r>
      <w:r w:rsidRPr="00382FD2">
        <w:rPr>
          <w:sz w:val="14"/>
        </w:rPr>
        <w:t>—say, only after weeks or months—</w:t>
      </w:r>
      <w:r w:rsidRPr="00382FD2">
        <w:rPr>
          <w:bCs/>
          <w:u w:val="single"/>
        </w:rPr>
        <w:t xml:space="preserve">and to spread easily through the air or by casual contact </w:t>
      </w:r>
      <w:r w:rsidRPr="00F65379">
        <w:rPr>
          <w:rStyle w:val="StyleUnderline"/>
        </w:rPr>
        <w:t>would be vastly more devastating than HIV</w:t>
      </w:r>
      <w:r w:rsidRPr="00382FD2">
        <w:rPr>
          <w:sz w:val="14"/>
        </w:rPr>
        <w:t xml:space="preserve"> . It could silently penetrate the population to unleash its deadly effects suddenly. This type of epidemic would be almost impossible to combat because most of the infections would occur before the epidemic became obvious. </w:t>
      </w:r>
      <w:r w:rsidRPr="00382FD2">
        <w:rPr>
          <w:bCs/>
          <w:highlight w:val="yellow"/>
          <w:u w:val="single"/>
        </w:rPr>
        <w:t>A</w:t>
      </w:r>
      <w:r w:rsidRPr="00382FD2">
        <w:rPr>
          <w:bCs/>
          <w:u w:val="single"/>
        </w:rPr>
        <w:t xml:space="preserve"> technologically sophisticated </w:t>
      </w:r>
      <w:r w:rsidRPr="00382FD2">
        <w:rPr>
          <w:bCs/>
          <w:highlight w:val="yellow"/>
          <w:u w:val="single"/>
        </w:rPr>
        <w:t>terror</w:t>
      </w:r>
      <w:r w:rsidRPr="00382FD2">
        <w:rPr>
          <w:bCs/>
          <w:u w:val="single"/>
        </w:rPr>
        <w:t xml:space="preserve">ist </w:t>
      </w:r>
      <w:r w:rsidRPr="00382FD2">
        <w:rPr>
          <w:bCs/>
          <w:highlight w:val="yellow"/>
          <w:u w:val="single"/>
        </w:rPr>
        <w:t>group could</w:t>
      </w:r>
      <w:r w:rsidRPr="00382FD2">
        <w:rPr>
          <w:bCs/>
          <w:u w:val="single"/>
        </w:rPr>
        <w:t xml:space="preserve"> develop such a virus and </w:t>
      </w:r>
      <w:r w:rsidRPr="00382FD2">
        <w:rPr>
          <w:bCs/>
          <w:highlight w:val="yellow"/>
          <w:u w:val="single"/>
        </w:rPr>
        <w:t xml:space="preserve">kill </w:t>
      </w:r>
      <w:r w:rsidRPr="00382FD2">
        <w:rPr>
          <w:bCs/>
          <w:u w:val="single"/>
        </w:rPr>
        <w:t xml:space="preserve">a large part of </w:t>
      </w:r>
      <w:r w:rsidRPr="00382FD2">
        <w:rPr>
          <w:bCs/>
          <w:highlight w:val="yellow"/>
          <w:u w:val="single"/>
        </w:rPr>
        <w:t>humanity</w:t>
      </w:r>
      <w:r w:rsidRPr="00382FD2">
        <w:rPr>
          <w:bCs/>
          <w:u w:val="single"/>
        </w:rPr>
        <w:t xml:space="preserve"> with it</w:t>
      </w:r>
      <w:r w:rsidRPr="00382FD2">
        <w:rPr>
          <w:sz w:val="14"/>
        </w:rPr>
        <w:t xml:space="preserve">. Indeed, </w:t>
      </w:r>
      <w:r w:rsidRPr="00F65379">
        <w:rPr>
          <w:rStyle w:val="StyleUnderline"/>
        </w:rPr>
        <w:t>terrorists may not have to develop it themselves: some scientist may do so first and publish the details</w:t>
      </w:r>
      <w:r w:rsidRPr="00382FD2">
        <w:rPr>
          <w:b/>
          <w:u w:val="single"/>
        </w:rPr>
        <w:t xml:space="preserve">. </w:t>
      </w:r>
      <w:r w:rsidRPr="00382FD2">
        <w:rPr>
          <w:bCs/>
          <w:u w:val="single"/>
        </w:rPr>
        <w:t>Given the rate</w:t>
      </w:r>
      <w:r w:rsidRPr="00382FD2">
        <w:rPr>
          <w:sz w:val="14"/>
        </w:rPr>
        <w:t xml:space="preserve"> at which </w:t>
      </w:r>
      <w:r w:rsidRPr="00382FD2">
        <w:rPr>
          <w:bCs/>
          <w:u w:val="single"/>
        </w:rPr>
        <w:t>biologists are making discoveries about viruses and the immune system,</w:t>
      </w:r>
      <w:r w:rsidRPr="00382FD2">
        <w:rPr>
          <w:sz w:val="14"/>
        </w:rPr>
        <w:t xml:space="preserve"> at some point </w:t>
      </w:r>
      <w:r w:rsidRPr="00F65379">
        <w:rPr>
          <w:rStyle w:val="Emphasis"/>
          <w:highlight w:val="yellow"/>
        </w:rPr>
        <w:t>in the near future</w:t>
      </w:r>
      <w:r w:rsidRPr="00F65379">
        <w:rPr>
          <w:rStyle w:val="Emphasis"/>
        </w:rPr>
        <w:t xml:space="preserve">, </w:t>
      </w:r>
      <w:r w:rsidRPr="00F65379">
        <w:rPr>
          <w:rStyle w:val="Emphasis"/>
          <w:highlight w:val="yellow"/>
        </w:rPr>
        <w:t>someone may create artificial pathogens that</w:t>
      </w:r>
      <w:r w:rsidRPr="00F65379">
        <w:rPr>
          <w:rStyle w:val="Emphasis"/>
        </w:rPr>
        <w:t xml:space="preserve"> could </w:t>
      </w:r>
      <w:r w:rsidRPr="00F65379">
        <w:rPr>
          <w:rStyle w:val="Emphasis"/>
          <w:highlight w:val="yellow"/>
        </w:rPr>
        <w:t>drive the human race to extinction.</w:t>
      </w:r>
      <w:r w:rsidRPr="00F65379">
        <w:rPr>
          <w:rStyle w:val="Emphasis"/>
        </w:rPr>
        <w:t xml:space="preserve"> </w:t>
      </w:r>
      <w:r w:rsidRPr="00382FD2">
        <w:rPr>
          <w:sz w:val="14"/>
        </w:rPr>
        <w:t xml:space="preserve">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F65379">
        <w:rPr>
          <w:rStyle w:val="StyleUnderline"/>
          <w:highlight w:val="yellow"/>
        </w:rPr>
        <w:t>Modern biotech</w:t>
      </w:r>
      <w:r w:rsidRPr="00F65379">
        <w:rPr>
          <w:rStyle w:val="StyleUnderline"/>
        </w:rPr>
        <w:t xml:space="preserve">nology </w:t>
      </w:r>
      <w:r w:rsidRPr="00F65379">
        <w:rPr>
          <w:rStyle w:val="StyleUnderline"/>
          <w:highlight w:val="yellow"/>
        </w:rPr>
        <w:t>will</w:t>
      </w:r>
      <w:r w:rsidRPr="00F65379">
        <w:rPr>
          <w:rStyle w:val="StyleUnderline"/>
        </w:rPr>
        <w:t xml:space="preserve"> soon </w:t>
      </w:r>
      <w:r w:rsidRPr="00F65379">
        <w:rPr>
          <w:rStyle w:val="StyleUnderline"/>
          <w:highlight w:val="yellow"/>
        </w:rPr>
        <w:t>be capable</w:t>
      </w:r>
      <w:r w:rsidRPr="00F65379">
        <w:rPr>
          <w:rStyle w:val="StyleUnderline"/>
        </w:rPr>
        <w:t xml:space="preserve">, if it is not already, </w:t>
      </w:r>
      <w:r w:rsidRPr="00F65379">
        <w:rPr>
          <w:rStyle w:val="StyleUnderline"/>
          <w:highlight w:val="yellow"/>
        </w:rPr>
        <w:t xml:space="preserve">of </w:t>
      </w:r>
      <w:r w:rsidRPr="00F65379">
        <w:rPr>
          <w:rStyle w:val="Emphasis"/>
          <w:highlight w:val="yellow"/>
        </w:rPr>
        <w:t>bringing about the demise of</w:t>
      </w:r>
      <w:r w:rsidRPr="00F65379">
        <w:rPr>
          <w:rStyle w:val="Emphasis"/>
        </w:rPr>
        <w:t xml:space="preserve"> the human race</w:t>
      </w:r>
      <w:r w:rsidRPr="00382FD2">
        <w:rPr>
          <w:sz w:val="14"/>
        </w:rPr>
        <w:t xml:space="preserve">— </w:t>
      </w:r>
      <w:r w:rsidRPr="00F65379">
        <w:rPr>
          <w:rStyle w:val="StyleUnderline"/>
        </w:rPr>
        <w:t>or at least</w:t>
      </w:r>
      <w:r w:rsidRPr="00382FD2">
        <w:rPr>
          <w:sz w:val="14"/>
        </w:rPr>
        <w:t xml:space="preserve"> </w:t>
      </w:r>
      <w:r w:rsidRPr="00382FD2">
        <w:rPr>
          <w:bCs/>
          <w:u w:val="single"/>
        </w:rPr>
        <w:t xml:space="preserve">of killing a sufficient number of people to end high-tech </w:t>
      </w:r>
      <w:r w:rsidRPr="00382FD2">
        <w:rPr>
          <w:bCs/>
          <w:highlight w:val="yellow"/>
          <w:u w:val="single"/>
        </w:rPr>
        <w:t>civilization</w:t>
      </w:r>
      <w:r w:rsidRPr="00382FD2">
        <w:rPr>
          <w:bCs/>
          <w:u w:val="single"/>
        </w:rPr>
        <w:t xml:space="preserve"> and set humanity back 1,000 years or more</w:t>
      </w:r>
      <w:r w:rsidRPr="00382FD2">
        <w:rPr>
          <w:sz w:val="14"/>
        </w:rPr>
        <w:t xml:space="preserve">. That terrorist groups could achieve this level of technological sophistication may seem far-fetched, but keep in mind that </w:t>
      </w:r>
      <w:r w:rsidRPr="00382FD2">
        <w:rPr>
          <w:bCs/>
          <w:u w:val="single"/>
        </w:rPr>
        <w:t>it takes only a handful of individuals to accomplish these tasks</w:t>
      </w:r>
      <w:r w:rsidRPr="00382FD2">
        <w:rPr>
          <w:sz w:val="14"/>
        </w:rPr>
        <w:t xml:space="preserve">. Never has lethal power of this potency been accessible to so few, so easily. Even more dramatically than nuclear proliferation, </w:t>
      </w:r>
      <w:r w:rsidRPr="00382FD2">
        <w:rPr>
          <w:bCs/>
          <w:u w:val="single"/>
        </w:rPr>
        <w:t>modern biological science has frighteningly undermined the correlation between the lethality of a weapon and its cost</w:t>
      </w:r>
      <w:r w:rsidRPr="00382FD2">
        <w:rPr>
          <w:sz w:val="14"/>
        </w:rPr>
        <w:t xml:space="preserve">, a fundamentally stabilizing mechanism throughout history. </w:t>
      </w:r>
      <w:r w:rsidRPr="00382FD2">
        <w:rPr>
          <w:bCs/>
          <w:u w:val="single"/>
        </w:rPr>
        <w:t>Access to extremely lethal agents</w:t>
      </w:r>
      <w:r w:rsidRPr="00382FD2">
        <w:rPr>
          <w:sz w:val="14"/>
        </w:rPr>
        <w:t>—lethal enough to exterminate Homo sapiens—</w:t>
      </w:r>
      <w:r w:rsidRPr="00F65379">
        <w:rPr>
          <w:rStyle w:val="StyleUnderline"/>
        </w:rPr>
        <w:t>will be available to anybody with a solid background in biology, terrorists included.</w:t>
      </w:r>
    </w:p>
    <w:p w:rsidR="00166C69" w:rsidRPr="00FE1345" w:rsidRDefault="00166C69" w:rsidP="00166C69"/>
    <w:p w:rsidR="00166C69" w:rsidRPr="00483DA9" w:rsidRDefault="00166C69" w:rsidP="00166C69"/>
    <w:p w:rsidR="00166C69" w:rsidRDefault="00166C69" w:rsidP="00166C69">
      <w:pPr>
        <w:pStyle w:val="Heading3"/>
      </w:pPr>
      <w:r>
        <w:t>Aerospace Advantage---1AC</w:t>
      </w:r>
    </w:p>
    <w:p w:rsidR="00166C69" w:rsidRDefault="00166C69" w:rsidP="00166C69">
      <w:pPr>
        <w:pStyle w:val="Heading4"/>
        <w:rPr>
          <w:u w:val="single"/>
        </w:rPr>
      </w:pPr>
      <w:r>
        <w:rPr>
          <w:u w:val="single"/>
        </w:rPr>
        <w:t>ADVANTAGE ( ) IS AEROSPACE:</w:t>
      </w:r>
    </w:p>
    <w:p w:rsidR="00166C69" w:rsidRPr="00D85EBA" w:rsidRDefault="00166C69" w:rsidP="00166C69">
      <w:pPr>
        <w:pStyle w:val="Heading4"/>
      </w:pPr>
      <w:r>
        <w:t xml:space="preserve">STEM positions in aerospace and manufacturing are </w:t>
      </w:r>
      <w:r>
        <w:rPr>
          <w:u w:val="single"/>
        </w:rPr>
        <w:t>going unfilled</w:t>
      </w:r>
      <w:r>
        <w:t>---teaching advanced STEM skills is key</w:t>
      </w:r>
    </w:p>
    <w:p w:rsidR="00166C69" w:rsidRPr="006B3F74" w:rsidRDefault="00166C69" w:rsidP="00166C69">
      <w:r w:rsidRPr="006B3F74">
        <w:rPr>
          <w:rStyle w:val="Style13ptBold"/>
        </w:rPr>
        <w:t>AIA 16</w:t>
      </w:r>
      <w:r>
        <w:t xml:space="preserve"> – Aerospace Industries Association, “The Defining Workforce Challenge in U.S. Aerospace &amp; Defense: STEM Education, Training, Recruitment &amp; Retention,” 2016, http://www.aia-aerospace.org/wp-content/uploads/2016/09/STEM_Report_lowres_V11.pdf</w:t>
      </w:r>
    </w:p>
    <w:p w:rsidR="00166C69" w:rsidRPr="00253707" w:rsidRDefault="00166C69" w:rsidP="00166C69">
      <w:pPr>
        <w:rPr>
          <w:rStyle w:val="Emphasis"/>
        </w:rPr>
      </w:pPr>
      <w:r w:rsidRPr="00253707">
        <w:rPr>
          <w:rStyle w:val="Emphasis"/>
        </w:rPr>
        <w:t xml:space="preserve">Abundant </w:t>
      </w:r>
      <w:r w:rsidRPr="00C104F2">
        <w:rPr>
          <w:rStyle w:val="Emphasis"/>
          <w:highlight w:val="yellow"/>
        </w:rPr>
        <w:t>STEM Positions Go Unfilled</w:t>
      </w:r>
    </w:p>
    <w:p w:rsidR="00166C69" w:rsidRPr="00253707" w:rsidRDefault="00166C69" w:rsidP="00166C69">
      <w:pPr>
        <w:rPr>
          <w:sz w:val="16"/>
        </w:rPr>
      </w:pPr>
      <w:r w:rsidRPr="00253707">
        <w:rPr>
          <w:sz w:val="16"/>
        </w:rPr>
        <w:t xml:space="preserve">Retirement trends tell only part of the story. Job creation tells the other. The good news is that </w:t>
      </w:r>
      <w:r w:rsidRPr="00C104F2">
        <w:rPr>
          <w:rStyle w:val="StyleUnderline"/>
          <w:highlight w:val="yellow"/>
        </w:rPr>
        <w:t>aerospace and defense</w:t>
      </w:r>
      <w:r w:rsidRPr="00253707">
        <w:rPr>
          <w:rStyle w:val="StyleUnderline"/>
        </w:rPr>
        <w:t xml:space="preserve"> companies </w:t>
      </w:r>
      <w:r w:rsidRPr="00C104F2">
        <w:rPr>
          <w:rStyle w:val="StyleUnderline"/>
          <w:highlight w:val="yellow"/>
        </w:rPr>
        <w:t>plan</w:t>
      </w:r>
      <w:r w:rsidRPr="00253707">
        <w:rPr>
          <w:rStyle w:val="StyleUnderline"/>
        </w:rPr>
        <w:t xml:space="preserve"> to </w:t>
      </w:r>
      <w:r w:rsidRPr="00C104F2">
        <w:rPr>
          <w:rStyle w:val="StyleUnderline"/>
        </w:rPr>
        <w:t xml:space="preserve">do </w:t>
      </w:r>
      <w:r w:rsidRPr="00C104F2">
        <w:rPr>
          <w:rStyle w:val="StyleUnderline"/>
          <w:highlight w:val="yellow"/>
        </w:rPr>
        <w:t>a lot of hiring</w:t>
      </w:r>
      <w:r w:rsidRPr="00253707">
        <w:rPr>
          <w:sz w:val="16"/>
        </w:rPr>
        <w:t xml:space="preserve"> in the coming decade, meaning that </w:t>
      </w:r>
      <w:r w:rsidRPr="00253707">
        <w:rPr>
          <w:rStyle w:val="StyleUnderline"/>
        </w:rPr>
        <w:t>opportunities for</w:t>
      </w:r>
      <w:r w:rsidRPr="00253707">
        <w:rPr>
          <w:sz w:val="16"/>
        </w:rPr>
        <w:t xml:space="preserve"> those pursuing </w:t>
      </w:r>
      <w:r w:rsidRPr="00253707">
        <w:rPr>
          <w:rStyle w:val="StyleUnderline"/>
        </w:rPr>
        <w:t>STEM careers will be abundant</w:t>
      </w:r>
      <w:r w:rsidRPr="00253707">
        <w:rPr>
          <w:sz w:val="16"/>
        </w:rPr>
        <w:t>. Despite a shrinking overall workforce, the industry planned to make 55,000 hires in 2015, after beating a forecast of 31,000 hires by more than 20,000 in 2014.11</w:t>
      </w:r>
    </w:p>
    <w:p w:rsidR="00166C69" w:rsidRPr="00253707" w:rsidRDefault="00166C69" w:rsidP="00166C69">
      <w:pPr>
        <w:rPr>
          <w:sz w:val="16"/>
        </w:rPr>
      </w:pPr>
      <w:r w:rsidRPr="00253707">
        <w:rPr>
          <w:sz w:val="16"/>
        </w:rPr>
        <w:t xml:space="preserve">In civil aviation alone, </w:t>
      </w:r>
      <w:r w:rsidRPr="00253707">
        <w:rPr>
          <w:rStyle w:val="StyleUnderline"/>
        </w:rPr>
        <w:t>the sector expects to need 480,000 new technicians in the next decade</w:t>
      </w:r>
      <w:r w:rsidRPr="00253707">
        <w:rPr>
          <w:sz w:val="16"/>
        </w:rPr>
        <w:t xml:space="preserve"> to meet the demand of producing 25,000 new aircraft entering the commercial fleet.12</w:t>
      </w:r>
    </w:p>
    <w:p w:rsidR="00166C69" w:rsidRPr="00253707" w:rsidRDefault="00166C69" w:rsidP="00166C69">
      <w:pPr>
        <w:rPr>
          <w:sz w:val="16"/>
        </w:rPr>
      </w:pPr>
      <w:r w:rsidRPr="00253707">
        <w:rPr>
          <w:sz w:val="16"/>
        </w:rPr>
        <w:t xml:space="preserve">The bad news: </w:t>
      </w:r>
      <w:r w:rsidRPr="00C104F2">
        <w:rPr>
          <w:rStyle w:val="StyleUnderline"/>
          <w:highlight w:val="yellow"/>
        </w:rPr>
        <w:t xml:space="preserve">A </w:t>
      </w:r>
      <w:r w:rsidRPr="00C104F2">
        <w:rPr>
          <w:rStyle w:val="Emphasis"/>
          <w:highlight w:val="yellow"/>
        </w:rPr>
        <w:t>massive skills gap</w:t>
      </w:r>
      <w:r w:rsidRPr="00C104F2">
        <w:rPr>
          <w:rStyle w:val="StyleUnderline"/>
          <w:highlight w:val="yellow"/>
        </w:rPr>
        <w:t xml:space="preserve"> faces companies</w:t>
      </w:r>
      <w:r w:rsidRPr="00253707">
        <w:rPr>
          <w:rStyle w:val="StyleUnderline"/>
        </w:rPr>
        <w:t xml:space="preserve"> that need to fill </w:t>
      </w:r>
      <w:r w:rsidRPr="00C104F2">
        <w:rPr>
          <w:rStyle w:val="StyleUnderline"/>
          <w:highlight w:val="yellow"/>
        </w:rPr>
        <w:t>these jobs</w:t>
      </w:r>
      <w:r w:rsidRPr="00253707">
        <w:rPr>
          <w:rStyle w:val="StyleUnderline"/>
        </w:rPr>
        <w:t>,</w:t>
      </w:r>
      <w:r w:rsidRPr="00253707">
        <w:rPr>
          <w:sz w:val="16"/>
        </w:rPr>
        <w:t xml:space="preserve"> most of </w:t>
      </w:r>
      <w:r w:rsidRPr="00C104F2">
        <w:rPr>
          <w:rStyle w:val="StyleUnderline"/>
        </w:rPr>
        <w:t>which</w:t>
      </w:r>
      <w:r w:rsidRPr="00253707">
        <w:rPr>
          <w:rStyle w:val="StyleUnderline"/>
        </w:rPr>
        <w:t xml:space="preserve"> </w:t>
      </w:r>
      <w:r w:rsidRPr="00C104F2">
        <w:rPr>
          <w:rStyle w:val="StyleUnderline"/>
          <w:highlight w:val="yellow"/>
        </w:rPr>
        <w:t>demand</w:t>
      </w:r>
      <w:r w:rsidRPr="00C104F2">
        <w:rPr>
          <w:sz w:val="16"/>
          <w:highlight w:val="yellow"/>
        </w:rPr>
        <w:t xml:space="preserve"> </w:t>
      </w:r>
      <w:r w:rsidRPr="00C104F2">
        <w:rPr>
          <w:rStyle w:val="Emphasis"/>
          <w:highlight w:val="yellow"/>
        </w:rPr>
        <w:t>engineering</w:t>
      </w:r>
      <w:r w:rsidRPr="00C104F2">
        <w:rPr>
          <w:sz w:val="16"/>
          <w:highlight w:val="yellow"/>
        </w:rPr>
        <w:t xml:space="preserve">, </w:t>
      </w:r>
      <w:r w:rsidRPr="00C104F2">
        <w:rPr>
          <w:rStyle w:val="Emphasis"/>
          <w:highlight w:val="yellow"/>
        </w:rPr>
        <w:t>skilled manufacturing</w:t>
      </w:r>
      <w:r w:rsidRPr="00253707">
        <w:rPr>
          <w:sz w:val="16"/>
        </w:rPr>
        <w:t xml:space="preserve"> </w:t>
      </w:r>
      <w:r w:rsidRPr="00C104F2">
        <w:rPr>
          <w:rStyle w:val="StyleUnderline"/>
          <w:highlight w:val="yellow"/>
        </w:rPr>
        <w:t>and</w:t>
      </w:r>
      <w:r w:rsidRPr="00253707">
        <w:rPr>
          <w:rStyle w:val="StyleUnderline"/>
        </w:rPr>
        <w:t xml:space="preserve"> other proficiencies requiring </w:t>
      </w:r>
      <w:r w:rsidRPr="00C104F2">
        <w:rPr>
          <w:rStyle w:val="Emphasis"/>
          <w:highlight w:val="yellow"/>
        </w:rPr>
        <w:t>globally</w:t>
      </w:r>
      <w:r w:rsidRPr="00253707">
        <w:rPr>
          <w:rStyle w:val="Emphasis"/>
        </w:rPr>
        <w:t xml:space="preserve"> </w:t>
      </w:r>
      <w:r w:rsidRPr="00C104F2">
        <w:rPr>
          <w:rStyle w:val="Emphasis"/>
          <w:highlight w:val="yellow"/>
        </w:rPr>
        <w:t>competitive STEM education</w:t>
      </w:r>
      <w:r w:rsidRPr="00253707">
        <w:rPr>
          <w:rStyle w:val="Emphasis"/>
        </w:rPr>
        <w:t xml:space="preserve"> and training</w:t>
      </w:r>
      <w:r w:rsidRPr="00253707">
        <w:rPr>
          <w:sz w:val="16"/>
        </w:rPr>
        <w:t>.</w:t>
      </w:r>
    </w:p>
    <w:p w:rsidR="00166C69" w:rsidRPr="00253707" w:rsidRDefault="00166C69" w:rsidP="00166C69">
      <w:pPr>
        <w:rPr>
          <w:sz w:val="16"/>
        </w:rPr>
      </w:pPr>
      <w:r w:rsidRPr="00253707">
        <w:rPr>
          <w:sz w:val="16"/>
        </w:rPr>
        <w:t xml:space="preserve">Simply </w:t>
      </w:r>
      <w:r w:rsidRPr="00C104F2">
        <w:rPr>
          <w:rStyle w:val="StyleUnderline"/>
          <w:highlight w:val="yellow"/>
        </w:rPr>
        <w:t>too few qualified candidates are in the market</w:t>
      </w:r>
      <w:r w:rsidRPr="00253707">
        <w:rPr>
          <w:sz w:val="16"/>
        </w:rPr>
        <w:t>. As a result, many of the 4 million job openings in the U.S. go unfilled every year. Worldwide, a skilled worker shortage of 85 million is predicted by 2020.13</w:t>
      </w:r>
    </w:p>
    <w:p w:rsidR="00166C69" w:rsidRPr="00253707" w:rsidRDefault="00166C69" w:rsidP="00166C69">
      <w:pPr>
        <w:rPr>
          <w:sz w:val="16"/>
        </w:rPr>
      </w:pPr>
      <w:r w:rsidRPr="00253707">
        <w:rPr>
          <w:sz w:val="16"/>
        </w:rPr>
        <w:t xml:space="preserve">At the same time, </w:t>
      </w:r>
      <w:r w:rsidRPr="00C104F2">
        <w:rPr>
          <w:rStyle w:val="StyleUnderline"/>
          <w:highlight w:val="yellow"/>
        </w:rPr>
        <w:t>only 1.5 percent o</w:t>
      </w:r>
      <w:r w:rsidRPr="00253707">
        <w:rPr>
          <w:rStyle w:val="StyleUnderline"/>
        </w:rPr>
        <w:t xml:space="preserve">f the nation’s </w:t>
      </w:r>
      <w:r w:rsidRPr="00C104F2">
        <w:rPr>
          <w:rStyle w:val="StyleUnderline"/>
          <w:highlight w:val="yellow"/>
        </w:rPr>
        <w:t>25- to 34-year-olds has a science degree</w:t>
      </w:r>
      <w:r w:rsidRPr="00253707">
        <w:rPr>
          <w:sz w:val="16"/>
        </w:rPr>
        <w:t xml:space="preserve">, </w:t>
      </w:r>
      <w:r w:rsidRPr="00253707">
        <w:rPr>
          <w:rStyle w:val="StyleUnderline"/>
        </w:rPr>
        <w:t xml:space="preserve">putting the U.S. </w:t>
      </w:r>
      <w:r w:rsidRPr="00C104F2">
        <w:rPr>
          <w:rStyle w:val="StyleUnderline"/>
        </w:rPr>
        <w:t xml:space="preserve">at the </w:t>
      </w:r>
      <w:r w:rsidRPr="00C104F2">
        <w:rPr>
          <w:rStyle w:val="Emphasis"/>
        </w:rPr>
        <w:t>bottom third</w:t>
      </w:r>
      <w:r w:rsidRPr="00C104F2">
        <w:rPr>
          <w:rStyle w:val="StyleUnderline"/>
        </w:rPr>
        <w:t xml:space="preserve"> of</w:t>
      </w:r>
      <w:r w:rsidRPr="00253707">
        <w:rPr>
          <w:sz w:val="16"/>
        </w:rPr>
        <w:t xml:space="preserve"> all countries </w:t>
      </w:r>
      <w:r w:rsidRPr="00253707">
        <w:rPr>
          <w:rStyle w:val="StyleUnderline"/>
        </w:rPr>
        <w:t>in the Organization for Economic Cooperation and Development</w:t>
      </w:r>
      <w:r w:rsidRPr="00253707">
        <w:rPr>
          <w:sz w:val="16"/>
        </w:rPr>
        <w:t>.14</w:t>
      </w:r>
    </w:p>
    <w:p w:rsidR="00166C69" w:rsidRPr="00D85EBA" w:rsidRDefault="00166C69" w:rsidP="00166C69">
      <w:pPr>
        <w:rPr>
          <w:sz w:val="16"/>
        </w:rPr>
      </w:pPr>
      <w:r w:rsidRPr="00253707">
        <w:rPr>
          <w:sz w:val="16"/>
        </w:rPr>
        <w:t xml:space="preserve">If </w:t>
      </w:r>
      <w:r w:rsidRPr="00C104F2">
        <w:rPr>
          <w:rStyle w:val="StyleUnderline"/>
          <w:highlight w:val="yellow"/>
        </w:rPr>
        <w:t>the nation neglects</w:t>
      </w:r>
      <w:r w:rsidRPr="00253707">
        <w:rPr>
          <w:sz w:val="16"/>
        </w:rPr>
        <w:t xml:space="preserve"> to provide </w:t>
      </w:r>
      <w:r w:rsidRPr="00253707">
        <w:rPr>
          <w:rStyle w:val="StyleUnderline"/>
        </w:rPr>
        <w:t xml:space="preserve">the </w:t>
      </w:r>
      <w:r w:rsidRPr="00C104F2">
        <w:rPr>
          <w:rStyle w:val="StyleUnderline"/>
          <w:highlight w:val="yellow"/>
        </w:rPr>
        <w:t>basic skills required for</w:t>
      </w:r>
      <w:r w:rsidRPr="00253707">
        <w:rPr>
          <w:rStyle w:val="StyleUnderline"/>
        </w:rPr>
        <w:t xml:space="preserve"> interested professionals to enter </w:t>
      </w:r>
      <w:r w:rsidRPr="00C104F2">
        <w:rPr>
          <w:rStyle w:val="StyleUnderline"/>
          <w:highlight w:val="yellow"/>
        </w:rPr>
        <w:t>the STEM workforce</w:t>
      </w:r>
      <w:r w:rsidRPr="00253707">
        <w:rPr>
          <w:sz w:val="16"/>
        </w:rPr>
        <w:t>, it represents a missed opportunity not only in terms of individual employment, but also in terms of strengthening productivity, competitive</w:t>
      </w:r>
      <w:r>
        <w:rPr>
          <w:sz w:val="16"/>
        </w:rPr>
        <w:t>ness and innovation in the U.S.</w:t>
      </w:r>
    </w:p>
    <w:p w:rsidR="00166C69" w:rsidRPr="00D85EBA" w:rsidRDefault="00166C69" w:rsidP="00166C69">
      <w:pPr>
        <w:pStyle w:val="Heading4"/>
      </w:pPr>
      <w:r>
        <w:t xml:space="preserve">The aerospace workforce is </w:t>
      </w:r>
      <w:r>
        <w:rPr>
          <w:u w:val="single"/>
        </w:rPr>
        <w:t>aging out</w:t>
      </w:r>
      <w:r>
        <w:t xml:space="preserve">---investing in STEM education is critical to overall </w:t>
      </w:r>
      <w:r>
        <w:rPr>
          <w:u w:val="single"/>
        </w:rPr>
        <w:t>defense industrial base</w:t>
      </w:r>
    </w:p>
    <w:p w:rsidR="00166C69" w:rsidRPr="006B3F74" w:rsidRDefault="00166C69" w:rsidP="00166C69">
      <w:r w:rsidRPr="006B3F74">
        <w:rPr>
          <w:rStyle w:val="Style13ptBold"/>
        </w:rPr>
        <w:t>AIA 16</w:t>
      </w:r>
      <w:r>
        <w:t xml:space="preserve"> – Aerospace Industries Association, “The Defining Workforce Challenge in U.S. Aerospace &amp; Defense: STEM Education, Training, Recruitment &amp; Retention,” 2016, http://www.aia-aerospace.org/wp-content/uploads/2016/09/STEM_Report_lowres_V11.pdf</w:t>
      </w:r>
    </w:p>
    <w:p w:rsidR="00166C69" w:rsidRPr="00046C76" w:rsidRDefault="00166C69" w:rsidP="00166C69">
      <w:pPr>
        <w:rPr>
          <w:sz w:val="16"/>
        </w:rPr>
      </w:pPr>
      <w:r w:rsidRPr="00C104F2">
        <w:rPr>
          <w:rStyle w:val="StyleUnderline"/>
          <w:highlight w:val="yellow"/>
        </w:rPr>
        <w:t>A</w:t>
      </w:r>
      <w:r w:rsidRPr="00046C76">
        <w:rPr>
          <w:rStyle w:val="StyleUnderline"/>
        </w:rPr>
        <w:t xml:space="preserve"> highly skilled and </w:t>
      </w:r>
      <w:r w:rsidRPr="00C104F2">
        <w:rPr>
          <w:rStyle w:val="StyleUnderline"/>
          <w:highlight w:val="yellow"/>
        </w:rPr>
        <w:t>robust</w:t>
      </w:r>
      <w:r w:rsidRPr="00046C76">
        <w:rPr>
          <w:rStyle w:val="StyleUnderline"/>
        </w:rPr>
        <w:t xml:space="preserve"> </w:t>
      </w:r>
      <w:r w:rsidRPr="00C104F2">
        <w:rPr>
          <w:rStyle w:val="StyleUnderline"/>
          <w:highlight w:val="yellow"/>
        </w:rPr>
        <w:t>defense and aerospace workforce is essential to</w:t>
      </w:r>
      <w:r w:rsidRPr="00046C76">
        <w:rPr>
          <w:rStyle w:val="StyleUnderline"/>
        </w:rPr>
        <w:t xml:space="preserve"> our nation’s </w:t>
      </w:r>
      <w:r w:rsidRPr="00C104F2">
        <w:rPr>
          <w:rStyle w:val="StyleUnderline"/>
          <w:highlight w:val="yellow"/>
        </w:rPr>
        <w:t>security</w:t>
      </w:r>
      <w:r w:rsidRPr="00046C76">
        <w:rPr>
          <w:rStyle w:val="StyleUnderline"/>
        </w:rPr>
        <w:t xml:space="preserve"> and economic prosperity.</w:t>
      </w:r>
      <w:r w:rsidRPr="00046C76">
        <w:rPr>
          <w:sz w:val="16"/>
        </w:rPr>
        <w:t xml:space="preserve"> Yet today </w:t>
      </w:r>
      <w:r w:rsidRPr="00046C76">
        <w:rPr>
          <w:rStyle w:val="StyleUnderline"/>
        </w:rPr>
        <w:t xml:space="preserve">the </w:t>
      </w:r>
      <w:r w:rsidRPr="00C104F2">
        <w:rPr>
          <w:rStyle w:val="StyleUnderline"/>
          <w:highlight w:val="yellow"/>
        </w:rPr>
        <w:t xml:space="preserve">industry faces </w:t>
      </w:r>
      <w:r w:rsidRPr="00C104F2">
        <w:rPr>
          <w:rStyle w:val="Emphasis"/>
          <w:highlight w:val="yellow"/>
        </w:rPr>
        <w:t>impending retirements</w:t>
      </w:r>
      <w:r w:rsidRPr="00046C76">
        <w:rPr>
          <w:sz w:val="16"/>
        </w:rPr>
        <w:t xml:space="preserve"> </w:t>
      </w:r>
      <w:r w:rsidRPr="00C104F2">
        <w:rPr>
          <w:rStyle w:val="StyleUnderline"/>
          <w:highlight w:val="yellow"/>
        </w:rPr>
        <w:t xml:space="preserve">and a </w:t>
      </w:r>
      <w:r w:rsidRPr="00C104F2">
        <w:rPr>
          <w:rStyle w:val="Emphasis"/>
          <w:highlight w:val="yellow"/>
        </w:rPr>
        <w:t>shortage of</w:t>
      </w:r>
      <w:r w:rsidRPr="00046C76">
        <w:rPr>
          <w:rStyle w:val="Emphasis"/>
        </w:rPr>
        <w:t xml:space="preserve"> trained </w:t>
      </w:r>
      <w:r w:rsidRPr="00C104F2">
        <w:rPr>
          <w:rStyle w:val="Emphasis"/>
          <w:highlight w:val="yellow"/>
        </w:rPr>
        <w:t>technical graduates</w:t>
      </w:r>
      <w:r w:rsidRPr="00046C76">
        <w:rPr>
          <w:sz w:val="16"/>
        </w:rPr>
        <w:t xml:space="preserve"> </w:t>
      </w:r>
      <w:r w:rsidRPr="00046C76">
        <w:rPr>
          <w:rStyle w:val="StyleUnderline"/>
        </w:rPr>
        <w:t>while work and skills requirements become increasingly advanced</w:t>
      </w:r>
      <w:r w:rsidRPr="00046C76">
        <w:rPr>
          <w:sz w:val="16"/>
        </w:rPr>
        <w:t xml:space="preserve"> – a challenging situation forecast to worsen in the next decade.</w:t>
      </w:r>
    </w:p>
    <w:p w:rsidR="00166C69" w:rsidRPr="00046C76" w:rsidRDefault="00166C69" w:rsidP="00166C69">
      <w:pPr>
        <w:rPr>
          <w:sz w:val="16"/>
        </w:rPr>
      </w:pPr>
      <w:r w:rsidRPr="00046C76">
        <w:rPr>
          <w:sz w:val="16"/>
        </w:rPr>
        <w:t>The Aerospace Industries Association (AIA) is urging Congress, the Executive Branch, industry trade associations, education institutions and other stakeholders to acknowledge the ongoing need to develop a workforce for the industry’s 21st century missions and requirements, and to demonstrate a willingness to address these issues through policies, programs and investment. As an industry, AIA and its member companies are confronting the issue by engaging education and workforce development programs, supporting initiatives that improve our nation’s education and innovation systems, campaigning to raise awareness of the nation’s workforce needs and opportunities, and advocating for policies to help address these shortfalls.</w:t>
      </w:r>
    </w:p>
    <w:p w:rsidR="00166C69" w:rsidRPr="00046C76" w:rsidRDefault="00166C69" w:rsidP="00166C69">
      <w:pPr>
        <w:rPr>
          <w:sz w:val="16"/>
        </w:rPr>
      </w:pPr>
      <w:r w:rsidRPr="00C104F2">
        <w:rPr>
          <w:rStyle w:val="StyleUnderline"/>
          <w:highlight w:val="yellow"/>
        </w:rPr>
        <w:t>At issue is a</w:t>
      </w:r>
      <w:r w:rsidRPr="00046C76">
        <w:rPr>
          <w:rStyle w:val="StyleUnderline"/>
        </w:rPr>
        <w:t xml:space="preserve"> nationwide </w:t>
      </w:r>
      <w:r w:rsidRPr="00C104F2">
        <w:rPr>
          <w:rStyle w:val="StyleUnderline"/>
          <w:highlight w:val="yellow"/>
        </w:rPr>
        <w:t>shortage of workers for jobs requiring</w:t>
      </w:r>
      <w:r w:rsidRPr="00046C76">
        <w:rPr>
          <w:rStyle w:val="StyleUnderline"/>
        </w:rPr>
        <w:t xml:space="preserve"> skills in</w:t>
      </w:r>
      <w:r w:rsidRPr="00046C76">
        <w:rPr>
          <w:sz w:val="16"/>
        </w:rPr>
        <w:t xml:space="preserve"> science, technology, engineering and mathematics (</w:t>
      </w:r>
      <w:r w:rsidRPr="00C104F2">
        <w:rPr>
          <w:rStyle w:val="StyleUnderline"/>
          <w:highlight w:val="yellow"/>
        </w:rPr>
        <w:t>STEM</w:t>
      </w:r>
      <w:r w:rsidRPr="00046C76">
        <w:rPr>
          <w:sz w:val="16"/>
        </w:rPr>
        <w:t xml:space="preserve">). </w:t>
      </w:r>
      <w:r w:rsidRPr="00C104F2">
        <w:rPr>
          <w:rStyle w:val="StyleUnderline"/>
          <w:highlight w:val="yellow"/>
        </w:rPr>
        <w:t xml:space="preserve">These workers form the </w:t>
      </w:r>
      <w:r w:rsidRPr="00C104F2">
        <w:rPr>
          <w:rStyle w:val="Emphasis"/>
          <w:highlight w:val="yellow"/>
        </w:rPr>
        <w:t>backbone of a</w:t>
      </w:r>
      <w:r w:rsidRPr="00046C76">
        <w:rPr>
          <w:rStyle w:val="Emphasis"/>
        </w:rPr>
        <w:t xml:space="preserve">n aerospace and </w:t>
      </w:r>
      <w:r w:rsidRPr="00C104F2">
        <w:rPr>
          <w:rStyle w:val="Emphasis"/>
          <w:highlight w:val="yellow"/>
        </w:rPr>
        <w:t>defense</w:t>
      </w:r>
      <w:r w:rsidRPr="00046C76">
        <w:rPr>
          <w:rStyle w:val="Emphasis"/>
        </w:rPr>
        <w:t xml:space="preserve"> </w:t>
      </w:r>
      <w:r w:rsidRPr="00C104F2">
        <w:rPr>
          <w:rStyle w:val="Emphasis"/>
          <w:highlight w:val="yellow"/>
        </w:rPr>
        <w:t>industrial base</w:t>
      </w:r>
      <w:r w:rsidRPr="00046C76">
        <w:rPr>
          <w:sz w:val="16"/>
        </w:rPr>
        <w:t xml:space="preserve"> that is </w:t>
      </w:r>
      <w:r w:rsidRPr="00C104F2">
        <w:rPr>
          <w:rStyle w:val="StyleUnderline"/>
          <w:highlight w:val="yellow"/>
        </w:rPr>
        <w:t>counted on to provide</w:t>
      </w:r>
      <w:r w:rsidRPr="00046C76">
        <w:rPr>
          <w:rStyle w:val="StyleUnderline"/>
        </w:rPr>
        <w:t xml:space="preserve"> sustained innovation, economic growth, global competitiveness and </w:t>
      </w:r>
      <w:r w:rsidRPr="00C104F2">
        <w:rPr>
          <w:rStyle w:val="StyleUnderline"/>
          <w:highlight w:val="yellow"/>
        </w:rPr>
        <w:t>security for the U</w:t>
      </w:r>
      <w:r w:rsidRPr="00C104F2">
        <w:rPr>
          <w:sz w:val="16"/>
        </w:rPr>
        <w:t xml:space="preserve">nited </w:t>
      </w:r>
      <w:r w:rsidRPr="00C104F2">
        <w:rPr>
          <w:rStyle w:val="StyleUnderline"/>
          <w:highlight w:val="yellow"/>
        </w:rPr>
        <w:t>S</w:t>
      </w:r>
      <w:r w:rsidRPr="00046C76">
        <w:rPr>
          <w:sz w:val="16"/>
        </w:rPr>
        <w:t xml:space="preserve">tates </w:t>
      </w:r>
      <w:r w:rsidRPr="00C104F2">
        <w:rPr>
          <w:rStyle w:val="StyleUnderline"/>
          <w:highlight w:val="yellow"/>
        </w:rPr>
        <w:t>and</w:t>
      </w:r>
      <w:r w:rsidRPr="00046C76">
        <w:rPr>
          <w:sz w:val="16"/>
        </w:rPr>
        <w:t xml:space="preserve"> its </w:t>
      </w:r>
      <w:r w:rsidRPr="00C104F2">
        <w:rPr>
          <w:rStyle w:val="StyleUnderline"/>
          <w:highlight w:val="yellow"/>
        </w:rPr>
        <w:t>allies</w:t>
      </w:r>
      <w:r w:rsidRPr="00046C76">
        <w:rPr>
          <w:sz w:val="16"/>
        </w:rPr>
        <w:t>.</w:t>
      </w:r>
    </w:p>
    <w:p w:rsidR="00166C69" w:rsidRPr="00557170" w:rsidRDefault="00166C69" w:rsidP="00166C69">
      <w:pPr>
        <w:rPr>
          <w:sz w:val="16"/>
        </w:rPr>
      </w:pPr>
      <w:r w:rsidRPr="00C104F2">
        <w:rPr>
          <w:rStyle w:val="StyleUnderline"/>
        </w:rPr>
        <w:t xml:space="preserve">Meeting </w:t>
      </w:r>
      <w:r w:rsidRPr="00C104F2">
        <w:rPr>
          <w:rStyle w:val="StyleUnderline"/>
          <w:highlight w:val="yellow"/>
        </w:rPr>
        <w:t>the STEM</w:t>
      </w:r>
      <w:r w:rsidRPr="00C104F2">
        <w:rPr>
          <w:rStyle w:val="StyleUnderline"/>
        </w:rPr>
        <w:t xml:space="preserve"> workforce </w:t>
      </w:r>
      <w:r w:rsidRPr="00C104F2">
        <w:rPr>
          <w:rStyle w:val="StyleUnderline"/>
          <w:highlight w:val="yellow"/>
        </w:rPr>
        <w:t xml:space="preserve">challenge is a </w:t>
      </w:r>
      <w:r w:rsidRPr="00C104F2">
        <w:rPr>
          <w:rStyle w:val="Emphasis"/>
          <w:highlight w:val="yellow"/>
        </w:rPr>
        <w:t>critical priority</w:t>
      </w:r>
      <w:r w:rsidRPr="00046C76">
        <w:rPr>
          <w:sz w:val="16"/>
        </w:rPr>
        <w:t xml:space="preserve"> for AIA members, but </w:t>
      </w:r>
      <w:r w:rsidRPr="00C104F2">
        <w:rPr>
          <w:rStyle w:val="StyleUnderline"/>
          <w:highlight w:val="yellow"/>
        </w:rPr>
        <w:t>only a national movement</w:t>
      </w:r>
      <w:r w:rsidRPr="00046C76">
        <w:rPr>
          <w:rStyle w:val="StyleUnderline"/>
        </w:rPr>
        <w:t xml:space="preserve"> engaging government leaders</w:t>
      </w:r>
      <w:r w:rsidRPr="00046C76">
        <w:rPr>
          <w:sz w:val="16"/>
        </w:rPr>
        <w:t xml:space="preserve"> and all stakeholders across industry sectors </w:t>
      </w:r>
      <w:r w:rsidRPr="00C104F2">
        <w:rPr>
          <w:rStyle w:val="StyleUnderline"/>
          <w:highlight w:val="yellow"/>
        </w:rPr>
        <w:t>will marshal</w:t>
      </w:r>
      <w:r w:rsidRPr="00046C76">
        <w:rPr>
          <w:rStyle w:val="StyleUnderline"/>
        </w:rPr>
        <w:t xml:space="preserve"> the </w:t>
      </w:r>
      <w:r w:rsidRPr="00C104F2">
        <w:rPr>
          <w:rStyle w:val="StyleUnderline"/>
          <w:highlight w:val="yellow"/>
        </w:rPr>
        <w:t>resources</w:t>
      </w:r>
      <w:r w:rsidRPr="00046C76">
        <w:rPr>
          <w:sz w:val="16"/>
        </w:rPr>
        <w:t xml:space="preserve">, creativity and urgency </w:t>
      </w:r>
      <w:r w:rsidRPr="00C104F2">
        <w:rPr>
          <w:rStyle w:val="StyleUnderline"/>
          <w:highlight w:val="yellow"/>
        </w:rPr>
        <w:t>required</w:t>
      </w:r>
      <w:r w:rsidRPr="00C104F2">
        <w:rPr>
          <w:rStyle w:val="StyleUnderline"/>
        </w:rPr>
        <w:t xml:space="preserve"> to tackle one of the most serious threats</w:t>
      </w:r>
      <w:r w:rsidRPr="00046C76">
        <w:rPr>
          <w:sz w:val="16"/>
        </w:rPr>
        <w:t xml:space="preserve"> to our economy </w:t>
      </w:r>
      <w:r w:rsidRPr="00046C76">
        <w:rPr>
          <w:rStyle w:val="StyleUnderline"/>
        </w:rPr>
        <w:t>in a generation</w:t>
      </w:r>
      <w:r>
        <w:rPr>
          <w:sz w:val="16"/>
        </w:rPr>
        <w:t>.</w:t>
      </w:r>
    </w:p>
    <w:p w:rsidR="00166C69" w:rsidRPr="00557170" w:rsidRDefault="00166C69" w:rsidP="00166C69">
      <w:pPr>
        <w:pStyle w:val="Heading4"/>
        <w:rPr>
          <w:u w:val="single"/>
        </w:rPr>
      </w:pPr>
      <w:r>
        <w:rPr>
          <w:u w:val="single"/>
        </w:rPr>
        <w:t>Federal funding</w:t>
      </w:r>
      <w:r>
        <w:t xml:space="preserve"> is critical to making up the STEM skills gap in aerospace---key to </w:t>
      </w:r>
      <w:r>
        <w:rPr>
          <w:u w:val="single"/>
        </w:rPr>
        <w:t>overall US air power</w:t>
      </w:r>
    </w:p>
    <w:p w:rsidR="00166C69" w:rsidRPr="0051792F" w:rsidRDefault="00166C69" w:rsidP="00166C69">
      <w:r w:rsidRPr="0051792F">
        <w:rPr>
          <w:rStyle w:val="Style13ptBold"/>
        </w:rPr>
        <w:t>AIA 8</w:t>
      </w:r>
      <w:r>
        <w:t xml:space="preserve"> – Aerospace Industries Association, “Launching the 21</w:t>
      </w:r>
      <w:r w:rsidRPr="0051792F">
        <w:rPr>
          <w:vertAlign w:val="superscript"/>
        </w:rPr>
        <w:t>st</w:t>
      </w:r>
      <w:r>
        <w:t xml:space="preserve"> Century American Aerospace Workforce,” December 2008, http://www.raeng.org.uk/publications/other/launching-the-21st-century-american-aerospace-work</w:t>
      </w:r>
    </w:p>
    <w:p w:rsidR="00166C69" w:rsidRPr="00253707" w:rsidRDefault="00166C69" w:rsidP="00166C69">
      <w:pPr>
        <w:rPr>
          <w:sz w:val="16"/>
        </w:rPr>
      </w:pPr>
      <w:r w:rsidRPr="00C104F2">
        <w:rPr>
          <w:rStyle w:val="StyleUnderline"/>
          <w:highlight w:val="yellow"/>
        </w:rPr>
        <w:t>The U</w:t>
      </w:r>
      <w:r w:rsidRPr="00253707">
        <w:rPr>
          <w:rStyle w:val="StyleUnderline"/>
        </w:rPr>
        <w:t xml:space="preserve">nited </w:t>
      </w:r>
      <w:r w:rsidRPr="00C104F2">
        <w:rPr>
          <w:rStyle w:val="StyleUnderline"/>
          <w:highlight w:val="yellow"/>
        </w:rPr>
        <w:t>S</w:t>
      </w:r>
      <w:r w:rsidRPr="00253707">
        <w:rPr>
          <w:rStyle w:val="StyleUnderline"/>
        </w:rPr>
        <w:t xml:space="preserve">tates </w:t>
      </w:r>
      <w:r w:rsidRPr="00C104F2">
        <w:rPr>
          <w:rStyle w:val="StyleUnderline"/>
          <w:highlight w:val="yellow"/>
        </w:rPr>
        <w:t xml:space="preserve">has enjoyed </w:t>
      </w:r>
      <w:r w:rsidRPr="00C104F2">
        <w:rPr>
          <w:rStyle w:val="Emphasis"/>
          <w:highlight w:val="yellow"/>
        </w:rPr>
        <w:t>preeminence in aerospace</w:t>
      </w:r>
      <w:r w:rsidRPr="00253707">
        <w:rPr>
          <w:rStyle w:val="StyleUnderline"/>
        </w:rPr>
        <w:t xml:space="preserve"> for more than one hundred years</w:t>
      </w:r>
      <w:r w:rsidRPr="00253707">
        <w:rPr>
          <w:sz w:val="16"/>
        </w:rPr>
        <w:t>. The industry was invented here, and American achievements and technology continue to lead the world.</w:t>
      </w:r>
    </w:p>
    <w:p w:rsidR="00166C69" w:rsidRPr="00C104F2" w:rsidRDefault="00166C69" w:rsidP="00166C69">
      <w:pPr>
        <w:rPr>
          <w:sz w:val="16"/>
        </w:rPr>
      </w:pPr>
      <w:r w:rsidRPr="00C104F2">
        <w:rPr>
          <w:rStyle w:val="Emphasis"/>
          <w:highlight w:val="yellow"/>
        </w:rPr>
        <w:t>That</w:t>
      </w:r>
      <w:r w:rsidRPr="00253707">
        <w:rPr>
          <w:rStyle w:val="Emphasis"/>
        </w:rPr>
        <w:t xml:space="preserve"> supremacy </w:t>
      </w:r>
      <w:r w:rsidRPr="00C104F2">
        <w:rPr>
          <w:rStyle w:val="Emphasis"/>
          <w:highlight w:val="yellow"/>
        </w:rPr>
        <w:t>is</w:t>
      </w:r>
      <w:r w:rsidRPr="00253707">
        <w:rPr>
          <w:rStyle w:val="Emphasis"/>
        </w:rPr>
        <w:t xml:space="preserve"> now </w:t>
      </w:r>
      <w:r w:rsidRPr="00C104F2">
        <w:rPr>
          <w:rStyle w:val="Emphasis"/>
          <w:highlight w:val="yellow"/>
        </w:rPr>
        <w:t>in danger</w:t>
      </w:r>
      <w:r w:rsidRPr="00253707">
        <w:rPr>
          <w:sz w:val="16"/>
        </w:rPr>
        <w:t xml:space="preserve">. </w:t>
      </w:r>
      <w:r w:rsidRPr="00253707">
        <w:rPr>
          <w:rStyle w:val="StyleUnderline"/>
        </w:rPr>
        <w:t>The primary threat comes</w:t>
      </w:r>
      <w:r w:rsidRPr="00253707">
        <w:rPr>
          <w:sz w:val="16"/>
        </w:rPr>
        <w:t xml:space="preserve"> not from competitors’ actions but </w:t>
      </w:r>
      <w:r w:rsidRPr="00253707">
        <w:rPr>
          <w:rStyle w:val="StyleUnderline"/>
        </w:rPr>
        <w:t>from our own demographics</w:t>
      </w:r>
      <w:r w:rsidRPr="00253707">
        <w:rPr>
          <w:sz w:val="16"/>
        </w:rPr>
        <w:t xml:space="preserve">. The generation of </w:t>
      </w:r>
      <w:r w:rsidRPr="00C104F2">
        <w:rPr>
          <w:rStyle w:val="StyleUnderline"/>
          <w:highlight w:val="yellow"/>
        </w:rPr>
        <w:t>aerospace talent</w:t>
      </w:r>
      <w:r w:rsidRPr="00253707">
        <w:rPr>
          <w:sz w:val="16"/>
        </w:rPr>
        <w:t xml:space="preserve"> that won the Space Race and the Cold War </w:t>
      </w:r>
      <w:r w:rsidRPr="00C104F2">
        <w:rPr>
          <w:rStyle w:val="StyleUnderline"/>
          <w:highlight w:val="yellow"/>
        </w:rPr>
        <w:t>is reaching</w:t>
      </w:r>
      <w:r w:rsidRPr="00253707">
        <w:rPr>
          <w:rStyle w:val="StyleUnderline"/>
        </w:rPr>
        <w:t xml:space="preserve"> </w:t>
      </w:r>
      <w:r w:rsidRPr="00C104F2">
        <w:rPr>
          <w:rStyle w:val="StyleUnderline"/>
          <w:highlight w:val="yellow"/>
        </w:rPr>
        <w:t>retirement age</w:t>
      </w:r>
      <w:r w:rsidRPr="00C104F2">
        <w:rPr>
          <w:sz w:val="16"/>
        </w:rPr>
        <w:t xml:space="preserve">, and </w:t>
      </w:r>
      <w:r w:rsidRPr="00C104F2">
        <w:rPr>
          <w:rStyle w:val="StyleUnderline"/>
          <w:highlight w:val="yellow"/>
        </w:rPr>
        <w:t>America is not producing</w:t>
      </w:r>
      <w:r w:rsidRPr="00C104F2">
        <w:rPr>
          <w:sz w:val="16"/>
        </w:rPr>
        <w:t xml:space="preserve"> the number and quality of </w:t>
      </w:r>
      <w:r w:rsidRPr="00C104F2">
        <w:rPr>
          <w:rStyle w:val="StyleUnderline"/>
          <w:highlight w:val="yellow"/>
        </w:rPr>
        <w:t>engineers</w:t>
      </w:r>
      <w:r w:rsidRPr="00C104F2">
        <w:rPr>
          <w:rStyle w:val="StyleUnderline"/>
        </w:rPr>
        <w:t xml:space="preserve">, designers and technicians </w:t>
      </w:r>
      <w:r w:rsidRPr="00C104F2">
        <w:rPr>
          <w:rStyle w:val="StyleUnderline"/>
          <w:highlight w:val="yellow"/>
        </w:rPr>
        <w:t>needed</w:t>
      </w:r>
      <w:r w:rsidRPr="00C104F2">
        <w:rPr>
          <w:rStyle w:val="StyleUnderline"/>
        </w:rPr>
        <w:t xml:space="preserve"> to</w:t>
      </w:r>
      <w:r w:rsidRPr="00C104F2">
        <w:rPr>
          <w:sz w:val="16"/>
        </w:rPr>
        <w:t xml:space="preserve"> even begin </w:t>
      </w:r>
      <w:r w:rsidRPr="00C104F2">
        <w:rPr>
          <w:rStyle w:val="StyleUnderline"/>
        </w:rPr>
        <w:t>replac</w:t>
      </w:r>
      <w:r w:rsidRPr="00C104F2">
        <w:rPr>
          <w:sz w:val="16"/>
        </w:rPr>
        <w:t xml:space="preserve">ing </w:t>
      </w:r>
      <w:r w:rsidRPr="00C104F2">
        <w:rPr>
          <w:rStyle w:val="StyleUnderline"/>
        </w:rPr>
        <w:t>those who have served</w:t>
      </w:r>
      <w:r w:rsidRPr="00C104F2">
        <w:rPr>
          <w:sz w:val="16"/>
        </w:rPr>
        <w:t xml:space="preserve"> so well.</w:t>
      </w:r>
    </w:p>
    <w:p w:rsidR="00166C69" w:rsidRPr="00253707" w:rsidRDefault="00166C69" w:rsidP="00166C69">
      <w:pPr>
        <w:rPr>
          <w:sz w:val="16"/>
        </w:rPr>
      </w:pPr>
      <w:r w:rsidRPr="00C104F2">
        <w:rPr>
          <w:sz w:val="16"/>
        </w:rPr>
        <w:t>The 2005 National</w:t>
      </w:r>
      <w:r w:rsidRPr="00253707">
        <w:rPr>
          <w:sz w:val="16"/>
        </w:rPr>
        <w:t xml:space="preserve"> Academies report Rising Above the Gathering Storm (RAGS) presented the definitive statement of our nation’s problems and challenge in producing a workforce prepared for the global economy and jobs of the 21st century.1 This important document also provided a detailed roadmap of recommendations to address the issue across the workforce pipeline from K-12 to post-graduate education.</w:t>
      </w:r>
    </w:p>
    <w:p w:rsidR="00166C69" w:rsidRPr="00253707" w:rsidRDefault="00166C69" w:rsidP="00166C69">
      <w:pPr>
        <w:rPr>
          <w:sz w:val="16"/>
        </w:rPr>
      </w:pPr>
      <w:r w:rsidRPr="00253707">
        <w:rPr>
          <w:sz w:val="16"/>
        </w:rPr>
        <w:t>In response to the RAGS report, the Aerospace Industries Association in 2006 established an Industrial Base and Workforce Committee charged with advising the industry’s top executives on steps that should be taken to solve the workforce shortage. In particular, the committee was tasked with finding best practices in science, technology, engineering and mathematics (</w:t>
      </w:r>
      <w:r w:rsidRPr="00C104F2">
        <w:rPr>
          <w:rStyle w:val="StyleUnderline"/>
          <w:highlight w:val="yellow"/>
        </w:rPr>
        <w:t>STEM</w:t>
      </w:r>
      <w:r w:rsidRPr="00C104F2">
        <w:rPr>
          <w:sz w:val="16"/>
        </w:rPr>
        <w:t>)</w:t>
      </w:r>
      <w:r w:rsidRPr="00253707">
        <w:rPr>
          <w:sz w:val="16"/>
        </w:rPr>
        <w:t xml:space="preserve"> </w:t>
      </w:r>
      <w:r w:rsidRPr="00C104F2">
        <w:rPr>
          <w:rStyle w:val="StyleUnderline"/>
          <w:highlight w:val="yellow"/>
        </w:rPr>
        <w:t>programs</w:t>
      </w:r>
      <w:r w:rsidRPr="00253707">
        <w:rPr>
          <w:sz w:val="16"/>
        </w:rPr>
        <w:t xml:space="preserve"> — those that </w:t>
      </w:r>
      <w:r w:rsidRPr="00C104F2">
        <w:rPr>
          <w:rStyle w:val="StyleUnderline"/>
          <w:highlight w:val="yellow"/>
        </w:rPr>
        <w:t>should be expanded</w:t>
      </w:r>
      <w:r w:rsidRPr="00253707">
        <w:rPr>
          <w:rStyle w:val="StyleUnderline"/>
        </w:rPr>
        <w:t xml:space="preserve"> and </w:t>
      </w:r>
      <w:r w:rsidRPr="00C104F2">
        <w:rPr>
          <w:rStyle w:val="StyleUnderline"/>
        </w:rPr>
        <w:t xml:space="preserve">brought </w:t>
      </w:r>
      <w:r w:rsidRPr="00C104F2">
        <w:rPr>
          <w:rStyle w:val="StyleUnderline"/>
          <w:highlight w:val="yellow"/>
        </w:rPr>
        <w:t>to national scale</w:t>
      </w:r>
      <w:r w:rsidRPr="00253707">
        <w:rPr>
          <w:rStyle w:val="StyleUnderline"/>
        </w:rPr>
        <w:t>.</w:t>
      </w:r>
      <w:r w:rsidRPr="00253707">
        <w:rPr>
          <w:sz w:val="16"/>
        </w:rPr>
        <w:t xml:space="preserve"> The committee was also asked to identify organizations with which AIA and its member companies might cooperate to address the issue at all levels and in all its aspects.</w:t>
      </w:r>
    </w:p>
    <w:p w:rsidR="00166C69" w:rsidRPr="00253707" w:rsidRDefault="00166C69" w:rsidP="00166C69">
      <w:pPr>
        <w:rPr>
          <w:sz w:val="16"/>
        </w:rPr>
      </w:pPr>
      <w:r w:rsidRPr="00253707">
        <w:rPr>
          <w:sz w:val="16"/>
        </w:rPr>
        <w:t>In August 2008 AIA published Launch into Aerospace, a white paper outlining the workforce crisis and steps the industry is committed to taking to turn the situation around. One stated goal is to make government a partner in achieving the future technical workforce.</w:t>
      </w:r>
    </w:p>
    <w:p w:rsidR="00166C69" w:rsidRPr="00253707" w:rsidRDefault="00166C69" w:rsidP="00166C69">
      <w:pPr>
        <w:rPr>
          <w:sz w:val="16"/>
        </w:rPr>
      </w:pPr>
      <w:r w:rsidRPr="00C104F2">
        <w:rPr>
          <w:rStyle w:val="Emphasis"/>
          <w:highlight w:val="yellow"/>
        </w:rPr>
        <w:t>Making government a partner is essential</w:t>
      </w:r>
      <w:r w:rsidRPr="00253707">
        <w:rPr>
          <w:sz w:val="16"/>
        </w:rPr>
        <w:t xml:space="preserve"> </w:t>
      </w:r>
      <w:r w:rsidRPr="00C104F2">
        <w:rPr>
          <w:rStyle w:val="StyleUnderline"/>
          <w:highlight w:val="yellow"/>
        </w:rPr>
        <w:t>to filling the aerospace</w:t>
      </w:r>
      <w:r w:rsidRPr="00253707">
        <w:rPr>
          <w:rStyle w:val="StyleUnderline"/>
        </w:rPr>
        <w:t xml:space="preserve"> workforce </w:t>
      </w:r>
      <w:r w:rsidRPr="00C104F2">
        <w:rPr>
          <w:rStyle w:val="StyleUnderline"/>
          <w:highlight w:val="yellow"/>
        </w:rPr>
        <w:t>pipeline by advancing a</w:t>
      </w:r>
      <w:r w:rsidRPr="00253707">
        <w:rPr>
          <w:rStyle w:val="StyleUnderline"/>
        </w:rPr>
        <w:t xml:space="preserve">n </w:t>
      </w:r>
      <w:r w:rsidRPr="00253707">
        <w:rPr>
          <w:rStyle w:val="Emphasis"/>
        </w:rPr>
        <w:t xml:space="preserve">integrated, </w:t>
      </w:r>
      <w:r w:rsidRPr="00C104F2">
        <w:rPr>
          <w:rStyle w:val="Emphasis"/>
          <w:highlight w:val="yellow"/>
        </w:rPr>
        <w:t>national strategy that addresses STEM education</w:t>
      </w:r>
      <w:r w:rsidRPr="00253707">
        <w:rPr>
          <w:rStyle w:val="Emphasis"/>
        </w:rPr>
        <w:t xml:space="preserve"> and training</w:t>
      </w:r>
      <w:r w:rsidRPr="00253707">
        <w:rPr>
          <w:rStyle w:val="StyleUnderline"/>
        </w:rPr>
        <w:t xml:space="preserve"> as a systemic issue that affects all high-technology industries</w:t>
      </w:r>
      <w:r w:rsidRPr="00253707">
        <w:rPr>
          <w:sz w:val="16"/>
        </w:rPr>
        <w:t xml:space="preserve">. Through research and outreach we have learned that </w:t>
      </w:r>
      <w:r w:rsidRPr="00C104F2">
        <w:rPr>
          <w:rStyle w:val="StyleUnderline"/>
          <w:highlight w:val="yellow"/>
        </w:rPr>
        <w:t>innumerable organizations</w:t>
      </w:r>
      <w:r w:rsidRPr="00253707">
        <w:rPr>
          <w:rStyle w:val="StyleUnderline"/>
        </w:rPr>
        <w:t>, groups and individuals</w:t>
      </w:r>
      <w:r w:rsidRPr="00253707">
        <w:rPr>
          <w:sz w:val="16"/>
        </w:rPr>
        <w:t xml:space="preserve"> are doing good work in inspiring, educating and training young people to pursue high-tech careers. But to a large extent they </w:t>
      </w:r>
      <w:r w:rsidRPr="00C104F2">
        <w:rPr>
          <w:rStyle w:val="StyleUnderline"/>
          <w:highlight w:val="yellow"/>
        </w:rPr>
        <w:t>are working</w:t>
      </w:r>
      <w:r w:rsidRPr="00253707">
        <w:rPr>
          <w:rStyle w:val="StyleUnderline"/>
        </w:rPr>
        <w:t xml:space="preserve"> on their own </w:t>
      </w:r>
      <w:r w:rsidRPr="00C104F2">
        <w:rPr>
          <w:rStyle w:val="StyleUnderline"/>
          <w:highlight w:val="yellow"/>
        </w:rPr>
        <w:t>without</w:t>
      </w:r>
      <w:r w:rsidRPr="00253707">
        <w:rPr>
          <w:rStyle w:val="StyleUnderline"/>
        </w:rPr>
        <w:t xml:space="preserve"> the benefit of </w:t>
      </w:r>
      <w:r w:rsidRPr="00C104F2">
        <w:rPr>
          <w:rStyle w:val="StyleUnderline"/>
          <w:highlight w:val="yellow"/>
        </w:rPr>
        <w:t xml:space="preserve">an </w:t>
      </w:r>
      <w:r w:rsidRPr="00C104F2">
        <w:rPr>
          <w:rStyle w:val="Emphasis"/>
          <w:highlight w:val="yellow"/>
        </w:rPr>
        <w:t>overarching plan</w:t>
      </w:r>
      <w:r w:rsidRPr="00C104F2">
        <w:rPr>
          <w:sz w:val="16"/>
          <w:highlight w:val="yellow"/>
        </w:rPr>
        <w:t xml:space="preserve"> </w:t>
      </w:r>
      <w:r w:rsidRPr="00C104F2">
        <w:rPr>
          <w:rStyle w:val="StyleUnderline"/>
          <w:highlight w:val="yellow"/>
        </w:rPr>
        <w:t>or</w:t>
      </w:r>
      <w:r w:rsidRPr="00253707">
        <w:rPr>
          <w:rStyle w:val="StyleUnderline"/>
        </w:rPr>
        <w:t xml:space="preserve"> the </w:t>
      </w:r>
      <w:r w:rsidRPr="00C104F2">
        <w:rPr>
          <w:rStyle w:val="Emphasis"/>
          <w:highlight w:val="yellow"/>
        </w:rPr>
        <w:t>synergies</w:t>
      </w:r>
      <w:r w:rsidRPr="00253707">
        <w:rPr>
          <w:sz w:val="16"/>
        </w:rPr>
        <w:t xml:space="preserve"> </w:t>
      </w:r>
      <w:r w:rsidRPr="00253707">
        <w:rPr>
          <w:rStyle w:val="StyleUnderline"/>
        </w:rPr>
        <w:t xml:space="preserve">that come </w:t>
      </w:r>
      <w:r w:rsidRPr="00C104F2">
        <w:rPr>
          <w:rStyle w:val="StyleUnderline"/>
          <w:highlight w:val="yellow"/>
        </w:rPr>
        <w:t>from</w:t>
      </w:r>
      <w:r w:rsidRPr="00253707">
        <w:rPr>
          <w:rStyle w:val="StyleUnderline"/>
        </w:rPr>
        <w:t xml:space="preserve"> communication and </w:t>
      </w:r>
      <w:r w:rsidRPr="00C104F2">
        <w:rPr>
          <w:rStyle w:val="StyleUnderline"/>
          <w:highlight w:val="yellow"/>
        </w:rPr>
        <w:t>cooperation</w:t>
      </w:r>
      <w:r w:rsidRPr="00253707">
        <w:rPr>
          <w:rStyle w:val="StyleUnderline"/>
        </w:rPr>
        <w:t xml:space="preserve"> with others pursuing a common purpose</w:t>
      </w:r>
      <w:r w:rsidRPr="00253707">
        <w:rPr>
          <w:sz w:val="16"/>
        </w:rPr>
        <w:t>.</w:t>
      </w:r>
    </w:p>
    <w:p w:rsidR="00166C69" w:rsidRPr="00253707" w:rsidRDefault="00166C69" w:rsidP="00166C69">
      <w:pPr>
        <w:rPr>
          <w:sz w:val="16"/>
        </w:rPr>
      </w:pPr>
      <w:r w:rsidRPr="00253707">
        <w:rPr>
          <w:sz w:val="16"/>
        </w:rPr>
        <w:t>AIA, therefore, is striving to become a key participant in a grand “coalition of coalitions” dedicated to solving our national STEM workforce crisis. Aerospace companies intend to do their part among a coalition of stakeholders from government, business, academia, workforce development entities, education nonprofits and others.</w:t>
      </w:r>
    </w:p>
    <w:p w:rsidR="00166C69" w:rsidRDefault="00166C69" w:rsidP="00166C69">
      <w:pPr>
        <w:rPr>
          <w:sz w:val="16"/>
        </w:rPr>
      </w:pPr>
      <w:r w:rsidRPr="00C104F2">
        <w:rPr>
          <w:rStyle w:val="Emphasis"/>
          <w:highlight w:val="yellow"/>
        </w:rPr>
        <w:t>The federal government must be engaged</w:t>
      </w:r>
      <w:r w:rsidRPr="00253707">
        <w:rPr>
          <w:sz w:val="16"/>
        </w:rPr>
        <w:t xml:space="preserve"> </w:t>
      </w:r>
      <w:r w:rsidRPr="00C104F2">
        <w:rPr>
          <w:rStyle w:val="StyleUnderline"/>
          <w:highlight w:val="yellow"/>
        </w:rPr>
        <w:t>and take</w:t>
      </w:r>
      <w:r w:rsidRPr="00253707">
        <w:rPr>
          <w:rStyle w:val="StyleUnderline"/>
        </w:rPr>
        <w:t xml:space="preserve"> a </w:t>
      </w:r>
      <w:r w:rsidRPr="00C104F2">
        <w:rPr>
          <w:rStyle w:val="StyleUnderline"/>
          <w:highlight w:val="yellow"/>
        </w:rPr>
        <w:t>leadership</w:t>
      </w:r>
      <w:r w:rsidRPr="00253707">
        <w:rPr>
          <w:rStyle w:val="StyleUnderline"/>
        </w:rPr>
        <w:t xml:space="preserve"> role </w:t>
      </w:r>
      <w:r w:rsidRPr="00C104F2">
        <w:rPr>
          <w:rStyle w:val="StyleUnderline"/>
          <w:highlight w:val="yellow"/>
        </w:rPr>
        <w:t xml:space="preserve">given the </w:t>
      </w:r>
      <w:r w:rsidRPr="00C104F2">
        <w:rPr>
          <w:rStyle w:val="Emphasis"/>
          <w:highlight w:val="yellow"/>
        </w:rPr>
        <w:t>magnitude and scope of the</w:t>
      </w:r>
      <w:r w:rsidRPr="00253707">
        <w:rPr>
          <w:rStyle w:val="Emphasis"/>
        </w:rPr>
        <w:t xml:space="preserve"> workforce </w:t>
      </w:r>
      <w:r w:rsidRPr="00C104F2">
        <w:rPr>
          <w:rStyle w:val="Emphasis"/>
          <w:highlight w:val="yellow"/>
        </w:rPr>
        <w:t>challenge</w:t>
      </w:r>
      <w:r w:rsidRPr="00253707">
        <w:rPr>
          <w:rStyle w:val="StyleUnderline"/>
        </w:rPr>
        <w:t xml:space="preserve"> and its impact on our nation</w:t>
      </w:r>
      <w:r w:rsidRPr="00253707">
        <w:rPr>
          <w:sz w:val="16"/>
        </w:rPr>
        <w:t xml:space="preserve">. But most of the work must be done and many of the decisions must be made at the state and local level where education and training actually take place. We believe that real progress will only come when dedicated parties work together at all levels to tackle the problems that exist in every phase of education and training. </w:t>
      </w:r>
    </w:p>
    <w:p w:rsidR="00166C69" w:rsidRPr="009A6E48" w:rsidRDefault="00166C69" w:rsidP="00166C69">
      <w:pPr>
        <w:pStyle w:val="Heading4"/>
      </w:pPr>
      <w:r>
        <w:t xml:space="preserve">Independently, investing in the STEM pipeline is key to the </w:t>
      </w:r>
      <w:r>
        <w:rPr>
          <w:u w:val="single"/>
        </w:rPr>
        <w:t>NASA workforce</w:t>
      </w:r>
      <w:r>
        <w:t>---declines in STEM make space exploration impossible</w:t>
      </w:r>
    </w:p>
    <w:p w:rsidR="00166C69" w:rsidRPr="00F4069C" w:rsidRDefault="00166C69" w:rsidP="00166C69">
      <w:r>
        <w:t xml:space="preserve">Mark </w:t>
      </w:r>
      <w:r w:rsidRPr="00F4069C">
        <w:rPr>
          <w:rStyle w:val="Style13ptBold"/>
        </w:rPr>
        <w:t>Udall 7</w:t>
      </w:r>
      <w:r>
        <w:t>, Democratic representative from Colorado, “Science education initiatives are critical to the future of U.S. aerospace,” 10/3/07, http://origin-nyi.thehill.com/homenews/news/13241-science-education-initiatives-are-critical-to-the-future-of-us-aerospace</w:t>
      </w:r>
    </w:p>
    <w:p w:rsidR="00166C69" w:rsidRPr="009D3F9C" w:rsidRDefault="00166C69" w:rsidP="00166C69">
      <w:pPr>
        <w:rPr>
          <w:sz w:val="16"/>
        </w:rPr>
      </w:pPr>
      <w:r w:rsidRPr="009D3F9C">
        <w:rPr>
          <w:sz w:val="16"/>
        </w:rPr>
        <w:t>It’s obvious that NASA’s educational programs need to be as effective as possible in contributing to the agency’s and the nation’s demand for a skilled and educated workforce.  That’s particularly true for a state like mine, which has seen its private sector aerospace wor</w:t>
      </w:r>
      <w:r w:rsidRPr="00DE61B9">
        <w:rPr>
          <w:sz w:val="16"/>
        </w:rPr>
        <w:t>kf</w:t>
      </w:r>
      <w:r w:rsidRPr="009D3F9C">
        <w:rPr>
          <w:sz w:val="16"/>
        </w:rPr>
        <w:t xml:space="preserve">orce become the second largest in the nation.  </w:t>
      </w:r>
      <w:r w:rsidRPr="009D3F9C">
        <w:rPr>
          <w:rStyle w:val="StyleUnderline"/>
        </w:rPr>
        <w:t xml:space="preserve">Our </w:t>
      </w:r>
      <w:r w:rsidRPr="00DE61B9">
        <w:rPr>
          <w:rStyle w:val="StyleUnderline"/>
          <w:highlight w:val="yellow"/>
        </w:rPr>
        <w:t>aerospace</w:t>
      </w:r>
      <w:r w:rsidRPr="009D3F9C">
        <w:rPr>
          <w:rStyle w:val="StyleUnderline"/>
        </w:rPr>
        <w:t xml:space="preserve"> companies </w:t>
      </w:r>
      <w:r w:rsidRPr="00DE61B9">
        <w:rPr>
          <w:rStyle w:val="StyleUnderline"/>
          <w:highlight w:val="yellow"/>
        </w:rPr>
        <w:t>are</w:t>
      </w:r>
      <w:r w:rsidRPr="009D3F9C">
        <w:rPr>
          <w:rStyle w:val="StyleUnderline"/>
        </w:rPr>
        <w:t xml:space="preserve"> </w:t>
      </w:r>
      <w:r w:rsidRPr="00DE61B9">
        <w:rPr>
          <w:rStyle w:val="StyleUnderline"/>
          <w:highlight w:val="yellow"/>
        </w:rPr>
        <w:t>going to</w:t>
      </w:r>
      <w:r w:rsidRPr="009D3F9C">
        <w:rPr>
          <w:rStyle w:val="StyleUnderline"/>
        </w:rPr>
        <w:t xml:space="preserve"> continue to </w:t>
      </w:r>
      <w:r w:rsidRPr="00DE61B9">
        <w:rPr>
          <w:rStyle w:val="StyleUnderline"/>
          <w:highlight w:val="yellow"/>
        </w:rPr>
        <w:t>need</w:t>
      </w:r>
      <w:r w:rsidRPr="009D3F9C">
        <w:rPr>
          <w:rStyle w:val="StyleUnderline"/>
        </w:rPr>
        <w:t xml:space="preserve"> highly </w:t>
      </w:r>
      <w:r w:rsidRPr="00DE61B9">
        <w:rPr>
          <w:rStyle w:val="StyleUnderline"/>
          <w:highlight w:val="yellow"/>
        </w:rPr>
        <w:t>skilled individuals, as will NASA and DoD</w:t>
      </w:r>
      <w:r w:rsidRPr="009D3F9C">
        <w:rPr>
          <w:sz w:val="16"/>
        </w:rPr>
        <w:t xml:space="preserve">. Yet it should be equally obvious that </w:t>
      </w:r>
      <w:r w:rsidRPr="00DE61B9">
        <w:rPr>
          <w:rStyle w:val="StyleUnderline"/>
          <w:highlight w:val="yellow"/>
        </w:rPr>
        <w:t>the</w:t>
      </w:r>
      <w:r w:rsidRPr="009D3F9C">
        <w:rPr>
          <w:rStyle w:val="StyleUnderline"/>
        </w:rPr>
        <w:t xml:space="preserve"> continued health and </w:t>
      </w:r>
      <w:r w:rsidRPr="00DE61B9">
        <w:rPr>
          <w:rStyle w:val="StyleUnderline"/>
          <w:highlight w:val="yellow"/>
        </w:rPr>
        <w:t>strength of NASA’s</w:t>
      </w:r>
      <w:r w:rsidRPr="009D3F9C">
        <w:rPr>
          <w:sz w:val="16"/>
        </w:rPr>
        <w:t xml:space="preserve"> and the private sector’s </w:t>
      </w:r>
      <w:r w:rsidRPr="00DE61B9">
        <w:rPr>
          <w:rStyle w:val="StyleUnderline"/>
          <w:highlight w:val="yellow"/>
        </w:rPr>
        <w:t>workforce</w:t>
      </w:r>
      <w:r w:rsidRPr="009D3F9C">
        <w:rPr>
          <w:rStyle w:val="StyleUnderline"/>
        </w:rPr>
        <w:t xml:space="preserve">s </w:t>
      </w:r>
      <w:r w:rsidRPr="00DE61B9">
        <w:rPr>
          <w:rStyle w:val="Emphasis"/>
          <w:highlight w:val="yellow"/>
        </w:rPr>
        <w:t>cannot be taken for granted</w:t>
      </w:r>
      <w:r w:rsidRPr="009D3F9C">
        <w:rPr>
          <w:sz w:val="16"/>
        </w:rPr>
        <w:t>.  A 2007 National Academies’ report, Building a Better NASA Workforce bears out that concern.  It found that “…</w:t>
      </w:r>
      <w:r w:rsidRPr="00DE61B9">
        <w:rPr>
          <w:rStyle w:val="StyleUnderline"/>
          <w:highlight w:val="yellow"/>
        </w:rPr>
        <w:t>the</w:t>
      </w:r>
      <w:r w:rsidRPr="009D3F9C">
        <w:rPr>
          <w:rStyle w:val="StyleUnderline"/>
        </w:rPr>
        <w:t xml:space="preserve"> current </w:t>
      </w:r>
      <w:r w:rsidRPr="00DE61B9">
        <w:rPr>
          <w:rStyle w:val="StyleUnderline"/>
          <w:highlight w:val="yellow"/>
        </w:rPr>
        <w:t>requirement for a</w:t>
      </w:r>
      <w:r w:rsidRPr="009D3F9C">
        <w:rPr>
          <w:rStyle w:val="StyleUnderline"/>
        </w:rPr>
        <w:t xml:space="preserve"> </w:t>
      </w:r>
      <w:r w:rsidRPr="00DE61B9">
        <w:rPr>
          <w:rStyle w:val="StyleUnderline"/>
          <w:highlight w:val="yellow"/>
        </w:rPr>
        <w:t>strong base of</w:t>
      </w:r>
      <w:r w:rsidRPr="009D3F9C">
        <w:rPr>
          <w:rStyle w:val="StyleUnderline"/>
        </w:rPr>
        <w:t xml:space="preserve"> highly </w:t>
      </w:r>
      <w:r w:rsidRPr="00DE61B9">
        <w:rPr>
          <w:rStyle w:val="StyleUnderline"/>
          <w:highlight w:val="yellow"/>
        </w:rPr>
        <w:t>skilled</w:t>
      </w:r>
      <w:r w:rsidRPr="009D3F9C">
        <w:rPr>
          <w:rStyle w:val="StyleUnderline"/>
        </w:rPr>
        <w:t xml:space="preserve"> program and project management and systems </w:t>
      </w:r>
      <w:r w:rsidRPr="00DE61B9">
        <w:rPr>
          <w:rStyle w:val="StyleUnderline"/>
          <w:highlight w:val="yellow"/>
        </w:rPr>
        <w:t>engineering personnel</w:t>
      </w:r>
      <w:r w:rsidRPr="00DE61B9">
        <w:rPr>
          <w:sz w:val="16"/>
        </w:rPr>
        <w:t xml:space="preserve">, and limited opportunities for junior specialists to gain hands-on space project experience, </w:t>
      </w:r>
      <w:r w:rsidRPr="00DE61B9">
        <w:rPr>
          <w:rStyle w:val="StyleUnderline"/>
          <w:highlight w:val="yellow"/>
        </w:rPr>
        <w:t>remain impediments to</w:t>
      </w:r>
      <w:r w:rsidRPr="00DE61B9">
        <w:rPr>
          <w:rStyle w:val="StyleUnderline"/>
        </w:rPr>
        <w:t xml:space="preserve"> </w:t>
      </w:r>
      <w:r w:rsidRPr="00DE61B9">
        <w:rPr>
          <w:rStyle w:val="StyleUnderline"/>
          <w:highlight w:val="yellow"/>
        </w:rPr>
        <w:t>NASA’s ability to</w:t>
      </w:r>
      <w:r w:rsidRPr="00DE61B9">
        <w:rPr>
          <w:rStyle w:val="StyleUnderline"/>
        </w:rPr>
        <w:t xml:space="preserve"> </w:t>
      </w:r>
      <w:r w:rsidRPr="00DE61B9">
        <w:rPr>
          <w:rStyle w:val="Emphasis"/>
          <w:highlight w:val="yellow"/>
        </w:rPr>
        <w:t>successfully carry out</w:t>
      </w:r>
      <w:r w:rsidRPr="00DE61B9">
        <w:rPr>
          <w:sz w:val="16"/>
        </w:rPr>
        <w:t xml:space="preserve"> VSE [</w:t>
      </w:r>
      <w:r w:rsidRPr="00DE61B9">
        <w:rPr>
          <w:rStyle w:val="Emphasis"/>
        </w:rPr>
        <w:t xml:space="preserve">Vision for </w:t>
      </w:r>
      <w:r w:rsidRPr="00DE61B9">
        <w:rPr>
          <w:rStyle w:val="Emphasis"/>
          <w:highlight w:val="yellow"/>
        </w:rPr>
        <w:t>Space Exploration</w:t>
      </w:r>
      <w:r w:rsidRPr="00DE61B9">
        <w:rPr>
          <w:sz w:val="16"/>
        </w:rPr>
        <w:t xml:space="preserve">] </w:t>
      </w:r>
      <w:r w:rsidRPr="00DE61B9">
        <w:rPr>
          <w:rStyle w:val="Emphasis"/>
        </w:rPr>
        <w:t xml:space="preserve">programs and </w:t>
      </w:r>
      <w:r w:rsidRPr="00DE61B9">
        <w:rPr>
          <w:rStyle w:val="Emphasis"/>
          <w:highlight w:val="yellow"/>
        </w:rPr>
        <w:t>projects</w:t>
      </w:r>
      <w:r w:rsidRPr="009D3F9C">
        <w:rPr>
          <w:rStyle w:val="Emphasis"/>
        </w:rPr>
        <w:t>.”</w:t>
      </w:r>
      <w:r>
        <w:rPr>
          <w:sz w:val="16"/>
        </w:rPr>
        <w:t xml:space="preserve"> </w:t>
      </w:r>
    </w:p>
    <w:p w:rsidR="00166C69" w:rsidRPr="009D3F9C" w:rsidRDefault="00166C69" w:rsidP="00166C69">
      <w:pPr>
        <w:rPr>
          <w:sz w:val="16"/>
        </w:rPr>
      </w:pPr>
      <w:r w:rsidRPr="009D3F9C">
        <w:rPr>
          <w:sz w:val="16"/>
        </w:rPr>
        <w:t xml:space="preserve">In short, </w:t>
      </w:r>
      <w:r w:rsidRPr="00DE61B9">
        <w:rPr>
          <w:rStyle w:val="Emphasis"/>
          <w:highlight w:val="yellow"/>
        </w:rPr>
        <w:t>NASA’s workforce</w:t>
      </w:r>
      <w:r w:rsidRPr="009D3F9C">
        <w:rPr>
          <w:rStyle w:val="Emphasis"/>
        </w:rPr>
        <w:t xml:space="preserve"> pipeline </w:t>
      </w:r>
      <w:r w:rsidRPr="00DE61B9">
        <w:rPr>
          <w:rStyle w:val="Emphasis"/>
          <w:highlight w:val="yellow"/>
        </w:rPr>
        <w:t>is in trouble</w:t>
      </w:r>
      <w:r w:rsidRPr="009D3F9C">
        <w:rPr>
          <w:sz w:val="16"/>
        </w:rPr>
        <w:t xml:space="preserve">.  According to the report, </w:t>
      </w:r>
      <w:r w:rsidRPr="00DE61B9">
        <w:rPr>
          <w:rStyle w:val="StyleUnderline"/>
          <w:highlight w:val="yellow"/>
        </w:rPr>
        <w:t>67 percent of NASA’s</w:t>
      </w:r>
      <w:r w:rsidRPr="009D3F9C">
        <w:rPr>
          <w:rStyle w:val="StyleUnderline"/>
        </w:rPr>
        <w:t xml:space="preserve"> scientists and </w:t>
      </w:r>
      <w:r w:rsidRPr="00DE61B9">
        <w:rPr>
          <w:rStyle w:val="StyleUnderline"/>
          <w:highlight w:val="yellow"/>
        </w:rPr>
        <w:t>engineers are between</w:t>
      </w:r>
      <w:r w:rsidRPr="009D3F9C">
        <w:rPr>
          <w:rStyle w:val="StyleUnderline"/>
        </w:rPr>
        <w:t xml:space="preserve"> the ages </w:t>
      </w:r>
      <w:r w:rsidRPr="00DE61B9">
        <w:rPr>
          <w:rStyle w:val="StyleUnderline"/>
        </w:rPr>
        <w:t xml:space="preserve">of </w:t>
      </w:r>
      <w:r w:rsidRPr="00DE61B9">
        <w:rPr>
          <w:rStyle w:val="StyleUnderline"/>
          <w:highlight w:val="yellow"/>
        </w:rPr>
        <w:t>40 and 59</w:t>
      </w:r>
      <w:r w:rsidRPr="009D3F9C">
        <w:rPr>
          <w:sz w:val="16"/>
        </w:rPr>
        <w:t>, and 12 percent of NASA engineers and 21 percent of NASA scientists are eligible to retire now—just as the agency is completing assembly of the International Space Station and gearing up to make the critical transition from the Space Shuttle to new crew transportation</w:t>
      </w:r>
      <w:r>
        <w:rPr>
          <w:sz w:val="16"/>
        </w:rPr>
        <w:t xml:space="preserve"> and exploration vehicles.  </w:t>
      </w:r>
    </w:p>
    <w:p w:rsidR="00166C69" w:rsidRDefault="00166C69" w:rsidP="00166C69">
      <w:pPr>
        <w:rPr>
          <w:sz w:val="16"/>
        </w:rPr>
      </w:pPr>
      <w:r w:rsidRPr="009D3F9C">
        <w:rPr>
          <w:rStyle w:val="StyleUnderline"/>
        </w:rPr>
        <w:t>This has the potential to be a bleak picture for the future of our aerospace industry</w:t>
      </w:r>
      <w:r w:rsidRPr="009D3F9C">
        <w:rPr>
          <w:sz w:val="16"/>
        </w:rPr>
        <w:t xml:space="preserve">, but we have reason to be encouraged. With the enactment of the America COMPETES Act into law, NASA will have the mandate and, if we do our job in Congress, the resources to capture the “lessons learned” of its veteran workers and pass them on to newer employees. </w:t>
      </w:r>
      <w:r w:rsidRPr="00DE61B9">
        <w:rPr>
          <w:rStyle w:val="Emphasis"/>
          <w:highlight w:val="yellow"/>
        </w:rPr>
        <w:t>If we provide adequate funding</w:t>
      </w:r>
      <w:r w:rsidRPr="009D3F9C">
        <w:rPr>
          <w:sz w:val="16"/>
        </w:rPr>
        <w:t xml:space="preserve"> </w:t>
      </w:r>
      <w:r w:rsidRPr="009D3F9C">
        <w:rPr>
          <w:rStyle w:val="StyleUnderline"/>
        </w:rPr>
        <w:t>and ensure that the program is being correctly administered</w:t>
      </w:r>
      <w:r w:rsidRPr="009D3F9C">
        <w:rPr>
          <w:sz w:val="16"/>
        </w:rPr>
        <w:t xml:space="preserve">, I believe </w:t>
      </w:r>
      <w:r w:rsidRPr="00DE61B9">
        <w:rPr>
          <w:rStyle w:val="StyleUnderline"/>
          <w:highlight w:val="yellow"/>
        </w:rPr>
        <w:t>we</w:t>
      </w:r>
      <w:r w:rsidRPr="009D3F9C">
        <w:rPr>
          <w:rStyle w:val="StyleUnderline"/>
        </w:rPr>
        <w:t xml:space="preserve"> </w:t>
      </w:r>
      <w:r w:rsidRPr="00DE61B9">
        <w:rPr>
          <w:rStyle w:val="StyleUnderline"/>
          <w:highlight w:val="yellow"/>
        </w:rPr>
        <w:t>can reverse</w:t>
      </w:r>
      <w:r w:rsidRPr="009D3F9C">
        <w:rPr>
          <w:rStyle w:val="StyleUnderline"/>
        </w:rPr>
        <w:t xml:space="preserve"> the </w:t>
      </w:r>
      <w:r w:rsidRPr="00DE61B9">
        <w:rPr>
          <w:rStyle w:val="StyleUnderline"/>
          <w:highlight w:val="yellow"/>
        </w:rPr>
        <w:t>trends</w:t>
      </w:r>
      <w:r w:rsidRPr="009D3F9C">
        <w:rPr>
          <w:rStyle w:val="StyleUnderline"/>
        </w:rPr>
        <w:t xml:space="preserve"> that pose a threat to the health of our aerospace industry.</w:t>
      </w:r>
      <w:r w:rsidRPr="009D3F9C">
        <w:rPr>
          <w:sz w:val="16"/>
        </w:rPr>
        <w:t xml:space="preserve"> It will take close attention on our part, and I intend to monitor NASA’s implementation of the America COMPETES Act and the National Academies’ NASA Workfor</w:t>
      </w:r>
      <w:r>
        <w:rPr>
          <w:sz w:val="16"/>
        </w:rPr>
        <w:t>ce report over the coming year.</w:t>
      </w:r>
    </w:p>
    <w:p w:rsidR="00166C69" w:rsidRPr="0011211F" w:rsidRDefault="00166C69" w:rsidP="00166C69">
      <w:pPr>
        <w:pStyle w:val="Heading4"/>
        <w:rPr>
          <w:u w:val="single"/>
        </w:rPr>
      </w:pPr>
      <w:r>
        <w:rPr>
          <w:u w:val="single"/>
        </w:rPr>
        <w:t>STEM</w:t>
      </w:r>
      <w:r>
        <w:t xml:space="preserve"> and </w:t>
      </w:r>
      <w:r w:rsidRPr="0011211F">
        <w:rPr>
          <w:u w:val="single"/>
        </w:rPr>
        <w:t>space</w:t>
      </w:r>
      <w:r>
        <w:t xml:space="preserve"> </w:t>
      </w:r>
      <w:r w:rsidRPr="0011211F">
        <w:t>have</w:t>
      </w:r>
      <w:r>
        <w:t xml:space="preserve"> a </w:t>
      </w:r>
      <w:r>
        <w:rPr>
          <w:u w:val="single"/>
        </w:rPr>
        <w:t>symbiotic relationship</w:t>
      </w:r>
      <w:r>
        <w:t xml:space="preserve">---investing in STEM education is critical to advances in space exploration that solve </w:t>
      </w:r>
      <w:r>
        <w:rPr>
          <w:u w:val="single"/>
        </w:rPr>
        <w:t>extinction</w:t>
      </w:r>
    </w:p>
    <w:p w:rsidR="00166C69" w:rsidRPr="00B6103B" w:rsidRDefault="00166C69" w:rsidP="00166C69">
      <w:r>
        <w:t xml:space="preserve">Charlotte </w:t>
      </w:r>
      <w:r w:rsidRPr="00B6103B">
        <w:rPr>
          <w:rStyle w:val="Style13ptBold"/>
        </w:rPr>
        <w:t>Kiang et al 15</w:t>
      </w:r>
      <w:r w:rsidRPr="00557170">
        <w:t>,</w:t>
      </w:r>
      <w:r>
        <w:t xml:space="preserve"> graduate student in Cornell University’s Department of Biological and Environmental Engineering, studying space life support systems, “Taking Flight: Essays on STEM Education and Space Inspiration,” 2015, http://teachers-in-space.com/wp-content/uploads/2015/11/Taking_Flight.pdf</w:t>
      </w:r>
    </w:p>
    <w:p w:rsidR="00166C69" w:rsidRPr="0011211F" w:rsidRDefault="00166C69" w:rsidP="00166C69">
      <w:pPr>
        <w:rPr>
          <w:sz w:val="16"/>
        </w:rPr>
      </w:pPr>
      <w:r w:rsidRPr="0011211F">
        <w:rPr>
          <w:sz w:val="16"/>
        </w:rPr>
        <w:t xml:space="preserve">In my work at NASA and Boeing, I have met plant biologists turned space engineers as well as astrophysicists turned private physicians. The inspiration of human spaceflight opens the door to both spin-in and spin-off careers: </w:t>
      </w:r>
      <w:r w:rsidRPr="00557170">
        <w:rPr>
          <w:rStyle w:val="StyleUnderline"/>
          <w:highlight w:val="yellow"/>
        </w:rPr>
        <w:t>Knowledge from</w:t>
      </w:r>
      <w:r w:rsidRPr="0011211F">
        <w:rPr>
          <w:rStyle w:val="StyleUnderline"/>
        </w:rPr>
        <w:t xml:space="preserve"> other </w:t>
      </w:r>
      <w:r w:rsidRPr="00557170">
        <w:rPr>
          <w:rStyle w:val="StyleUnderline"/>
          <w:highlight w:val="yellow"/>
        </w:rPr>
        <w:t>STEM</w:t>
      </w:r>
      <w:r w:rsidRPr="0011211F">
        <w:rPr>
          <w:rStyle w:val="StyleUnderline"/>
        </w:rPr>
        <w:t xml:space="preserve"> industries </w:t>
      </w:r>
      <w:r w:rsidRPr="00557170">
        <w:rPr>
          <w:rStyle w:val="StyleUnderline"/>
          <w:highlight w:val="yellow"/>
        </w:rPr>
        <w:t xml:space="preserve">is </w:t>
      </w:r>
      <w:r w:rsidRPr="00557170">
        <w:rPr>
          <w:rStyle w:val="Emphasis"/>
          <w:highlight w:val="yellow"/>
        </w:rPr>
        <w:t>transferable to space sciences</w:t>
      </w:r>
      <w:r w:rsidRPr="0011211F">
        <w:rPr>
          <w:sz w:val="16"/>
        </w:rPr>
        <w:t xml:space="preserve">, and vice versa. </w:t>
      </w:r>
      <w:r w:rsidRPr="00557170">
        <w:rPr>
          <w:rStyle w:val="StyleUnderline"/>
          <w:highlight w:val="yellow"/>
        </w:rPr>
        <w:t xml:space="preserve">This </w:t>
      </w:r>
      <w:r w:rsidRPr="00557170">
        <w:rPr>
          <w:rStyle w:val="Emphasis"/>
          <w:highlight w:val="yellow"/>
        </w:rPr>
        <w:t>symbiotic relationship</w:t>
      </w:r>
      <w:r w:rsidRPr="00557170">
        <w:rPr>
          <w:sz w:val="16"/>
          <w:highlight w:val="yellow"/>
        </w:rPr>
        <w:t xml:space="preserve"> </w:t>
      </w:r>
      <w:r w:rsidRPr="00557170">
        <w:rPr>
          <w:rStyle w:val="StyleUnderline"/>
          <w:highlight w:val="yellow"/>
        </w:rPr>
        <w:t>emphasizes</w:t>
      </w:r>
      <w:r w:rsidRPr="0011211F">
        <w:rPr>
          <w:rStyle w:val="StyleUnderline"/>
        </w:rPr>
        <w:t xml:space="preserve"> the fact </w:t>
      </w:r>
      <w:r w:rsidRPr="00557170">
        <w:rPr>
          <w:rStyle w:val="StyleUnderline"/>
          <w:highlight w:val="yellow"/>
        </w:rPr>
        <w:t>that</w:t>
      </w:r>
      <w:r w:rsidRPr="00557170">
        <w:rPr>
          <w:rStyle w:val="StyleUnderline"/>
        </w:rPr>
        <w:t xml:space="preserve"> all </w:t>
      </w:r>
      <w:r w:rsidRPr="00557170">
        <w:rPr>
          <w:rStyle w:val="Emphasis"/>
          <w:highlight w:val="yellow"/>
        </w:rPr>
        <w:t>STEM education is crucial to the space program</w:t>
      </w:r>
      <w:r w:rsidRPr="00557170">
        <w:rPr>
          <w:rStyle w:val="StyleUnderline"/>
        </w:rPr>
        <w:t xml:space="preserve"> regardless</w:t>
      </w:r>
      <w:r w:rsidRPr="0011211F">
        <w:rPr>
          <w:rStyle w:val="StyleUnderline"/>
        </w:rPr>
        <w:t xml:space="preserve"> of whether the subject is directly space-related</w:t>
      </w:r>
      <w:r w:rsidRPr="0011211F">
        <w:rPr>
          <w:sz w:val="16"/>
        </w:rPr>
        <w:t>, and that the space program is instrumental in cultivating STEM talent, even if that talent does not ultimately remain in the space industry. Whatever career path they choose, students with a STEM education have the ability to impact our world with research, technology and practice that either stays on this Earth or leaves it.</w:t>
      </w:r>
    </w:p>
    <w:p w:rsidR="00166C69" w:rsidRPr="0011211F" w:rsidRDefault="00166C69" w:rsidP="00166C69">
      <w:pPr>
        <w:rPr>
          <w:sz w:val="16"/>
        </w:rPr>
      </w:pPr>
      <w:r w:rsidRPr="0011211F">
        <w:rPr>
          <w:sz w:val="16"/>
        </w:rPr>
        <w:t xml:space="preserve">For STEM degree holders who leave or choose never to work on the space program, other high-technology industries are rife with opportunity. Graduates of STEM degree programs currently earn an average of 20% more than their peers after finishing their bachelor’s degrees due to the high demand for technical talent. The medical device industry is working to save and extend lives with 3D printed organs, while clean energy companies work towards a more sustainable future with electric cars and solar panels. These large-scale projects - a tiny sampling of this generation’s technological innovations - require a collective effort by thousands of STEM-educated individuals for completion. Moore’s law suggests that our rate of technological advancement will continue to increase exponentially in coming years, rendering the need for a prolific STEM pipeline ever more important. </w:t>
      </w:r>
      <w:r w:rsidRPr="00557170">
        <w:rPr>
          <w:rStyle w:val="StyleUnderline"/>
          <w:highlight w:val="yellow"/>
        </w:rPr>
        <w:t xml:space="preserve">The </w:t>
      </w:r>
      <w:r w:rsidRPr="00557170">
        <w:rPr>
          <w:rStyle w:val="Emphasis"/>
          <w:sz w:val="24"/>
          <w:highlight w:val="yellow"/>
        </w:rPr>
        <w:t>sustainment of life on Earth</w:t>
      </w:r>
      <w:r w:rsidRPr="0011211F">
        <w:rPr>
          <w:sz w:val="16"/>
        </w:rPr>
        <w:t xml:space="preserve"> </w:t>
      </w:r>
      <w:r w:rsidRPr="00557170">
        <w:rPr>
          <w:rStyle w:val="StyleUnderline"/>
          <w:highlight w:val="yellow"/>
        </w:rPr>
        <w:t>depends on our ability to</w:t>
      </w:r>
      <w:r w:rsidRPr="00557170">
        <w:rPr>
          <w:rStyle w:val="StyleUnderline"/>
        </w:rPr>
        <w:t xml:space="preserve"> respond to</w:t>
      </w:r>
      <w:r w:rsidRPr="0011211F">
        <w:rPr>
          <w:rStyle w:val="StyleUnderline"/>
        </w:rPr>
        <w:t xml:space="preserve"> adversity and </w:t>
      </w:r>
      <w:r w:rsidRPr="00557170">
        <w:rPr>
          <w:rStyle w:val="StyleUnderline"/>
          <w:highlight w:val="yellow"/>
        </w:rPr>
        <w:t>adapt to changing environments</w:t>
      </w:r>
      <w:r w:rsidRPr="0011211F">
        <w:rPr>
          <w:rStyle w:val="StyleUnderline"/>
        </w:rPr>
        <w:t xml:space="preserve">, and </w:t>
      </w:r>
      <w:r w:rsidRPr="00557170">
        <w:rPr>
          <w:rStyle w:val="Emphasis"/>
          <w:highlight w:val="yellow"/>
        </w:rPr>
        <w:t>it is on the educational community</w:t>
      </w:r>
      <w:r w:rsidRPr="0011211F">
        <w:rPr>
          <w:rStyle w:val="StyleUnderline"/>
        </w:rPr>
        <w:t xml:space="preserve"> </w:t>
      </w:r>
      <w:r w:rsidRPr="00557170">
        <w:rPr>
          <w:rStyle w:val="StyleUnderline"/>
          <w:highlight w:val="yellow"/>
        </w:rPr>
        <w:t>to ensure</w:t>
      </w:r>
      <w:r w:rsidRPr="0011211F">
        <w:rPr>
          <w:rStyle w:val="StyleUnderline"/>
        </w:rPr>
        <w:t xml:space="preserve"> the continued existence of </w:t>
      </w:r>
      <w:r w:rsidRPr="00557170">
        <w:rPr>
          <w:rStyle w:val="StyleUnderline"/>
          <w:highlight w:val="yellow"/>
        </w:rPr>
        <w:t>a workforce capable of</w:t>
      </w:r>
      <w:r w:rsidRPr="0011211F">
        <w:rPr>
          <w:rStyle w:val="StyleUnderline"/>
        </w:rPr>
        <w:t xml:space="preserve"> achieving </w:t>
      </w:r>
      <w:r w:rsidRPr="00557170">
        <w:rPr>
          <w:rStyle w:val="StyleUnderline"/>
          <w:highlight w:val="yellow"/>
        </w:rPr>
        <w:t>these goals</w:t>
      </w:r>
      <w:r w:rsidRPr="0011211F">
        <w:rPr>
          <w:sz w:val="16"/>
        </w:rPr>
        <w:t>.</w:t>
      </w:r>
    </w:p>
    <w:p w:rsidR="00166C69" w:rsidRPr="0011211F" w:rsidRDefault="00166C69" w:rsidP="00166C69">
      <w:pPr>
        <w:rPr>
          <w:sz w:val="16"/>
        </w:rPr>
      </w:pPr>
      <w:r w:rsidRPr="0011211F">
        <w:rPr>
          <w:sz w:val="16"/>
        </w:rPr>
        <w:t xml:space="preserve">The pursuit of STEM education is driven by a desire to understand and to better our lives, and at the pinnacle of this understanding is the larger context that is our universe. </w:t>
      </w:r>
      <w:r w:rsidRPr="0011211F">
        <w:rPr>
          <w:rStyle w:val="StyleUnderline"/>
        </w:rPr>
        <w:t>Educators must promote STEM</w:t>
      </w:r>
      <w:r w:rsidRPr="0011211F">
        <w:rPr>
          <w:sz w:val="16"/>
        </w:rPr>
        <w:t xml:space="preserve"> and space education in tandem, so as to convey the full impact of science and technology to their students. </w:t>
      </w:r>
      <w:r w:rsidRPr="0011211F">
        <w:rPr>
          <w:rStyle w:val="StyleUnderline"/>
        </w:rPr>
        <w:t>Exploration is our future. To build this future, we must create the technology to get there,</w:t>
      </w:r>
      <w:r w:rsidRPr="0011211F">
        <w:rPr>
          <w:sz w:val="16"/>
        </w:rPr>
        <w:t xml:space="preserve"> while simultaneously advancing our lives here on Earth.</w:t>
      </w:r>
    </w:p>
    <w:p w:rsidR="00166C69" w:rsidRPr="0011211F" w:rsidRDefault="00166C69" w:rsidP="00166C69">
      <w:pPr>
        <w:rPr>
          <w:sz w:val="16"/>
        </w:rPr>
      </w:pPr>
      <w:r w:rsidRPr="0011211F">
        <w:rPr>
          <w:sz w:val="16"/>
        </w:rPr>
        <w:t>Space: Our Future</w:t>
      </w:r>
    </w:p>
    <w:p w:rsidR="00166C69" w:rsidRPr="0011211F" w:rsidRDefault="00166C69" w:rsidP="00166C69">
      <w:pPr>
        <w:rPr>
          <w:sz w:val="16"/>
        </w:rPr>
      </w:pPr>
      <w:r w:rsidRPr="0011211F">
        <w:rPr>
          <w:sz w:val="16"/>
        </w:rPr>
        <w:t>Of all the factors that tie our world together- the one thing that transcends international, cultural, ethnic differences, the one resource that all people can share and is present without fear of depletion is above us at all times. No matter where one stands on this planet, space is right there, straight up. It surrounds our planet without heed to national borders or conflicts.</w:t>
      </w:r>
    </w:p>
    <w:p w:rsidR="00166C69" w:rsidRPr="0011211F" w:rsidRDefault="00166C69" w:rsidP="00166C69">
      <w:pPr>
        <w:rPr>
          <w:sz w:val="16"/>
        </w:rPr>
      </w:pPr>
      <w:r w:rsidRPr="0011211F">
        <w:rPr>
          <w:sz w:val="16"/>
        </w:rPr>
        <w:t>Space has been depicted as a new frontier, unspoiled and beckoning for pioneers. That is true, for as a species we have barely allowed ourselves to touch the void. Our nation has made bold announcements to place ourselves there, and the daring and few have overcome great odds to make that possible. Space is most often presented as the realm of the fantastic, reached only by the bold, and distant beyond the means of the many.</w:t>
      </w:r>
    </w:p>
    <w:p w:rsidR="00166C69" w:rsidRPr="0011211F" w:rsidRDefault="00166C69" w:rsidP="00166C69">
      <w:pPr>
        <w:rPr>
          <w:sz w:val="16"/>
        </w:rPr>
      </w:pPr>
      <w:r w:rsidRPr="0011211F">
        <w:rPr>
          <w:sz w:val="16"/>
        </w:rPr>
        <w:t xml:space="preserve">This perception is a detriment to the progress of this country. Space is there- or here, if you will- for everyone. It is not a frontier in the sense of a distant shore to be reached, but as a place of opportunity. Rather than be seen as improbably achievable, it should be seen as readily available. That is not to say it is an easy pathway; </w:t>
      </w:r>
      <w:r w:rsidRPr="00557170">
        <w:rPr>
          <w:rStyle w:val="StyleUnderline"/>
          <w:highlight w:val="yellow"/>
        </w:rPr>
        <w:t>the exploration</w:t>
      </w:r>
      <w:r w:rsidRPr="0011211F">
        <w:rPr>
          <w:rStyle w:val="StyleUnderline"/>
        </w:rPr>
        <w:t xml:space="preserve"> and utilization </w:t>
      </w:r>
      <w:r w:rsidRPr="00557170">
        <w:rPr>
          <w:rStyle w:val="StyleUnderline"/>
          <w:highlight w:val="yellow"/>
        </w:rPr>
        <w:t>of space requires the utmost dedication and skills</w:t>
      </w:r>
      <w:r w:rsidRPr="00557170">
        <w:rPr>
          <w:rStyle w:val="StyleUnderline"/>
        </w:rPr>
        <w:t xml:space="preserve"> to</w:t>
      </w:r>
      <w:r w:rsidRPr="0011211F">
        <w:rPr>
          <w:rStyle w:val="StyleUnderline"/>
        </w:rPr>
        <w:t xml:space="preserve"> be reached</w:t>
      </w:r>
      <w:r w:rsidRPr="0011211F">
        <w:rPr>
          <w:sz w:val="16"/>
        </w:rPr>
        <w:t>. Space can be the place of entrepreneurs, innovators, and dreamers, but only if we make it so.</w:t>
      </w:r>
    </w:p>
    <w:p w:rsidR="00166C69" w:rsidRPr="0011211F" w:rsidRDefault="00166C69" w:rsidP="00166C69">
      <w:pPr>
        <w:rPr>
          <w:sz w:val="16"/>
        </w:rPr>
      </w:pPr>
      <w:r w:rsidRPr="0011211F">
        <w:rPr>
          <w:sz w:val="16"/>
        </w:rPr>
        <w:t>Space offers us a medium in which we can, as a nation, ensure a prosperous future. The successes of space utilization are well known: satellite communications, earth observation- weather monitoring, resource mapping and global positioning- solar energy, spin-off technologies. We’ve constructed and launched a fleet of robots and probes that have provided knowledge incomparable. And we have even made possible the transport of people into orbit and to the surface of our moon. But what have not even imagined yet? What benefits does space offer that our culture has not sought?</w:t>
      </w:r>
    </w:p>
    <w:p w:rsidR="00166C69" w:rsidRPr="0011211F" w:rsidRDefault="00166C69" w:rsidP="00166C69">
      <w:pPr>
        <w:rPr>
          <w:sz w:val="16"/>
        </w:rPr>
      </w:pPr>
      <w:r w:rsidRPr="0011211F">
        <w:rPr>
          <w:sz w:val="16"/>
        </w:rPr>
        <w:t xml:space="preserve">STEM- </w:t>
      </w:r>
      <w:r w:rsidRPr="00557170">
        <w:rPr>
          <w:rStyle w:val="StyleUnderline"/>
          <w:highlight w:val="yellow"/>
        </w:rPr>
        <w:t>science, tech</w:t>
      </w:r>
      <w:r w:rsidRPr="00557170">
        <w:rPr>
          <w:rStyle w:val="StyleUnderline"/>
        </w:rPr>
        <w:t>nology</w:t>
      </w:r>
      <w:r w:rsidRPr="0011211F">
        <w:rPr>
          <w:rStyle w:val="StyleUnderline"/>
        </w:rPr>
        <w:t xml:space="preserve">, </w:t>
      </w:r>
      <w:r w:rsidRPr="00557170">
        <w:rPr>
          <w:rStyle w:val="StyleUnderline"/>
          <w:highlight w:val="yellow"/>
        </w:rPr>
        <w:t>engineering and math</w:t>
      </w:r>
      <w:r w:rsidRPr="00557170">
        <w:rPr>
          <w:sz w:val="16"/>
          <w:highlight w:val="yellow"/>
        </w:rPr>
        <w:t>.</w:t>
      </w:r>
      <w:r w:rsidRPr="0011211F">
        <w:rPr>
          <w:sz w:val="16"/>
        </w:rPr>
        <w:t xml:space="preserve"> These </w:t>
      </w:r>
      <w:r w:rsidRPr="0011211F">
        <w:rPr>
          <w:rStyle w:val="StyleUnderline"/>
        </w:rPr>
        <w:t xml:space="preserve">are the tools that </w:t>
      </w:r>
      <w:r w:rsidRPr="00557170">
        <w:rPr>
          <w:rStyle w:val="StyleUnderline"/>
          <w:highlight w:val="yellow"/>
        </w:rPr>
        <w:t>make possible our future in space</w:t>
      </w:r>
      <w:r w:rsidRPr="0011211F">
        <w:rPr>
          <w:rStyle w:val="StyleUnderline"/>
        </w:rPr>
        <w:t>.</w:t>
      </w:r>
      <w:r w:rsidRPr="0011211F">
        <w:rPr>
          <w:sz w:val="16"/>
        </w:rPr>
        <w:t xml:space="preserve"> </w:t>
      </w:r>
      <w:r w:rsidRPr="00557170">
        <w:rPr>
          <w:rStyle w:val="Emphasis"/>
          <w:highlight w:val="yellow"/>
        </w:rPr>
        <w:t>STEM education is imperative</w:t>
      </w:r>
      <w:r w:rsidRPr="0011211F">
        <w:rPr>
          <w:rStyle w:val="Emphasis"/>
        </w:rPr>
        <w:t xml:space="preserve"> if we choose </w:t>
      </w:r>
      <w:r w:rsidRPr="00557170">
        <w:rPr>
          <w:rStyle w:val="Emphasis"/>
          <w:highlight w:val="yellow"/>
        </w:rPr>
        <w:t>to be a space-faring nation</w:t>
      </w:r>
      <w:r w:rsidRPr="0011211F">
        <w:rPr>
          <w:sz w:val="16"/>
        </w:rPr>
        <w:t xml:space="preserve">. It is distressing that our culture has diminished these disciplines so. </w:t>
      </w:r>
      <w:r w:rsidRPr="00557170">
        <w:rPr>
          <w:rStyle w:val="StyleUnderline"/>
          <w:highlight w:val="yellow"/>
        </w:rPr>
        <w:t>Encouraging</w:t>
      </w:r>
      <w:r w:rsidRPr="0011211F">
        <w:rPr>
          <w:sz w:val="16"/>
        </w:rPr>
        <w:t xml:space="preserve"> the </w:t>
      </w:r>
      <w:r w:rsidRPr="00557170">
        <w:rPr>
          <w:rStyle w:val="StyleUnderline"/>
          <w:highlight w:val="yellow"/>
        </w:rPr>
        <w:t>students</w:t>
      </w:r>
      <w:r w:rsidRPr="0011211F">
        <w:rPr>
          <w:sz w:val="16"/>
        </w:rPr>
        <w:t xml:space="preserve"> of today </w:t>
      </w:r>
      <w:r w:rsidRPr="00557170">
        <w:rPr>
          <w:rStyle w:val="StyleUnderline"/>
          <w:highlight w:val="yellow"/>
        </w:rPr>
        <w:t>to embrace STEM</w:t>
      </w:r>
      <w:r w:rsidRPr="0011211F">
        <w:rPr>
          <w:sz w:val="16"/>
        </w:rPr>
        <w:t xml:space="preserve"> as a pathway </w:t>
      </w:r>
      <w:r w:rsidRPr="00557170">
        <w:rPr>
          <w:rStyle w:val="StyleUnderline"/>
          <w:highlight w:val="yellow"/>
        </w:rPr>
        <w:t>should be a national priority</w:t>
      </w:r>
      <w:r w:rsidRPr="0011211F">
        <w:rPr>
          <w:sz w:val="16"/>
        </w:rPr>
        <w:t xml:space="preserve">. </w:t>
      </w:r>
    </w:p>
    <w:p w:rsidR="00166C69" w:rsidRDefault="00166C69" w:rsidP="00166C69">
      <w:pPr>
        <w:rPr>
          <w:sz w:val="16"/>
        </w:rPr>
      </w:pPr>
      <w:r w:rsidRPr="0011211F">
        <w:rPr>
          <w:sz w:val="16"/>
        </w:rPr>
        <w:t xml:space="preserve">The need for science education cannot be understated. </w:t>
      </w:r>
      <w:r w:rsidRPr="0011211F">
        <w:rPr>
          <w:rStyle w:val="StyleUnderline"/>
        </w:rPr>
        <w:t>Any country with</w:t>
      </w:r>
      <w:r w:rsidRPr="0011211F">
        <w:rPr>
          <w:sz w:val="16"/>
        </w:rPr>
        <w:t xml:space="preserve"> national or commercial </w:t>
      </w:r>
      <w:r w:rsidRPr="0011211F">
        <w:rPr>
          <w:rStyle w:val="StyleUnderline"/>
        </w:rPr>
        <w:t>ambitions to utilize space must infuse the culture with opportunities to learn the necessary disciplines</w:t>
      </w:r>
      <w:r w:rsidRPr="0011211F">
        <w:rPr>
          <w:sz w:val="16"/>
        </w:rPr>
        <w:t xml:space="preserve">. Enriched learning, extracurricular programs, and incentivized grants or prize awards are just some of the tools available to encourage student interest in STEM studies. Whatever methods are devised and employed matters not- </w:t>
      </w:r>
      <w:r w:rsidRPr="00557170">
        <w:rPr>
          <w:rStyle w:val="Emphasis"/>
          <w:highlight w:val="yellow"/>
        </w:rPr>
        <w:t>the need for STEM graduates is essential</w:t>
      </w:r>
      <w:r>
        <w:rPr>
          <w:sz w:val="16"/>
        </w:rPr>
        <w:t>.</w:t>
      </w:r>
    </w:p>
    <w:p w:rsidR="00166C69" w:rsidRPr="0065343F" w:rsidRDefault="00166C69" w:rsidP="00166C69">
      <w:pPr>
        <w:pStyle w:val="Heading4"/>
      </w:pPr>
      <w:r>
        <w:t xml:space="preserve">Air power </w:t>
      </w:r>
      <w:r w:rsidRPr="0065343F">
        <w:t>solves global nuclear war</w:t>
      </w:r>
    </w:p>
    <w:p w:rsidR="00166C69" w:rsidRPr="0065343F" w:rsidRDefault="00166C69" w:rsidP="00166C69">
      <w:pPr>
        <w:rPr>
          <w:rFonts w:eastAsia="Calibri" w:cs="Times New Roman"/>
        </w:rPr>
      </w:pPr>
      <w:r w:rsidRPr="00391F87">
        <w:rPr>
          <w:rStyle w:val="Style13ptBold"/>
        </w:rPr>
        <w:t>IFPA et. al 10</w:t>
      </w:r>
      <w:r w:rsidRPr="0065343F">
        <w:rPr>
          <w:rFonts w:eastAsia="Calibri" w:cs="Times New Roman"/>
          <w:b/>
          <w:bCs/>
          <w:sz w:val="26"/>
        </w:rPr>
        <w:t xml:space="preserve"> </w:t>
      </w:r>
      <w:r w:rsidRPr="0065343F">
        <w:rPr>
          <w:rFonts w:eastAsia="Calibri" w:cs="Times New Roman"/>
          <w:sz w:val="10"/>
        </w:rPr>
        <w:t>The Institute for Foreign Policy Analysis, Inc. (IFPA), now in its thirty-fifth year, develops innovative strategies for new security challenges. IFPA conducts studies, workshops, and conferences on national security and foreign policy issues and produces innovative reports, briefings, and publications. IFPA’s products and services help government policymakers, military and industry leaders, and the broader public policy communities make informed decisions in a complex and dynamic global environment. With offices in Cambridge, Massachusetts, and Washington, D.C., the Institute maintains a global network of research advisors and consultants. The International Security Studies Program (ISSP) is dedicated to teaching and research across the international security spectrum. As one of the largest fields of study within the multidisciplinary curriculum of The Fletcher School, Tufts University, the ISSP offers a full schedule of graduate-level courses and seminars. The ISSP sponsors a diverse range of “outside the classroom” educational activities, including annual conferences devoted to critical defense-related issues, a simulation exercise, a lecture series, field trips, and publications. The Air Force Chief of Staff’s Strategic Studies Group (CSAF SSG) provides the CSAF with strategic assessments, options, and recommendations concerning military and national security strategy, and supports the CSAF in his role as a member of the Joint Chiefs of Staff. It conducts independent analyses of proposed policies, strategies, and Air Force concepts. In performing these tasks, the CSAF SSG undertakes studies informed by leading-edge information, perspectives, and judgments from across the USAF and allied air forces, think tanks, academia, and the interagency and joint community. Advisory in nature, the CSAF SSG does not make policy, management, or acquisition decisions. The Defense Threat Reduction Agency (DTRA) safeguards America and its friends from weapons of mass destruction (chemical, biological, radiological, nuclear, and high explosives) by reducing the present threat and preparing for future threats. Under DTRA, Department of Defense resources, expertise and capabilities are combined to ensure the United States remains ready and able to address the present and future WMD threat environment. Final report from the 38</w:t>
      </w:r>
      <w:r w:rsidRPr="0065343F">
        <w:rPr>
          <w:rFonts w:eastAsia="Calibri" w:cs="Times New Roman"/>
          <w:sz w:val="10"/>
          <w:vertAlign w:val="superscript"/>
        </w:rPr>
        <w:t>th</w:t>
      </w:r>
      <w:r w:rsidRPr="0065343F">
        <w:rPr>
          <w:rFonts w:eastAsia="Calibri" w:cs="Times New Roman"/>
          <w:sz w:val="10"/>
        </w:rPr>
        <w:t xml:space="preserve"> IFPA-Fletcher Conference on National Security and Policy (1/20-21/10, The Institute for Foreign Policy Analysis Inc., The International Security Studies Program, The Air Force Chief of Staff’s Strategic Studies Group, The Defense Threat Reduction Agency, “Air, Space, &amp; Cyberspace Power in the 21st-Century”, </w:t>
      </w:r>
      <w:hyperlink r:id="rId7" w:history="1">
        <w:r w:rsidRPr="0065343F">
          <w:rPr>
            <w:rFonts w:eastAsia="Calibri" w:cs="Times New Roman"/>
            <w:sz w:val="10"/>
          </w:rPr>
          <w:t>http://www.ifpa.org/pdf/USAFreportweb.pdf</w:t>
        </w:r>
      </w:hyperlink>
      <w:r w:rsidRPr="0065343F">
        <w:rPr>
          <w:rFonts w:eastAsia="Calibri" w:cs="Times New Roman"/>
          <w:sz w:val="10"/>
        </w:rPr>
        <w:t>)</w:t>
      </w:r>
    </w:p>
    <w:p w:rsidR="00166C69" w:rsidRPr="0065343F" w:rsidRDefault="00166C69" w:rsidP="00166C69">
      <w:pPr>
        <w:rPr>
          <w:rFonts w:eastAsia="Calibri" w:cs="Times New Roman"/>
        </w:rPr>
      </w:pPr>
      <w:r w:rsidRPr="0065343F">
        <w:rPr>
          <w:rFonts w:eastAsia="Calibri" w:cs="Times New Roman"/>
        </w:rPr>
        <w:t>**Note: C2 is Command and Control</w:t>
      </w:r>
    </w:p>
    <w:p w:rsidR="00166C69" w:rsidRPr="008E011E" w:rsidRDefault="00166C69" w:rsidP="00166C69">
      <w:pPr>
        <w:rPr>
          <w:rFonts w:eastAsia="Calibri"/>
          <w:bCs/>
          <w:u w:val="single"/>
        </w:rPr>
      </w:pPr>
      <w:r w:rsidRPr="003A1E50">
        <w:rPr>
          <w:rFonts w:eastAsia="Calibri"/>
          <w:bCs/>
          <w:highlight w:val="yellow"/>
          <w:u w:val="single"/>
        </w:rPr>
        <w:t>Deterrence requirements include</w:t>
      </w:r>
      <w:r w:rsidRPr="003A1E50">
        <w:rPr>
          <w:rFonts w:eastAsia="Calibri"/>
          <w:bCs/>
          <w:u w:val="single"/>
        </w:rPr>
        <w:t xml:space="preserve"> </w:t>
      </w:r>
      <w:r w:rsidRPr="008E011E">
        <w:rPr>
          <w:rFonts w:eastAsia="Calibri"/>
          <w:bCs/>
          <w:u w:val="single"/>
        </w:rPr>
        <w:t xml:space="preserve">four critical elements: </w:t>
      </w:r>
      <w:r w:rsidRPr="003A1E50">
        <w:rPr>
          <w:rFonts w:eastAsia="Calibri"/>
          <w:bCs/>
          <w:highlight w:val="yellow"/>
          <w:u w:val="single"/>
        </w:rPr>
        <w:t>early warning, C2, delivery systems, and weapons.</w:t>
      </w:r>
      <w:r w:rsidRPr="003A1E50">
        <w:rPr>
          <w:rFonts w:eastAsia="Calibri" w:cs="Times New Roman"/>
          <w:highlight w:val="yellow"/>
          <w:u w:val="single"/>
        </w:rPr>
        <w:t xml:space="preserve"> </w:t>
      </w:r>
      <w:r w:rsidRPr="003A1E50">
        <w:rPr>
          <w:rStyle w:val="Emphasis"/>
          <w:highlight w:val="yellow"/>
        </w:rPr>
        <w:t>The Air Force plays an indispensable role</w:t>
      </w:r>
      <w:r w:rsidRPr="008E011E">
        <w:rPr>
          <w:rFonts w:eastAsia="Calibri"/>
          <w:bCs/>
          <w:u w:val="single"/>
        </w:rPr>
        <w:t xml:space="preserve"> in furnishing the U.S. early warning system in its entirety through satellites and radar networks</w:t>
      </w:r>
      <w:r w:rsidRPr="003A1E50">
        <w:rPr>
          <w:rFonts w:eastAsia="Calibri" w:cs="Times New Roman"/>
          <w:sz w:val="16"/>
        </w:rPr>
        <w:t xml:space="preserve">. In command and control, </w:t>
      </w:r>
      <w:r w:rsidRPr="008E011E">
        <w:rPr>
          <w:rFonts w:eastAsia="Calibri"/>
          <w:bCs/>
          <w:u w:val="single"/>
        </w:rPr>
        <w:t xml:space="preserve">infrastructure is provided by the Air Force, including Milstar satellites and, in the future, advanced extremely high frequency (AEHF) satellites. In the area of delivery systems and weapons, two-thirds of the strategic triad – intercontinental ballistic missiles (ICBMs) and bombers – is furnished by the Air Force and its Global Strike Command. </w:t>
      </w:r>
      <w:r w:rsidRPr="003A1E50">
        <w:rPr>
          <w:rFonts w:eastAsia="Calibri" w:cs="Times New Roman"/>
          <w:sz w:val="16"/>
        </w:rPr>
        <w:t xml:space="preserve">Almost a century has passed since the advent of airpower and Billy Mitchell’s demonstration of its operational potential with the sinking of the Ostfriesland on July 21, 1921. For most of that time, </w:t>
      </w:r>
      <w:r w:rsidRPr="008E011E">
        <w:rPr>
          <w:rFonts w:eastAsia="Calibri"/>
          <w:bCs/>
          <w:u w:val="single"/>
        </w:rPr>
        <w:t xml:space="preserve">the United States has benefitted from the rapid development of </w:t>
      </w:r>
      <w:r w:rsidRPr="003A1E50">
        <w:rPr>
          <w:rFonts w:eastAsia="Calibri"/>
          <w:bCs/>
          <w:highlight w:val="yellow"/>
          <w:u w:val="single"/>
        </w:rPr>
        <w:t>air</w:t>
      </w:r>
      <w:r w:rsidRPr="003A1E50">
        <w:rPr>
          <w:rFonts w:eastAsia="Calibri"/>
          <w:bCs/>
          <w:u w:val="single"/>
        </w:rPr>
        <w:t xml:space="preserve"> and</w:t>
      </w:r>
      <w:r w:rsidRPr="008E011E">
        <w:rPr>
          <w:rFonts w:eastAsia="Calibri"/>
          <w:bCs/>
          <w:u w:val="single"/>
        </w:rPr>
        <w:t xml:space="preserve"> space </w:t>
      </w:r>
      <w:r w:rsidRPr="003A1E50">
        <w:rPr>
          <w:rFonts w:eastAsia="Calibri"/>
          <w:bCs/>
          <w:highlight w:val="yellow"/>
          <w:u w:val="single"/>
        </w:rPr>
        <w:t>power</w:t>
      </w:r>
      <w:r w:rsidRPr="003A1E50">
        <w:rPr>
          <w:rFonts w:eastAsia="Calibri"/>
          <w:bCs/>
          <w:u w:val="single"/>
        </w:rPr>
        <w:t xml:space="preserve"> </w:t>
      </w:r>
      <w:r w:rsidRPr="008E011E">
        <w:rPr>
          <w:rFonts w:eastAsia="Calibri"/>
          <w:bCs/>
          <w:u w:val="single"/>
        </w:rPr>
        <w:t>projection capabilities, and, as a result</w:t>
      </w:r>
      <w:r w:rsidRPr="003A1E50">
        <w:rPr>
          <w:rFonts w:eastAsia="Calibri" w:cs="Times New Roman"/>
          <w:sz w:val="16"/>
        </w:rPr>
        <w:t xml:space="preserve">, it has prevailed in successive conflicts, </w:t>
      </w:r>
      <w:r w:rsidRPr="003A1E50">
        <w:rPr>
          <w:rFonts w:eastAsia="Calibri"/>
          <w:bCs/>
          <w:highlight w:val="yellow"/>
          <w:u w:val="single"/>
        </w:rPr>
        <w:t>contributed to</w:t>
      </w:r>
      <w:r w:rsidRPr="003A1E50">
        <w:rPr>
          <w:rFonts w:eastAsia="Calibri"/>
          <w:bCs/>
          <w:u w:val="single"/>
        </w:rPr>
        <w:t xml:space="preserve"> </w:t>
      </w:r>
      <w:r w:rsidRPr="008E011E">
        <w:rPr>
          <w:rFonts w:eastAsia="Calibri"/>
          <w:bCs/>
          <w:u w:val="single"/>
        </w:rPr>
        <w:t xml:space="preserve">war </w:t>
      </w:r>
      <w:r w:rsidRPr="003A1E50">
        <w:rPr>
          <w:rFonts w:eastAsia="Calibri"/>
          <w:bCs/>
          <w:highlight w:val="yellow"/>
          <w:u w:val="single"/>
        </w:rPr>
        <w:t>deterrence and crisis management</w:t>
      </w:r>
      <w:r w:rsidRPr="008E011E">
        <w:rPr>
          <w:rFonts w:eastAsia="Calibri"/>
          <w:bCs/>
          <w:u w:val="single"/>
        </w:rPr>
        <w:t>, and provided essential humanitarian relief to allies and friends around the world.</w:t>
      </w:r>
      <w:r w:rsidRPr="003A1E50">
        <w:rPr>
          <w:rFonts w:eastAsia="Calibri" w:cs="Times New Roman"/>
          <w:sz w:val="16"/>
        </w:rPr>
        <w:t xml:space="preserve"> As we move into the second decade of the twenty-first century, the U.S. Air Force (USAF), like its service counterparts, is re-assessing strategies, operational concepts, and force structure. Across the conflict spectrum, </w:t>
      </w:r>
      <w:r w:rsidRPr="008E011E">
        <w:rPr>
          <w:rFonts w:eastAsia="Calibri"/>
          <w:bCs/>
          <w:u w:val="single"/>
        </w:rPr>
        <w:t>security challenges are evolving, and potential adversaries–state and non-state actors–are developing anti-access and other asymmetric capabilities, and irregular warfare challenges are becoming more prevalent</w:t>
      </w:r>
      <w:r w:rsidRPr="003A1E50">
        <w:rPr>
          <w:rFonts w:eastAsia="Calibri" w:cs="Times New Roman"/>
          <w:sz w:val="16"/>
        </w:rPr>
        <w:t>. The potential exists for “hybrid” warfare in which state adversaries and/or non-state actors use a mix of conventional and unconventional capabilities against the United States, a possibility made more feasible by the diffusion of such capabilities to a larger number of actors. Furthermore, twenty-first-century security challenges and threats may emanate from highly adaptive adversaries who ignore the Geneva Conventions of war and use military and/or civilian technologies to offset our military superiority.</w:t>
      </w:r>
      <w:r w:rsidRPr="003A1E50">
        <w:rPr>
          <w:rFonts w:eastAsia="Calibri"/>
          <w:sz w:val="16"/>
        </w:rPr>
        <w:t xml:space="preserve"> </w:t>
      </w:r>
      <w:r w:rsidRPr="008E011E">
        <w:rPr>
          <w:rFonts w:eastAsia="Calibri"/>
          <w:bCs/>
          <w:u w:val="single"/>
        </w:rPr>
        <w:t>There is an increasing demand for ISR capabilities able to access and persist in contested airspace</w:t>
      </w:r>
      <w:r w:rsidRPr="003A1E50">
        <w:rPr>
          <w:rFonts w:eastAsia="Calibri" w:cs="Times New Roman"/>
          <w:sz w:val="16"/>
        </w:rPr>
        <w:t xml:space="preserve"> in order to track a range of high-value mobile and hard-to-find targets, such as missile launchers and underground bunkers. This increases the need for stealthy, survivable systems and the development of next-generation un</w:t>
      </w:r>
      <w:r w:rsidRPr="003A1E50">
        <w:rPr>
          <w:rFonts w:eastAsia="Calibri" w:cs="Times New Roman"/>
          <w:sz w:val="16"/>
        </w:rPr>
        <w:softHyphen/>
        <w:t>manned platforms. The USAF must continue to emphasize pre</w:t>
      </w:r>
      <w:r w:rsidRPr="003A1E50">
        <w:rPr>
          <w:rFonts w:eastAsia="Calibri" w:cs="Times New Roman"/>
          <w:sz w:val="16"/>
        </w:rPr>
        <w:softHyphen/>
        <w:t>cision targeting, both for strike and close-air-support missions. High-fidelity target identification and discrimination enabled by advanced radars and directed-energy systems, including the abil</w:t>
      </w:r>
      <w:r w:rsidRPr="003A1E50">
        <w:rPr>
          <w:rFonts w:eastAsia="Calibri" w:cs="Times New Roman"/>
          <w:sz w:val="16"/>
        </w:rPr>
        <w:softHyphen/>
        <w:t>ity to find, track, and target individuals within a crowd, will pro</w:t>
      </w:r>
      <w:r w:rsidRPr="003A1E50">
        <w:rPr>
          <w:rFonts w:eastAsia="Calibri" w:cs="Times New Roman"/>
          <w:sz w:val="16"/>
        </w:rPr>
        <w:softHyphen/>
        <w:t>vide battlefield commanders with improved options and new op</w:t>
      </w:r>
      <w:r w:rsidRPr="003A1E50">
        <w:rPr>
          <w:rFonts w:eastAsia="Calibri" w:cs="Times New Roman"/>
          <w:sz w:val="16"/>
        </w:rPr>
        <w:softHyphen/>
        <w:t xml:space="preserve">portunities for leveraging joint assets. In his address opening the conference, General Norton A. Schwartz, Chief of Staff of the Air Force (CSAF), pointed out how, with its inherent characteristics of speed, range, and flexibility, airpower has forever changed warfare. Its advent rendered land and maritime forces vulnerable from the air, thus adding an important new dimension to warfare. </w:t>
      </w:r>
      <w:r w:rsidRPr="003A1E50">
        <w:rPr>
          <w:rFonts w:eastAsia="Calibri"/>
          <w:bCs/>
          <w:highlight w:val="yellow"/>
          <w:u w:val="single"/>
        </w:rPr>
        <w:t>Control of</w:t>
      </w:r>
      <w:r w:rsidRPr="008E011E">
        <w:rPr>
          <w:rFonts w:eastAsia="Calibri"/>
          <w:bCs/>
          <w:u w:val="single"/>
        </w:rPr>
        <w:t xml:space="preserve"> the </w:t>
      </w:r>
      <w:r w:rsidRPr="003A1E50">
        <w:rPr>
          <w:rFonts w:eastAsia="Calibri"/>
          <w:bCs/>
          <w:highlight w:val="yellow"/>
          <w:u w:val="single"/>
        </w:rPr>
        <w:t xml:space="preserve">air has become </w:t>
      </w:r>
      <w:r w:rsidRPr="003A1E50">
        <w:rPr>
          <w:rStyle w:val="Emphasis"/>
          <w:highlight w:val="yellow"/>
        </w:rPr>
        <w:t>indispensable</w:t>
      </w:r>
      <w:r w:rsidRPr="003A1E50">
        <w:rPr>
          <w:rFonts w:eastAsia="Calibri"/>
          <w:bCs/>
          <w:u w:val="single"/>
        </w:rPr>
        <w:t xml:space="preserve"> </w:t>
      </w:r>
      <w:r w:rsidRPr="008E011E">
        <w:rPr>
          <w:rFonts w:eastAsia="Calibri"/>
          <w:bCs/>
          <w:u w:val="single"/>
        </w:rPr>
        <w:t>to national security because it allows the United States and friendly forces to maneuver and operate free from enemy air attack. With control of the air the United States can leverage the advantages of air and space as well as cyberspace.</w:t>
      </w:r>
      <w:r w:rsidRPr="008E011E">
        <w:rPr>
          <w:rFonts w:eastAsia="Calibri" w:cs="Times New Roman"/>
          <w:u w:val="single"/>
        </w:rPr>
        <w:t xml:space="preserve"> </w:t>
      </w:r>
      <w:r w:rsidRPr="003A1E50">
        <w:rPr>
          <w:rFonts w:eastAsia="Calibri" w:cs="Times New Roman"/>
          <w:sz w:val="16"/>
        </w:rPr>
        <w:t xml:space="preserve">In these interdependent domains </w:t>
      </w:r>
      <w:r w:rsidRPr="003A1E50">
        <w:rPr>
          <w:rStyle w:val="Emphasis"/>
          <w:highlight w:val="yellow"/>
        </w:rPr>
        <w:t>the Air Force possesses unique capabilities</w:t>
      </w:r>
      <w:r w:rsidRPr="008E011E">
        <w:rPr>
          <w:rStyle w:val="StyleUnderline"/>
        </w:rPr>
        <w:t xml:space="preserve"> </w:t>
      </w:r>
      <w:r w:rsidRPr="003A1E50">
        <w:rPr>
          <w:rFonts w:eastAsia="Calibri"/>
          <w:bCs/>
          <w:highlight w:val="yellow"/>
          <w:u w:val="single"/>
        </w:rPr>
        <w:t xml:space="preserve">for </w:t>
      </w:r>
      <w:r w:rsidRPr="008E011E">
        <w:rPr>
          <w:rFonts w:eastAsia="Calibri"/>
          <w:bCs/>
          <w:u w:val="single"/>
        </w:rPr>
        <w:t xml:space="preserve">ensuring global </w:t>
      </w:r>
      <w:r w:rsidRPr="003A1E50">
        <w:rPr>
          <w:rFonts w:eastAsia="Calibri"/>
          <w:bCs/>
          <w:highlight w:val="yellow"/>
          <w:u w:val="single"/>
        </w:rPr>
        <w:t>mobility, long-range strike, and</w:t>
      </w:r>
      <w:r w:rsidRPr="008E011E">
        <w:rPr>
          <w:rFonts w:eastAsia="Calibri"/>
          <w:bCs/>
          <w:u w:val="single"/>
        </w:rPr>
        <w:t xml:space="preserve"> intelligence, surveillance, and reconnaissance (</w:t>
      </w:r>
      <w:r w:rsidRPr="003A1E50">
        <w:rPr>
          <w:rFonts w:eastAsia="Calibri"/>
          <w:bCs/>
          <w:highlight w:val="yellow"/>
          <w:u w:val="single"/>
        </w:rPr>
        <w:t>ISR</w:t>
      </w:r>
      <w:r w:rsidRPr="003A1E50">
        <w:rPr>
          <w:rFonts w:eastAsia="Calibri"/>
          <w:bCs/>
          <w:u w:val="single"/>
        </w:rPr>
        <w:t>). The benefits of airpower extend beyond the air domain, and operations</w:t>
      </w:r>
      <w:r w:rsidRPr="008E011E">
        <w:rPr>
          <w:rFonts w:eastAsia="Calibri"/>
          <w:bCs/>
          <w:u w:val="single"/>
        </w:rPr>
        <w:t xml:space="preserve"> among the air, land, maritime, space, and cyber domains are increasingly interdependent. </w:t>
      </w:r>
      <w:r w:rsidRPr="003A1E50">
        <w:rPr>
          <w:rFonts w:eastAsia="Calibri" w:cs="Times New Roman"/>
          <w:sz w:val="16"/>
        </w:rPr>
        <w:t xml:space="preserve">Taken together, these </w:t>
      </w:r>
      <w:r w:rsidRPr="003A1E50">
        <w:rPr>
          <w:rFonts w:eastAsia="Calibri"/>
          <w:bCs/>
          <w:highlight w:val="yellow"/>
          <w:u w:val="single"/>
        </w:rPr>
        <w:t>trends show</w:t>
      </w:r>
      <w:r w:rsidRPr="008E011E">
        <w:rPr>
          <w:rFonts w:eastAsia="Calibri"/>
          <w:bCs/>
          <w:u w:val="single"/>
        </w:rPr>
        <w:t xml:space="preserve"> an </w:t>
      </w:r>
      <w:r w:rsidRPr="008E011E">
        <w:rPr>
          <w:rStyle w:val="Emphasis"/>
        </w:rPr>
        <w:t xml:space="preserve">unprecedented </w:t>
      </w:r>
      <w:r w:rsidRPr="003A1E50">
        <w:rPr>
          <w:rStyle w:val="Emphasis"/>
          <w:highlight w:val="yellow"/>
        </w:rPr>
        <w:t>prolifer</w:t>
      </w:r>
      <w:r w:rsidRPr="003A1E50">
        <w:rPr>
          <w:rStyle w:val="Emphasis"/>
          <w:highlight w:val="yellow"/>
        </w:rPr>
        <w:softHyphen/>
        <w:t>ation of actors and advanced capabilities</w:t>
      </w:r>
      <w:r w:rsidRPr="003A1E50">
        <w:rPr>
          <w:rFonts w:eastAsia="Calibri"/>
          <w:bCs/>
          <w:highlight w:val="yellow"/>
          <w:u w:val="single"/>
        </w:rPr>
        <w:t xml:space="preserve"> confronting the U</w:t>
      </w:r>
      <w:r w:rsidRPr="008E011E">
        <w:rPr>
          <w:rFonts w:eastAsia="Calibri"/>
          <w:bCs/>
          <w:u w:val="single"/>
        </w:rPr>
        <w:t xml:space="preserve">nited </w:t>
      </w:r>
      <w:r w:rsidRPr="003A1E50">
        <w:rPr>
          <w:rFonts w:eastAsia="Calibri"/>
          <w:bCs/>
          <w:highlight w:val="yellow"/>
          <w:u w:val="single"/>
        </w:rPr>
        <w:t>S</w:t>
      </w:r>
      <w:r w:rsidRPr="008E011E">
        <w:rPr>
          <w:rFonts w:eastAsia="Calibri"/>
          <w:bCs/>
          <w:u w:val="single"/>
        </w:rPr>
        <w:t xml:space="preserve">tates; the resulting </w:t>
      </w:r>
      <w:r w:rsidRPr="008E011E">
        <w:rPr>
          <w:rStyle w:val="Emphasis"/>
        </w:rPr>
        <w:t>need to prepare for high-end and low-end con</w:t>
      </w:r>
      <w:r w:rsidRPr="008E011E">
        <w:rPr>
          <w:rStyle w:val="Emphasis"/>
        </w:rPr>
        <w:softHyphen/>
        <w:t>flict</w:t>
      </w:r>
      <w:r w:rsidRPr="008E011E">
        <w:rPr>
          <w:rFonts w:eastAsia="Calibri"/>
          <w:bCs/>
          <w:u w:val="single"/>
        </w:rPr>
        <w:t>;</w:t>
      </w:r>
      <w:r w:rsidRPr="003A1E50">
        <w:rPr>
          <w:rFonts w:eastAsia="Calibri" w:cs="Times New Roman"/>
          <w:sz w:val="16"/>
        </w:rPr>
        <w:t xml:space="preserve"> and the requirement to think of a seamless web of threats and other security challenges extending from overseas to domestic lo</w:t>
      </w:r>
      <w:r w:rsidRPr="003A1E50">
        <w:rPr>
          <w:rFonts w:eastAsia="Calibri" w:cs="Times New Roman"/>
          <w:sz w:val="16"/>
        </w:rPr>
        <w:softHyphen/>
        <w:t>cales.</w:t>
      </w:r>
      <w:r w:rsidRPr="003A1E50">
        <w:rPr>
          <w:rFonts w:eastAsia="Calibri"/>
          <w:sz w:val="16"/>
        </w:rPr>
        <w:t xml:space="preserve"> </w:t>
      </w:r>
      <w:r w:rsidRPr="003A1E50">
        <w:rPr>
          <w:rFonts w:eastAsia="Calibri" w:cs="Times New Roman"/>
          <w:sz w:val="16"/>
        </w:rPr>
        <w:t xml:space="preserve">Another way to think about the twenty-first-century security setting, Dr. Pfaltzgraff pointed out, is to develop scenarios such as the following, which are more illustrative than comprehensive: </w:t>
      </w:r>
      <w:r w:rsidRPr="008E011E">
        <w:rPr>
          <w:rFonts w:eastAsia="Calibri"/>
          <w:bCs/>
          <w:u w:val="single"/>
        </w:rPr>
        <w:t xml:space="preserve">• </w:t>
      </w:r>
      <w:r w:rsidRPr="003A1E50">
        <w:rPr>
          <w:rFonts w:eastAsia="Calibri"/>
          <w:bCs/>
          <w:highlight w:val="yellow"/>
          <w:u w:val="single"/>
        </w:rPr>
        <w:t>A nuclear Iran</w:t>
      </w:r>
      <w:r w:rsidRPr="008E011E">
        <w:rPr>
          <w:rFonts w:eastAsia="Calibri"/>
          <w:bCs/>
          <w:u w:val="single"/>
        </w:rPr>
        <w:t xml:space="preserve"> that engages in or supports terrorist operations in a more assertive foreign policy • An unstable </w:t>
      </w:r>
      <w:r w:rsidRPr="003A1E50">
        <w:rPr>
          <w:rFonts w:eastAsia="Calibri"/>
          <w:bCs/>
          <w:highlight w:val="yellow"/>
          <w:u w:val="single"/>
        </w:rPr>
        <w:t>Pakistan</w:t>
      </w:r>
      <w:r w:rsidRPr="003A1E50">
        <w:rPr>
          <w:rFonts w:eastAsia="Calibri"/>
          <w:bCs/>
          <w:u w:val="single"/>
        </w:rPr>
        <w:t xml:space="preserve"> </w:t>
      </w:r>
      <w:r w:rsidRPr="008E011E">
        <w:rPr>
          <w:rFonts w:eastAsia="Calibri"/>
          <w:bCs/>
          <w:u w:val="single"/>
        </w:rPr>
        <w:t xml:space="preserve">that loses control of its </w:t>
      </w:r>
      <w:r w:rsidRPr="003A1E50">
        <w:rPr>
          <w:rFonts w:eastAsia="Calibri"/>
          <w:bCs/>
          <w:highlight w:val="yellow"/>
          <w:u w:val="single"/>
        </w:rPr>
        <w:t>nuclear weapons</w:t>
      </w:r>
      <w:r w:rsidRPr="008E011E">
        <w:rPr>
          <w:rFonts w:eastAsia="Calibri"/>
          <w:bCs/>
          <w:u w:val="single"/>
        </w:rPr>
        <w:t xml:space="preserve">, which </w:t>
      </w:r>
      <w:r w:rsidRPr="003A1E50">
        <w:rPr>
          <w:rFonts w:eastAsia="Calibri"/>
          <w:bCs/>
          <w:highlight w:val="yellow"/>
          <w:u w:val="single"/>
        </w:rPr>
        <w:t>fall into the hands of extremists</w:t>
      </w:r>
      <w:r w:rsidRPr="008E011E">
        <w:rPr>
          <w:rFonts w:eastAsia="Calibri"/>
          <w:bCs/>
          <w:u w:val="single"/>
        </w:rPr>
        <w:t xml:space="preserve"> • A </w:t>
      </w:r>
      <w:r w:rsidRPr="003A1E50">
        <w:rPr>
          <w:rFonts w:eastAsia="Calibri"/>
          <w:bCs/>
          <w:highlight w:val="yellow"/>
          <w:u w:val="single"/>
        </w:rPr>
        <w:t>Taiwan Straits crisis</w:t>
      </w:r>
      <w:r w:rsidRPr="003A1E50">
        <w:rPr>
          <w:rFonts w:eastAsia="Calibri"/>
          <w:bCs/>
          <w:u w:val="single"/>
        </w:rPr>
        <w:t xml:space="preserve"> </w:t>
      </w:r>
      <w:r w:rsidRPr="008E011E">
        <w:rPr>
          <w:rFonts w:eastAsia="Calibri"/>
          <w:bCs/>
          <w:u w:val="single"/>
        </w:rPr>
        <w:t xml:space="preserve">that </w:t>
      </w:r>
      <w:r w:rsidRPr="003A1E50">
        <w:rPr>
          <w:rFonts w:eastAsia="Calibri"/>
          <w:bCs/>
          <w:highlight w:val="yellow"/>
          <w:u w:val="single"/>
        </w:rPr>
        <w:t xml:space="preserve">escalates </w:t>
      </w:r>
      <w:r w:rsidRPr="008E011E">
        <w:rPr>
          <w:rFonts w:eastAsia="Calibri"/>
          <w:bCs/>
          <w:u w:val="single"/>
        </w:rPr>
        <w:t xml:space="preserve">to war • </w:t>
      </w:r>
      <w:r w:rsidRPr="003A1E50">
        <w:rPr>
          <w:rFonts w:eastAsia="Calibri"/>
          <w:bCs/>
          <w:highlight w:val="yellow"/>
          <w:u w:val="single"/>
        </w:rPr>
        <w:t>A nuclear North Korea</w:t>
      </w:r>
      <w:r w:rsidRPr="008E011E">
        <w:rPr>
          <w:rFonts w:eastAsia="Calibri"/>
          <w:bCs/>
          <w:u w:val="single"/>
        </w:rPr>
        <w:t xml:space="preserve"> that escalates tensions on the Korean peninsula </w:t>
      </w:r>
      <w:r w:rsidRPr="003A1E50">
        <w:rPr>
          <w:rFonts w:eastAsia="Calibri"/>
          <w:bCs/>
          <w:highlight w:val="yellow"/>
          <w:u w:val="single"/>
        </w:rPr>
        <w:t>What</w:t>
      </w:r>
      <w:r w:rsidRPr="008E011E">
        <w:rPr>
          <w:rFonts w:eastAsia="Calibri"/>
          <w:bCs/>
          <w:u w:val="single"/>
        </w:rPr>
        <w:t xml:space="preserve"> all of </w:t>
      </w:r>
      <w:r w:rsidRPr="003A1E50">
        <w:rPr>
          <w:rFonts w:eastAsia="Calibri"/>
          <w:bCs/>
          <w:highlight w:val="yellow"/>
          <w:u w:val="single"/>
        </w:rPr>
        <w:t xml:space="preserve">these have in common is the </w:t>
      </w:r>
      <w:r w:rsidRPr="003A1E50">
        <w:rPr>
          <w:rStyle w:val="Emphasis"/>
          <w:highlight w:val="yellow"/>
        </w:rPr>
        <w:t>indispensable role that airpower would play</w:t>
      </w:r>
      <w:r w:rsidRPr="003A1E50">
        <w:rPr>
          <w:rFonts w:eastAsia="Calibri"/>
          <w:bCs/>
          <w:u w:val="single"/>
        </w:rPr>
        <w:t xml:space="preserve"> in</w:t>
      </w:r>
      <w:r w:rsidRPr="008E011E">
        <w:rPr>
          <w:rFonts w:eastAsia="Calibri"/>
          <w:bCs/>
          <w:u w:val="single"/>
        </w:rPr>
        <w:t xml:space="preserve"> U.S. strategy and crisis management. </w:t>
      </w:r>
      <w:r w:rsidRPr="003A1E50">
        <w:rPr>
          <w:rFonts w:eastAsia="Calibri"/>
          <w:bCs/>
          <w:highlight w:val="yellow"/>
          <w:u w:val="single"/>
        </w:rPr>
        <w:t>Speakers</w:t>
      </w:r>
      <w:r w:rsidRPr="008E011E">
        <w:rPr>
          <w:rFonts w:eastAsia="Calibri"/>
          <w:bCs/>
          <w:u w:val="single"/>
        </w:rPr>
        <w:t xml:space="preserve"> in the opening </w:t>
      </w:r>
      <w:r w:rsidRPr="003A1E50">
        <w:rPr>
          <w:rFonts w:eastAsia="Calibri"/>
          <w:bCs/>
          <w:u w:val="single"/>
        </w:rPr>
        <w:t>session</w:t>
      </w:r>
      <w:r w:rsidRPr="008E011E">
        <w:rPr>
          <w:rFonts w:eastAsia="Calibri"/>
          <w:bCs/>
          <w:u w:val="single"/>
        </w:rPr>
        <w:t xml:space="preserve"> </w:t>
      </w:r>
      <w:r w:rsidRPr="003A1E50">
        <w:rPr>
          <w:rFonts w:eastAsia="Calibri"/>
          <w:bCs/>
          <w:highlight w:val="yellow"/>
          <w:u w:val="single"/>
        </w:rPr>
        <w:t>discussed</w:t>
      </w:r>
      <w:r w:rsidRPr="008E011E">
        <w:rPr>
          <w:rFonts w:eastAsia="Calibri"/>
          <w:bCs/>
          <w:u w:val="single"/>
        </w:rPr>
        <w:t xml:space="preserve"> a range of </w:t>
      </w:r>
      <w:r w:rsidRPr="003A1E50">
        <w:rPr>
          <w:rFonts w:eastAsia="Calibri"/>
          <w:bCs/>
          <w:highlight w:val="yellow"/>
          <w:u w:val="single"/>
        </w:rPr>
        <w:t>proliferation trends, each</w:t>
      </w:r>
      <w:r w:rsidRPr="003A1E50">
        <w:rPr>
          <w:rFonts w:eastAsia="Calibri"/>
          <w:bCs/>
          <w:u w:val="single"/>
        </w:rPr>
        <w:t xml:space="preserve"> of</w:t>
      </w:r>
      <w:r w:rsidRPr="008E011E">
        <w:rPr>
          <w:rFonts w:eastAsia="Calibri"/>
          <w:bCs/>
          <w:u w:val="single"/>
        </w:rPr>
        <w:t xml:space="preserve"> which </w:t>
      </w:r>
      <w:r w:rsidRPr="003A1E50">
        <w:rPr>
          <w:rFonts w:eastAsia="Calibri"/>
          <w:bCs/>
          <w:highlight w:val="yellow"/>
          <w:u w:val="single"/>
        </w:rPr>
        <w:t>poses unique challenges</w:t>
      </w:r>
      <w:r w:rsidRPr="008E011E">
        <w:rPr>
          <w:rFonts w:eastAsia="Calibri"/>
          <w:bCs/>
          <w:u w:val="single"/>
        </w:rPr>
        <w:t xml:space="preserve"> for the United States and its allies: Horizontal proliferation: States that are hostile to the United States acquire nuclear weapons • Vertical proliferation: States such as China and Russia expand their nuclear forces with new-generation technologies and modernization programs • Cascading proliferation: States that are allies of the United States move toward nuclear weapons if they conclude that the extended U.S. nuclear guarantee is no longer credible • Efforts by non-state actors to acquire nuclear weapons: such actors emerge in increasing numbers, posing unprecedented threats to the United States and its allies. </w:t>
      </w:r>
      <w:r w:rsidRPr="003A1E50">
        <w:rPr>
          <w:rFonts w:eastAsia="Calibri" w:cs="Times New Roman"/>
          <w:sz w:val="16"/>
        </w:rPr>
        <w:t xml:space="preserve">Among the nuclear weapons states recognized by the Non-Proliferation Treaty (NPT), China is unique. While others have reduced their nuclear postures, China is moving in the opposite direction. This encompasses new strategic nuclear systems as well as tactical weapons, including enhanced radiation capabilities and nuclear artillery. Where China will stop in its build-up has yet to be determined. To date, China has sought a minimal deterrent posture rather than one of nuclear parity with the United States. Today, </w:t>
      </w:r>
      <w:r w:rsidRPr="003A1E50">
        <w:rPr>
          <w:rFonts w:eastAsia="Calibri"/>
          <w:bCs/>
          <w:highlight w:val="yellow"/>
          <w:u w:val="single"/>
        </w:rPr>
        <w:t>with</w:t>
      </w:r>
      <w:r w:rsidRPr="008E011E">
        <w:rPr>
          <w:rFonts w:eastAsia="Calibri"/>
          <w:bCs/>
          <w:u w:val="single"/>
        </w:rPr>
        <w:t xml:space="preserve"> its </w:t>
      </w:r>
      <w:r w:rsidRPr="003A1E50">
        <w:rPr>
          <w:rFonts w:eastAsia="Calibri"/>
          <w:bCs/>
          <w:highlight w:val="yellow"/>
          <w:u w:val="single"/>
        </w:rPr>
        <w:t>increasing economic strength, China is</w:t>
      </w:r>
      <w:r w:rsidRPr="008E011E">
        <w:rPr>
          <w:rFonts w:eastAsia="Calibri"/>
          <w:bCs/>
          <w:u w:val="single"/>
        </w:rPr>
        <w:t xml:space="preserve"> better </w:t>
      </w:r>
      <w:r w:rsidRPr="003A1E50">
        <w:rPr>
          <w:rFonts w:eastAsia="Calibri"/>
          <w:bCs/>
          <w:highlight w:val="yellow"/>
          <w:u w:val="single"/>
        </w:rPr>
        <w:t>able to afford larger nuclear forces</w:t>
      </w:r>
      <w:r w:rsidRPr="008E011E">
        <w:rPr>
          <w:rFonts w:eastAsia="Calibri"/>
          <w:bCs/>
          <w:u w:val="single"/>
        </w:rPr>
        <w:t xml:space="preserve">, and if the United States reduces its nuclear forces to very low levels, Beijing may conclude that parity is both affordable and desirable. </w:t>
      </w:r>
      <w:r w:rsidRPr="003A1E50">
        <w:rPr>
          <w:rFonts w:eastAsia="Calibri" w:cs="Times New Roman"/>
          <w:sz w:val="16"/>
        </w:rPr>
        <w:t>In addition to nuclear weapons and ballistic missile modernization efforts</w:t>
      </w:r>
      <w:r w:rsidRPr="008E011E">
        <w:rPr>
          <w:rFonts w:eastAsia="Calibri" w:cs="Times New Roman"/>
          <w:u w:val="single"/>
        </w:rPr>
        <w:t xml:space="preserve">, </w:t>
      </w:r>
      <w:r w:rsidRPr="003A1E50">
        <w:rPr>
          <w:rFonts w:eastAsia="Calibri"/>
          <w:bCs/>
          <w:highlight w:val="yellow"/>
          <w:u w:val="single"/>
        </w:rPr>
        <w:t>China is</w:t>
      </w:r>
      <w:r w:rsidRPr="008E011E">
        <w:rPr>
          <w:rFonts w:eastAsia="Calibri"/>
          <w:bCs/>
          <w:u w:val="single"/>
        </w:rPr>
        <w:t xml:space="preserve"> also </w:t>
      </w:r>
      <w:r w:rsidRPr="003A1E50">
        <w:rPr>
          <w:rFonts w:eastAsia="Calibri"/>
          <w:bCs/>
          <w:highlight w:val="yellow"/>
          <w:u w:val="single"/>
        </w:rPr>
        <w:t>developing ASAT and EMP capabilities that will challenge U.S</w:t>
      </w:r>
      <w:r w:rsidRPr="008E011E">
        <w:rPr>
          <w:rFonts w:eastAsia="Calibri"/>
          <w:bCs/>
          <w:u w:val="single"/>
        </w:rPr>
        <w:t xml:space="preserve">. space, network, and strategic </w:t>
      </w:r>
      <w:r w:rsidRPr="003A1E50">
        <w:rPr>
          <w:rFonts w:eastAsia="Calibri"/>
          <w:bCs/>
          <w:highlight w:val="yellow"/>
          <w:u w:val="single"/>
        </w:rPr>
        <w:t>superiority</w:t>
      </w:r>
      <w:r w:rsidRPr="008E011E">
        <w:rPr>
          <w:rFonts w:eastAsia="Calibri"/>
          <w:bCs/>
          <w:u w:val="single"/>
        </w:rPr>
        <w:t>, and strengthen the perception of China as a growing Asia-Pacific military power.</w:t>
      </w:r>
    </w:p>
    <w:p w:rsidR="00166C69" w:rsidRDefault="00166C69" w:rsidP="00166C69">
      <w:pPr>
        <w:pStyle w:val="Heading4"/>
      </w:pPr>
      <w:r>
        <w:t>Space access stops inevitable wars over resources---those cause extinction</w:t>
      </w:r>
    </w:p>
    <w:p w:rsidR="00166C69" w:rsidRPr="0020740A" w:rsidRDefault="00166C69" w:rsidP="00166C69">
      <w:r>
        <w:t xml:space="preserve">Patrick </w:t>
      </w:r>
      <w:r w:rsidRPr="00751577">
        <w:rPr>
          <w:rStyle w:val="Style13ptBold"/>
        </w:rPr>
        <w:t>Collins 9</w:t>
      </w:r>
      <w:r>
        <w:t>, professor of economics at Azabu University in Japan, and Adriano Autino, member of the International Astronautic Federation and Chairman of the Greater Earth Initiative, June 11, 2009, “What the Growth of a Space Tourism Industry Could Contribute to Employment, Economic Growth, Environmental Protection, Education, Culture and World Peace,” http://www.spacefuture.com/archive/what_the_growth_of_a_space_tourism_industry_could_contribute_to_employment_economic_growth_environmental_protection_education_culture_and_world_peace.shtml</w:t>
      </w:r>
    </w:p>
    <w:p w:rsidR="00166C69" w:rsidRPr="00414DF1" w:rsidRDefault="00166C69" w:rsidP="00166C69">
      <w:pPr>
        <w:rPr>
          <w:sz w:val="16"/>
        </w:rPr>
      </w:pPr>
      <w:r w:rsidRPr="00414DF1">
        <w:rPr>
          <w:rStyle w:val="StyleUnderline"/>
        </w:rPr>
        <w:t>The major source of</w:t>
      </w:r>
      <w:r w:rsidRPr="00414DF1">
        <w:rPr>
          <w:sz w:val="16"/>
        </w:rPr>
        <w:t xml:space="preserve"> social friction, including </w:t>
      </w:r>
      <w:r w:rsidRPr="00414DF1">
        <w:rPr>
          <w:rStyle w:val="StyleUnderline"/>
        </w:rPr>
        <w:t>international friction, has</w:t>
      </w:r>
      <w:r w:rsidRPr="00414DF1">
        <w:rPr>
          <w:sz w:val="16"/>
        </w:rPr>
        <w:t xml:space="preserve"> surely always </w:t>
      </w:r>
      <w:r w:rsidRPr="00414DF1">
        <w:rPr>
          <w:rStyle w:val="StyleUnderline"/>
        </w:rPr>
        <w:t>been</w:t>
      </w:r>
      <w:r w:rsidRPr="00414DF1">
        <w:rPr>
          <w:sz w:val="16"/>
        </w:rPr>
        <w:t xml:space="preserve"> </w:t>
      </w:r>
      <w:r w:rsidRPr="00414DF1">
        <w:rPr>
          <w:rStyle w:val="StyleUnderline"/>
        </w:rPr>
        <w:t>unequal access to resources.</w:t>
      </w:r>
      <w:r w:rsidRPr="00414DF1">
        <w:rPr>
          <w:sz w:val="16"/>
        </w:rPr>
        <w:t xml:space="preserve"> People fight to control the valuable resources on and under the land, and in and under the sea. The natural resources of Earth are limited in quantity, and economically accessible resources even more so. As the population grows, and demand grows for a higher material standard of living, industrial activity grows exponentially. The threat of resources becoming scarce has led to the concept of "Resource Wars". Having begun long ago with wars to control the gold and diamonds of Africa and South America, and oil in the Middle East, the current phase is at centre stage of world events today [37]. A particular danger of "</w:t>
      </w:r>
      <w:r w:rsidRPr="0073453A">
        <w:rPr>
          <w:rStyle w:val="StyleUnderline"/>
          <w:highlight w:val="yellow"/>
        </w:rPr>
        <w:t>resource wars</w:t>
      </w:r>
      <w:r w:rsidRPr="00414DF1">
        <w:rPr>
          <w:sz w:val="16"/>
        </w:rPr>
        <w:t xml:space="preserve">" is that, if the general public can be persuaded to support them, they </w:t>
      </w:r>
      <w:r w:rsidRPr="0073453A">
        <w:rPr>
          <w:rStyle w:val="StyleUnderline"/>
          <w:highlight w:val="yellow"/>
          <w:bdr w:val="single" w:sz="4" w:space="0" w:color="auto"/>
        </w:rPr>
        <w:t>may become impossible to stop</w:t>
      </w:r>
      <w:r w:rsidRPr="00414DF1">
        <w:rPr>
          <w:sz w:val="16"/>
        </w:rPr>
        <w:t xml:space="preserve"> </w:t>
      </w:r>
      <w:r w:rsidRPr="00FB59D1">
        <w:rPr>
          <w:rStyle w:val="StyleUnderline"/>
        </w:rPr>
        <w:t>as resources become increasingly scarce</w:t>
      </w:r>
      <w:r w:rsidRPr="00414DF1">
        <w:rPr>
          <w:sz w:val="16"/>
        </w:rPr>
        <w:t xml:space="preserve">. Many commentators have noted the similarity of the language of US and UK government advocates of "war on terror" to the language of the novel "1984" which describes a dystopian future of endless, fraudulent war in which citizens are reduced to slaves. </w:t>
      </w:r>
    </w:p>
    <w:p w:rsidR="00166C69" w:rsidRPr="00414DF1" w:rsidRDefault="00166C69" w:rsidP="00166C69">
      <w:pPr>
        <w:rPr>
          <w:sz w:val="16"/>
        </w:rPr>
      </w:pPr>
      <w:r w:rsidRPr="00414DF1">
        <w:rPr>
          <w:sz w:val="16"/>
        </w:rPr>
        <w:t>7.1. Expansion into near-Earth space is the only alternative to endless "resource wars"</w:t>
      </w:r>
    </w:p>
    <w:p w:rsidR="00166C69" w:rsidRPr="00414DF1" w:rsidRDefault="00166C69" w:rsidP="00166C69">
      <w:pPr>
        <w:rPr>
          <w:sz w:val="16"/>
        </w:rPr>
      </w:pPr>
      <w:r w:rsidRPr="00FB59D1">
        <w:rPr>
          <w:rStyle w:val="StyleUnderline"/>
        </w:rPr>
        <w:t>As an alternative to</w:t>
      </w:r>
      <w:r w:rsidRPr="00414DF1">
        <w:rPr>
          <w:sz w:val="16"/>
        </w:rPr>
        <w:t xml:space="preserve"> the "</w:t>
      </w:r>
      <w:r w:rsidRPr="00FB59D1">
        <w:rPr>
          <w:rStyle w:val="StyleUnderline"/>
        </w:rPr>
        <w:t>resource wars</w:t>
      </w:r>
      <w:r w:rsidRPr="00414DF1">
        <w:rPr>
          <w:sz w:val="16"/>
        </w:rPr>
        <w:t xml:space="preserve">" already devastating many countries today, </w:t>
      </w:r>
      <w:r w:rsidRPr="00FB59D1">
        <w:rPr>
          <w:rStyle w:val="StyleUnderline"/>
        </w:rPr>
        <w:t xml:space="preserve">opening </w:t>
      </w:r>
      <w:r w:rsidRPr="0073453A">
        <w:rPr>
          <w:rStyle w:val="StyleUnderline"/>
          <w:highlight w:val="yellow"/>
        </w:rPr>
        <w:t>access to</w:t>
      </w:r>
      <w:r w:rsidRPr="00414DF1">
        <w:rPr>
          <w:sz w:val="16"/>
        </w:rPr>
        <w:t xml:space="preserve"> the unlimited </w:t>
      </w:r>
      <w:r w:rsidRPr="0073453A">
        <w:rPr>
          <w:rStyle w:val="StyleUnderline"/>
          <w:highlight w:val="yellow"/>
        </w:rPr>
        <w:t>resources of near-Earth space could</w:t>
      </w:r>
      <w:r w:rsidRPr="00414DF1">
        <w:rPr>
          <w:sz w:val="16"/>
        </w:rPr>
        <w:t xml:space="preserve"> </w:t>
      </w:r>
      <w:r w:rsidRPr="00FB59D1">
        <w:rPr>
          <w:rStyle w:val="StyleUnderline"/>
          <w:bdr w:val="single" w:sz="4" w:space="0" w:color="auto"/>
        </w:rPr>
        <w:t xml:space="preserve">clearly </w:t>
      </w:r>
      <w:r w:rsidRPr="0073453A">
        <w:rPr>
          <w:rStyle w:val="StyleUnderline"/>
          <w:highlight w:val="yellow"/>
          <w:bdr w:val="single" w:sz="4" w:space="0" w:color="auto"/>
        </w:rPr>
        <w:t>facilitate world peace</w:t>
      </w:r>
      <w:r w:rsidRPr="00FB59D1">
        <w:rPr>
          <w:rStyle w:val="StyleUnderline"/>
          <w:bdr w:val="single" w:sz="4" w:space="0" w:color="auto"/>
        </w:rPr>
        <w:t xml:space="preserve"> and security</w:t>
      </w:r>
      <w:r w:rsidRPr="00414DF1">
        <w:rPr>
          <w:sz w:val="16"/>
        </w:rPr>
        <w:t xml:space="preserve">. The US National Security Space Office, at the start of its report on the potential of space-based solar power ( SSP) published in early 2007, stated: "Expanding human populations and declining natural resources are potential sources of local and strategic conﬂict in the 21st Century, and many see energy as the foremost threat to national security" [38]. The report ended by encouraging urgent research on the feasibility of SSP: "Considering the timescales that are involved, and the exponential growth of population and resource pressures within that same strategic period, it is imperative that this work for "drilling up" vs. drilling down for energy security begins immediately" [38]. </w:t>
      </w:r>
    </w:p>
    <w:p w:rsidR="00166C69" w:rsidRPr="00414DF1" w:rsidRDefault="00166C69" w:rsidP="00166C69">
      <w:pPr>
        <w:rPr>
          <w:sz w:val="16"/>
        </w:rPr>
      </w:pPr>
      <w:r w:rsidRPr="00414DF1">
        <w:rPr>
          <w:sz w:val="16"/>
        </w:rPr>
        <w:t xml:space="preserve">Although the use of extra-terrestrial resources on a substantial scale may still be some decades away, it is important to recognise that </w:t>
      </w:r>
      <w:r w:rsidRPr="00FB59D1">
        <w:rPr>
          <w:rStyle w:val="StyleUnderline"/>
          <w:bdr w:val="single" w:sz="4" w:space="0" w:color="auto"/>
        </w:rPr>
        <w:t xml:space="preserve">simply </w:t>
      </w:r>
      <w:r w:rsidRPr="0073453A">
        <w:rPr>
          <w:rStyle w:val="StyleUnderline"/>
          <w:highlight w:val="yellow"/>
          <w:bdr w:val="single" w:sz="4" w:space="0" w:color="auto"/>
        </w:rPr>
        <w:t>acknowledging</w:t>
      </w:r>
      <w:r w:rsidRPr="00414DF1">
        <w:rPr>
          <w:rStyle w:val="StyleUnderline"/>
          <w:bdr w:val="single" w:sz="4" w:space="0" w:color="auto"/>
        </w:rPr>
        <w:t xml:space="preserve"> its </w:t>
      </w:r>
      <w:r w:rsidRPr="0073453A">
        <w:rPr>
          <w:rStyle w:val="StyleUnderline"/>
          <w:highlight w:val="yellow"/>
          <w:bdr w:val="single" w:sz="4" w:space="0" w:color="auto"/>
        </w:rPr>
        <w:t>feasibility</w:t>
      </w:r>
      <w:r w:rsidRPr="00414DF1">
        <w:rPr>
          <w:sz w:val="16"/>
        </w:rPr>
        <w:t xml:space="preserve"> </w:t>
      </w:r>
      <w:r w:rsidRPr="00FB59D1">
        <w:rPr>
          <w:rStyle w:val="StyleUnderline"/>
        </w:rPr>
        <w:t xml:space="preserve">using known technology </w:t>
      </w:r>
      <w:r w:rsidRPr="0073453A">
        <w:rPr>
          <w:rStyle w:val="StyleUnderline"/>
          <w:highlight w:val="yellow"/>
        </w:rPr>
        <w:t>is the surest way of</w:t>
      </w:r>
      <w:r w:rsidRPr="00414DF1">
        <w:rPr>
          <w:sz w:val="16"/>
          <w:highlight w:val="yellow"/>
        </w:rPr>
        <w:t xml:space="preserve"> </w:t>
      </w:r>
      <w:r w:rsidRPr="0073453A">
        <w:rPr>
          <w:rStyle w:val="StyleUnderline"/>
          <w:highlight w:val="yellow"/>
          <w:bdr w:val="single" w:sz="4" w:space="0" w:color="auto"/>
        </w:rPr>
        <w:t>ending</w:t>
      </w:r>
      <w:r w:rsidRPr="00FB59D1">
        <w:rPr>
          <w:rStyle w:val="StyleUnderline"/>
          <w:bdr w:val="single" w:sz="4" w:space="0" w:color="auto"/>
        </w:rPr>
        <w:t xml:space="preserve"> the threat of </w:t>
      </w:r>
      <w:r w:rsidRPr="0073453A">
        <w:rPr>
          <w:rStyle w:val="StyleUnderline"/>
          <w:highlight w:val="yellow"/>
          <w:bdr w:val="single" w:sz="4" w:space="0" w:color="auto"/>
        </w:rPr>
        <w:t>resource wars</w:t>
      </w:r>
      <w:r w:rsidRPr="00414DF1">
        <w:rPr>
          <w:sz w:val="16"/>
        </w:rPr>
        <w:t xml:space="preserve">. That is, </w:t>
      </w:r>
      <w:r w:rsidRPr="00FB59D1">
        <w:rPr>
          <w:rStyle w:val="StyleUnderline"/>
        </w:rPr>
        <w:t>if it is assumed that the resources available for human use are limited to those on Earth</w:t>
      </w:r>
      <w:r w:rsidRPr="00414DF1">
        <w:rPr>
          <w:sz w:val="16"/>
        </w:rPr>
        <w:t xml:space="preserve">, then it can be argued that </w:t>
      </w:r>
      <w:r w:rsidRPr="00FB59D1">
        <w:rPr>
          <w:rStyle w:val="StyleUnderline"/>
          <w:bdr w:val="single" w:sz="4" w:space="0" w:color="auto"/>
        </w:rPr>
        <w:t>resource wars are inescapable</w:t>
      </w:r>
      <w:r w:rsidRPr="00414DF1">
        <w:rPr>
          <w:sz w:val="16"/>
        </w:rPr>
        <w:t xml:space="preserve"> [22,37]. </w:t>
      </w:r>
      <w:r w:rsidRPr="00FB59D1">
        <w:rPr>
          <w:rStyle w:val="StyleUnderline"/>
        </w:rPr>
        <w:t>If</w:t>
      </w:r>
      <w:r w:rsidRPr="00414DF1">
        <w:rPr>
          <w:sz w:val="16"/>
        </w:rPr>
        <w:t xml:space="preserve">, by contrast, </w:t>
      </w:r>
      <w:r w:rsidRPr="00FB59D1">
        <w:rPr>
          <w:rStyle w:val="StyleUnderline"/>
        </w:rPr>
        <w:t>it is assumed</w:t>
      </w:r>
      <w:r w:rsidRPr="00414DF1">
        <w:rPr>
          <w:sz w:val="16"/>
        </w:rPr>
        <w:t xml:space="preserve"> that the </w:t>
      </w:r>
      <w:r w:rsidRPr="00FB59D1">
        <w:rPr>
          <w:rStyle w:val="StyleUnderline"/>
        </w:rPr>
        <w:t>resources of space are economically accessible</w:t>
      </w:r>
      <w:r w:rsidRPr="00414DF1">
        <w:rPr>
          <w:sz w:val="16"/>
        </w:rPr>
        <w:t xml:space="preserve">, </w:t>
      </w:r>
      <w:r w:rsidRPr="00FB59D1">
        <w:rPr>
          <w:rStyle w:val="StyleUnderline"/>
        </w:rPr>
        <w:t>this not only eliminates the need for resource wars, it can</w:t>
      </w:r>
      <w:r w:rsidRPr="00414DF1">
        <w:rPr>
          <w:sz w:val="16"/>
        </w:rPr>
        <w:t xml:space="preserve"> also </w:t>
      </w:r>
      <w:r w:rsidRPr="00FB59D1">
        <w:rPr>
          <w:rStyle w:val="StyleUnderline"/>
        </w:rPr>
        <w:t>preserve the benefits of civilisation which are being eroded today by "resource war-mongers</w:t>
      </w:r>
      <w:r w:rsidRPr="00414DF1">
        <w:rPr>
          <w:sz w:val="16"/>
        </w:rPr>
        <w:t xml:space="preserve">", most notably the governments of the "Anglo-Saxon" countries and their "neo-con" advisers. It is also worth noting that the $1 trillion that these have already committed to wars in the Middle-East in the 21st century is orders of magnitude more than the public investment needed to aid companies sufficiently to start the commercial use of space resources. </w:t>
      </w:r>
    </w:p>
    <w:p w:rsidR="00166C69" w:rsidRPr="00414DF1" w:rsidRDefault="00166C69" w:rsidP="00166C69">
      <w:pPr>
        <w:rPr>
          <w:sz w:val="16"/>
        </w:rPr>
      </w:pPr>
      <w:r w:rsidRPr="00414DF1">
        <w:rPr>
          <w:sz w:val="16"/>
        </w:rPr>
        <w:t xml:space="preserve">Industrial and financial groups which profit from monopolistic control of terrestrial supplies of various natural resources, like those which profit from wars, have an economic interest in protecting their profitable situation. However, these groups' continuing profits are justified neither by capitalism nor by democracy: they could be preserved only by maintaining the pretence that use of space resources is not feasible, and by preventing the development of low-cost space travel. </w:t>
      </w:r>
      <w:r w:rsidRPr="0073453A">
        <w:rPr>
          <w:rStyle w:val="StyleUnderline"/>
          <w:highlight w:val="yellow"/>
        </w:rPr>
        <w:t>Once</w:t>
      </w:r>
      <w:r w:rsidRPr="00FB59D1">
        <w:rPr>
          <w:rStyle w:val="StyleUnderline"/>
        </w:rPr>
        <w:t xml:space="preserve"> the </w:t>
      </w:r>
      <w:r w:rsidRPr="0073453A">
        <w:rPr>
          <w:rStyle w:val="StyleUnderline"/>
          <w:highlight w:val="yellow"/>
        </w:rPr>
        <w:t>feasibility of low-cost space travel is understood, "resource wars" are</w:t>
      </w:r>
      <w:r w:rsidRPr="00FB59D1">
        <w:rPr>
          <w:rStyle w:val="StyleUnderline"/>
        </w:rPr>
        <w:t xml:space="preserve"> clearly </w:t>
      </w:r>
      <w:r w:rsidRPr="0073453A">
        <w:rPr>
          <w:rStyle w:val="StyleUnderline"/>
          <w:highlight w:val="yellow"/>
        </w:rPr>
        <w:t>foolish</w:t>
      </w:r>
      <w:r w:rsidRPr="00414DF1">
        <w:rPr>
          <w:sz w:val="16"/>
        </w:rPr>
        <w:t xml:space="preserve"> as well as tragic. A visiting extra-terrestrial would be pityingly amused at the foolish antics of homo sapiens using longrange rockets to fight each other over dwindling terrestrial resources—rather than using the same rockets to travel in space and have the use of all the resources they need! </w:t>
      </w:r>
    </w:p>
    <w:p w:rsidR="00166C69" w:rsidRPr="00414DF1" w:rsidRDefault="00166C69" w:rsidP="00166C69">
      <w:pPr>
        <w:rPr>
          <w:sz w:val="16"/>
        </w:rPr>
      </w:pPr>
      <w:r w:rsidRPr="00414DF1">
        <w:rPr>
          <w:sz w:val="16"/>
        </w:rPr>
        <w:t>7.2. High return in safety from extra-terrestrial settlement</w:t>
      </w:r>
    </w:p>
    <w:p w:rsidR="00166C69" w:rsidRPr="00414DF1" w:rsidRDefault="00166C69" w:rsidP="00166C69">
      <w:pPr>
        <w:rPr>
          <w:sz w:val="16"/>
        </w:rPr>
      </w:pPr>
      <w:r w:rsidRPr="00414DF1">
        <w:rPr>
          <w:sz w:val="16"/>
        </w:rPr>
        <w:t xml:space="preserve">Investment in low-cost orbital access and other space infrastructure will facilitate the establishment of settlements on the Moon, Mars, asteroids and in man-made space structures. In the first phase, development of new regulatory infrastructure in various Earth orbits, including property/usufruct rights, real estate, mortgage financing and insurance, traffic management, pilotage, policing and other services will enable the population living in Earth orbits to grow very large. Such activities aimed at making near-Earth space habitable are the logical extension of humans' historical spread over the surface of the Earth. </w:t>
      </w:r>
      <w:r w:rsidRPr="0073453A">
        <w:rPr>
          <w:rStyle w:val="StyleUnderline"/>
          <w:highlight w:val="yellow"/>
        </w:rPr>
        <w:t>As trade spreads through</w:t>
      </w:r>
      <w:r w:rsidRPr="00414DF1">
        <w:rPr>
          <w:rStyle w:val="StyleUnderline"/>
        </w:rPr>
        <w:t xml:space="preserve"> near-Earth </w:t>
      </w:r>
      <w:r w:rsidRPr="0073453A">
        <w:rPr>
          <w:rStyle w:val="StyleUnderline"/>
          <w:highlight w:val="yellow"/>
        </w:rPr>
        <w:t>space, settlements are likely</w:t>
      </w:r>
      <w:r w:rsidRPr="00FB59D1">
        <w:rPr>
          <w:rStyle w:val="StyleUnderline"/>
        </w:rPr>
        <w:t xml:space="preserve"> to follow</w:t>
      </w:r>
      <w:r w:rsidRPr="00414DF1">
        <w:rPr>
          <w:sz w:val="16"/>
        </w:rPr>
        <w:t xml:space="preserve">, of which the inhabitants will add to the wealth of different cultures which humans have created in the many different environments in which they live. </w:t>
      </w:r>
    </w:p>
    <w:p w:rsidR="00166C69" w:rsidRPr="00414DF1" w:rsidRDefault="00166C69" w:rsidP="00166C69">
      <w:pPr>
        <w:rPr>
          <w:sz w:val="16"/>
        </w:rPr>
      </w:pPr>
      <w:r w:rsidRPr="0073453A">
        <w:rPr>
          <w:rStyle w:val="StyleUnderline"/>
          <w:highlight w:val="yellow"/>
        </w:rPr>
        <w:t>Success</w:t>
      </w:r>
      <w:r w:rsidRPr="00FB59D1">
        <w:rPr>
          <w:rStyle w:val="StyleUnderline"/>
        </w:rPr>
        <w:t xml:space="preserve"> of such</w:t>
      </w:r>
      <w:r w:rsidRPr="00414DF1">
        <w:rPr>
          <w:sz w:val="16"/>
        </w:rPr>
        <w:t xml:space="preserve"> extra-terrestrial </w:t>
      </w:r>
      <w:r w:rsidRPr="00FB59D1">
        <w:rPr>
          <w:rStyle w:val="StyleUnderline"/>
        </w:rPr>
        <w:t xml:space="preserve">settlements </w:t>
      </w:r>
      <w:r w:rsidRPr="0073453A">
        <w:rPr>
          <w:rStyle w:val="StyleUnderline"/>
          <w:highlight w:val="yellow"/>
        </w:rPr>
        <w:t>will</w:t>
      </w:r>
      <w:r w:rsidRPr="00414DF1">
        <w:rPr>
          <w:sz w:val="16"/>
        </w:rPr>
        <w:t xml:space="preserve"> have the additional benefit of </w:t>
      </w:r>
      <w:r w:rsidRPr="0073453A">
        <w:rPr>
          <w:rStyle w:val="StyleUnderline"/>
          <w:highlight w:val="yellow"/>
          <w:bdr w:val="single" w:sz="4" w:space="0" w:color="auto"/>
        </w:rPr>
        <w:t>reduc</w:t>
      </w:r>
      <w:r w:rsidRPr="00414DF1">
        <w:rPr>
          <w:sz w:val="16"/>
        </w:rPr>
        <w:t xml:space="preserve">ing </w:t>
      </w:r>
      <w:r w:rsidRPr="00FB59D1">
        <w:rPr>
          <w:rStyle w:val="StyleUnderline"/>
          <w:bdr w:val="single" w:sz="4" w:space="0" w:color="auto"/>
        </w:rPr>
        <w:t xml:space="preserve">the </w:t>
      </w:r>
      <w:r w:rsidRPr="0073453A">
        <w:rPr>
          <w:rStyle w:val="StyleUnderline"/>
          <w:highlight w:val="yellow"/>
          <w:bdr w:val="single" w:sz="4" w:space="0" w:color="auto"/>
        </w:rPr>
        <w:t>danger of human extinction</w:t>
      </w:r>
      <w:r w:rsidRPr="00414DF1">
        <w:rPr>
          <w:sz w:val="16"/>
          <w:highlight w:val="yellow"/>
        </w:rPr>
        <w:t xml:space="preserve"> </w:t>
      </w:r>
      <w:r w:rsidRPr="0073453A">
        <w:rPr>
          <w:rStyle w:val="StyleUnderline"/>
          <w:highlight w:val="yellow"/>
        </w:rPr>
        <w:t>due to</w:t>
      </w:r>
      <w:r w:rsidRPr="00FB59D1">
        <w:rPr>
          <w:rStyle w:val="StyleUnderline"/>
        </w:rPr>
        <w:t xml:space="preserve"> planet-wide or cosmic accidents</w:t>
      </w:r>
      <w:r w:rsidRPr="00414DF1">
        <w:rPr>
          <w:sz w:val="16"/>
        </w:rPr>
        <w:t xml:space="preserve"> [27]. These horrors include both man-made disasters such as </w:t>
      </w:r>
      <w:r w:rsidRPr="0073453A">
        <w:rPr>
          <w:rStyle w:val="StyleUnderline"/>
          <w:highlight w:val="yellow"/>
          <w:bdr w:val="single" w:sz="4" w:space="0" w:color="auto"/>
        </w:rPr>
        <w:t>nuclear war,</w:t>
      </w:r>
      <w:r w:rsidRPr="00414DF1">
        <w:rPr>
          <w:sz w:val="16"/>
          <w:highlight w:val="yellow"/>
        </w:rPr>
        <w:t xml:space="preserve"> </w:t>
      </w:r>
      <w:r w:rsidRPr="0073453A">
        <w:rPr>
          <w:rStyle w:val="StyleUnderline"/>
          <w:highlight w:val="yellow"/>
          <w:bdr w:val="single" w:sz="4" w:space="0" w:color="auto"/>
        </w:rPr>
        <w:t>plagues or</w:t>
      </w:r>
      <w:r w:rsidRPr="00FB59D1">
        <w:rPr>
          <w:rStyle w:val="StyleUnderline"/>
          <w:bdr w:val="single" w:sz="4" w:space="0" w:color="auto"/>
        </w:rPr>
        <w:t xml:space="preserve"> growing </w:t>
      </w:r>
      <w:r w:rsidRPr="0073453A">
        <w:rPr>
          <w:rStyle w:val="StyleUnderline"/>
          <w:highlight w:val="yellow"/>
          <w:bdr w:val="single" w:sz="4" w:space="0" w:color="auto"/>
        </w:rPr>
        <w:t>pollution</w:t>
      </w:r>
      <w:r w:rsidRPr="00414DF1">
        <w:rPr>
          <w:sz w:val="16"/>
        </w:rPr>
        <w:t xml:space="preserve">, </w:t>
      </w:r>
      <w:r w:rsidRPr="00FB59D1">
        <w:rPr>
          <w:rStyle w:val="StyleUnderline"/>
        </w:rPr>
        <w:t xml:space="preserve">and natural disasters such as </w:t>
      </w:r>
      <w:r w:rsidRPr="0073453A">
        <w:rPr>
          <w:rStyle w:val="StyleUnderline"/>
          <w:highlight w:val="yellow"/>
        </w:rPr>
        <w:t>super-volcanoes or asteroid impact</w:t>
      </w:r>
      <w:r w:rsidRPr="00414DF1">
        <w:rPr>
          <w:sz w:val="16"/>
        </w:rPr>
        <w:t xml:space="preserve">. It is hard to think of any objective that is more important than preserving peace. Weapons developed in recent decades are so destructive, and have such horrific, long-term sideeffects that their use should be discouraged as strongly as possible by the international community. Hence, reducing the incentive to use these weapons by rapidly developing the ability to use space-based resources on a large scale is surely equally important [11,16]. </w:t>
      </w:r>
      <w:r w:rsidRPr="00FB59D1">
        <w:rPr>
          <w:rStyle w:val="StyleUnderline"/>
        </w:rPr>
        <w:t xml:space="preserve">The </w:t>
      </w:r>
      <w:r w:rsidRPr="00414DF1">
        <w:rPr>
          <w:rStyle w:val="StyleUnderline"/>
        </w:rPr>
        <w:t xml:space="preserve">achievement of </w:t>
      </w:r>
      <w:r w:rsidRPr="0073453A">
        <w:rPr>
          <w:rStyle w:val="StyleUnderline"/>
          <w:highlight w:val="yellow"/>
        </w:rPr>
        <w:t>this</w:t>
      </w:r>
      <w:r w:rsidRPr="00414DF1">
        <w:rPr>
          <w:sz w:val="16"/>
          <w:highlight w:val="yellow"/>
        </w:rPr>
        <w:t xml:space="preserve"> </w:t>
      </w:r>
      <w:r w:rsidRPr="0073453A">
        <w:rPr>
          <w:rStyle w:val="StyleUnderline"/>
          <w:highlight w:val="yellow"/>
          <w:bdr w:val="single" w:sz="4" w:space="0" w:color="auto"/>
        </w:rPr>
        <w:t>depends on low space travel costs</w:t>
      </w:r>
      <w:r w:rsidRPr="00414DF1">
        <w:rPr>
          <w:sz w:val="16"/>
        </w:rPr>
        <w:t xml:space="preserve"> </w:t>
      </w:r>
      <w:r w:rsidRPr="00414DF1">
        <w:rPr>
          <w:rStyle w:val="StyleUnderline"/>
        </w:rPr>
        <w:t>which</w:t>
      </w:r>
      <w:r w:rsidRPr="00414DF1">
        <w:rPr>
          <w:sz w:val="16"/>
        </w:rPr>
        <w:t xml:space="preserve">, at the present time, </w:t>
      </w:r>
      <w:r w:rsidRPr="00414DF1">
        <w:rPr>
          <w:rStyle w:val="StyleUnderline"/>
        </w:rPr>
        <w:t xml:space="preserve">appear to be </w:t>
      </w:r>
      <w:r w:rsidRPr="0073453A">
        <w:rPr>
          <w:rStyle w:val="StyleUnderline"/>
          <w:highlight w:val="yellow"/>
        </w:rPr>
        <w:t>achievable</w:t>
      </w:r>
      <w:r w:rsidRPr="00414DF1">
        <w:rPr>
          <w:sz w:val="16"/>
          <w:highlight w:val="yellow"/>
        </w:rPr>
        <w:t xml:space="preserve"> </w:t>
      </w:r>
      <w:r w:rsidRPr="0073453A">
        <w:rPr>
          <w:rStyle w:val="StyleUnderline"/>
          <w:highlight w:val="yellow"/>
          <w:bdr w:val="single" w:sz="4" w:space="0" w:color="auto"/>
        </w:rPr>
        <w:t>only through</w:t>
      </w:r>
      <w:r w:rsidRPr="00FB59D1">
        <w:rPr>
          <w:rStyle w:val="StyleUnderline"/>
          <w:bdr w:val="single" w:sz="4" w:space="0" w:color="auto"/>
        </w:rPr>
        <w:t xml:space="preserve"> the development of </w:t>
      </w:r>
      <w:r w:rsidRPr="0073453A">
        <w:rPr>
          <w:rStyle w:val="StyleUnderline"/>
          <w:highlight w:val="yellow"/>
          <w:bdr w:val="single" w:sz="4" w:space="0" w:color="auto"/>
        </w:rPr>
        <w:t>a vigorous space tourism industry</w:t>
      </w:r>
      <w:r w:rsidRPr="00414DF1">
        <w:rPr>
          <w:sz w:val="16"/>
        </w:rPr>
        <w:t>.</w:t>
      </w:r>
    </w:p>
    <w:p w:rsidR="00166C69" w:rsidRPr="00414DF1" w:rsidRDefault="00166C69" w:rsidP="00166C69">
      <w:pPr>
        <w:rPr>
          <w:sz w:val="16"/>
        </w:rPr>
      </w:pPr>
      <w:r w:rsidRPr="00414DF1">
        <w:rPr>
          <w:sz w:val="16"/>
        </w:rPr>
        <w:t>8. Summary</w:t>
      </w:r>
    </w:p>
    <w:p w:rsidR="00166C69" w:rsidRPr="00414DF1" w:rsidRDefault="00166C69" w:rsidP="00166C69">
      <w:pPr>
        <w:rPr>
          <w:sz w:val="16"/>
        </w:rPr>
      </w:pPr>
      <w:r w:rsidRPr="00414DF1">
        <w:rPr>
          <w:sz w:val="16"/>
        </w:rPr>
        <w:t xml:space="preserve">As discussed above, if </w:t>
      </w:r>
      <w:r w:rsidRPr="00FB59D1">
        <w:rPr>
          <w:rStyle w:val="StyleUnderline"/>
        </w:rPr>
        <w:t>space travel</w:t>
      </w:r>
      <w:r w:rsidRPr="00414DF1">
        <w:rPr>
          <w:sz w:val="16"/>
        </w:rPr>
        <w:t xml:space="preserve"> services had started during the 1950s, the space industry would be enormously more developed than it is today. Hence the failure to develop passenger space travel has seriously distorted the path taken by humans' technological and economic development since WW2,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environmental damage caused by the resulting lack of new industrial opportunities have increased. </w:t>
      </w:r>
    </w:p>
    <w:p w:rsidR="00166C69" w:rsidRPr="00414DF1" w:rsidRDefault="00166C69" w:rsidP="00166C69">
      <w:pPr>
        <w:rPr>
          <w:sz w:val="16"/>
        </w:rPr>
      </w:pPr>
      <w:r w:rsidRPr="00414DF1">
        <w:rPr>
          <w:sz w:val="16"/>
        </w:rPr>
        <w:t xml:space="preserve">In response, policies should be implemented urgently to correct this error, and to catch up with the possibilities for industrial and economic growth that have been ignored for so long. This policy renewal </w:t>
      </w:r>
      <w:r w:rsidRPr="00FB59D1">
        <w:rPr>
          <w:rStyle w:val="StyleUnderline"/>
        </w:rPr>
        <w:t>is urgent because of the growing dangers of</w:t>
      </w:r>
      <w:r w:rsidRPr="00414DF1">
        <w:rPr>
          <w:sz w:val="16"/>
        </w:rPr>
        <w:t xml:space="preserve"> unemployment, </w:t>
      </w:r>
      <w:r w:rsidRPr="00FB59D1">
        <w:rPr>
          <w:rStyle w:val="StyleUnderline"/>
        </w:rPr>
        <w:t>economic stagnation</w:t>
      </w:r>
      <w:r w:rsidRPr="00414DF1">
        <w:rPr>
          <w:sz w:val="16"/>
        </w:rPr>
        <w:t xml:space="preserve">, environmental </w:t>
      </w:r>
      <w:r w:rsidRPr="00FB59D1">
        <w:rPr>
          <w:rStyle w:val="StyleUnderline"/>
        </w:rPr>
        <w:t>pollution</w:t>
      </w:r>
      <w:r w:rsidRPr="00414DF1">
        <w:rPr>
          <w:sz w:val="16"/>
        </w:rPr>
        <w:t xml:space="preserve">, educational and cultural decline, </w:t>
      </w:r>
      <w:r w:rsidRPr="00FB59D1">
        <w:rPr>
          <w:rStyle w:val="StyleUnderline"/>
        </w:rPr>
        <w:t>resource wars</w:t>
      </w:r>
      <w:r w:rsidRPr="00414DF1">
        <w:rPr>
          <w:sz w:val="16"/>
        </w:rPr>
        <w:t xml:space="preserve"> and loss of civil liberties which face civilisation today. In order to achieve the necessary progress there is a particular need for collaboration between those working in the two fields of civil aviation and civil space. Although the word "aerospace" is widely used, it is largely a misnomer since these two fields are in practice quite separate. True "aerospace" collaboration to realise </w:t>
      </w:r>
      <w:r w:rsidRPr="0073453A">
        <w:rPr>
          <w:rStyle w:val="StyleUnderline"/>
          <w:highlight w:val="yellow"/>
          <w:bdr w:val="single" w:sz="4" w:space="0" w:color="auto"/>
        </w:rPr>
        <w:t>passenger space travel</w:t>
      </w:r>
      <w:r w:rsidRPr="00414DF1">
        <w:rPr>
          <w:sz w:val="16"/>
          <w:highlight w:val="yellow"/>
        </w:rPr>
        <w:t xml:space="preserve"> </w:t>
      </w:r>
      <w:r w:rsidRPr="0073453A">
        <w:rPr>
          <w:rStyle w:val="StyleUnderline"/>
          <w:highlight w:val="yellow"/>
        </w:rPr>
        <w:t>will develop the</w:t>
      </w:r>
      <w:r w:rsidRPr="00414DF1">
        <w:rPr>
          <w:sz w:val="16"/>
        </w:rPr>
        <w:t xml:space="preserve"> wonderful profusion of </w:t>
      </w:r>
      <w:r w:rsidRPr="0073453A">
        <w:rPr>
          <w:rStyle w:val="StyleUnderline"/>
          <w:highlight w:val="yellow"/>
        </w:rPr>
        <w:t>possibilities</w:t>
      </w:r>
      <w:r w:rsidRPr="00414DF1">
        <w:rPr>
          <w:sz w:val="16"/>
        </w:rPr>
        <w:t xml:space="preserve"> outlined </w:t>
      </w:r>
      <w:r w:rsidRPr="0073453A">
        <w:rPr>
          <w:rStyle w:val="StyleUnderline"/>
          <w:highlight w:val="yellow"/>
        </w:rPr>
        <w:t>above</w:t>
      </w:r>
      <w:r w:rsidRPr="00414DF1">
        <w:rPr>
          <w:sz w:val="16"/>
        </w:rPr>
        <w:t xml:space="preserve">. </w:t>
      </w:r>
    </w:p>
    <w:p w:rsidR="00166C69" w:rsidRPr="00414DF1" w:rsidRDefault="00166C69" w:rsidP="00166C69">
      <w:pPr>
        <w:rPr>
          <w:sz w:val="16"/>
        </w:rPr>
      </w:pPr>
      <w:r w:rsidRPr="00414DF1">
        <w:rPr>
          <w:sz w:val="16"/>
        </w:rPr>
        <w:t>8.1. Heaven or hell on Earth?</w:t>
      </w:r>
    </w:p>
    <w:p w:rsidR="00166C69" w:rsidRPr="00414DF1" w:rsidRDefault="00166C69" w:rsidP="00166C69">
      <w:pPr>
        <w:rPr>
          <w:sz w:val="16"/>
        </w:rPr>
      </w:pPr>
      <w:r w:rsidRPr="00414DF1">
        <w:rPr>
          <w:sz w:val="16"/>
        </w:rPr>
        <w:t xml:space="preserve">As discussed above, the claim that the Earth's resources are running out is used to justify wars which may never end: present-day rhetoric about "the long war" or "100 years war" in Iraq and Afghanistan are current examples. If political leaders do not change their viewpoint, the recent aggression by the rich "Anglo-Saxon" countries, and their cutting back of traditional civil liberties, are ominous for the future. However, </w:t>
      </w:r>
      <w:r w:rsidRPr="00FB59D1">
        <w:rPr>
          <w:rStyle w:val="StyleUnderline"/>
        </w:rPr>
        <w:t>this "hellish" vision of endless war is based on an assumption about</w:t>
      </w:r>
      <w:r w:rsidRPr="00414DF1">
        <w:rPr>
          <w:sz w:val="16"/>
        </w:rPr>
        <w:t xml:space="preserve"> a single number—</w:t>
      </w:r>
      <w:r w:rsidRPr="00FB59D1">
        <w:rPr>
          <w:rStyle w:val="StyleUnderline"/>
        </w:rPr>
        <w:t>the future cost of travel to orbit</w:t>
      </w:r>
      <w:r w:rsidRPr="00414DF1">
        <w:rPr>
          <w:sz w:val="16"/>
        </w:rPr>
        <w:t>—</w:t>
      </w:r>
      <w:r w:rsidRPr="00FB59D1">
        <w:rPr>
          <w:rStyle w:val="StyleUnderline"/>
        </w:rPr>
        <w:t>about which a different assumption leads to a "heavenly" vision of peace and ever-rising living standards for everyone</w:t>
      </w:r>
      <w:r w:rsidRPr="00414DF1">
        <w:rPr>
          <w:sz w:val="16"/>
        </w:rPr>
        <w:t xml:space="preserve">. </w:t>
      </w:r>
      <w:r w:rsidRPr="0073453A">
        <w:rPr>
          <w:rStyle w:val="StyleUnderline"/>
          <w:highlight w:val="yellow"/>
        </w:rPr>
        <w:t>If</w:t>
      </w:r>
      <w:r w:rsidRPr="00FB59D1">
        <w:rPr>
          <w:rStyle w:val="StyleUnderline"/>
        </w:rPr>
        <w:t xml:space="preserve"> this </w:t>
      </w:r>
      <w:r w:rsidRPr="0073453A">
        <w:rPr>
          <w:rStyle w:val="StyleUnderline"/>
          <w:highlight w:val="yellow"/>
        </w:rPr>
        <w:t>cost stays</w:t>
      </w:r>
      <w:r w:rsidRPr="00414DF1">
        <w:rPr>
          <w:sz w:val="16"/>
        </w:rPr>
        <w:t xml:space="preserve"> above 10,000 Euros/kg, where it has been </w:t>
      </w:r>
      <w:r w:rsidRPr="0073453A">
        <w:rPr>
          <w:rStyle w:val="StyleUnderline"/>
          <w:highlight w:val="yellow"/>
        </w:rPr>
        <w:t>unchanged</w:t>
      </w:r>
      <w:r w:rsidRPr="00414DF1">
        <w:rPr>
          <w:sz w:val="16"/>
        </w:rPr>
        <w:t xml:space="preserve"> for nearly 50 years, </w:t>
      </w:r>
      <w:r w:rsidRPr="00FB59D1">
        <w:rPr>
          <w:rStyle w:val="StyleUnderline"/>
          <w:bdr w:val="single" w:sz="4" w:space="0" w:color="auto"/>
        </w:rPr>
        <w:t xml:space="preserve">the </w:t>
      </w:r>
      <w:r w:rsidRPr="0073453A">
        <w:rPr>
          <w:rStyle w:val="StyleUnderline"/>
          <w:highlight w:val="yellow"/>
          <w:bdr w:val="single" w:sz="4" w:space="0" w:color="auto"/>
        </w:rPr>
        <w:t>prospects for humanity are bleak</w:t>
      </w:r>
      <w:r w:rsidRPr="00414DF1">
        <w:rPr>
          <w:sz w:val="16"/>
        </w:rPr>
        <w:t xml:space="preserve">. </w:t>
      </w:r>
      <w:r w:rsidRPr="00FB59D1">
        <w:rPr>
          <w:rStyle w:val="StyleUnderline"/>
        </w:rPr>
        <w:t xml:space="preserve">But </w:t>
      </w:r>
      <w:r w:rsidRPr="0073453A">
        <w:rPr>
          <w:rStyle w:val="StyleUnderline"/>
          <w:highlight w:val="yellow"/>
        </w:rPr>
        <w:t>if humans make</w:t>
      </w:r>
      <w:r w:rsidRPr="00FB59D1">
        <w:rPr>
          <w:rStyle w:val="StyleUnderline"/>
        </w:rPr>
        <w:t xml:space="preserve"> the necessary </w:t>
      </w:r>
      <w:r w:rsidRPr="0073453A">
        <w:rPr>
          <w:rStyle w:val="StyleUnderline"/>
          <w:highlight w:val="yellow"/>
        </w:rPr>
        <w:t>effort</w:t>
      </w:r>
      <w:r w:rsidRPr="00414DF1">
        <w:rPr>
          <w:sz w:val="16"/>
        </w:rPr>
        <w:t xml:space="preserve">, and use the tiny amount of resources needed to develop vehicles </w:t>
      </w:r>
      <w:r w:rsidRPr="0073453A">
        <w:rPr>
          <w:rStyle w:val="StyleUnderline"/>
          <w:highlight w:val="yellow"/>
        </w:rPr>
        <w:t>for passenger space travel</w:t>
      </w:r>
      <w:r w:rsidRPr="00FB59D1">
        <w:rPr>
          <w:rStyle w:val="StyleUnderline"/>
        </w:rPr>
        <w:t>,</w:t>
      </w:r>
      <w:r w:rsidRPr="00414DF1">
        <w:rPr>
          <w:sz w:val="16"/>
        </w:rPr>
        <w:t xml:space="preserve"> then this cost will fall to 100 Euros/kg, the </w:t>
      </w:r>
      <w:r w:rsidRPr="00FB59D1">
        <w:rPr>
          <w:rStyle w:val="StyleUnderline"/>
        </w:rPr>
        <w:t>use of extra-terrestrial resources will become economic</w:t>
      </w:r>
      <w:r w:rsidRPr="00414DF1">
        <w:rPr>
          <w:sz w:val="16"/>
        </w:rPr>
        <w:t xml:space="preserve">, </w:t>
      </w:r>
      <w:r w:rsidRPr="00FB59D1">
        <w:rPr>
          <w:rStyle w:val="StyleUnderline"/>
        </w:rPr>
        <w:t xml:space="preserve">and arguments for </w:t>
      </w:r>
      <w:r w:rsidRPr="0073453A">
        <w:rPr>
          <w:rStyle w:val="StyleUnderline"/>
          <w:highlight w:val="yellow"/>
        </w:rPr>
        <w:t>resource wars will evaporate</w:t>
      </w:r>
      <w:r w:rsidRPr="00414DF1">
        <w:rPr>
          <w:sz w:val="16"/>
        </w:rPr>
        <w:t xml:space="preserve"> entirely.The main reason why this has not yet happened seems to be lack of understanding of the myriad opportunities by investors and policy-makers. Now that the potential to catch up half a century of delay in the growth of space travel is becoming understood, continuing to spend 20 billion Euro-equivalents/year on government space activities, while continuing to invest nothing in developing passenger space travel, would be a gross failure of economic policy, and strongly contrary to the economic and social interests of the public. Correcting this error, even after such a costly delay, will ameliorate many problems in the world today.</w:t>
      </w:r>
    </w:p>
    <w:p w:rsidR="00166C69" w:rsidRPr="00744C50" w:rsidRDefault="00166C69" w:rsidP="00166C69">
      <w:pPr>
        <w:pStyle w:val="Heading4"/>
        <w:rPr>
          <w:u w:val="single"/>
        </w:rPr>
      </w:pPr>
      <w:r>
        <w:t xml:space="preserve">Specifically, NASA innovation in </w:t>
      </w:r>
      <w:r>
        <w:rPr>
          <w:u w:val="single"/>
        </w:rPr>
        <w:t>Earth science</w:t>
      </w:r>
      <w:r>
        <w:t xml:space="preserve"> solves multiple environmental threats that risk </w:t>
      </w:r>
      <w:r>
        <w:rPr>
          <w:u w:val="single"/>
        </w:rPr>
        <w:t>extinction</w:t>
      </w:r>
    </w:p>
    <w:p w:rsidR="00166C69" w:rsidRPr="00A37F1B" w:rsidRDefault="00166C69" w:rsidP="00166C69">
      <w:r w:rsidRPr="001D35F6">
        <w:t>Timothy L.</w:t>
      </w:r>
      <w:r>
        <w:t xml:space="preserve"> </w:t>
      </w:r>
      <w:r w:rsidRPr="00D62731">
        <w:rPr>
          <w:rStyle w:val="Style13ptBold"/>
        </w:rPr>
        <w:t>Killeen 5</w:t>
      </w:r>
      <w:r>
        <w:t>, Director of the</w:t>
      </w:r>
      <w:r w:rsidRPr="001D35F6">
        <w:t xml:space="preserve"> National Center for Atmospheric Research, </w:t>
      </w:r>
      <w:r>
        <w:t>4/28/5, “NASA Earth Science,”</w:t>
      </w:r>
      <w:r w:rsidRPr="001D35F6">
        <w:t xml:space="preserve"> CQ Congressional </w:t>
      </w:r>
      <w:r w:rsidRPr="00A37F1B">
        <w:t xml:space="preserve">Testimony, </w:t>
      </w:r>
      <w:r>
        <w:t>p. lexis</w:t>
      </w:r>
    </w:p>
    <w:p w:rsidR="00166C69" w:rsidRPr="000F18C9" w:rsidRDefault="00166C69" w:rsidP="00166C69">
      <w:r w:rsidRPr="00A37F1B">
        <w:rPr>
          <w:sz w:val="14"/>
        </w:rPr>
        <w:t xml:space="preserve">The first example is probably well known to you. The </w:t>
      </w:r>
      <w:r w:rsidRPr="001847D0">
        <w:rPr>
          <w:rStyle w:val="Heading3CharCharCharChar"/>
          <w:highlight w:val="yellow"/>
        </w:rPr>
        <w:t>ozone "holes</w:t>
      </w:r>
      <w:r w:rsidRPr="00A37F1B">
        <w:rPr>
          <w:rStyle w:val="Heading3CharCharCharChar"/>
        </w:rPr>
        <w:t>"</w:t>
      </w:r>
      <w:r w:rsidRPr="00A37F1B">
        <w:rPr>
          <w:sz w:val="14"/>
        </w:rPr>
        <w:t xml:space="preserve"> in the Antarctic and Arctic </w:t>
      </w:r>
      <w:r w:rsidRPr="001847D0">
        <w:rPr>
          <w:rStyle w:val="Heading3CharCharCharChar"/>
          <w:highlight w:val="yellow"/>
        </w:rPr>
        <w:t>were monitored</w:t>
      </w:r>
      <w:r w:rsidRPr="00A37F1B">
        <w:rPr>
          <w:sz w:val="14"/>
        </w:rPr>
        <w:t xml:space="preserve"> from space </w:t>
      </w:r>
      <w:r w:rsidRPr="001847D0">
        <w:rPr>
          <w:rStyle w:val="Heading3CharCharCharChar"/>
          <w:highlight w:val="yellow"/>
        </w:rPr>
        <w:t>by</w:t>
      </w:r>
      <w:r w:rsidRPr="00A37F1B">
        <w:rPr>
          <w:sz w:val="14"/>
        </w:rPr>
        <w:t xml:space="preserve"> various </w:t>
      </w:r>
      <w:r w:rsidRPr="001847D0">
        <w:rPr>
          <w:rStyle w:val="StyleUnderline"/>
          <w:highlight w:val="yellow"/>
        </w:rPr>
        <w:t>NASA</w:t>
      </w:r>
      <w:r w:rsidRPr="00A37F1B">
        <w:rPr>
          <w:rStyle w:val="Heading3CharCharCharChar"/>
        </w:rPr>
        <w:t xml:space="preserve"> </w:t>
      </w:r>
      <w:r w:rsidRPr="001847D0">
        <w:rPr>
          <w:sz w:val="14"/>
          <w:szCs w:val="14"/>
        </w:rPr>
        <w:t>satellite systems</w:t>
      </w:r>
      <w:r w:rsidRPr="00A37F1B">
        <w:rPr>
          <w:sz w:val="14"/>
        </w:rPr>
        <w:t xml:space="preserve">, including the Total Ozone Mapping Spectrometer (TOMS). The diagnosis of the physical and chemical mechanisms responsible for these dangerous changes to our protective ozone shield was made possible by the combination of observations, modeling, and theory supported by NASA. In fact, it was a </w:t>
      </w:r>
      <w:r w:rsidRPr="001847D0">
        <w:rPr>
          <w:rStyle w:val="Heading3CharCharCharChar"/>
          <w:highlight w:val="yellow"/>
        </w:rPr>
        <w:t>NASA</w:t>
      </w:r>
      <w:r w:rsidRPr="00A37F1B">
        <w:rPr>
          <w:sz w:val="14"/>
        </w:rPr>
        <w:t xml:space="preserve"> high-altitude aircraft that </w:t>
      </w:r>
      <w:r w:rsidRPr="00A37F1B">
        <w:rPr>
          <w:rStyle w:val="Heading3CharCharCharChar"/>
        </w:rPr>
        <w:t xml:space="preserve">made the "smoking gun" measurements that </w:t>
      </w:r>
      <w:r w:rsidRPr="001847D0">
        <w:rPr>
          <w:rStyle w:val="Heading3CharCharCharChar"/>
          <w:highlight w:val="yellow"/>
        </w:rPr>
        <w:t>convinced</w:t>
      </w:r>
      <w:r w:rsidRPr="00A37F1B">
        <w:rPr>
          <w:rStyle w:val="Heading3CharCharCharChar"/>
        </w:rPr>
        <w:t xml:space="preserve"> the scientific and </w:t>
      </w:r>
      <w:r w:rsidRPr="001847D0">
        <w:rPr>
          <w:rStyle w:val="Heading3CharCharCharChar"/>
          <w:highlight w:val="yellow"/>
        </w:rPr>
        <w:t>policy communities</w:t>
      </w:r>
      <w:r w:rsidRPr="00A37F1B">
        <w:rPr>
          <w:rStyle w:val="Heading3CharCharCharChar"/>
        </w:rPr>
        <w:t xml:space="preserve"> that</w:t>
      </w:r>
      <w:r w:rsidRPr="00A37F1B">
        <w:rPr>
          <w:sz w:val="14"/>
        </w:rPr>
        <w:t xml:space="preserve"> chlorine compounds produced by various </w:t>
      </w:r>
      <w:r w:rsidRPr="001847D0">
        <w:rPr>
          <w:rStyle w:val="Heading3CharCharCharChar"/>
          <w:highlight w:val="yellow"/>
        </w:rPr>
        <w:t>human</w:t>
      </w:r>
      <w:r w:rsidRPr="00A37F1B">
        <w:rPr>
          <w:rStyle w:val="Heading3CharCharCharChar"/>
        </w:rPr>
        <w:t xml:space="preserve"> activitie</w:t>
      </w:r>
      <w:r w:rsidRPr="001847D0">
        <w:rPr>
          <w:rStyle w:val="Heading3CharCharCharChar"/>
          <w:highlight w:val="yellow"/>
        </w:rPr>
        <w:t>s were</w:t>
      </w:r>
      <w:r w:rsidRPr="00A37F1B">
        <w:rPr>
          <w:sz w:val="14"/>
        </w:rPr>
        <w:t xml:space="preserve"> centrally </w:t>
      </w:r>
      <w:r w:rsidRPr="001847D0">
        <w:rPr>
          <w:rStyle w:val="Heading3CharCharCharChar"/>
          <w:highlight w:val="yellow"/>
        </w:rPr>
        <w:t>responsible</w:t>
      </w:r>
      <w:r w:rsidRPr="00A37F1B">
        <w:rPr>
          <w:rStyle w:val="Heading3CharCharCharChar"/>
        </w:rPr>
        <w:t xml:space="preserve"> for</w:t>
      </w:r>
      <w:r w:rsidRPr="00A37F1B">
        <w:rPr>
          <w:sz w:val="14"/>
        </w:rPr>
        <w:t xml:space="preserve"> the observed </w:t>
      </w:r>
      <w:r w:rsidRPr="00A37F1B">
        <w:rPr>
          <w:rStyle w:val="Heading3CharCharCharChar"/>
        </w:rPr>
        <w:t>ozone loss</w:t>
      </w:r>
      <w:r w:rsidRPr="00A37F1B">
        <w:rPr>
          <w:sz w:val="14"/>
        </w:rPr>
        <w:t xml:space="preserve">. </w:t>
      </w:r>
      <w:r w:rsidRPr="00A37F1B">
        <w:rPr>
          <w:rStyle w:val="Heading3CharCharCharChar"/>
        </w:rPr>
        <w:t>Following</w:t>
      </w:r>
      <w:r w:rsidRPr="00A37F1B">
        <w:rPr>
          <w:rStyle w:val="term"/>
          <w:sz w:val="14"/>
        </w:rPr>
        <w:t xml:space="preserve"> these </w:t>
      </w:r>
      <w:r w:rsidRPr="00A37F1B">
        <w:rPr>
          <w:rStyle w:val="Heading3CharCharCharChar"/>
        </w:rPr>
        <w:t xml:space="preserve">observations, international </w:t>
      </w:r>
      <w:r w:rsidRPr="001847D0">
        <w:rPr>
          <w:rStyle w:val="Heading3CharCharCharChar"/>
          <w:highlight w:val="yellow"/>
        </w:rPr>
        <w:t>protocols were put in place</w:t>
      </w:r>
      <w:r w:rsidRPr="00A37F1B">
        <w:rPr>
          <w:rStyle w:val="Heading3CharCharCharChar"/>
        </w:rPr>
        <w:t xml:space="preserve"> that are beginning to ameliorate</w:t>
      </w:r>
      <w:r w:rsidRPr="00A37F1B">
        <w:rPr>
          <w:rStyle w:val="term"/>
          <w:sz w:val="14"/>
        </w:rPr>
        <w:t xml:space="preserve"> the </w:t>
      </w:r>
      <w:r w:rsidRPr="00A37F1B">
        <w:rPr>
          <w:rStyle w:val="Heading3CharCharCharChar"/>
        </w:rPr>
        <w:t>global-scale ozone loss</w:t>
      </w:r>
      <w:r w:rsidRPr="00A37F1B">
        <w:rPr>
          <w:rStyle w:val="term"/>
          <w:sz w:val="14"/>
        </w:rPr>
        <w:t>.</w:t>
      </w:r>
      <w:r w:rsidRPr="00A37F1B">
        <w:rPr>
          <w:sz w:val="14"/>
        </w:rPr>
        <w:t xml:space="preserve"> The TOMS instrument has provided an ongoing source of data that permits us to track the level of ozone in the stratosphere, the annual opening and closing of the "ozone hole," and how this phenomenon is changing over time. These </w:t>
      </w:r>
      <w:r w:rsidRPr="00A37F1B">
        <w:rPr>
          <w:rStyle w:val="Heading3CharCharCharChar"/>
        </w:rPr>
        <w:t>continuing measurements</w:t>
      </w:r>
      <w:r w:rsidRPr="00A37F1B">
        <w:rPr>
          <w:sz w:val="14"/>
        </w:rPr>
        <w:t xml:space="preserve"> and analyses and the effective regulatory response </w:t>
      </w:r>
      <w:r w:rsidRPr="00A37F1B">
        <w:rPr>
          <w:rStyle w:val="Heading3CharCharCharChar"/>
        </w:rPr>
        <w:t>have led</w:t>
      </w:r>
      <w:r w:rsidRPr="00A37F1B">
        <w:rPr>
          <w:sz w:val="14"/>
        </w:rPr>
        <w:t xml:space="preserve">, among other things, </w:t>
      </w:r>
      <w:r w:rsidRPr="00A37F1B">
        <w:rPr>
          <w:rStyle w:val="Heading3CharCharCharChar"/>
        </w:rPr>
        <w:t>to a reduction in</w:t>
      </w:r>
      <w:r w:rsidRPr="00A37F1B">
        <w:rPr>
          <w:sz w:val="14"/>
        </w:rPr>
        <w:t xml:space="preserve"> projected </w:t>
      </w:r>
      <w:r w:rsidRPr="00A37F1B">
        <w:rPr>
          <w:rStyle w:val="Heading3CharCharCharChar"/>
        </w:rPr>
        <w:t>deaths from</w:t>
      </w:r>
      <w:r w:rsidRPr="00A37F1B">
        <w:rPr>
          <w:sz w:val="14"/>
        </w:rPr>
        <w:t xml:space="preserve"> skin </w:t>
      </w:r>
      <w:r w:rsidRPr="00A37F1B">
        <w:rPr>
          <w:rStyle w:val="Heading3CharCharCharChar"/>
        </w:rPr>
        <w:t>cancer worldwide</w:t>
      </w:r>
      <w:r w:rsidRPr="00A37F1B">
        <w:rPr>
          <w:sz w:val="14"/>
        </w:rPr>
        <w:t xml:space="preserve">.  Last week, President Bush mentioned proposed rules to limit air pollution from coalfired power plants. </w:t>
      </w:r>
      <w:r w:rsidRPr="00A37F1B">
        <w:rPr>
          <w:rStyle w:val="Heading3CharCharCharChar"/>
        </w:rPr>
        <w:t>Air pollution is</w:t>
      </w:r>
      <w:r w:rsidRPr="00A37F1B">
        <w:rPr>
          <w:sz w:val="14"/>
        </w:rPr>
        <w:t xml:space="preserve"> clearly </w:t>
      </w:r>
      <w:r w:rsidRPr="00A37F1B">
        <w:rPr>
          <w:rStyle w:val="Heading3CharCharCharChar"/>
        </w:rPr>
        <w:t>an important concern. NASA has played a major role in</w:t>
      </w:r>
      <w:r w:rsidRPr="00A37F1B">
        <w:rPr>
          <w:sz w:val="14"/>
        </w:rPr>
        <w:t xml:space="preserve"> the </w:t>
      </w:r>
      <w:r w:rsidRPr="00A37F1B">
        <w:rPr>
          <w:rStyle w:val="Heading3CharCharCharChar"/>
        </w:rPr>
        <w:t>development of new technologies that can monitor the sources and circulation patterns of air pollution globally</w:t>
      </w:r>
      <w:r w:rsidRPr="00A37F1B">
        <w:rPr>
          <w:sz w:val="14"/>
        </w:rPr>
        <w:t xml:space="preserve">. It is another tremendous story of science serving society through innovation. In this case, through an international collaboration, NASA deployed a one-of-a-kind instrument designed to observe global carbon monoxide and its transport from the NASA Terra spacecraft. These animations show the first global observations of air pollution. Sources of carbon monoxide include industrial processes (see, for example, source regions in the Pacific Rim) and fires (for example in Amazonia). These global-scale data from space have helped change our understanding of the relationship between pollution and air quality - we now know that pollution is not solely or even primarily a local or regional problem. California's air quality is influenced by industrial activity in Asia, and Europe's air quality is influenced by activities here in America.  From such pioneering work, </w:t>
      </w:r>
      <w:r w:rsidRPr="00A37F1B">
        <w:rPr>
          <w:rStyle w:val="Heading3CharCharCharChar"/>
        </w:rPr>
        <w:t xml:space="preserve">operational </w:t>
      </w:r>
      <w:r w:rsidRPr="001847D0">
        <w:rPr>
          <w:rStyle w:val="Heading3CharCharCharChar"/>
          <w:highlight w:val="yellow"/>
        </w:rPr>
        <w:t>systems can</w:t>
      </w:r>
      <w:r w:rsidRPr="00A37F1B">
        <w:rPr>
          <w:sz w:val="14"/>
        </w:rPr>
        <w:t xml:space="preserve"> now </w:t>
      </w:r>
      <w:r w:rsidRPr="00A37F1B">
        <w:rPr>
          <w:rStyle w:val="Heading3CharCharCharChar"/>
        </w:rPr>
        <w:t xml:space="preserve">be designed to </w:t>
      </w:r>
      <w:r w:rsidRPr="001847D0">
        <w:rPr>
          <w:rStyle w:val="Heading3CharCharCharChar"/>
          <w:highlight w:val="yellow"/>
        </w:rPr>
        <w:t>observe</w:t>
      </w:r>
      <w:r w:rsidRPr="00A37F1B">
        <w:rPr>
          <w:sz w:val="14"/>
        </w:rPr>
        <w:t xml:space="preserve"> pollution events, </w:t>
      </w:r>
      <w:r w:rsidRPr="00A37F1B">
        <w:rPr>
          <w:rStyle w:val="Heading3CharCharCharChar"/>
        </w:rPr>
        <w:t>the</w:t>
      </w:r>
      <w:r w:rsidRPr="00A37F1B">
        <w:rPr>
          <w:sz w:val="14"/>
        </w:rPr>
        <w:t xml:space="preserve"> </w:t>
      </w:r>
      <w:r w:rsidRPr="001847D0">
        <w:rPr>
          <w:rStyle w:val="Heading3CharCharCharChar"/>
          <w:highlight w:val="yellow"/>
        </w:rPr>
        <w:t>global distribution of chemicals</w:t>
      </w:r>
      <w:r w:rsidRPr="00A37F1B">
        <w:rPr>
          <w:sz w:val="14"/>
        </w:rPr>
        <w:t xml:space="preserve"> and particulate matter </w:t>
      </w:r>
      <w:r w:rsidRPr="001847D0">
        <w:rPr>
          <w:rStyle w:val="Heading3CharCharCharChar"/>
          <w:highlight w:val="yellow"/>
        </w:rPr>
        <w:t>in the atmosphere</w:t>
      </w:r>
      <w:r w:rsidRPr="001847D0">
        <w:rPr>
          <w:sz w:val="14"/>
          <w:highlight w:val="yellow"/>
        </w:rPr>
        <w:t xml:space="preserve">, </w:t>
      </w:r>
      <w:r w:rsidRPr="001847D0">
        <w:rPr>
          <w:rStyle w:val="Heading3CharCharCharChar"/>
          <w:highlight w:val="yellow"/>
        </w:rPr>
        <w:t>and</w:t>
      </w:r>
      <w:r w:rsidRPr="00A37F1B">
        <w:rPr>
          <w:rStyle w:val="Heading3CharCharCharChar"/>
        </w:rPr>
        <w:t xml:space="preserve"> the </w:t>
      </w:r>
      <w:r w:rsidRPr="001847D0">
        <w:rPr>
          <w:rStyle w:val="Heading3CharCharCharChar"/>
          <w:highlight w:val="yellow"/>
        </w:rPr>
        <w:t>ways</w:t>
      </w:r>
      <w:r w:rsidRPr="00A37F1B">
        <w:rPr>
          <w:sz w:val="14"/>
        </w:rPr>
        <w:t xml:space="preserve"> in which </w:t>
      </w:r>
      <w:r w:rsidRPr="001847D0">
        <w:rPr>
          <w:rStyle w:val="Heading3CharCharCharChar"/>
          <w:highlight w:val="yellow"/>
        </w:rPr>
        <w:t>these substances</w:t>
      </w:r>
      <w:r w:rsidRPr="00A37F1B">
        <w:rPr>
          <w:sz w:val="14"/>
        </w:rPr>
        <w:t xml:space="preserve"> interact and </w:t>
      </w:r>
      <w:r w:rsidRPr="001847D0">
        <w:rPr>
          <w:rStyle w:val="StyleUnderline"/>
          <w:highlight w:val="yellow"/>
        </w:rPr>
        <w:t>affect the</w:t>
      </w:r>
      <w:r w:rsidRPr="001847D0">
        <w:rPr>
          <w:sz w:val="14"/>
          <w:highlight w:val="yellow"/>
        </w:rPr>
        <w:t xml:space="preserve"> </w:t>
      </w:r>
      <w:r w:rsidRPr="00C332E5">
        <w:rPr>
          <w:rStyle w:val="Emphasis"/>
          <w:highlight w:val="yellow"/>
        </w:rPr>
        <w:t>ability of the atmosphere to sustain life</w:t>
      </w:r>
      <w:r w:rsidRPr="00A37F1B">
        <w:rPr>
          <w:sz w:val="14"/>
        </w:rPr>
        <w:t xml:space="preserve"> - such a system will undoubtedly underpin future efforts to understand, monitor, and manage air quality globally. </w:t>
      </w:r>
      <w:r w:rsidRPr="001847D0">
        <w:rPr>
          <w:rStyle w:val="Heading3CharCharCharChar"/>
          <w:highlight w:val="yellow"/>
        </w:rPr>
        <w:t>Without NASA's commitment to innovation in</w:t>
      </w:r>
      <w:r w:rsidRPr="00A37F1B">
        <w:rPr>
          <w:rStyle w:val="Heading3CharCharCharChar"/>
        </w:rPr>
        <w:t xml:space="preserve"> the </w:t>
      </w:r>
      <w:r w:rsidRPr="001847D0">
        <w:rPr>
          <w:rStyle w:val="Heading3CharCharCharChar"/>
          <w:highlight w:val="yellow"/>
        </w:rPr>
        <w:t>Earth sciences, it is hard to believe</w:t>
      </w:r>
      <w:r w:rsidRPr="00A37F1B">
        <w:rPr>
          <w:rStyle w:val="Heading3CharCharCharChar"/>
        </w:rPr>
        <w:t xml:space="preserve"> that </w:t>
      </w:r>
      <w:r w:rsidRPr="001847D0">
        <w:rPr>
          <w:rStyle w:val="Heading3CharCharCharChar"/>
          <w:highlight w:val="yellow"/>
        </w:rPr>
        <w:t>such a</w:t>
      </w:r>
      <w:r w:rsidRPr="00A37F1B">
        <w:rPr>
          <w:rStyle w:val="Heading3CharCharCharChar"/>
        </w:rPr>
        <w:t xml:space="preserve">n incredible new </w:t>
      </w:r>
      <w:r w:rsidRPr="001847D0">
        <w:rPr>
          <w:rStyle w:val="Heading3CharCharCharChar"/>
          <w:highlight w:val="yellow"/>
        </w:rPr>
        <w:t>capability would be available</w:t>
      </w:r>
      <w:r w:rsidRPr="00A37F1B">
        <w:rPr>
          <w:rStyle w:val="Heading3CharCharCharChar"/>
        </w:rPr>
        <w:t xml:space="preserve"> today</w:t>
      </w:r>
      <w:r w:rsidRPr="00A37F1B">
        <w:rPr>
          <w:sz w:val="14"/>
        </w:rPr>
        <w:t xml:space="preserve">.  The Promise of Earth Observations in the Next Decade  The achievements of the last several decades have laid the foundation for an unprecedented era of discovery and innovation in Earth system science. Advances in observing technologies have been accompanied by vast improvements in computing and data processing. When the Earth Observing System satellites were being designed, processing and archiving the data was a central challenge. The Terra satellite produces about 194 gigabytes of raw data per day, which seemed a daunting prospect at the time of its definition. Now laptop memories are measured in gigabytes, students can work with remote sensing datasets on their laptops, and a large data center like NCAR increases our data holdings by about 1000 gigabytes per day. The next generation of high performance computing systems, which will be deployed during the next five years or so, will be petascale systems, meaning that they will be able to process millions of gigabytes of data. The ongoing revolution in information technology has provided us with capabilities we could hardly conceive of when the current generation of Earth observing satellites was being developed. We have just begun to take advantage of the synergies between these technological areas. The U.S., through NASA, is uniquely positioned to take advantage of this technological opportunity.  Example 3: Weather Forecasting  Weather forecasting in the Southern Hemisphere has been dramatically improved through NASA's contributions, and this experience illustrates the power of remote sensing for further global improvements in weather prediction. The lack of surface- based data in the Southern Hemisphere once meant that predictive skill lagged considerably behind that achieved in the Northern Hemisphere. The improvement in the accuracy of Southern Hemisphere weather forecasting is well documented and almost entirely due to the increased use of remote-sensing data. But improvements in the quality of satellite data were not sufficient. Improvements in data assimilation a family of techniques for integrating observational results into </w:t>
      </w:r>
      <w:r w:rsidRPr="001D35F6">
        <w:rPr>
          <w:sz w:val="14"/>
        </w:rPr>
        <w:t xml:space="preserve">predictive models were also necessary. The combination has resulted in rapid improvement in Southern Hemisphere forecasting, which is now nearly equal to that in northern regions. Data assimilation capabilities continue to advance rapidly.  One can now easily conceive of forecast systems that will fuse data from satellites, ground-based systems, databases, and models to provide predictions with unprecedented detail and accuracy - perhaps reaching natural limits of predictability. A new generation of weather forecast models with cloud-resolving spatial resolution is coming on line, and these models show significant promise for improving forecast skills across the board. Use of new NASA remote sensing data from upcoming missions such as Calipso (Cloud- Aerosol and Infrared Pathfinder Satellite) and CloudSat will be essential to fully validate and tune these new capabilities which will serve the nation in providing improved hurricane and severe storm prediction, and in the development of numerous decision support systems reliant on state-of-the-art numerical weather prediction capabilities.  Example 4: Earth System Models  Data from NASA missions are central to constructing more comprehensive and detailed models that will more realistically represent the complexity of the Earth system. Cloud observations from MODIS (the Moderate Resolution Imaging Spectroradiometer) and precipitation measurements from GPM (the Global Precipitation Mission), for example, are critical to improving the representation of clouds and the water cycle in such models. Observations from MODIS and Landsat are fundamental to the development of more sophisticated representation of marine and terrestrial ecosystems and atmosphere-land surface interactions. The inclusion of this detail will help in the creation of true Earth system models that will enable detailed investigation of the interactions of Earth system processes and multiple environmental stresses within physically consistent simulated systems.  In general terms, Earth system observations represent the only means of validating Earth system model predictions. Our confidence in short-term, regional-scale weather predictions is based on how closely they match observed regional conditions. Assessing the performance of global-scale, longer-term model predictions likewise depends on comparing model results with observational records. Scientific confidence in the ability of general circulation models to represent Earth's climate has been greatly enhanced by comparing model results for the last century with the observational records from that period. At the same time, the sparse and uneven nature of past observational records is an ongoing source of uncertainty in the evaluation of model results. The existence of much more comprehensive and consistent global measurements from space such as the data from the NASA Terra, Aqua, and Aura satellites is a giant step forward in this regard, and, if maintained, will enable much more rigorous evaluation of model performance in the future.  In summary, Earth system models, with increasing temporal and spatial resolutions and validated predictive capabilities, will be used by industry and governmental decision makers across a host of domains into the foreseeable future. This knowledge base will drive new economies and efficiencies within our society. I believe that requirements flowing from the needs and capabilities of sophisticated Earth system models will be very useful for NASA in developing strategic roadmaps for future missions.  C. The Importance of Careful Planning  </w:t>
      </w:r>
      <w:r w:rsidRPr="00C332E5">
        <w:rPr>
          <w:rStyle w:val="StyleUnderline"/>
          <w:highlight w:val="yellow"/>
        </w:rPr>
        <w:t xml:space="preserve">The </w:t>
      </w:r>
      <w:r w:rsidRPr="00C332E5">
        <w:rPr>
          <w:rStyle w:val="Emphasis"/>
          <w:highlight w:val="yellow"/>
        </w:rPr>
        <w:t>central role of NASA</w:t>
      </w:r>
      <w:r w:rsidRPr="00C332E5">
        <w:rPr>
          <w:rStyle w:val="StyleUnderline"/>
        </w:rPr>
        <w:t xml:space="preserve"> in supporting Earth system science, the demonstrated success and impact of previous and current NASA missions, </w:t>
      </w:r>
      <w:r w:rsidRPr="00C332E5">
        <w:rPr>
          <w:rStyle w:val="StyleUnderline"/>
          <w:highlight w:val="yellow"/>
        </w:rPr>
        <w:t xml:space="preserve">and the promise of </w:t>
      </w:r>
      <w:r w:rsidRPr="00C332E5">
        <w:rPr>
          <w:rStyle w:val="Emphasis"/>
          <w:highlight w:val="yellow"/>
        </w:rPr>
        <w:t>continued</w:t>
      </w:r>
      <w:r w:rsidRPr="00C332E5">
        <w:rPr>
          <w:rStyle w:val="Emphasis"/>
        </w:rPr>
        <w:t xml:space="preserve"> advances in </w:t>
      </w:r>
      <w:r w:rsidRPr="00C332E5">
        <w:rPr>
          <w:rStyle w:val="Emphasis"/>
          <w:highlight w:val="yellow"/>
        </w:rPr>
        <w:t>scientific understanding</w:t>
      </w:r>
      <w:r w:rsidRPr="00C332E5">
        <w:rPr>
          <w:rStyle w:val="StyleUnderline"/>
        </w:rPr>
        <w:t xml:space="preserve"> and societal benefits all </w:t>
      </w:r>
      <w:r w:rsidRPr="00C332E5">
        <w:rPr>
          <w:rStyle w:val="StyleUnderline"/>
          <w:highlight w:val="yellow"/>
        </w:rPr>
        <w:t>argue for a careful</w:t>
      </w:r>
      <w:r w:rsidRPr="00C332E5">
        <w:rPr>
          <w:rStyle w:val="StyleUnderline"/>
        </w:rPr>
        <w:t xml:space="preserve">, analytical </w:t>
      </w:r>
      <w:r w:rsidRPr="00C332E5">
        <w:rPr>
          <w:rStyle w:val="StyleUnderline"/>
          <w:highlight w:val="yellow"/>
        </w:rPr>
        <w:t>approach to</w:t>
      </w:r>
      <w:r w:rsidRPr="00C332E5">
        <w:rPr>
          <w:rStyle w:val="StyleUnderline"/>
        </w:rPr>
        <w:t xml:space="preserve"> major modifications in the </w:t>
      </w:r>
      <w:r w:rsidRPr="00C332E5">
        <w:rPr>
          <w:rStyle w:val="StyleUnderline"/>
          <w:highlight w:val="yellow"/>
        </w:rPr>
        <w:t>NASA</w:t>
      </w:r>
      <w:r w:rsidRPr="00C332E5">
        <w:rPr>
          <w:rStyle w:val="StyleUnderline"/>
        </w:rPr>
        <w:t xml:space="preserve"> Earth </w:t>
      </w:r>
      <w:r w:rsidRPr="00C332E5">
        <w:rPr>
          <w:rStyle w:val="StyleUnderline"/>
          <w:highlight w:val="yellow"/>
        </w:rPr>
        <w:t>science</w:t>
      </w:r>
      <w:r w:rsidRPr="00C332E5">
        <w:rPr>
          <w:rStyle w:val="StyleUnderline"/>
        </w:rPr>
        <w:t xml:space="preserve"> program. As noted above, the development of space systems is a time-consuming and difficult process. </w:t>
      </w:r>
      <w:r w:rsidRPr="00C332E5">
        <w:rPr>
          <w:rStyle w:val="StyleUnderline"/>
          <w:highlight w:val="yellow"/>
        </w:rPr>
        <w:t>Today's actions</w:t>
      </w:r>
      <w:r w:rsidRPr="00C332E5">
        <w:rPr>
          <w:rStyle w:val="StyleUnderline"/>
        </w:rPr>
        <w:t xml:space="preserve"> and plans </w:t>
      </w:r>
      <w:r w:rsidRPr="00C332E5">
        <w:rPr>
          <w:rStyle w:val="StyleUnderline"/>
          <w:highlight w:val="yellow"/>
        </w:rPr>
        <w:t>will have long-term</w:t>
      </w:r>
      <w:r w:rsidRPr="00C332E5">
        <w:rPr>
          <w:rStyle w:val="StyleUnderline"/>
        </w:rPr>
        <w:t xml:space="preserve"> </w:t>
      </w:r>
      <w:r w:rsidRPr="00C332E5">
        <w:rPr>
          <w:rStyle w:val="StyleUnderline"/>
          <w:highlight w:val="yellow"/>
        </w:rPr>
        <w:t>consequences</w:t>
      </w:r>
      <w:r w:rsidRPr="00C332E5">
        <w:rPr>
          <w:rStyle w:val="StyleUnderline"/>
        </w:rPr>
        <w:t xml:space="preserve"> for our nation's capabilities in this area.</w:t>
      </w:r>
      <w:r w:rsidRPr="001D35F6">
        <w:rPr>
          <w:sz w:val="14"/>
        </w:rPr>
        <w:t xml:space="preserve">  The link between plans and actions is one of the most important points I want to address today. From the outside, the interagency planning process seems to be experiencing substantial difficulties in maintaining this link. The NASA Earth science program is part of two major Presidential initiatives, the Climate Change Science Program (CCSP) and the Global Earth Observation System of Systems (GEOSS). With regard to the CCSP, it is not apparent that the strategies and plans developed through the interagency process are having much impact on NASA decision-making. In January 2004, then- Administrator of NASA, Sean O'Keefe, called for acceleration of the NASA Glory mission because of the direct relevance of the mission to understanding the roles of aerosols in the climate system, which is one of the highest-priority science questions defined in the CCSP research strategy. NASA is now proposing cancellation of the mission. As I have emphasized throughout this testimony, the progress of and benefits from Earth system science research are contingent upon close coordination between research, modeling, and observations. The close coordination of program planning among the agencies that support these activities is also a necessity. This coordination currently appears to be fragile.  The</w:t>
      </w:r>
      <w:r>
        <w:rPr>
          <w:sz w:val="14"/>
        </w:rPr>
        <w:t xml:space="preserve"> </w:t>
      </w:r>
      <w:r w:rsidRPr="001D35F6">
        <w:rPr>
          <w:sz w:val="14"/>
        </w:rPr>
        <w:t xml:space="preserve">effect of significant redirections in NASA and reduction in NASA's Earth science effort are equally worrisome in the case of the Administration's GEOSS initiative, which is focused on improving the international coordination of environmental observing systems. Both NASA and NOAA satellite programs are vital to this effort. The science community is very supportive of the GEOSS concept and goals. There are over 100 space-based remote-sensing systems that are either operating or planned by various nations for the next decade. Collaboration among space systems, between space- and ground-based systems, and between suppliers and users of observational data is critical to avoiding duplication of effort and to getting the most out of the investments in observing technology. The tragic example of the Indian Ocean Tsunami demonstrates the need for such coordination. The tsunami was detected and observed before hitting land, but the absence of effective communication links prevented warnings from reaching those who needed them in time. A functioning GEOSS could lead to major improvements in the rapid availability of data and warnings, and the U.S. is right to make development of such a system a priority. But U.S. credibility and leadership of this initiative will be called into question if our nation is unable or unwilling to coordinate and maintain the U.S. programs that make up the core of our proposed contribution.  D. Answers to Questions Posed by the Committee  My testimony to this point has outlined my views on a series of key issues for the NASA Earth science program. Much of the text found above is relevant to consideration of the specific questions posed by the Committee in its letter of invitation. In this section, I provide more direct answers to these questions to the extent possible and appropriate.  How should NASA prioritize currently planned and future missions? What criteria should NASA use in doing so?  I believe that NASA should work with the scientific and technical community and its partner agencies to define a NASA Earth science plan that is fully compatible with the overall CCSP and GEOSS science strategies. In my view, the interaction </w:t>
      </w:r>
      <w:r w:rsidRPr="00A37F1B">
        <w:rPr>
          <w:sz w:val="14"/>
        </w:rPr>
        <w:t xml:space="preserve">with the scientific and technical community should include both input from and review by the National Research Council (NRC) and direct interaction with the strong national community of Earth science investigators and the aerospace industry who are very familiar with NASA capabilities and developing technological opportunities.  Competitive peer review processes should be used appropriately in assessing the merit of competing approaches and in key decision- making. I believe NASA should also find a means of involving users and potential users of NASA-generated data in this process, perhaps through public comment periods or a series of workshops. Sufficient time should be allotted to this process for a careful and deliberative evaluation of options. This science plan should then guide the process of setting mission priorities.  Defining criteria to use in comparing and deciding upon potential missions would be an important part of this planning exercise. I would recommend consideration of a set of criteria that include:  -- compatibility with science priorities in the CCSP and GEOSS science plans  -- potential scientific return from mission  -- technological risk  -- direct and indirect societal benefits  -- cost.  I believe that the decadal planning activity underway at the NRC in response to a request from NASA and NOAA is a valuable step in this process.  What are the highest priority unaddressed or unanswered questions in Earth science observations from space?  I believe this question is most appropriately addressed through the community process suggested above. There are many important Earth science questions, and prioritizing among them is best done in a deliberative and transparent process that involves extensive input from and discussion by the science community. I would personally cite soil moisture, three-dimensional cloud characteristics, global vector tropospheric winds, pollutant characteristics and transport, carbon fluxes, and aerosol distributions as all high priority measurements to make on a global scale.  What have been the most important contributions to society that have come from NASA Earth sciences over the last decade (or two)?  </w:t>
      </w:r>
      <w:r w:rsidRPr="00C77961">
        <w:rPr>
          <w:rStyle w:val="Emphasis"/>
          <w:highlight w:val="yellow"/>
        </w:rPr>
        <w:t>NASA Earth science</w:t>
      </w:r>
      <w:r w:rsidRPr="001847D0">
        <w:rPr>
          <w:rStyle w:val="Heading3CharCharCharChar"/>
          <w:highlight w:val="yellow"/>
        </w:rPr>
        <w:t xml:space="preserve"> programs</w:t>
      </w:r>
      <w:r w:rsidRPr="00A37F1B">
        <w:rPr>
          <w:rStyle w:val="Heading3CharCharCharChar"/>
        </w:rPr>
        <w:t xml:space="preserve"> have </w:t>
      </w:r>
      <w:r w:rsidRPr="001847D0">
        <w:rPr>
          <w:rStyle w:val="Heading3CharCharCharChar"/>
          <w:highlight w:val="yellow"/>
        </w:rPr>
        <w:t>played a key role in</w:t>
      </w:r>
      <w:r w:rsidRPr="00A37F1B">
        <w:rPr>
          <w:sz w:val="14"/>
        </w:rPr>
        <w:t xml:space="preserve"> developing our understanding of the Earth as a coupled system of inter- related parts, and in the </w:t>
      </w:r>
      <w:r w:rsidRPr="00A37F1B">
        <w:rPr>
          <w:rStyle w:val="Heading3CharCharCharChar"/>
        </w:rPr>
        <w:t xml:space="preserve">identification and </w:t>
      </w:r>
      <w:r w:rsidRPr="001847D0">
        <w:rPr>
          <w:rStyle w:val="Heading3CharCharCharChar"/>
          <w:highlight w:val="yellow"/>
        </w:rPr>
        <w:t>documentation of</w:t>
      </w:r>
      <w:r w:rsidRPr="00A37F1B">
        <w:rPr>
          <w:rStyle w:val="Heading3CharCharCharChar"/>
        </w:rPr>
        <w:t xml:space="preserve"> a series of </w:t>
      </w:r>
      <w:r w:rsidRPr="001847D0">
        <w:rPr>
          <w:rStyle w:val="Heading3CharCharCharChar"/>
          <w:highlight w:val="yellow"/>
        </w:rPr>
        <w:t>global-scale changes in the</w:t>
      </w:r>
      <w:r w:rsidRPr="00A37F1B">
        <w:rPr>
          <w:rStyle w:val="Heading3CharCharCharChar"/>
        </w:rPr>
        <w:t xml:space="preserve"> Earth's </w:t>
      </w:r>
      <w:r w:rsidRPr="001847D0">
        <w:rPr>
          <w:rStyle w:val="Heading3CharCharCharChar"/>
          <w:highlight w:val="yellow"/>
        </w:rPr>
        <w:t>environment</w:t>
      </w:r>
      <w:r w:rsidRPr="00A37F1B">
        <w:rPr>
          <w:rStyle w:val="Heading3CharCharCharChar"/>
        </w:rPr>
        <w:t xml:space="preserve">, including </w:t>
      </w:r>
      <w:r w:rsidRPr="00C332E5">
        <w:rPr>
          <w:rStyle w:val="Emphasis"/>
        </w:rPr>
        <w:t>ozone depletion</w:t>
      </w:r>
      <w:r w:rsidRPr="00A37F1B">
        <w:rPr>
          <w:sz w:val="14"/>
        </w:rPr>
        <w:t xml:space="preserve">, land use and land cover change, </w:t>
      </w:r>
      <w:r w:rsidRPr="00C332E5">
        <w:rPr>
          <w:rStyle w:val="Emphasis"/>
          <w:highlight w:val="yellow"/>
        </w:rPr>
        <w:t>loss of biodiversity,</w:t>
      </w:r>
      <w:r w:rsidRPr="001847D0">
        <w:rPr>
          <w:rStyle w:val="Heading3CharCharCharChar"/>
          <w:highlight w:val="yellow"/>
        </w:rPr>
        <w:t xml:space="preserve"> and </w:t>
      </w:r>
      <w:r w:rsidRPr="00C332E5">
        <w:rPr>
          <w:rStyle w:val="Emphasis"/>
          <w:highlight w:val="yellow"/>
        </w:rPr>
        <w:t>climate change</w:t>
      </w:r>
      <w:r w:rsidRPr="00A37F1B">
        <w:rPr>
          <w:sz w:val="14"/>
        </w:rPr>
        <w:t xml:space="preserve">. Other examples of societal contributions include improved weather forecasting, improved understanding of the large-scale climate variations, such as the El Nino- 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w:t>
      </w:r>
      <w:r w:rsidRPr="001847D0">
        <w:rPr>
          <w:rStyle w:val="Heading3CharCharCharChar"/>
          <w:highlight w:val="yellow"/>
        </w:rPr>
        <w:t>Earth science</w:t>
      </w:r>
      <w:r w:rsidRPr="00A37F1B">
        <w:rPr>
          <w:rStyle w:val="Heading3CharCharCharChar"/>
        </w:rPr>
        <w:t xml:space="preserve"> activities</w:t>
      </w:r>
      <w:r w:rsidRPr="00A37F1B">
        <w:rPr>
          <w:sz w:val="14"/>
        </w:rPr>
        <w:t xml:space="preserve"> are part of developing a global Earth information system that </w:t>
      </w:r>
      <w:r w:rsidRPr="00A37F1B">
        <w:rPr>
          <w:rStyle w:val="Heading3CharCharCharChar"/>
        </w:rPr>
        <w:t xml:space="preserve">can </w:t>
      </w:r>
      <w:r w:rsidRPr="001847D0">
        <w:rPr>
          <w:rStyle w:val="Heading3CharCharCharChar"/>
          <w:highlight w:val="yellow"/>
        </w:rPr>
        <w:t>provide</w:t>
      </w:r>
      <w:r w:rsidRPr="00A37F1B">
        <w:rPr>
          <w:sz w:val="14"/>
        </w:rPr>
        <w:t xml:space="preserve"> ongoing and accurate </w:t>
      </w:r>
      <w:r w:rsidRPr="001847D0">
        <w:rPr>
          <w:rStyle w:val="Heading3CharCharCharChar"/>
          <w:highlight w:val="yellow"/>
        </w:rPr>
        <w:t>info</w:t>
      </w:r>
      <w:r w:rsidRPr="00A37F1B">
        <w:rPr>
          <w:rStyle w:val="Heading3CharCharCharChar"/>
        </w:rPr>
        <w:t xml:space="preserve">rmation </w:t>
      </w:r>
      <w:r w:rsidRPr="001847D0">
        <w:rPr>
          <w:rStyle w:val="Heading3CharCharCharChar"/>
          <w:highlight w:val="yellow"/>
        </w:rPr>
        <w:t>about</w:t>
      </w:r>
      <w:r w:rsidRPr="00A37F1B">
        <w:rPr>
          <w:sz w:val="14"/>
        </w:rPr>
        <w:t xml:space="preserve"> the status of and </w:t>
      </w:r>
      <w:r w:rsidRPr="001847D0">
        <w:rPr>
          <w:rStyle w:val="Heading3CharCharCharChar"/>
          <w:highlight w:val="yellow"/>
        </w:rPr>
        <w:t>changes in</w:t>
      </w:r>
      <w:r w:rsidRPr="00A37F1B">
        <w:rPr>
          <w:rStyle w:val="Heading3CharCharCharChar"/>
        </w:rPr>
        <w:t xml:space="preserve"> the </w:t>
      </w:r>
      <w:r w:rsidRPr="001847D0">
        <w:rPr>
          <w:rStyle w:val="Heading3CharCharCharChar"/>
          <w:highlight w:val="yellow"/>
        </w:rPr>
        <w:t>atmosphere, oceans, and</w:t>
      </w:r>
      <w:r w:rsidRPr="00A37F1B">
        <w:rPr>
          <w:sz w:val="14"/>
        </w:rPr>
        <w:t xml:space="preserve"> marine and terrestrial </w:t>
      </w:r>
      <w:r w:rsidRPr="001847D0">
        <w:rPr>
          <w:rStyle w:val="Heading3CharCharCharChar"/>
          <w:highlight w:val="yellow"/>
        </w:rPr>
        <w:t xml:space="preserve">ecosystems that </w:t>
      </w:r>
      <w:r w:rsidRPr="00C332E5">
        <w:rPr>
          <w:rStyle w:val="Emphasis"/>
          <w:highlight w:val="yellow"/>
        </w:rPr>
        <w:t>sustain life</w:t>
      </w:r>
      <w:r w:rsidRPr="00A37F1B">
        <w:rPr>
          <w:rStyle w:val="Heading3CharCharCharChar"/>
        </w:rPr>
        <w:t>, including the impact of human activities</w:t>
      </w:r>
      <w:r w:rsidRPr="00A37F1B">
        <w:rPr>
          <w:sz w:val="14"/>
        </w:rPr>
        <w:t xml:space="preserve">. </w:t>
      </w:r>
      <w:r w:rsidRPr="00A37F1B">
        <w:rPr>
          <w:rStyle w:val="Heading3CharCharCharChar"/>
        </w:rPr>
        <w:t xml:space="preserve">The </w:t>
      </w:r>
      <w:r w:rsidRPr="001847D0">
        <w:rPr>
          <w:rStyle w:val="Heading3CharCharCharChar"/>
          <w:highlight w:val="yellow"/>
        </w:rPr>
        <w:t>continued development of observation systems</w:t>
      </w:r>
      <w:r w:rsidRPr="00A37F1B">
        <w:rPr>
          <w:sz w:val="14"/>
        </w:rPr>
        <w:t xml:space="preserve">, sophisticated Earth system models, data assimilation methods, and information technologies </w:t>
      </w:r>
      <w:r w:rsidRPr="001847D0">
        <w:rPr>
          <w:rStyle w:val="Heading3CharCharCharChar"/>
          <w:highlight w:val="yellow"/>
        </w:rPr>
        <w:t>holds</w:t>
      </w:r>
      <w:r w:rsidRPr="00A37F1B">
        <w:rPr>
          <w:rStyle w:val="Heading3CharCharCharChar"/>
        </w:rPr>
        <w:t xml:space="preserve"> the </w:t>
      </w:r>
      <w:r w:rsidRPr="001847D0">
        <w:rPr>
          <w:rStyle w:val="Heading3CharCharCharChar"/>
          <w:highlight w:val="yellow"/>
        </w:rPr>
        <w:t>promise of much improved predictions</w:t>
      </w:r>
      <w:r w:rsidRPr="00A37F1B">
        <w:rPr>
          <w:rStyle w:val="Heading3CharCharCharChar"/>
        </w:rPr>
        <w:t xml:space="preserve"> of</w:t>
      </w:r>
      <w:r w:rsidRPr="00A37F1B">
        <w:rPr>
          <w:sz w:val="14"/>
        </w:rPr>
        <w:t xml:space="preserve"> weather and climate variations and much more effective prediction and warning of natural hazards. Much has already been accomplished to lay the groundwork for such a system, but </w:t>
      </w:r>
      <w:r w:rsidRPr="00A37F1B">
        <w:rPr>
          <w:rStyle w:val="Heading3CharCharCharChar"/>
        </w:rPr>
        <w:t>many important questions remain</w:t>
      </w:r>
      <w:r w:rsidRPr="00A37F1B">
        <w:rPr>
          <w:sz w:val="14"/>
        </w:rPr>
        <w:t xml:space="preserve">. Some of the most important have to do </w:t>
      </w:r>
      <w:r w:rsidRPr="00A37F1B">
        <w:rPr>
          <w:rStyle w:val="Heading3CharCharCharChar"/>
        </w:rPr>
        <w:t>with</w:t>
      </w:r>
      <w:r w:rsidRPr="00A37F1B">
        <w:rPr>
          <w:sz w:val="14"/>
        </w:rPr>
        <w:t xml:space="preserve"> the functioning and </w:t>
      </w:r>
      <w:r w:rsidRPr="00A37F1B">
        <w:rPr>
          <w:rStyle w:val="Heading3CharCharCharChar"/>
        </w:rPr>
        <w:t>human</w:t>
      </w:r>
      <w:r w:rsidRPr="00A37F1B">
        <w:rPr>
          <w:sz w:val="14"/>
        </w:rPr>
        <w:t xml:space="preserve"> </w:t>
      </w:r>
      <w:r w:rsidRPr="00A37F1B">
        <w:rPr>
          <w:rStyle w:val="Heading3CharCharCharChar"/>
        </w:rPr>
        <w:t>alteration of the Earth's carbon, nitrogen, and water cycles</w:t>
      </w:r>
      <w:r w:rsidRPr="00A37F1B">
        <w:rPr>
          <w:sz w:val="14"/>
        </w:rPr>
        <w:t>, and how these cycles interact; the regional manifestation of global scale climate change; and the reactions of ecosystems to simultaneous multiple stresses.</w:t>
      </w:r>
    </w:p>
    <w:p w:rsidR="00166C69" w:rsidRPr="00486B00" w:rsidRDefault="00166C69" w:rsidP="00166C69"/>
    <w:p w:rsidR="00166C69" w:rsidRDefault="00166C69" w:rsidP="00166C69">
      <w:pPr>
        <w:pStyle w:val="Heading3"/>
      </w:pPr>
      <w:r>
        <w:t>Plan---1AC</w:t>
      </w:r>
    </w:p>
    <w:p w:rsidR="00166C69" w:rsidRDefault="00166C69" w:rsidP="00166C69">
      <w:pPr>
        <w:pStyle w:val="Heading4"/>
      </w:pPr>
      <w:r>
        <w:t>The United States federal government should substantially increase its investment in science, technology, engineering, and mathematics education in the United States.</w:t>
      </w:r>
    </w:p>
    <w:p w:rsidR="00166C69" w:rsidRDefault="00166C69" w:rsidP="00166C69">
      <w:pPr>
        <w:pStyle w:val="Heading3"/>
      </w:pPr>
      <w:r>
        <w:t>Solvency---1AC</w:t>
      </w:r>
    </w:p>
    <w:p w:rsidR="00166C69" w:rsidRPr="001168B4" w:rsidRDefault="00166C69" w:rsidP="00166C69">
      <w:pPr>
        <w:pStyle w:val="Heading4"/>
      </w:pPr>
      <w:r>
        <w:t xml:space="preserve">Increasing federal funding is key---it’s a </w:t>
      </w:r>
      <w:r>
        <w:rPr>
          <w:u w:val="single"/>
        </w:rPr>
        <w:t>catalyst</w:t>
      </w:r>
      <w:r>
        <w:t xml:space="preserve"> for improved STEM education at </w:t>
      </w:r>
      <w:r>
        <w:rPr>
          <w:u w:val="single"/>
        </w:rPr>
        <w:t>all levels</w:t>
      </w:r>
    </w:p>
    <w:p w:rsidR="00166C69" w:rsidRPr="00D1189D" w:rsidRDefault="00166C69" w:rsidP="00166C69">
      <w:r>
        <w:t xml:space="preserve">Caroline </w:t>
      </w:r>
      <w:r w:rsidRPr="00D1189D">
        <w:rPr>
          <w:rStyle w:val="Style13ptBold"/>
        </w:rPr>
        <w:t>King 17</w:t>
      </w:r>
      <w:r>
        <w:t xml:space="preserve">, Chief Policy and Strategic Officer, Washington STEM, Written Testimony to the U.S. Senate Appropriations Committee Subcommittee on Labor, Health and Human Services, and Education, 3/15/17, https://www.appropriations.senate.gov/imo/media/doc/031517-King-Testimony.pdf </w:t>
      </w:r>
    </w:p>
    <w:p w:rsidR="00166C69" w:rsidRPr="00A51893" w:rsidRDefault="00166C69" w:rsidP="00166C69">
      <w:pPr>
        <w:rPr>
          <w:sz w:val="16"/>
        </w:rPr>
      </w:pPr>
      <w:r w:rsidRPr="00A51893">
        <w:rPr>
          <w:sz w:val="16"/>
        </w:rPr>
        <w:t xml:space="preserve">Youth and adults in rural or other underserved communities are at an even greater disadvantage. While STEM skills are just as crucial in agricultural tech and the maritime industry as they are at Amazon, there’s limited opportunities for students to prepare and train in STEM. In Washington, for example, only 11 percent of students have access to computer science education, and many of the students without access are in schools not served by broadband or schools without educators trained to teach computer science or engineering. Strategic investments by our state in partnership with private funders have made some positive impact, but overall </w:t>
      </w:r>
      <w:r w:rsidRPr="001D0495">
        <w:rPr>
          <w:rStyle w:val="Emphasis"/>
          <w:highlight w:val="yellow"/>
        </w:rPr>
        <w:t>states struggle</w:t>
      </w:r>
      <w:r w:rsidRPr="00A51893">
        <w:rPr>
          <w:sz w:val="16"/>
        </w:rPr>
        <w:t xml:space="preserve"> </w:t>
      </w:r>
      <w:r w:rsidRPr="001D0495">
        <w:rPr>
          <w:rStyle w:val="StyleUnderline"/>
          <w:highlight w:val="yellow"/>
        </w:rPr>
        <w:t>to</w:t>
      </w:r>
      <w:r w:rsidRPr="00A51893">
        <w:rPr>
          <w:rStyle w:val="StyleUnderline"/>
        </w:rPr>
        <w:t xml:space="preserve"> adequately </w:t>
      </w:r>
      <w:r w:rsidRPr="001D0495">
        <w:rPr>
          <w:rStyle w:val="StyleUnderline"/>
          <w:highlight w:val="yellow"/>
        </w:rPr>
        <w:t>fund</w:t>
      </w:r>
      <w:r w:rsidRPr="00A51893">
        <w:rPr>
          <w:rStyle w:val="StyleUnderline"/>
        </w:rPr>
        <w:t xml:space="preserve"> the </w:t>
      </w:r>
      <w:r w:rsidRPr="001D0495">
        <w:rPr>
          <w:rStyle w:val="StyleUnderline"/>
          <w:highlight w:val="yellow"/>
        </w:rPr>
        <w:t>STEM education</w:t>
      </w:r>
      <w:r w:rsidRPr="00A51893">
        <w:rPr>
          <w:rStyle w:val="StyleUnderline"/>
        </w:rPr>
        <w:t xml:space="preserve"> and training needs demanded by our 21st century economy</w:t>
      </w:r>
      <w:r w:rsidRPr="00A51893">
        <w:rPr>
          <w:sz w:val="16"/>
        </w:rPr>
        <w:t>.</w:t>
      </w:r>
    </w:p>
    <w:p w:rsidR="00166C69" w:rsidRPr="00A51893" w:rsidRDefault="00166C69" w:rsidP="00166C69">
      <w:pPr>
        <w:rPr>
          <w:sz w:val="16"/>
        </w:rPr>
      </w:pPr>
      <w:r w:rsidRPr="00A51893">
        <w:rPr>
          <w:sz w:val="16"/>
        </w:rPr>
        <w:t xml:space="preserve">Bold and swift actions are needed; </w:t>
      </w:r>
      <w:r w:rsidRPr="001D0495">
        <w:rPr>
          <w:rStyle w:val="Emphasis"/>
          <w:highlight w:val="yellow"/>
        </w:rPr>
        <w:t>federal investment is</w:t>
      </w:r>
      <w:r w:rsidRPr="00A51893">
        <w:rPr>
          <w:rStyle w:val="Emphasis"/>
        </w:rPr>
        <w:t xml:space="preserve"> a </w:t>
      </w:r>
      <w:r w:rsidRPr="001D0495">
        <w:rPr>
          <w:rStyle w:val="Emphasis"/>
          <w:highlight w:val="yellow"/>
        </w:rPr>
        <w:t>vital</w:t>
      </w:r>
      <w:r w:rsidRPr="00A51893">
        <w:rPr>
          <w:rStyle w:val="Emphasis"/>
        </w:rPr>
        <w:t xml:space="preserve"> part of the solution</w:t>
      </w:r>
      <w:r w:rsidRPr="00A51893">
        <w:rPr>
          <w:sz w:val="16"/>
        </w:rPr>
        <w:t xml:space="preserve">. Our state leaders in Washington, in both public and private sectors, recognize the need for a strong STEM education. We are fortunate to have demonstrated leadership from Washington State Governor Jay Inslee, State Superintendent of Public Instruction Chris Reykdal, and Microsoft’s President and Chief Legal Officer Brad Smith, among others. </w:t>
      </w:r>
      <w:r w:rsidRPr="00A51893">
        <w:rPr>
          <w:rStyle w:val="StyleUnderline"/>
        </w:rPr>
        <w:t>A strong partnership with the federal government is crucial to ensure all of our students are prepared for the careers of the future.</w:t>
      </w:r>
    </w:p>
    <w:p w:rsidR="00166C69" w:rsidRPr="00A51893" w:rsidRDefault="00166C69" w:rsidP="00166C69">
      <w:pPr>
        <w:rPr>
          <w:sz w:val="16"/>
        </w:rPr>
      </w:pPr>
      <w:r w:rsidRPr="001D0495">
        <w:rPr>
          <w:rStyle w:val="StyleUnderline"/>
          <w:highlight w:val="yellow"/>
        </w:rPr>
        <w:t>When the federal government invests in STEM</w:t>
      </w:r>
      <w:r w:rsidRPr="00A51893">
        <w:rPr>
          <w:rStyle w:val="StyleUnderline"/>
        </w:rPr>
        <w:t xml:space="preserve"> education</w:t>
      </w:r>
      <w:r w:rsidRPr="00A51893">
        <w:rPr>
          <w:sz w:val="16"/>
        </w:rPr>
        <w:t xml:space="preserve"> and workforce training in Washington, </w:t>
      </w:r>
      <w:r w:rsidRPr="00A51893">
        <w:rPr>
          <w:rStyle w:val="StyleUnderline"/>
        </w:rPr>
        <w:t xml:space="preserve">these </w:t>
      </w:r>
      <w:r w:rsidRPr="001D0495">
        <w:rPr>
          <w:rStyle w:val="StyleUnderline"/>
          <w:highlight w:val="yellow"/>
        </w:rPr>
        <w:t xml:space="preserve">funds make an impact </w:t>
      </w:r>
      <w:r w:rsidRPr="001D0495">
        <w:rPr>
          <w:rStyle w:val="Emphasis"/>
          <w:highlight w:val="yellow"/>
        </w:rPr>
        <w:t>far beyond</w:t>
      </w:r>
      <w:r w:rsidRPr="00A51893">
        <w:rPr>
          <w:rStyle w:val="Emphasis"/>
        </w:rPr>
        <w:t xml:space="preserve"> the </w:t>
      </w:r>
      <w:r w:rsidRPr="001D0495">
        <w:rPr>
          <w:rStyle w:val="Emphasis"/>
          <w:highlight w:val="yellow"/>
        </w:rPr>
        <w:t>dollars themselves</w:t>
      </w:r>
      <w:r w:rsidRPr="00A51893">
        <w:rPr>
          <w:sz w:val="16"/>
        </w:rPr>
        <w:t>.</w:t>
      </w:r>
    </w:p>
    <w:p w:rsidR="00166C69" w:rsidRPr="00A51893" w:rsidRDefault="00166C69" w:rsidP="00166C69">
      <w:pPr>
        <w:rPr>
          <w:sz w:val="16"/>
        </w:rPr>
      </w:pPr>
      <w:r w:rsidRPr="001D0495">
        <w:rPr>
          <w:rStyle w:val="Emphasis"/>
          <w:highlight w:val="yellow"/>
        </w:rPr>
        <w:t>Federal funds are catalytic</w:t>
      </w:r>
      <w:r w:rsidRPr="001D0495">
        <w:rPr>
          <w:sz w:val="16"/>
        </w:rPr>
        <w:t>.</w:t>
      </w:r>
    </w:p>
    <w:p w:rsidR="00166C69" w:rsidRPr="00A51893" w:rsidRDefault="00166C69" w:rsidP="00166C69">
      <w:pPr>
        <w:rPr>
          <w:sz w:val="16"/>
        </w:rPr>
      </w:pPr>
      <w:r w:rsidRPr="00A51893">
        <w:rPr>
          <w:rStyle w:val="StyleUnderline"/>
        </w:rPr>
        <w:t>Strategic federal investments have helped jumpstart the creation of innovative new programs</w:t>
      </w:r>
      <w:r w:rsidRPr="00A51893">
        <w:rPr>
          <w:sz w:val="16"/>
        </w:rPr>
        <w:t xml:space="preserve"> that accelerate the pace at which Washingtonians get trained for the good paying job available in our state.</w:t>
      </w:r>
    </w:p>
    <w:p w:rsidR="00166C69" w:rsidRPr="00A51893" w:rsidRDefault="00166C69" w:rsidP="00166C69">
      <w:pPr>
        <w:rPr>
          <w:sz w:val="16"/>
        </w:rPr>
      </w:pPr>
      <w:r w:rsidRPr="001D0495">
        <w:rPr>
          <w:rStyle w:val="StyleUnderline"/>
          <w:highlight w:val="yellow"/>
        </w:rPr>
        <w:t>Federal funds</w:t>
      </w:r>
      <w:r w:rsidRPr="00A51893">
        <w:rPr>
          <w:rStyle w:val="StyleUnderline"/>
        </w:rPr>
        <w:t xml:space="preserve"> have </w:t>
      </w:r>
      <w:r w:rsidRPr="001D0495">
        <w:rPr>
          <w:rStyle w:val="StyleUnderline"/>
          <w:highlight w:val="yellow"/>
        </w:rPr>
        <w:t>encourage</w:t>
      </w:r>
      <w:r w:rsidRPr="00A51893">
        <w:rPr>
          <w:rStyle w:val="StyleUnderline"/>
        </w:rPr>
        <w:t xml:space="preserve">d leverage and </w:t>
      </w:r>
      <w:r w:rsidRPr="001D0495">
        <w:rPr>
          <w:rStyle w:val="StyleUnderline"/>
          <w:highlight w:val="yellow"/>
        </w:rPr>
        <w:t>coordination of funds among state</w:t>
      </w:r>
      <w:r w:rsidRPr="00A51893">
        <w:rPr>
          <w:rStyle w:val="StyleUnderline"/>
        </w:rPr>
        <w:t xml:space="preserve">, </w:t>
      </w:r>
      <w:r w:rsidRPr="001D0495">
        <w:rPr>
          <w:rStyle w:val="StyleUnderline"/>
          <w:highlight w:val="yellow"/>
        </w:rPr>
        <w:t>local</w:t>
      </w:r>
      <w:r w:rsidRPr="00A51893">
        <w:rPr>
          <w:rStyle w:val="StyleUnderline"/>
        </w:rPr>
        <w:t xml:space="preserve">, philanthropy, </w:t>
      </w:r>
      <w:r w:rsidRPr="001D0495">
        <w:rPr>
          <w:rStyle w:val="StyleUnderline"/>
          <w:highlight w:val="yellow"/>
        </w:rPr>
        <w:t>and business</w:t>
      </w:r>
      <w:r w:rsidRPr="00A51893">
        <w:rPr>
          <w:rStyle w:val="StyleUnderline"/>
        </w:rPr>
        <w:t xml:space="preserve"> investors</w:t>
      </w:r>
      <w:r w:rsidRPr="00A51893">
        <w:rPr>
          <w:sz w:val="16"/>
        </w:rPr>
        <w:t>. Again, these investments accelerate the pace, impact, and return on dollars spent for all investors, and, most importantly, they increase opportunity for our students.</w:t>
      </w:r>
    </w:p>
    <w:p w:rsidR="00166C69" w:rsidRPr="00A51893" w:rsidRDefault="00166C69" w:rsidP="00166C69">
      <w:pPr>
        <w:rPr>
          <w:sz w:val="16"/>
        </w:rPr>
      </w:pPr>
      <w:r w:rsidRPr="00A51893">
        <w:rPr>
          <w:rStyle w:val="StyleUnderline"/>
        </w:rPr>
        <w:t>Federal funds increase access to STEM education</w:t>
      </w:r>
      <w:r w:rsidRPr="00A51893">
        <w:rPr>
          <w:sz w:val="16"/>
        </w:rPr>
        <w:t xml:space="preserve"> for rural and </w:t>
      </w:r>
      <w:r w:rsidRPr="00A51893">
        <w:rPr>
          <w:rStyle w:val="StyleUnderline"/>
        </w:rPr>
        <w:t>underserved communities.</w:t>
      </w:r>
      <w:r w:rsidRPr="00A51893">
        <w:rPr>
          <w:sz w:val="16"/>
        </w:rPr>
        <w:t xml:space="preserve"> Rural communities often struggle to find private investment partners, particularly in economically depressed areas of our state. </w:t>
      </w:r>
      <w:r w:rsidRPr="001D0495">
        <w:rPr>
          <w:rStyle w:val="Emphasis"/>
          <w:highlight w:val="yellow"/>
        </w:rPr>
        <w:t>Federal funds provide the spark</w:t>
      </w:r>
      <w:r w:rsidRPr="00A51893">
        <w:rPr>
          <w:sz w:val="16"/>
        </w:rPr>
        <w:t xml:space="preserve"> </w:t>
      </w:r>
      <w:r w:rsidRPr="00A51893">
        <w:rPr>
          <w:rStyle w:val="StyleUnderline"/>
        </w:rPr>
        <w:t xml:space="preserve">needed </w:t>
      </w:r>
      <w:r w:rsidRPr="001D0495">
        <w:rPr>
          <w:rStyle w:val="StyleUnderline"/>
          <w:highlight w:val="yellow"/>
        </w:rPr>
        <w:t>to</w:t>
      </w:r>
      <w:r w:rsidRPr="00A51893">
        <w:rPr>
          <w:rStyle w:val="StyleUnderline"/>
        </w:rPr>
        <w:t xml:space="preserve"> </w:t>
      </w:r>
      <w:r w:rsidRPr="001D0495">
        <w:rPr>
          <w:rStyle w:val="StyleUnderline"/>
          <w:highlight w:val="yellow"/>
        </w:rPr>
        <w:t>make state and local dollars go further</w:t>
      </w:r>
      <w:r w:rsidRPr="00A51893">
        <w:rPr>
          <w:sz w:val="16"/>
        </w:rPr>
        <w:t>.</w:t>
      </w:r>
    </w:p>
    <w:p w:rsidR="00166C69" w:rsidRPr="00A51893" w:rsidRDefault="00166C69" w:rsidP="00166C69">
      <w:pPr>
        <w:rPr>
          <w:sz w:val="16"/>
        </w:rPr>
      </w:pPr>
      <w:r w:rsidRPr="001D0495">
        <w:rPr>
          <w:rStyle w:val="StyleUnderline"/>
          <w:highlight w:val="yellow"/>
        </w:rPr>
        <w:t xml:space="preserve">Federal funds work across </w:t>
      </w:r>
      <w:r w:rsidRPr="001D0495">
        <w:rPr>
          <w:rStyle w:val="Emphasis"/>
          <w:highlight w:val="yellow"/>
        </w:rPr>
        <w:t>all areas of education</w:t>
      </w:r>
      <w:r w:rsidRPr="001D0495">
        <w:rPr>
          <w:rStyle w:val="StyleUnderline"/>
        </w:rPr>
        <w:t xml:space="preserve"> </w:t>
      </w:r>
      <w:r w:rsidRPr="00A51893">
        <w:rPr>
          <w:sz w:val="16"/>
        </w:rPr>
        <w:t xml:space="preserve">– from early learning to K-12 to post high school career training. The following </w:t>
      </w:r>
      <w:r w:rsidRPr="00A51893">
        <w:rPr>
          <w:rStyle w:val="StyleUnderline"/>
        </w:rPr>
        <w:t>examples demonstrate the unique and significant role federal funds play</w:t>
      </w:r>
      <w:r w:rsidRPr="00A51893">
        <w:rPr>
          <w:sz w:val="16"/>
        </w:rPr>
        <w:t xml:space="preserve"> in educating and training Washington’s future workforce. </w:t>
      </w:r>
    </w:p>
    <w:p w:rsidR="00166C69" w:rsidRDefault="00166C69" w:rsidP="00166C69">
      <w:pPr>
        <w:pStyle w:val="Heading4"/>
      </w:pPr>
      <w:r>
        <w:t>Current federal funding cuts crush STEM education---making up for those cuts is key</w:t>
      </w:r>
    </w:p>
    <w:p w:rsidR="00166C69" w:rsidRPr="00FD550A" w:rsidRDefault="00166C69" w:rsidP="00166C69">
      <w:r w:rsidRPr="00FD550A">
        <w:rPr>
          <w:rStyle w:val="Style13ptBold"/>
        </w:rPr>
        <w:t>AIP 17</w:t>
      </w:r>
      <w:r>
        <w:t xml:space="preserve"> – American Institute of Physics, based on Senate testimony, “Senate Appropriators Spotlight STEM Education Funding,” 3/23/17, https://www.aip.org/fyi/2017/senate-appropriators-spotlight-stem-education-funding</w:t>
      </w:r>
    </w:p>
    <w:p w:rsidR="00166C69" w:rsidRPr="002709D5" w:rsidRDefault="00166C69" w:rsidP="00166C69">
      <w:pPr>
        <w:rPr>
          <w:sz w:val="16"/>
        </w:rPr>
      </w:pPr>
      <w:r w:rsidRPr="002709D5">
        <w:rPr>
          <w:sz w:val="16"/>
        </w:rPr>
        <w:t xml:space="preserve">At the hearing, educational leaders from different places in the U.S. testified about their experiences implementing programs funded by federal education grants, underlining the role of STEM programs as drivers of local economic growth and regional prosperity. Neil Lamb, vice president for educational outreach for the HudsonAlpha Institute for Biotechnology, warned the subcommittee about a “‘leaky’ STEM workforce development pipeline”, and stressed that </w:t>
      </w:r>
      <w:r w:rsidRPr="00460D34">
        <w:rPr>
          <w:sz w:val="16"/>
        </w:rPr>
        <w:t>“</w:t>
      </w:r>
      <w:r w:rsidRPr="00460D34">
        <w:rPr>
          <w:rStyle w:val="StyleUnderline"/>
          <w:highlight w:val="yellow"/>
        </w:rPr>
        <w:t>with</w:t>
      </w:r>
      <w:r w:rsidRPr="002709D5">
        <w:rPr>
          <w:rStyle w:val="StyleUnderline"/>
        </w:rPr>
        <w:t xml:space="preserve"> fierce </w:t>
      </w:r>
      <w:r w:rsidRPr="00460D34">
        <w:rPr>
          <w:rStyle w:val="StyleUnderline"/>
          <w:highlight w:val="yellow"/>
        </w:rPr>
        <w:t>competition from other countries</w:t>
      </w:r>
      <w:r w:rsidRPr="002709D5">
        <w:rPr>
          <w:rStyle w:val="StyleUnderline"/>
        </w:rPr>
        <w:t xml:space="preserve"> seeking to overtake the U.S. position in achievement and innovation, </w:t>
      </w:r>
      <w:r w:rsidRPr="00460D34">
        <w:rPr>
          <w:rStyle w:val="Emphasis"/>
          <w:highlight w:val="yellow"/>
        </w:rPr>
        <w:t>sustained national support of STEM</w:t>
      </w:r>
      <w:r w:rsidRPr="002709D5">
        <w:rPr>
          <w:rStyle w:val="Emphasis"/>
        </w:rPr>
        <w:t xml:space="preserve"> literacy </w:t>
      </w:r>
      <w:r w:rsidRPr="00460D34">
        <w:rPr>
          <w:rStyle w:val="Emphasis"/>
          <w:highlight w:val="yellow"/>
        </w:rPr>
        <w:t>is critical</w:t>
      </w:r>
      <w:r w:rsidRPr="002709D5">
        <w:rPr>
          <w:sz w:val="16"/>
        </w:rPr>
        <w:t>.”</w:t>
      </w:r>
    </w:p>
    <w:p w:rsidR="00166C69" w:rsidRPr="002709D5" w:rsidRDefault="00166C69" w:rsidP="00166C69">
      <w:pPr>
        <w:rPr>
          <w:sz w:val="16"/>
        </w:rPr>
      </w:pPr>
      <w:r w:rsidRPr="00460D34">
        <w:rPr>
          <w:rStyle w:val="StyleUnderline"/>
          <w:highlight w:val="yellow"/>
        </w:rPr>
        <w:t>Imperative to fixing this "leaky</w:t>
      </w:r>
      <w:r w:rsidRPr="002709D5">
        <w:rPr>
          <w:rStyle w:val="StyleUnderline"/>
        </w:rPr>
        <w:t xml:space="preserve">” STEM </w:t>
      </w:r>
      <w:r w:rsidRPr="00460D34">
        <w:rPr>
          <w:rStyle w:val="StyleUnderline"/>
          <w:highlight w:val="yellow"/>
        </w:rPr>
        <w:t>pipeline</w:t>
      </w:r>
      <w:r w:rsidRPr="002709D5">
        <w:rPr>
          <w:sz w:val="16"/>
        </w:rPr>
        <w:t xml:space="preserve">, said the witnesses, </w:t>
      </w:r>
      <w:r w:rsidRPr="00460D34">
        <w:rPr>
          <w:rStyle w:val="StyleUnderline"/>
          <w:highlight w:val="yellow"/>
        </w:rPr>
        <w:t xml:space="preserve">is </w:t>
      </w:r>
      <w:r w:rsidRPr="00460D34">
        <w:rPr>
          <w:rStyle w:val="Emphasis"/>
          <w:highlight w:val="yellow"/>
        </w:rPr>
        <w:t>federal support</w:t>
      </w:r>
      <w:r w:rsidRPr="002709D5">
        <w:rPr>
          <w:rStyle w:val="Emphasis"/>
        </w:rPr>
        <w:t xml:space="preserve"> </w:t>
      </w:r>
      <w:r w:rsidRPr="00460D34">
        <w:rPr>
          <w:rStyle w:val="Emphasis"/>
          <w:highlight w:val="yellow"/>
        </w:rPr>
        <w:t>for</w:t>
      </w:r>
      <w:r w:rsidRPr="002709D5">
        <w:rPr>
          <w:rStyle w:val="Emphasis"/>
        </w:rPr>
        <w:t xml:space="preserve"> local </w:t>
      </w:r>
      <w:r w:rsidRPr="00460D34">
        <w:rPr>
          <w:rStyle w:val="Emphasis"/>
          <w:highlight w:val="yellow"/>
        </w:rPr>
        <w:t>STEM education</w:t>
      </w:r>
      <w:r w:rsidRPr="002709D5">
        <w:rPr>
          <w:rStyle w:val="Emphasis"/>
        </w:rPr>
        <w:t xml:space="preserve"> program development</w:t>
      </w:r>
      <w:r w:rsidRPr="002709D5">
        <w:rPr>
          <w:sz w:val="16"/>
        </w:rPr>
        <w: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w:t>
      </w:r>
    </w:p>
    <w:p w:rsidR="00166C69" w:rsidRPr="002709D5" w:rsidRDefault="00166C69" w:rsidP="00166C69">
      <w:pPr>
        <w:rPr>
          <w:sz w:val="16"/>
        </w:rPr>
      </w:pPr>
      <w:r w:rsidRPr="002709D5">
        <w:rPr>
          <w:sz w:val="16"/>
        </w:rPr>
        <w:t xml:space="preserve">Others witnesses advocated for funding of various federal education programs, including components of the Every Student Succeeds Act (ESSA), a major K-12 education law enacted in December 2015 that authorizes grants to the states for  STEM education, among other activities. Larry Plank, Director of K-12 STEM Education for Hillsborough County Public Schools in Tampa, Florida, urged the subcommittee to fully fund ESSA Title IV </w:t>
      </w:r>
      <w:r w:rsidRPr="00A43AD5">
        <w:rPr>
          <w:rStyle w:val="StyleUnderline"/>
          <w:highlight w:val="yellow"/>
        </w:rPr>
        <w:t>grants</w:t>
      </w:r>
      <w:r w:rsidRPr="002709D5">
        <w:rPr>
          <w:sz w:val="16"/>
        </w:rPr>
        <w:t xml:space="preserve">, which </w:t>
      </w:r>
      <w:r w:rsidRPr="00A43AD5">
        <w:rPr>
          <w:rStyle w:val="StyleUnderline"/>
          <w:highlight w:val="yellow"/>
        </w:rPr>
        <w:t>support</w:t>
      </w:r>
      <w:r w:rsidRPr="002709D5">
        <w:rPr>
          <w:rStyle w:val="StyleUnderline"/>
        </w:rPr>
        <w:t xml:space="preserve"> access to </w:t>
      </w:r>
      <w:r w:rsidRPr="00A43AD5">
        <w:rPr>
          <w:rStyle w:val="StyleUnderline"/>
          <w:highlight w:val="yellow"/>
        </w:rPr>
        <w:t>a well-rounded education and</w:t>
      </w:r>
      <w:r w:rsidRPr="00A43AD5">
        <w:rPr>
          <w:rStyle w:val="StyleUnderline"/>
        </w:rPr>
        <w:t xml:space="preserve"> aim</w:t>
      </w:r>
      <w:r w:rsidRPr="002709D5">
        <w:rPr>
          <w:rStyle w:val="StyleUnderline"/>
        </w:rPr>
        <w:t xml:space="preserve"> to </w:t>
      </w:r>
      <w:r w:rsidRPr="00A43AD5">
        <w:rPr>
          <w:rStyle w:val="StyleUnderline"/>
          <w:highlight w:val="yellow"/>
        </w:rPr>
        <w:t>improve the conditions for</w:t>
      </w:r>
      <w:r w:rsidRPr="002709D5">
        <w:rPr>
          <w:rStyle w:val="StyleUnderline"/>
        </w:rPr>
        <w:t xml:space="preserve"> </w:t>
      </w:r>
      <w:r w:rsidRPr="00A43AD5">
        <w:rPr>
          <w:rStyle w:val="StyleUnderline"/>
          <w:highlight w:val="yellow"/>
        </w:rPr>
        <w:t>learning</w:t>
      </w:r>
      <w:r w:rsidRPr="002709D5">
        <w:rPr>
          <w:sz w:val="16"/>
        </w:rPr>
        <w:t>, as “[</w:t>
      </w:r>
      <w:r w:rsidRPr="00A43AD5">
        <w:rPr>
          <w:rStyle w:val="StyleUnderline"/>
          <w:highlight w:val="yellow"/>
        </w:rPr>
        <w:t>they</w:t>
      </w:r>
      <w:r w:rsidRPr="002709D5">
        <w:rPr>
          <w:sz w:val="16"/>
        </w:rPr>
        <w:t xml:space="preserve">] would </w:t>
      </w:r>
      <w:r w:rsidRPr="002709D5">
        <w:rPr>
          <w:rStyle w:val="StyleUnderline"/>
        </w:rPr>
        <w:t xml:space="preserve">allow high need districts to </w:t>
      </w:r>
      <w:r w:rsidRPr="00A43AD5">
        <w:rPr>
          <w:rStyle w:val="StyleUnderline"/>
          <w:highlight w:val="yellow"/>
        </w:rPr>
        <w:t>promote hands-on STEM</w:t>
      </w:r>
      <w:r w:rsidRPr="002709D5">
        <w:rPr>
          <w:rStyle w:val="StyleUnderline"/>
        </w:rPr>
        <w:t xml:space="preserve"> </w:t>
      </w:r>
      <w:r w:rsidRPr="00A43AD5">
        <w:rPr>
          <w:rStyle w:val="StyleUnderline"/>
          <w:highlight w:val="yellow"/>
        </w:rPr>
        <w:t>learning</w:t>
      </w:r>
      <w:r w:rsidRPr="002709D5">
        <w:rPr>
          <w:sz w:val="16"/>
        </w:rPr>
        <w:t xml:space="preserve"> … </w:t>
      </w:r>
      <w:r w:rsidRPr="002709D5">
        <w:rPr>
          <w:rStyle w:val="StyleUnderline"/>
        </w:rPr>
        <w:t>and integrate informal and formal STEM programs</w:t>
      </w:r>
      <w:r w:rsidRPr="002709D5">
        <w:rPr>
          <w:sz w:val="16"/>
        </w:rPr>
        <w:t>”, such as informal after school robotics clubs.</w:t>
      </w:r>
    </w:p>
    <w:p w:rsidR="00166C69" w:rsidRPr="002709D5" w:rsidRDefault="00166C69" w:rsidP="00166C69">
      <w:pPr>
        <w:rPr>
          <w:sz w:val="16"/>
        </w:rPr>
      </w:pPr>
      <w:r w:rsidRPr="002709D5">
        <w:rPr>
          <w:sz w:val="16"/>
        </w:rPr>
        <w:t>Bipartisan support expressed for STEM programs</w:t>
      </w:r>
    </w:p>
    <w:p w:rsidR="00166C69" w:rsidRPr="002709D5" w:rsidRDefault="00166C69" w:rsidP="00166C69">
      <w:pPr>
        <w:rPr>
          <w:sz w:val="16"/>
        </w:rPr>
      </w:pPr>
      <w:r w:rsidRPr="002709D5">
        <w:rPr>
          <w:sz w:val="16"/>
        </w:rPr>
        <w:t xml:space="preserve">Subcommittee members on both sides of the aisle expressed their overwhelming support for continued federal funding for STEM programs. Sen. Marco Rubio (R-FL) commented that </w:t>
      </w:r>
      <w:r w:rsidRPr="002709D5">
        <w:rPr>
          <w:rStyle w:val="StyleUnderline"/>
        </w:rPr>
        <w:t>STEM will have a role in every field of work in the future</w:t>
      </w:r>
      <w:r w:rsidRPr="002709D5">
        <w:rPr>
          <w:sz w:val="16"/>
        </w:rPr>
        <w:t>, passionately declaring,</w:t>
      </w:r>
    </w:p>
    <w:p w:rsidR="00166C69" w:rsidRPr="002709D5" w:rsidRDefault="00166C69" w:rsidP="00166C69">
      <w:pPr>
        <w:rPr>
          <w:sz w:val="16"/>
        </w:rPr>
      </w:pPr>
      <w:r w:rsidRPr="002709D5">
        <w:rPr>
          <w:sz w:val="16"/>
        </w:rPr>
        <w:t>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w:t>
      </w:r>
    </w:p>
    <w:p w:rsidR="00166C69" w:rsidRPr="002709D5" w:rsidRDefault="00166C69" w:rsidP="00166C69">
      <w:pPr>
        <w:rPr>
          <w:sz w:val="16"/>
        </w:rPr>
      </w:pPr>
      <w:r w:rsidRPr="002709D5">
        <w:rPr>
          <w:sz w:val="16"/>
        </w:rPr>
        <w:t xml:space="preserve">On a similar note, Sen. Jeanne Shaheen (D-NH) agreed that “STEM jobs are the future" and </w:t>
      </w:r>
      <w:r w:rsidRPr="002709D5">
        <w:rPr>
          <w:rStyle w:val="StyleUnderline"/>
        </w:rPr>
        <w:t>meeting the need for filling STEM jobs “is a</w:t>
      </w:r>
      <w:r w:rsidRPr="002709D5">
        <w:rPr>
          <w:sz w:val="16"/>
        </w:rPr>
        <w:t xml:space="preserve"> real </w:t>
      </w:r>
      <w:r w:rsidRPr="002709D5">
        <w:rPr>
          <w:rStyle w:val="StyleUnderline"/>
        </w:rPr>
        <w:t>challenge</w:t>
      </w:r>
      <w:r w:rsidRPr="002709D5">
        <w:rPr>
          <w:sz w:val="16"/>
        </w:rPr>
        <w:t xml:space="preserve"> and one that </w:t>
      </w:r>
      <w:r w:rsidRPr="002709D5">
        <w:rPr>
          <w:rStyle w:val="StyleUnderline"/>
        </w:rPr>
        <w:t>we have to meet if we are going to be competitive in this country</w:t>
      </w:r>
      <w:r w:rsidRPr="002709D5">
        <w:rPr>
          <w:sz w:val="16"/>
        </w:rPr>
        <w:t>.” Shaheen also reflected on her experience as an educator, praising Title IV Part A grants, which aim to support programs outside the classroom that engage students with STEM subjects.</w:t>
      </w:r>
    </w:p>
    <w:p w:rsidR="00166C69" w:rsidRPr="002709D5" w:rsidRDefault="00166C69" w:rsidP="00166C69">
      <w:pPr>
        <w:rPr>
          <w:sz w:val="16"/>
        </w:rPr>
      </w:pPr>
      <w:r w:rsidRPr="002709D5">
        <w:rPr>
          <w:sz w:val="16"/>
        </w:rPr>
        <w:t>Administration may have different priorities for funding</w:t>
      </w:r>
    </w:p>
    <w:p w:rsidR="00166C69" w:rsidRPr="002709D5" w:rsidRDefault="00166C69" w:rsidP="00166C69">
      <w:pPr>
        <w:rPr>
          <w:sz w:val="16"/>
        </w:rPr>
      </w:pPr>
      <w:r w:rsidRPr="002709D5">
        <w:rPr>
          <w:sz w:val="16"/>
        </w:rPr>
        <w:t xml:space="preserve">While STEM education has significant support in Congress, </w:t>
      </w:r>
      <w:r w:rsidRPr="00A43AD5">
        <w:rPr>
          <w:rStyle w:val="Emphasis"/>
        </w:rPr>
        <w:t xml:space="preserve">the </w:t>
      </w:r>
      <w:r w:rsidRPr="00A43AD5">
        <w:rPr>
          <w:rStyle w:val="Emphasis"/>
          <w:highlight w:val="yellow"/>
        </w:rPr>
        <w:t>Trump</w:t>
      </w:r>
      <w:r w:rsidRPr="002709D5">
        <w:rPr>
          <w:rStyle w:val="Emphasis"/>
        </w:rPr>
        <w:t xml:space="preserve"> administration’s proposed </w:t>
      </w:r>
      <w:r w:rsidRPr="00A43AD5">
        <w:rPr>
          <w:rStyle w:val="Emphasis"/>
          <w:highlight w:val="yellow"/>
        </w:rPr>
        <w:t>priorities</w:t>
      </w:r>
      <w:r w:rsidRPr="00A43AD5">
        <w:rPr>
          <w:rStyle w:val="StyleUnderline"/>
          <w:highlight w:val="yellow"/>
        </w:rPr>
        <w:t xml:space="preserve"> are under scrutiny</w:t>
      </w:r>
      <w:r w:rsidRPr="00A43AD5">
        <w:rPr>
          <w:sz w:val="16"/>
          <w:highlight w:val="yellow"/>
        </w:rPr>
        <w:t>.</w:t>
      </w:r>
      <w:r w:rsidRPr="002709D5">
        <w:rPr>
          <w:sz w:val="16"/>
        </w:rPr>
        <w:t xml:space="preserve"> In February, President Trump signed into law two bipartisan bills that promote the advancement of women in STEM fields. These two laws direct NSF and NASA to encourage and support more women entering the STEM workforce and becoming entrepreneurs.</w:t>
      </w:r>
    </w:p>
    <w:p w:rsidR="00166C69" w:rsidRPr="002709D5" w:rsidRDefault="00166C69" w:rsidP="00166C69">
      <w:pPr>
        <w:rPr>
          <w:sz w:val="16"/>
        </w:rPr>
      </w:pPr>
      <w:r w:rsidRPr="002709D5">
        <w:rPr>
          <w:sz w:val="16"/>
        </w:rPr>
        <w:t xml:space="preserve">However, </w:t>
      </w:r>
      <w:r w:rsidRPr="00A43AD5">
        <w:rPr>
          <w:rStyle w:val="StyleUnderline"/>
          <w:highlight w:val="yellow"/>
        </w:rPr>
        <w:t>the administration’s budget</w:t>
      </w:r>
      <w:r w:rsidRPr="00A43AD5">
        <w:rPr>
          <w:rStyle w:val="StyleUnderline"/>
        </w:rPr>
        <w:t xml:space="preserve"> plan</w:t>
      </w:r>
      <w:r w:rsidRPr="00A43AD5">
        <w:rPr>
          <w:sz w:val="16"/>
        </w:rPr>
        <w:t xml:space="preserve"> released</w:t>
      </w:r>
      <w:r w:rsidRPr="002709D5">
        <w:rPr>
          <w:sz w:val="16"/>
        </w:rPr>
        <w:t xml:space="preserve"> last week </w:t>
      </w:r>
      <w:r w:rsidRPr="00A43AD5">
        <w:rPr>
          <w:rStyle w:val="StyleUnderline"/>
          <w:highlight w:val="yellow"/>
        </w:rPr>
        <w:t>proposes a $9.2 billion</w:t>
      </w:r>
      <w:r w:rsidRPr="002709D5">
        <w:rPr>
          <w:sz w:val="16"/>
        </w:rPr>
        <w:t xml:space="preserve">, or 13.5 percent, </w:t>
      </w:r>
      <w:r w:rsidRPr="00A43AD5">
        <w:rPr>
          <w:rStyle w:val="StyleUnderline"/>
          <w:highlight w:val="yellow"/>
        </w:rPr>
        <w:t>cut to</w:t>
      </w:r>
      <w:r w:rsidRPr="002709D5">
        <w:rPr>
          <w:rStyle w:val="StyleUnderline"/>
        </w:rPr>
        <w:t xml:space="preserve"> the Department of </w:t>
      </w:r>
      <w:r w:rsidRPr="00A43AD5">
        <w:rPr>
          <w:rStyle w:val="StyleUnderline"/>
          <w:highlight w:val="yellow"/>
        </w:rPr>
        <w:t>Education</w:t>
      </w:r>
      <w:r w:rsidRPr="00A43AD5">
        <w:rPr>
          <w:rStyle w:val="StyleUnderline"/>
        </w:rPr>
        <w:t>’s</w:t>
      </w:r>
      <w:r w:rsidRPr="002709D5">
        <w:rPr>
          <w:rStyle w:val="StyleUnderline"/>
        </w:rPr>
        <w:t xml:space="preserve"> budget</w:t>
      </w:r>
      <w:r w:rsidRPr="002709D5">
        <w:rPr>
          <w:sz w:val="16"/>
        </w:rPr>
        <w:t xml:space="preserve">, reducing or eliminating programs for teacher professional development, after-school and summer enrichment programs, as well as programs that assist disadvantaged students in secondary schools prepare for college. </w:t>
      </w:r>
    </w:p>
    <w:p w:rsidR="00166C69" w:rsidRPr="002709D5" w:rsidRDefault="00166C69" w:rsidP="00166C69">
      <w:pPr>
        <w:rPr>
          <w:sz w:val="16"/>
        </w:rPr>
      </w:pPr>
      <w:r w:rsidRPr="002709D5">
        <w:rPr>
          <w:sz w:val="16"/>
        </w:rPr>
        <w:t xml:space="preserve">Earlier this year, 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The STEM Education Coalition sent letters to both President Trump and Education Secretary Betsy DeVos asking for support of federal funding for ESSA, particularly for Title IV Part A. The coalition is concerned that </w:t>
      </w:r>
      <w:r w:rsidRPr="002709D5">
        <w:rPr>
          <w:rStyle w:val="StyleUnderline"/>
        </w:rPr>
        <w:t>the proposed cuts would decrease the effectiveness of ESSA</w:t>
      </w:r>
      <w:r w:rsidRPr="002709D5">
        <w:rPr>
          <w:sz w:val="16"/>
        </w:rPr>
        <w:t>, which passed with bipartisan support.</w:t>
      </w:r>
    </w:p>
    <w:p w:rsidR="00166C69" w:rsidRPr="002709D5" w:rsidRDefault="00166C69" w:rsidP="00166C69">
      <w:pPr>
        <w:rPr>
          <w:sz w:val="16"/>
        </w:rPr>
      </w:pPr>
      <w:r w:rsidRPr="002709D5">
        <w:rPr>
          <w:sz w:val="16"/>
        </w:rPr>
        <w:t xml:space="preserve">Now congressional </w:t>
      </w:r>
      <w:r w:rsidRPr="00A43AD5">
        <w:rPr>
          <w:rStyle w:val="StyleUnderline"/>
          <w:highlight w:val="yellow"/>
        </w:rPr>
        <w:t>appropriators will need to decide if</w:t>
      </w:r>
      <w:r w:rsidRPr="002709D5">
        <w:rPr>
          <w:rStyle w:val="StyleUnderline"/>
        </w:rPr>
        <w:t xml:space="preserve"> sustained </w:t>
      </w:r>
      <w:r w:rsidRPr="00A43AD5">
        <w:rPr>
          <w:rStyle w:val="StyleUnderline"/>
          <w:highlight w:val="yellow"/>
        </w:rPr>
        <w:t>funding for STEM</w:t>
      </w:r>
      <w:r w:rsidRPr="002709D5">
        <w:rPr>
          <w:rStyle w:val="StyleUnderline"/>
        </w:rPr>
        <w:t xml:space="preserve"> education </w:t>
      </w:r>
      <w:r w:rsidRPr="00A43AD5">
        <w:rPr>
          <w:rStyle w:val="StyleUnderline"/>
          <w:highlight w:val="yellow"/>
        </w:rPr>
        <w:t>is</w:t>
      </w:r>
      <w:r w:rsidRPr="002709D5">
        <w:rPr>
          <w:rStyle w:val="StyleUnderline"/>
        </w:rPr>
        <w:t xml:space="preserve"> going to be </w:t>
      </w:r>
      <w:r w:rsidRPr="00A43AD5">
        <w:rPr>
          <w:rStyle w:val="StyleUnderline"/>
          <w:highlight w:val="yellow"/>
        </w:rPr>
        <w:t>one of their priorities</w:t>
      </w:r>
      <w:r w:rsidRPr="002709D5">
        <w:rPr>
          <w:sz w:val="16"/>
        </w:rPr>
        <w:t xml:space="preserve"> for fiscal year 2018.</w:t>
      </w:r>
    </w:p>
    <w:p w:rsidR="00166C69" w:rsidRPr="001168B4" w:rsidRDefault="00166C69" w:rsidP="00166C69"/>
    <w:p w:rsidR="00166C69" w:rsidRDefault="00166C69" w:rsidP="00166C69">
      <w:pPr>
        <w:pStyle w:val="Heading2"/>
      </w:pPr>
      <w:r>
        <w:t>Competitiveness Advantage</w:t>
      </w:r>
    </w:p>
    <w:p w:rsidR="00166C69" w:rsidRDefault="00166C69" w:rsidP="00166C69">
      <w:pPr>
        <w:pStyle w:val="Heading3"/>
      </w:pPr>
      <w:r>
        <w:t>UQ---Competitiveness/General STEM</w:t>
      </w:r>
    </w:p>
    <w:p w:rsidR="00166C69" w:rsidRDefault="00166C69" w:rsidP="00166C69">
      <w:pPr>
        <w:pStyle w:val="Heading4"/>
      </w:pPr>
      <w:r>
        <w:t>US STEM dominance is declining---there aren’t enough STEM workers to fill available jobs</w:t>
      </w:r>
    </w:p>
    <w:p w:rsidR="00166C69" w:rsidRPr="00E221FE" w:rsidRDefault="00166C69" w:rsidP="00166C69">
      <w:r>
        <w:t xml:space="preserve">Alpaslan </w:t>
      </w:r>
      <w:r w:rsidRPr="00166564">
        <w:rPr>
          <w:rStyle w:val="Style13ptBold"/>
        </w:rPr>
        <w:t>Sahin 16</w:t>
      </w:r>
      <w:r>
        <w:t>, PhD, independent consultant and researcher on STEM and education, “Stem Education and Why It Is Important for Countries’ Global Leadership,” July/August 2016, http://www.fountainmagazine.com/Issue/detail/stem-education-and-why-it-is-important-for-countries-global-leadership</w:t>
      </w:r>
    </w:p>
    <w:p w:rsidR="00166C69" w:rsidRPr="0093183D" w:rsidRDefault="00166C69" w:rsidP="00166C69">
      <w:pPr>
        <w:rPr>
          <w:sz w:val="16"/>
        </w:rPr>
      </w:pPr>
      <w:r w:rsidRPr="0093183D">
        <w:rPr>
          <w:sz w:val="16"/>
        </w:rPr>
        <w:t xml:space="preserve">It is better to explain this section with an example. </w:t>
      </w:r>
      <w:r w:rsidRPr="0093183D">
        <w:rPr>
          <w:rStyle w:val="StyleUnderline"/>
        </w:rPr>
        <w:t>The United States will produce more than 1.8 million STEM jobs by 2018</w:t>
      </w:r>
      <w:r w:rsidRPr="0093183D">
        <w:rPr>
          <w:sz w:val="16"/>
        </w:rPr>
        <w:t xml:space="preserve">. In fact, it is expected that </w:t>
      </w:r>
      <w:r w:rsidRPr="006A4B50">
        <w:rPr>
          <w:rStyle w:val="StyleUnderline"/>
          <w:highlight w:val="yellow"/>
        </w:rPr>
        <w:t>STEM</w:t>
      </w:r>
      <w:r w:rsidRPr="0093183D">
        <w:rPr>
          <w:rStyle w:val="StyleUnderline"/>
        </w:rPr>
        <w:t xml:space="preserve">-related </w:t>
      </w:r>
      <w:r w:rsidRPr="006A4B50">
        <w:rPr>
          <w:rStyle w:val="StyleUnderline"/>
          <w:highlight w:val="yellow"/>
        </w:rPr>
        <w:t>jobs will grow</w:t>
      </w:r>
      <w:r w:rsidRPr="0093183D">
        <w:rPr>
          <w:rStyle w:val="StyleUnderline"/>
        </w:rPr>
        <w:t xml:space="preserve"> at a </w:t>
      </w:r>
      <w:r w:rsidRPr="006A4B50">
        <w:rPr>
          <w:rStyle w:val="Emphasis"/>
          <w:highlight w:val="yellow"/>
        </w:rPr>
        <w:t>faster</w:t>
      </w:r>
      <w:r w:rsidRPr="0093183D">
        <w:rPr>
          <w:rStyle w:val="Emphasis"/>
        </w:rPr>
        <w:t xml:space="preserve"> rate </w:t>
      </w:r>
      <w:r w:rsidRPr="006A4B50">
        <w:rPr>
          <w:rStyle w:val="Emphasis"/>
          <w:highlight w:val="yellow"/>
        </w:rPr>
        <w:t>than other</w:t>
      </w:r>
      <w:r w:rsidRPr="0093183D">
        <w:rPr>
          <w:rStyle w:val="Emphasis"/>
        </w:rPr>
        <w:t xml:space="preserve"> </w:t>
      </w:r>
      <w:r w:rsidRPr="006A4B50">
        <w:rPr>
          <w:rStyle w:val="Emphasis"/>
          <w:highlight w:val="yellow"/>
        </w:rPr>
        <w:t>fields</w:t>
      </w:r>
      <w:r w:rsidRPr="0093183D">
        <w:rPr>
          <w:sz w:val="16"/>
        </w:rPr>
        <w:t xml:space="preserve"> - 17 percent versus 9.8 percent (Bertram, 2014). Unfortunately, it is estimated that </w:t>
      </w:r>
      <w:r w:rsidRPr="006A4B50">
        <w:rPr>
          <w:rStyle w:val="Emphasis"/>
          <w:highlight w:val="yellow"/>
        </w:rPr>
        <w:t>1.2 million</w:t>
      </w:r>
      <w:r w:rsidRPr="0093183D">
        <w:rPr>
          <w:sz w:val="16"/>
        </w:rPr>
        <w:t xml:space="preserve"> </w:t>
      </w:r>
      <w:r w:rsidRPr="0093183D">
        <w:rPr>
          <w:rStyle w:val="StyleUnderline"/>
        </w:rPr>
        <w:t xml:space="preserve">of these STEM jobs </w:t>
      </w:r>
      <w:r w:rsidRPr="006A4B50">
        <w:rPr>
          <w:rStyle w:val="StyleUnderline"/>
          <w:highlight w:val="yellow"/>
        </w:rPr>
        <w:t>will go unfilled</w:t>
      </w:r>
      <w:r w:rsidRPr="0093183D">
        <w:rPr>
          <w:sz w:val="16"/>
        </w:rPr>
        <w:t xml:space="preserve">. Why? Because </w:t>
      </w:r>
      <w:r w:rsidRPr="006A4B50">
        <w:rPr>
          <w:rStyle w:val="StyleUnderline"/>
          <w:highlight w:val="yellow"/>
        </w:rPr>
        <w:t>the</w:t>
      </w:r>
      <w:r w:rsidRPr="0093183D">
        <w:rPr>
          <w:rStyle w:val="StyleUnderline"/>
        </w:rPr>
        <w:t xml:space="preserve"> current </w:t>
      </w:r>
      <w:r w:rsidRPr="006A4B50">
        <w:rPr>
          <w:rStyle w:val="StyleUnderline"/>
          <w:highlight w:val="yellow"/>
        </w:rPr>
        <w:t xml:space="preserve">US workforce </w:t>
      </w:r>
      <w:r w:rsidRPr="006A4B50">
        <w:rPr>
          <w:rStyle w:val="Emphasis"/>
          <w:highlight w:val="yellow"/>
        </w:rPr>
        <w:t>does not possess the skills</w:t>
      </w:r>
      <w:r w:rsidRPr="006A4B50">
        <w:rPr>
          <w:rStyle w:val="StyleUnderline"/>
          <w:highlight w:val="yellow"/>
        </w:rPr>
        <w:t xml:space="preserve"> to fill</w:t>
      </w:r>
      <w:r w:rsidRPr="0093183D">
        <w:rPr>
          <w:rStyle w:val="StyleUnderline"/>
        </w:rPr>
        <w:t xml:space="preserve"> </w:t>
      </w:r>
      <w:r w:rsidRPr="006A4B50">
        <w:rPr>
          <w:rStyle w:val="StyleUnderline"/>
          <w:highlight w:val="yellow"/>
        </w:rPr>
        <w:t>them</w:t>
      </w:r>
      <w:r w:rsidRPr="0093183D">
        <w:rPr>
          <w:sz w:val="16"/>
        </w:rPr>
        <w:t xml:space="preserve"> (Bertram, 2014). Moreover, </w:t>
      </w:r>
      <w:r w:rsidRPr="006A4B50">
        <w:rPr>
          <w:rStyle w:val="StyleUnderline"/>
          <w:highlight w:val="yellow"/>
        </w:rPr>
        <w:t>the W</w:t>
      </w:r>
      <w:r w:rsidRPr="0093183D">
        <w:rPr>
          <w:sz w:val="16"/>
        </w:rPr>
        <w:t xml:space="preserve">orld </w:t>
      </w:r>
      <w:r w:rsidRPr="006A4B50">
        <w:rPr>
          <w:rStyle w:val="StyleUnderline"/>
          <w:highlight w:val="yellow"/>
        </w:rPr>
        <w:t>E</w:t>
      </w:r>
      <w:r w:rsidRPr="006A4B50">
        <w:rPr>
          <w:sz w:val="16"/>
        </w:rPr>
        <w:t>conomic</w:t>
      </w:r>
      <w:r w:rsidRPr="0093183D">
        <w:rPr>
          <w:sz w:val="16"/>
        </w:rPr>
        <w:t xml:space="preserve"> </w:t>
      </w:r>
      <w:r w:rsidRPr="006A4B50">
        <w:rPr>
          <w:rStyle w:val="StyleUnderline"/>
          <w:highlight w:val="yellow"/>
        </w:rPr>
        <w:t>F</w:t>
      </w:r>
      <w:r w:rsidRPr="0093183D">
        <w:rPr>
          <w:sz w:val="16"/>
        </w:rPr>
        <w:t xml:space="preserve">orum </w:t>
      </w:r>
      <w:r w:rsidRPr="006A4B50">
        <w:rPr>
          <w:rStyle w:val="StyleUnderline"/>
          <w:highlight w:val="yellow"/>
        </w:rPr>
        <w:t>ranks the U</w:t>
      </w:r>
      <w:r w:rsidRPr="0093183D">
        <w:rPr>
          <w:sz w:val="16"/>
        </w:rPr>
        <w:t xml:space="preserve">nited </w:t>
      </w:r>
      <w:r w:rsidRPr="006A4B50">
        <w:rPr>
          <w:rStyle w:val="StyleUnderline"/>
          <w:highlight w:val="yellow"/>
        </w:rPr>
        <w:t>S</w:t>
      </w:r>
      <w:r w:rsidRPr="0093183D">
        <w:rPr>
          <w:sz w:val="16"/>
        </w:rPr>
        <w:t xml:space="preserve">tates </w:t>
      </w:r>
      <w:r w:rsidRPr="006A4B50">
        <w:rPr>
          <w:rStyle w:val="Emphasis"/>
          <w:highlight w:val="yellow"/>
        </w:rPr>
        <w:t>52nd in the world</w:t>
      </w:r>
      <w:r w:rsidRPr="0093183D">
        <w:rPr>
          <w:rStyle w:val="StyleUnderline"/>
        </w:rPr>
        <w:t xml:space="preserve"> </w:t>
      </w:r>
      <w:r w:rsidRPr="006A4B50">
        <w:rPr>
          <w:rStyle w:val="StyleUnderline"/>
          <w:highlight w:val="yellow"/>
        </w:rPr>
        <w:t>when it comes to</w:t>
      </w:r>
      <w:r w:rsidRPr="0093183D">
        <w:rPr>
          <w:rStyle w:val="StyleUnderline"/>
        </w:rPr>
        <w:t xml:space="preserve"> the quality of </w:t>
      </w:r>
      <w:r w:rsidRPr="006A4B50">
        <w:rPr>
          <w:rStyle w:val="StyleUnderline"/>
          <w:highlight w:val="yellow"/>
        </w:rPr>
        <w:t>math</w:t>
      </w:r>
      <w:r w:rsidRPr="0093183D">
        <w:rPr>
          <w:sz w:val="16"/>
        </w:rPr>
        <w:t xml:space="preserve">ematics </w:t>
      </w:r>
      <w:r w:rsidRPr="006A4B50">
        <w:rPr>
          <w:rStyle w:val="StyleUnderline"/>
          <w:highlight w:val="yellow"/>
        </w:rPr>
        <w:t>and science</w:t>
      </w:r>
      <w:r w:rsidRPr="0093183D">
        <w:rPr>
          <w:rStyle w:val="StyleUnderline"/>
        </w:rPr>
        <w:t xml:space="preserve"> education</w:t>
      </w:r>
      <w:r w:rsidRPr="0093183D">
        <w:rPr>
          <w:sz w:val="16"/>
        </w:rPr>
        <w:t xml:space="preserve">, and 5th in overall global competitiveness or innovativeness. Moreover, </w:t>
      </w:r>
      <w:r w:rsidRPr="006A4B50">
        <w:rPr>
          <w:rStyle w:val="StyleUnderline"/>
          <w:highlight w:val="yellow"/>
        </w:rPr>
        <w:t>the U</w:t>
      </w:r>
      <w:r w:rsidRPr="0093183D">
        <w:rPr>
          <w:sz w:val="16"/>
        </w:rPr>
        <w:t xml:space="preserve">nited </w:t>
      </w:r>
      <w:r w:rsidRPr="006A4B50">
        <w:rPr>
          <w:rStyle w:val="StyleUnderline"/>
          <w:highlight w:val="yellow"/>
        </w:rPr>
        <w:t>S</w:t>
      </w:r>
      <w:r w:rsidRPr="0093183D">
        <w:rPr>
          <w:sz w:val="16"/>
        </w:rPr>
        <w:t xml:space="preserve">tates </w:t>
      </w:r>
      <w:r w:rsidRPr="006A4B50">
        <w:rPr>
          <w:rStyle w:val="StyleUnderline"/>
          <w:highlight w:val="yellow"/>
        </w:rPr>
        <w:t xml:space="preserve">comes in </w:t>
      </w:r>
      <w:r w:rsidRPr="006A4B50">
        <w:rPr>
          <w:rStyle w:val="Emphasis"/>
          <w:highlight w:val="yellow"/>
        </w:rPr>
        <w:t>27th</w:t>
      </w:r>
      <w:r w:rsidRPr="0093183D">
        <w:rPr>
          <w:rStyle w:val="Emphasis"/>
        </w:rPr>
        <w:t xml:space="preserve"> among developed nations</w:t>
      </w:r>
      <w:r w:rsidRPr="0093183D">
        <w:rPr>
          <w:rStyle w:val="StyleUnderline"/>
        </w:rPr>
        <w:t xml:space="preserve"> </w:t>
      </w:r>
      <w:r w:rsidRPr="006A4B50">
        <w:rPr>
          <w:rStyle w:val="StyleUnderline"/>
          <w:highlight w:val="yellow"/>
        </w:rPr>
        <w:t>in generating college graduates in science or engineering</w:t>
      </w:r>
      <w:r w:rsidRPr="0093183D">
        <w:rPr>
          <w:sz w:val="16"/>
        </w:rPr>
        <w:t xml:space="preserve">. Not surprisingly, many graduate students studying in US graduate schools are mostly non-American citizens, including over 2/3 of the engineers who receive Ph.D.’s from United States universities. What’s more, </w:t>
      </w:r>
      <w:r w:rsidRPr="006A4B50">
        <w:rPr>
          <w:rStyle w:val="StyleUnderline"/>
          <w:highlight w:val="yellow"/>
        </w:rPr>
        <w:t>only one third of the</w:t>
      </w:r>
      <w:r w:rsidRPr="0093183D">
        <w:rPr>
          <w:rStyle w:val="StyleUnderline"/>
        </w:rPr>
        <w:t xml:space="preserve"> annual 1.8 million </w:t>
      </w:r>
      <w:r w:rsidRPr="006A4B50">
        <w:rPr>
          <w:rStyle w:val="StyleUnderline"/>
          <w:highlight w:val="yellow"/>
        </w:rPr>
        <w:t>bachelor graduates</w:t>
      </w:r>
      <w:r w:rsidRPr="0093183D">
        <w:rPr>
          <w:rStyle w:val="StyleUnderline"/>
        </w:rPr>
        <w:t xml:space="preserve"> in the US </w:t>
      </w:r>
      <w:r w:rsidRPr="006A4B50">
        <w:rPr>
          <w:rStyle w:val="StyleUnderline"/>
          <w:highlight w:val="yellow"/>
        </w:rPr>
        <w:t>choose STEM</w:t>
      </w:r>
      <w:r w:rsidRPr="0093183D">
        <w:rPr>
          <w:rStyle w:val="StyleUnderline"/>
        </w:rPr>
        <w:t xml:space="preserve"> majors</w:t>
      </w:r>
      <w:r w:rsidRPr="0093183D">
        <w:rPr>
          <w:sz w:val="16"/>
        </w:rPr>
        <w:t>. One very important quote from the US Department of Labor (cited in Vilorio, 2014) summarizes why STEM education is important for the US economy: “The STEM fields and those who work in them are critical engines of innovation and growth: according to one recent estimate, while only about five percent of the US workforce is employed in STEM fields, the STEM workforce accounts for more than fifty percent of the natio</w:t>
      </w:r>
      <w:r>
        <w:rPr>
          <w:sz w:val="16"/>
        </w:rPr>
        <w:t>n’s sustained economic growth.”</w:t>
      </w:r>
    </w:p>
    <w:p w:rsidR="00166C69" w:rsidRPr="00A230B9" w:rsidRDefault="00166C69" w:rsidP="00166C69">
      <w:pPr>
        <w:rPr>
          <w:sz w:val="16"/>
        </w:rPr>
      </w:pPr>
      <w:r w:rsidRPr="0093183D">
        <w:rPr>
          <w:sz w:val="16"/>
        </w:rPr>
        <w:t xml:space="preserve">Therefore, </w:t>
      </w:r>
      <w:r w:rsidRPr="006A4B50">
        <w:rPr>
          <w:rStyle w:val="StyleUnderline"/>
          <w:highlight w:val="yellow"/>
        </w:rPr>
        <w:t>STEM</w:t>
      </w:r>
      <w:r w:rsidRPr="0093183D">
        <w:rPr>
          <w:rStyle w:val="StyleUnderline"/>
        </w:rPr>
        <w:t xml:space="preserve"> education </w:t>
      </w:r>
      <w:r w:rsidRPr="006A4B50">
        <w:rPr>
          <w:rStyle w:val="StyleUnderline"/>
          <w:highlight w:val="yellow"/>
        </w:rPr>
        <w:t xml:space="preserve">has a </w:t>
      </w:r>
      <w:r w:rsidRPr="006A4B50">
        <w:rPr>
          <w:rStyle w:val="Emphasis"/>
          <w:highlight w:val="yellow"/>
        </w:rPr>
        <w:t>critical role</w:t>
      </w:r>
      <w:r w:rsidRPr="006A4B50">
        <w:rPr>
          <w:rStyle w:val="StyleUnderline"/>
          <w:highlight w:val="yellow"/>
        </w:rPr>
        <w:t xml:space="preserve"> in</w:t>
      </w:r>
      <w:r w:rsidRPr="0093183D">
        <w:rPr>
          <w:rStyle w:val="StyleUnderline"/>
        </w:rPr>
        <w:t xml:space="preserve"> countries like </w:t>
      </w:r>
      <w:r w:rsidRPr="006A4B50">
        <w:rPr>
          <w:rStyle w:val="StyleUnderline"/>
          <w:highlight w:val="yellow"/>
        </w:rPr>
        <w:t>the US</w:t>
      </w:r>
      <w:r w:rsidRPr="0093183D">
        <w:rPr>
          <w:sz w:val="16"/>
        </w:rPr>
        <w:t>. The importance of STEM education is not limited to only the United States: when you look at the research literature, you will see that many other European and non-European countries have started investing millions of dollars to improve their STEM education and increase their STEM-literate college students (Archer, DeW</w:t>
      </w:r>
      <w:r>
        <w:rPr>
          <w:sz w:val="16"/>
        </w:rPr>
        <w:t>itt, &amp; Wong, 2013; Ayar, 2015).</w:t>
      </w:r>
    </w:p>
    <w:p w:rsidR="00166C69" w:rsidRDefault="00166C69" w:rsidP="00166C69">
      <w:pPr>
        <w:pStyle w:val="Heading4"/>
      </w:pPr>
      <w:r>
        <w:t xml:space="preserve">Specifically, students aren’t choosing to </w:t>
      </w:r>
      <w:r w:rsidRPr="006A4B50">
        <w:rPr>
          <w:u w:val="single"/>
        </w:rPr>
        <w:t>teach</w:t>
      </w:r>
      <w:r>
        <w:t xml:space="preserve"> STEM, which crushes competitiveness---investment at the high school level is key</w:t>
      </w:r>
    </w:p>
    <w:p w:rsidR="00166C69" w:rsidRPr="00166564" w:rsidRDefault="00166C69" w:rsidP="00166C69">
      <w:r w:rsidRPr="00166564">
        <w:rPr>
          <w:rStyle w:val="Style13ptBold"/>
        </w:rPr>
        <w:t>APS 17</w:t>
      </w:r>
      <w:r>
        <w:t xml:space="preserve"> – American Physical Society, “Highly Trained STEM Teachers Needed to Boost America’s Global Competitiveness, According to New Study,” 2/14/17, https://www.aps.org/newsroom/pressreleases/stemeducation.cfm</w:t>
      </w:r>
    </w:p>
    <w:p w:rsidR="00166C69" w:rsidRPr="00A230B9" w:rsidRDefault="00166C69" w:rsidP="00166C69">
      <w:pPr>
        <w:rPr>
          <w:sz w:val="16"/>
        </w:rPr>
      </w:pPr>
      <w:r w:rsidRPr="00A230B9">
        <w:rPr>
          <w:sz w:val="16"/>
        </w:rPr>
        <w:t xml:space="preserve">WASHINGTON, D.C., February 14, 2017 – </w:t>
      </w:r>
      <w:r w:rsidRPr="006A4B50">
        <w:rPr>
          <w:rStyle w:val="StyleUnderline"/>
          <w:highlight w:val="yellow"/>
        </w:rPr>
        <w:t>The U</w:t>
      </w:r>
      <w:r w:rsidRPr="00A230B9">
        <w:rPr>
          <w:sz w:val="16"/>
        </w:rPr>
        <w:t xml:space="preserve">nited </w:t>
      </w:r>
      <w:r w:rsidRPr="006A4B50">
        <w:rPr>
          <w:rStyle w:val="StyleUnderline"/>
          <w:highlight w:val="yellow"/>
        </w:rPr>
        <w:t>S</w:t>
      </w:r>
      <w:r w:rsidRPr="00A230B9">
        <w:rPr>
          <w:sz w:val="16"/>
        </w:rPr>
        <w:t xml:space="preserve">tates' </w:t>
      </w:r>
      <w:r w:rsidRPr="006A4B50">
        <w:rPr>
          <w:rStyle w:val="Emphasis"/>
          <w:highlight w:val="yellow"/>
        </w:rPr>
        <w:t>global competitiveness is at risk</w:t>
      </w:r>
      <w:r w:rsidRPr="00A230B9">
        <w:rPr>
          <w:sz w:val="16"/>
        </w:rPr>
        <w:t xml:space="preserve"> </w:t>
      </w:r>
      <w:r w:rsidRPr="006A4B50">
        <w:rPr>
          <w:rStyle w:val="StyleUnderline"/>
          <w:highlight w:val="yellow"/>
        </w:rPr>
        <w:t>as the nation confronts</w:t>
      </w:r>
      <w:r w:rsidRPr="0093183D">
        <w:rPr>
          <w:rStyle w:val="StyleUnderline"/>
        </w:rPr>
        <w:t xml:space="preserve"> persistent </w:t>
      </w:r>
      <w:r w:rsidRPr="006A4B50">
        <w:rPr>
          <w:rStyle w:val="StyleUnderline"/>
          <w:highlight w:val="yellow"/>
        </w:rPr>
        <w:t>shortages of STEM</w:t>
      </w:r>
      <w:r w:rsidRPr="00A230B9">
        <w:rPr>
          <w:sz w:val="16"/>
        </w:rPr>
        <w:t xml:space="preserve"> (science, technology, engineering, and math) </w:t>
      </w:r>
      <w:r w:rsidRPr="006A4B50">
        <w:rPr>
          <w:rStyle w:val="StyleUnderline"/>
          <w:highlight w:val="yellow"/>
        </w:rPr>
        <w:t>teachers</w:t>
      </w:r>
      <w:r w:rsidRPr="00A230B9">
        <w:rPr>
          <w:sz w:val="16"/>
        </w:rPr>
        <w:t xml:space="preserve"> in subjects such as physics, chemistry, and computer science. </w:t>
      </w:r>
      <w:r w:rsidRPr="00A230B9">
        <w:rPr>
          <w:rStyle w:val="StyleUnderline"/>
        </w:rPr>
        <w:t>More than half of all high school physics teachers lacked certification</w:t>
      </w:r>
      <w:r w:rsidRPr="00A230B9">
        <w:rPr>
          <w:sz w:val="16"/>
        </w:rPr>
        <w:t xml:space="preserve"> in the d</w:t>
      </w:r>
      <w:r>
        <w:rPr>
          <w:sz w:val="16"/>
        </w:rPr>
        <w:t>iscipline in 2012, for example.</w:t>
      </w:r>
    </w:p>
    <w:p w:rsidR="00166C69" w:rsidRPr="00A230B9" w:rsidRDefault="00166C69" w:rsidP="00166C69">
      <w:pPr>
        <w:rPr>
          <w:sz w:val="16"/>
        </w:rPr>
      </w:pPr>
      <w:r w:rsidRPr="00A230B9">
        <w:rPr>
          <w:sz w:val="16"/>
        </w:rPr>
        <w:t xml:space="preserve">As a result, </w:t>
      </w:r>
      <w:r w:rsidRPr="006A4B50">
        <w:rPr>
          <w:rStyle w:val="StyleUnderline"/>
          <w:highlight w:val="yellow"/>
        </w:rPr>
        <w:t>students</w:t>
      </w:r>
      <w:r w:rsidRPr="00A230B9">
        <w:rPr>
          <w:rStyle w:val="StyleUnderline"/>
        </w:rPr>
        <w:t xml:space="preserve"> who are </w:t>
      </w:r>
      <w:r w:rsidRPr="006A4B50">
        <w:rPr>
          <w:rStyle w:val="StyleUnderline"/>
          <w:highlight w:val="yellow"/>
        </w:rPr>
        <w:t>interested in STEM</w:t>
      </w:r>
      <w:r w:rsidRPr="00A230B9">
        <w:rPr>
          <w:rStyle w:val="StyleUnderline"/>
        </w:rPr>
        <w:t xml:space="preserve"> careers </w:t>
      </w:r>
      <w:r w:rsidRPr="006A4B50">
        <w:rPr>
          <w:rStyle w:val="StyleUnderline"/>
          <w:highlight w:val="yellow"/>
        </w:rPr>
        <w:t xml:space="preserve">find themselves </w:t>
      </w:r>
      <w:r w:rsidRPr="006A4B50">
        <w:rPr>
          <w:rStyle w:val="Emphasis"/>
          <w:highlight w:val="yellow"/>
        </w:rPr>
        <w:t>ill prepared to compete</w:t>
      </w:r>
      <w:r w:rsidRPr="00A230B9">
        <w:rPr>
          <w:rStyle w:val="StyleUnderline"/>
        </w:rPr>
        <w:t xml:space="preserve"> in an increasingly highly technical workforce</w:t>
      </w:r>
      <w:r w:rsidRPr="00A230B9">
        <w:rPr>
          <w:sz w:val="16"/>
        </w:rPr>
        <w:t xml:space="preserve">. A new study by the American Physical Society, in collaboration with the American Chemical Society, Computing Research Association, and Mathematics Teacher Education Partnership, addresses the reasons </w:t>
      </w:r>
      <w:r w:rsidRPr="006A4B50">
        <w:rPr>
          <w:sz w:val="16"/>
        </w:rPr>
        <w:t xml:space="preserve">why </w:t>
      </w:r>
      <w:r w:rsidRPr="006A4B50">
        <w:rPr>
          <w:rStyle w:val="StyleUnderline"/>
          <w:highlight w:val="yellow"/>
        </w:rPr>
        <w:t>STEM students shy away from teaching</w:t>
      </w:r>
      <w:r w:rsidRPr="00A230B9">
        <w:rPr>
          <w:rStyle w:val="StyleUnderline"/>
        </w:rPr>
        <w:t xml:space="preserve"> as a career</w:t>
      </w:r>
      <w:r w:rsidRPr="00A230B9">
        <w:rPr>
          <w:sz w:val="16"/>
        </w:rPr>
        <w:t xml:space="preserve"> and of</w:t>
      </w:r>
      <w:r>
        <w:rPr>
          <w:sz w:val="16"/>
        </w:rPr>
        <w:t>fers ways to counter the trend.</w:t>
      </w:r>
    </w:p>
    <w:p w:rsidR="00166C69" w:rsidRPr="00A230B9" w:rsidRDefault="00166C69" w:rsidP="00166C69">
      <w:pPr>
        <w:rPr>
          <w:sz w:val="16"/>
        </w:rPr>
      </w:pPr>
      <w:r w:rsidRPr="00A230B9">
        <w:rPr>
          <w:sz w:val="16"/>
        </w:rPr>
        <w:t xml:space="preserve">"Many of the best opportunities in the United States for challenging and rewarding jobs will require mastery of subjects such as computer science and physics. Every student in every high school deserves a great teacher in these fields — but right now </w:t>
      </w:r>
      <w:r w:rsidRPr="00A230B9">
        <w:rPr>
          <w:rStyle w:val="StyleUnderline"/>
        </w:rPr>
        <w:t xml:space="preserve">the </w:t>
      </w:r>
      <w:r w:rsidRPr="006A4B50">
        <w:rPr>
          <w:rStyle w:val="StyleUnderline"/>
          <w:highlight w:val="yellow"/>
        </w:rPr>
        <w:t>teachers</w:t>
      </w:r>
      <w:r w:rsidRPr="00A230B9">
        <w:rPr>
          <w:rStyle w:val="StyleUnderline"/>
        </w:rPr>
        <w:t xml:space="preserve"> </w:t>
      </w:r>
      <w:r w:rsidRPr="006A4B50">
        <w:rPr>
          <w:rStyle w:val="StyleUnderline"/>
          <w:highlight w:val="yellow"/>
        </w:rPr>
        <w:t xml:space="preserve">are </w:t>
      </w:r>
      <w:r w:rsidRPr="006A4B50">
        <w:rPr>
          <w:rStyle w:val="Emphasis"/>
          <w:highlight w:val="yellow"/>
        </w:rPr>
        <w:t>simply not enough</w:t>
      </w:r>
      <w:r w:rsidRPr="00A230B9">
        <w:rPr>
          <w:sz w:val="16"/>
        </w:rPr>
        <w:t>," said Michael Marder, a physicist at The University of Texas at Au</w:t>
      </w:r>
      <w:r>
        <w:rPr>
          <w:sz w:val="16"/>
        </w:rPr>
        <w:t>stin who co-authored the study.</w:t>
      </w:r>
    </w:p>
    <w:p w:rsidR="00166C69" w:rsidRPr="00A230B9" w:rsidRDefault="00166C69" w:rsidP="00166C69">
      <w:pPr>
        <w:rPr>
          <w:sz w:val="16"/>
        </w:rPr>
      </w:pPr>
      <w:r w:rsidRPr="00A230B9">
        <w:rPr>
          <w:sz w:val="16"/>
        </w:rPr>
        <w:t>Companies such as Apple, ExxonMobil, and Boeing rely on employees with technical talent to provide world-class products and services, and careers in STEM-related disciplines are expected to be some of the best paid and fastest-g</w:t>
      </w:r>
      <w:r>
        <w:rPr>
          <w:sz w:val="16"/>
        </w:rPr>
        <w:t>rowing during the next decades.</w:t>
      </w:r>
    </w:p>
    <w:p w:rsidR="00166C69" w:rsidRPr="006A4B50" w:rsidRDefault="00166C69" w:rsidP="00166C69">
      <w:pPr>
        <w:rPr>
          <w:sz w:val="16"/>
        </w:rPr>
      </w:pPr>
      <w:r w:rsidRPr="00A230B9">
        <w:rPr>
          <w:sz w:val="16"/>
        </w:rPr>
        <w:t xml:space="preserve">But </w:t>
      </w:r>
      <w:r w:rsidRPr="006A4B50">
        <w:rPr>
          <w:rStyle w:val="StyleUnderline"/>
          <w:highlight w:val="yellow"/>
        </w:rPr>
        <w:t>too few</w:t>
      </w:r>
      <w:r w:rsidRPr="006A4B50">
        <w:rPr>
          <w:rStyle w:val="StyleUnderline"/>
        </w:rPr>
        <w:t xml:space="preserve"> U.S. </w:t>
      </w:r>
      <w:r w:rsidRPr="006A4B50">
        <w:rPr>
          <w:rStyle w:val="StyleUnderline"/>
          <w:highlight w:val="yellow"/>
        </w:rPr>
        <w:t>students complete</w:t>
      </w:r>
      <w:r w:rsidRPr="00A230B9">
        <w:rPr>
          <w:rStyle w:val="StyleUnderline"/>
        </w:rPr>
        <w:t xml:space="preserve"> </w:t>
      </w:r>
      <w:r w:rsidRPr="006A4B50">
        <w:rPr>
          <w:rStyle w:val="StyleUnderline"/>
          <w:highlight w:val="yellow"/>
        </w:rPr>
        <w:t>STEM degrees</w:t>
      </w:r>
      <w:r w:rsidRPr="00A230B9">
        <w:rPr>
          <w:sz w:val="16"/>
        </w:rPr>
        <w:t xml:space="preserve">. One possible reason: </w:t>
      </w:r>
      <w:r w:rsidRPr="006A4B50">
        <w:rPr>
          <w:rStyle w:val="StyleUnderline"/>
          <w:highlight w:val="yellow"/>
        </w:rPr>
        <w:t>exposure to STEM</w:t>
      </w:r>
      <w:r w:rsidRPr="00A230B9">
        <w:rPr>
          <w:rStyle w:val="StyleUnderline"/>
        </w:rPr>
        <w:t xml:space="preserve"> disciplines </w:t>
      </w:r>
      <w:r w:rsidRPr="006A4B50">
        <w:rPr>
          <w:rStyle w:val="StyleUnderline"/>
          <w:highlight w:val="yellow"/>
        </w:rPr>
        <w:t xml:space="preserve">is </w:t>
      </w:r>
      <w:r w:rsidRPr="006A4B50">
        <w:rPr>
          <w:rStyle w:val="Emphasis"/>
          <w:highlight w:val="yellow"/>
        </w:rPr>
        <w:t>limited during high school</w:t>
      </w:r>
      <w:r w:rsidRPr="00A230B9">
        <w:rPr>
          <w:sz w:val="16"/>
        </w:rPr>
        <w:t xml:space="preserve">. In European and Asian countries, high school students often take four or five years of physics. But in the U.S., </w:t>
      </w:r>
      <w:r w:rsidRPr="00A230B9">
        <w:rPr>
          <w:rStyle w:val="StyleUnderline"/>
        </w:rPr>
        <w:t>only about 40 percent of students take as much as one year of physics</w:t>
      </w:r>
      <w:r w:rsidRPr="00A230B9">
        <w:rPr>
          <w:sz w:val="16"/>
        </w:rPr>
        <w:t xml:space="preserve">, and </w:t>
      </w:r>
      <w:r w:rsidRPr="00A230B9">
        <w:rPr>
          <w:rStyle w:val="StyleUnderline"/>
        </w:rPr>
        <w:t>only half</w:t>
      </w:r>
      <w:r w:rsidRPr="00A230B9">
        <w:rPr>
          <w:sz w:val="16"/>
        </w:rPr>
        <w:t xml:space="preserve"> of those courses </w:t>
      </w:r>
      <w:r w:rsidRPr="00A230B9">
        <w:rPr>
          <w:rStyle w:val="StyleUnderline"/>
        </w:rPr>
        <w:t>will be taught by a teacher who majored or minored in the discipline</w:t>
      </w:r>
      <w:r>
        <w:rPr>
          <w:sz w:val="16"/>
        </w:rPr>
        <w:t>.</w:t>
      </w:r>
    </w:p>
    <w:p w:rsidR="00166C69" w:rsidRDefault="00166C69" w:rsidP="00166C69">
      <w:pPr>
        <w:pStyle w:val="Heading4"/>
      </w:pPr>
      <w:r>
        <w:t>Competitiveness down---a wide set of measures proves</w:t>
      </w:r>
    </w:p>
    <w:p w:rsidR="00166C69" w:rsidRPr="000F6AC4" w:rsidRDefault="00166C69" w:rsidP="00166C69">
      <w:r w:rsidRPr="000F6AC4">
        <w:rPr>
          <w:rStyle w:val="Style13ptBold"/>
        </w:rPr>
        <w:t>Joint Economic Committee 12</w:t>
      </w:r>
      <w:r>
        <w:t xml:space="preserve"> – US Senate Joint Economic Committee, report by the staff of the Chairman, Senator Bob Casey, “STEM Education: Preparing for the Jobs of the Future,” April 2012, https://www.jec.senate.gov/public/_cache/files/6aaa7e1f-9586-47be-82e7-326f47658320/stem-education---preparing-for-the-jobs-of-the-future-.pdf </w:t>
      </w:r>
    </w:p>
    <w:p w:rsidR="00166C69" w:rsidRPr="00196B44" w:rsidRDefault="00166C69" w:rsidP="00166C69">
      <w:pPr>
        <w:rPr>
          <w:sz w:val="16"/>
        </w:rPr>
      </w:pPr>
      <w:r w:rsidRPr="00196B44">
        <w:rPr>
          <w:rStyle w:val="StyleUnderline"/>
        </w:rPr>
        <w:t>The United States is falling behind</w:t>
      </w:r>
      <w:r w:rsidRPr="00196B44">
        <w:rPr>
          <w:sz w:val="16"/>
        </w:rPr>
        <w:t xml:space="preserve"> in international comparisons </w:t>
      </w:r>
      <w:r w:rsidRPr="00196B44">
        <w:rPr>
          <w:rStyle w:val="StyleUnderline"/>
        </w:rPr>
        <w:t>when it comes to providing an adequate supply of STEM workers</w:t>
      </w:r>
      <w:r w:rsidRPr="00196B44">
        <w:rPr>
          <w:sz w:val="16"/>
        </w:rPr>
        <w:t xml:space="preserve">. While we should be cautious in making international comparisons of countries which have dramatically varying sizes, diversity of populations, and industrial policies, </w:t>
      </w:r>
      <w:r w:rsidRPr="00AA43D1">
        <w:rPr>
          <w:rStyle w:val="Emphasis"/>
          <w:highlight w:val="yellow"/>
        </w:rPr>
        <w:t>the U.S. continues to fall behind</w:t>
      </w:r>
      <w:r w:rsidRPr="00196B44">
        <w:rPr>
          <w:rStyle w:val="StyleUnderline"/>
        </w:rPr>
        <w:t xml:space="preserve"> key international </w:t>
      </w:r>
      <w:r w:rsidRPr="00AA43D1">
        <w:rPr>
          <w:rStyle w:val="StyleUnderline"/>
          <w:highlight w:val="yellow"/>
        </w:rPr>
        <w:t xml:space="preserve">competitors across a </w:t>
      </w:r>
      <w:r w:rsidRPr="00AA43D1">
        <w:rPr>
          <w:rStyle w:val="Emphasis"/>
          <w:highlight w:val="yellow"/>
        </w:rPr>
        <w:t>wide set of</w:t>
      </w:r>
      <w:r w:rsidRPr="00196B44">
        <w:rPr>
          <w:rStyle w:val="Emphasis"/>
        </w:rPr>
        <w:t xml:space="preserve"> different </w:t>
      </w:r>
      <w:r w:rsidRPr="00AA43D1">
        <w:rPr>
          <w:rStyle w:val="Emphasis"/>
          <w:highlight w:val="yellow"/>
        </w:rPr>
        <w:t>measures</w:t>
      </w:r>
      <w:r w:rsidRPr="00196B44">
        <w:rPr>
          <w:rStyle w:val="StyleUnderline"/>
        </w:rPr>
        <w:t xml:space="preserve"> of STEM preparedness</w:t>
      </w:r>
      <w:r w:rsidRPr="00196B44">
        <w:rPr>
          <w:sz w:val="16"/>
        </w:rPr>
        <w:t>.</w:t>
      </w:r>
    </w:p>
    <w:p w:rsidR="00166C69" w:rsidRPr="00196B44" w:rsidRDefault="00166C69" w:rsidP="00166C69">
      <w:pPr>
        <w:rPr>
          <w:sz w:val="16"/>
        </w:rPr>
      </w:pPr>
      <w:r w:rsidRPr="00196B44">
        <w:rPr>
          <w:sz w:val="16"/>
        </w:rPr>
        <w:t xml:space="preserve">While the U.S. produces by far the greatest number of STEM degree recipients among OECD countries (348,484 in 2008), adjusting for the overall number of degrees and for the population paints a different picture. </w:t>
      </w:r>
      <w:r w:rsidRPr="00AA43D1">
        <w:rPr>
          <w:rStyle w:val="StyleUnderline"/>
          <w:highlight w:val="yellow"/>
        </w:rPr>
        <w:t>By</w:t>
      </w:r>
      <w:r w:rsidRPr="00196B44">
        <w:rPr>
          <w:sz w:val="16"/>
        </w:rPr>
        <w:t xml:space="preserve"> one measure – </w:t>
      </w:r>
      <w:r w:rsidRPr="00AA43D1">
        <w:rPr>
          <w:rStyle w:val="StyleUnderline"/>
          <w:highlight w:val="yellow"/>
        </w:rPr>
        <w:t>the share of students</w:t>
      </w:r>
      <w:r w:rsidRPr="00196B44">
        <w:rPr>
          <w:rStyle w:val="StyleUnderline"/>
        </w:rPr>
        <w:t xml:space="preserve"> </w:t>
      </w:r>
      <w:r w:rsidRPr="00AA43D1">
        <w:rPr>
          <w:rStyle w:val="StyleUnderline"/>
          <w:highlight w:val="yellow"/>
        </w:rPr>
        <w:t>receiving degrees in STEM</w:t>
      </w:r>
      <w:r w:rsidRPr="00196B44">
        <w:rPr>
          <w:rStyle w:val="StyleUnderline"/>
        </w:rPr>
        <w:t xml:space="preserve"> fields</w:t>
      </w:r>
      <w:r w:rsidRPr="00196B44">
        <w:rPr>
          <w:sz w:val="16"/>
        </w:rPr>
        <w:t xml:space="preserve"> – </w:t>
      </w:r>
      <w:r w:rsidRPr="00AA43D1">
        <w:rPr>
          <w:rStyle w:val="Emphasis"/>
          <w:highlight w:val="yellow"/>
        </w:rPr>
        <w:t>the U.S. compares unfavorably</w:t>
      </w:r>
      <w:r w:rsidRPr="00196B44">
        <w:rPr>
          <w:rStyle w:val="StyleUnderline"/>
        </w:rPr>
        <w:t xml:space="preserve"> with other global competitors</w:t>
      </w:r>
      <w:r w:rsidRPr="00196B44">
        <w:rPr>
          <w:sz w:val="16"/>
        </w:rPr>
        <w:t xml:space="preserve">. For example, NAFTA members </w:t>
      </w:r>
      <w:r w:rsidRPr="00AA43D1">
        <w:rPr>
          <w:rStyle w:val="StyleUnderline"/>
          <w:highlight w:val="yellow"/>
        </w:rPr>
        <w:t>Canada</w:t>
      </w:r>
      <w:r w:rsidRPr="00AA43D1">
        <w:rPr>
          <w:rStyle w:val="StyleUnderline"/>
        </w:rPr>
        <w:t xml:space="preserve"> and </w:t>
      </w:r>
      <w:r w:rsidRPr="00AA43D1">
        <w:rPr>
          <w:rStyle w:val="StyleUnderline"/>
          <w:highlight w:val="yellow"/>
        </w:rPr>
        <w:t>Mexico</w:t>
      </w:r>
      <w:r w:rsidRPr="00AA43D1">
        <w:rPr>
          <w:sz w:val="16"/>
          <w:highlight w:val="yellow"/>
        </w:rPr>
        <w:t xml:space="preserve">, </w:t>
      </w:r>
      <w:r w:rsidRPr="00AA43D1">
        <w:rPr>
          <w:rStyle w:val="StyleUnderline"/>
          <w:highlight w:val="yellow"/>
        </w:rPr>
        <w:t>and</w:t>
      </w:r>
      <w:r w:rsidRPr="00196B44">
        <w:rPr>
          <w:rStyle w:val="StyleUnderline"/>
        </w:rPr>
        <w:t xml:space="preserve"> </w:t>
      </w:r>
      <w:r w:rsidRPr="00AA43D1">
        <w:rPr>
          <w:rStyle w:val="StyleUnderline"/>
        </w:rPr>
        <w:t xml:space="preserve">many </w:t>
      </w:r>
      <w:r w:rsidRPr="00AA43D1">
        <w:rPr>
          <w:rStyle w:val="StyleUnderline"/>
          <w:highlight w:val="yellow"/>
        </w:rPr>
        <w:t>Europe</w:t>
      </w:r>
      <w:r w:rsidRPr="00AA43D1">
        <w:rPr>
          <w:rStyle w:val="StyleUnderline"/>
        </w:rPr>
        <w:t>a</w:t>
      </w:r>
      <w:r w:rsidRPr="00196B44">
        <w:rPr>
          <w:rStyle w:val="StyleUnderline"/>
        </w:rPr>
        <w:t>n nations</w:t>
      </w:r>
      <w:r w:rsidRPr="00196B44">
        <w:rPr>
          <w:sz w:val="16"/>
        </w:rPr>
        <w:t xml:space="preserve"> including economic powerhouse Germany, </w:t>
      </w:r>
      <w:r w:rsidRPr="00AA43D1">
        <w:rPr>
          <w:rStyle w:val="StyleUnderline"/>
          <w:highlight w:val="yellow"/>
        </w:rPr>
        <w:t>graduate more STEM students as a share of all degrees</w:t>
      </w:r>
      <w:r w:rsidRPr="00196B44">
        <w:rPr>
          <w:rStyle w:val="StyleUnderline"/>
        </w:rPr>
        <w:t xml:space="preserve"> than the United States does</w:t>
      </w:r>
      <w:r w:rsidRPr="00196B44">
        <w:rPr>
          <w:sz w:val="16"/>
        </w:rPr>
        <w:t xml:space="preserve">. 30 (See Table below.) </w:t>
      </w:r>
      <w:r w:rsidRPr="00196B44">
        <w:rPr>
          <w:rStyle w:val="StyleUnderline"/>
        </w:rPr>
        <w:t>This is also true when looking at STEM graduates as a share of the employed 25-34 year old population</w:t>
      </w:r>
      <w:r w:rsidRPr="00196B44">
        <w:rPr>
          <w:sz w:val="16"/>
        </w:rPr>
        <w:t xml:space="preserve">, where the U.S. ranks 23rd among OECD countries. </w:t>
      </w:r>
      <w:r w:rsidRPr="00AA43D1">
        <w:rPr>
          <w:rStyle w:val="StyleUnderline"/>
          <w:highlight w:val="yellow"/>
        </w:rPr>
        <w:t>American</w:t>
      </w:r>
      <w:r w:rsidRPr="00196B44">
        <w:rPr>
          <w:rStyle w:val="StyleUnderline"/>
        </w:rPr>
        <w:t xml:space="preserve"> students’ </w:t>
      </w:r>
      <w:r w:rsidRPr="00AA43D1">
        <w:rPr>
          <w:rStyle w:val="StyleUnderline"/>
          <w:highlight w:val="yellow"/>
        </w:rPr>
        <w:t>performance on</w:t>
      </w:r>
      <w:r w:rsidRPr="00196B44">
        <w:rPr>
          <w:rStyle w:val="StyleUnderline"/>
        </w:rPr>
        <w:t xml:space="preserve"> international </w:t>
      </w:r>
      <w:r w:rsidRPr="00AA43D1">
        <w:rPr>
          <w:rStyle w:val="StyleUnderline"/>
          <w:highlight w:val="yellow"/>
        </w:rPr>
        <w:t xml:space="preserve">standardized tests suggests </w:t>
      </w:r>
      <w:r w:rsidRPr="00AA43D1">
        <w:rPr>
          <w:rStyle w:val="Emphasis"/>
          <w:highlight w:val="yellow"/>
        </w:rPr>
        <w:t>problems earlier in the STEM pipeline</w:t>
      </w:r>
      <w:r w:rsidRPr="00196B44">
        <w:rPr>
          <w:sz w:val="16"/>
        </w:rPr>
        <w:t xml:space="preserve">. For example, </w:t>
      </w:r>
      <w:r w:rsidRPr="00196B44">
        <w:rPr>
          <w:rStyle w:val="StyleUnderline"/>
        </w:rPr>
        <w:t>U.S. 15-year-olds rank 25th in math and 17th in science</w:t>
      </w:r>
      <w:r w:rsidRPr="00196B44">
        <w:rPr>
          <w:sz w:val="16"/>
        </w:rPr>
        <w:t xml:space="preserve"> in PISA scores among OECD nations. As discussed below, other international comparisons as well as performance on domestic examinations suggest that </w:t>
      </w:r>
      <w:r w:rsidRPr="00AA43D1">
        <w:rPr>
          <w:rStyle w:val="StyleUnderline"/>
          <w:highlight w:val="yellow"/>
        </w:rPr>
        <w:t>problems</w:t>
      </w:r>
      <w:r w:rsidRPr="00196B44">
        <w:rPr>
          <w:rStyle w:val="StyleUnderline"/>
        </w:rPr>
        <w:t xml:space="preserve"> in U.S. STEM education </w:t>
      </w:r>
      <w:r w:rsidRPr="00AA43D1">
        <w:rPr>
          <w:rStyle w:val="StyleUnderline"/>
          <w:highlight w:val="yellow"/>
        </w:rPr>
        <w:t>may begin</w:t>
      </w:r>
      <w:r w:rsidRPr="00AA43D1">
        <w:rPr>
          <w:rStyle w:val="StyleUnderline"/>
        </w:rPr>
        <w:t xml:space="preserve"> </w:t>
      </w:r>
      <w:r w:rsidRPr="00AA43D1">
        <w:rPr>
          <w:rStyle w:val="Emphasis"/>
          <w:highlight w:val="yellow"/>
        </w:rPr>
        <w:t>as early as elementary school</w:t>
      </w:r>
      <w:r w:rsidRPr="00196B44">
        <w:rPr>
          <w:sz w:val="16"/>
        </w:rPr>
        <w:t xml:space="preserve"> and continue through students’ secondary and post-secondary education. </w:t>
      </w:r>
    </w:p>
    <w:p w:rsidR="00166C69" w:rsidRPr="0091341E" w:rsidRDefault="00166C69" w:rsidP="00166C69"/>
    <w:p w:rsidR="00166C69" w:rsidRDefault="00166C69" w:rsidP="00166C69">
      <w:pPr>
        <w:pStyle w:val="Heading3"/>
      </w:pPr>
      <w:r>
        <w:t>UQ---Skills Gap/Jobs</w:t>
      </w:r>
    </w:p>
    <w:p w:rsidR="00166C69" w:rsidRPr="009B0E48" w:rsidRDefault="00166C69" w:rsidP="00166C69"/>
    <w:p w:rsidR="00166C69" w:rsidRDefault="00166C69" w:rsidP="00166C69">
      <w:pPr>
        <w:pStyle w:val="Heading4"/>
      </w:pPr>
      <w:r>
        <w:t>General---STEM jobs aren’t being filled---more FG resources key</w:t>
      </w:r>
    </w:p>
    <w:p w:rsidR="00166C69" w:rsidRPr="00ED51B4" w:rsidRDefault="00166C69" w:rsidP="00166C69">
      <w:r w:rsidRPr="00594F94">
        <w:rPr>
          <w:rStyle w:val="Style13ptBold"/>
        </w:rPr>
        <w:t>Joint Economic Committee 14</w:t>
      </w:r>
      <w:r>
        <w:t xml:space="preserve"> – US Senate Joint Economic Committee, “STEM Education for the Innovation Economy,” January 2014, https://www.jec.senate.gov/public/_cache/files/9bfced75-07a0-466b-a94b-8ab399582995/stem-education-for-the-innovation-economy.pdf</w:t>
      </w:r>
    </w:p>
    <w:p w:rsidR="00166C69" w:rsidRPr="00A2761E" w:rsidRDefault="00166C69" w:rsidP="00166C69">
      <w:pPr>
        <w:rPr>
          <w:sz w:val="16"/>
        </w:rPr>
      </w:pPr>
      <w:r w:rsidRPr="00A2761E">
        <w:rPr>
          <w:rStyle w:val="StyleUnderline"/>
        </w:rPr>
        <w:t xml:space="preserve">The increase in </w:t>
      </w:r>
      <w:r w:rsidRPr="00DE61B9">
        <w:rPr>
          <w:rStyle w:val="StyleUnderline"/>
          <w:highlight w:val="yellow"/>
        </w:rPr>
        <w:t>demand for STEM skills means</w:t>
      </w:r>
      <w:r w:rsidRPr="00A2761E">
        <w:rPr>
          <w:rStyle w:val="StyleUnderline"/>
        </w:rPr>
        <w:t xml:space="preserve"> that </w:t>
      </w:r>
      <w:r w:rsidRPr="00DE61B9">
        <w:rPr>
          <w:rStyle w:val="StyleUnderline"/>
          <w:highlight w:val="yellow"/>
        </w:rPr>
        <w:t>there is</w:t>
      </w:r>
      <w:r w:rsidRPr="00A2761E">
        <w:rPr>
          <w:rStyle w:val="StyleUnderline"/>
        </w:rPr>
        <w:t xml:space="preserve"> likely to be </w:t>
      </w:r>
      <w:r w:rsidRPr="00DE61B9">
        <w:rPr>
          <w:rStyle w:val="StyleUnderline"/>
          <w:highlight w:val="yellow"/>
        </w:rPr>
        <w:t xml:space="preserve">a </w:t>
      </w:r>
      <w:r w:rsidRPr="00DE61B9">
        <w:rPr>
          <w:rStyle w:val="Emphasis"/>
          <w:highlight w:val="yellow"/>
        </w:rPr>
        <w:t>shortage of workers for STEM jobs</w:t>
      </w:r>
      <w:r w:rsidRPr="00A2761E">
        <w:rPr>
          <w:sz w:val="16"/>
        </w:rPr>
        <w:t xml:space="preserve">. A 2013 report found almost two online job postings for every unemployed STEM worker.7 </w:t>
      </w:r>
      <w:r w:rsidRPr="00A2761E">
        <w:rPr>
          <w:rStyle w:val="StyleUnderline"/>
        </w:rPr>
        <w:t>The predicted shortage</w:t>
      </w:r>
      <w:r w:rsidRPr="00A2761E">
        <w:rPr>
          <w:sz w:val="16"/>
        </w:rPr>
        <w:t xml:space="preserve"> in STEM workers </w:t>
      </w:r>
      <w:r w:rsidRPr="00A2761E">
        <w:rPr>
          <w:rStyle w:val="StyleUnderline"/>
        </w:rPr>
        <w:t xml:space="preserve">is </w:t>
      </w:r>
      <w:r w:rsidRPr="00DE61B9">
        <w:rPr>
          <w:rStyle w:val="StyleUnderline"/>
          <w:highlight w:val="yellow"/>
        </w:rPr>
        <w:t>amplified by</w:t>
      </w:r>
      <w:r w:rsidRPr="00A2761E">
        <w:rPr>
          <w:rStyle w:val="StyleUnderline"/>
        </w:rPr>
        <w:t xml:space="preserve"> the high concentration of </w:t>
      </w:r>
      <w:r w:rsidRPr="00DE61B9">
        <w:rPr>
          <w:rStyle w:val="StyleUnderline"/>
          <w:highlight w:val="yellow"/>
        </w:rPr>
        <w:t>baby boomers in STEM occupations</w:t>
      </w:r>
      <w:r w:rsidRPr="00A2761E">
        <w:rPr>
          <w:sz w:val="16"/>
        </w:rPr>
        <w:t xml:space="preserve"> and in jobs that require STEM skills. As those baby boomers begin to retire, more workers will be needed in STEM jobs to replace those who have left.8</w:t>
      </w:r>
    </w:p>
    <w:p w:rsidR="00166C69" w:rsidRPr="00A2761E" w:rsidRDefault="00166C69" w:rsidP="00166C69">
      <w:pPr>
        <w:rPr>
          <w:sz w:val="16"/>
        </w:rPr>
      </w:pPr>
      <w:r w:rsidRPr="00DE61B9">
        <w:rPr>
          <w:rStyle w:val="StyleUnderline"/>
          <w:highlight w:val="yellow"/>
        </w:rPr>
        <w:t>These</w:t>
      </w:r>
      <w:r w:rsidRPr="00A2761E">
        <w:rPr>
          <w:rStyle w:val="StyleUnderline"/>
        </w:rPr>
        <w:t xml:space="preserve"> STEM </w:t>
      </w:r>
      <w:r w:rsidRPr="00DE61B9">
        <w:rPr>
          <w:rStyle w:val="StyleUnderline"/>
          <w:highlight w:val="yellow"/>
        </w:rPr>
        <w:t>opportunities will require</w:t>
      </w:r>
      <w:r w:rsidRPr="00A2761E">
        <w:rPr>
          <w:rStyle w:val="StyleUnderline"/>
        </w:rPr>
        <w:t xml:space="preserve"> </w:t>
      </w:r>
      <w:r w:rsidRPr="00A2761E">
        <w:rPr>
          <w:rStyle w:val="Emphasis"/>
        </w:rPr>
        <w:t xml:space="preserve">more </w:t>
      </w:r>
      <w:r w:rsidRPr="00DE61B9">
        <w:rPr>
          <w:rStyle w:val="Emphasis"/>
          <w:highlight w:val="yellow"/>
        </w:rPr>
        <w:t>education and training</w:t>
      </w:r>
      <w:r w:rsidRPr="00A2761E">
        <w:rPr>
          <w:rStyle w:val="StyleUnderline"/>
        </w:rPr>
        <w:t xml:space="preserve"> than they did in previous decades</w:t>
      </w:r>
      <w:r w:rsidRPr="00A2761E">
        <w:rPr>
          <w:sz w:val="16"/>
        </w:rPr>
        <w:t>. By 2018, 92 percent of STEM jobs will require some type of postsecondary education or training. That number will be even higher in several states, peaking at 96 percent in Hawaii.9</w:t>
      </w:r>
    </w:p>
    <w:p w:rsidR="00166C69" w:rsidRPr="00A2761E" w:rsidRDefault="00166C69" w:rsidP="00166C69">
      <w:pPr>
        <w:rPr>
          <w:sz w:val="16"/>
        </w:rPr>
      </w:pPr>
      <w:r w:rsidRPr="00A2761E">
        <w:rPr>
          <w:rStyle w:val="StyleUnderline"/>
        </w:rPr>
        <w:t>Although the federal government has directed significant resources toward STEM education</w:t>
      </w:r>
      <w:r w:rsidRPr="00A2761E">
        <w:rPr>
          <w:sz w:val="16"/>
        </w:rPr>
        <w:t xml:space="preserve"> (over $2.9 billion in fiscal year 2012) 10 and has supported investment in STEM education through legislation such as the America COMPETES Act, </w:t>
      </w:r>
      <w:r w:rsidRPr="00DE61B9">
        <w:rPr>
          <w:rStyle w:val="StyleUnderline"/>
          <w:highlight w:val="yellow"/>
        </w:rPr>
        <w:t>the U</w:t>
      </w:r>
      <w:r w:rsidRPr="00A2761E">
        <w:rPr>
          <w:sz w:val="16"/>
        </w:rPr>
        <w:t xml:space="preserve">nited </w:t>
      </w:r>
      <w:r w:rsidRPr="00DE61B9">
        <w:rPr>
          <w:rStyle w:val="StyleUnderline"/>
          <w:highlight w:val="yellow"/>
        </w:rPr>
        <w:t>S</w:t>
      </w:r>
      <w:r w:rsidRPr="00A2761E">
        <w:rPr>
          <w:sz w:val="16"/>
        </w:rPr>
        <w:t xml:space="preserve">tates </w:t>
      </w:r>
      <w:r w:rsidRPr="00DE61B9">
        <w:rPr>
          <w:rStyle w:val="StyleUnderline"/>
          <w:highlight w:val="yellow"/>
        </w:rPr>
        <w:t xml:space="preserve">is </w:t>
      </w:r>
      <w:r w:rsidRPr="00DE61B9">
        <w:rPr>
          <w:rStyle w:val="Emphasis"/>
          <w:highlight w:val="yellow"/>
        </w:rPr>
        <w:t>not on track to train</w:t>
      </w:r>
      <w:r w:rsidRPr="00A2761E">
        <w:rPr>
          <w:rStyle w:val="Emphasis"/>
        </w:rPr>
        <w:t xml:space="preserve"> enough </w:t>
      </w:r>
      <w:r w:rsidRPr="00DE61B9">
        <w:rPr>
          <w:rStyle w:val="Emphasis"/>
          <w:highlight w:val="yellow"/>
        </w:rPr>
        <w:t>STEM-capable workers</w:t>
      </w:r>
      <w:r w:rsidRPr="00A2761E">
        <w:rPr>
          <w:sz w:val="16"/>
        </w:rPr>
        <w:t xml:space="preserve"> </w:t>
      </w:r>
      <w:r w:rsidRPr="00A2761E">
        <w:rPr>
          <w:rStyle w:val="StyleUnderline"/>
        </w:rPr>
        <w:t>to fill future job opportunities.</w:t>
      </w:r>
      <w:r w:rsidRPr="00A2761E">
        <w:rPr>
          <w:sz w:val="16"/>
        </w:rPr>
        <w:t xml:space="preserve"> Over the next decade, </w:t>
      </w:r>
      <w:r w:rsidRPr="00DE61B9">
        <w:rPr>
          <w:rStyle w:val="StyleUnderline"/>
          <w:highlight w:val="yellow"/>
        </w:rPr>
        <w:t>the economy will need</w:t>
      </w:r>
      <w:r w:rsidRPr="00A2761E">
        <w:rPr>
          <w:rStyle w:val="StyleUnderline"/>
        </w:rPr>
        <w:t xml:space="preserve"> approximately </w:t>
      </w:r>
      <w:r w:rsidRPr="00DE61B9">
        <w:rPr>
          <w:rStyle w:val="Emphasis"/>
          <w:highlight w:val="yellow"/>
        </w:rPr>
        <w:t>one million</w:t>
      </w:r>
      <w:r w:rsidRPr="00A2761E">
        <w:rPr>
          <w:rStyle w:val="Emphasis"/>
        </w:rPr>
        <w:t xml:space="preserve"> </w:t>
      </w:r>
      <w:r w:rsidRPr="00DE61B9">
        <w:rPr>
          <w:rStyle w:val="Emphasis"/>
          <w:highlight w:val="yellow"/>
        </w:rPr>
        <w:t>more STEM professionals</w:t>
      </w:r>
      <w:r w:rsidRPr="00A2761E">
        <w:rPr>
          <w:sz w:val="16"/>
        </w:rPr>
        <w:t xml:space="preserve"> </w:t>
      </w:r>
      <w:r w:rsidRPr="00DE61B9">
        <w:rPr>
          <w:rStyle w:val="StyleUnderline"/>
          <w:highlight w:val="yellow"/>
        </w:rPr>
        <w:t>than the U</w:t>
      </w:r>
      <w:r w:rsidRPr="00A2761E">
        <w:rPr>
          <w:sz w:val="16"/>
        </w:rPr>
        <w:t xml:space="preserve">nited </w:t>
      </w:r>
      <w:r w:rsidRPr="00DE61B9">
        <w:rPr>
          <w:rStyle w:val="StyleUnderline"/>
          <w:highlight w:val="yellow"/>
        </w:rPr>
        <w:t>S</w:t>
      </w:r>
      <w:r w:rsidRPr="00A2761E">
        <w:rPr>
          <w:sz w:val="16"/>
        </w:rPr>
        <w:t xml:space="preserve">tates </w:t>
      </w:r>
      <w:r w:rsidRPr="00DE61B9">
        <w:rPr>
          <w:rStyle w:val="StyleUnderline"/>
          <w:highlight w:val="yellow"/>
        </w:rPr>
        <w:t>will produce at the current rate</w:t>
      </w:r>
      <w:r w:rsidRPr="00A2761E">
        <w:rPr>
          <w:sz w:val="16"/>
        </w:rPr>
        <w:t xml:space="preserve">. 11 At the bachelor’s degree level, </w:t>
      </w:r>
      <w:r w:rsidRPr="00A2761E">
        <w:rPr>
          <w:rStyle w:val="StyleUnderline"/>
        </w:rPr>
        <w:t>the U</w:t>
      </w:r>
      <w:r w:rsidRPr="00A2761E">
        <w:rPr>
          <w:sz w:val="16"/>
        </w:rPr>
        <w:t xml:space="preserve">nited </w:t>
      </w:r>
      <w:r w:rsidRPr="00A2761E">
        <w:rPr>
          <w:rStyle w:val="StyleUnderline"/>
        </w:rPr>
        <w:t>S</w:t>
      </w:r>
      <w:r w:rsidRPr="00A2761E">
        <w:rPr>
          <w:sz w:val="16"/>
        </w:rPr>
        <w:t xml:space="preserve">tates </w:t>
      </w:r>
      <w:r w:rsidRPr="00A2761E">
        <w:rPr>
          <w:rStyle w:val="StyleUnderline"/>
        </w:rPr>
        <w:t>would need to increase the number of students receiving STEM degrees by 34 percent annually</w:t>
      </w:r>
      <w:r w:rsidRPr="00A2761E">
        <w:rPr>
          <w:sz w:val="16"/>
        </w:rPr>
        <w:t xml:space="preserve"> over current rates to reach this goal. 12 Unfortunately, fewer than 40 percent of students who enter college intending to major in a STEM field actually complete a STEM degree.13 </w:t>
      </w:r>
      <w:r w:rsidRPr="00931EB2">
        <w:rPr>
          <w:rStyle w:val="Emphasis"/>
          <w:highlight w:val="yellow"/>
        </w:rPr>
        <w:t>Training students in STEM</w:t>
      </w:r>
      <w:r w:rsidRPr="00A2761E">
        <w:rPr>
          <w:rStyle w:val="Emphasis"/>
        </w:rPr>
        <w:t xml:space="preserve"> skills</w:t>
      </w:r>
      <w:r w:rsidRPr="00A2761E">
        <w:rPr>
          <w:sz w:val="16"/>
        </w:rPr>
        <w:t xml:space="preserve"> </w:t>
      </w:r>
      <w:r w:rsidRPr="00931EB2">
        <w:rPr>
          <w:rStyle w:val="StyleUnderline"/>
          <w:highlight w:val="yellow"/>
        </w:rPr>
        <w:t>will give more workers access to</w:t>
      </w:r>
      <w:r w:rsidRPr="00A2761E">
        <w:rPr>
          <w:rStyle w:val="StyleUnderline"/>
        </w:rPr>
        <w:t xml:space="preserve"> the increasing number of </w:t>
      </w:r>
      <w:r w:rsidRPr="00931EB2">
        <w:rPr>
          <w:rStyle w:val="StyleUnderline"/>
          <w:highlight w:val="yellow"/>
        </w:rPr>
        <w:t>job opportunities</w:t>
      </w:r>
      <w:r w:rsidRPr="00A2761E">
        <w:rPr>
          <w:rStyle w:val="StyleUnderline"/>
        </w:rPr>
        <w:t xml:space="preserve"> in STEM</w:t>
      </w:r>
      <w:r w:rsidRPr="00A2761E">
        <w:rPr>
          <w:sz w:val="16"/>
        </w:rPr>
        <w:t>.</w:t>
      </w:r>
    </w:p>
    <w:p w:rsidR="00166C69" w:rsidRPr="00982459" w:rsidRDefault="00166C69" w:rsidP="00166C69"/>
    <w:p w:rsidR="00166C69" w:rsidRDefault="00166C69" w:rsidP="00166C69">
      <w:pPr>
        <w:pStyle w:val="Heading3"/>
      </w:pPr>
      <w:r>
        <w:t>UQ---Primary/Secondary STEM</w:t>
      </w:r>
    </w:p>
    <w:p w:rsidR="00166C69" w:rsidRPr="00A51B0B" w:rsidRDefault="00166C69" w:rsidP="00166C69">
      <w:pPr>
        <w:pStyle w:val="Heading4"/>
      </w:pPr>
      <w:r>
        <w:t xml:space="preserve">STEM education is failing </w:t>
      </w:r>
      <w:r>
        <w:rPr>
          <w:u w:val="single"/>
        </w:rPr>
        <w:t>early</w:t>
      </w:r>
      <w:r>
        <w:t xml:space="preserve">---that </w:t>
      </w:r>
      <w:r>
        <w:rPr>
          <w:u w:val="single"/>
        </w:rPr>
        <w:t>crushes</w:t>
      </w:r>
      <w:r>
        <w:t xml:space="preserve"> overall competitiveness and research </w:t>
      </w:r>
    </w:p>
    <w:p w:rsidR="00166C69" w:rsidRPr="00E67E82" w:rsidRDefault="00166C69" w:rsidP="00166C69">
      <w:r w:rsidRPr="00E67E82">
        <w:rPr>
          <w:rStyle w:val="Style13ptBold"/>
        </w:rPr>
        <w:t>NSB 10</w:t>
      </w:r>
      <w:r>
        <w:t xml:space="preserve"> – National Science Board, chaired by Steven C. Beering, President Emeritus, Purdue University, West Lafayette, Indiana, “Preparing the Next Generation of STEM Innovators: Identifying and Developing Our Nation’s Human Capital,” 5/5/10, https://www.nsf.gov/nsb/publications/2010/nsb1033.pdf</w:t>
      </w:r>
    </w:p>
    <w:p w:rsidR="00166C69" w:rsidRPr="00C87246" w:rsidRDefault="00166C69" w:rsidP="00166C69">
      <w:pPr>
        <w:rPr>
          <w:sz w:val="16"/>
        </w:rPr>
      </w:pPr>
      <w:r w:rsidRPr="00C53C2D">
        <w:rPr>
          <w:rStyle w:val="StyleUnderline"/>
        </w:rPr>
        <w:t xml:space="preserve">Our Nation’s </w:t>
      </w:r>
      <w:r w:rsidRPr="00931EB2">
        <w:rPr>
          <w:rStyle w:val="StyleUnderline"/>
          <w:highlight w:val="yellow"/>
        </w:rPr>
        <w:t>success in developing</w:t>
      </w:r>
      <w:r w:rsidRPr="00C53C2D">
        <w:rPr>
          <w:rStyle w:val="StyleUnderline"/>
        </w:rPr>
        <w:t xml:space="preserve"> future </w:t>
      </w:r>
      <w:r w:rsidRPr="00931EB2">
        <w:rPr>
          <w:rStyle w:val="StyleUnderline"/>
          <w:highlight w:val="yellow"/>
        </w:rPr>
        <w:t>STEM innovators</w:t>
      </w:r>
      <w:r w:rsidRPr="00C53C2D">
        <w:rPr>
          <w:rStyle w:val="StyleUnderline"/>
        </w:rPr>
        <w:t xml:space="preserve"> </w:t>
      </w:r>
      <w:r w:rsidRPr="00931EB2">
        <w:rPr>
          <w:rStyle w:val="StyleUnderline"/>
          <w:highlight w:val="yellow"/>
        </w:rPr>
        <w:t>rests</w:t>
      </w:r>
      <w:r w:rsidRPr="00C53C2D">
        <w:rPr>
          <w:rStyle w:val="StyleUnderline"/>
        </w:rPr>
        <w:t xml:space="preserve"> squarely </w:t>
      </w:r>
      <w:r w:rsidRPr="00931EB2">
        <w:rPr>
          <w:rStyle w:val="StyleUnderline"/>
          <w:highlight w:val="yellow"/>
        </w:rPr>
        <w:t>on</w:t>
      </w:r>
      <w:r w:rsidRPr="00C53C2D">
        <w:rPr>
          <w:rStyle w:val="StyleUnderline"/>
        </w:rPr>
        <w:t xml:space="preserve"> the capacity of </w:t>
      </w:r>
      <w:r w:rsidRPr="00931EB2">
        <w:rPr>
          <w:rStyle w:val="StyleUnderline"/>
          <w:highlight w:val="yellow"/>
        </w:rPr>
        <w:t>our education system</w:t>
      </w:r>
      <w:r w:rsidRPr="00C53C2D">
        <w:rPr>
          <w:rStyle w:val="StyleUnderline"/>
        </w:rPr>
        <w:t xml:space="preserve"> to identify and nurture ability</w:t>
      </w:r>
      <w:r w:rsidRPr="00C87246">
        <w:rPr>
          <w:sz w:val="16"/>
        </w:rPr>
        <w:t>. This ability can manifest itself in a variety of ways, across many different developmental stages. In the United States, assessments of verbal and mathematical aptitude are well-established and widely used. Yet, a talent highly valuable for developing STEM excellence—</w:t>
      </w:r>
      <w:r w:rsidRPr="00C87246">
        <w:rPr>
          <w:rStyle w:val="StyleUnderline"/>
        </w:rPr>
        <w:t>spatial ability</w:t>
      </w:r>
      <w:r w:rsidRPr="00C87246">
        <w:rPr>
          <w:sz w:val="16"/>
        </w:rPr>
        <w:t>—</w:t>
      </w:r>
      <w:r w:rsidRPr="00C87246">
        <w:rPr>
          <w:rStyle w:val="StyleUnderline"/>
        </w:rPr>
        <w:t>is not measured and hence missed</w:t>
      </w:r>
      <w:r w:rsidRPr="00C87246">
        <w:rPr>
          <w:sz w:val="16"/>
        </w:rPr>
        <w:t xml:space="preserve">. Recent research indicates that current mathematics and verbal talent assessments would miss 70 percent of students scoring in the top 1 percent of spatial ability.22 </w:t>
      </w:r>
      <w:r w:rsidRPr="00C87246">
        <w:rPr>
          <w:rStyle w:val="StyleUnderline"/>
        </w:rPr>
        <w:t xml:space="preserve">Individuals with such talents constitute a </w:t>
      </w:r>
      <w:r w:rsidRPr="00C87246">
        <w:rPr>
          <w:rStyle w:val="Emphasis"/>
        </w:rPr>
        <w:t>lost resource for creating future STEM innovation</w:t>
      </w:r>
      <w:r w:rsidRPr="00C87246">
        <w:rPr>
          <w:sz w:val="16"/>
        </w:rPr>
        <w:t xml:space="preserve">, since 90 percent of STEM doctorate holders scored in the top quartile of spatial ability during adolescence.23 As discussed in the next section, another unrealized resource is young men and women from lower-income backgrounds and minorities traditionally underrepresented in STEM. </w:t>
      </w:r>
      <w:r w:rsidRPr="00C87246">
        <w:rPr>
          <w:rStyle w:val="StyleUnderline"/>
        </w:rPr>
        <w:t xml:space="preserve">Underrepresented </w:t>
      </w:r>
      <w:r w:rsidRPr="00931EB2">
        <w:rPr>
          <w:rStyle w:val="StyleUnderline"/>
          <w:highlight w:val="yellow"/>
        </w:rPr>
        <w:t>minorities are</w:t>
      </w:r>
      <w:r w:rsidRPr="00C87246">
        <w:rPr>
          <w:rStyle w:val="StyleUnderline"/>
        </w:rPr>
        <w:t xml:space="preserve"> disproportionately </w:t>
      </w:r>
      <w:r w:rsidRPr="00931EB2">
        <w:rPr>
          <w:rStyle w:val="StyleUnderline"/>
          <w:highlight w:val="yellow"/>
        </w:rPr>
        <w:t>absent from the</w:t>
      </w:r>
      <w:r w:rsidRPr="00931EB2">
        <w:rPr>
          <w:rStyle w:val="StyleUnderline"/>
        </w:rPr>
        <w:t xml:space="preserve"> current</w:t>
      </w:r>
      <w:r w:rsidRPr="00C87246">
        <w:rPr>
          <w:rStyle w:val="StyleUnderline"/>
        </w:rPr>
        <w:t xml:space="preserve"> </w:t>
      </w:r>
      <w:r w:rsidRPr="00931EB2">
        <w:rPr>
          <w:rStyle w:val="StyleUnderline"/>
          <w:highlight w:val="yellow"/>
        </w:rPr>
        <w:t>STEM workforce</w:t>
      </w:r>
      <w:r w:rsidRPr="00C87246">
        <w:rPr>
          <w:rStyle w:val="StyleUnderline"/>
        </w:rPr>
        <w:t xml:space="preserve"> </w:t>
      </w:r>
      <w:r w:rsidRPr="00931EB2">
        <w:rPr>
          <w:rStyle w:val="StyleUnderline"/>
          <w:highlight w:val="yellow"/>
        </w:rPr>
        <w:t xml:space="preserve">but comprise the </w:t>
      </w:r>
      <w:r w:rsidRPr="00931EB2">
        <w:rPr>
          <w:rStyle w:val="Emphasis"/>
          <w:highlight w:val="yellow"/>
        </w:rPr>
        <w:t>fastest growing</w:t>
      </w:r>
      <w:r w:rsidRPr="00C87246">
        <w:rPr>
          <w:rStyle w:val="Emphasis"/>
        </w:rPr>
        <w:t xml:space="preserve"> </w:t>
      </w:r>
      <w:r w:rsidRPr="00931EB2">
        <w:rPr>
          <w:rStyle w:val="Emphasis"/>
          <w:highlight w:val="yellow"/>
        </w:rPr>
        <w:t>college-aged population</w:t>
      </w:r>
      <w:r w:rsidRPr="00C87246">
        <w:rPr>
          <w:sz w:val="16"/>
        </w:rPr>
        <w:t xml:space="preserve"> </w:t>
      </w:r>
      <w:r w:rsidRPr="00931EB2">
        <w:rPr>
          <w:rStyle w:val="StyleUnderline"/>
          <w:highlight w:val="yellow"/>
        </w:rPr>
        <w:t>in</w:t>
      </w:r>
      <w:r w:rsidRPr="00C87246">
        <w:rPr>
          <w:rStyle w:val="StyleUnderline"/>
        </w:rPr>
        <w:t xml:space="preserve"> </w:t>
      </w:r>
      <w:r w:rsidRPr="00931EB2">
        <w:rPr>
          <w:rStyle w:val="StyleUnderline"/>
          <w:highlight w:val="yellow"/>
        </w:rPr>
        <w:t>the U</w:t>
      </w:r>
      <w:r w:rsidRPr="00C87246">
        <w:rPr>
          <w:sz w:val="16"/>
        </w:rPr>
        <w:t xml:space="preserve">nited </w:t>
      </w:r>
      <w:r w:rsidRPr="00931EB2">
        <w:rPr>
          <w:rStyle w:val="StyleUnderline"/>
          <w:highlight w:val="yellow"/>
        </w:rPr>
        <w:t>S</w:t>
      </w:r>
      <w:r w:rsidRPr="00C87246">
        <w:rPr>
          <w:sz w:val="16"/>
        </w:rPr>
        <w:t xml:space="preserve">tates.24 Similarly, though our Country has made laudable strides in narrowing the gender gap in STEM participation, women are still underrepresented in fields such as engineering, computer science, and the physical sciences.25 </w:t>
      </w:r>
    </w:p>
    <w:p w:rsidR="00166C69" w:rsidRPr="00C87246" w:rsidRDefault="00166C69" w:rsidP="00166C69">
      <w:pPr>
        <w:rPr>
          <w:sz w:val="16"/>
        </w:rPr>
      </w:pPr>
      <w:r w:rsidRPr="00C87246">
        <w:rPr>
          <w:sz w:val="16"/>
        </w:rPr>
        <w:t xml:space="preserve">While the need for future STEM leaders and visionaries is great, </w:t>
      </w:r>
      <w:r w:rsidRPr="00C87246">
        <w:rPr>
          <w:rStyle w:val="StyleUnderline"/>
        </w:rPr>
        <w:t xml:space="preserve">our </w:t>
      </w:r>
      <w:r w:rsidRPr="00931EB2">
        <w:rPr>
          <w:rStyle w:val="StyleUnderline"/>
          <w:highlight w:val="yellow"/>
        </w:rPr>
        <w:t xml:space="preserve">Nation sits atop an </w:t>
      </w:r>
      <w:r w:rsidRPr="00931EB2">
        <w:rPr>
          <w:rStyle w:val="Emphasis"/>
          <w:highlight w:val="yellow"/>
        </w:rPr>
        <w:t>untapped talent gold mine</w:t>
      </w:r>
      <w:r w:rsidRPr="00C87246">
        <w:rPr>
          <w:sz w:val="16"/>
        </w:rPr>
        <w:t xml:space="preserve">. We are faced, therefore, with a clear and profound choice between action and complacency. We believe the choice is as simple as it is vital: </w:t>
      </w:r>
      <w:r w:rsidRPr="00931EB2">
        <w:rPr>
          <w:rStyle w:val="StyleUnderline"/>
          <w:highlight w:val="yellow"/>
        </w:rPr>
        <w:t>Securing</w:t>
      </w:r>
      <w:r w:rsidRPr="00C87246">
        <w:rPr>
          <w:rStyle w:val="StyleUnderline"/>
        </w:rPr>
        <w:t xml:space="preserve"> our Nation’s continued </w:t>
      </w:r>
      <w:r w:rsidRPr="00931EB2">
        <w:rPr>
          <w:rStyle w:val="StyleUnderline"/>
          <w:highlight w:val="yellow"/>
        </w:rPr>
        <w:t>economic prosperity will require</w:t>
      </w:r>
      <w:r w:rsidRPr="00C87246">
        <w:rPr>
          <w:rStyle w:val="StyleUnderline"/>
        </w:rPr>
        <w:t xml:space="preserve"> the proactive </w:t>
      </w:r>
      <w:r w:rsidRPr="00931EB2">
        <w:rPr>
          <w:rStyle w:val="StyleUnderline"/>
          <w:highlight w:val="yellow"/>
        </w:rPr>
        <w:t>identification and development</w:t>
      </w:r>
      <w:r w:rsidRPr="00C87246">
        <w:rPr>
          <w:rStyle w:val="StyleUnderline"/>
        </w:rPr>
        <w:t xml:space="preserve"> </w:t>
      </w:r>
      <w:r w:rsidRPr="00931EB2">
        <w:rPr>
          <w:rStyle w:val="StyleUnderline"/>
          <w:highlight w:val="yellow"/>
        </w:rPr>
        <w:t>of talented</w:t>
      </w:r>
      <w:r w:rsidRPr="00C87246">
        <w:rPr>
          <w:rStyle w:val="StyleUnderline"/>
        </w:rPr>
        <w:t xml:space="preserve"> young </w:t>
      </w:r>
      <w:r w:rsidRPr="00931EB2">
        <w:rPr>
          <w:rStyle w:val="StyleUnderline"/>
          <w:highlight w:val="yellow"/>
        </w:rPr>
        <w:t xml:space="preserve">men and women from </w:t>
      </w:r>
      <w:r w:rsidRPr="00931EB2">
        <w:rPr>
          <w:rStyle w:val="Emphasis"/>
          <w:highlight w:val="yellow"/>
        </w:rPr>
        <w:t>all demographics</w:t>
      </w:r>
      <w:r w:rsidRPr="00931EB2">
        <w:rPr>
          <w:rStyle w:val="StyleUnderline"/>
          <w:highlight w:val="yellow"/>
        </w:rPr>
        <w:t xml:space="preserve"> with </w:t>
      </w:r>
      <w:r w:rsidRPr="00931EB2">
        <w:rPr>
          <w:rStyle w:val="Emphasis"/>
          <w:highlight w:val="yellow"/>
        </w:rPr>
        <w:t>all</w:t>
      </w:r>
      <w:r w:rsidRPr="00C87246">
        <w:rPr>
          <w:rStyle w:val="Emphasis"/>
        </w:rPr>
        <w:t xml:space="preserve"> types of </w:t>
      </w:r>
      <w:r w:rsidRPr="00931EB2">
        <w:rPr>
          <w:rStyle w:val="Emphasis"/>
          <w:highlight w:val="yellow"/>
        </w:rPr>
        <w:t>STEM</w:t>
      </w:r>
      <w:r w:rsidRPr="00C87246">
        <w:rPr>
          <w:rStyle w:val="Emphasis"/>
        </w:rPr>
        <w:t xml:space="preserve">-related </w:t>
      </w:r>
      <w:r w:rsidRPr="00931EB2">
        <w:rPr>
          <w:rStyle w:val="Emphasis"/>
          <w:highlight w:val="yellow"/>
        </w:rPr>
        <w:t>abilities</w:t>
      </w:r>
      <w:r w:rsidRPr="00C87246">
        <w:rPr>
          <w:sz w:val="16"/>
        </w:rPr>
        <w:t xml:space="preserve"> </w:t>
      </w:r>
      <w:r w:rsidRPr="00C87246">
        <w:rPr>
          <w:rStyle w:val="StyleUnderline"/>
        </w:rPr>
        <w:t>who have the potential to become</w:t>
      </w:r>
      <w:r w:rsidRPr="00C87246">
        <w:rPr>
          <w:sz w:val="16"/>
        </w:rPr>
        <w:t xml:space="preserve"> our next generation of </w:t>
      </w:r>
      <w:r w:rsidRPr="00C87246">
        <w:rPr>
          <w:rStyle w:val="StyleUnderline"/>
        </w:rPr>
        <w:t>STEM innovators</w:t>
      </w:r>
      <w:r w:rsidRPr="00C87246">
        <w:rPr>
          <w:sz w:val="16"/>
        </w:rPr>
        <w:t>.</w:t>
      </w:r>
    </w:p>
    <w:p w:rsidR="00166C69" w:rsidRPr="00C87246" w:rsidRDefault="00166C69" w:rsidP="00166C69">
      <w:pPr>
        <w:rPr>
          <w:sz w:val="16"/>
        </w:rPr>
      </w:pPr>
      <w:r w:rsidRPr="00C87246">
        <w:rPr>
          <w:sz w:val="16"/>
        </w:rPr>
        <w:t>In light of the economic importance of scientific and technological innovation, increasing global competition, and our dependence on foreign-born talent, we must reawaken a national expectation of excellence. The 2005 Business Roundtable report, Tapping America’s Potential: The Education for Innovation Initiative, effectively enunciates this point:</w:t>
      </w:r>
    </w:p>
    <w:p w:rsidR="00166C69" w:rsidRPr="00C87246" w:rsidRDefault="00166C69" w:rsidP="00166C69">
      <w:pPr>
        <w:rPr>
          <w:sz w:val="16"/>
        </w:rPr>
      </w:pPr>
      <w:r w:rsidRPr="00C87246">
        <w:rPr>
          <w:sz w:val="16"/>
        </w:rPr>
        <w:t>One of the pillars of American economic prosperity—</w:t>
      </w:r>
      <w:r w:rsidRPr="00931EB2">
        <w:rPr>
          <w:rStyle w:val="StyleUnderline"/>
          <w:highlight w:val="yellow"/>
        </w:rPr>
        <w:t>our scientific and tech</w:t>
      </w:r>
      <w:r w:rsidRPr="00931EB2">
        <w:rPr>
          <w:rStyle w:val="StyleUnderline"/>
        </w:rPr>
        <w:t xml:space="preserve">nological </w:t>
      </w:r>
      <w:r w:rsidRPr="00931EB2">
        <w:rPr>
          <w:rStyle w:val="StyleUnderline"/>
          <w:highlight w:val="yellow"/>
        </w:rPr>
        <w:t>superiority</w:t>
      </w:r>
      <w:r w:rsidRPr="00C87246">
        <w:rPr>
          <w:sz w:val="16"/>
        </w:rPr>
        <w:t>—</w:t>
      </w:r>
      <w:r w:rsidRPr="00931EB2">
        <w:rPr>
          <w:rStyle w:val="StyleUnderline"/>
          <w:highlight w:val="yellow"/>
        </w:rPr>
        <w:t>is beginning to atrophy</w:t>
      </w:r>
      <w:r w:rsidRPr="00C87246">
        <w:rPr>
          <w:rStyle w:val="StyleUnderline"/>
        </w:rPr>
        <w:t xml:space="preserve"> even as other nations are developing their own human capital</w:t>
      </w:r>
      <w:r w:rsidRPr="00C87246">
        <w:rPr>
          <w:sz w:val="16"/>
        </w:rPr>
        <w:t xml:space="preserve">. If we wait for a dramatic event—a 21st-century version of Sputnik—it will be too late. There may be no attack, no moment of epiphany, no catastrophe that will suddenly demonstrate the threat. Rather, </w:t>
      </w:r>
      <w:r w:rsidRPr="00931EB2">
        <w:rPr>
          <w:rStyle w:val="StyleUnderline"/>
          <w:highlight w:val="yellow"/>
        </w:rPr>
        <w:t xml:space="preserve">there will be a </w:t>
      </w:r>
      <w:r w:rsidRPr="00931EB2">
        <w:rPr>
          <w:rStyle w:val="Emphasis"/>
          <w:highlight w:val="yellow"/>
        </w:rPr>
        <w:t>slow withering</w:t>
      </w:r>
      <w:r w:rsidRPr="00C87246">
        <w:rPr>
          <w:rStyle w:val="StyleUnderline"/>
        </w:rPr>
        <w:t xml:space="preserve">, a </w:t>
      </w:r>
      <w:r w:rsidRPr="00C87246">
        <w:rPr>
          <w:rStyle w:val="Emphasis"/>
        </w:rPr>
        <w:t>gradual decline</w:t>
      </w:r>
      <w:r w:rsidRPr="00C87246">
        <w:rPr>
          <w:rStyle w:val="StyleUnderline"/>
        </w:rPr>
        <w:t xml:space="preserve">, </w:t>
      </w:r>
      <w:r w:rsidRPr="00931EB2">
        <w:rPr>
          <w:rStyle w:val="StyleUnderline"/>
          <w:highlight w:val="yellow"/>
        </w:rPr>
        <w:t xml:space="preserve">a </w:t>
      </w:r>
      <w:r w:rsidRPr="00931EB2">
        <w:rPr>
          <w:rStyle w:val="Emphasis"/>
          <w:highlight w:val="yellow"/>
        </w:rPr>
        <w:t>widening gap</w:t>
      </w:r>
      <w:r w:rsidRPr="00C87246">
        <w:rPr>
          <w:rStyle w:val="StyleUnderline"/>
        </w:rPr>
        <w:t xml:space="preserve"> </w:t>
      </w:r>
      <w:r w:rsidRPr="00931EB2">
        <w:rPr>
          <w:rStyle w:val="StyleUnderline"/>
          <w:highlight w:val="yellow"/>
        </w:rPr>
        <w:t>between a complacent America and countries with the drive</w:t>
      </w:r>
      <w:r w:rsidRPr="00C87246">
        <w:rPr>
          <w:rStyle w:val="StyleUnderline"/>
        </w:rPr>
        <w:t xml:space="preserve">, commitment and vision to </w:t>
      </w:r>
      <w:r w:rsidRPr="00931EB2">
        <w:rPr>
          <w:rStyle w:val="StyleUnderline"/>
          <w:highlight w:val="yellow"/>
        </w:rPr>
        <w:t>take our place</w:t>
      </w:r>
      <w:r w:rsidRPr="00C87246">
        <w:rPr>
          <w:sz w:val="16"/>
        </w:rPr>
        <w:t>.26</w:t>
      </w:r>
    </w:p>
    <w:p w:rsidR="00166C69" w:rsidRPr="00C87246" w:rsidRDefault="00166C69" w:rsidP="00166C69">
      <w:pPr>
        <w:rPr>
          <w:sz w:val="16"/>
        </w:rPr>
      </w:pPr>
      <w:r w:rsidRPr="00C87246">
        <w:rPr>
          <w:rStyle w:val="StyleUnderline"/>
        </w:rPr>
        <w:t>Our continued economic prosperity will depend on a skilled workforce</w:t>
      </w:r>
      <w:r w:rsidRPr="00C87246">
        <w:rPr>
          <w:sz w:val="16"/>
        </w:rPr>
        <w:t xml:space="preserve">, particularly at the leading edge of science and technology, where a diverse legion of creative, motivated and innovative individuals is essential. Changing course is a long-term proposition. It requires significant foresight and early intervention. Although mastery of a STEM discipline requires over a decade of intensive study after high school, </w:t>
      </w:r>
      <w:r w:rsidRPr="00931EB2">
        <w:rPr>
          <w:rStyle w:val="StyleUnderline"/>
          <w:highlight w:val="yellow"/>
        </w:rPr>
        <w:t>the interest</w:t>
      </w:r>
      <w:r w:rsidRPr="00C87246">
        <w:rPr>
          <w:sz w:val="16"/>
        </w:rPr>
        <w:t xml:space="preserve"> (or disinterest) </w:t>
      </w:r>
      <w:r w:rsidRPr="00931EB2">
        <w:rPr>
          <w:rStyle w:val="StyleUnderline"/>
          <w:highlight w:val="yellow"/>
        </w:rPr>
        <w:t xml:space="preserve">in STEM germinates </w:t>
      </w:r>
      <w:r w:rsidRPr="00931EB2">
        <w:rPr>
          <w:rStyle w:val="Emphasis"/>
          <w:highlight w:val="yellow"/>
        </w:rPr>
        <w:t>early in K-12</w:t>
      </w:r>
      <w:r w:rsidRPr="00931EB2">
        <w:rPr>
          <w:sz w:val="16"/>
          <w:highlight w:val="yellow"/>
        </w:rPr>
        <w:t>,</w:t>
      </w:r>
      <w:r w:rsidRPr="00C87246">
        <w:rPr>
          <w:sz w:val="16"/>
        </w:rPr>
        <w:t xml:space="preserve"> maybe even in early childhood. Likewise, no matter how talented the individual, </w:t>
      </w:r>
      <w:r w:rsidRPr="00C87246">
        <w:rPr>
          <w:rStyle w:val="StyleUnderline"/>
        </w:rPr>
        <w:t>realization of this potential may not occur on its own</w:t>
      </w:r>
      <w:r w:rsidRPr="00C87246">
        <w:rPr>
          <w:sz w:val="16"/>
        </w:rPr>
        <w:t xml:space="preserve">. </w:t>
      </w:r>
      <w:r w:rsidRPr="00C87246">
        <w:rPr>
          <w:rStyle w:val="StyleUnderline"/>
        </w:rPr>
        <w:t>Development of</w:t>
      </w:r>
      <w:r w:rsidRPr="00C87246">
        <w:rPr>
          <w:sz w:val="16"/>
        </w:rPr>
        <w:t xml:space="preserve"> our Country’s </w:t>
      </w:r>
      <w:r w:rsidRPr="00C87246">
        <w:rPr>
          <w:rStyle w:val="StyleUnderline"/>
        </w:rPr>
        <w:t>human capital requires the identification and development of all types of STEM-related talents</w:t>
      </w:r>
      <w:r w:rsidRPr="00C87246">
        <w:rPr>
          <w:sz w:val="16"/>
        </w:rPr>
        <w:t>, the encouragement of intellectual ambition, an anticipation of excellence rather than simply competency, and the sustained nurturing of the creative spark. America can create, through its educational system, the next generation of preeminent scientists, engineers, inventors, and entrepreneurs when it focuses its collective will on that critical goal. As a society, we will reap the benefits for decades to come.</w:t>
      </w:r>
    </w:p>
    <w:p w:rsidR="00166C69" w:rsidRPr="00982459" w:rsidRDefault="00166C69" w:rsidP="00166C69"/>
    <w:p w:rsidR="00166C69" w:rsidRDefault="00166C69" w:rsidP="00166C69">
      <w:pPr>
        <w:pStyle w:val="Heading3"/>
      </w:pPr>
      <w:r>
        <w:t>UQ---High Schoolers</w:t>
      </w:r>
    </w:p>
    <w:p w:rsidR="00166C69" w:rsidRPr="00A51B0B" w:rsidRDefault="00166C69" w:rsidP="00166C69">
      <w:pPr>
        <w:pStyle w:val="Heading4"/>
      </w:pPr>
      <w:r>
        <w:t xml:space="preserve">US high schoolers are </w:t>
      </w:r>
      <w:r>
        <w:rPr>
          <w:u w:val="single"/>
        </w:rPr>
        <w:t>globally failing</w:t>
      </w:r>
      <w:r>
        <w:t xml:space="preserve"> in math and science</w:t>
      </w:r>
    </w:p>
    <w:p w:rsidR="00166C69" w:rsidRPr="00FA7F51" w:rsidRDefault="00166C69" w:rsidP="00166C69">
      <w:r w:rsidRPr="00FA7F51">
        <w:rPr>
          <w:rStyle w:val="Style13ptBold"/>
        </w:rPr>
        <w:t>TP 17</w:t>
      </w:r>
      <w:r>
        <w:t xml:space="preserve"> – TEConomy Partners LLC, research, analysis, and strategy firm for innovation-based economic development, “Enhancing Today’s STEM Workforce to Ensure Tomorrow’s New Medicines: Biopharmaceutical Industry Partnerships with U.S. Colleges and Universities,” June 2017, http://phrma-docs.phrma.org/files/dmfile/TEConomy-PhRMA-STEM-Report-Final.pdf</w:t>
      </w:r>
    </w:p>
    <w:p w:rsidR="00166C69" w:rsidRPr="00475C1F" w:rsidRDefault="00166C69" w:rsidP="00166C69">
      <w:pPr>
        <w:rPr>
          <w:sz w:val="16"/>
        </w:rPr>
      </w:pPr>
      <w:r w:rsidRPr="006849A7">
        <w:rPr>
          <w:rStyle w:val="StyleUnderline"/>
          <w:highlight w:val="yellow"/>
        </w:rPr>
        <w:t>U.S. students</w:t>
      </w:r>
      <w:r w:rsidRPr="00DF32BE">
        <w:rPr>
          <w:rStyle w:val="StyleUnderline"/>
        </w:rPr>
        <w:t xml:space="preserve"> </w:t>
      </w:r>
      <w:r w:rsidRPr="006849A7">
        <w:rPr>
          <w:rStyle w:val="StyleUnderline"/>
          <w:highlight w:val="yellow"/>
        </w:rPr>
        <w:t>are lagging</w:t>
      </w:r>
      <w:r w:rsidRPr="00DF32BE">
        <w:rPr>
          <w:rStyle w:val="StyleUnderline"/>
        </w:rPr>
        <w:t xml:space="preserve"> behind their peers </w:t>
      </w:r>
      <w:r w:rsidRPr="006849A7">
        <w:rPr>
          <w:rStyle w:val="StyleUnderline"/>
          <w:highlight w:val="yellow"/>
        </w:rPr>
        <w:t>internationally in science and math</w:t>
      </w:r>
      <w:r w:rsidRPr="00475C1F">
        <w:rPr>
          <w:sz w:val="16"/>
        </w:rPr>
        <w:t xml:space="preserve"> at the elementary, middle, and secondary levels, </w:t>
      </w:r>
      <w:r w:rsidRPr="00DF32BE">
        <w:rPr>
          <w:rStyle w:val="StyleUnderline"/>
        </w:rPr>
        <w:t>with</w:t>
      </w:r>
      <w:r w:rsidRPr="00475C1F">
        <w:rPr>
          <w:sz w:val="16"/>
        </w:rPr>
        <w:t xml:space="preserve"> their </w:t>
      </w:r>
      <w:r w:rsidRPr="00DF32BE">
        <w:rPr>
          <w:rStyle w:val="StyleUnderline"/>
        </w:rPr>
        <w:t xml:space="preserve">rankings </w:t>
      </w:r>
      <w:r w:rsidRPr="006849A7">
        <w:rPr>
          <w:rStyle w:val="Emphasis"/>
          <w:highlight w:val="yellow"/>
        </w:rPr>
        <w:t>moving progressively lower</w:t>
      </w:r>
      <w:r w:rsidRPr="00DF32BE">
        <w:rPr>
          <w:rStyle w:val="StyleUnderline"/>
        </w:rPr>
        <w:t xml:space="preserve"> </w:t>
      </w:r>
      <w:r w:rsidRPr="006849A7">
        <w:rPr>
          <w:rStyle w:val="StyleUnderline"/>
          <w:highlight w:val="yellow"/>
        </w:rPr>
        <w:t>as they move into high</w:t>
      </w:r>
      <w:r w:rsidRPr="00DF32BE">
        <w:rPr>
          <w:rStyle w:val="StyleUnderline"/>
        </w:rPr>
        <w:t xml:space="preserve"> </w:t>
      </w:r>
      <w:r w:rsidRPr="006849A7">
        <w:rPr>
          <w:rStyle w:val="StyleUnderline"/>
          <w:highlight w:val="yellow"/>
        </w:rPr>
        <w:t>school</w:t>
      </w:r>
      <w:r w:rsidRPr="00475C1F">
        <w:rPr>
          <w:sz w:val="16"/>
        </w:rPr>
        <w:t xml:space="preserve">. According to the National Center for Education Statistics, student scores on international tests show U.S. students in the lower end of the top 10 or 11 among fourth and eighth graders out of nearly 60 other countries, though behind Russia and much of Asia. U.S. fourth and eighth graders performed above-average across all countries, while </w:t>
      </w:r>
      <w:r w:rsidRPr="00475C1F">
        <w:rPr>
          <w:rStyle w:val="StyleUnderline"/>
        </w:rPr>
        <w:t>U.S. high school students scored at or below average compared with other industrialized countries</w:t>
      </w:r>
      <w:r w:rsidRPr="00475C1F">
        <w:rPr>
          <w:sz w:val="16"/>
        </w:rPr>
        <w:t>.10</w:t>
      </w:r>
    </w:p>
    <w:p w:rsidR="00166C69" w:rsidRPr="00475C1F" w:rsidRDefault="00166C69" w:rsidP="00166C69">
      <w:pPr>
        <w:rPr>
          <w:sz w:val="16"/>
        </w:rPr>
      </w:pPr>
      <w:r w:rsidRPr="006849A7">
        <w:rPr>
          <w:rStyle w:val="StyleUnderline"/>
          <w:highlight w:val="yellow"/>
        </w:rPr>
        <w:t xml:space="preserve">U.S. high schoolers lag </w:t>
      </w:r>
      <w:r w:rsidRPr="006849A7">
        <w:rPr>
          <w:rStyle w:val="Emphasis"/>
          <w:highlight w:val="yellow"/>
        </w:rPr>
        <w:t>well behind</w:t>
      </w:r>
      <w:r w:rsidRPr="00475C1F">
        <w:rPr>
          <w:rStyle w:val="StyleUnderline"/>
        </w:rPr>
        <w:t xml:space="preserve"> most</w:t>
      </w:r>
      <w:r w:rsidRPr="00475C1F">
        <w:rPr>
          <w:sz w:val="16"/>
        </w:rPr>
        <w:t xml:space="preserve"> Organisation for Economic Co-operation and Development (</w:t>
      </w:r>
      <w:r w:rsidRPr="006849A7">
        <w:rPr>
          <w:rStyle w:val="StyleUnderline"/>
          <w:highlight w:val="yellow"/>
        </w:rPr>
        <w:t>OECD</w:t>
      </w:r>
      <w:r w:rsidRPr="00475C1F">
        <w:rPr>
          <w:sz w:val="16"/>
        </w:rPr>
        <w:t xml:space="preserve">) </w:t>
      </w:r>
      <w:r w:rsidRPr="006849A7">
        <w:rPr>
          <w:rStyle w:val="StyleUnderline"/>
          <w:highlight w:val="yellow"/>
        </w:rPr>
        <w:t>countries in math and science</w:t>
      </w:r>
      <w:r w:rsidRPr="00475C1F">
        <w:rPr>
          <w:sz w:val="16"/>
        </w:rPr>
        <w:t xml:space="preserve"> (FIGURE 3). </w:t>
      </w:r>
      <w:r w:rsidRPr="00475C1F">
        <w:rPr>
          <w:rStyle w:val="StyleUnderline"/>
        </w:rPr>
        <w:t>Their average scores are below the OECD average in math literacy</w:t>
      </w:r>
      <w:r w:rsidRPr="00475C1F">
        <w:rPr>
          <w:sz w:val="16"/>
        </w:rPr>
        <w:t>, with U.S. ninth graders ranking 27th out of 34 OECD nations and 36th out of 65 when OECD partner countries and regions are included. In science literacy, the average U.S. score was about average among OECD countries, ranking 20th among the 34 OECD nations and 28th among all 65 countries and regions.</w:t>
      </w:r>
    </w:p>
    <w:p w:rsidR="00166C69" w:rsidRPr="00475C1F" w:rsidRDefault="00166C69" w:rsidP="00166C69">
      <w:pPr>
        <w:rPr>
          <w:sz w:val="16"/>
        </w:rPr>
      </w:pPr>
      <w:r w:rsidRPr="006849A7">
        <w:rPr>
          <w:rStyle w:val="StyleUnderline"/>
          <w:highlight w:val="yellow"/>
        </w:rPr>
        <w:t xml:space="preserve">U.S. students are </w:t>
      </w:r>
      <w:r w:rsidRPr="006849A7">
        <w:rPr>
          <w:rStyle w:val="Emphasis"/>
          <w:highlight w:val="yellow"/>
        </w:rPr>
        <w:t>less likely to pursue</w:t>
      </w:r>
      <w:r w:rsidRPr="00475C1F">
        <w:rPr>
          <w:rStyle w:val="Emphasis"/>
        </w:rPr>
        <w:t xml:space="preserve"> a degree in a </w:t>
      </w:r>
      <w:r w:rsidRPr="006849A7">
        <w:rPr>
          <w:rStyle w:val="Emphasis"/>
          <w:highlight w:val="yellow"/>
        </w:rPr>
        <w:t>science or engineering</w:t>
      </w:r>
      <w:r w:rsidRPr="00475C1F">
        <w:rPr>
          <w:rStyle w:val="Emphasis"/>
        </w:rPr>
        <w:t xml:space="preserve"> field</w:t>
      </w:r>
      <w:r w:rsidRPr="00475C1F">
        <w:rPr>
          <w:rStyle w:val="StyleUnderline"/>
        </w:rPr>
        <w:t xml:space="preserve"> </w:t>
      </w:r>
      <w:r w:rsidRPr="006849A7">
        <w:rPr>
          <w:rStyle w:val="StyleUnderline"/>
          <w:highlight w:val="yellow"/>
        </w:rPr>
        <w:t>compared with other countries</w:t>
      </w:r>
      <w:r w:rsidRPr="00475C1F">
        <w:rPr>
          <w:sz w:val="16"/>
        </w:rPr>
        <w:t xml:space="preserve">, with just one-third earning a bachelor’s degree in one of these fields. This rate is </w:t>
      </w:r>
      <w:r w:rsidRPr="00475C1F">
        <w:rPr>
          <w:rStyle w:val="StyleUnderline"/>
        </w:rPr>
        <w:t>significantly lower than that for Japan and China</w:t>
      </w:r>
      <w:r w:rsidRPr="00475C1F">
        <w:rPr>
          <w:sz w:val="16"/>
        </w:rPr>
        <w:t xml:space="preserve"> (FIGURE 4).</w:t>
      </w:r>
    </w:p>
    <w:p w:rsidR="00166C69" w:rsidRDefault="00166C69" w:rsidP="00166C69">
      <w:pPr>
        <w:pStyle w:val="Heading4"/>
      </w:pPr>
      <w:r>
        <w:t>Our students are declining relative to other countries</w:t>
      </w:r>
    </w:p>
    <w:p w:rsidR="00166C69" w:rsidRPr="009B0E48" w:rsidRDefault="00166C69" w:rsidP="00166C69">
      <w:r>
        <w:t xml:space="preserve">John </w:t>
      </w:r>
      <w:r w:rsidRPr="009B0E48">
        <w:rPr>
          <w:rStyle w:val="Style13ptBold"/>
        </w:rPr>
        <w:t>Raidt 17</w:t>
      </w:r>
      <w:r>
        <w:t>, senior fellow at the Atlantic Council where he directs the On the Horizon Project, as well as serving as a National Chamber Foundation Scholar and as an advisor to the chairman of the U.S. Chamber of Commerce, “To Compete Globally, America Must Up Its Game,” 3/7/17, https://www.uschamberfoundation.org/reports/compete-globally-america-must-its-game</w:t>
      </w:r>
    </w:p>
    <w:p w:rsidR="00166C69" w:rsidRPr="0093183D" w:rsidRDefault="00166C69" w:rsidP="00166C69">
      <w:pPr>
        <w:rPr>
          <w:sz w:val="16"/>
        </w:rPr>
      </w:pPr>
      <w:r w:rsidRPr="0093183D">
        <w:rPr>
          <w:sz w:val="16"/>
        </w:rPr>
        <w:t xml:space="preserve">Today, as ever, </w:t>
      </w:r>
      <w:r w:rsidRPr="00A230B9">
        <w:rPr>
          <w:rStyle w:val="StyleUnderline"/>
        </w:rPr>
        <w:t xml:space="preserve">the majority of </w:t>
      </w:r>
      <w:r w:rsidRPr="00A230B9">
        <w:rPr>
          <w:rStyle w:val="StyleUnderline"/>
          <w:highlight w:val="yellow"/>
        </w:rPr>
        <w:t xml:space="preserve">employers </w:t>
      </w:r>
      <w:r w:rsidRPr="00A230B9">
        <w:rPr>
          <w:rStyle w:val="Emphasis"/>
          <w:highlight w:val="yellow"/>
        </w:rPr>
        <w:t>struggle finding qualified workers</w:t>
      </w:r>
      <w:r w:rsidRPr="00A230B9">
        <w:rPr>
          <w:sz w:val="16"/>
        </w:rPr>
        <w:t xml:space="preserve">—it is </w:t>
      </w:r>
      <w:r w:rsidRPr="00A230B9">
        <w:rPr>
          <w:rStyle w:val="StyleUnderline"/>
          <w:highlight w:val="yellow"/>
        </w:rPr>
        <w:t>among the most cited problems</w:t>
      </w:r>
      <w:r w:rsidRPr="00A230B9">
        <w:rPr>
          <w:rStyle w:val="StyleUnderline"/>
        </w:rPr>
        <w:t xml:space="preserve"> faced by executives</w:t>
      </w:r>
      <w:r w:rsidRPr="00A230B9">
        <w:rPr>
          <w:sz w:val="16"/>
        </w:rPr>
        <w:t xml:space="preserve">.[viii] OECD found that </w:t>
      </w:r>
      <w:r w:rsidRPr="00A230B9">
        <w:rPr>
          <w:rStyle w:val="StyleUnderline"/>
          <w:highlight w:val="yellow"/>
        </w:rPr>
        <w:t>America’s high school graduation</w:t>
      </w:r>
      <w:r w:rsidRPr="00A230B9">
        <w:rPr>
          <w:rStyle w:val="StyleUnderline"/>
        </w:rPr>
        <w:t xml:space="preserve"> rate </w:t>
      </w:r>
      <w:r w:rsidRPr="00A230B9">
        <w:rPr>
          <w:rStyle w:val="StyleUnderline"/>
          <w:highlight w:val="yellow"/>
        </w:rPr>
        <w:t>dipped</w:t>
      </w:r>
      <w:r w:rsidRPr="00A230B9">
        <w:rPr>
          <w:rStyle w:val="StyleUnderline"/>
        </w:rPr>
        <w:t xml:space="preserve"> from 18th </w:t>
      </w:r>
      <w:r w:rsidRPr="00A230B9">
        <w:rPr>
          <w:rStyle w:val="StyleUnderline"/>
          <w:highlight w:val="yellow"/>
        </w:rPr>
        <w:t>among</w:t>
      </w:r>
      <w:r w:rsidRPr="00A230B9">
        <w:rPr>
          <w:rStyle w:val="StyleUnderline"/>
        </w:rPr>
        <w:t xml:space="preserve"> 24 </w:t>
      </w:r>
      <w:r w:rsidRPr="00A230B9">
        <w:rPr>
          <w:rStyle w:val="StyleUnderline"/>
          <w:highlight w:val="yellow"/>
        </w:rPr>
        <w:t>industrialized nations</w:t>
      </w:r>
      <w:r w:rsidRPr="0093183D">
        <w:rPr>
          <w:rStyle w:val="StyleUnderline"/>
        </w:rPr>
        <w:t xml:space="preserve"> a few years ago to 20th most recently</w:t>
      </w:r>
      <w:r w:rsidRPr="0093183D">
        <w:rPr>
          <w:sz w:val="16"/>
        </w:rPr>
        <w:t xml:space="preserve">.[ix]  In standardized testing of students, </w:t>
      </w:r>
      <w:r w:rsidRPr="00A230B9">
        <w:rPr>
          <w:rStyle w:val="Emphasis"/>
          <w:highlight w:val="yellow"/>
        </w:rPr>
        <w:t>we remain on a downward track in rankings</w:t>
      </w:r>
      <w:r w:rsidRPr="0093183D">
        <w:rPr>
          <w:sz w:val="16"/>
        </w:rPr>
        <w:t xml:space="preserve">, </w:t>
      </w:r>
      <w:r w:rsidRPr="00A230B9">
        <w:rPr>
          <w:rStyle w:val="StyleUnderline"/>
          <w:highlight w:val="yellow"/>
        </w:rPr>
        <w:t>dropping six</w:t>
      </w:r>
      <w:r w:rsidRPr="0093183D">
        <w:rPr>
          <w:rStyle w:val="StyleUnderline"/>
        </w:rPr>
        <w:t xml:space="preserve"> places </w:t>
      </w:r>
      <w:r w:rsidRPr="00A230B9">
        <w:rPr>
          <w:rStyle w:val="StyleUnderline"/>
          <w:highlight w:val="yellow"/>
        </w:rPr>
        <w:t>in</w:t>
      </w:r>
      <w:r w:rsidRPr="0093183D">
        <w:rPr>
          <w:rStyle w:val="StyleUnderline"/>
        </w:rPr>
        <w:t xml:space="preserve"> </w:t>
      </w:r>
      <w:r w:rsidRPr="00A230B9">
        <w:rPr>
          <w:rStyle w:val="StyleUnderline"/>
          <w:highlight w:val="yellow"/>
        </w:rPr>
        <w:t>reading</w:t>
      </w:r>
      <w:r w:rsidRPr="0093183D">
        <w:rPr>
          <w:rStyle w:val="StyleUnderline"/>
        </w:rPr>
        <w:t xml:space="preserve"> literacy, </w:t>
      </w:r>
      <w:r w:rsidRPr="00A230B9">
        <w:rPr>
          <w:rStyle w:val="StyleUnderline"/>
          <w:highlight w:val="yellow"/>
        </w:rPr>
        <w:t>six</w:t>
      </w:r>
      <w:r w:rsidRPr="0093183D">
        <w:rPr>
          <w:sz w:val="16"/>
        </w:rPr>
        <w:t xml:space="preserve"> places </w:t>
      </w:r>
      <w:r w:rsidRPr="00A230B9">
        <w:rPr>
          <w:rStyle w:val="StyleUnderline"/>
          <w:highlight w:val="yellow"/>
        </w:rPr>
        <w:t>in math</w:t>
      </w:r>
      <w:r w:rsidRPr="0093183D">
        <w:rPr>
          <w:rStyle w:val="StyleUnderline"/>
        </w:rPr>
        <w:t xml:space="preserve"> literacy, </w:t>
      </w:r>
      <w:r w:rsidRPr="00A230B9">
        <w:rPr>
          <w:rStyle w:val="StyleUnderline"/>
          <w:highlight w:val="yellow"/>
        </w:rPr>
        <w:t>and two</w:t>
      </w:r>
      <w:r w:rsidRPr="0093183D">
        <w:rPr>
          <w:sz w:val="16"/>
        </w:rPr>
        <w:t xml:space="preserve"> places </w:t>
      </w:r>
      <w:r w:rsidRPr="00A230B9">
        <w:rPr>
          <w:rStyle w:val="StyleUnderline"/>
          <w:highlight w:val="yellow"/>
        </w:rPr>
        <w:t>in scientific literacy</w:t>
      </w:r>
      <w:r w:rsidRPr="0093183D">
        <w:rPr>
          <w:sz w:val="16"/>
        </w:rPr>
        <w:t xml:space="preserve">. And </w:t>
      </w:r>
      <w:r w:rsidRPr="00A230B9">
        <w:rPr>
          <w:rStyle w:val="Emphasis"/>
          <w:highlight w:val="yellow"/>
        </w:rPr>
        <w:t>we place last</w:t>
      </w:r>
      <w:r w:rsidRPr="0093183D">
        <w:rPr>
          <w:sz w:val="16"/>
        </w:rPr>
        <w:t xml:space="preserve"> </w:t>
      </w:r>
      <w:r w:rsidRPr="00A230B9">
        <w:rPr>
          <w:rStyle w:val="StyleUnderline"/>
          <w:highlight w:val="yellow"/>
        </w:rPr>
        <w:t>in</w:t>
      </w:r>
      <w:r w:rsidRPr="0093183D">
        <w:rPr>
          <w:rStyle w:val="StyleUnderline"/>
        </w:rPr>
        <w:t xml:space="preserve"> the proportion of </w:t>
      </w:r>
      <w:r w:rsidRPr="00A230B9">
        <w:rPr>
          <w:rStyle w:val="StyleUnderline"/>
          <w:highlight w:val="yellow"/>
        </w:rPr>
        <w:t>college students receiving degrees in</w:t>
      </w:r>
      <w:r w:rsidRPr="0093183D">
        <w:rPr>
          <w:sz w:val="16"/>
        </w:rPr>
        <w:t xml:space="preserve"> the skills of </w:t>
      </w:r>
      <w:r w:rsidRPr="00A230B9">
        <w:rPr>
          <w:rStyle w:val="StyleUnderline"/>
          <w:highlight w:val="yellow"/>
        </w:rPr>
        <w:t>science, engineering and math</w:t>
      </w:r>
      <w:r w:rsidRPr="0093183D">
        <w:rPr>
          <w:sz w:val="16"/>
        </w:rPr>
        <w:t>. [x</w:t>
      </w:r>
      <w:r>
        <w:rPr>
          <w:sz w:val="16"/>
        </w:rPr>
        <w:t>]</w:t>
      </w:r>
    </w:p>
    <w:p w:rsidR="00166C69" w:rsidRPr="00A230B9" w:rsidRDefault="00166C69" w:rsidP="00166C69">
      <w:pPr>
        <w:rPr>
          <w:sz w:val="16"/>
        </w:rPr>
      </w:pPr>
      <w:r w:rsidRPr="0093183D">
        <w:rPr>
          <w:sz w:val="16"/>
        </w:rPr>
        <w:t xml:space="preserve">Similarly, </w:t>
      </w:r>
      <w:r w:rsidRPr="0093183D">
        <w:rPr>
          <w:rStyle w:val="StyleUnderline"/>
        </w:rPr>
        <w:t>we backtracked in the</w:t>
      </w:r>
      <w:r w:rsidRPr="0093183D">
        <w:rPr>
          <w:sz w:val="16"/>
        </w:rPr>
        <w:t xml:space="preserve"> WEF </w:t>
      </w:r>
      <w:r w:rsidRPr="0093183D">
        <w:rPr>
          <w:rStyle w:val="StyleUnderline"/>
        </w:rPr>
        <w:t>evaluation of key job training metrics</w:t>
      </w:r>
      <w:r w:rsidRPr="0093183D">
        <w:rPr>
          <w:sz w:val="16"/>
        </w:rPr>
        <w:t xml:space="preserve"> of “local availability of specialized training services”</w:t>
      </w:r>
      <w:r>
        <w:rPr>
          <w:sz w:val="16"/>
        </w:rPr>
        <w:t xml:space="preserve"> and “on the job training.”[xi]</w:t>
      </w:r>
    </w:p>
    <w:p w:rsidR="00166C69" w:rsidRPr="003D0C03" w:rsidRDefault="00166C69" w:rsidP="00166C69"/>
    <w:p w:rsidR="00166C69" w:rsidRPr="00982459" w:rsidRDefault="00166C69" w:rsidP="00166C69">
      <w:pPr>
        <w:pStyle w:val="Heading3"/>
      </w:pPr>
      <w:r>
        <w:t>Internal Link---Non-STEM Spillover</w:t>
      </w:r>
    </w:p>
    <w:p w:rsidR="00166C69" w:rsidRPr="009E07B9" w:rsidRDefault="00166C69" w:rsidP="00166C69">
      <w:pPr>
        <w:pStyle w:val="Heading4"/>
      </w:pPr>
      <w:r>
        <w:t xml:space="preserve">STEM education spills over throughout the </w:t>
      </w:r>
      <w:r>
        <w:rPr>
          <w:u w:val="single"/>
        </w:rPr>
        <w:t>entire</w:t>
      </w:r>
      <w:r>
        <w:t xml:space="preserve"> economy---not just STEM sectors</w:t>
      </w:r>
    </w:p>
    <w:p w:rsidR="00166C69" w:rsidRPr="00953C12" w:rsidRDefault="00166C69" w:rsidP="00166C69">
      <w:r w:rsidRPr="00953C12">
        <w:rPr>
          <w:rStyle w:val="Style13ptBold"/>
        </w:rPr>
        <w:t>DOC 12</w:t>
      </w:r>
      <w:r>
        <w:t xml:space="preserve"> – United States Department of Congress, in partnership with the National Economic Council, “The Competitiveness and Economic Capacity of the United States,” January 2012, https://www.esa.gov/sites/default/files/thecompetitivenessandinnovativecapacityoftheunitedstates.pdf</w:t>
      </w:r>
    </w:p>
    <w:p w:rsidR="00166C69" w:rsidRPr="00296D32" w:rsidRDefault="00166C69" w:rsidP="00166C69">
      <w:pPr>
        <w:rPr>
          <w:sz w:val="16"/>
        </w:rPr>
      </w:pPr>
      <w:r w:rsidRPr="00296D32">
        <w:rPr>
          <w:sz w:val="16"/>
        </w:rPr>
        <w:t xml:space="preserve">Just as innovative processes take place both inside and outside the traditional spheres of research and development (R&amp;D), </w:t>
      </w:r>
      <w:r w:rsidRPr="00882728">
        <w:rPr>
          <w:rStyle w:val="StyleUnderline"/>
          <w:highlight w:val="yellow"/>
        </w:rPr>
        <w:t>STEM is</w:t>
      </w:r>
      <w:r w:rsidRPr="00455CCA">
        <w:rPr>
          <w:rStyle w:val="StyleUnderline"/>
        </w:rPr>
        <w:t xml:space="preserve"> now often </w:t>
      </w:r>
      <w:r w:rsidRPr="00882728">
        <w:rPr>
          <w:rStyle w:val="StyleUnderline"/>
          <w:highlight w:val="yellow"/>
        </w:rPr>
        <w:t xml:space="preserve">defined both </w:t>
      </w:r>
      <w:r w:rsidRPr="00882728">
        <w:rPr>
          <w:rStyle w:val="Emphasis"/>
          <w:highlight w:val="yellow"/>
        </w:rPr>
        <w:t>inside and outside</w:t>
      </w:r>
      <w:r w:rsidRPr="00455CCA">
        <w:rPr>
          <w:rStyle w:val="StyleUnderline"/>
        </w:rPr>
        <w:t xml:space="preserve"> the </w:t>
      </w:r>
      <w:r w:rsidRPr="00882728">
        <w:rPr>
          <w:rStyle w:val="StyleUnderline"/>
          <w:highlight w:val="yellow"/>
        </w:rPr>
        <w:t>traditional</w:t>
      </w:r>
      <w:r w:rsidRPr="00455CCA">
        <w:rPr>
          <w:rStyle w:val="StyleUnderline"/>
        </w:rPr>
        <w:t xml:space="preserve"> set of </w:t>
      </w:r>
      <w:r w:rsidRPr="00882728">
        <w:rPr>
          <w:rStyle w:val="StyleUnderline"/>
          <w:highlight w:val="yellow"/>
        </w:rPr>
        <w:t>science</w:t>
      </w:r>
      <w:r w:rsidRPr="00455CCA">
        <w:rPr>
          <w:rStyle w:val="StyleUnderline"/>
        </w:rPr>
        <w:t xml:space="preserve"> and engineering </w:t>
      </w:r>
      <w:r w:rsidRPr="00882728">
        <w:rPr>
          <w:rStyle w:val="StyleUnderline"/>
          <w:highlight w:val="yellow"/>
        </w:rPr>
        <w:t>jobs</w:t>
      </w:r>
      <w:r w:rsidRPr="00455CCA">
        <w:rPr>
          <w:rStyle w:val="StyleUnderline"/>
        </w:rPr>
        <w:t>.</w:t>
      </w:r>
      <w:r w:rsidRPr="00296D32">
        <w:rPr>
          <w:sz w:val="16"/>
        </w:rPr>
        <w:t xml:space="preserve"> Thus, </w:t>
      </w:r>
      <w:r w:rsidRPr="00296D32">
        <w:rPr>
          <w:rStyle w:val="StyleUnderline"/>
        </w:rPr>
        <w:t>STEM can be defined not just as</w:t>
      </w:r>
      <w:r w:rsidRPr="00296D32">
        <w:rPr>
          <w:sz w:val="16"/>
        </w:rPr>
        <w:t xml:space="preserve"> a group of workers in </w:t>
      </w:r>
      <w:r w:rsidRPr="00296D32">
        <w:rPr>
          <w:rStyle w:val="StyleUnderline"/>
        </w:rPr>
        <w:t xml:space="preserve">science and engineering jobs, but </w:t>
      </w:r>
      <w:r w:rsidRPr="00882728">
        <w:rPr>
          <w:rStyle w:val="StyleUnderline"/>
          <w:highlight w:val="yellow"/>
        </w:rPr>
        <w:t>also as</w:t>
      </w:r>
      <w:r w:rsidRPr="00296D32">
        <w:rPr>
          <w:sz w:val="16"/>
        </w:rPr>
        <w:t xml:space="preserve"> a set of </w:t>
      </w:r>
      <w:r w:rsidRPr="00882728">
        <w:rPr>
          <w:rStyle w:val="StyleUnderline"/>
          <w:highlight w:val="yellow"/>
        </w:rPr>
        <w:t>workers with STEM education</w:t>
      </w:r>
      <w:r w:rsidRPr="00296D32">
        <w:rPr>
          <w:rStyle w:val="StyleUnderline"/>
        </w:rPr>
        <w:t xml:space="preserve"> or STEM knowledge and skills</w:t>
      </w:r>
      <w:r w:rsidRPr="00296D32">
        <w:rPr>
          <w:sz w:val="16"/>
        </w:rPr>
        <w:t xml:space="preserve">, </w:t>
      </w:r>
      <w:r w:rsidRPr="00882728">
        <w:rPr>
          <w:rStyle w:val="Emphasis"/>
          <w:highlight w:val="yellow"/>
        </w:rPr>
        <w:t>whether or not they work in STEM jobs</w:t>
      </w:r>
      <w:r w:rsidRPr="00296D32">
        <w:rPr>
          <w:sz w:val="16"/>
        </w:rPr>
        <w:t xml:space="preserve">. The human capital embodied in the work that </w:t>
      </w:r>
      <w:r w:rsidRPr="00296D32">
        <w:rPr>
          <w:rStyle w:val="StyleUnderline"/>
        </w:rPr>
        <w:t>STEM</w:t>
      </w:r>
      <w:r w:rsidRPr="00296D32">
        <w:rPr>
          <w:sz w:val="16"/>
        </w:rPr>
        <w:t xml:space="preserve"> workers perform </w:t>
      </w:r>
      <w:r w:rsidRPr="00296D32">
        <w:rPr>
          <w:rStyle w:val="StyleUnderline"/>
        </w:rPr>
        <w:t>is valued in other sectors of the economy.</w:t>
      </w:r>
      <w:r w:rsidRPr="00296D32">
        <w:rPr>
          <w:sz w:val="16"/>
        </w:rPr>
        <w:t xml:space="preserve"> This capital includes knowledge of mathematics, computers, and electronics and more general skills, such as critical thinking, troubling shooting, and various forms of rea</w:t>
      </w:r>
      <w:r w:rsidRPr="00296D32">
        <w:rPr>
          <w:rFonts w:ascii="Times New Roman" w:hAnsi="Times New Roman" w:cs="Times New Roman"/>
          <w:sz w:val="16"/>
        </w:rPr>
        <w:t>‐</w:t>
      </w:r>
      <w:r w:rsidRPr="00296D32">
        <w:rPr>
          <w:sz w:val="16"/>
        </w:rPr>
        <w:t xml:space="preserve"> soning.6 More generally, </w:t>
      </w:r>
      <w:r w:rsidRPr="00296D32">
        <w:rPr>
          <w:rStyle w:val="StyleUnderline"/>
        </w:rPr>
        <w:t>a growing number of occupations in the economy have been found to require a greater intensity of non</w:t>
      </w:r>
      <w:r w:rsidRPr="00296D32">
        <w:rPr>
          <w:rStyle w:val="StyleUnderline"/>
          <w:rFonts w:ascii="Times New Roman" w:hAnsi="Times New Roman" w:cs="Times New Roman"/>
        </w:rPr>
        <w:t>‐</w:t>
      </w:r>
      <w:r w:rsidRPr="00296D32">
        <w:rPr>
          <w:rStyle w:val="StyleUnderline"/>
        </w:rPr>
        <w:t>routine analytical and interactive tasks</w:t>
      </w:r>
      <w:r w:rsidRPr="00296D32">
        <w:rPr>
          <w:sz w:val="16"/>
        </w:rPr>
        <w:t>—that is, ones requiring reasoning and high executive functioning—while a declining number of occupations rely more heavily on manual and routine tasks.7</w:t>
      </w:r>
    </w:p>
    <w:p w:rsidR="00166C69" w:rsidRPr="00296D32" w:rsidRDefault="00166C69" w:rsidP="00166C69">
      <w:pPr>
        <w:rPr>
          <w:sz w:val="16"/>
        </w:rPr>
      </w:pPr>
      <w:r w:rsidRPr="00296D32">
        <w:rPr>
          <w:sz w:val="16"/>
        </w:rPr>
        <w:t xml:space="preserve">Nearly </w:t>
      </w:r>
      <w:r w:rsidRPr="00882728">
        <w:rPr>
          <w:rStyle w:val="Emphasis"/>
          <w:highlight w:val="yellow"/>
        </w:rPr>
        <w:t>two</w:t>
      </w:r>
      <w:r w:rsidRPr="00882728">
        <w:rPr>
          <w:rStyle w:val="Emphasis"/>
          <w:rFonts w:ascii="Times New Roman" w:hAnsi="Times New Roman" w:cs="Times New Roman"/>
          <w:highlight w:val="yellow"/>
        </w:rPr>
        <w:t>‐</w:t>
      </w:r>
      <w:r w:rsidRPr="00882728">
        <w:rPr>
          <w:rStyle w:val="Emphasis"/>
          <w:highlight w:val="yellow"/>
        </w:rPr>
        <w:t>thirds of workers</w:t>
      </w:r>
      <w:r w:rsidRPr="00882728">
        <w:rPr>
          <w:sz w:val="16"/>
          <w:highlight w:val="yellow"/>
        </w:rPr>
        <w:t xml:space="preserve"> </w:t>
      </w:r>
      <w:r w:rsidRPr="00882728">
        <w:rPr>
          <w:rStyle w:val="StyleUnderline"/>
          <w:highlight w:val="yellow"/>
        </w:rPr>
        <w:t>with</w:t>
      </w:r>
      <w:r w:rsidRPr="00296D32">
        <w:rPr>
          <w:sz w:val="16"/>
        </w:rPr>
        <w:t xml:space="preserve"> undergraduate </w:t>
      </w:r>
      <w:r w:rsidRPr="00882728">
        <w:rPr>
          <w:rStyle w:val="StyleUnderline"/>
          <w:highlight w:val="yellow"/>
        </w:rPr>
        <w:t>degrees in</w:t>
      </w:r>
      <w:r w:rsidRPr="00296D32">
        <w:rPr>
          <w:rStyle w:val="StyleUnderline"/>
        </w:rPr>
        <w:t xml:space="preserve"> a </w:t>
      </w:r>
      <w:r w:rsidRPr="00882728">
        <w:rPr>
          <w:rStyle w:val="StyleUnderline"/>
          <w:highlight w:val="yellow"/>
        </w:rPr>
        <w:t>STEM</w:t>
      </w:r>
      <w:r w:rsidRPr="00296D32">
        <w:rPr>
          <w:rStyle w:val="StyleUnderline"/>
        </w:rPr>
        <w:t xml:space="preserve"> field </w:t>
      </w:r>
      <w:r w:rsidRPr="00882728">
        <w:rPr>
          <w:rStyle w:val="StyleUnderline"/>
          <w:highlight w:val="yellow"/>
        </w:rPr>
        <w:t>are working</w:t>
      </w:r>
      <w:r w:rsidRPr="00296D32">
        <w:rPr>
          <w:rStyle w:val="StyleUnderline"/>
        </w:rPr>
        <w:t xml:space="preserve"> </w:t>
      </w:r>
      <w:r w:rsidRPr="00882728">
        <w:rPr>
          <w:rStyle w:val="StyleUnderline"/>
          <w:highlight w:val="yellow"/>
        </w:rPr>
        <w:t xml:space="preserve">in </w:t>
      </w:r>
      <w:r w:rsidRPr="00882728">
        <w:rPr>
          <w:rStyle w:val="Emphasis"/>
          <w:highlight w:val="yellow"/>
        </w:rPr>
        <w:t>non</w:t>
      </w:r>
      <w:r w:rsidRPr="00882728">
        <w:rPr>
          <w:rStyle w:val="Emphasis"/>
          <w:rFonts w:ascii="Times New Roman" w:hAnsi="Times New Roman" w:cs="Times New Roman"/>
          <w:highlight w:val="yellow"/>
        </w:rPr>
        <w:t>‐</w:t>
      </w:r>
      <w:r w:rsidRPr="00882728">
        <w:rPr>
          <w:rStyle w:val="Emphasis"/>
          <w:highlight w:val="yellow"/>
        </w:rPr>
        <w:t>STEM occupations</w:t>
      </w:r>
      <w:r w:rsidRPr="00296D32">
        <w:rPr>
          <w:sz w:val="16"/>
        </w:rPr>
        <w:t xml:space="preserve">, such as healthcare, education, the social sciences, and management8 (see figure 4.2). These workers are not underperforming, nor are they mismatched in their current jobs. Rather, </w:t>
      </w:r>
      <w:r w:rsidRPr="00296D32">
        <w:rPr>
          <w:rStyle w:val="StyleUnderline"/>
        </w:rPr>
        <w:t>the same human capital</w:t>
      </w:r>
      <w:r w:rsidRPr="00296D32">
        <w:rPr>
          <w:sz w:val="16"/>
        </w:rPr>
        <w:t xml:space="preserve"> that drives innovative processes through traditional R&amp;D</w:t>
      </w:r>
      <w:r w:rsidRPr="00296D32">
        <w:rPr>
          <w:rFonts w:ascii="Times New Roman" w:hAnsi="Times New Roman" w:cs="Times New Roman"/>
          <w:sz w:val="16"/>
        </w:rPr>
        <w:t>‐</w:t>
      </w:r>
      <w:r w:rsidRPr="00296D32">
        <w:rPr>
          <w:sz w:val="16"/>
        </w:rPr>
        <w:t xml:space="preserve">related employment </w:t>
      </w:r>
      <w:r w:rsidRPr="00296D32">
        <w:rPr>
          <w:rStyle w:val="StyleUnderline"/>
        </w:rPr>
        <w:t>is needed across our economy</w:t>
      </w:r>
      <w:r w:rsidRPr="00296D32">
        <w:rPr>
          <w:sz w:val="16"/>
        </w:rPr>
        <w:t>, a suggestion that is confirmed in surveys of these workers as well.9 Furthermore, many STEM</w:t>
      </w:r>
      <w:r w:rsidRPr="00296D32">
        <w:rPr>
          <w:rFonts w:ascii="Times New Roman" w:hAnsi="Times New Roman" w:cs="Times New Roman"/>
          <w:sz w:val="16"/>
        </w:rPr>
        <w:t>‐</w:t>
      </w:r>
      <w:r w:rsidRPr="00296D32">
        <w:rPr>
          <w:sz w:val="16"/>
        </w:rPr>
        <w:t>educated workers who choose education jobs are likely teaching STEM skills to others.</w:t>
      </w:r>
    </w:p>
    <w:p w:rsidR="00166C69" w:rsidRDefault="00166C69" w:rsidP="00166C69">
      <w:pPr>
        <w:rPr>
          <w:sz w:val="16"/>
        </w:rPr>
      </w:pPr>
      <w:r w:rsidRPr="00296D32">
        <w:rPr>
          <w:sz w:val="16"/>
        </w:rPr>
        <w:t>The value of STEM human capital is reflected in the earnings premium enjoyed by college</w:t>
      </w:r>
      <w:r w:rsidRPr="00296D32">
        <w:rPr>
          <w:rFonts w:ascii="Times New Roman" w:hAnsi="Times New Roman" w:cs="Times New Roman"/>
          <w:sz w:val="16"/>
        </w:rPr>
        <w:t>‐</w:t>
      </w:r>
      <w:r w:rsidRPr="00296D32">
        <w:rPr>
          <w:sz w:val="16"/>
        </w:rPr>
        <w:t xml:space="preserve">educated workers with a STEM degree. All else equal, </w:t>
      </w:r>
      <w:r w:rsidRPr="00882728">
        <w:rPr>
          <w:rStyle w:val="StyleUnderline"/>
          <w:highlight w:val="yellow"/>
        </w:rPr>
        <w:t>workers with a STEM degree earn</w:t>
      </w:r>
      <w:r w:rsidRPr="00296D32">
        <w:rPr>
          <w:rStyle w:val="StyleUnderline"/>
        </w:rPr>
        <w:t xml:space="preserve"> </w:t>
      </w:r>
      <w:r w:rsidRPr="00882728">
        <w:rPr>
          <w:rStyle w:val="Emphasis"/>
          <w:highlight w:val="yellow"/>
        </w:rPr>
        <w:t>11 percent more per</w:t>
      </w:r>
      <w:r w:rsidRPr="00296D32">
        <w:rPr>
          <w:rStyle w:val="Emphasis"/>
        </w:rPr>
        <w:t xml:space="preserve"> </w:t>
      </w:r>
      <w:r w:rsidRPr="00882728">
        <w:rPr>
          <w:rStyle w:val="Emphasis"/>
          <w:highlight w:val="yellow"/>
        </w:rPr>
        <w:t>hour</w:t>
      </w:r>
      <w:r w:rsidRPr="00296D32">
        <w:rPr>
          <w:rStyle w:val="StyleUnderline"/>
        </w:rPr>
        <w:t xml:space="preserve"> in full</w:t>
      </w:r>
      <w:r w:rsidRPr="00296D32">
        <w:rPr>
          <w:rStyle w:val="StyleUnderline"/>
          <w:rFonts w:ascii="Times New Roman" w:hAnsi="Times New Roman" w:cs="Times New Roman"/>
        </w:rPr>
        <w:t>‐</w:t>
      </w:r>
      <w:r w:rsidRPr="00296D32">
        <w:rPr>
          <w:rStyle w:val="StyleUnderline"/>
        </w:rPr>
        <w:t>time non</w:t>
      </w:r>
      <w:r w:rsidRPr="00296D32">
        <w:rPr>
          <w:rStyle w:val="StyleUnderline"/>
          <w:rFonts w:ascii="Times New Roman" w:hAnsi="Times New Roman" w:cs="Times New Roman"/>
        </w:rPr>
        <w:t>‐</w:t>
      </w:r>
      <w:r w:rsidRPr="00296D32">
        <w:rPr>
          <w:rStyle w:val="StyleUnderline"/>
        </w:rPr>
        <w:t>STEM jobs than workers with other undergraduate degrees</w:t>
      </w:r>
      <w:r w:rsidRPr="00296D32">
        <w:rPr>
          <w:sz w:val="16"/>
        </w:rPr>
        <w:t xml:space="preserve">. </w:t>
      </w:r>
      <w:r w:rsidRPr="00296D32">
        <w:rPr>
          <w:rStyle w:val="StyleUnderline"/>
        </w:rPr>
        <w:t xml:space="preserve">When STEM majors work </w:t>
      </w:r>
      <w:r w:rsidRPr="00882728">
        <w:rPr>
          <w:rStyle w:val="StyleUnderline"/>
          <w:highlight w:val="yellow"/>
        </w:rPr>
        <w:t>in STEM jobs, their</w:t>
      </w:r>
      <w:r w:rsidRPr="00296D32">
        <w:rPr>
          <w:rStyle w:val="StyleUnderline"/>
        </w:rPr>
        <w:t xml:space="preserve"> earnings </w:t>
      </w:r>
      <w:r w:rsidRPr="00882728">
        <w:rPr>
          <w:rStyle w:val="StyleUnderline"/>
          <w:highlight w:val="yellow"/>
        </w:rPr>
        <w:t xml:space="preserve">premium rises to </w:t>
      </w:r>
      <w:r w:rsidRPr="00882728">
        <w:rPr>
          <w:rStyle w:val="Emphasis"/>
          <w:highlight w:val="yellow"/>
        </w:rPr>
        <w:t>20</w:t>
      </w:r>
      <w:r w:rsidRPr="00296D32">
        <w:rPr>
          <w:rStyle w:val="Emphasis"/>
        </w:rPr>
        <w:t xml:space="preserve"> </w:t>
      </w:r>
      <w:r w:rsidRPr="00882728">
        <w:rPr>
          <w:rStyle w:val="Emphasis"/>
          <w:highlight w:val="yellow"/>
        </w:rPr>
        <w:t>percent</w:t>
      </w:r>
      <w:r w:rsidRPr="00296D32">
        <w:rPr>
          <w:sz w:val="16"/>
        </w:rPr>
        <w:t>, relative to persons with non</w:t>
      </w:r>
      <w:r w:rsidRPr="00296D32">
        <w:rPr>
          <w:rFonts w:ascii="Times New Roman" w:hAnsi="Times New Roman" w:cs="Times New Roman"/>
          <w:sz w:val="16"/>
        </w:rPr>
        <w:t>‐</w:t>
      </w:r>
      <w:r w:rsidRPr="00296D32">
        <w:rPr>
          <w:sz w:val="16"/>
        </w:rPr>
        <w:t xml:space="preserve"> STEM degrees working in non</w:t>
      </w:r>
      <w:r w:rsidRPr="00296D32">
        <w:rPr>
          <w:rFonts w:ascii="Times New Roman" w:hAnsi="Times New Roman" w:cs="Times New Roman"/>
          <w:sz w:val="16"/>
        </w:rPr>
        <w:t>‐</w:t>
      </w:r>
      <w:r w:rsidRPr="00296D32">
        <w:rPr>
          <w:sz w:val="16"/>
        </w:rPr>
        <w:t>STEM jobs.10</w:t>
      </w:r>
    </w:p>
    <w:p w:rsidR="00166C69" w:rsidRDefault="00166C69" w:rsidP="00166C69">
      <w:pPr>
        <w:pStyle w:val="Heading3"/>
      </w:pPr>
      <w:r>
        <w:t>Exts---Heg Impact</w:t>
      </w:r>
    </w:p>
    <w:p w:rsidR="00166C69" w:rsidRDefault="00166C69" w:rsidP="00166C69">
      <w:pPr>
        <w:pStyle w:val="Heading4"/>
      </w:pPr>
      <w:r>
        <w:t xml:space="preserve">Unipolarity prevents nuclear great power war </w:t>
      </w:r>
    </w:p>
    <w:p w:rsidR="00166C69" w:rsidRDefault="00166C69" w:rsidP="00166C69">
      <w:r>
        <w:t xml:space="preserve">Andrea E. </w:t>
      </w:r>
      <w:r w:rsidRPr="005221B6">
        <w:rPr>
          <w:rStyle w:val="Style13ptBold"/>
        </w:rPr>
        <w:t>Varisco 13</w:t>
      </w:r>
      <w:r>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8" w:history="1">
        <w:r w:rsidRPr="003F2145">
          <w:rPr>
            <w:rStyle w:val="Hyperlink"/>
          </w:rPr>
          <w:t>http://www.e-ir.info/2013/06/03/towards-a-multi-polar-international-system-which-prospects-for-global-peace/</w:t>
        </w:r>
      </w:hyperlink>
    </w:p>
    <w:p w:rsidR="00166C69" w:rsidRDefault="00166C69" w:rsidP="00166C69">
      <w:pPr>
        <w:rPr>
          <w:sz w:val="16"/>
        </w:rPr>
      </w:pPr>
      <w:r w:rsidRPr="005221B6">
        <w:rPr>
          <w:sz w:val="16"/>
        </w:rPr>
        <w:t xml:space="preserve">This essay will examine if a return to multi-polarity and great power rivalry will result in a less or rather more stable world. It will firstly investigate if such multi-polar scenario is a feasible and concrete prevision for the future world. The analysis will focus on today’s world, arguing that </w:t>
      </w:r>
      <w:r w:rsidRPr="00F022F4">
        <w:rPr>
          <w:rStyle w:val="StyleUnderline"/>
          <w:highlight w:val="yellow"/>
        </w:rPr>
        <w:t>a decline of US unipolarity</w:t>
      </w:r>
      <w:r w:rsidRPr="005221B6">
        <w:rPr>
          <w:rStyle w:val="StyleUnderline"/>
        </w:rPr>
        <w:t xml:space="preserve"> and the rise of other powers </w:t>
      </w:r>
      <w:r w:rsidRPr="00F022F4">
        <w:rPr>
          <w:rStyle w:val="StyleUnderline"/>
          <w:highlight w:val="yellow"/>
        </w:rPr>
        <w:t>could</w:t>
      </w:r>
      <w:r w:rsidRPr="005221B6">
        <w:rPr>
          <w:sz w:val="16"/>
        </w:rPr>
        <w:t xml:space="preserve"> </w:t>
      </w:r>
      <w:r w:rsidRPr="005221B6">
        <w:rPr>
          <w:rStyle w:val="StyleUnderline"/>
        </w:rPr>
        <w:t>undermine US predominance and</w:t>
      </w:r>
      <w:r w:rsidRPr="005221B6">
        <w:rPr>
          <w:sz w:val="16"/>
        </w:rPr>
        <w:t xml:space="preserve"> </w:t>
      </w:r>
      <w:r w:rsidRPr="00F022F4">
        <w:rPr>
          <w:rStyle w:val="StyleUnderline"/>
          <w:highlight w:val="yellow"/>
        </w:rPr>
        <w:t>create</w:t>
      </w:r>
      <w:r w:rsidRPr="005221B6">
        <w:rPr>
          <w:rStyle w:val="StyleUnderline"/>
        </w:rPr>
        <w:t xml:space="preserve"> the conditions for </w:t>
      </w:r>
      <w:r w:rsidRPr="00F022F4">
        <w:rPr>
          <w:rStyle w:val="StyleUnderline"/>
          <w:highlight w:val="yellow"/>
        </w:rPr>
        <w:t>a multi-polar world in the near future</w:t>
      </w:r>
      <w:r w:rsidRPr="005221B6">
        <w:rPr>
          <w:rStyle w:val="StyleUnderline"/>
        </w:rPr>
        <w:t>.</w:t>
      </w:r>
      <w:r w:rsidRPr="005221B6">
        <w:rPr>
          <w:sz w:val="16"/>
        </w:rPr>
        <w:t xml:space="preserve"> Secondly, the essay will canvass history in order to understand if multi-polar worlds are inherently stable or not. It will be shown how multi-polarity led both to stability and instability, yet </w:t>
      </w:r>
      <w:r w:rsidRPr="005221B6">
        <w:rPr>
          <w:rStyle w:val="StyleUnderline"/>
        </w:rPr>
        <w:t xml:space="preserve">many </w:t>
      </w:r>
      <w:r w:rsidRPr="00F022F4">
        <w:rPr>
          <w:rStyle w:val="StyleUnderline"/>
          <w:highlight w:val="yellow"/>
        </w:rPr>
        <w:t>multi-polar distributions of power resulted in war-prone</w:t>
      </w:r>
      <w:r w:rsidRPr="005221B6">
        <w:rPr>
          <w:rStyle w:val="StyleUnderline"/>
        </w:rPr>
        <w:t xml:space="preserve">, unbalanced and </w:t>
      </w:r>
      <w:r w:rsidRPr="00F022F4">
        <w:rPr>
          <w:rStyle w:val="StyleUnderline"/>
          <w:highlight w:val="yellow"/>
        </w:rPr>
        <w:t>unstable worlds</w:t>
      </w:r>
      <w:r w:rsidRPr="005221B6">
        <w:rPr>
          <w:sz w:val="16"/>
        </w:rPr>
        <w:t xml:space="preserve">. This finding will lead to the third part of the analysis, which will try to establish the consequences for global security entailed in a future multi-polar order. It will be argued that </w:t>
      </w:r>
      <w:r w:rsidRPr="00F022F4">
        <w:rPr>
          <w:rStyle w:val="StyleUnderline"/>
          <w:highlight w:val="yellow"/>
        </w:rPr>
        <w:t>multi-polarity could result in a</w:t>
      </w:r>
      <w:r w:rsidRPr="005221B6">
        <w:rPr>
          <w:rStyle w:val="StyleUnderline"/>
        </w:rPr>
        <w:t xml:space="preserve"> less stable </w:t>
      </w:r>
      <w:r w:rsidRPr="00F022F4">
        <w:rPr>
          <w:rStyle w:val="StyleUnderline"/>
          <w:highlight w:val="yellow"/>
        </w:rPr>
        <w:t xml:space="preserve">world characterized by </w:t>
      </w:r>
      <w:r w:rsidRPr="00F022F4">
        <w:rPr>
          <w:rStyle w:val="StyleUnderline"/>
          <w:highlight w:val="yellow"/>
          <w:bdr w:val="single" w:sz="4" w:space="0" w:color="auto"/>
        </w:rPr>
        <w:t>rivalry among great powers</w:t>
      </w:r>
      <w:r w:rsidRPr="005221B6">
        <w:rPr>
          <w:sz w:val="16"/>
        </w:rPr>
        <w:t xml:space="preserve">. Moreover, it will be pointed out how </w:t>
      </w:r>
      <w:r w:rsidRPr="00F022F4">
        <w:rPr>
          <w:rStyle w:val="StyleUnderline"/>
          <w:highlight w:val="yellow"/>
        </w:rPr>
        <w:t>a</w:t>
      </w:r>
      <w:r w:rsidRPr="00F022F4">
        <w:rPr>
          <w:sz w:val="16"/>
          <w:highlight w:val="yellow"/>
        </w:rPr>
        <w:t xml:space="preserve"> </w:t>
      </w:r>
      <w:r w:rsidRPr="00F022F4">
        <w:rPr>
          <w:rStyle w:val="StyleUnderline"/>
          <w:highlight w:val="yellow"/>
          <w:bdr w:val="single" w:sz="4" w:space="0" w:color="auto"/>
        </w:rPr>
        <w:t>future</w:t>
      </w:r>
      <w:r w:rsidRPr="00F022F4">
        <w:rPr>
          <w:sz w:val="16"/>
          <w:highlight w:val="yellow"/>
        </w:rPr>
        <w:t xml:space="preserve"> </w:t>
      </w:r>
      <w:r w:rsidRPr="00F022F4">
        <w:rPr>
          <w:rStyle w:val="StyleUnderline"/>
          <w:highlight w:val="yellow"/>
        </w:rPr>
        <w:t>multi-polar world will be completely different and</w:t>
      </w:r>
      <w:r w:rsidRPr="005221B6">
        <w:rPr>
          <w:sz w:val="16"/>
        </w:rPr>
        <w:t xml:space="preserve"> potentially </w:t>
      </w:r>
      <w:r w:rsidRPr="00F022F4">
        <w:rPr>
          <w:rStyle w:val="StyleUnderline"/>
          <w:highlight w:val="yellow"/>
          <w:bdr w:val="single" w:sz="4" w:space="0" w:color="auto"/>
        </w:rPr>
        <w:t>more unstable</w:t>
      </w:r>
      <w:r w:rsidRPr="00F022F4">
        <w:rPr>
          <w:sz w:val="16"/>
          <w:highlight w:val="yellow"/>
        </w:rPr>
        <w:t xml:space="preserve"> </w:t>
      </w:r>
      <w:r w:rsidRPr="00F022F4">
        <w:rPr>
          <w:rStyle w:val="StyleUnderline"/>
          <w:highlight w:val="yellow"/>
        </w:rPr>
        <w:t>than</w:t>
      </w:r>
      <w:r w:rsidRPr="005221B6">
        <w:rPr>
          <w:rStyle w:val="StyleUnderline"/>
        </w:rPr>
        <w:t xml:space="preserve"> the </w:t>
      </w:r>
      <w:r w:rsidRPr="00F022F4">
        <w:rPr>
          <w:rStyle w:val="StyleUnderline"/>
          <w:highlight w:val="yellow"/>
        </w:rPr>
        <w:t>multi-polar periods</w:t>
      </w:r>
      <w:r w:rsidRPr="005221B6">
        <w:rPr>
          <w:rStyle w:val="StyleUnderline"/>
        </w:rPr>
        <w:t xml:space="preserve"> witnessed by </w:t>
      </w:r>
      <w:r w:rsidRPr="00F022F4">
        <w:rPr>
          <w:rStyle w:val="StyleUnderline"/>
        </w:rPr>
        <w:t xml:space="preserve">history </w:t>
      </w:r>
      <w:r w:rsidRPr="00F022F4">
        <w:rPr>
          <w:rStyle w:val="StyleUnderline"/>
          <w:highlight w:val="yellow"/>
        </w:rPr>
        <w:t>so far</w:t>
      </w:r>
      <w:r w:rsidRPr="005221B6">
        <w:rPr>
          <w:sz w:val="16"/>
        </w:rPr>
        <w:t xml:space="preserve">. The presence and availability of </w:t>
      </w:r>
      <w:r w:rsidRPr="00F022F4">
        <w:rPr>
          <w:rStyle w:val="StyleUnderline"/>
          <w:highlight w:val="yellow"/>
        </w:rPr>
        <w:t>nuclear weapons will</w:t>
      </w:r>
      <w:r w:rsidRPr="005221B6">
        <w:rPr>
          <w:sz w:val="16"/>
        </w:rPr>
        <w:t xml:space="preserve"> indeed </w:t>
      </w:r>
      <w:r w:rsidRPr="00F022F4">
        <w:rPr>
          <w:rStyle w:val="StyleUnderline"/>
          <w:highlight w:val="yellow"/>
        </w:rPr>
        <w:t>allow even middle</w:t>
      </w:r>
      <w:r w:rsidRPr="005221B6">
        <w:rPr>
          <w:rStyle w:val="StyleUnderline"/>
        </w:rPr>
        <w:t xml:space="preserve"> and small </w:t>
      </w:r>
      <w:r w:rsidRPr="00F022F4">
        <w:rPr>
          <w:rStyle w:val="StyleUnderline"/>
          <w:highlight w:val="yellow"/>
        </w:rPr>
        <w:t>powers</w:t>
      </w:r>
      <w:r w:rsidRPr="005221B6">
        <w:rPr>
          <w:rStyle w:val="StyleUnderline"/>
        </w:rPr>
        <w:t xml:space="preserve"> and non-state actors to</w:t>
      </w:r>
      <w:r w:rsidRPr="005221B6">
        <w:rPr>
          <w:sz w:val="16"/>
        </w:rPr>
        <w:t xml:space="preserve"> </w:t>
      </w:r>
      <w:r w:rsidRPr="00F022F4">
        <w:rPr>
          <w:rStyle w:val="StyleUnderline"/>
          <w:highlight w:val="yellow"/>
          <w:bdr w:val="single" w:sz="4" w:space="0" w:color="auto"/>
        </w:rPr>
        <w:t>seriously threaten</w:t>
      </w:r>
      <w:r w:rsidRPr="005221B6">
        <w:rPr>
          <w:rStyle w:val="StyleUnderline"/>
          <w:bdr w:val="single" w:sz="4" w:space="0" w:color="auto"/>
        </w:rPr>
        <w:t xml:space="preserve"> and undermine the </w:t>
      </w:r>
      <w:r w:rsidRPr="00F022F4">
        <w:rPr>
          <w:rStyle w:val="StyleUnderline"/>
          <w:highlight w:val="yellow"/>
          <w:bdr w:val="single" w:sz="4" w:space="0" w:color="auto"/>
        </w:rPr>
        <w:t>global security and peace</w:t>
      </w:r>
      <w:r w:rsidRPr="00F022F4">
        <w:rPr>
          <w:sz w:val="16"/>
          <w:highlight w:val="yellow"/>
        </w:rPr>
        <w:t xml:space="preserve"> </w:t>
      </w:r>
      <w:r w:rsidRPr="00F022F4">
        <w:rPr>
          <w:rStyle w:val="StyleUnderline"/>
          <w:highlight w:val="yellow"/>
        </w:rPr>
        <w:t>of the</w:t>
      </w:r>
      <w:r w:rsidRPr="005221B6">
        <w:rPr>
          <w:sz w:val="16"/>
        </w:rPr>
        <w:t xml:space="preserve"> </w:t>
      </w:r>
      <w:r w:rsidRPr="005221B6">
        <w:rPr>
          <w:rStyle w:val="StyleUnderline"/>
          <w:bdr w:val="single" w:sz="4" w:space="0" w:color="auto"/>
        </w:rPr>
        <w:t xml:space="preserve">future </w:t>
      </w:r>
      <w:r w:rsidRPr="00F022F4">
        <w:rPr>
          <w:rStyle w:val="StyleUnderline"/>
          <w:highlight w:val="yellow"/>
          <w:bdr w:val="single" w:sz="4" w:space="0" w:color="auto"/>
        </w:rPr>
        <w:t>multi-polar world</w:t>
      </w:r>
      <w:r w:rsidRPr="005221B6">
        <w:rPr>
          <w:sz w:val="16"/>
        </w:rPr>
        <w:t>.</w:t>
      </w:r>
    </w:p>
    <w:p w:rsidR="00166C69" w:rsidRDefault="00166C69" w:rsidP="00166C69">
      <w:pPr>
        <w:pStyle w:val="Heading3"/>
      </w:pPr>
      <w:r>
        <w:t>Exts---Competitiveness Impact</w:t>
      </w:r>
    </w:p>
    <w:p w:rsidR="00166C69" w:rsidRDefault="00166C69" w:rsidP="00166C69">
      <w:pPr>
        <w:pStyle w:val="Heading4"/>
      </w:pPr>
      <w:r w:rsidRPr="00C67148">
        <w:t>Competit</w:t>
      </w:r>
      <w:r>
        <w:t>iveness solves economic growth and prevents great power war</w:t>
      </w:r>
    </w:p>
    <w:p w:rsidR="00166C69" w:rsidRPr="00C67148" w:rsidRDefault="00166C69" w:rsidP="00166C69">
      <w:r w:rsidRPr="002646F0">
        <w:rPr>
          <w:b/>
        </w:rPr>
        <w:t>Baru 9</w:t>
      </w:r>
      <w:r w:rsidRPr="00C67148">
        <w:t xml:space="preserve"> </w:t>
      </w:r>
      <w:r>
        <w:t>–</w:t>
      </w:r>
      <w:r w:rsidRPr="00C67148">
        <w:t xml:space="preserve"> Visiting Professor at the Lee Kuan Yew School of Public Policy in Singapore (Sanjaya, “Year of the power shift?,” </w:t>
      </w:r>
    </w:p>
    <w:p w:rsidR="00166C69" w:rsidRPr="009B0E48" w:rsidRDefault="00166C69" w:rsidP="00166C69">
      <w:pPr>
        <w:rPr>
          <w:rStyle w:val="apple-style-span"/>
        </w:rPr>
      </w:pPr>
      <w:r w:rsidRPr="00C67148">
        <w:t>http://www.india-seminar.com/2009/593/593_sanjaya_baru.htm</w:t>
      </w:r>
    </w:p>
    <w:p w:rsidR="00166C69" w:rsidRDefault="00166C69" w:rsidP="00166C69">
      <w:pPr>
        <w:rPr>
          <w:rFonts w:eastAsia="Times New Roman"/>
          <w:szCs w:val="27"/>
        </w:rPr>
      </w:pPr>
      <w:r w:rsidRPr="00C67148">
        <w:rPr>
          <w:rFonts w:eastAsia="Times New Roman"/>
          <w:b/>
          <w:bCs/>
          <w:sz w:val="16"/>
          <w:szCs w:val="36"/>
        </w:rPr>
        <w:t>T</w:t>
      </w:r>
      <w:r w:rsidRPr="00C67148">
        <w:rPr>
          <w:rFonts w:eastAsia="Times New Roman"/>
          <w:sz w:val="16"/>
          <w:szCs w:val="27"/>
        </w:rPr>
        <w:t xml:space="preserve">here is no doubt that economics alone will not determine the balance of global power, but there is no doubt either that economics has come to matter for more. The management of the economy, and of the treasury, has been a vital aspect of statecraft from time immemorial. Kautilya’s </w:t>
      </w:r>
      <w:r w:rsidRPr="00C67148">
        <w:rPr>
          <w:rFonts w:eastAsia="Times New Roman"/>
          <w:i/>
          <w:iCs/>
          <w:sz w:val="16"/>
          <w:szCs w:val="27"/>
        </w:rPr>
        <w:t>Arthashastra</w:t>
      </w:r>
      <w:r w:rsidRPr="00C67148">
        <w:rPr>
          <w:rFonts w:eastAsia="Times New Roman"/>
          <w:sz w:val="16"/>
          <w:szCs w:val="27"/>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C67148">
        <w:rPr>
          <w:rFonts w:eastAsia="Times New Roman"/>
          <w:sz w:val="16"/>
          <w:szCs w:val="15"/>
          <w:vertAlign w:val="superscript"/>
        </w:rPr>
        <w:t>4</w:t>
      </w:r>
      <w:r w:rsidRPr="00C67148">
        <w:rPr>
          <w:rFonts w:eastAsia="Times New Roman"/>
          <w:sz w:val="16"/>
          <w:szCs w:val="15"/>
        </w:rPr>
        <w:t xml:space="preserve"> </w:t>
      </w:r>
      <w:r w:rsidRPr="00C67148">
        <w:rPr>
          <w:rFonts w:eastAsia="Times New Roman"/>
          <w:sz w:val="16"/>
          <w:szCs w:val="27"/>
        </w:rPr>
        <w:t xml:space="preserve">Hence, </w:t>
      </w:r>
      <w:r w:rsidRPr="00213ECD">
        <w:rPr>
          <w:rFonts w:eastAsia="Times New Roman"/>
          <w:szCs w:val="27"/>
          <w:u w:val="single"/>
        </w:rPr>
        <w:t>economic policies and performance do have strategic consequences.</w:t>
      </w:r>
      <w:r w:rsidRPr="00C67148">
        <w:rPr>
          <w:rFonts w:eastAsia="Times New Roman"/>
          <w:sz w:val="16"/>
          <w:szCs w:val="15"/>
          <w:vertAlign w:val="superscript"/>
        </w:rPr>
        <w:t>5</w:t>
      </w:r>
      <w:r w:rsidRPr="00C67148">
        <w:rPr>
          <w:rFonts w:eastAsia="Times New Roman"/>
          <w:sz w:val="16"/>
          <w:szCs w:val="27"/>
        </w:rPr>
        <w:t xml:space="preserve"> In the modern era, the idea that strong economic performance is the foundation of power was argued most persuasively by historian Paul Kennedy. ‘Victory (in war),’ Kennedy claimed, ‘has repeatedly gone to the side with more flourishing productive base.’</w:t>
      </w:r>
      <w:r w:rsidRPr="00C67148">
        <w:rPr>
          <w:rFonts w:eastAsia="Times New Roman"/>
          <w:sz w:val="16"/>
          <w:szCs w:val="15"/>
          <w:vertAlign w:val="superscript"/>
        </w:rPr>
        <w:t>6</w:t>
      </w:r>
      <w:r w:rsidRPr="00C67148">
        <w:rPr>
          <w:rFonts w:eastAsia="Times New Roman"/>
          <w:sz w:val="16"/>
          <w:szCs w:val="15"/>
        </w:rPr>
        <w:t xml:space="preserve"> </w:t>
      </w:r>
      <w:r w:rsidRPr="006439D9">
        <w:rPr>
          <w:rFonts w:eastAsia="Times New Roman"/>
          <w:szCs w:val="27"/>
          <w:u w:val="single"/>
        </w:rPr>
        <w:t xml:space="preserve">Drawing attention to </w:t>
      </w:r>
      <w:r w:rsidRPr="00E3758F">
        <w:rPr>
          <w:rFonts w:eastAsia="Times New Roman"/>
          <w:szCs w:val="27"/>
          <w:highlight w:val="yellow"/>
          <w:u w:val="single"/>
        </w:rPr>
        <w:t xml:space="preserve">the </w:t>
      </w:r>
      <w:r w:rsidRPr="006439D9">
        <w:rPr>
          <w:rFonts w:eastAsia="Times New Roman"/>
          <w:szCs w:val="27"/>
          <w:u w:val="single"/>
        </w:rPr>
        <w:t>inter</w:t>
      </w:r>
      <w:r w:rsidRPr="00E3758F">
        <w:rPr>
          <w:rFonts w:eastAsia="Times New Roman"/>
          <w:szCs w:val="27"/>
          <w:highlight w:val="yellow"/>
          <w:u w:val="single"/>
        </w:rPr>
        <w:t>relationships between economic wealth, techn</w:t>
      </w:r>
      <w:r w:rsidRPr="006439D9">
        <w:rPr>
          <w:rFonts w:eastAsia="Times New Roman"/>
          <w:szCs w:val="27"/>
          <w:u w:val="single"/>
        </w:rPr>
        <w:t xml:space="preserve">ological </w:t>
      </w:r>
      <w:r w:rsidRPr="00E3758F">
        <w:rPr>
          <w:rFonts w:eastAsia="Times New Roman"/>
          <w:szCs w:val="27"/>
          <w:highlight w:val="yellow"/>
          <w:u w:val="single"/>
        </w:rPr>
        <w:t>innovation, and the ability</w:t>
      </w:r>
      <w:r w:rsidRPr="006439D9">
        <w:rPr>
          <w:rFonts w:eastAsia="Times New Roman"/>
          <w:szCs w:val="27"/>
          <w:u w:val="single"/>
        </w:rPr>
        <w:t xml:space="preserve"> of states </w:t>
      </w:r>
      <w:r w:rsidRPr="00E3758F">
        <w:rPr>
          <w:rFonts w:eastAsia="Times New Roman"/>
          <w:szCs w:val="27"/>
          <w:highlight w:val="yellow"/>
          <w:u w:val="single"/>
        </w:rPr>
        <w:t xml:space="preserve">to </w:t>
      </w:r>
      <w:r w:rsidRPr="006439D9">
        <w:rPr>
          <w:rFonts w:eastAsia="Times New Roman"/>
          <w:szCs w:val="27"/>
          <w:u w:val="single"/>
        </w:rPr>
        <w:t xml:space="preserve">efficiently </w:t>
      </w:r>
      <w:r w:rsidRPr="00E3758F">
        <w:rPr>
          <w:rFonts w:eastAsia="Times New Roman"/>
          <w:szCs w:val="27"/>
          <w:highlight w:val="yellow"/>
          <w:u w:val="single"/>
        </w:rPr>
        <w:t>mobilize</w:t>
      </w:r>
      <w:r w:rsidRPr="00213ECD">
        <w:rPr>
          <w:rFonts w:eastAsia="Times New Roman"/>
          <w:szCs w:val="27"/>
          <w:u w:val="single"/>
        </w:rPr>
        <w:t xml:space="preserve"> economic and technological </w:t>
      </w:r>
      <w:r w:rsidRPr="00E3758F">
        <w:rPr>
          <w:rFonts w:eastAsia="Times New Roman"/>
          <w:szCs w:val="27"/>
          <w:highlight w:val="yellow"/>
          <w:u w:val="single"/>
        </w:rPr>
        <w:t>resources for power projection</w:t>
      </w:r>
      <w:r w:rsidRPr="00213ECD">
        <w:rPr>
          <w:rFonts w:eastAsia="Times New Roman"/>
          <w:szCs w:val="27"/>
          <w:u w:val="single"/>
        </w:rPr>
        <w:t xml:space="preserve"> and national defence, Kennedy argued that </w:t>
      </w:r>
      <w:r w:rsidRPr="00E3758F">
        <w:rPr>
          <w:rFonts w:eastAsia="Times New Roman"/>
          <w:szCs w:val="27"/>
          <w:highlight w:val="yellow"/>
          <w:u w:val="single"/>
        </w:rPr>
        <w:t xml:space="preserve">nations </w:t>
      </w:r>
      <w:r w:rsidRPr="006439D9">
        <w:rPr>
          <w:rFonts w:eastAsia="Times New Roman"/>
          <w:szCs w:val="27"/>
          <w:u w:val="single"/>
        </w:rPr>
        <w:t xml:space="preserve">that were </w:t>
      </w:r>
      <w:r w:rsidRPr="00E3758F">
        <w:rPr>
          <w:rFonts w:eastAsia="Times New Roman"/>
          <w:szCs w:val="27"/>
          <w:highlight w:val="yellow"/>
          <w:u w:val="single"/>
        </w:rPr>
        <w:t>able to better combine military and economic strength scored over others</w:t>
      </w:r>
      <w:r w:rsidRPr="00213ECD">
        <w:rPr>
          <w:rFonts w:eastAsia="Times New Roman"/>
          <w:szCs w:val="27"/>
          <w:u w:val="single"/>
        </w:rPr>
        <w:t>.</w:t>
      </w:r>
      <w:r w:rsidRPr="00C67148">
        <w:rPr>
          <w:rFonts w:eastAsia="Times New Roman"/>
          <w:sz w:val="16"/>
          <w:szCs w:val="27"/>
        </w:rPr>
        <w:t xml:space="preserve"> ‘The fact remains,’ Kennedy argued, ‘that </w:t>
      </w:r>
      <w:r w:rsidRPr="00213ECD">
        <w:rPr>
          <w:rFonts w:eastAsia="Times New Roman"/>
          <w:szCs w:val="27"/>
          <w:u w:val="single"/>
        </w:rPr>
        <w:t>all of the major shifts in the world’s</w:t>
      </w:r>
      <w:r>
        <w:rPr>
          <w:rFonts w:eastAsia="Times New Roman"/>
          <w:szCs w:val="27"/>
          <w:u w:val="single"/>
        </w:rPr>
        <w:t xml:space="preserve"> </w:t>
      </w:r>
      <w:r w:rsidRPr="00213ECD">
        <w:rPr>
          <w:rFonts w:eastAsia="Times New Roman"/>
          <w:i/>
          <w:iCs/>
          <w:szCs w:val="27"/>
          <w:u w:val="single"/>
        </w:rPr>
        <w:t>military-power</w:t>
      </w:r>
      <w:r>
        <w:rPr>
          <w:rFonts w:eastAsia="Times New Roman"/>
          <w:szCs w:val="27"/>
          <w:u w:val="single"/>
        </w:rPr>
        <w:t xml:space="preserve"> </w:t>
      </w:r>
      <w:r w:rsidRPr="00213ECD">
        <w:rPr>
          <w:rFonts w:eastAsia="Times New Roman"/>
          <w:szCs w:val="27"/>
          <w:u w:val="single"/>
        </w:rPr>
        <w:t>balance have followed alterations in the</w:t>
      </w:r>
      <w:r>
        <w:rPr>
          <w:rFonts w:eastAsia="Times New Roman"/>
          <w:szCs w:val="27"/>
          <w:u w:val="single"/>
        </w:rPr>
        <w:t xml:space="preserve"> </w:t>
      </w:r>
      <w:r w:rsidRPr="00213ECD">
        <w:rPr>
          <w:rFonts w:eastAsia="Times New Roman"/>
          <w:i/>
          <w:iCs/>
          <w:szCs w:val="27"/>
          <w:u w:val="single"/>
        </w:rPr>
        <w:t>productive</w:t>
      </w:r>
      <w:r>
        <w:rPr>
          <w:rFonts w:eastAsia="Times New Roman"/>
          <w:szCs w:val="27"/>
          <w:u w:val="single"/>
        </w:rPr>
        <w:t xml:space="preserve"> </w:t>
      </w:r>
      <w:r w:rsidRPr="00213ECD">
        <w:rPr>
          <w:rFonts w:eastAsia="Times New Roman"/>
          <w:szCs w:val="27"/>
          <w:u w:val="single"/>
        </w:rPr>
        <w:t>balances</w:t>
      </w:r>
      <w:r w:rsidRPr="00C67148">
        <w:rPr>
          <w:rFonts w:eastAsia="Times New Roman"/>
          <w:sz w:val="16"/>
          <w:szCs w:val="27"/>
        </w:rPr>
        <w:t xml:space="preserve">; and further, that </w:t>
      </w:r>
      <w:r w:rsidRPr="00213ECD">
        <w:rPr>
          <w:rFonts w:eastAsia="Times New Roman"/>
          <w:szCs w:val="27"/>
          <w:u w:val="single"/>
        </w:rPr>
        <w:t>the rising and falling of the various empires and states in the international sy</w:t>
      </w:r>
      <w:r w:rsidRPr="006439D9">
        <w:rPr>
          <w:rFonts w:eastAsia="Times New Roman"/>
          <w:szCs w:val="27"/>
          <w:u w:val="single"/>
        </w:rPr>
        <w:t>stem has been confirmed by the outcomes of the major Great Power wars</w:t>
      </w:r>
      <w:r w:rsidRPr="006439D9">
        <w:rPr>
          <w:rFonts w:eastAsia="Times New Roman"/>
          <w:sz w:val="16"/>
          <w:szCs w:val="27"/>
        </w:rPr>
        <w:t>, where victory has always gone to the side with the greatest material resources.’</w:t>
      </w:r>
      <w:r w:rsidRPr="006439D9">
        <w:rPr>
          <w:rFonts w:eastAsia="Times New Roman"/>
          <w:sz w:val="16"/>
          <w:szCs w:val="15"/>
          <w:vertAlign w:val="superscript"/>
        </w:rPr>
        <w:t>7</w:t>
      </w:r>
      <w:r w:rsidRPr="006439D9">
        <w:rPr>
          <w:rFonts w:eastAsia="Times New Roman"/>
          <w:sz w:val="16"/>
          <w:szCs w:val="27"/>
        </w:rPr>
        <w:t xml:space="preserve"> </w:t>
      </w:r>
      <w:r w:rsidRPr="006439D9">
        <w:rPr>
          <w:rFonts w:eastAsia="Times New Roman"/>
          <w:b/>
          <w:bCs/>
          <w:sz w:val="16"/>
          <w:szCs w:val="36"/>
        </w:rPr>
        <w:t>I</w:t>
      </w:r>
      <w:r w:rsidRPr="006439D9">
        <w:rPr>
          <w:rFonts w:eastAsia="Times New Roman"/>
          <w:sz w:val="16"/>
          <w:szCs w:val="27"/>
        </w:rPr>
        <w:t xml:space="preserve">n Kennedy’s view </w:t>
      </w:r>
      <w:r w:rsidRPr="006439D9">
        <w:rPr>
          <w:rFonts w:eastAsia="Times New Roman"/>
          <w:szCs w:val="27"/>
          <w:u w:val="single"/>
        </w:rPr>
        <w:t xml:space="preserve">the geopolitical consequences of </w:t>
      </w:r>
      <w:r w:rsidRPr="00E3758F">
        <w:rPr>
          <w:rFonts w:eastAsia="Times New Roman"/>
          <w:szCs w:val="27"/>
          <w:highlight w:val="yellow"/>
          <w:u w:val="single"/>
        </w:rPr>
        <w:t xml:space="preserve">an economic </w:t>
      </w:r>
      <w:r w:rsidRPr="006439D9">
        <w:rPr>
          <w:rFonts w:eastAsia="Times New Roman"/>
          <w:szCs w:val="27"/>
          <w:u w:val="single"/>
        </w:rPr>
        <w:t xml:space="preserve">crisis or even </w:t>
      </w:r>
      <w:r w:rsidRPr="00E3758F">
        <w:rPr>
          <w:rFonts w:eastAsia="Times New Roman"/>
          <w:szCs w:val="27"/>
          <w:highlight w:val="yellow"/>
          <w:u w:val="single"/>
        </w:rPr>
        <w:t xml:space="preserve">decline would </w:t>
      </w:r>
      <w:r w:rsidRPr="006439D9">
        <w:rPr>
          <w:rFonts w:eastAsia="Times New Roman"/>
          <w:szCs w:val="27"/>
          <w:u w:val="single"/>
        </w:rPr>
        <w:t xml:space="preserve">be </w:t>
      </w:r>
      <w:r w:rsidRPr="00E3758F">
        <w:rPr>
          <w:rFonts w:eastAsia="Times New Roman"/>
          <w:szCs w:val="27"/>
          <w:highlight w:val="yellow"/>
          <w:u w:val="single"/>
        </w:rPr>
        <w:t>transmit</w:t>
      </w:r>
      <w:r w:rsidRPr="006439D9">
        <w:rPr>
          <w:rFonts w:eastAsia="Times New Roman"/>
          <w:szCs w:val="27"/>
          <w:u w:val="single"/>
        </w:rPr>
        <w:t xml:space="preserve">ted through </w:t>
      </w:r>
      <w:r w:rsidRPr="00E3758F">
        <w:rPr>
          <w:rFonts w:eastAsia="Times New Roman"/>
          <w:szCs w:val="27"/>
          <w:highlight w:val="yellow"/>
          <w:u w:val="single"/>
        </w:rPr>
        <w:t>a n</w:t>
      </w:r>
      <w:r w:rsidRPr="006439D9">
        <w:rPr>
          <w:rFonts w:eastAsia="Times New Roman"/>
          <w:szCs w:val="27"/>
          <w:u w:val="single"/>
        </w:rPr>
        <w:t xml:space="preserve">ation’s </w:t>
      </w:r>
      <w:r w:rsidRPr="00E3758F">
        <w:rPr>
          <w:rFonts w:eastAsia="Times New Roman"/>
          <w:szCs w:val="27"/>
          <w:highlight w:val="yellow"/>
          <w:u w:val="single"/>
        </w:rPr>
        <w:t>inability to find adequate financial resources to</w:t>
      </w:r>
      <w:r w:rsidRPr="006439D9">
        <w:rPr>
          <w:rFonts w:eastAsia="Times New Roman"/>
          <w:szCs w:val="27"/>
          <w:u w:val="single"/>
        </w:rPr>
        <w:t xml:space="preserve"> simultaneously </w:t>
      </w:r>
      <w:r w:rsidRPr="00E3758F">
        <w:rPr>
          <w:rFonts w:eastAsia="Times New Roman"/>
          <w:szCs w:val="27"/>
          <w:highlight w:val="yellow"/>
          <w:u w:val="single"/>
        </w:rPr>
        <w:t xml:space="preserve">sustain </w:t>
      </w:r>
      <w:r w:rsidRPr="006439D9">
        <w:rPr>
          <w:rFonts w:eastAsia="Times New Roman"/>
          <w:szCs w:val="27"/>
          <w:u w:val="single"/>
        </w:rPr>
        <w:t xml:space="preserve">economic </w:t>
      </w:r>
      <w:r w:rsidRPr="00E3758F">
        <w:rPr>
          <w:rFonts w:eastAsia="Times New Roman"/>
          <w:szCs w:val="27"/>
          <w:highlight w:val="yellow"/>
          <w:u w:val="single"/>
        </w:rPr>
        <w:t>growth and military power</w:t>
      </w:r>
      <w:r w:rsidRPr="00C67148">
        <w:rPr>
          <w:rFonts w:eastAsia="Times New Roman"/>
          <w:sz w:val="16"/>
          <w:szCs w:val="27"/>
        </w:rPr>
        <w:t xml:space="preserve"> – the classic ‘guns vs butter’ dilemma. Apart from such fiscal disempowerment of the state, economic under-performance would also reduce a nation’s attraction as a market, a source of capital and technology, and as a ‘knowledge power’. As power shifted from Europe to America, so did the knowledge base of the global economy. As China’s power rises, so does its profile as a ‘knowledge economy’. 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w:t>
      </w:r>
      <w:r w:rsidRPr="00C67148">
        <w:rPr>
          <w:rFonts w:eastAsia="Times New Roman"/>
          <w:sz w:val="16"/>
          <w:szCs w:val="15"/>
          <w:vertAlign w:val="superscript"/>
        </w:rPr>
        <w:t>8</w:t>
      </w:r>
      <w:r w:rsidRPr="00C67148">
        <w:rPr>
          <w:rFonts w:eastAsia="Times New Roman"/>
          <w:sz w:val="16"/>
          <w:szCs w:val="27"/>
        </w:rPr>
        <w:t xml:space="preserve"> 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 </w:t>
      </w:r>
      <w:r w:rsidRPr="00C67148">
        <w:rPr>
          <w:rFonts w:eastAsia="Times New Roman"/>
          <w:b/>
          <w:bCs/>
          <w:sz w:val="16"/>
          <w:szCs w:val="36"/>
        </w:rPr>
        <w:t>A</w:t>
      </w:r>
      <w:r w:rsidRPr="00C67148">
        <w:rPr>
          <w:rFonts w:eastAsia="Times New Roman"/>
          <w:sz w:val="16"/>
          <w:szCs w:val="27"/>
        </w:rPr>
        <w:t xml:space="preserve"> historian of power who took Kennedy seriously, Niall Ferguson, has helped keep the focus on the geopolitical implications of economic performance. In his masterly survey of the role of finance in the projection of state power, Ferguson defines the ‘square of power’ as the tax bureaucracy, the parliament, the national debt and the central bank. These four institutions of ‘fiscal empowerment’ of the state enable nations to project power by mobilizing and deploying financial resources to that end.</w:t>
      </w:r>
      <w:r w:rsidRPr="00C67148">
        <w:rPr>
          <w:rFonts w:eastAsia="Times New Roman"/>
          <w:sz w:val="16"/>
          <w:szCs w:val="15"/>
          <w:vertAlign w:val="superscript"/>
        </w:rPr>
        <w:t>9</w:t>
      </w:r>
      <w:r w:rsidRPr="00C67148">
        <w:rPr>
          <w:rFonts w:eastAsia="Times New Roman"/>
          <w:sz w:val="16"/>
          <w:szCs w:val="15"/>
        </w:rPr>
        <w:t xml:space="preserve"> </w:t>
      </w:r>
      <w:r w:rsidRPr="00C67148">
        <w:rPr>
          <w:rFonts w:eastAsia="Times New Roman"/>
          <w:sz w:val="16"/>
          <w:szCs w:val="27"/>
        </w:rPr>
        <w:t xml:space="preserve"> </w:t>
      </w:r>
      <w:r w:rsidRPr="00213ECD">
        <w:rPr>
          <w:rFonts w:eastAsia="Times New Roman"/>
          <w:szCs w:val="27"/>
          <w:u w:val="single"/>
        </w:rPr>
        <w:t>Ferguson shows how vital sound economic management is to strategic policy and national power.</w:t>
      </w:r>
      <w:r w:rsidRPr="00C67148">
        <w:rPr>
          <w:rFonts w:eastAsia="Times New Roman"/>
          <w:sz w:val="16"/>
          <w:szCs w:val="27"/>
        </w:rPr>
        <w:t xml:space="preserve"> More recently, Ferguson has been drawing a parallel between the role of debt and financial crises in the decline of the Ottoman and Soviet empires and that of the United States of America. In an early comment on the present financial crisis, Ferguson wrote: ‘We are indeed living through a global shift in the balance of power very similar to that which occurred in the 1870s. This is the story of how an over-extended empire sought to cope with an external debt crisis by selling off revenue streams to foreign investors. The empire that suffered these setbacks in the 1870s was the Ottoman empire. Today it is the US… </w:t>
      </w:r>
      <w:r w:rsidRPr="00213ECD">
        <w:rPr>
          <w:rFonts w:eastAsia="Times New Roman"/>
          <w:szCs w:val="27"/>
          <w:u w:val="single"/>
        </w:rPr>
        <w:t>It remains to be seen how quickly today’s financial shift will be followed by a comparable geopolitical shift in favour of the new export and energy empires of the east</w:t>
      </w:r>
      <w:r w:rsidRPr="00C67148">
        <w:rPr>
          <w:rFonts w:eastAsia="Times New Roman"/>
          <w:sz w:val="16"/>
          <w:szCs w:val="27"/>
        </w:rPr>
        <w:t xml:space="preserve">. Suffice to say that </w:t>
      </w:r>
      <w:r w:rsidRPr="00213ECD">
        <w:rPr>
          <w:rFonts w:eastAsia="Times New Roman"/>
          <w:szCs w:val="27"/>
          <w:u w:val="single"/>
        </w:rPr>
        <w:t>the historical analogy does not bode well for America’s quasi-imperial network of bases and allies across the Middle East and Asia</w:t>
      </w:r>
      <w:r w:rsidRPr="00C67148">
        <w:rPr>
          <w:rFonts w:eastAsia="Times New Roman"/>
          <w:sz w:val="16"/>
          <w:szCs w:val="27"/>
        </w:rPr>
        <w:t>. Debtor empires sooner or later have to do more than just sell shares to satisfy their creditors</w:t>
      </w:r>
      <w:r w:rsidRPr="00C67148">
        <w:rPr>
          <w:rFonts w:eastAsia="Times New Roman"/>
          <w:i/>
          <w:iCs/>
          <w:sz w:val="16"/>
          <w:szCs w:val="27"/>
        </w:rPr>
        <w:t>. …</w:t>
      </w:r>
      <w:r w:rsidRPr="00C67148">
        <w:rPr>
          <w:rFonts w:eastAsia="Times New Roman"/>
          <w:sz w:val="16"/>
          <w:szCs w:val="27"/>
        </w:rPr>
        <w:t>as in the 1870s the balance of financial power is shifting. Then, the move was from the ancient Oriental empires (not only the Ottoman but also the Persian and Chinese) to Western Europe. Today the shift is from the US – and other western financial centres – to the autocracies of the Middle East and East Asia.’</w:t>
      </w:r>
      <w:r w:rsidRPr="00C67148">
        <w:rPr>
          <w:rFonts w:eastAsia="Times New Roman"/>
          <w:sz w:val="16"/>
          <w:szCs w:val="15"/>
          <w:vertAlign w:val="superscript"/>
        </w:rPr>
        <w:t>10</w:t>
      </w:r>
      <w:r w:rsidRPr="00C67148">
        <w:rPr>
          <w:rFonts w:eastAsia="Times New Roman"/>
          <w:sz w:val="16"/>
          <w:szCs w:val="15"/>
        </w:rPr>
        <w:t xml:space="preserve"> </w:t>
      </w:r>
      <w:r w:rsidRPr="00C67148">
        <w:rPr>
          <w:rFonts w:eastAsia="Times New Roman"/>
          <w:sz w:val="16"/>
          <w:szCs w:val="27"/>
        </w:rPr>
        <w:t xml:space="preserve"> An economic or financial crisis may not trigger the decline of an empire. It can certainly speed up a process already underway.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 Hence, one must not become an economic determinist and historic parallels need not always be relevant. Politics can intervene and offer solutions. </w:t>
      </w:r>
      <w:r w:rsidRPr="00E3758F">
        <w:rPr>
          <w:rFonts w:eastAsia="Times New Roman"/>
          <w:szCs w:val="27"/>
          <w:highlight w:val="yellow"/>
          <w:u w:val="single"/>
        </w:rPr>
        <w:t>Political economy and politics</w:t>
      </w:r>
      <w:r w:rsidRPr="00213ECD">
        <w:rPr>
          <w:rFonts w:eastAsia="Times New Roman"/>
          <w:szCs w:val="27"/>
          <w:u w:val="single"/>
        </w:rPr>
        <w:t>,</w:t>
      </w:r>
      <w:r w:rsidRPr="00C67148">
        <w:rPr>
          <w:rFonts w:eastAsia="Times New Roman"/>
          <w:sz w:val="16"/>
          <w:szCs w:val="27"/>
        </w:rPr>
        <w:t xml:space="preserve"> in the form of Keynesian economics and the ‘New Deal’, </w:t>
      </w:r>
      <w:r w:rsidRPr="00E3758F">
        <w:rPr>
          <w:rFonts w:eastAsia="Times New Roman"/>
          <w:szCs w:val="27"/>
          <w:highlight w:val="yellow"/>
          <w:u w:val="single"/>
        </w:rPr>
        <w:t xml:space="preserve">did intervene to influence the </w:t>
      </w:r>
      <w:r w:rsidRPr="006439D9">
        <w:rPr>
          <w:rFonts w:eastAsia="Times New Roman"/>
          <w:szCs w:val="27"/>
          <w:u w:val="single"/>
        </w:rPr>
        <w:t xml:space="preserve">geopolitical implications of the </w:t>
      </w:r>
      <w:r w:rsidRPr="00E3758F">
        <w:rPr>
          <w:rFonts w:eastAsia="Times New Roman"/>
          <w:szCs w:val="27"/>
          <w:highlight w:val="yellow"/>
          <w:u w:val="single"/>
        </w:rPr>
        <w:t>Great Depression.</w:t>
      </w:r>
      <w:r w:rsidRPr="00213ECD">
        <w:rPr>
          <w:rFonts w:eastAsia="Times New Roman"/>
          <w:szCs w:val="27"/>
          <w:u w:val="single"/>
        </w:rPr>
        <w:t xml:space="preserve"> Whether they will do so once again in today’s America remains to be seen</w:t>
      </w:r>
      <w:r w:rsidRPr="00836FE8">
        <w:rPr>
          <w:rFonts w:eastAsia="Times New Roman"/>
          <w:szCs w:val="27"/>
        </w:rPr>
        <w:t>.</w:t>
      </w:r>
    </w:p>
    <w:p w:rsidR="00166C69" w:rsidRPr="00850523" w:rsidRDefault="00166C69" w:rsidP="00166C69"/>
    <w:p w:rsidR="00166C69" w:rsidRDefault="00166C69" w:rsidP="00166C69">
      <w:pPr>
        <w:pStyle w:val="Heading2"/>
      </w:pPr>
      <w:r>
        <w:t>Biotech Advantage</w:t>
      </w:r>
    </w:p>
    <w:p w:rsidR="00166C69" w:rsidRPr="00186ADD" w:rsidRDefault="00166C69" w:rsidP="00166C69">
      <w:pPr>
        <w:pStyle w:val="Heading3"/>
      </w:pPr>
      <w:r>
        <w:t>Exts---STEM Workforce K2 Biotech</w:t>
      </w:r>
    </w:p>
    <w:p w:rsidR="00166C69" w:rsidRDefault="00166C69" w:rsidP="00166C69">
      <w:pPr>
        <w:pStyle w:val="Heading4"/>
      </w:pPr>
      <w:r>
        <w:t>STEM workers are critical to all to biotech R&amp;D</w:t>
      </w:r>
    </w:p>
    <w:p w:rsidR="00166C69" w:rsidRPr="00FA7F51" w:rsidRDefault="00166C69" w:rsidP="00166C69">
      <w:r w:rsidRPr="00FA7F51">
        <w:rPr>
          <w:rStyle w:val="Style13ptBold"/>
        </w:rPr>
        <w:t>TP 17</w:t>
      </w:r>
      <w:r>
        <w:t xml:space="preserve"> – TEConomy Partners LLC, research, analysis, and strategy firm for innovation-based economic development, “Enhancing Today’s STEM Workforce to Ensure Tomorrow’s New Medicines: Biopharmaceutical Industry Partnerships with U.S. Colleges and Universities,” June 2017, http://phrma-docs.phrma.org/files/dmfile/TEConomy-PhRMA-STEM-Report-Final.pdf</w:t>
      </w:r>
    </w:p>
    <w:p w:rsidR="00166C69" w:rsidRPr="003638A6" w:rsidRDefault="00166C69" w:rsidP="00166C69">
      <w:pPr>
        <w:rPr>
          <w:sz w:val="16"/>
        </w:rPr>
      </w:pPr>
      <w:r w:rsidRPr="000F65FC">
        <w:rPr>
          <w:rStyle w:val="StyleUnderline"/>
        </w:rPr>
        <w:t>The U</w:t>
      </w:r>
      <w:r w:rsidRPr="003638A6">
        <w:rPr>
          <w:sz w:val="16"/>
        </w:rPr>
        <w:t xml:space="preserve">nited </w:t>
      </w:r>
      <w:r w:rsidRPr="000F65FC">
        <w:rPr>
          <w:rStyle w:val="StyleUnderline"/>
        </w:rPr>
        <w:t>S</w:t>
      </w:r>
      <w:r w:rsidRPr="003638A6">
        <w:rPr>
          <w:sz w:val="16"/>
        </w:rPr>
        <w:t xml:space="preserve">tates </w:t>
      </w:r>
      <w:r w:rsidRPr="000F65FC">
        <w:rPr>
          <w:rStyle w:val="StyleUnderline"/>
        </w:rPr>
        <w:t>is home to a robust</w:t>
      </w:r>
      <w:r w:rsidRPr="003638A6">
        <w:rPr>
          <w:sz w:val="16"/>
        </w:rPr>
        <w:t xml:space="preserve"> research and development (</w:t>
      </w:r>
      <w:r w:rsidRPr="000F65FC">
        <w:rPr>
          <w:rStyle w:val="StyleUnderline"/>
        </w:rPr>
        <w:t>R&amp;D</w:t>
      </w:r>
      <w:r w:rsidRPr="003638A6">
        <w:rPr>
          <w:sz w:val="16"/>
        </w:rPr>
        <w:t xml:space="preserve">) </w:t>
      </w:r>
      <w:r w:rsidRPr="000F65FC">
        <w:rPr>
          <w:rStyle w:val="StyleUnderline"/>
        </w:rPr>
        <w:t>ecosystem that is the envy of the world</w:t>
      </w:r>
      <w:r w:rsidRPr="003638A6">
        <w:rPr>
          <w:sz w:val="16"/>
        </w:rPr>
        <w:t xml:space="preserve">. </w:t>
      </w:r>
      <w:r w:rsidRPr="0085476D">
        <w:rPr>
          <w:rStyle w:val="StyleUnderline"/>
          <w:highlight w:val="yellow"/>
        </w:rPr>
        <w:t>The U</w:t>
      </w:r>
      <w:r w:rsidRPr="003638A6">
        <w:rPr>
          <w:sz w:val="16"/>
        </w:rPr>
        <w:t xml:space="preserve">nited </w:t>
      </w:r>
      <w:r w:rsidRPr="0085476D">
        <w:rPr>
          <w:rStyle w:val="StyleUnderline"/>
          <w:highlight w:val="yellow"/>
        </w:rPr>
        <w:t>S</w:t>
      </w:r>
      <w:r w:rsidRPr="003638A6">
        <w:rPr>
          <w:sz w:val="16"/>
        </w:rPr>
        <w:t xml:space="preserve">tates </w:t>
      </w:r>
      <w:r w:rsidRPr="0085476D">
        <w:rPr>
          <w:rStyle w:val="StyleUnderline"/>
          <w:highlight w:val="yellow"/>
        </w:rPr>
        <w:t>leads</w:t>
      </w:r>
      <w:r w:rsidRPr="000F65FC">
        <w:rPr>
          <w:rStyle w:val="StyleUnderline"/>
        </w:rPr>
        <w:t xml:space="preserve"> the world </w:t>
      </w:r>
      <w:r w:rsidRPr="0085476D">
        <w:rPr>
          <w:rStyle w:val="StyleUnderline"/>
          <w:highlight w:val="yellow"/>
        </w:rPr>
        <w:t xml:space="preserve">in </w:t>
      </w:r>
      <w:r w:rsidRPr="0085476D">
        <w:rPr>
          <w:rStyle w:val="Emphasis"/>
          <w:highlight w:val="yellow"/>
        </w:rPr>
        <w:t>global biopharma</w:t>
      </w:r>
      <w:r w:rsidRPr="000F65FC">
        <w:rPr>
          <w:rStyle w:val="Emphasis"/>
        </w:rPr>
        <w:t>ceutical R</w:t>
      </w:r>
      <w:r w:rsidRPr="0085476D">
        <w:rPr>
          <w:rStyle w:val="Emphasis"/>
          <w:highlight w:val="yellow"/>
        </w:rPr>
        <w:t>&amp;D</w:t>
      </w:r>
      <w:r w:rsidRPr="003638A6">
        <w:rPr>
          <w:sz w:val="16"/>
        </w:rPr>
        <w:t xml:space="preserve"> </w:t>
      </w:r>
      <w:r w:rsidRPr="000F65FC">
        <w:rPr>
          <w:rStyle w:val="StyleUnderline"/>
        </w:rPr>
        <w:t>in large part due to the vibrant research-based biopharmaceutical companies that employ the best and brightest</w:t>
      </w:r>
      <w:r w:rsidRPr="003638A6">
        <w:rPr>
          <w:sz w:val="16"/>
        </w:rPr>
        <w:t xml:space="preserve">. </w:t>
      </w:r>
      <w:r w:rsidRPr="0085476D">
        <w:rPr>
          <w:rStyle w:val="StyleUnderline"/>
          <w:highlight w:val="yellow"/>
        </w:rPr>
        <w:t xml:space="preserve">One of the </w:t>
      </w:r>
      <w:r w:rsidRPr="0085476D">
        <w:rPr>
          <w:rStyle w:val="Emphasis"/>
          <w:highlight w:val="yellow"/>
        </w:rPr>
        <w:t>most important elements</w:t>
      </w:r>
      <w:r w:rsidRPr="000F65FC">
        <w:rPr>
          <w:rStyle w:val="Emphasis"/>
        </w:rPr>
        <w:t xml:space="preserve"> of success</w:t>
      </w:r>
      <w:r w:rsidRPr="003638A6">
        <w:rPr>
          <w:sz w:val="16"/>
        </w:rPr>
        <w:t xml:space="preserve"> for the innovative biopharmaceutical sector </w:t>
      </w:r>
      <w:r w:rsidRPr="0085476D">
        <w:rPr>
          <w:rStyle w:val="StyleUnderline"/>
          <w:highlight w:val="yellow"/>
        </w:rPr>
        <w:t>is</w:t>
      </w:r>
      <w:r w:rsidRPr="003638A6">
        <w:rPr>
          <w:sz w:val="16"/>
        </w:rPr>
        <w:t xml:space="preserve"> arguably </w:t>
      </w:r>
      <w:r w:rsidRPr="000F65FC">
        <w:rPr>
          <w:rStyle w:val="StyleUnderline"/>
        </w:rPr>
        <w:t xml:space="preserve">the </w:t>
      </w:r>
      <w:r w:rsidRPr="0085476D">
        <w:rPr>
          <w:rStyle w:val="Emphasis"/>
          <w:highlight w:val="yellow"/>
        </w:rPr>
        <w:t>talented people</w:t>
      </w:r>
      <w:r w:rsidRPr="003638A6">
        <w:rPr>
          <w:sz w:val="16"/>
        </w:rPr>
        <w:t xml:space="preserve"> who dedicate their lives to the discovery and development of new treatments and cures to meet the needs of America’s patients. </w:t>
      </w:r>
      <w:r w:rsidRPr="000F65FC">
        <w:rPr>
          <w:rStyle w:val="StyleUnderline"/>
        </w:rPr>
        <w:t>Innovative biopharmaceutical companies operate</w:t>
      </w:r>
      <w:r w:rsidRPr="003638A6">
        <w:rPr>
          <w:sz w:val="16"/>
        </w:rPr>
        <w:t xml:space="preserve"> not only </w:t>
      </w:r>
      <w:r w:rsidRPr="000F65FC">
        <w:rPr>
          <w:rStyle w:val="StyleUnderline"/>
        </w:rPr>
        <w:t>leading-edge R&amp;D</w:t>
      </w:r>
      <w:r w:rsidRPr="003638A6">
        <w:rPr>
          <w:sz w:val="16"/>
        </w:rPr>
        <w:t xml:space="preserve"> operations </w:t>
      </w:r>
      <w:r w:rsidRPr="000F65FC">
        <w:rPr>
          <w:rStyle w:val="StyleUnderline"/>
        </w:rPr>
        <w:t>but also</w:t>
      </w:r>
      <w:r w:rsidRPr="003638A6">
        <w:rPr>
          <w:sz w:val="16"/>
        </w:rPr>
        <w:t xml:space="preserve"> execute </w:t>
      </w:r>
      <w:r w:rsidRPr="000F65FC">
        <w:rPr>
          <w:rStyle w:val="StyleUnderline"/>
        </w:rPr>
        <w:t>highly advanced manufacturing and complex distribution systems</w:t>
      </w:r>
      <w:r w:rsidRPr="003638A6">
        <w:rPr>
          <w:sz w:val="16"/>
        </w:rPr>
        <w:t xml:space="preserve">. </w:t>
      </w:r>
      <w:r w:rsidRPr="000F65FC">
        <w:rPr>
          <w:rStyle w:val="StyleUnderline"/>
        </w:rPr>
        <w:t xml:space="preserve">Virtually </w:t>
      </w:r>
      <w:r w:rsidRPr="0085476D">
        <w:rPr>
          <w:rStyle w:val="Emphasis"/>
          <w:highlight w:val="yellow"/>
        </w:rPr>
        <w:t>all elements of</w:t>
      </w:r>
      <w:r w:rsidRPr="000F65FC">
        <w:rPr>
          <w:rStyle w:val="Emphasis"/>
        </w:rPr>
        <w:t xml:space="preserve"> the </w:t>
      </w:r>
      <w:r w:rsidRPr="0085476D">
        <w:rPr>
          <w:rStyle w:val="Emphasis"/>
          <w:highlight w:val="yellow"/>
        </w:rPr>
        <w:t>biopharma</w:t>
      </w:r>
      <w:r w:rsidRPr="0085476D">
        <w:rPr>
          <w:rStyle w:val="Emphasis"/>
        </w:rPr>
        <w:t xml:space="preserve">ceutical </w:t>
      </w:r>
      <w:r w:rsidRPr="0085476D">
        <w:rPr>
          <w:rStyle w:val="Emphasis"/>
          <w:highlight w:val="yellow"/>
        </w:rPr>
        <w:t>R&amp;D</w:t>
      </w:r>
      <w:r w:rsidRPr="000F65FC">
        <w:rPr>
          <w:rStyle w:val="Emphasis"/>
        </w:rPr>
        <w:t xml:space="preserve"> enterprise</w:t>
      </w:r>
      <w:r w:rsidRPr="003638A6">
        <w:rPr>
          <w:sz w:val="16"/>
        </w:rPr>
        <w:t xml:space="preserve"> from discovery and development to delivery </w:t>
      </w:r>
      <w:r w:rsidRPr="0085476D">
        <w:rPr>
          <w:rStyle w:val="StyleUnderline"/>
          <w:highlight w:val="yellow"/>
        </w:rPr>
        <w:t>require</w:t>
      </w:r>
      <w:r w:rsidRPr="000F65FC">
        <w:rPr>
          <w:rStyle w:val="StyleUnderline"/>
        </w:rPr>
        <w:t xml:space="preserve"> well-educated, highly </w:t>
      </w:r>
      <w:r w:rsidRPr="0085476D">
        <w:rPr>
          <w:rStyle w:val="StyleUnderline"/>
          <w:highlight w:val="yellow"/>
        </w:rPr>
        <w:t>skilled</w:t>
      </w:r>
      <w:r w:rsidRPr="000F65FC">
        <w:rPr>
          <w:rStyle w:val="StyleUnderline"/>
        </w:rPr>
        <w:t xml:space="preserve"> and talented </w:t>
      </w:r>
      <w:r w:rsidRPr="0085476D">
        <w:rPr>
          <w:rStyle w:val="StyleUnderline"/>
          <w:highlight w:val="yellow"/>
        </w:rPr>
        <w:t>individuals</w:t>
      </w:r>
      <w:r w:rsidRPr="003638A6">
        <w:rPr>
          <w:sz w:val="16"/>
        </w:rPr>
        <w:t xml:space="preserve">, particularly in the fields of science, technology, engineering, and mathematics (STEM). In fact, </w:t>
      </w:r>
      <w:r w:rsidRPr="000F65FC">
        <w:rPr>
          <w:rStyle w:val="StyleUnderline"/>
        </w:rPr>
        <w:t xml:space="preserve">the ability </w:t>
      </w:r>
      <w:r w:rsidRPr="0085476D">
        <w:rPr>
          <w:rStyle w:val="StyleUnderline"/>
          <w:highlight w:val="yellow"/>
        </w:rPr>
        <w:t xml:space="preserve">to source, hire, and retain talent </w:t>
      </w:r>
      <w:r w:rsidRPr="0085476D">
        <w:rPr>
          <w:rStyle w:val="Emphasis"/>
          <w:highlight w:val="yellow"/>
        </w:rPr>
        <w:t>drives key innovation</w:t>
      </w:r>
      <w:r w:rsidRPr="003638A6">
        <w:rPr>
          <w:sz w:val="16"/>
        </w:rPr>
        <w:t xml:space="preserve"> </w:t>
      </w:r>
      <w:r w:rsidRPr="000F65FC">
        <w:rPr>
          <w:rStyle w:val="StyleUnderline"/>
        </w:rPr>
        <w:t>and is core to companies’ ability to compete</w:t>
      </w:r>
      <w:r w:rsidRPr="003638A6">
        <w:rPr>
          <w:sz w:val="16"/>
        </w:rPr>
        <w:t xml:space="preserve"> in the United States and globally and influences companies’ determinations regarding where to locate facilities, conduct trials, and make key R&amp;D and capital investments now and in the future.</w:t>
      </w:r>
    </w:p>
    <w:p w:rsidR="00166C69" w:rsidRPr="003638A6" w:rsidRDefault="00166C69" w:rsidP="00166C69">
      <w:pPr>
        <w:rPr>
          <w:sz w:val="16"/>
        </w:rPr>
      </w:pPr>
      <w:r w:rsidRPr="0085476D">
        <w:rPr>
          <w:rStyle w:val="StyleUnderline"/>
          <w:highlight w:val="yellow"/>
        </w:rPr>
        <w:t>Biopharma</w:t>
      </w:r>
      <w:r w:rsidRPr="003638A6">
        <w:rPr>
          <w:rStyle w:val="StyleUnderline"/>
        </w:rPr>
        <w:t xml:space="preserve">ceutical </w:t>
      </w:r>
      <w:r w:rsidRPr="0085476D">
        <w:rPr>
          <w:rStyle w:val="StyleUnderline"/>
          <w:highlight w:val="yellow"/>
        </w:rPr>
        <w:t>executives</w:t>
      </w:r>
      <w:r w:rsidRPr="003638A6">
        <w:rPr>
          <w:rStyle w:val="StyleUnderline"/>
        </w:rPr>
        <w:t xml:space="preserve"> have consistently </w:t>
      </w:r>
      <w:r w:rsidRPr="0085476D">
        <w:rPr>
          <w:rStyle w:val="StyleUnderline"/>
          <w:highlight w:val="yellow"/>
        </w:rPr>
        <w:t>reinforce</w:t>
      </w:r>
      <w:r w:rsidRPr="003638A6">
        <w:rPr>
          <w:rStyle w:val="StyleUnderline"/>
        </w:rPr>
        <w:t xml:space="preserve">d </w:t>
      </w:r>
      <w:r w:rsidRPr="0085476D">
        <w:rPr>
          <w:rStyle w:val="StyleUnderline"/>
          <w:highlight w:val="yellow"/>
        </w:rPr>
        <w:t>the importance of</w:t>
      </w:r>
      <w:r w:rsidRPr="003638A6">
        <w:rPr>
          <w:rStyle w:val="StyleUnderline"/>
        </w:rPr>
        <w:t xml:space="preserve"> finding </w:t>
      </w:r>
      <w:r w:rsidRPr="0085476D">
        <w:rPr>
          <w:rStyle w:val="Emphasis"/>
          <w:highlight w:val="yellow"/>
        </w:rPr>
        <w:t>talented STEM workers</w:t>
      </w:r>
      <w:r w:rsidRPr="003638A6">
        <w:rPr>
          <w:sz w:val="16"/>
        </w:rPr>
        <w:t xml:space="preserve"> </w:t>
      </w:r>
      <w:r w:rsidRPr="003638A6">
        <w:rPr>
          <w:rStyle w:val="StyleUnderline"/>
        </w:rPr>
        <w:t>to the sustainability and growth of the innovative biopharmaceutical industry</w:t>
      </w:r>
      <w:r w:rsidRPr="003638A6">
        <w:rPr>
          <w:sz w:val="16"/>
        </w:rPr>
        <w:t xml:space="preserve"> and its ability to bring new treatments to patients and to continue to grow local and state economies across the United States. PwC’s Global Innovation Survey finds </w:t>
      </w:r>
      <w:r w:rsidRPr="0085476D">
        <w:rPr>
          <w:rStyle w:val="StyleUnderline"/>
          <w:highlight w:val="yellow"/>
        </w:rPr>
        <w:t>talent tops the list of</w:t>
      </w:r>
      <w:r w:rsidRPr="003638A6">
        <w:rPr>
          <w:rStyle w:val="StyleUnderline"/>
        </w:rPr>
        <w:t xml:space="preserve"> innovation </w:t>
      </w:r>
      <w:r w:rsidRPr="0085476D">
        <w:rPr>
          <w:rStyle w:val="StyleUnderline"/>
          <w:highlight w:val="yellow"/>
        </w:rPr>
        <w:t>challenges</w:t>
      </w:r>
      <w:r w:rsidRPr="003638A6">
        <w:rPr>
          <w:rStyle w:val="StyleUnderline"/>
        </w:rPr>
        <w:t xml:space="preserve"> for pharmaceutical executives</w:t>
      </w:r>
      <w:r w:rsidRPr="003638A6">
        <w:rPr>
          <w:sz w:val="16"/>
        </w:rPr>
        <w:t>, ahead of other critical areas such as speed to market of innovative ideas, establishing an innovative culture, and finding the right partners for collaboration.3 Nearly three in five biopharmaceutical executives say “finding and retaining the best talent to make innovation happen” is a challenge for their company, higher than the average for respondents across all industries (53 percent) (FIGURE 1).</w:t>
      </w:r>
    </w:p>
    <w:p w:rsidR="00166C69" w:rsidRDefault="00166C69" w:rsidP="00166C69">
      <w:pPr>
        <w:pStyle w:val="Heading3"/>
      </w:pPr>
      <w:r>
        <w:t>Exts---Disease Internal Link</w:t>
      </w:r>
    </w:p>
    <w:p w:rsidR="00166C69" w:rsidRDefault="00166C69" w:rsidP="00166C69">
      <w:pPr>
        <w:pStyle w:val="Heading4"/>
      </w:pPr>
      <w:r>
        <w:t>Medical research and innovation is key to solve environmental pathogens</w:t>
      </w:r>
    </w:p>
    <w:p w:rsidR="00166C69" w:rsidRPr="000A03D1" w:rsidRDefault="00166C69" w:rsidP="00166C69">
      <w:r>
        <w:t xml:space="preserve">Gerard A. </w:t>
      </w:r>
      <w:r w:rsidRPr="00055AE5">
        <w:rPr>
          <w:rStyle w:val="Style13ptBold"/>
        </w:rPr>
        <w:t>Cangelosi 5</w:t>
      </w:r>
      <w:r>
        <w:t>, Prof of Environmental and Occupational Health Sciences and Adjunct Prof of Epidemiology and of Global Health at the University of Washington, PhD in Microbiology from UC Davis, Nancy E. Freitag, PhD, Prof in the Dept of Microbiology and Immunology at the University of Illinois Chicago School of Medicine, and Merry R. Buckley, Ph.D. in environmental microbiology at Michigan State University, “From Outside to Inside: Environmental Microorganisms as Human Pathogens,” http://academy.asm.org/index.php/environmental-microbiology-ecology-evolution/553-from-outside-to-inside-environmental-microorganisms-as-human-pathogens</w:t>
      </w:r>
    </w:p>
    <w:p w:rsidR="00166C69" w:rsidRPr="00055AE5" w:rsidRDefault="00166C69" w:rsidP="00166C69">
      <w:pPr>
        <w:rPr>
          <w:sz w:val="12"/>
        </w:rPr>
      </w:pPr>
      <w:r w:rsidRPr="00055AE5">
        <w:rPr>
          <w:rStyle w:val="StyleUnderline"/>
          <w:highlight w:val="yellow"/>
        </w:rPr>
        <w:t>The key difference between environmental pathogens and other</w:t>
      </w:r>
      <w:r w:rsidRPr="000A03D1">
        <w:rPr>
          <w:rStyle w:val="StyleUnderline"/>
        </w:rPr>
        <w:t xml:space="preserve"> human pathogen</w:t>
      </w:r>
      <w:r w:rsidRPr="00055AE5">
        <w:rPr>
          <w:rStyle w:val="StyleUnderline"/>
          <w:highlight w:val="yellow"/>
        </w:rPr>
        <w:t>s</w:t>
      </w:r>
      <w:r w:rsidRPr="000A03D1">
        <w:rPr>
          <w:rStyle w:val="StyleUnderline"/>
        </w:rPr>
        <w:t xml:space="preserve"> </w:t>
      </w:r>
      <w:r w:rsidRPr="00055AE5">
        <w:rPr>
          <w:rStyle w:val="StyleUnderline"/>
          <w:highlight w:val="yellow"/>
        </w:rPr>
        <w:t>is</w:t>
      </w:r>
      <w:r w:rsidRPr="000A03D1">
        <w:rPr>
          <w:rStyle w:val="StyleUnderline"/>
        </w:rPr>
        <w:t xml:space="preserve"> their </w:t>
      </w:r>
      <w:r w:rsidRPr="00055AE5">
        <w:rPr>
          <w:rStyle w:val="StyleUnderline"/>
          <w:highlight w:val="yellow"/>
        </w:rPr>
        <w:t>ability to</w:t>
      </w:r>
      <w:r w:rsidRPr="000A03D1">
        <w:rPr>
          <w:rStyle w:val="StyleUnderline"/>
        </w:rPr>
        <w:t xml:space="preserve"> survive and </w:t>
      </w:r>
      <w:r w:rsidRPr="00055AE5">
        <w:rPr>
          <w:rStyle w:val="StyleUnderline"/>
          <w:highlight w:val="yellow"/>
        </w:rPr>
        <w:t xml:space="preserve">thrive </w:t>
      </w:r>
      <w:r w:rsidRPr="00055AE5">
        <w:rPr>
          <w:rStyle w:val="Emphasis"/>
          <w:highlight w:val="yellow"/>
        </w:rPr>
        <w:t>outside the host</w:t>
      </w:r>
      <w:r w:rsidRPr="000A03D1">
        <w:rPr>
          <w:sz w:val="12"/>
        </w:rPr>
        <w:t xml:space="preserve">. Their widespread occurrence in the environment makes them difficult to monitor and control. Inroads have been made to understand the persistence of these organisms in the environment, the reservoirs they inhabit, the ways they exchange virulence factors, and their diversity, but </w:t>
      </w:r>
      <w:r w:rsidRPr="00055AE5">
        <w:rPr>
          <w:rStyle w:val="Emphasis"/>
          <w:highlight w:val="yellow"/>
        </w:rPr>
        <w:t>a great deal more research is needed</w:t>
      </w:r>
      <w:r w:rsidRPr="00055AE5">
        <w:rPr>
          <w:rStyle w:val="StyleUnderline"/>
          <w:highlight w:val="yellow"/>
        </w:rPr>
        <w:t>. By grouping together</w:t>
      </w:r>
      <w:r w:rsidRPr="000A03D1">
        <w:rPr>
          <w:sz w:val="12"/>
        </w:rPr>
        <w:t xml:space="preserve"> phylogenetically diverse organisms under </w:t>
      </w:r>
      <w:r w:rsidRPr="00055AE5">
        <w:rPr>
          <w:rStyle w:val="StyleUnderline"/>
          <w:highlight w:val="yellow"/>
        </w:rPr>
        <w:t>the</w:t>
      </w:r>
      <w:r w:rsidRPr="000A03D1">
        <w:rPr>
          <w:sz w:val="12"/>
        </w:rPr>
        <w:t xml:space="preserve"> umbrella of "</w:t>
      </w:r>
      <w:r w:rsidRPr="000A03D1">
        <w:rPr>
          <w:rStyle w:val="StyleUnderline"/>
        </w:rPr>
        <w:t xml:space="preserve">environmental </w:t>
      </w:r>
      <w:r w:rsidRPr="00055AE5">
        <w:rPr>
          <w:rStyle w:val="StyleUnderline"/>
          <w:highlight w:val="yellow"/>
        </w:rPr>
        <w:t xml:space="preserve">pathogens," </w:t>
      </w:r>
      <w:r w:rsidRPr="00055AE5">
        <w:rPr>
          <w:rStyle w:val="StyleUnderline"/>
        </w:rPr>
        <w:t>it is hoped</w:t>
      </w:r>
      <w:r w:rsidRPr="000A03D1">
        <w:rPr>
          <w:rStyle w:val="StyleUnderline"/>
        </w:rPr>
        <w:t xml:space="preserve"> that </w:t>
      </w:r>
      <w:r w:rsidRPr="00055AE5">
        <w:rPr>
          <w:rStyle w:val="StyleUnderline"/>
          <w:highlight w:val="yellow"/>
        </w:rPr>
        <w:t>the topic can gain</w:t>
      </w:r>
      <w:r w:rsidRPr="000A03D1">
        <w:rPr>
          <w:rStyle w:val="StyleUnderline"/>
        </w:rPr>
        <w:t xml:space="preserve"> the </w:t>
      </w:r>
      <w:r w:rsidRPr="00055AE5">
        <w:rPr>
          <w:rStyle w:val="Emphasis"/>
          <w:highlight w:val="yellow"/>
        </w:rPr>
        <w:t>critical mass</w:t>
      </w:r>
      <w:r w:rsidRPr="000A03D1">
        <w:rPr>
          <w:rStyle w:val="StyleUnderline"/>
        </w:rPr>
        <w:t xml:space="preserve"> needed </w:t>
      </w:r>
      <w:r w:rsidRPr="00055AE5">
        <w:rPr>
          <w:rStyle w:val="StyleUnderline"/>
          <w:highlight w:val="yellow"/>
        </w:rPr>
        <w:t>for sustained progress</w:t>
      </w:r>
      <w:r w:rsidRPr="000A03D1">
        <w:rPr>
          <w:sz w:val="12"/>
        </w:rPr>
        <w:t xml:space="preserve">. ¶ Colloquium participants examined other research needs for the field, including the diagnostic and environmental technologies that will be necessary for taking the next steps. It was agreed that because of the complex nature of studying organisms that can exist in the environment and in human hosts, work in this area is best carried out in an interdisciplinary fashion with coordinated input from medical, molecular, and environmental microbiologists, specialists in host responses, epidemiologists, ecologists, environmental engineers, and public health experts. </w:t>
      </w:r>
      <w:r w:rsidRPr="000A03D1">
        <w:rPr>
          <w:rStyle w:val="StyleUnderline"/>
        </w:rPr>
        <w:t xml:space="preserve">The </w:t>
      </w:r>
      <w:r w:rsidRPr="00055AE5">
        <w:rPr>
          <w:rStyle w:val="StyleUnderline"/>
          <w:highlight w:val="yellow"/>
        </w:rPr>
        <w:t xml:space="preserve">development of improved diagnostic techniques is </w:t>
      </w:r>
      <w:r w:rsidRPr="00055AE5">
        <w:rPr>
          <w:rStyle w:val="Emphasis"/>
          <w:highlight w:val="yellow"/>
        </w:rPr>
        <w:t>critical</w:t>
      </w:r>
      <w:r w:rsidRPr="00055AE5">
        <w:rPr>
          <w:rStyle w:val="StyleUnderline"/>
          <w:highlight w:val="yellow"/>
        </w:rPr>
        <w:t xml:space="preserve"> for </w:t>
      </w:r>
      <w:r w:rsidRPr="00055AE5">
        <w:rPr>
          <w:rStyle w:val="Emphasis"/>
          <w:highlight w:val="yellow"/>
        </w:rPr>
        <w:t>accurate assessment</w:t>
      </w:r>
      <w:r w:rsidRPr="00055AE5">
        <w:rPr>
          <w:rStyle w:val="StyleUnderline"/>
          <w:highlight w:val="yellow"/>
        </w:rPr>
        <w:t xml:space="preserve"> of health risks</w:t>
      </w:r>
      <w:r w:rsidRPr="000A03D1">
        <w:rPr>
          <w:rStyle w:val="StyleUnderline"/>
        </w:rPr>
        <w:t xml:space="preserve"> and potential human or animal population impact associated with environmental pathogens.</w:t>
      </w:r>
      <w:r w:rsidRPr="000A03D1">
        <w:rPr>
          <w:sz w:val="12"/>
        </w:rPr>
        <w:t xml:space="preserve"> ¶ </w:t>
      </w:r>
      <w:r w:rsidRPr="00055AE5">
        <w:rPr>
          <w:rStyle w:val="StyleUnderline"/>
          <w:highlight w:val="yellow"/>
        </w:rPr>
        <w:t>If</w:t>
      </w:r>
      <w:r w:rsidRPr="000A03D1">
        <w:rPr>
          <w:sz w:val="12"/>
        </w:rPr>
        <w:t xml:space="preserve"> the impacts of </w:t>
      </w:r>
      <w:r w:rsidRPr="00055AE5">
        <w:rPr>
          <w:rStyle w:val="StyleUnderline"/>
          <w:highlight w:val="yellow"/>
        </w:rPr>
        <w:t xml:space="preserve">these diseases are to be </w:t>
      </w:r>
      <w:r w:rsidRPr="00055AE5">
        <w:rPr>
          <w:rStyle w:val="Emphasis"/>
          <w:highlight w:val="yellow"/>
        </w:rPr>
        <w:t>effectively controlled</w:t>
      </w:r>
      <w:r w:rsidRPr="000A03D1">
        <w:rPr>
          <w:rStyle w:val="StyleUnderline"/>
        </w:rPr>
        <w:t xml:space="preserve">, </w:t>
      </w:r>
      <w:r w:rsidRPr="00055AE5">
        <w:rPr>
          <w:rStyle w:val="StyleUnderline"/>
        </w:rPr>
        <w:t>the techniques used to monitor and control infections by environmental pathogens—including interventions</w:t>
      </w:r>
      <w:r w:rsidRPr="000A03D1">
        <w:rPr>
          <w:rStyle w:val="StyleUnderline"/>
        </w:rPr>
        <w:t xml:space="preserve">, exposure controls, </w:t>
      </w:r>
      <w:r w:rsidRPr="00055AE5">
        <w:rPr>
          <w:rStyle w:val="StyleUnderline"/>
          <w:highlight w:val="yellow"/>
        </w:rPr>
        <w:t xml:space="preserve">drugs, and vaccines— </w:t>
      </w:r>
      <w:r w:rsidRPr="00055AE5">
        <w:rPr>
          <w:rStyle w:val="Emphasis"/>
          <w:highlight w:val="yellow"/>
        </w:rPr>
        <w:t>require improvement</w:t>
      </w:r>
      <w:r w:rsidRPr="000A03D1">
        <w:rPr>
          <w:sz w:val="12"/>
        </w:rPr>
        <w:t xml:space="preserve">. The processes surrounding drug and vaccine development must be tailored to the special problem of environmental pathogens, which often strike small numbers of individuals or individuals in less developed areas of the world and, therefore, offer less potential for drug development profit than more common diseases. A challenge exists, therefore, in meeting the need for targeted, specific interventions, including development of drugs and vaccines for infections by environmental agents, in the face of a lack of financial incentive for development of these tools. </w:t>
      </w:r>
    </w:p>
    <w:p w:rsidR="00166C69" w:rsidRPr="00FE1345" w:rsidRDefault="00166C69" w:rsidP="00166C69"/>
    <w:p w:rsidR="00166C69" w:rsidRDefault="00166C69" w:rsidP="00166C69">
      <w:pPr>
        <w:pStyle w:val="Heading3"/>
      </w:pPr>
      <w:r>
        <w:t>Exts---Disease Impact</w:t>
      </w:r>
    </w:p>
    <w:p w:rsidR="00166C69" w:rsidRPr="00A9790B" w:rsidRDefault="00166C69" w:rsidP="00166C69">
      <w:pPr>
        <w:pStyle w:val="Heading4"/>
      </w:pPr>
      <w:r w:rsidRPr="00A9790B">
        <w:t>Pandemics risk extinction—no burnout, human transportation is reaching the tipping point for global contagion</w:t>
      </w:r>
    </w:p>
    <w:p w:rsidR="00166C69" w:rsidRPr="00A9790B" w:rsidRDefault="00166C69" w:rsidP="00166C69">
      <w:r w:rsidRPr="00A9790B">
        <w:t xml:space="preserve">Yaneer </w:t>
      </w:r>
      <w:r w:rsidRPr="00272FBC">
        <w:rPr>
          <w:rStyle w:val="Style13ptBold"/>
        </w:rPr>
        <w:t>Bar-Yam 16</w:t>
      </w:r>
      <w:r w:rsidRPr="00A9790B">
        <w:t>, Founding President of the New England Complex Systems Institute, “Transition to extinction: Pandemics in a connected world,” NECSI (July 3, 2016), http://necsi.edu/research/social/pandemics/transition</w:t>
      </w:r>
    </w:p>
    <w:p w:rsidR="00166C69" w:rsidRPr="00A9790B" w:rsidRDefault="00166C69" w:rsidP="00166C69">
      <w:pPr>
        <w:rPr>
          <w:sz w:val="16"/>
        </w:rPr>
      </w:pPr>
      <w:r w:rsidRPr="00A9790B">
        <w:rPr>
          <w:sz w:val="16"/>
          <w:szCs w:val="16"/>
        </w:rPr>
        <w:t>Watch as one of the more aggressive—brighter red </w:t>
      </w:r>
      <w:r w:rsidRPr="00A9790B">
        <w:rPr>
          <w:rFonts w:cs="Georgia"/>
          <w:sz w:val="16"/>
          <w:szCs w:val="16"/>
        </w:rPr>
        <w:t>—</w:t>
      </w:r>
      <w:r w:rsidRPr="00A9790B">
        <w:rPr>
          <w:sz w:val="16"/>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272FBC">
        <w:rPr>
          <w:rStyle w:val="StyleUnderline"/>
        </w:rPr>
        <w:t>That the rapidly spreading pathogens die out has important implications for evolutionary research</w:t>
      </w:r>
      <w:r w:rsidRPr="00272FBC">
        <w:rPr>
          <w:sz w:val="16"/>
          <w:szCs w:val="16"/>
        </w:rPr>
        <w:t xml:space="preserve"> which we have talked about elsewhere [1–7].</w:t>
      </w:r>
      <w:r w:rsidRPr="00272FBC">
        <w:rPr>
          <w:sz w:val="12"/>
          <w:szCs w:val="12"/>
        </w:rPr>
        <w:t>¶</w:t>
      </w:r>
      <w:r w:rsidRPr="00272FBC">
        <w:rPr>
          <w:sz w:val="16"/>
          <w:szCs w:val="16"/>
        </w:rPr>
        <w:t xml:space="preserve"> In the research I want to discuss here, </w:t>
      </w:r>
      <w:r w:rsidRPr="00272FBC">
        <w:rPr>
          <w:rStyle w:val="StyleUnderline"/>
        </w:rPr>
        <w:t>what we were interested in is the</w:t>
      </w:r>
      <w:r w:rsidRPr="00A9790B">
        <w:rPr>
          <w:rStyle w:val="StyleUnderline"/>
        </w:rPr>
        <w:t xml:space="preserve"> effect of adding </w:t>
      </w:r>
      <w:r w:rsidRPr="00A9790B">
        <w:rPr>
          <w:rStyle w:val="StyleUnderline"/>
          <w:highlight w:val="yellow"/>
        </w:rPr>
        <w:t>long range transportation</w:t>
      </w:r>
      <w:r w:rsidRPr="00A9790B">
        <w:rPr>
          <w:sz w:val="16"/>
          <w:szCs w:val="16"/>
        </w:rPr>
        <w:t xml:space="preserve"> [8</w:t>
      </w:r>
      <w:r w:rsidRPr="00A9790B">
        <w:rPr>
          <w:rStyle w:val="StyleUnderline"/>
        </w:rPr>
        <w:t xml:space="preserve">]. </w:t>
      </w:r>
      <w:r w:rsidRPr="00272FBC">
        <w:rPr>
          <w:rStyle w:val="StyleUnderline"/>
        </w:rPr>
        <w:t xml:space="preserve">This </w:t>
      </w:r>
      <w:r w:rsidRPr="00A9790B">
        <w:rPr>
          <w:rStyle w:val="StyleUnderline"/>
          <w:highlight w:val="yellow"/>
        </w:rPr>
        <w:t>includes natural</w:t>
      </w:r>
      <w:r w:rsidRPr="00A9790B">
        <w:rPr>
          <w:rStyle w:val="StyleUnderline"/>
        </w:rPr>
        <w:t xml:space="preserve"> means of </w:t>
      </w:r>
      <w:r w:rsidRPr="00A9790B">
        <w:rPr>
          <w:rStyle w:val="StyleUnderline"/>
          <w:highlight w:val="yellow"/>
        </w:rPr>
        <w:t>dispersal as well as</w:t>
      </w:r>
      <w:r w:rsidRPr="00A9790B">
        <w:rPr>
          <w:rStyle w:val="StyleUnderline"/>
        </w:rPr>
        <w:t xml:space="preserve"> </w:t>
      </w:r>
      <w:r w:rsidRPr="00A9790B">
        <w:rPr>
          <w:rStyle w:val="StyleUnderline"/>
          <w:highlight w:val="yellow"/>
        </w:rPr>
        <w:t>unintentional dispersal</w:t>
      </w:r>
      <w:r w:rsidRPr="00A9790B">
        <w:rPr>
          <w:rStyle w:val="StyleUnderline"/>
        </w:rPr>
        <w:t xml:space="preserve"> by humans, </w:t>
      </w:r>
      <w:r w:rsidRPr="00272FBC">
        <w:rPr>
          <w:rStyle w:val="StyleUnderline"/>
        </w:rPr>
        <w:t>like</w:t>
      </w:r>
      <w:r w:rsidRPr="00A9790B">
        <w:rPr>
          <w:rStyle w:val="StyleUnderline"/>
        </w:rPr>
        <w:t xml:space="preserve"> adding </w:t>
      </w:r>
      <w:r w:rsidRPr="00272FBC">
        <w:rPr>
          <w:rStyle w:val="StyleUnderline"/>
        </w:rPr>
        <w:t>airplane routes</w:t>
      </w:r>
      <w:r w:rsidRPr="00A9790B">
        <w:rPr>
          <w:rStyle w:val="StyleUnderline"/>
        </w:rPr>
        <w:t>, which is being done by real world airlines</w:t>
      </w:r>
      <w:r w:rsidRPr="00A9790B">
        <w:rPr>
          <w:sz w:val="16"/>
          <w:szCs w:val="16"/>
        </w:rPr>
        <w:t xml:space="preserve"> (Figure 2).</w:t>
      </w:r>
      <w:r w:rsidRPr="00A9790B">
        <w:rPr>
          <w:sz w:val="12"/>
          <w:szCs w:val="12"/>
        </w:rPr>
        <w:t>¶</w:t>
      </w:r>
      <w:r w:rsidRPr="00A9790B">
        <w:rPr>
          <w:sz w:val="16"/>
          <w:szCs w:val="16"/>
        </w:rPr>
        <w:t xml:space="preserve"> </w:t>
      </w:r>
      <w:r w:rsidRPr="00272FBC">
        <w:rPr>
          <w:rStyle w:val="StyleUnderline"/>
        </w:rPr>
        <w:t>When we introduce long range transportation</w:t>
      </w:r>
      <w:r w:rsidRPr="00A9790B">
        <w:rPr>
          <w:rStyle w:val="StyleUnderline"/>
        </w:rPr>
        <w:t xml:space="preserve"> into the model, </w:t>
      </w:r>
      <w:r w:rsidRPr="00272FBC">
        <w:rPr>
          <w:rStyle w:val="StyleUnderline"/>
        </w:rPr>
        <w:t>the success of</w:t>
      </w:r>
      <w:r w:rsidRPr="00A9790B">
        <w:rPr>
          <w:rStyle w:val="StyleUnderline"/>
        </w:rPr>
        <w:t xml:space="preserve"> more </w:t>
      </w:r>
      <w:r w:rsidRPr="00A9790B">
        <w:rPr>
          <w:rStyle w:val="StyleUnderline"/>
          <w:highlight w:val="yellow"/>
        </w:rPr>
        <w:t>aggressive strains</w:t>
      </w:r>
      <w:r w:rsidRPr="00272FBC">
        <w:rPr>
          <w:rStyle w:val="StyleUnderline"/>
        </w:rPr>
        <w:t xml:space="preserve"> changes. They </w:t>
      </w:r>
      <w:r w:rsidRPr="00A9790B">
        <w:rPr>
          <w:rStyle w:val="StyleUnderline"/>
          <w:highlight w:val="yellow"/>
        </w:rPr>
        <w:t>can</w:t>
      </w:r>
      <w:r w:rsidRPr="00A9790B">
        <w:rPr>
          <w:rStyle w:val="StyleUnderline"/>
        </w:rPr>
        <w:t xml:space="preserve"> use the long range transportation to </w:t>
      </w:r>
      <w:r w:rsidRPr="00A9790B">
        <w:rPr>
          <w:rStyle w:val="StyleUnderline"/>
          <w:highlight w:val="yellow"/>
        </w:rPr>
        <w:t xml:space="preserve">find new hosts and </w:t>
      </w:r>
      <w:r w:rsidRPr="00A9790B">
        <w:rPr>
          <w:rStyle w:val="Emphasis"/>
          <w:highlight w:val="yellow"/>
        </w:rPr>
        <w:t>escape local extinction</w:t>
      </w:r>
      <w:r w:rsidRPr="00A9790B">
        <w:rPr>
          <w:rStyle w:val="StyleUnderline"/>
          <w:highlight w:val="yellow"/>
        </w:rPr>
        <w:t>.</w:t>
      </w:r>
      <w:r w:rsidRPr="00A9790B">
        <w:rPr>
          <w:sz w:val="16"/>
          <w:szCs w:val="16"/>
        </w:rPr>
        <w:t xml:space="preserve"> Figure 3 shows that the more transportation routes introduced into the model, the more higher aggressive pathogens are able to survive and spread.</w:t>
      </w:r>
      <w:r w:rsidRPr="00A9790B">
        <w:rPr>
          <w:sz w:val="12"/>
          <w:szCs w:val="12"/>
        </w:rPr>
        <w:t>¶</w:t>
      </w:r>
      <w:r w:rsidRPr="00A9790B">
        <w:rPr>
          <w:sz w:val="16"/>
          <w:szCs w:val="16"/>
        </w:rPr>
        <w:t xml:space="preserve"> As we add more long range transportation, </w:t>
      </w:r>
      <w:r w:rsidRPr="00A9790B">
        <w:rPr>
          <w:rStyle w:val="StyleUnderline"/>
          <w:highlight w:val="yellow"/>
        </w:rPr>
        <w:t xml:space="preserve">there is a </w:t>
      </w:r>
      <w:r w:rsidRPr="00A9790B">
        <w:rPr>
          <w:rStyle w:val="StyleUnderline"/>
        </w:rPr>
        <w:t xml:space="preserve">critical </w:t>
      </w:r>
      <w:r w:rsidRPr="00A9790B">
        <w:rPr>
          <w:rStyle w:val="StyleUnderline"/>
          <w:highlight w:val="yellow"/>
        </w:rPr>
        <w:t>point at which</w:t>
      </w:r>
      <w:r w:rsidRPr="00A9790B">
        <w:rPr>
          <w:rStyle w:val="StyleUnderline"/>
        </w:rPr>
        <w:t xml:space="preserve"> pathogens become so aggressive that </w:t>
      </w:r>
      <w:r w:rsidRPr="00A9790B">
        <w:rPr>
          <w:rStyle w:val="StyleUnderline"/>
          <w:highlight w:val="yellow"/>
        </w:rPr>
        <w:t>the entire host population dies</w:t>
      </w:r>
      <w:r w:rsidRPr="00A9790B">
        <w:rPr>
          <w:rStyle w:val="StyleUnderline"/>
        </w:rPr>
        <w:t>.</w:t>
      </w:r>
      <w:r w:rsidRPr="00A9790B">
        <w:rPr>
          <w:sz w:val="16"/>
          <w:szCs w:val="16"/>
        </w:rPr>
        <w:t xml:space="preserve"> The pathogens die at the same time, but that is not exactly a consolation to the hosts</w:t>
      </w:r>
      <w:r w:rsidRPr="00A9790B">
        <w:rPr>
          <w:rStyle w:val="StyleUnderline"/>
        </w:rPr>
        <w:t xml:space="preserve">. </w:t>
      </w:r>
      <w:r w:rsidRPr="00A9790B">
        <w:rPr>
          <w:rStyle w:val="StyleUnderline"/>
          <w:highlight w:val="yellow"/>
        </w:rPr>
        <w:t>We call this</w:t>
      </w:r>
      <w:r w:rsidRPr="00A9790B">
        <w:rPr>
          <w:rStyle w:val="StyleUnderline"/>
        </w:rPr>
        <w:t xml:space="preserve"> the phase </w:t>
      </w:r>
      <w:r w:rsidRPr="00A9790B">
        <w:rPr>
          <w:rStyle w:val="Emphasis"/>
          <w:highlight w:val="yellow"/>
        </w:rPr>
        <w:t>transition to extinction</w:t>
      </w:r>
      <w:r w:rsidRPr="00A9790B">
        <w:rPr>
          <w:sz w:val="16"/>
          <w:szCs w:val="16"/>
        </w:rPr>
        <w:t xml:space="preserve"> (Figure 4). </w:t>
      </w:r>
      <w:r w:rsidRPr="00A9790B">
        <w:rPr>
          <w:rStyle w:val="StyleUnderline"/>
          <w:highlight w:val="yellow"/>
        </w:rPr>
        <w:t>With</w:t>
      </w:r>
      <w:r w:rsidRPr="00A9790B">
        <w:rPr>
          <w:rStyle w:val="StyleUnderline"/>
        </w:rPr>
        <w:t xml:space="preserve"> increasing levels of </w:t>
      </w:r>
      <w:r w:rsidRPr="00A9790B">
        <w:rPr>
          <w:rStyle w:val="StyleUnderline"/>
          <w:highlight w:val="yellow"/>
        </w:rPr>
        <w:t xml:space="preserve">global transportation, </w:t>
      </w:r>
      <w:r w:rsidRPr="00A9790B">
        <w:rPr>
          <w:rStyle w:val="StyleUnderline"/>
        </w:rPr>
        <w:t xml:space="preserve">human </w:t>
      </w:r>
      <w:r w:rsidRPr="00A9790B">
        <w:rPr>
          <w:rStyle w:val="Emphasis"/>
          <w:highlight w:val="yellow"/>
        </w:rPr>
        <w:t>civilization may be</w:t>
      </w:r>
      <w:r w:rsidRPr="00A9790B">
        <w:rPr>
          <w:rStyle w:val="Emphasis"/>
        </w:rPr>
        <w:t xml:space="preserve"> </w:t>
      </w:r>
      <w:r w:rsidRPr="00A9790B">
        <w:rPr>
          <w:rStyle w:val="Emphasis"/>
          <w:highlight w:val="yellow"/>
        </w:rPr>
        <w:t>approaching</w:t>
      </w:r>
      <w:r w:rsidRPr="00A9790B">
        <w:rPr>
          <w:rStyle w:val="Emphasis"/>
        </w:rPr>
        <w:t xml:space="preserve"> such </w:t>
      </w:r>
      <w:r w:rsidRPr="00A9790B">
        <w:rPr>
          <w:rStyle w:val="Emphasis"/>
          <w:highlight w:val="yellow"/>
        </w:rPr>
        <w:t>a critical threshold</w:t>
      </w:r>
      <w:r w:rsidRPr="00A9790B">
        <w:rPr>
          <w:sz w:val="16"/>
          <w:szCs w:val="16"/>
        </w:rPr>
        <w:t>.</w:t>
      </w:r>
      <w:r w:rsidRPr="00A9790B">
        <w:rPr>
          <w:sz w:val="12"/>
          <w:szCs w:val="12"/>
        </w:rPr>
        <w:t>¶</w:t>
      </w:r>
      <w:r w:rsidRPr="00A9790B">
        <w:rPr>
          <w:sz w:val="16"/>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A9790B">
        <w:rPr>
          <w:sz w:val="12"/>
          <w:szCs w:val="12"/>
        </w:rPr>
        <w:t>¶</w:t>
      </w:r>
      <w:r w:rsidRPr="00A9790B">
        <w:rPr>
          <w:sz w:val="16"/>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A9790B">
        <w:rPr>
          <w:sz w:val="12"/>
          <w:szCs w:val="12"/>
        </w:rPr>
        <w:t>¶</w:t>
      </w:r>
      <w:r w:rsidRPr="00A9790B">
        <w:rPr>
          <w:sz w:val="16"/>
          <w:szCs w:val="16"/>
        </w:rPr>
        <w:t xml:space="preserve"> </w:t>
      </w:r>
      <w:r w:rsidRPr="00272FBC">
        <w:rPr>
          <w:rStyle w:val="StyleUnderline"/>
        </w:rPr>
        <w:t>A key point about</w:t>
      </w:r>
      <w:r w:rsidRPr="00A9790B">
        <w:rPr>
          <w:rStyle w:val="StyleUnderline"/>
        </w:rPr>
        <w:t xml:space="preserve"> the phase </w:t>
      </w:r>
      <w:r w:rsidRPr="00272FBC">
        <w:rPr>
          <w:rStyle w:val="StyleUnderline"/>
        </w:rPr>
        <w:t>transition to extinction is its suddenness</w:t>
      </w:r>
      <w:r w:rsidRPr="00A9790B">
        <w:rPr>
          <w:rStyle w:val="StyleUnderline"/>
        </w:rPr>
        <w:t xml:space="preserve">. Even </w:t>
      </w:r>
      <w:r w:rsidRPr="00A9790B">
        <w:rPr>
          <w:rStyle w:val="StyleUnderline"/>
          <w:highlight w:val="yellow"/>
        </w:rPr>
        <w:t>a system</w:t>
      </w:r>
      <w:r w:rsidRPr="00A9790B">
        <w:rPr>
          <w:rStyle w:val="StyleUnderline"/>
        </w:rPr>
        <w:t xml:space="preserve"> that seems stable, </w:t>
      </w:r>
      <w:r w:rsidRPr="00A9790B">
        <w:rPr>
          <w:rStyle w:val="StyleUnderline"/>
          <w:highlight w:val="yellow"/>
        </w:rPr>
        <w:t>can be destabilized by a few</w:t>
      </w:r>
      <w:r w:rsidRPr="00A9790B">
        <w:rPr>
          <w:rStyle w:val="StyleUnderline"/>
        </w:rPr>
        <w:t xml:space="preserve"> more </w:t>
      </w:r>
      <w:r w:rsidRPr="00A9790B">
        <w:rPr>
          <w:rStyle w:val="StyleUnderline"/>
          <w:highlight w:val="yellow"/>
        </w:rPr>
        <w:t>long-range connections</w:t>
      </w:r>
      <w:r w:rsidRPr="00A9790B">
        <w:rPr>
          <w:rStyle w:val="StyleUnderline"/>
        </w:rPr>
        <w:t xml:space="preserve">, and </w:t>
      </w:r>
      <w:r w:rsidRPr="00272FBC">
        <w:rPr>
          <w:rStyle w:val="StyleUnderline"/>
        </w:rPr>
        <w:t>connectivity is continuing to increase</w:t>
      </w:r>
      <w:r w:rsidRPr="00A9790B">
        <w:rPr>
          <w:rStyle w:val="StyleUnderline"/>
        </w:rPr>
        <w:t>.</w:t>
      </w:r>
      <w:r w:rsidRPr="00A9790B">
        <w:rPr>
          <w:rStyle w:val="StyleUnderline"/>
          <w:sz w:val="12"/>
          <w:szCs w:val="12"/>
        </w:rPr>
        <w:t xml:space="preserve">¶ </w:t>
      </w:r>
      <w:r w:rsidRPr="00A9790B">
        <w:rPr>
          <w:rStyle w:val="StyleUnderline"/>
        </w:rPr>
        <w:t>So how close are we to the tipping point? We don’t know but it would be good to find out before it happens.</w:t>
      </w:r>
      <w:r w:rsidRPr="00A9790B">
        <w:rPr>
          <w:rStyle w:val="StyleUnderline"/>
          <w:sz w:val="12"/>
          <w:szCs w:val="12"/>
        </w:rPr>
        <w:t>¶</w:t>
      </w:r>
      <w:r w:rsidRPr="00A9790B">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A9790B">
        <w:rPr>
          <w:sz w:val="12"/>
          <w:szCs w:val="12"/>
        </w:rPr>
        <w:t>¶</w:t>
      </w:r>
      <w:r w:rsidRPr="00A9790B">
        <w:rPr>
          <w:sz w:val="16"/>
          <w:szCs w:val="16"/>
        </w:rPr>
        <w:t xml:space="preserve"> As with the choice of airlines to stop flying to west Africa, our analysis didn’t take into consideration how people respond to epidemics. It does tell us what the outcome will be </w:t>
      </w:r>
      <w:r w:rsidRPr="00A9790B">
        <w:rPr>
          <w:rStyle w:val="StyleUnderline"/>
        </w:rPr>
        <w:t>unless we respond fast enough and well enough to stop the spread of future diseases</w:t>
      </w:r>
      <w:r w:rsidRPr="00A9790B">
        <w:rPr>
          <w:sz w:val="16"/>
          <w:szCs w:val="16"/>
        </w:rPr>
        <w:t xml:space="preserve">, which may not be the same as the ones we saw in the past. </w:t>
      </w:r>
      <w:r w:rsidRPr="00A9790B">
        <w:rPr>
          <w:rStyle w:val="StyleUnderline"/>
        </w:rPr>
        <w:t>As the world becomes more connected, the dangers increase.</w:t>
      </w:r>
      <w:r w:rsidRPr="00A9790B">
        <w:rPr>
          <w:rStyle w:val="StyleUnderline"/>
          <w:sz w:val="12"/>
          <w:szCs w:val="12"/>
        </w:rPr>
        <w:t>¶</w:t>
      </w:r>
      <w:r w:rsidRPr="00A9790B">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A9790B">
        <w:rPr>
          <w:rStyle w:val="StyleUnderline"/>
          <w:highlight w:val="yellow"/>
        </w:rPr>
        <w:t>If a sick food service worker</w:t>
      </w:r>
      <w:r w:rsidRPr="00A9790B">
        <w:rPr>
          <w:rStyle w:val="StyleUnderline"/>
        </w:rPr>
        <w:t xml:space="preserve"> in an airport </w:t>
      </w:r>
      <w:r w:rsidRPr="00A9790B">
        <w:rPr>
          <w:rStyle w:val="StyleUnderline"/>
          <w:highlight w:val="yellow"/>
        </w:rPr>
        <w:t>infects 100 passengers</w:t>
      </w:r>
      <w:r w:rsidRPr="00A9790B">
        <w:rPr>
          <w:rStyle w:val="StyleUnderline"/>
        </w:rPr>
        <w:t xml:space="preserve">, or a contagion event happens in mass transportation, </w:t>
      </w:r>
      <w:r w:rsidRPr="00A9790B">
        <w:rPr>
          <w:rStyle w:val="StyleUnderline"/>
          <w:highlight w:val="yellow"/>
        </w:rPr>
        <w:t xml:space="preserve">an outbreak could </w:t>
      </w:r>
      <w:r w:rsidRPr="00A9790B">
        <w:rPr>
          <w:rStyle w:val="Emphasis"/>
          <w:highlight w:val="yellow"/>
        </w:rPr>
        <w:t>very well prove unstoppable</w:t>
      </w:r>
      <w:r w:rsidRPr="00A9790B">
        <w:rPr>
          <w:sz w:val="16"/>
          <w:szCs w:val="16"/>
          <w:highlight w:val="yellow"/>
        </w:rPr>
        <w:t>.</w:t>
      </w:r>
    </w:p>
    <w:p w:rsidR="00166C69" w:rsidRPr="00272FBC" w:rsidRDefault="00166C69" w:rsidP="00166C69"/>
    <w:p w:rsidR="00166C69" w:rsidRDefault="00166C69" w:rsidP="00166C69">
      <w:pPr>
        <w:pStyle w:val="Heading3"/>
      </w:pPr>
      <w:r>
        <w:t>Exts---Bioterror Impact</w:t>
      </w:r>
    </w:p>
    <w:p w:rsidR="00166C69" w:rsidRDefault="00166C69" w:rsidP="00166C69">
      <w:pPr>
        <w:pStyle w:val="Heading4"/>
      </w:pPr>
      <w:r w:rsidRPr="00926277">
        <w:t xml:space="preserve">Bioterror causes </w:t>
      </w:r>
      <w:r>
        <w:rPr>
          <w:u w:val="single"/>
        </w:rPr>
        <w:t>e</w:t>
      </w:r>
      <w:r w:rsidRPr="00616FD5">
        <w:rPr>
          <w:u w:val="single"/>
        </w:rPr>
        <w:t>xtinction</w:t>
      </w:r>
      <w:r>
        <w:t>---</w:t>
      </w:r>
      <w:r>
        <w:rPr>
          <w:u w:val="single"/>
        </w:rPr>
        <w:t>synthetic</w:t>
      </w:r>
      <w:r>
        <w:t xml:space="preserve"> bioweapons avoid all their defense---</w:t>
      </w:r>
      <w:r>
        <w:rPr>
          <w:u w:val="single"/>
        </w:rPr>
        <w:t>outweighs</w:t>
      </w:r>
      <w:r>
        <w:t xml:space="preserve"> nuclear war  </w:t>
      </w:r>
    </w:p>
    <w:p w:rsidR="00166C69" w:rsidRDefault="00166C69" w:rsidP="00166C69">
      <w:r>
        <w:t xml:space="preserve">Anders </w:t>
      </w:r>
      <w:r w:rsidRPr="00616FD5">
        <w:rPr>
          <w:rStyle w:val="Style13ptBold"/>
        </w:rPr>
        <w:t>Sandberg 8</w:t>
      </w:r>
      <w:r>
        <w:t xml:space="preserve">, is a James Martin Research </w:t>
      </w:r>
      <w:r w:rsidRPr="00926277">
        <w:t>Fellow at the Future of Humanity Institute at Oxford</w:t>
      </w:r>
      <w:r>
        <w:t xml:space="preserve">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 http://www.thebulletin.org/web-edition/features/how-can-we-reduce-the-risk-of-human-extinction</w:t>
      </w:r>
    </w:p>
    <w:p w:rsidR="00166C69" w:rsidRPr="00480B84" w:rsidRDefault="00166C69" w:rsidP="00166C69">
      <w:pPr>
        <w:rPr>
          <w:sz w:val="14"/>
        </w:rPr>
      </w:pPr>
      <w:r w:rsidRPr="00522EB8">
        <w:rPr>
          <w:sz w:val="14"/>
        </w:rPr>
        <w:t xml:space="preserve">The risks from anthropogenic hazards appear at present larger than those from natural ones. Although great progress has been made in reducing the number of nuclear weapons in the world, </w:t>
      </w:r>
      <w:r w:rsidRPr="00522EB8">
        <w:rPr>
          <w:rStyle w:val="StyleUnderline"/>
          <w:highlight w:val="yellow"/>
        </w:rPr>
        <w:t>humanity is</w:t>
      </w:r>
      <w:r w:rsidRPr="00616FD5">
        <w:rPr>
          <w:rStyle w:val="StyleUnderline"/>
        </w:rPr>
        <w:t xml:space="preserve"> still </w:t>
      </w:r>
      <w:r w:rsidRPr="00522EB8">
        <w:rPr>
          <w:rStyle w:val="StyleUnderline"/>
          <w:highlight w:val="yellow"/>
        </w:rPr>
        <w:t>threatened by</w:t>
      </w:r>
      <w:r w:rsidRPr="00522EB8">
        <w:rPr>
          <w:sz w:val="14"/>
        </w:rPr>
        <w:t xml:space="preserve"> the possibility of a </w:t>
      </w:r>
      <w:r w:rsidRPr="00616FD5">
        <w:rPr>
          <w:rStyle w:val="StyleUnderline"/>
        </w:rPr>
        <w:t>global thermo</w:t>
      </w:r>
      <w:r w:rsidRPr="00522EB8">
        <w:rPr>
          <w:rStyle w:val="StyleUnderline"/>
          <w:highlight w:val="yellow"/>
        </w:rPr>
        <w:t>nuclear</w:t>
      </w:r>
      <w:r w:rsidRPr="00616FD5">
        <w:rPr>
          <w:rStyle w:val="StyleUnderline"/>
        </w:rPr>
        <w:t xml:space="preserve"> </w:t>
      </w:r>
      <w:r w:rsidRPr="00522EB8">
        <w:rPr>
          <w:rStyle w:val="StyleUnderline"/>
          <w:highlight w:val="yellow"/>
        </w:rPr>
        <w:t>war</w:t>
      </w:r>
      <w:r w:rsidRPr="00522EB8">
        <w:rPr>
          <w:sz w:val="14"/>
        </w:rPr>
        <w:t xml:space="preserve"> and a resulting nuclear winter. </w:t>
      </w:r>
      <w:r w:rsidRPr="00522EB8">
        <w:rPr>
          <w:rStyle w:val="StyleUnderline"/>
          <w:highlight w:val="yellow"/>
          <w:bdr w:val="single" w:sz="4" w:space="0" w:color="auto"/>
        </w:rPr>
        <w:t>We</w:t>
      </w:r>
      <w:r w:rsidRPr="00616FD5">
        <w:rPr>
          <w:rStyle w:val="StyleUnderline"/>
          <w:bdr w:val="single" w:sz="4" w:space="0" w:color="auto"/>
        </w:rPr>
        <w:t xml:space="preserve"> may </w:t>
      </w:r>
      <w:r w:rsidRPr="00522EB8">
        <w:rPr>
          <w:rStyle w:val="StyleUnderline"/>
          <w:highlight w:val="yellow"/>
          <w:bdr w:val="single" w:sz="4" w:space="0" w:color="auto"/>
        </w:rPr>
        <w:t>face even greater risks</w:t>
      </w:r>
      <w:r w:rsidRPr="00522EB8">
        <w:rPr>
          <w:sz w:val="14"/>
          <w:highlight w:val="yellow"/>
        </w:rPr>
        <w:t xml:space="preserve"> </w:t>
      </w:r>
      <w:r w:rsidRPr="00522EB8">
        <w:rPr>
          <w:rStyle w:val="StyleUnderline"/>
          <w:highlight w:val="yellow"/>
        </w:rPr>
        <w:t>from</w:t>
      </w:r>
      <w:r w:rsidRPr="00522EB8">
        <w:rPr>
          <w:sz w:val="14"/>
        </w:rPr>
        <w:t xml:space="preserve"> </w:t>
      </w:r>
      <w:r w:rsidRPr="00522EB8">
        <w:rPr>
          <w:rStyle w:val="StyleUnderline"/>
          <w:highlight w:val="yellow"/>
        </w:rPr>
        <w:t>emerging tech</w:t>
      </w:r>
      <w:r w:rsidRPr="00616FD5">
        <w:rPr>
          <w:rStyle w:val="StyleUnderline"/>
        </w:rPr>
        <w:t>nologies.</w:t>
      </w:r>
      <w:r w:rsidRPr="00522EB8">
        <w:rPr>
          <w:sz w:val="14"/>
        </w:rPr>
        <w:t xml:space="preserve"> </w:t>
      </w:r>
      <w:r w:rsidRPr="00522EB8">
        <w:rPr>
          <w:rStyle w:val="StyleUnderline"/>
          <w:highlight w:val="yellow"/>
        </w:rPr>
        <w:t>Advances in</w:t>
      </w:r>
      <w:r w:rsidRPr="00522EB8">
        <w:rPr>
          <w:sz w:val="14"/>
          <w:highlight w:val="yellow"/>
        </w:rPr>
        <w:t xml:space="preserve"> </w:t>
      </w:r>
      <w:r w:rsidRPr="00522EB8">
        <w:rPr>
          <w:rStyle w:val="StyleUnderline"/>
          <w:highlight w:val="yellow"/>
          <w:bdr w:val="single" w:sz="4" w:space="0" w:color="auto"/>
        </w:rPr>
        <w:t>synthetic biology</w:t>
      </w:r>
      <w:r w:rsidRPr="00522EB8">
        <w:rPr>
          <w:sz w:val="14"/>
        </w:rPr>
        <w:t xml:space="preserve"> </w:t>
      </w:r>
      <w:r w:rsidRPr="00616FD5">
        <w:rPr>
          <w:rStyle w:val="StyleUnderline"/>
        </w:rPr>
        <w:t xml:space="preserve">might </w:t>
      </w:r>
      <w:r w:rsidRPr="00522EB8">
        <w:rPr>
          <w:rStyle w:val="StyleUnderline"/>
          <w:highlight w:val="yellow"/>
        </w:rPr>
        <w:t>make it possible to engineer pathogens</w:t>
      </w:r>
      <w:r w:rsidRPr="00522EB8">
        <w:rPr>
          <w:sz w:val="14"/>
          <w:highlight w:val="yellow"/>
        </w:rPr>
        <w:t xml:space="preserve"> </w:t>
      </w:r>
      <w:r w:rsidRPr="00522EB8">
        <w:rPr>
          <w:rStyle w:val="StyleUnderline"/>
          <w:highlight w:val="yellow"/>
          <w:bdr w:val="single" w:sz="4" w:space="0" w:color="auto"/>
        </w:rPr>
        <w:t>capable of extinction</w:t>
      </w:r>
      <w:r w:rsidRPr="00616FD5">
        <w:rPr>
          <w:rStyle w:val="StyleUnderline"/>
          <w:bdr w:val="single" w:sz="4" w:space="0" w:color="auto"/>
        </w:rPr>
        <w:t>-level pandemics</w:t>
      </w:r>
      <w:r w:rsidRPr="00522EB8">
        <w:rPr>
          <w:sz w:val="14"/>
        </w:rPr>
        <w:t xml:space="preserve">. The knowledge, equipment, and materials needed to engineer pathogens are more accessible than those needed to build nuclear weapons. And </w:t>
      </w:r>
      <w:r w:rsidRPr="00522EB8">
        <w:rPr>
          <w:rStyle w:val="StyleUnderline"/>
          <w:highlight w:val="yellow"/>
        </w:rPr>
        <w:t>unlike other weapons,</w:t>
      </w:r>
      <w:r w:rsidRPr="00522EB8">
        <w:rPr>
          <w:sz w:val="14"/>
          <w:highlight w:val="yellow"/>
        </w:rPr>
        <w:t xml:space="preserve"> </w:t>
      </w:r>
      <w:r w:rsidRPr="00522EB8">
        <w:rPr>
          <w:rStyle w:val="StyleUnderline"/>
          <w:highlight w:val="yellow"/>
          <w:bdr w:val="single" w:sz="4" w:space="0" w:color="auto"/>
        </w:rPr>
        <w:t>pathogens are self-replicating</w:t>
      </w:r>
      <w:r w:rsidRPr="00522EB8">
        <w:rPr>
          <w:sz w:val="14"/>
        </w:rPr>
        <w:t xml:space="preserve">, </w:t>
      </w:r>
      <w:r w:rsidRPr="00522EB8">
        <w:rPr>
          <w:rStyle w:val="StyleUnderline"/>
          <w:highlight w:val="yellow"/>
        </w:rPr>
        <w:t>allowing a small</w:t>
      </w:r>
      <w:r w:rsidRPr="00616FD5">
        <w:rPr>
          <w:rStyle w:val="StyleUnderline"/>
        </w:rPr>
        <w:t xml:space="preserve"> </w:t>
      </w:r>
      <w:r w:rsidRPr="00522EB8">
        <w:rPr>
          <w:rStyle w:val="StyleUnderline"/>
          <w:highlight w:val="yellow"/>
        </w:rPr>
        <w:t xml:space="preserve">arsenal to become </w:t>
      </w:r>
      <w:r w:rsidRPr="00522EB8">
        <w:rPr>
          <w:rStyle w:val="StyleUnderline"/>
          <w:highlight w:val="yellow"/>
          <w:bdr w:val="single" w:sz="4" w:space="0" w:color="auto"/>
        </w:rPr>
        <w:t>exponentially destructive</w:t>
      </w:r>
      <w:r w:rsidRPr="00522EB8">
        <w:rPr>
          <w:sz w:val="14"/>
        </w:rPr>
        <w:t xml:space="preserve">. Pathogens have been implicated in the extinctions of many wild species. </w:t>
      </w:r>
      <w:r w:rsidRPr="00522EB8">
        <w:rPr>
          <w:rStyle w:val="StyleUnderline"/>
          <w:highlight w:val="yellow"/>
        </w:rPr>
        <w:t>Although</w:t>
      </w:r>
      <w:r w:rsidRPr="00522EB8">
        <w:rPr>
          <w:sz w:val="14"/>
          <w:highlight w:val="yellow"/>
        </w:rPr>
        <w:t xml:space="preserve"> </w:t>
      </w:r>
      <w:r w:rsidRPr="00522EB8">
        <w:rPr>
          <w:rStyle w:val="StyleUnderline"/>
          <w:highlight w:val="yellow"/>
          <w:bdr w:val="single" w:sz="4" w:space="0" w:color="auto"/>
        </w:rPr>
        <w:t>most pandemics</w:t>
      </w:r>
      <w:r w:rsidRPr="00522EB8">
        <w:rPr>
          <w:sz w:val="14"/>
          <w:highlight w:val="yellow"/>
        </w:rPr>
        <w:t xml:space="preserve"> "</w:t>
      </w:r>
      <w:r w:rsidRPr="00522EB8">
        <w:rPr>
          <w:rStyle w:val="StyleUnderline"/>
          <w:highlight w:val="yellow"/>
        </w:rPr>
        <w:t>fade out</w:t>
      </w:r>
      <w:r w:rsidRPr="00616FD5">
        <w:rPr>
          <w:rStyle w:val="StyleUnderline"/>
        </w:rPr>
        <w:t>" by reducing the density of susceptible populations</w:t>
      </w:r>
      <w:r w:rsidRPr="00522EB8">
        <w:rPr>
          <w:sz w:val="14"/>
        </w:rPr>
        <w:t xml:space="preserve">, pathogens with wide host ranges in multiple species can reach even isolated individuals. The intentional or unintentional </w:t>
      </w:r>
      <w:r w:rsidRPr="006D79E5">
        <w:rPr>
          <w:rStyle w:val="StyleUnderline"/>
        </w:rPr>
        <w:t>release of</w:t>
      </w:r>
      <w:r w:rsidRPr="00522EB8">
        <w:rPr>
          <w:sz w:val="14"/>
        </w:rPr>
        <w:t xml:space="preserve"> </w:t>
      </w:r>
      <w:r w:rsidRPr="00522EB8">
        <w:rPr>
          <w:rStyle w:val="StyleUnderline"/>
          <w:highlight w:val="yellow"/>
          <w:bdr w:val="single" w:sz="4" w:space="0" w:color="auto"/>
        </w:rPr>
        <w:t>engineered</w:t>
      </w:r>
      <w:r w:rsidRPr="006D79E5">
        <w:rPr>
          <w:rStyle w:val="StyleUnderline"/>
          <w:bdr w:val="single" w:sz="4" w:space="0" w:color="auto"/>
        </w:rPr>
        <w:t xml:space="preserve"> </w:t>
      </w:r>
      <w:r w:rsidRPr="00522EB8">
        <w:rPr>
          <w:rStyle w:val="StyleUnderline"/>
          <w:highlight w:val="yellow"/>
          <w:bdr w:val="single" w:sz="4" w:space="0" w:color="auto"/>
        </w:rPr>
        <w:t>pathogens</w:t>
      </w:r>
      <w:r w:rsidRPr="00522EB8">
        <w:rPr>
          <w:sz w:val="14"/>
        </w:rPr>
        <w:t xml:space="preserve"> </w:t>
      </w:r>
      <w:r w:rsidRPr="006D79E5">
        <w:rPr>
          <w:rStyle w:val="StyleUnderline"/>
        </w:rPr>
        <w:t xml:space="preserve">with high transmissibility, latency, and lethality </w:t>
      </w:r>
      <w:r w:rsidRPr="00522EB8">
        <w:rPr>
          <w:rStyle w:val="StyleUnderline"/>
          <w:highlight w:val="yellow"/>
        </w:rPr>
        <w:t>might be</w:t>
      </w:r>
      <w:r w:rsidRPr="00522EB8">
        <w:rPr>
          <w:sz w:val="14"/>
          <w:highlight w:val="yellow"/>
        </w:rPr>
        <w:t xml:space="preserve"> </w:t>
      </w:r>
      <w:r w:rsidRPr="00522EB8">
        <w:rPr>
          <w:rStyle w:val="StyleUnderline"/>
          <w:highlight w:val="yellow"/>
          <w:bdr w:val="single" w:sz="4" w:space="0" w:color="auto"/>
        </w:rPr>
        <w:t xml:space="preserve">capable of causing </w:t>
      </w:r>
      <w:r w:rsidRPr="00522EB8">
        <w:rPr>
          <w:rStyle w:val="StyleUnderline"/>
          <w:bdr w:val="single" w:sz="4" w:space="0" w:color="auto"/>
        </w:rPr>
        <w:t xml:space="preserve">human </w:t>
      </w:r>
      <w:r w:rsidRPr="00522EB8">
        <w:rPr>
          <w:rStyle w:val="StyleUnderline"/>
          <w:highlight w:val="yellow"/>
          <w:bdr w:val="single" w:sz="4" w:space="0" w:color="auto"/>
        </w:rPr>
        <w:t>extinction</w:t>
      </w:r>
      <w:r w:rsidRPr="00522EB8">
        <w:rPr>
          <w:sz w:val="14"/>
        </w:rPr>
        <w:t>. While such an event seems unlikely today, the likelihood may increase as biotechnologies continue to improve at a rate rivaling Moore's Law.</w:t>
      </w:r>
    </w:p>
    <w:p w:rsidR="00166C69" w:rsidRPr="00926277" w:rsidRDefault="00166C69" w:rsidP="00166C69"/>
    <w:p w:rsidR="00166C69" w:rsidRDefault="00166C69" w:rsidP="00166C69">
      <w:pPr>
        <w:pStyle w:val="Heading3"/>
      </w:pPr>
      <w:r>
        <w:t>Agriculture Impact</w:t>
      </w:r>
    </w:p>
    <w:p w:rsidR="00166C69" w:rsidRPr="00DF718B" w:rsidRDefault="00166C69" w:rsidP="00166C69">
      <w:pPr>
        <w:pStyle w:val="Heading4"/>
      </w:pPr>
      <w:r w:rsidRPr="00DF718B">
        <w:t xml:space="preserve">Medical </w:t>
      </w:r>
      <w:r>
        <w:t>biotech is key to agricultural innovation---r</w:t>
      </w:r>
      <w:r w:rsidRPr="00DF718B">
        <w:t>esearch spills over</w:t>
      </w:r>
    </w:p>
    <w:p w:rsidR="00166C69" w:rsidRDefault="00166C69" w:rsidP="00166C69">
      <w:r>
        <w:t xml:space="preserve">Adrianne </w:t>
      </w:r>
      <w:r w:rsidRPr="008C38E9">
        <w:rPr>
          <w:rStyle w:val="Style13ptBold"/>
        </w:rPr>
        <w:t>Massey 13</w:t>
      </w:r>
      <w:r>
        <w:t xml:space="preserve">, PhD, is the Managing Director of Science and Regulatory Affairs in the Food and Ag Section of BIO, “RNAi: From Medicine to Agriculture,” Oct 24, </w:t>
      </w:r>
      <w:hyperlink r:id="rId9" w:history="1">
        <w:r w:rsidRPr="004413AC">
          <w:rPr>
            <w:rStyle w:val="Hyperlink"/>
          </w:rPr>
          <w:t>http://www.biotech-now.org/food-and-agriculture/2013/10/rnai-from-medicine-to-agriculture#</w:t>
        </w:r>
      </w:hyperlink>
    </w:p>
    <w:p w:rsidR="00166C69" w:rsidRDefault="00166C69" w:rsidP="00166C69">
      <w:r w:rsidRPr="00C6237F">
        <w:rPr>
          <w:sz w:val="14"/>
        </w:rPr>
        <w:t xml:space="preserve">At BIO, our member </w:t>
      </w:r>
      <w:r w:rsidRPr="00C6237F">
        <w:rPr>
          <w:rStyle w:val="StyleUnderline"/>
          <w:highlight w:val="yellow"/>
        </w:rPr>
        <w:t>companies are involved in</w:t>
      </w:r>
      <w:r w:rsidRPr="007756C2">
        <w:rPr>
          <w:rStyle w:val="StyleUnderline"/>
        </w:rPr>
        <w:t xml:space="preserve"> the </w:t>
      </w:r>
      <w:r w:rsidRPr="00C6237F">
        <w:rPr>
          <w:rStyle w:val="StyleUnderline"/>
          <w:highlight w:val="yellow"/>
        </w:rPr>
        <w:t>r</w:t>
      </w:r>
      <w:r w:rsidRPr="007756C2">
        <w:rPr>
          <w:rStyle w:val="StyleUnderline"/>
        </w:rPr>
        <w:t xml:space="preserve">esearch </w:t>
      </w:r>
      <w:r w:rsidRPr="00C6237F">
        <w:rPr>
          <w:rStyle w:val="StyleUnderline"/>
          <w:highlight w:val="yellow"/>
        </w:rPr>
        <w:t>and d</w:t>
      </w:r>
      <w:r w:rsidRPr="007756C2">
        <w:rPr>
          <w:rStyle w:val="StyleUnderline"/>
        </w:rPr>
        <w:t xml:space="preserve">evelopment </w:t>
      </w:r>
      <w:r w:rsidRPr="00C6237F">
        <w:rPr>
          <w:rStyle w:val="StyleUnderline"/>
          <w:highlight w:val="yellow"/>
        </w:rPr>
        <w:t>of innovative</w:t>
      </w:r>
      <w:r w:rsidRPr="007756C2">
        <w:rPr>
          <w:rStyle w:val="StyleUnderline"/>
        </w:rPr>
        <w:t xml:space="preserve"> healthcare, </w:t>
      </w:r>
      <w:r w:rsidRPr="00C6237F">
        <w:rPr>
          <w:rStyle w:val="StyleUnderline"/>
          <w:highlight w:val="yellow"/>
        </w:rPr>
        <w:t>ag</w:t>
      </w:r>
      <w:r w:rsidRPr="007756C2">
        <w:rPr>
          <w:rStyle w:val="StyleUnderline"/>
        </w:rPr>
        <w:t xml:space="preserve">ricultural, industrial </w:t>
      </w:r>
      <w:r w:rsidRPr="00C6237F">
        <w:rPr>
          <w:rStyle w:val="StyleUnderline"/>
          <w:highlight w:val="yellow"/>
        </w:rPr>
        <w:t>and environmental biotech</w:t>
      </w:r>
      <w:r w:rsidRPr="007756C2">
        <w:rPr>
          <w:rStyle w:val="StyleUnderline"/>
        </w:rPr>
        <w:t xml:space="preserve">nology </w:t>
      </w:r>
      <w:r w:rsidRPr="00C6237F">
        <w:rPr>
          <w:rStyle w:val="StyleUnderline"/>
          <w:highlight w:val="yellow"/>
        </w:rPr>
        <w:t>products</w:t>
      </w:r>
      <w:r w:rsidRPr="007756C2">
        <w:rPr>
          <w:rStyle w:val="StyleUnderline"/>
        </w:rPr>
        <w:t xml:space="preserve">. </w:t>
      </w:r>
      <w:r w:rsidRPr="00C6237F">
        <w:rPr>
          <w:sz w:val="14"/>
        </w:rPr>
        <w:t xml:space="preserve">They are working everyday to improve the human condition by curing the sick, feeding the hungry, and developing cleaner, safer and healthier sources of energy. And </w:t>
      </w:r>
      <w:r w:rsidRPr="00C6237F">
        <w:rPr>
          <w:rStyle w:val="StyleUnderline"/>
          <w:highlight w:val="yellow"/>
        </w:rPr>
        <w:t>they are accomplishing this</w:t>
      </w:r>
      <w:r w:rsidRPr="007756C2">
        <w:rPr>
          <w:rStyle w:val="StyleUnderline"/>
        </w:rPr>
        <w:t xml:space="preserve"> by </w:t>
      </w:r>
      <w:r w:rsidRPr="00C6237F">
        <w:rPr>
          <w:rStyle w:val="StyleUnderline"/>
          <w:highlight w:val="yellow"/>
        </w:rPr>
        <w:t>using</w:t>
      </w:r>
      <w:r w:rsidRPr="007756C2">
        <w:rPr>
          <w:rStyle w:val="StyleUnderline"/>
        </w:rPr>
        <w:t xml:space="preserve"> innovative biotechnology tools, such as </w:t>
      </w:r>
      <w:r w:rsidRPr="00C6237F">
        <w:rPr>
          <w:rStyle w:val="StyleUnderline"/>
          <w:highlight w:val="yellow"/>
        </w:rPr>
        <w:t>RNA interference</w:t>
      </w:r>
      <w:r w:rsidRPr="007756C2">
        <w:rPr>
          <w:rStyle w:val="StyleUnderline"/>
        </w:rPr>
        <w:t>, or RNAi</w:t>
      </w:r>
      <w:r w:rsidRPr="00C6237F">
        <w:rPr>
          <w:sz w:val="14"/>
        </w:rPr>
        <w:t xml:space="preserve">, in both basic research and product development. </w:t>
      </w:r>
      <w:r w:rsidRPr="007756C2">
        <w:rPr>
          <w:rStyle w:val="StyleUnderline"/>
        </w:rPr>
        <w:t>RNAi is a biological process</w:t>
      </w:r>
      <w:r w:rsidRPr="00C6237F">
        <w:rPr>
          <w:sz w:val="14"/>
        </w:rPr>
        <w:t xml:space="preserve">, occurring in essentially all organisms from yeast to mammals, in which RNA molecules inhibit gene expression, typically by causing the destruction of specific messenger RNA, or mRNA, molecules.  The discovery of this process in the model organism Caenorhabditis elegans, which is a nematode or roundworm, earned two American scientists the Nobel Prize in 2006. </w:t>
      </w:r>
      <w:r w:rsidRPr="00C6237F">
        <w:rPr>
          <w:sz w:val="12"/>
        </w:rPr>
        <w:t>¶</w:t>
      </w:r>
      <w:r w:rsidRPr="00C6237F">
        <w:rPr>
          <w:sz w:val="14"/>
        </w:rPr>
        <w:t xml:space="preserve"> </w:t>
      </w:r>
      <w:r w:rsidRPr="00C6237F">
        <w:rPr>
          <w:rStyle w:val="StyleUnderline"/>
          <w:highlight w:val="yellow"/>
        </w:rPr>
        <w:t>RNAi has been used to create new molecular approaches to curing diseases</w:t>
      </w:r>
      <w:r w:rsidRPr="002C2090">
        <w:rPr>
          <w:rStyle w:val="StyleUnderline"/>
        </w:rPr>
        <w:t xml:space="preserve"> by working at the level of individual genes</w:t>
      </w:r>
      <w:r w:rsidRPr="00C6237F">
        <w:rPr>
          <w:sz w:val="14"/>
        </w:rPr>
        <w:t>. The DNA in our cells contains the information to make RNA, which in turn contains the information to produce proteins. Because abnormal protein production causes many human diseases, drugs are typically used to decrease their further production. But today, the molecular mechanism to treat these diseases goes well beyond interfering with protein production to actually silencing the genes that encode abnormal proteins with RNAi.</w:t>
      </w:r>
      <w:r w:rsidRPr="00C6237F">
        <w:rPr>
          <w:sz w:val="12"/>
        </w:rPr>
        <w:t>¶</w:t>
      </w:r>
      <w:r w:rsidRPr="00C6237F">
        <w:rPr>
          <w:sz w:val="14"/>
        </w:rPr>
        <w:t xml:space="preserve"> </w:t>
      </w:r>
      <w:r w:rsidRPr="00C6237F">
        <w:rPr>
          <w:rStyle w:val="StyleUnderline"/>
          <w:highlight w:val="yellow"/>
        </w:rPr>
        <w:t>The use of RNAi in ag</w:t>
      </w:r>
      <w:r w:rsidRPr="002C2090">
        <w:rPr>
          <w:rStyle w:val="StyleUnderline"/>
        </w:rPr>
        <w:t xml:space="preserve">riculture </w:t>
      </w:r>
      <w:r w:rsidRPr="00C6237F">
        <w:rPr>
          <w:rStyle w:val="StyleUnderline"/>
          <w:highlight w:val="yellow"/>
        </w:rPr>
        <w:t>is</w:t>
      </w:r>
      <w:r w:rsidRPr="002C2090">
        <w:rPr>
          <w:rStyle w:val="StyleUnderline"/>
        </w:rPr>
        <w:t xml:space="preserve"> also </w:t>
      </w:r>
      <w:r w:rsidRPr="00C6237F">
        <w:rPr>
          <w:rStyle w:val="StyleUnderline"/>
          <w:highlight w:val="yellow"/>
        </w:rPr>
        <w:t>gaining momentum</w:t>
      </w:r>
      <w:r w:rsidRPr="002C2090">
        <w:rPr>
          <w:rStyle w:val="StyleUnderline"/>
        </w:rPr>
        <w:t xml:space="preserve">, having been used </w:t>
      </w:r>
      <w:r w:rsidRPr="00C6237F">
        <w:rPr>
          <w:rStyle w:val="StyleUnderline"/>
          <w:highlight w:val="yellow"/>
        </w:rPr>
        <w:t>to</w:t>
      </w:r>
      <w:r w:rsidRPr="002C2090">
        <w:rPr>
          <w:rStyle w:val="StyleUnderline"/>
        </w:rPr>
        <w:t xml:space="preserve"> </w:t>
      </w:r>
      <w:r w:rsidRPr="00C6237F">
        <w:rPr>
          <w:rStyle w:val="StyleUnderline"/>
          <w:highlight w:val="yellow"/>
        </w:rPr>
        <w:t>develop</w:t>
      </w:r>
      <w:r w:rsidRPr="00C6237F">
        <w:rPr>
          <w:sz w:val="14"/>
        </w:rPr>
        <w:t xml:space="preserve"> soybeans that produce healthier oils and </w:t>
      </w:r>
      <w:r w:rsidRPr="00C6237F">
        <w:rPr>
          <w:rStyle w:val="StyleUnderline"/>
          <w:highlight w:val="yellow"/>
        </w:rPr>
        <w:t>virus-resistant crops</w:t>
      </w:r>
      <w:r w:rsidRPr="002C2090">
        <w:rPr>
          <w:rStyle w:val="StyleUnderline"/>
        </w:rPr>
        <w:t xml:space="preserve">. </w:t>
      </w:r>
      <w:r w:rsidRPr="00C6237F">
        <w:rPr>
          <w:sz w:val="14"/>
        </w:rPr>
        <w:t xml:space="preserve">The RNAi process can also be used as a form biological control in crop production. </w:t>
      </w:r>
      <w:r w:rsidRPr="00C6237F">
        <w:rPr>
          <w:rStyle w:val="StyleUnderline"/>
          <w:highlight w:val="yellow"/>
        </w:rPr>
        <w:t>RNAi can be used to</w:t>
      </w:r>
      <w:r w:rsidRPr="002C2090">
        <w:rPr>
          <w:rStyle w:val="StyleUnderline"/>
        </w:rPr>
        <w:t xml:space="preserve"> precisely target and </w:t>
      </w:r>
      <w:r w:rsidRPr="00C6237F">
        <w:rPr>
          <w:rStyle w:val="StyleUnderline"/>
          <w:highlight w:val="yellow"/>
        </w:rPr>
        <w:t>control</w:t>
      </w:r>
      <w:r w:rsidRPr="002C2090">
        <w:rPr>
          <w:rStyle w:val="StyleUnderline"/>
        </w:rPr>
        <w:t xml:space="preserve"> specific insect </w:t>
      </w:r>
      <w:r w:rsidRPr="00C6237F">
        <w:rPr>
          <w:rStyle w:val="StyleUnderline"/>
          <w:highlight w:val="yellow"/>
        </w:rPr>
        <w:t>crop pests</w:t>
      </w:r>
      <w:r w:rsidRPr="002C2090">
        <w:rPr>
          <w:rStyle w:val="StyleUnderline"/>
        </w:rPr>
        <w:t xml:space="preserve">, thereby </w:t>
      </w:r>
      <w:r w:rsidRPr="00C6237F">
        <w:rPr>
          <w:rStyle w:val="StyleUnderline"/>
          <w:highlight w:val="yellow"/>
        </w:rPr>
        <w:t>protecting crops while not harming beneficial insects</w:t>
      </w:r>
      <w:r w:rsidRPr="002C2090">
        <w:rPr>
          <w:rStyle w:val="StyleUnderline"/>
        </w:rPr>
        <w:t xml:space="preserve">. On the other hand </w:t>
      </w:r>
      <w:r w:rsidRPr="00122DF3">
        <w:rPr>
          <w:rStyle w:val="StyleUnderline"/>
          <w:highlight w:val="yellow"/>
        </w:rPr>
        <w:t>RNAi can</w:t>
      </w:r>
      <w:r w:rsidRPr="002C2090">
        <w:rPr>
          <w:rStyle w:val="StyleUnderline"/>
        </w:rPr>
        <w:t xml:space="preserve"> also </w:t>
      </w:r>
      <w:r w:rsidRPr="00122DF3">
        <w:rPr>
          <w:rStyle w:val="StyleUnderline"/>
          <w:highlight w:val="yellow"/>
        </w:rPr>
        <w:t>provide broad-spectrum resistance against pathogens</w:t>
      </w:r>
      <w:r w:rsidRPr="002C2090">
        <w:rPr>
          <w:rStyle w:val="StyleUnderline"/>
        </w:rPr>
        <w:t xml:space="preserve"> with high degree of genetic variability, like viruses</w:t>
      </w:r>
      <w:r w:rsidRPr="00C6237F">
        <w:rPr>
          <w:sz w:val="14"/>
        </w:rPr>
        <w:t>. One example is work being done at several universities, where scientists are using RNAi to treat viruses that affect bees. Additionally, recent studies have indicated that RNAi-related processes might have a role in plant stress adaptation. The U.S. Department of Agriculture has already developed a virus-resistant plum tree and has a number of different RNAi-related research projects underway.</w:t>
      </w:r>
      <w:r w:rsidRPr="00C6237F">
        <w:rPr>
          <w:sz w:val="12"/>
        </w:rPr>
        <w:t>¶</w:t>
      </w:r>
      <w:r w:rsidRPr="00C6237F">
        <w:rPr>
          <w:sz w:val="14"/>
        </w:rPr>
        <w:t xml:space="preserve"> </w:t>
      </w:r>
      <w:r w:rsidRPr="00122DF3">
        <w:rPr>
          <w:rStyle w:val="Emphasis"/>
          <w:highlight w:val="yellow"/>
        </w:rPr>
        <w:t>Innovation is ag</w:t>
      </w:r>
      <w:r w:rsidRPr="009E0AD3">
        <w:rPr>
          <w:rStyle w:val="Emphasis"/>
        </w:rPr>
        <w:t xml:space="preserve">riculture </w:t>
      </w:r>
      <w:r w:rsidRPr="00122DF3">
        <w:rPr>
          <w:rStyle w:val="Emphasis"/>
          <w:highlight w:val="yellow"/>
        </w:rPr>
        <w:t>is critical</w:t>
      </w:r>
      <w:r w:rsidRPr="00122DF3">
        <w:rPr>
          <w:rStyle w:val="StyleUnderline"/>
          <w:highlight w:val="yellow"/>
        </w:rPr>
        <w:t xml:space="preserve"> to meeting the food</w:t>
      </w:r>
      <w:r w:rsidRPr="002C2090">
        <w:rPr>
          <w:rStyle w:val="StyleUnderline"/>
        </w:rPr>
        <w:t xml:space="preserve">, clothing </w:t>
      </w:r>
      <w:r w:rsidRPr="00122DF3">
        <w:rPr>
          <w:rStyle w:val="StyleUnderline"/>
          <w:highlight w:val="yellow"/>
        </w:rPr>
        <w:t>and energy needs</w:t>
      </w:r>
      <w:r w:rsidRPr="002C2090">
        <w:rPr>
          <w:rStyle w:val="StyleUnderline"/>
        </w:rPr>
        <w:t xml:space="preserve"> of a growing population. RNAi is simply another tool in the biotech toolkit,</w:t>
      </w:r>
      <w:r w:rsidRPr="00C6237F">
        <w:rPr>
          <w:sz w:val="14"/>
        </w:rPr>
        <w:t xml:space="preserve"> </w:t>
      </w:r>
      <w:r w:rsidRPr="002C2090">
        <w:rPr>
          <w:rStyle w:val="StyleUnderline"/>
        </w:rPr>
        <w:t>along with genetic engineering and marker-assisted breeding that can be used to develop novel and sustainable methods to improve crop quality and increase productivity</w:t>
      </w:r>
      <w:r w:rsidRPr="00C6237F">
        <w:rPr>
          <w:sz w:val="14"/>
        </w:rPr>
        <w:t>.</w:t>
      </w:r>
    </w:p>
    <w:p w:rsidR="00166C69" w:rsidRPr="00DF718B" w:rsidRDefault="00166C69" w:rsidP="00166C69">
      <w:pPr>
        <w:pStyle w:val="Heading4"/>
        <w:rPr>
          <w:sz w:val="14"/>
        </w:rPr>
      </w:pPr>
      <w:r w:rsidRPr="00DF718B">
        <w:t>Billions will starve without agricultural biotech</w:t>
      </w:r>
    </w:p>
    <w:p w:rsidR="00166C69" w:rsidRPr="00A9710B" w:rsidRDefault="00166C69" w:rsidP="00166C69">
      <w:r w:rsidRPr="00906C02">
        <w:t xml:space="preserve">Norman </w:t>
      </w:r>
      <w:r w:rsidRPr="00A9710B">
        <w:rPr>
          <w:b/>
          <w:sz w:val="24"/>
        </w:rPr>
        <w:t>Borlaug</w:t>
      </w:r>
      <w:r>
        <w:rPr>
          <w:b/>
          <w:sz w:val="24"/>
        </w:rPr>
        <w:t xml:space="preserve"> 5</w:t>
      </w:r>
      <w:r>
        <w:t xml:space="preserve">, Nobel Peace Prize Winner and Distinguished Professor of Science at Texas A&amp;M, </w:t>
      </w:r>
      <w:r w:rsidRPr="003379C6">
        <w:t xml:space="preserve">and </w:t>
      </w:r>
      <w:r>
        <w:t xml:space="preserve">Jimmy </w:t>
      </w:r>
      <w:r w:rsidRPr="003379C6">
        <w:t>Carter</w:t>
      </w:r>
      <w:r>
        <w:t xml:space="preserve">, Nobel Peace Prize Winner and former President of the United States of America, 9/14/ “Food for Thought,” Wall Street Journal, </w:t>
      </w:r>
      <w:r w:rsidRPr="00A9710B">
        <w:t>http://www.agbioworld.org/biotech-info/topics/borlaug/WSJ-2005-Foodthought.html</w:t>
      </w:r>
    </w:p>
    <w:p w:rsidR="00166C69" w:rsidRPr="00DF718B" w:rsidRDefault="00166C69" w:rsidP="00166C69">
      <w:pPr>
        <w:rPr>
          <w:sz w:val="12"/>
        </w:rPr>
      </w:pPr>
      <w:r w:rsidRPr="000A4E4E">
        <w:rPr>
          <w:u w:val="single"/>
        </w:rPr>
        <w:t>The past 50 years have been the most productive period in global agricultural history</w:t>
      </w:r>
      <w:r w:rsidRPr="00DF14E2">
        <w:rPr>
          <w:sz w:val="12"/>
        </w:rPr>
        <w:t xml:space="preserve">, </w:t>
      </w:r>
      <w:r w:rsidRPr="00A9710B">
        <w:rPr>
          <w:u w:val="single"/>
        </w:rPr>
        <w:t>leading to the greatest reduction in hunger the world has ever seen</w:t>
      </w:r>
      <w:r w:rsidRPr="00DF14E2">
        <w:rPr>
          <w:sz w:val="12"/>
        </w:rPr>
        <w:t xml:space="preserve">. </w:t>
      </w:r>
      <w:r w:rsidRPr="000A4E4E">
        <w:rPr>
          <w:highlight w:val="yellow"/>
          <w:u w:val="single"/>
        </w:rPr>
        <w:t>The Green Revolution</w:t>
      </w:r>
      <w:r w:rsidRPr="00DF14E2">
        <w:rPr>
          <w:sz w:val="12"/>
        </w:rPr>
        <w:t xml:space="preserve">, as this period came to be known in the developing world, </w:t>
      </w:r>
      <w:r w:rsidRPr="00A9710B">
        <w:rPr>
          <w:b/>
          <w:u w:val="single"/>
        </w:rPr>
        <w:t xml:space="preserve">has </w:t>
      </w:r>
      <w:r w:rsidRPr="000A4E4E">
        <w:rPr>
          <w:b/>
          <w:highlight w:val="yellow"/>
          <w:u w:val="single"/>
        </w:rPr>
        <w:t xml:space="preserve">kept </w:t>
      </w:r>
      <w:r w:rsidRPr="000A4E4E">
        <w:rPr>
          <w:b/>
          <w:highlight w:val="yellow"/>
          <w:u w:val="single"/>
          <w:bdr w:val="single" w:sz="4" w:space="0" w:color="auto"/>
        </w:rPr>
        <w:t>more than one billion people</w:t>
      </w:r>
      <w:r w:rsidRPr="000A4E4E">
        <w:rPr>
          <w:b/>
          <w:highlight w:val="yellow"/>
          <w:u w:val="single"/>
        </w:rPr>
        <w:t xml:space="preserve"> from</w:t>
      </w:r>
      <w:r w:rsidRPr="00A9710B">
        <w:rPr>
          <w:b/>
          <w:u w:val="single"/>
        </w:rPr>
        <w:t xml:space="preserve"> </w:t>
      </w:r>
      <w:r w:rsidRPr="00DF14E2">
        <w:rPr>
          <w:sz w:val="12"/>
        </w:rPr>
        <w:t>hunger, starvation, and even</w:t>
      </w:r>
      <w:r w:rsidRPr="00A9710B">
        <w:rPr>
          <w:b/>
          <w:u w:val="single"/>
        </w:rPr>
        <w:t xml:space="preserve"> </w:t>
      </w:r>
      <w:r w:rsidRPr="000A4E4E">
        <w:rPr>
          <w:b/>
          <w:highlight w:val="yellow"/>
          <w:u w:val="single"/>
          <w:bdr w:val="single" w:sz="4" w:space="0" w:color="auto"/>
        </w:rPr>
        <w:t>death</w:t>
      </w:r>
      <w:r w:rsidRPr="00DF14E2">
        <w:rPr>
          <w:sz w:val="12"/>
        </w:rPr>
        <w:t xml:space="preserve">.  </w:t>
      </w:r>
      <w:r w:rsidRPr="00A9710B">
        <w:rPr>
          <w:u w:val="single"/>
        </w:rPr>
        <w:t>Many factors contributed</w:t>
      </w:r>
      <w:r w:rsidRPr="00DF14E2">
        <w:rPr>
          <w:sz w:val="12"/>
        </w:rPr>
        <w:t xml:space="preserve"> to the Green Revolution. The doubling of the global area under irrigation was certainly important. </w:t>
      </w:r>
      <w:r w:rsidRPr="00A9710B">
        <w:rPr>
          <w:u w:val="single"/>
        </w:rPr>
        <w:t xml:space="preserve">But </w:t>
      </w:r>
      <w:r w:rsidRPr="000A4E4E">
        <w:rPr>
          <w:b/>
          <w:highlight w:val="yellow"/>
          <w:u w:val="single"/>
        </w:rPr>
        <w:t>at the core</w:t>
      </w:r>
      <w:r w:rsidRPr="000A4E4E">
        <w:rPr>
          <w:highlight w:val="yellow"/>
          <w:u w:val="single"/>
        </w:rPr>
        <w:t xml:space="preserve"> was the development and application of new </w:t>
      </w:r>
      <w:r w:rsidRPr="000A4E4E">
        <w:rPr>
          <w:b/>
          <w:highlight w:val="yellow"/>
          <w:u w:val="single"/>
        </w:rPr>
        <w:t>high-yielding</w:t>
      </w:r>
      <w:r w:rsidRPr="00DF14E2">
        <w:rPr>
          <w:sz w:val="12"/>
          <w:highlight w:val="yellow"/>
        </w:rPr>
        <w:t xml:space="preserve">, </w:t>
      </w:r>
      <w:r w:rsidRPr="000A4E4E">
        <w:rPr>
          <w:b/>
          <w:highlight w:val="yellow"/>
          <w:u w:val="single"/>
        </w:rPr>
        <w:t>disease- and insect-resistant seeds</w:t>
      </w:r>
      <w:r w:rsidRPr="00DF14E2">
        <w:rPr>
          <w:sz w:val="12"/>
        </w:rPr>
        <w:t xml:space="preserve">, new products to restore soil fertility and control pests, </w:t>
      </w:r>
      <w:r w:rsidRPr="00A9710B">
        <w:rPr>
          <w:b/>
          <w:u w:val="single"/>
        </w:rPr>
        <w:t>and a succession of agricultural machines</w:t>
      </w:r>
      <w:r w:rsidRPr="00DF14E2">
        <w:rPr>
          <w:sz w:val="12"/>
        </w:rPr>
        <w:t xml:space="preserve"> to ease drudgery and speed everything from planting to harvesting.  It took around 10,000 years for the world's farmers to reach their current production of nearly six billion gross tons of food, consumed virtually in its entirety by 6.4 billion people annually. </w:t>
      </w:r>
      <w:r w:rsidRPr="000A4E4E">
        <w:rPr>
          <w:highlight w:val="yellow"/>
          <w:u w:val="single"/>
        </w:rPr>
        <w:t>Within 50 years</w:t>
      </w:r>
      <w:r w:rsidRPr="00DF14E2">
        <w:rPr>
          <w:sz w:val="12"/>
          <w:highlight w:val="yellow"/>
        </w:rPr>
        <w:t xml:space="preserve">, </w:t>
      </w:r>
      <w:r w:rsidRPr="000A4E4E">
        <w:rPr>
          <w:highlight w:val="yellow"/>
          <w:u w:val="single"/>
        </w:rPr>
        <w:t>we will have to increase this amount by</w:t>
      </w:r>
      <w:r w:rsidRPr="00A9710B">
        <w:rPr>
          <w:u w:val="single"/>
        </w:rPr>
        <w:t xml:space="preserve"> at least </w:t>
      </w:r>
      <w:r w:rsidRPr="000A4E4E">
        <w:rPr>
          <w:highlight w:val="yellow"/>
          <w:u w:val="single"/>
        </w:rPr>
        <w:t>another 50%</w:t>
      </w:r>
      <w:r w:rsidRPr="00DF14E2">
        <w:rPr>
          <w:sz w:val="12"/>
        </w:rPr>
        <w:t xml:space="preserve"> -- to nine billion tons. </w:t>
      </w:r>
      <w:r w:rsidRPr="00A9710B">
        <w:rPr>
          <w:u w:val="single"/>
        </w:rPr>
        <w:t>Most likely we will have to achieve this feat on a shrinking agricultural land base</w:t>
      </w:r>
      <w:r w:rsidRPr="00DF14E2">
        <w:rPr>
          <w:sz w:val="12"/>
        </w:rPr>
        <w:t xml:space="preserve">, and with most of the production increases occurring in those countries where it is to be consumed.  </w:t>
      </w:r>
      <w:r w:rsidRPr="000A4E4E">
        <w:rPr>
          <w:highlight w:val="yellow"/>
          <w:u w:val="single"/>
        </w:rPr>
        <w:t>However</w:t>
      </w:r>
      <w:r w:rsidRPr="00DF14E2">
        <w:rPr>
          <w:sz w:val="12"/>
          <w:highlight w:val="yellow"/>
        </w:rPr>
        <w:t xml:space="preserve">, </w:t>
      </w:r>
      <w:r w:rsidRPr="000A4E4E">
        <w:rPr>
          <w:b/>
          <w:highlight w:val="yellow"/>
          <w:u w:val="single"/>
        </w:rPr>
        <w:t>ag</w:t>
      </w:r>
      <w:r w:rsidRPr="00A9710B">
        <w:rPr>
          <w:b/>
          <w:u w:val="single"/>
        </w:rPr>
        <w:t xml:space="preserve">ricultural </w:t>
      </w:r>
      <w:r w:rsidRPr="000A4E4E">
        <w:rPr>
          <w:b/>
          <w:highlight w:val="yellow"/>
          <w:u w:val="single"/>
        </w:rPr>
        <w:t>science is increasingly under attack</w:t>
      </w:r>
      <w:r w:rsidRPr="00A9710B">
        <w:rPr>
          <w:u w:val="single"/>
        </w:rPr>
        <w:t xml:space="preserve"> by groups and individuals who</w:t>
      </w:r>
      <w:r w:rsidRPr="00DF14E2">
        <w:rPr>
          <w:sz w:val="12"/>
        </w:rPr>
        <w:t xml:space="preserve">, </w:t>
      </w:r>
      <w:r w:rsidRPr="00A9710B">
        <w:rPr>
          <w:b/>
          <w:u w:val="single"/>
        </w:rPr>
        <w:t>for political rather than scientific reasons</w:t>
      </w:r>
      <w:r w:rsidRPr="00DF14E2">
        <w:rPr>
          <w:sz w:val="12"/>
        </w:rPr>
        <w:t xml:space="preserve">, </w:t>
      </w:r>
      <w:r w:rsidRPr="00A9710B">
        <w:rPr>
          <w:u w:val="single"/>
        </w:rPr>
        <w:t>are campaigning to limit advances</w:t>
      </w:r>
      <w:r w:rsidRPr="00DF14E2">
        <w:rPr>
          <w:sz w:val="12"/>
        </w:rPr>
        <w:t xml:space="preserve">, </w:t>
      </w:r>
      <w:r w:rsidRPr="000A4E4E">
        <w:rPr>
          <w:highlight w:val="yellow"/>
          <w:u w:val="single"/>
        </w:rPr>
        <w:t>especially in</w:t>
      </w:r>
      <w:r w:rsidRPr="00A9710B">
        <w:rPr>
          <w:u w:val="single"/>
        </w:rPr>
        <w:t xml:space="preserve"> new fields such as genetic modification</w:t>
      </w:r>
      <w:r w:rsidRPr="00DF14E2">
        <w:rPr>
          <w:sz w:val="12"/>
        </w:rPr>
        <w:t xml:space="preserve"> (</w:t>
      </w:r>
      <w:r w:rsidRPr="000A4E4E">
        <w:rPr>
          <w:rStyle w:val="StyleUnderline"/>
          <w:highlight w:val="yellow"/>
        </w:rPr>
        <w:t>GM</w:t>
      </w:r>
      <w:r w:rsidRPr="00DF14E2">
        <w:rPr>
          <w:sz w:val="12"/>
        </w:rPr>
        <w:t xml:space="preserve">) through biotechnology. Despite this opposition, it is likely that 250 million acres will be planted to GM crops in 2005. Most of this acreage is in the industrialized world, although the area in middle-income developing countries is expanding rapidly. However, </w:t>
      </w:r>
      <w:r w:rsidRPr="000A4E4E">
        <w:rPr>
          <w:highlight w:val="yellow"/>
          <w:u w:val="single"/>
        </w:rPr>
        <w:t>the debate over biotech</w:t>
      </w:r>
      <w:r w:rsidRPr="00DF14E2">
        <w:rPr>
          <w:sz w:val="12"/>
        </w:rPr>
        <w:t xml:space="preserve">nology </w:t>
      </w:r>
      <w:r w:rsidRPr="00A9710B">
        <w:rPr>
          <w:u w:val="single"/>
        </w:rPr>
        <w:t>in</w:t>
      </w:r>
      <w:r w:rsidRPr="00DF14E2">
        <w:rPr>
          <w:sz w:val="12"/>
        </w:rPr>
        <w:t xml:space="preserve"> the </w:t>
      </w:r>
      <w:r w:rsidRPr="00A9710B">
        <w:rPr>
          <w:u w:val="single"/>
        </w:rPr>
        <w:t xml:space="preserve">industrialized countries </w:t>
      </w:r>
      <w:r w:rsidRPr="000A4E4E">
        <w:rPr>
          <w:highlight w:val="yellow"/>
          <w:u w:val="single"/>
        </w:rPr>
        <w:t>continues to impede its acceptance in</w:t>
      </w:r>
      <w:r w:rsidRPr="00A9710B">
        <w:rPr>
          <w:u w:val="single"/>
        </w:rPr>
        <w:t xml:space="preserve"> most poor</w:t>
      </w:r>
      <w:r w:rsidRPr="00DF14E2">
        <w:rPr>
          <w:sz w:val="12"/>
        </w:rPr>
        <w:t xml:space="preserve">, </w:t>
      </w:r>
      <w:r w:rsidRPr="000A4E4E">
        <w:rPr>
          <w:highlight w:val="yellow"/>
          <w:u w:val="single"/>
        </w:rPr>
        <w:t>food-insecure countries</w:t>
      </w:r>
      <w:r w:rsidRPr="00DF14E2">
        <w:rPr>
          <w:sz w:val="12"/>
        </w:rPr>
        <w:t xml:space="preserve">.  </w:t>
      </w:r>
      <w:r w:rsidRPr="00A9710B">
        <w:rPr>
          <w:u w:val="single"/>
        </w:rPr>
        <w:t>More than half of the world's 800 million hungry people are small-scale farmers who cultivate marginal lands</w:t>
      </w:r>
      <w:r w:rsidRPr="00DF14E2">
        <w:rPr>
          <w:sz w:val="12"/>
        </w:rPr>
        <w:t xml:space="preserve">. </w:t>
      </w:r>
      <w:r w:rsidRPr="000A4E4E">
        <w:rPr>
          <w:highlight w:val="yellow"/>
          <w:u w:val="single"/>
        </w:rPr>
        <w:t>New</w:t>
      </w:r>
      <w:r w:rsidRPr="00A9710B">
        <w:rPr>
          <w:u w:val="single"/>
        </w:rPr>
        <w:t xml:space="preserve"> science and </w:t>
      </w:r>
      <w:r w:rsidRPr="000A4E4E">
        <w:rPr>
          <w:highlight w:val="yellow"/>
          <w:u w:val="single"/>
        </w:rPr>
        <w:t>biotech</w:t>
      </w:r>
      <w:r w:rsidRPr="00DF14E2">
        <w:rPr>
          <w:sz w:val="12"/>
        </w:rPr>
        <w:t xml:space="preserve">nology </w:t>
      </w:r>
      <w:r w:rsidRPr="000A4E4E">
        <w:rPr>
          <w:highlight w:val="yellow"/>
          <w:u w:val="single"/>
        </w:rPr>
        <w:t>have the power to address</w:t>
      </w:r>
      <w:r w:rsidRPr="00A9710B">
        <w:rPr>
          <w:u w:val="single"/>
        </w:rPr>
        <w:t xml:space="preserve"> the </w:t>
      </w:r>
      <w:r w:rsidRPr="000A4E4E">
        <w:rPr>
          <w:highlight w:val="yellow"/>
          <w:u w:val="single"/>
        </w:rPr>
        <w:t>agro-climatic extremes</w:t>
      </w:r>
      <w:r w:rsidRPr="00DF14E2">
        <w:rPr>
          <w:sz w:val="12"/>
          <w:highlight w:val="yellow"/>
        </w:rPr>
        <w:t xml:space="preserve">. </w:t>
      </w:r>
      <w:r w:rsidRPr="000A4E4E">
        <w:rPr>
          <w:highlight w:val="yellow"/>
          <w:u w:val="single"/>
        </w:rPr>
        <w:t>Their use lies at the core of extending the Green Revolution</w:t>
      </w:r>
      <w:r w:rsidRPr="00A9710B">
        <w:rPr>
          <w:u w:val="single"/>
        </w:rPr>
        <w:t xml:space="preserve"> to these difficult</w:t>
      </w:r>
      <w:r w:rsidRPr="00DF14E2">
        <w:rPr>
          <w:sz w:val="12"/>
        </w:rPr>
        <w:t xml:space="preserve"> farming </w:t>
      </w:r>
      <w:r w:rsidRPr="00A9710B">
        <w:rPr>
          <w:u w:val="single"/>
        </w:rPr>
        <w:t>areas</w:t>
      </w:r>
      <w:r w:rsidRPr="00DF14E2">
        <w:rPr>
          <w:sz w:val="12"/>
        </w:rPr>
        <w:t xml:space="preserve">. </w:t>
      </w:r>
      <w:r w:rsidRPr="000A4E4E">
        <w:rPr>
          <w:b/>
          <w:highlight w:val="yellow"/>
          <w:u w:val="single"/>
        </w:rPr>
        <w:t>Because there are so many hungry</w:t>
      </w:r>
      <w:r w:rsidRPr="00A9710B">
        <w:rPr>
          <w:b/>
          <w:u w:val="single"/>
        </w:rPr>
        <w:t xml:space="preserve"> and suffering </w:t>
      </w:r>
      <w:r w:rsidRPr="000A4E4E">
        <w:rPr>
          <w:b/>
          <w:highlight w:val="yellow"/>
          <w:u w:val="single"/>
        </w:rPr>
        <w:t>people</w:t>
      </w:r>
      <w:r w:rsidRPr="00DF14E2">
        <w:rPr>
          <w:sz w:val="12"/>
        </w:rPr>
        <w:t xml:space="preserve">, </w:t>
      </w:r>
      <w:r w:rsidRPr="00A9710B">
        <w:rPr>
          <w:u w:val="single"/>
        </w:rPr>
        <w:t>particularly in Africa</w:t>
      </w:r>
      <w:r w:rsidRPr="00DF14E2">
        <w:rPr>
          <w:sz w:val="12"/>
        </w:rPr>
        <w:t xml:space="preserve">, </w:t>
      </w:r>
      <w:r w:rsidRPr="000A4E4E">
        <w:rPr>
          <w:b/>
          <w:highlight w:val="yellow"/>
          <w:u w:val="single"/>
        </w:rPr>
        <w:t>attacks on</w:t>
      </w:r>
      <w:r w:rsidRPr="00A9710B">
        <w:rPr>
          <w:b/>
          <w:u w:val="single"/>
        </w:rPr>
        <w:t xml:space="preserve"> science and </w:t>
      </w:r>
      <w:r w:rsidRPr="000A4E4E">
        <w:rPr>
          <w:b/>
          <w:highlight w:val="yellow"/>
          <w:u w:val="single"/>
        </w:rPr>
        <w:t>biotech</w:t>
      </w:r>
      <w:r w:rsidRPr="00A9710B">
        <w:rPr>
          <w:b/>
          <w:u w:val="single"/>
        </w:rPr>
        <w:t xml:space="preserve">nology </w:t>
      </w:r>
      <w:r w:rsidRPr="000A4E4E">
        <w:rPr>
          <w:b/>
          <w:highlight w:val="yellow"/>
          <w:u w:val="single"/>
        </w:rPr>
        <w:t>are</w:t>
      </w:r>
      <w:r w:rsidRPr="00A9710B">
        <w:rPr>
          <w:b/>
          <w:u w:val="single"/>
        </w:rPr>
        <w:t xml:space="preserve"> especially </w:t>
      </w:r>
      <w:r w:rsidRPr="000A4E4E">
        <w:rPr>
          <w:b/>
          <w:highlight w:val="yellow"/>
          <w:u w:val="single"/>
        </w:rPr>
        <w:t>pernicious</w:t>
      </w:r>
      <w:r w:rsidRPr="00DF14E2">
        <w:rPr>
          <w:sz w:val="12"/>
        </w:rPr>
        <w:t xml:space="preserve">. Africa is facing a pandemic scourge of HIV/AIDS, malaria, and other diseases, aR 30-year period of continuous degradation in soil fertility, frequent droughts and a burgeoning population.  </w:t>
      </w:r>
      <w:r w:rsidRPr="000A4E4E">
        <w:rPr>
          <w:b/>
          <w:highlight w:val="yellow"/>
          <w:u w:val="single"/>
        </w:rPr>
        <w:t xml:space="preserve">This set of converging circumstances can lead to </w:t>
      </w:r>
      <w:r w:rsidRPr="000A4E4E">
        <w:rPr>
          <w:b/>
          <w:highlight w:val="yellow"/>
          <w:u w:val="single"/>
          <w:bdr w:val="single" w:sz="4" w:space="0" w:color="auto"/>
        </w:rPr>
        <w:t>a human catastrophe</w:t>
      </w:r>
      <w:r w:rsidRPr="00A9710B">
        <w:rPr>
          <w:b/>
          <w:u w:val="single"/>
        </w:rPr>
        <w:t xml:space="preserve"> </w:t>
      </w:r>
      <w:r w:rsidRPr="00DF14E2">
        <w:rPr>
          <w:sz w:val="12"/>
        </w:rPr>
        <w:t xml:space="preserve">in Africa </w:t>
      </w:r>
      <w:r w:rsidRPr="00DF14E2">
        <w:rPr>
          <w:b/>
          <w:highlight w:val="yellow"/>
          <w:u w:val="single"/>
        </w:rPr>
        <w:t xml:space="preserve">on </w:t>
      </w:r>
      <w:r w:rsidRPr="00DF14E2">
        <w:rPr>
          <w:b/>
          <w:highlight w:val="yellow"/>
          <w:u w:val="single"/>
          <w:bdr w:val="single" w:sz="4" w:space="0" w:color="auto"/>
        </w:rPr>
        <w:t>a scale the world has never seen</w:t>
      </w:r>
      <w:r w:rsidRPr="00DF14E2">
        <w:rPr>
          <w:sz w:val="12"/>
        </w:rPr>
        <w:t xml:space="preserve">. </w:t>
      </w:r>
      <w:r w:rsidRPr="00A9710B">
        <w:rPr>
          <w:u w:val="single"/>
        </w:rPr>
        <w:t>We know it is coming</w:t>
      </w:r>
      <w:r w:rsidRPr="00DF14E2">
        <w:rPr>
          <w:sz w:val="12"/>
        </w:rPr>
        <w:t xml:space="preserve">. </w:t>
      </w:r>
      <w:r w:rsidRPr="00A9710B">
        <w:rPr>
          <w:u w:val="single"/>
        </w:rPr>
        <w:t>We have the knowledge to avert it</w:t>
      </w:r>
      <w:r w:rsidRPr="00DF14E2">
        <w:rPr>
          <w:sz w:val="12"/>
        </w:rPr>
        <w:t xml:space="preserve">. </w:t>
      </w:r>
      <w:r w:rsidRPr="00A9710B">
        <w:rPr>
          <w:u w:val="single"/>
        </w:rPr>
        <w:t>If we put it off</w:t>
      </w:r>
      <w:r w:rsidRPr="00F65128">
        <w:rPr>
          <w:u w:val="single"/>
        </w:rPr>
        <w:t>, solving it later will mean the acute suffering</w:t>
      </w:r>
      <w:r w:rsidRPr="00DF14E2">
        <w:rPr>
          <w:sz w:val="12"/>
        </w:rPr>
        <w:t xml:space="preserve"> -- </w:t>
      </w:r>
      <w:r w:rsidRPr="00A9710B">
        <w:rPr>
          <w:u w:val="single"/>
        </w:rPr>
        <w:t>and even death</w:t>
      </w:r>
      <w:r w:rsidRPr="00DF14E2">
        <w:rPr>
          <w:sz w:val="12"/>
        </w:rPr>
        <w:t xml:space="preserve"> -- </w:t>
      </w:r>
      <w:r w:rsidRPr="00A9710B">
        <w:rPr>
          <w:u w:val="single"/>
        </w:rPr>
        <w:t>of millions of innocents who could have been spared such a tragedy</w:t>
      </w:r>
      <w:r w:rsidRPr="00DF14E2">
        <w:rPr>
          <w:sz w:val="12"/>
        </w:rPr>
        <w:t xml:space="preserve">. </w:t>
      </w:r>
    </w:p>
    <w:p w:rsidR="00166C69" w:rsidRPr="00DF718B" w:rsidRDefault="00166C69" w:rsidP="00166C69">
      <w:pPr>
        <w:pStyle w:val="Heading4"/>
      </w:pPr>
      <w:r w:rsidRPr="00DF718B">
        <w:t>Food shortages cause nuclear world war 3</w:t>
      </w:r>
    </w:p>
    <w:p w:rsidR="00166C69" w:rsidRPr="00357A8D" w:rsidRDefault="00166C69" w:rsidP="00166C69">
      <w:r w:rsidRPr="00EC1AC2">
        <w:rPr>
          <w:rStyle w:val="Style13ptBold"/>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166C69" w:rsidRPr="002920D9" w:rsidRDefault="00166C69" w:rsidP="00166C69">
      <w:r w:rsidRPr="00357A8D">
        <w:rPr>
          <w:rStyle w:val="StyleUnderline"/>
        </w:rPr>
        <w:t xml:space="preserve">There is a </w:t>
      </w:r>
      <w:r w:rsidRPr="00357A8D">
        <w:rPr>
          <w:rStyle w:val="Emphasis"/>
        </w:rPr>
        <w:t>growing appreciation</w:t>
      </w:r>
      <w:r w:rsidRPr="00357A8D">
        <w:rPr>
          <w:sz w:val="14"/>
        </w:rPr>
        <w:t xml:space="preserve"> </w:t>
      </w:r>
      <w:r w:rsidRPr="00357A8D">
        <w:rPr>
          <w:rStyle w:val="StyleUnderline"/>
        </w:rPr>
        <w:t>that</w:t>
      </w:r>
      <w:r w:rsidRPr="00357A8D">
        <w:rPr>
          <w:sz w:val="14"/>
        </w:rPr>
        <w:t xml:space="preserve"> the </w:t>
      </w:r>
      <w:r w:rsidRPr="00F460DE">
        <w:rPr>
          <w:rStyle w:val="StyleUnderline"/>
          <w:highlight w:val="yellow"/>
        </w:rPr>
        <w:t xml:space="preserve">conflicts in the next century will </w:t>
      </w:r>
      <w:r w:rsidRPr="00F460DE">
        <w:rPr>
          <w:rStyle w:val="Emphasis"/>
          <w:highlight w:val="yellow"/>
        </w:rPr>
        <w:t>most likely</w:t>
      </w:r>
      <w:r w:rsidRPr="00F460DE">
        <w:rPr>
          <w:rStyle w:val="StyleUnderline"/>
          <w:highlight w:val="yellow"/>
        </w:rPr>
        <w:t xml:space="preserve"> be fought over</w:t>
      </w:r>
      <w:r w:rsidRPr="00357A8D">
        <w:rPr>
          <w:rStyle w:val="StyleUnderline"/>
        </w:rPr>
        <w:t xml:space="preserve"> a </w:t>
      </w:r>
      <w:r w:rsidRPr="00F460DE">
        <w:rPr>
          <w:rStyle w:val="StyleUnderline"/>
          <w:highlight w:val="yellow"/>
        </w:rPr>
        <w:t>lack of resources</w:t>
      </w:r>
      <w:r w:rsidRPr="00357A8D">
        <w:rPr>
          <w:rStyle w:val="StyleUnderline"/>
        </w:rPr>
        <w:t>.</w:t>
      </w:r>
      <w:r w:rsidRPr="00357A8D">
        <w:rPr>
          <w:rStyle w:val="StyleUnderline"/>
          <w:sz w:val="12"/>
        </w:rPr>
        <w:t xml:space="preserve">¶ </w:t>
      </w:r>
      <w:r w:rsidRPr="00357A8D">
        <w:rPr>
          <w:sz w:val="14"/>
        </w:rPr>
        <w:t xml:space="preserve">Yet, in a sense, </w:t>
      </w:r>
      <w:r w:rsidRPr="00357A8D">
        <w:rPr>
          <w:rStyle w:val="StyleUnderline"/>
        </w:rPr>
        <w:t xml:space="preserve">this is not new. </w:t>
      </w:r>
      <w:r w:rsidRPr="00F460DE">
        <w:rPr>
          <w:rStyle w:val="StyleUnderline"/>
          <w:highlight w:val="yellow"/>
        </w:rPr>
        <w:t>Researchers point to the French and Russian revolutions as</w:t>
      </w:r>
      <w:r w:rsidRPr="00357A8D">
        <w:rPr>
          <w:sz w:val="14"/>
        </w:rPr>
        <w:t xml:space="preserve"> conflicts </w:t>
      </w:r>
      <w:r w:rsidRPr="00F460DE">
        <w:rPr>
          <w:rStyle w:val="StyleUnderline"/>
          <w:highlight w:val="yellow"/>
        </w:rPr>
        <w:t>induced by</w:t>
      </w:r>
      <w:r w:rsidRPr="00357A8D">
        <w:rPr>
          <w:rStyle w:val="StyleUnderline"/>
        </w:rPr>
        <w:t xml:space="preserve"> a </w:t>
      </w:r>
      <w:r w:rsidRPr="00F460DE">
        <w:rPr>
          <w:rStyle w:val="StyleUnderline"/>
          <w:highlight w:val="yellow"/>
        </w:rPr>
        <w:t>lack of food</w:t>
      </w:r>
      <w:r w:rsidRPr="00357A8D">
        <w:rPr>
          <w:rStyle w:val="StyleUnderline"/>
        </w:rPr>
        <w:t>.</w:t>
      </w:r>
      <w:r w:rsidRPr="00357A8D">
        <w:rPr>
          <w:sz w:val="14"/>
        </w:rPr>
        <w:t xml:space="preserve"> More recently, </w:t>
      </w:r>
      <w:r w:rsidRPr="00F460DE">
        <w:rPr>
          <w:rStyle w:val="Emphasis"/>
          <w:highlight w:val="yellow"/>
        </w:rPr>
        <w:t>Germany’s World War Two</w:t>
      </w:r>
      <w:r w:rsidRPr="00F460DE">
        <w:rPr>
          <w:rStyle w:val="StyleUnderline"/>
          <w:highlight w:val="yellow"/>
        </w:rPr>
        <w:t xml:space="preserve"> efforts are</w:t>
      </w:r>
      <w:r w:rsidRPr="00357A8D">
        <w:rPr>
          <w:rStyle w:val="StyleUnderline"/>
        </w:rPr>
        <w:t xml:space="preserve"> said to have been </w:t>
      </w:r>
      <w:r w:rsidRPr="00F460DE">
        <w:rPr>
          <w:rStyle w:val="StyleUnderline"/>
          <w:highlight w:val="yellow"/>
        </w:rPr>
        <w:t>inspired</w:t>
      </w:r>
      <w:r w:rsidRPr="00357A8D">
        <w:rPr>
          <w:sz w:val="14"/>
        </w:rPr>
        <w:t xml:space="preserve">, at least in part, </w:t>
      </w:r>
      <w:r w:rsidRPr="00F460DE">
        <w:rPr>
          <w:rStyle w:val="StyleUnderline"/>
          <w:highlight w:val="yellow"/>
        </w:rPr>
        <w:t>by</w:t>
      </w:r>
      <w:r w:rsidRPr="00357A8D">
        <w:rPr>
          <w:rStyle w:val="StyleUnderline"/>
        </w:rPr>
        <w:t xml:space="preserve"> its perceived </w:t>
      </w:r>
      <w:r w:rsidRPr="00F460DE">
        <w:rPr>
          <w:rStyle w:val="StyleUnderline"/>
          <w:highlight w:val="yellow"/>
        </w:rPr>
        <w:t>need to gain</w:t>
      </w:r>
      <w:r w:rsidRPr="00357A8D">
        <w:rPr>
          <w:rStyle w:val="StyleUnderline"/>
        </w:rPr>
        <w:t xml:space="preserve"> access to more </w:t>
      </w:r>
      <w:r w:rsidRPr="00F460DE">
        <w:rPr>
          <w:rStyle w:val="StyleUnderline"/>
          <w:highlight w:val="yellow"/>
        </w:rPr>
        <w:t>food</w:t>
      </w:r>
      <w:r w:rsidRPr="00357A8D">
        <w:rPr>
          <w:sz w:val="14"/>
        </w:rPr>
        <w:t xml:space="preserve">. </w:t>
      </w:r>
      <w:r>
        <w:rPr>
          <w:sz w:val="14"/>
        </w:rPr>
        <w:t xml:space="preserve"> </w:t>
      </w:r>
      <w:r w:rsidRPr="00357A8D">
        <w:rPr>
          <w:sz w:val="14"/>
        </w:rPr>
        <w:t xml:space="preserve">Yet the general sense among those that attended FDI’s recent workshops, was that </w:t>
      </w:r>
      <w:r w:rsidRPr="00F460DE">
        <w:rPr>
          <w:rStyle w:val="StyleUnderline"/>
          <w:highlight w:val="yellow"/>
        </w:rPr>
        <w:t>the scale</w:t>
      </w:r>
      <w:r w:rsidRPr="00357A8D">
        <w:rPr>
          <w:rStyle w:val="StyleUnderline"/>
        </w:rPr>
        <w:t xml:space="preserve"> of the problem </w:t>
      </w:r>
      <w:r w:rsidRPr="00F460DE">
        <w:rPr>
          <w:rStyle w:val="StyleUnderline"/>
          <w:highlight w:val="yellow"/>
        </w:rPr>
        <w:t xml:space="preserve">in the future could be </w:t>
      </w:r>
      <w:r w:rsidRPr="00F460DE">
        <w:rPr>
          <w:rStyle w:val="Emphasis"/>
          <w:highlight w:val="yellow"/>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Underline"/>
        </w:rPr>
        <w:t>Lindsay Falvey</w:t>
      </w:r>
      <w:r w:rsidRPr="00357A8D">
        <w:rPr>
          <w:sz w:val="14"/>
        </w:rPr>
        <w:t xml:space="preserve">, a participant in FDI’s March 2012 workshop on the issue of food and conflict, clearly </w:t>
      </w:r>
      <w:r w:rsidRPr="00357A8D">
        <w:rPr>
          <w:rStyle w:val="Style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F460DE">
        <w:rPr>
          <w:rStyle w:val="StyleUnderline"/>
          <w:highlight w:val="yellow"/>
        </w:rPr>
        <w:t>if people are hungry</w:t>
      </w:r>
      <w:r w:rsidRPr="00357A8D">
        <w:rPr>
          <w:sz w:val="14"/>
        </w:rPr>
        <w:t xml:space="preserve">, especially in cities, </w:t>
      </w:r>
      <w:r w:rsidRPr="00F460DE">
        <w:rPr>
          <w:rStyle w:val="Emphasis"/>
          <w:highlight w:val="yellow"/>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Underline"/>
        </w:rPr>
        <w:t>Julian Cribb</w:t>
      </w:r>
      <w:r w:rsidRPr="00357A8D">
        <w:rPr>
          <w:sz w:val="14"/>
        </w:rPr>
        <w:t xml:space="preserve">, who in his book, The Coming Famine, </w:t>
      </w:r>
      <w:r w:rsidRPr="00357A8D">
        <w:rPr>
          <w:rStyle w:val="StyleUnderline"/>
        </w:rPr>
        <w:t xml:space="preserve">writes that </w:t>
      </w:r>
      <w:r w:rsidRPr="00F460DE">
        <w:rPr>
          <w:rStyle w:val="StyleUnderline"/>
          <w:highlight w:val="yellow"/>
        </w:rPr>
        <w:t>if “large regions of the world run short of food</w:t>
      </w:r>
      <w:r w:rsidRPr="00357A8D">
        <w:rPr>
          <w:sz w:val="14"/>
        </w:rPr>
        <w:t xml:space="preserve">, land or water in the decades that lie ahead, then </w:t>
      </w:r>
      <w:r w:rsidRPr="00F460DE">
        <w:rPr>
          <w:rStyle w:val="Emphasis"/>
          <w:highlight w:val="yellow"/>
        </w:rPr>
        <w:t>wholesale, bloody wars are liable to follow.”</w:t>
      </w:r>
      <w:r>
        <w:rPr>
          <w:rStyle w:val="Emphasis"/>
        </w:rPr>
        <w:t xml:space="preserve"> </w:t>
      </w:r>
      <w:r w:rsidRPr="00357A8D">
        <w:rPr>
          <w:rStyle w:val="Emphasis"/>
          <w:sz w:val="12"/>
        </w:rPr>
        <w:t xml:space="preserve">¶ </w:t>
      </w:r>
      <w:r w:rsidRPr="00357A8D">
        <w:rPr>
          <w:sz w:val="14"/>
        </w:rPr>
        <w:t>He continues: “</w:t>
      </w:r>
      <w:r w:rsidRPr="00F460DE">
        <w:rPr>
          <w:rStyle w:val="StyleUnderline"/>
          <w:highlight w:val="yellow"/>
        </w:rPr>
        <w:t>An increasingly credible scenario for World War 3 is</w:t>
      </w:r>
      <w:r w:rsidRPr="00357A8D">
        <w:rPr>
          <w:sz w:val="14"/>
        </w:rPr>
        <w:t xml:space="preserve"> not so much a confrontation of super powers and their allies, as </w:t>
      </w:r>
      <w:r w:rsidRPr="00F460DE">
        <w:rPr>
          <w:rStyle w:val="StyleUnderline"/>
          <w:highlight w:val="yellow"/>
        </w:rPr>
        <w:t xml:space="preserve">a </w:t>
      </w:r>
      <w:r w:rsidRPr="00F460DE">
        <w:rPr>
          <w:rStyle w:val="Emphasis"/>
          <w:highlight w:val="yellow"/>
        </w:rPr>
        <w:t>festering</w:t>
      </w:r>
      <w:r w:rsidRPr="00357A8D">
        <w:rPr>
          <w:rStyle w:val="StyleUnderline"/>
        </w:rPr>
        <w:t xml:space="preserve">, self-perpetuating </w:t>
      </w:r>
      <w:r w:rsidRPr="00F460DE">
        <w:rPr>
          <w:rStyle w:val="Emphasis"/>
          <w:highlight w:val="yellow"/>
        </w:rPr>
        <w:t>chain</w:t>
      </w:r>
      <w:r w:rsidRPr="00F460DE">
        <w:rPr>
          <w:rStyle w:val="StyleUnderline"/>
          <w:highlight w:val="yellow"/>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As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r w:rsidRPr="00357A8D">
        <w:rPr>
          <w:rStyle w:val="StyleUnderline"/>
        </w:rPr>
        <w:t xml:space="preserve">A </w:t>
      </w:r>
      <w:r w:rsidRPr="00F460DE">
        <w:rPr>
          <w:rStyle w:val="StyleUnderline"/>
          <w:highlight w:val="yellow"/>
        </w:rPr>
        <w:t xml:space="preserve">study by </w:t>
      </w:r>
      <w:r w:rsidRPr="00F460DE">
        <w:rPr>
          <w:rStyle w:val="Emphasis"/>
          <w:highlight w:val="yellow"/>
        </w:rPr>
        <w:t xml:space="preserve">the </w:t>
      </w:r>
      <w:r w:rsidRPr="00DE59D6">
        <w:rPr>
          <w:rStyle w:val="Emphasis"/>
          <w:highlight w:val="yellow"/>
        </w:rPr>
        <w:t>I</w:t>
      </w:r>
      <w:r w:rsidRPr="00DD42CB">
        <w:rPr>
          <w:rStyle w:val="StyleUnderline"/>
        </w:rPr>
        <w:t xml:space="preserve">nternational </w:t>
      </w:r>
      <w:r w:rsidRPr="00F460DE">
        <w:rPr>
          <w:rStyle w:val="Emphasis"/>
          <w:highlight w:val="yellow"/>
        </w:rPr>
        <w:t>P</w:t>
      </w:r>
      <w:r w:rsidRPr="00DD42CB">
        <w:rPr>
          <w:rStyle w:val="StyleUnderline"/>
        </w:rPr>
        <w:t xml:space="preserve">eace </w:t>
      </w:r>
      <w:r w:rsidRPr="00F460DE">
        <w:rPr>
          <w:rStyle w:val="Emphasis"/>
          <w:highlight w:val="yellow"/>
        </w:rPr>
        <w:t>R</w:t>
      </w:r>
      <w:r w:rsidRPr="00DD42CB">
        <w:rPr>
          <w:rStyle w:val="StyleUnderline"/>
        </w:rPr>
        <w:t xml:space="preserve">esearch </w:t>
      </w:r>
      <w:r w:rsidRPr="00F460DE">
        <w:rPr>
          <w:rStyle w:val="Emphasis"/>
          <w:highlight w:val="yellow"/>
        </w:rPr>
        <w:t>I</w:t>
      </w:r>
      <w:r w:rsidRPr="00DD42CB">
        <w:rPr>
          <w:rStyle w:val="StyleUnderline"/>
        </w:rPr>
        <w:t xml:space="preserve">nstitute </w:t>
      </w:r>
      <w:r w:rsidRPr="00F460DE">
        <w:rPr>
          <w:rStyle w:val="StyleUnderline"/>
          <w:highlight w:val="yellow"/>
        </w:rPr>
        <w:t>indicates</w:t>
      </w:r>
      <w:r w:rsidRPr="00357A8D">
        <w:rPr>
          <w:rStyle w:val="StyleUnderline"/>
        </w:rPr>
        <w:t xml:space="preserve"> that </w:t>
      </w:r>
      <w:r w:rsidRPr="00F460DE">
        <w:rPr>
          <w:rStyle w:val="StyleUnderline"/>
          <w:highlight w:val="yellow"/>
        </w:rPr>
        <w:t xml:space="preserve">where food security is an issue, it is </w:t>
      </w:r>
      <w:r w:rsidRPr="000F171C">
        <w:rPr>
          <w:rStyle w:val="StyleUnderline"/>
        </w:rPr>
        <w:t xml:space="preserve">more </w:t>
      </w:r>
      <w:r w:rsidRPr="00F460DE">
        <w:rPr>
          <w:rStyle w:val="StyleUnderline"/>
          <w:highlight w:val="yellow"/>
        </w:rPr>
        <w:t>likely to result in</w:t>
      </w:r>
      <w:r w:rsidRPr="00357A8D">
        <w:rPr>
          <w:rStyle w:val="StyleUnderline"/>
        </w:rPr>
        <w:t xml:space="preserve"> some form of </w:t>
      </w:r>
      <w:r w:rsidRPr="00F460DE">
        <w:rPr>
          <w:rStyle w:val="StyleUnderline"/>
          <w:highlight w:val="yellow"/>
        </w:rPr>
        <w:t>conflict</w:t>
      </w:r>
      <w:r w:rsidRPr="00357A8D">
        <w:rPr>
          <w:sz w:val="14"/>
        </w:rPr>
        <w:t xml:space="preserve">. </w:t>
      </w:r>
      <w:r w:rsidRPr="00F460DE">
        <w:rPr>
          <w:rStyle w:val="Emphasis"/>
          <w:highlight w:val="yellow"/>
        </w:rPr>
        <w:t>Darfur, Rwanda, Eritrea and the Balkans</w:t>
      </w:r>
      <w:r w:rsidRPr="00F460DE">
        <w:rPr>
          <w:rStyle w:val="StyleUnderline"/>
          <w:highlight w:val="yellow"/>
        </w:rPr>
        <w:t xml:space="preserve"> experienced</w:t>
      </w:r>
      <w:r w:rsidRPr="000F171C">
        <w:rPr>
          <w:rStyle w:val="StyleUnderline"/>
        </w:rPr>
        <w:t xml:space="preserve"> such </w:t>
      </w:r>
      <w:r w:rsidRPr="00F460DE">
        <w:rPr>
          <w:rStyle w:val="StyleUnderline"/>
          <w:highlight w:val="yellow"/>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Underline"/>
        </w:rPr>
        <w:t xml:space="preserve">The </w:t>
      </w:r>
      <w:r w:rsidRPr="00F460DE">
        <w:rPr>
          <w:rStyle w:val="StyleUnderline"/>
          <w:highlight w:val="yellow"/>
        </w:rPr>
        <w:t>UK Ministry of Defence, the CIA, the</w:t>
      </w:r>
      <w:r w:rsidRPr="00357A8D">
        <w:rPr>
          <w:sz w:val="14"/>
        </w:rPr>
        <w:t xml:space="preserve"> US </w:t>
      </w:r>
      <w:r w:rsidRPr="00F460DE">
        <w:rPr>
          <w:rStyle w:val="Emphasis"/>
          <w:highlight w:val="yellow"/>
        </w:rPr>
        <w:t>C</w:t>
      </w:r>
      <w:r w:rsidRPr="00357A8D">
        <w:rPr>
          <w:sz w:val="14"/>
        </w:rPr>
        <w:t xml:space="preserve">enter for </w:t>
      </w:r>
      <w:r w:rsidRPr="00F460DE">
        <w:rPr>
          <w:rStyle w:val="Emphasis"/>
          <w:highlight w:val="yellow"/>
        </w:rPr>
        <w:t>S</w:t>
      </w:r>
      <w:r w:rsidRPr="00357A8D">
        <w:rPr>
          <w:sz w:val="14"/>
        </w:rPr>
        <w:t xml:space="preserve">trategic and </w:t>
      </w:r>
      <w:r w:rsidRPr="00F460DE">
        <w:rPr>
          <w:rStyle w:val="Emphasis"/>
          <w:highlight w:val="yellow"/>
        </w:rPr>
        <w:t>I</w:t>
      </w:r>
      <w:r w:rsidRPr="00357A8D">
        <w:rPr>
          <w:sz w:val="14"/>
        </w:rPr>
        <w:t xml:space="preserve">nternational </w:t>
      </w:r>
      <w:r w:rsidRPr="00F460DE">
        <w:rPr>
          <w:rStyle w:val="Emphasis"/>
          <w:highlight w:val="yellow"/>
        </w:rPr>
        <w:t>S</w:t>
      </w:r>
      <w:r w:rsidRPr="00357A8D">
        <w:rPr>
          <w:sz w:val="14"/>
        </w:rPr>
        <w:t xml:space="preserve">tudies </w:t>
      </w:r>
      <w:r w:rsidRPr="00F460DE">
        <w:rPr>
          <w:rStyle w:val="StyleUnderline"/>
          <w:highlight w:val="yellow"/>
        </w:rPr>
        <w:t>and</w:t>
      </w:r>
      <w:r w:rsidRPr="00357A8D">
        <w:rPr>
          <w:rStyle w:val="StyleUnderline"/>
        </w:rPr>
        <w:t xml:space="preserve"> the </w:t>
      </w:r>
      <w:r w:rsidRPr="00F460DE">
        <w:rPr>
          <w:rStyle w:val="StyleUnderline"/>
          <w:highlight w:val="yellow"/>
        </w:rPr>
        <w:t xml:space="preserve">Oslo Peace Research Institute, </w:t>
      </w:r>
      <w:r w:rsidRPr="00F460DE">
        <w:rPr>
          <w:rStyle w:val="Emphasis"/>
          <w:highlight w:val="yellow"/>
        </w:rPr>
        <w:t>all identify</w:t>
      </w:r>
      <w:r w:rsidRPr="00F460DE">
        <w:rPr>
          <w:rStyle w:val="StyleUnderline"/>
          <w:highlight w:val="yellow"/>
        </w:rPr>
        <w:t xml:space="preserve"> famine as a</w:t>
      </w:r>
      <w:r w:rsidRPr="00357A8D">
        <w:rPr>
          <w:rStyle w:val="StyleUnderline"/>
        </w:rPr>
        <w:t xml:space="preserve"> potential </w:t>
      </w:r>
      <w:r w:rsidRPr="00F460DE">
        <w:rPr>
          <w:rStyle w:val="StyleUnderline"/>
          <w:highlight w:val="yellow"/>
        </w:rPr>
        <w:t>trigger for</w:t>
      </w:r>
      <w:r w:rsidRPr="00357A8D">
        <w:rPr>
          <w:sz w:val="14"/>
        </w:rPr>
        <w:t xml:space="preserve"> conflicts and possibly even </w:t>
      </w:r>
      <w:r w:rsidRPr="00F460DE">
        <w:rPr>
          <w:rStyle w:val="Emphasis"/>
          <w:highlight w:val="yellow"/>
        </w:rPr>
        <w:t>nuclear war</w:t>
      </w:r>
      <w:r w:rsidRPr="00357A8D">
        <w:rPr>
          <w:sz w:val="14"/>
        </w:rPr>
        <w:t>.</w:t>
      </w:r>
    </w:p>
    <w:p w:rsidR="00166C69" w:rsidRDefault="00166C69" w:rsidP="00166C69">
      <w:pPr>
        <w:pStyle w:val="Heading3"/>
      </w:pPr>
      <w:r>
        <w:t>AT: Biotech Research Causes Bioterror</w:t>
      </w:r>
    </w:p>
    <w:p w:rsidR="00166C69" w:rsidRPr="00C720D4" w:rsidRDefault="00166C69" w:rsidP="00166C69">
      <w:pPr>
        <w:pStyle w:val="Heading4"/>
      </w:pPr>
      <w:r>
        <w:t xml:space="preserve">The costs of stopping biotech research outweigh the benefits---legal obstacles undermine efforts to develop the </w:t>
      </w:r>
      <w:r w:rsidRPr="00877144">
        <w:rPr>
          <w:u w:val="single"/>
        </w:rPr>
        <w:t>cures</w:t>
      </w:r>
      <w:r>
        <w:t xml:space="preserve"> but not the </w:t>
      </w:r>
      <w:r w:rsidRPr="00877144">
        <w:rPr>
          <w:u w:val="single"/>
        </w:rPr>
        <w:t>weapons</w:t>
      </w:r>
    </w:p>
    <w:p w:rsidR="00166C69" w:rsidRPr="00C720D4" w:rsidRDefault="00166C69" w:rsidP="00166C69">
      <w:r>
        <w:t xml:space="preserve">Benjamin </w:t>
      </w:r>
      <w:r w:rsidRPr="00C720D4">
        <w:rPr>
          <w:rStyle w:val="Style13ptBold"/>
        </w:rPr>
        <w:t>Wittes 10</w:t>
      </w:r>
      <w:r>
        <w:t>, senior fellow and research director in Public Law at the Brookings Institution, “Innovation’s Darker Future: Biosecurity, Technologies of Mass Empowerment, and the Constitution,” http://www.brookings.edu/~/media/research/files/papers/2010/12/08%20biosecurity%20wittes/1208_biosecurity_wittes.pdf</w:t>
      </w:r>
    </w:p>
    <w:p w:rsidR="00166C69" w:rsidRPr="00877144" w:rsidRDefault="00166C69" w:rsidP="00166C69">
      <w:pPr>
        <w:rPr>
          <w:sz w:val="12"/>
        </w:rPr>
      </w:pPr>
      <w:r w:rsidRPr="00C720D4">
        <w:rPr>
          <w:sz w:val="12"/>
        </w:rPr>
        <w:t xml:space="preserve">The first, and perhaps </w:t>
      </w:r>
      <w:r w:rsidRPr="00C720D4">
        <w:rPr>
          <w:rStyle w:val="StyleUnderline"/>
        </w:rPr>
        <w:t>the crudest, option is</w:t>
      </w:r>
      <w:r w:rsidRPr="00C720D4">
        <w:rPr>
          <w:sz w:val="12"/>
        </w:rPr>
        <w:t xml:space="preserve"> simply to ban certain categories of life sciences research—at least outside of the classified setting. Congress and the Executive Branch could take </w:t>
      </w:r>
      <w:r w:rsidRPr="00C720D4">
        <w:rPr>
          <w:rStyle w:val="StyleUnderline"/>
        </w:rPr>
        <w:t xml:space="preserve">the position </w:t>
      </w:r>
      <w:r w:rsidRPr="0086741D">
        <w:rPr>
          <w:rStyle w:val="StyleUnderline"/>
        </w:rPr>
        <w:t>that</w:t>
      </w:r>
      <w:r w:rsidRPr="00C720D4">
        <w:rPr>
          <w:sz w:val="12"/>
        </w:rPr>
        <w:t xml:space="preserve"> certain research is so profoundly dangerous that it should not take place at all in the public domain. Rather, defensive research within this space should take place in classified laboratories, much as nuclear weapons research takes place at the national laboratories. And </w:t>
      </w:r>
      <w:r w:rsidRPr="00C720D4">
        <w:rPr>
          <w:rStyle w:val="StyleUnderline"/>
        </w:rPr>
        <w:t xml:space="preserve">private individuals and </w:t>
      </w:r>
      <w:r w:rsidRPr="00C720D4">
        <w:rPr>
          <w:rStyle w:val="StyleUnderline"/>
          <w:highlight w:val="yellow"/>
        </w:rPr>
        <w:t>companies</w:t>
      </w:r>
      <w:r w:rsidRPr="00C720D4">
        <w:rPr>
          <w:sz w:val="12"/>
        </w:rPr>
        <w:t xml:space="preserve">, except under government supervision, </w:t>
      </w:r>
      <w:r w:rsidRPr="00C720D4">
        <w:rPr>
          <w:rStyle w:val="StyleUnderline"/>
          <w:highlight w:val="yellow"/>
        </w:rPr>
        <w:t>shouldn’t be</w:t>
      </w:r>
      <w:r w:rsidRPr="00C720D4">
        <w:rPr>
          <w:rStyle w:val="StyleUnderline"/>
        </w:rPr>
        <w:t xml:space="preserve"> the in the business of </w:t>
      </w:r>
      <w:r w:rsidRPr="00C720D4">
        <w:rPr>
          <w:rStyle w:val="StyleUnderline"/>
          <w:highlight w:val="yellow"/>
        </w:rPr>
        <w:t xml:space="preserve">conducting such research </w:t>
      </w:r>
      <w:r w:rsidRPr="00C720D4">
        <w:rPr>
          <w:rStyle w:val="StyleUnderline"/>
        </w:rPr>
        <w:t>at all</w:t>
      </w:r>
      <w:r w:rsidRPr="0086741D">
        <w:rPr>
          <w:rStyle w:val="StyleUnderline"/>
        </w:rPr>
        <w:t>. The idea here would be</w:t>
      </w:r>
      <w:r w:rsidRPr="00C720D4">
        <w:rPr>
          <w:rStyle w:val="StyleUnderline"/>
        </w:rPr>
        <w:t xml:space="preserve"> </w:t>
      </w:r>
      <w:r w:rsidRPr="00C720D4">
        <w:rPr>
          <w:rStyle w:val="StyleUnderline"/>
          <w:highlight w:val="yellow"/>
        </w:rPr>
        <w:t xml:space="preserve">to </w:t>
      </w:r>
      <w:r w:rsidRPr="00C720D4">
        <w:rPr>
          <w:rStyle w:val="Emphasis"/>
          <w:highlight w:val="yellow"/>
        </w:rPr>
        <w:t>stuff the genie back into the bottle</w:t>
      </w:r>
      <w:r w:rsidRPr="00C720D4">
        <w:rPr>
          <w:sz w:val="12"/>
        </w:rPr>
        <w:t>—at least to a point—</w:t>
      </w:r>
      <w:r w:rsidRPr="00C720D4">
        <w:rPr>
          <w:rStyle w:val="StyleUnderline"/>
          <w:highlight w:val="yellow"/>
        </w:rPr>
        <w:t>and</w:t>
      </w:r>
      <w:r w:rsidRPr="00C720D4">
        <w:rPr>
          <w:rStyle w:val="StyleUnderline"/>
        </w:rPr>
        <w:t xml:space="preserve"> to </w:t>
      </w:r>
      <w:r w:rsidRPr="00C720D4">
        <w:rPr>
          <w:rStyle w:val="StyleUnderline"/>
          <w:highlight w:val="yellow"/>
        </w:rPr>
        <w:t xml:space="preserve">prevent further </w:t>
      </w:r>
      <w:r w:rsidRPr="0086741D">
        <w:rPr>
          <w:rStyle w:val="StyleUnderline"/>
        </w:rPr>
        <w:t xml:space="preserve">public </w:t>
      </w:r>
      <w:r w:rsidRPr="00C720D4">
        <w:rPr>
          <w:rStyle w:val="StyleUnderline"/>
          <w:highlight w:val="yellow"/>
        </w:rPr>
        <w:t>breakthroughs from simplifying the</w:t>
      </w:r>
      <w:r w:rsidRPr="00C720D4">
        <w:rPr>
          <w:rStyle w:val="StyleUnderline"/>
        </w:rPr>
        <w:t xml:space="preserve"> bad guys’</w:t>
      </w:r>
      <w:r w:rsidRPr="00C720D4">
        <w:rPr>
          <w:rStyle w:val="StyleUnderline"/>
          <w:highlight w:val="yellow"/>
        </w:rPr>
        <w:t xml:space="preserve"> task</w:t>
      </w:r>
      <w:r w:rsidRPr="0086741D">
        <w:rPr>
          <w:sz w:val="12"/>
        </w:rPr>
        <w:t xml:space="preserve">.¶ </w:t>
      </w:r>
      <w:r w:rsidRPr="00C720D4">
        <w:rPr>
          <w:rStyle w:val="StyleUnderline"/>
        </w:rPr>
        <w:t xml:space="preserve">This strategy </w:t>
      </w:r>
      <w:r w:rsidRPr="00C720D4">
        <w:rPr>
          <w:rStyle w:val="StyleUnderline"/>
          <w:highlight w:val="yellow"/>
        </w:rPr>
        <w:t xml:space="preserve">seems to have </w:t>
      </w:r>
      <w:r w:rsidRPr="0086741D">
        <w:rPr>
          <w:rStyle w:val="StyleUnderline"/>
        </w:rPr>
        <w:t xml:space="preserve">both </w:t>
      </w:r>
      <w:r w:rsidRPr="00C720D4">
        <w:rPr>
          <w:rStyle w:val="StyleUnderline"/>
          <w:highlight w:val="yellow"/>
        </w:rPr>
        <w:t xml:space="preserve">a </w:t>
      </w:r>
      <w:r w:rsidRPr="00C720D4">
        <w:rPr>
          <w:rStyle w:val="Emphasis"/>
          <w:highlight w:val="yellow"/>
        </w:rPr>
        <w:t>bleak prospect of effectiveness</w:t>
      </w:r>
      <w:r w:rsidRPr="00C720D4">
        <w:rPr>
          <w:sz w:val="12"/>
        </w:rPr>
        <w:t xml:space="preserve"> </w:t>
      </w:r>
      <w:r w:rsidRPr="00C720D4">
        <w:rPr>
          <w:rStyle w:val="StyleUnderline"/>
        </w:rPr>
        <w:t xml:space="preserve">and a </w:t>
      </w:r>
      <w:r w:rsidRPr="00C720D4">
        <w:rPr>
          <w:rStyle w:val="Emphasis"/>
          <w:highlight w:val="yellow"/>
        </w:rPr>
        <w:t>high probability of</w:t>
      </w:r>
      <w:r w:rsidRPr="00C720D4">
        <w:rPr>
          <w:sz w:val="12"/>
          <w:highlight w:val="yellow"/>
        </w:rPr>
        <w:t xml:space="preserve"> </w:t>
      </w:r>
      <w:r w:rsidRPr="0086741D">
        <w:rPr>
          <w:rStyle w:val="Emphasis"/>
        </w:rPr>
        <w:t xml:space="preserve">gravely </w:t>
      </w:r>
      <w:r w:rsidRPr="00C720D4">
        <w:rPr>
          <w:rStyle w:val="Emphasis"/>
          <w:highlight w:val="yellow"/>
        </w:rPr>
        <w:t>impairing</w:t>
      </w:r>
      <w:r w:rsidRPr="00C720D4">
        <w:rPr>
          <w:sz w:val="12"/>
        </w:rPr>
        <w:t xml:space="preserve"> a great deal of </w:t>
      </w:r>
      <w:r w:rsidRPr="00C720D4">
        <w:rPr>
          <w:rStyle w:val="Emphasis"/>
          <w:highlight w:val="yellow"/>
        </w:rPr>
        <w:t>legitimate research</w:t>
      </w:r>
      <w:r w:rsidRPr="00C720D4">
        <w:rPr>
          <w:sz w:val="12"/>
        </w:rPr>
        <w:t xml:space="preserve">. It is, after all, hard to come up with treatments for diseases without studying the agents that cause those diseases. Yet under this scheme, </w:t>
      </w:r>
      <w:r w:rsidRPr="0086741D">
        <w:rPr>
          <w:rStyle w:val="StyleUnderline"/>
        </w:rPr>
        <w:t xml:space="preserve">research on </w:t>
      </w:r>
      <w:r w:rsidRPr="0086741D">
        <w:rPr>
          <w:rStyle w:val="Emphasis"/>
        </w:rPr>
        <w:t>treatments</w:t>
      </w:r>
      <w:r w:rsidRPr="0086741D">
        <w:rPr>
          <w:rStyle w:val="StyleUnderline"/>
        </w:rPr>
        <w:t xml:space="preserve"> for especially dangerous infectious agents would</w:t>
      </w:r>
      <w:r w:rsidRPr="0086741D">
        <w:rPr>
          <w:sz w:val="12"/>
        </w:rPr>
        <w:t xml:space="preserve"> have to either </w:t>
      </w:r>
      <w:r w:rsidRPr="0086741D">
        <w:rPr>
          <w:rStyle w:val="StyleUnderline"/>
        </w:rPr>
        <w:t>take place</w:t>
      </w:r>
      <w:r w:rsidRPr="0086741D">
        <w:rPr>
          <w:sz w:val="12"/>
        </w:rPr>
        <w:t xml:space="preserve"> in a classified setting or </w:t>
      </w:r>
      <w:r w:rsidRPr="0086741D">
        <w:rPr>
          <w:rStyle w:val="StyleUnderline"/>
        </w:rPr>
        <w:t>not at all. The</w:t>
      </w:r>
      <w:r w:rsidRPr="00C720D4">
        <w:rPr>
          <w:rStyle w:val="StyleUnderline"/>
        </w:rPr>
        <w:t xml:space="preserve"> </w:t>
      </w:r>
      <w:r w:rsidRPr="00C720D4">
        <w:rPr>
          <w:rStyle w:val="StyleUnderline"/>
          <w:highlight w:val="yellow"/>
        </w:rPr>
        <w:t>result would</w:t>
      </w:r>
      <w:r w:rsidRPr="00C720D4">
        <w:rPr>
          <w:sz w:val="12"/>
        </w:rPr>
        <w:t xml:space="preserve"> likely </w:t>
      </w:r>
      <w:r w:rsidRPr="00C720D4">
        <w:rPr>
          <w:rStyle w:val="StyleUnderline"/>
          <w:highlight w:val="yellow"/>
        </w:rPr>
        <w:t xml:space="preserve">be </w:t>
      </w:r>
      <w:r w:rsidRPr="00C720D4">
        <w:rPr>
          <w:rStyle w:val="Emphasis"/>
          <w:highlight w:val="yellow"/>
        </w:rPr>
        <w:t>slower progress in developing vaccines</w:t>
      </w:r>
      <w:r w:rsidRPr="00C720D4">
        <w:rPr>
          <w:rStyle w:val="Emphasis"/>
        </w:rPr>
        <w:t xml:space="preserve"> and therapies</w:t>
      </w:r>
      <w:r w:rsidRPr="00C720D4">
        <w:rPr>
          <w:sz w:val="12"/>
        </w:rPr>
        <w:t xml:space="preserve"> </w:t>
      </w:r>
      <w:r w:rsidRPr="00C720D4">
        <w:rPr>
          <w:rStyle w:val="StyleUnderline"/>
        </w:rPr>
        <w:t>for precisely the diseases about which authorities are most concerned</w:t>
      </w:r>
      <w:r w:rsidRPr="00C720D4">
        <w:rPr>
          <w:sz w:val="12"/>
        </w:rPr>
        <w:t xml:space="preserve">. What’s more, research </w:t>
      </w:r>
      <w:r w:rsidRPr="00C720D4">
        <w:rPr>
          <w:rStyle w:val="StyleUnderline"/>
          <w:highlight w:val="yellow"/>
        </w:rPr>
        <w:t xml:space="preserve">restrictions </w:t>
      </w:r>
      <w:r w:rsidRPr="00C720D4">
        <w:rPr>
          <w:rStyle w:val="Emphasis"/>
          <w:highlight w:val="yellow"/>
        </w:rPr>
        <w:t>would</w:t>
      </w:r>
      <w:r w:rsidRPr="00C720D4">
        <w:rPr>
          <w:rStyle w:val="StyleUnderline"/>
        </w:rPr>
        <w:t xml:space="preserve"> probably </w:t>
      </w:r>
      <w:r w:rsidRPr="00C720D4">
        <w:rPr>
          <w:rStyle w:val="Emphasis"/>
          <w:highlight w:val="yellow"/>
        </w:rPr>
        <w:t>not</w:t>
      </w:r>
      <w:r w:rsidRPr="00C720D4">
        <w:rPr>
          <w:rStyle w:val="StyleUnderline"/>
          <w:highlight w:val="yellow"/>
        </w:rPr>
        <w:t xml:space="preserve"> impair those who</w:t>
      </w:r>
      <w:r w:rsidRPr="00C720D4">
        <w:rPr>
          <w:rStyle w:val="StyleUnderline"/>
        </w:rPr>
        <w:t xml:space="preserve"> would </w:t>
      </w:r>
      <w:r w:rsidRPr="00C720D4">
        <w:rPr>
          <w:rStyle w:val="StyleUnderline"/>
          <w:highlight w:val="yellow"/>
        </w:rPr>
        <w:t>misuse biotech</w:t>
      </w:r>
      <w:r w:rsidRPr="00C720D4">
        <w:rPr>
          <w:rStyle w:val="StyleUnderline"/>
        </w:rPr>
        <w:t xml:space="preserve">nology </w:t>
      </w:r>
      <w:r w:rsidRPr="00C720D4">
        <w:rPr>
          <w:rStyle w:val="Emphasis"/>
          <w:highlight w:val="yellow"/>
        </w:rPr>
        <w:t>nearly as much</w:t>
      </w:r>
      <w:r w:rsidRPr="00C720D4">
        <w:rPr>
          <w:rStyle w:val="StyleUnderline"/>
          <w:highlight w:val="yellow"/>
        </w:rPr>
        <w:t xml:space="preserve"> as</w:t>
      </w:r>
      <w:r w:rsidRPr="00C720D4">
        <w:rPr>
          <w:sz w:val="12"/>
        </w:rPr>
        <w:t xml:space="preserve"> it would impair </w:t>
      </w:r>
      <w:r w:rsidRPr="00C720D4">
        <w:rPr>
          <w:rStyle w:val="StyleUnderline"/>
        </w:rPr>
        <w:t>those who</w:t>
      </w:r>
      <w:r w:rsidRPr="00C720D4">
        <w:rPr>
          <w:sz w:val="12"/>
        </w:rPr>
        <w:t xml:space="preserve"> would </w:t>
      </w:r>
      <w:r w:rsidRPr="00C720D4">
        <w:rPr>
          <w:rStyle w:val="StyleUnderline"/>
        </w:rPr>
        <w:t xml:space="preserve">use it </w:t>
      </w:r>
      <w:r w:rsidRPr="00C720D4">
        <w:rPr>
          <w:rStyle w:val="StyleUnderline"/>
          <w:highlight w:val="yellow"/>
        </w:rPr>
        <w:t>for peaceful purposes</w:t>
      </w:r>
      <w:r w:rsidRPr="00C720D4">
        <w:rPr>
          <w:rStyle w:val="Emphasis"/>
          <w:highlight w:val="yellow"/>
        </w:rPr>
        <w:t>. So much information is already public</w:t>
      </w:r>
      <w:r w:rsidRPr="00C720D4">
        <w:rPr>
          <w:rStyle w:val="StyleUnderline"/>
          <w:highlight w:val="yellow"/>
        </w:rPr>
        <w:t>, and</w:t>
      </w:r>
      <w:r w:rsidRPr="00C720D4">
        <w:rPr>
          <w:rStyle w:val="StyleUnderline"/>
        </w:rPr>
        <w:t xml:space="preserve"> the </w:t>
      </w:r>
      <w:r w:rsidRPr="00C720D4">
        <w:rPr>
          <w:rStyle w:val="StyleUnderline"/>
          <w:highlight w:val="yellow"/>
        </w:rPr>
        <w:t xml:space="preserve">materials are so </w:t>
      </w:r>
      <w:r w:rsidRPr="00C720D4">
        <w:rPr>
          <w:rStyle w:val="StyleUnderline"/>
        </w:rPr>
        <w:t xml:space="preserve">widely </w:t>
      </w:r>
      <w:r w:rsidRPr="00C720D4">
        <w:rPr>
          <w:rStyle w:val="StyleUnderline"/>
          <w:highlight w:val="yellow"/>
        </w:rPr>
        <w:t xml:space="preserve">available that it is </w:t>
      </w:r>
      <w:r w:rsidRPr="00C720D4">
        <w:rPr>
          <w:rStyle w:val="Emphasis"/>
          <w:highlight w:val="yellow"/>
        </w:rPr>
        <w:t>implausible</w:t>
      </w:r>
      <w:r w:rsidRPr="00C720D4">
        <w:rPr>
          <w:rStyle w:val="StyleUnderline"/>
          <w:highlight w:val="yellow"/>
        </w:rPr>
        <w:t xml:space="preserve"> to </w:t>
      </w:r>
      <w:r w:rsidRPr="00C720D4">
        <w:rPr>
          <w:rStyle w:val="StyleUnderline"/>
        </w:rPr>
        <w:t xml:space="preserve">imagine its </w:t>
      </w:r>
      <w:r w:rsidRPr="00C720D4">
        <w:rPr>
          <w:rStyle w:val="StyleUnderline"/>
          <w:highlight w:val="yellow"/>
        </w:rPr>
        <w:t>stop</w:t>
      </w:r>
      <w:r w:rsidRPr="00C720D4">
        <w:rPr>
          <w:rStyle w:val="StyleUnderline"/>
        </w:rPr>
        <w:t xml:space="preserve">ping </w:t>
      </w:r>
      <w:r w:rsidRPr="00C720D4">
        <w:rPr>
          <w:rStyle w:val="StyleUnderline"/>
          <w:highlight w:val="yellow"/>
        </w:rPr>
        <w:t xml:space="preserve">research by those who </w:t>
      </w:r>
      <w:r w:rsidRPr="00C720D4">
        <w:rPr>
          <w:rStyle w:val="Emphasis"/>
          <w:highlight w:val="yellow"/>
        </w:rPr>
        <w:t>do not wish to be stopped</w:t>
      </w:r>
      <w:r w:rsidRPr="00C720D4">
        <w:rPr>
          <w:sz w:val="12"/>
        </w:rPr>
        <w:t xml:space="preserve">. The old adage that if owning a gun is a crime, only criminals will have guns, is pointedly true of biotechnology research. </w:t>
      </w:r>
      <w:r w:rsidRPr="00C720D4">
        <w:rPr>
          <w:rStyle w:val="StyleUnderline"/>
          <w:highlight w:val="yellow"/>
        </w:rPr>
        <w:t>If research on pathogens is</w:t>
      </w:r>
      <w:r w:rsidRPr="00C720D4">
        <w:rPr>
          <w:rStyle w:val="StyleUnderline"/>
        </w:rPr>
        <w:t xml:space="preserve"> discouraged</w:t>
      </w:r>
      <w:r w:rsidRPr="00C720D4">
        <w:rPr>
          <w:sz w:val="12"/>
        </w:rPr>
        <w:t xml:space="preserve"> or </w:t>
      </w:r>
      <w:r w:rsidRPr="00C720D4">
        <w:rPr>
          <w:rStyle w:val="StyleUnderline"/>
          <w:highlight w:val="yellow"/>
        </w:rPr>
        <w:t xml:space="preserve">frustrated, the bad </w:t>
      </w:r>
      <w:r w:rsidRPr="00C720D4">
        <w:rPr>
          <w:rStyle w:val="StyleUnderline"/>
        </w:rPr>
        <w:t xml:space="preserve">guys </w:t>
      </w:r>
      <w:r w:rsidRPr="00C720D4">
        <w:rPr>
          <w:rStyle w:val="StyleUnderline"/>
          <w:highlight w:val="yellow"/>
        </w:rPr>
        <w:t xml:space="preserve">will be deterred </w:t>
      </w:r>
      <w:r w:rsidRPr="00C720D4">
        <w:rPr>
          <w:rStyle w:val="Emphasis"/>
          <w:highlight w:val="yellow"/>
        </w:rPr>
        <w:t>far less</w:t>
      </w:r>
      <w:r w:rsidRPr="00C720D4">
        <w:rPr>
          <w:rStyle w:val="StyleUnderline"/>
          <w:highlight w:val="yellow"/>
        </w:rPr>
        <w:t xml:space="preserve"> than the good</w:t>
      </w:r>
      <w:r w:rsidRPr="00C720D4">
        <w:rPr>
          <w:rStyle w:val="StyleUnderline"/>
        </w:rPr>
        <w:t xml:space="preserve"> guys, </w:t>
      </w:r>
      <w:r w:rsidRPr="00C720D4">
        <w:rPr>
          <w:rStyle w:val="StyleUnderline"/>
          <w:highlight w:val="yellow"/>
        </w:rPr>
        <w:t>and we’ll</w:t>
      </w:r>
      <w:r w:rsidRPr="00C720D4">
        <w:rPr>
          <w:rStyle w:val="StyleUnderline"/>
        </w:rPr>
        <w:t xml:space="preserve"> probably </w:t>
      </w:r>
      <w:r w:rsidRPr="00C720D4">
        <w:rPr>
          <w:rStyle w:val="StyleUnderline"/>
          <w:highlight w:val="yellow"/>
        </w:rPr>
        <w:t xml:space="preserve">have </w:t>
      </w:r>
      <w:r w:rsidRPr="00C720D4">
        <w:rPr>
          <w:rStyle w:val="Emphasis"/>
          <w:highlight w:val="yellow"/>
        </w:rPr>
        <w:t>many fewer treatments</w:t>
      </w:r>
      <w:r w:rsidRPr="00C720D4">
        <w:rPr>
          <w:sz w:val="12"/>
        </w:rPr>
        <w:t xml:space="preserve"> both </w:t>
      </w:r>
      <w:r w:rsidRPr="0086741D">
        <w:rPr>
          <w:rStyle w:val="StyleUnderline"/>
        </w:rPr>
        <w:t>for</w:t>
      </w:r>
      <w:r w:rsidRPr="0086741D">
        <w:rPr>
          <w:sz w:val="12"/>
        </w:rPr>
        <w:t xml:space="preserve"> naturally occurring and </w:t>
      </w:r>
      <w:r w:rsidRPr="0086741D">
        <w:rPr>
          <w:rStyle w:val="StyleUnderline"/>
        </w:rPr>
        <w:t>man-made outbreaks</w:t>
      </w:r>
      <w:r w:rsidRPr="0086741D">
        <w:rPr>
          <w:sz w:val="12"/>
        </w:rPr>
        <w:t>.</w:t>
      </w:r>
    </w:p>
    <w:p w:rsidR="00166C69" w:rsidRPr="00FE1345" w:rsidRDefault="00166C69" w:rsidP="00166C69"/>
    <w:p w:rsidR="00166C69" w:rsidRDefault="00166C69" w:rsidP="00166C69">
      <w:pPr>
        <w:pStyle w:val="Heading2"/>
      </w:pPr>
      <w:r>
        <w:t>Aerospace Advantage</w:t>
      </w:r>
    </w:p>
    <w:p w:rsidR="00166C69" w:rsidRDefault="00166C69" w:rsidP="00166C69">
      <w:pPr>
        <w:pStyle w:val="Heading3"/>
      </w:pPr>
      <w:r>
        <w:t>Exts---Skills Gap/More STEM Workers Key</w:t>
      </w:r>
    </w:p>
    <w:p w:rsidR="00166C69" w:rsidRDefault="00166C69" w:rsidP="00166C69">
      <w:pPr>
        <w:pStyle w:val="Heading4"/>
      </w:pPr>
      <w:r>
        <w:t>Yes talent gap</w:t>
      </w:r>
    </w:p>
    <w:p w:rsidR="00166C69" w:rsidRPr="006B3F74" w:rsidRDefault="00166C69" w:rsidP="00166C69">
      <w:r w:rsidRPr="006B3F74">
        <w:rPr>
          <w:rStyle w:val="Style13ptBold"/>
        </w:rPr>
        <w:t>AIA 16</w:t>
      </w:r>
      <w:r>
        <w:t xml:space="preserve"> – Aerospace Industries Association, “The Defining Workforce Challenge in U.S. Aerospace &amp; Defense: STEM Education, Training, Recruitment &amp; Retention,” 2016, http://www.aia-aerospace.org/wp-content/uploads/2016/09/STEM_Report_lowres_V11.pdf</w:t>
      </w:r>
    </w:p>
    <w:p w:rsidR="00166C69" w:rsidRPr="00253707" w:rsidRDefault="00166C69" w:rsidP="00166C69">
      <w:pPr>
        <w:rPr>
          <w:sz w:val="16"/>
        </w:rPr>
      </w:pPr>
      <w:r w:rsidRPr="00253707">
        <w:rPr>
          <w:sz w:val="16"/>
        </w:rPr>
        <w:t xml:space="preserve">Despite numerous programs, initiatives and campaigns geared toward filling the nation’s hiring pipeline with STEM-ready employees, </w:t>
      </w:r>
      <w:r w:rsidRPr="00C104F2">
        <w:rPr>
          <w:rStyle w:val="Emphasis"/>
          <w:highlight w:val="yellow"/>
        </w:rPr>
        <w:t>a significant</w:t>
      </w:r>
      <w:r w:rsidRPr="00253707">
        <w:rPr>
          <w:rStyle w:val="Emphasis"/>
        </w:rPr>
        <w:t xml:space="preserve"> academic and </w:t>
      </w:r>
      <w:r w:rsidRPr="00C104F2">
        <w:rPr>
          <w:rStyle w:val="Emphasis"/>
          <w:highlight w:val="yellow"/>
        </w:rPr>
        <w:t>skills gap remains</w:t>
      </w:r>
      <w:r w:rsidRPr="00253707">
        <w:rPr>
          <w:sz w:val="16"/>
        </w:rPr>
        <w:t xml:space="preserve">. </w:t>
      </w:r>
    </w:p>
    <w:p w:rsidR="00166C69" w:rsidRPr="00253707" w:rsidRDefault="00166C69" w:rsidP="00166C69">
      <w:pPr>
        <w:rPr>
          <w:sz w:val="16"/>
        </w:rPr>
      </w:pPr>
      <w:r w:rsidRPr="00253707">
        <w:rPr>
          <w:rStyle w:val="StyleUnderline"/>
        </w:rPr>
        <w:t xml:space="preserve">Every year, </w:t>
      </w:r>
      <w:r w:rsidRPr="00C104F2">
        <w:rPr>
          <w:rStyle w:val="StyleUnderline"/>
          <w:highlight w:val="yellow"/>
        </w:rPr>
        <w:t>reports</w:t>
      </w:r>
      <w:r w:rsidRPr="00253707">
        <w:rPr>
          <w:sz w:val="16"/>
        </w:rPr>
        <w:t xml:space="preserve"> and calls-to-action generated by analysts, government agencies and business coalitions </w:t>
      </w:r>
      <w:r w:rsidRPr="00C104F2">
        <w:rPr>
          <w:rStyle w:val="StyleUnderline"/>
          <w:highlight w:val="yellow"/>
        </w:rPr>
        <w:t>stress the ongoing threat this</w:t>
      </w:r>
      <w:r w:rsidRPr="00253707">
        <w:rPr>
          <w:rStyle w:val="StyleUnderline"/>
        </w:rPr>
        <w:t xml:space="preserve"> gap </w:t>
      </w:r>
      <w:r w:rsidRPr="00C104F2">
        <w:rPr>
          <w:rStyle w:val="StyleUnderline"/>
          <w:highlight w:val="yellow"/>
        </w:rPr>
        <w:t>poses to</w:t>
      </w:r>
      <w:r w:rsidRPr="00C104F2">
        <w:rPr>
          <w:rStyle w:val="StyleUnderline"/>
        </w:rPr>
        <w:t xml:space="preserve"> productivity,</w:t>
      </w:r>
      <w:r w:rsidRPr="00253707">
        <w:rPr>
          <w:rStyle w:val="StyleUnderline"/>
        </w:rPr>
        <w:t xml:space="preserve"> </w:t>
      </w:r>
      <w:r w:rsidRPr="00C104F2">
        <w:rPr>
          <w:rStyle w:val="StyleUnderline"/>
          <w:highlight w:val="yellow"/>
        </w:rPr>
        <w:t>innovation</w:t>
      </w:r>
      <w:r w:rsidRPr="00253707">
        <w:rPr>
          <w:rStyle w:val="StyleUnderline"/>
        </w:rPr>
        <w:t xml:space="preserve"> and competitiveness. </w:t>
      </w:r>
      <w:r w:rsidRPr="00C104F2">
        <w:rPr>
          <w:rStyle w:val="StyleUnderline"/>
          <w:highlight w:val="yellow"/>
        </w:rPr>
        <w:t>In</w:t>
      </w:r>
      <w:r w:rsidRPr="00253707">
        <w:rPr>
          <w:rStyle w:val="StyleUnderline"/>
        </w:rPr>
        <w:t xml:space="preserve"> the </w:t>
      </w:r>
      <w:r w:rsidRPr="00C104F2">
        <w:rPr>
          <w:rStyle w:val="Emphasis"/>
          <w:highlight w:val="yellow"/>
        </w:rPr>
        <w:t>aerospace</w:t>
      </w:r>
      <w:r w:rsidRPr="00253707">
        <w:rPr>
          <w:rStyle w:val="Emphasis"/>
        </w:rPr>
        <w:t xml:space="preserve"> </w:t>
      </w:r>
      <w:r w:rsidRPr="00C104F2">
        <w:rPr>
          <w:rStyle w:val="Emphasis"/>
          <w:highlight w:val="yellow"/>
        </w:rPr>
        <w:t>and defense</w:t>
      </w:r>
      <w:r w:rsidRPr="00253707">
        <w:rPr>
          <w:rStyle w:val="StyleUnderline"/>
        </w:rPr>
        <w:t xml:space="preserve"> sector, </w:t>
      </w:r>
      <w:r w:rsidRPr="00C104F2">
        <w:rPr>
          <w:rStyle w:val="StyleUnderline"/>
          <w:highlight w:val="yellow"/>
        </w:rPr>
        <w:t>the problem is acute</w:t>
      </w:r>
      <w:r w:rsidRPr="00C104F2">
        <w:rPr>
          <w:sz w:val="16"/>
          <w:highlight w:val="yellow"/>
        </w:rPr>
        <w:t>.</w:t>
      </w:r>
    </w:p>
    <w:p w:rsidR="00166C69" w:rsidRPr="00253707" w:rsidRDefault="00166C69" w:rsidP="00166C69">
      <w:pPr>
        <w:rPr>
          <w:sz w:val="16"/>
        </w:rPr>
      </w:pPr>
      <w:r w:rsidRPr="00253707">
        <w:rPr>
          <w:sz w:val="16"/>
        </w:rPr>
        <w:t xml:space="preserve">One recent study found that </w:t>
      </w:r>
      <w:r w:rsidRPr="00C104F2">
        <w:rPr>
          <w:rStyle w:val="StyleUnderline"/>
          <w:highlight w:val="yellow"/>
        </w:rPr>
        <w:t>39 percent of aerospace companies predict an “</w:t>
      </w:r>
      <w:r w:rsidRPr="00C104F2">
        <w:rPr>
          <w:rStyle w:val="Emphasis"/>
          <w:highlight w:val="yellow"/>
        </w:rPr>
        <w:t>extreme” impact on</w:t>
      </w:r>
      <w:r w:rsidRPr="00253707">
        <w:rPr>
          <w:rStyle w:val="Emphasis"/>
        </w:rPr>
        <w:t xml:space="preserve"> their business </w:t>
      </w:r>
      <w:r w:rsidRPr="00C104F2">
        <w:rPr>
          <w:rStyle w:val="Emphasis"/>
          <w:highlight w:val="yellow"/>
        </w:rPr>
        <w:t>growth</w:t>
      </w:r>
      <w:r w:rsidRPr="00253707">
        <w:rPr>
          <w:sz w:val="16"/>
        </w:rPr>
        <w:t xml:space="preserve"> </w:t>
      </w:r>
      <w:r w:rsidRPr="00253707">
        <w:rPr>
          <w:rStyle w:val="StyleUnderline"/>
        </w:rPr>
        <w:t>caused by this labor shortage</w:t>
      </w:r>
      <w:r w:rsidRPr="00253707">
        <w:rPr>
          <w:sz w:val="16"/>
        </w:rPr>
        <w:t xml:space="preserve">,1 </w:t>
      </w:r>
      <w:r w:rsidRPr="00C104F2">
        <w:rPr>
          <w:rStyle w:val="StyleUnderline"/>
          <w:highlight w:val="yellow"/>
        </w:rPr>
        <w:t>reflecting concern</w:t>
      </w:r>
      <w:r w:rsidRPr="00253707">
        <w:rPr>
          <w:sz w:val="16"/>
        </w:rPr>
        <w:t xml:space="preserve"> not only </w:t>
      </w:r>
      <w:r w:rsidRPr="00C104F2">
        <w:rPr>
          <w:rStyle w:val="StyleUnderline"/>
          <w:highlight w:val="yellow"/>
        </w:rPr>
        <w:t>about a</w:t>
      </w:r>
      <w:r w:rsidRPr="00253707">
        <w:rPr>
          <w:sz w:val="16"/>
        </w:rPr>
        <w:t xml:space="preserve"> lack of senior-level engineers, but also a </w:t>
      </w:r>
      <w:r w:rsidRPr="00C104F2">
        <w:rPr>
          <w:rStyle w:val="StyleUnderline"/>
          <w:highlight w:val="yellow"/>
        </w:rPr>
        <w:t>paucity of skilled</w:t>
      </w:r>
      <w:r w:rsidRPr="00253707">
        <w:rPr>
          <w:rStyle w:val="StyleUnderline"/>
        </w:rPr>
        <w:t xml:space="preserve">/technical </w:t>
      </w:r>
      <w:r w:rsidRPr="00C104F2">
        <w:rPr>
          <w:rStyle w:val="StyleUnderline"/>
          <w:highlight w:val="yellow"/>
        </w:rPr>
        <w:t>workers</w:t>
      </w:r>
      <w:r w:rsidRPr="00253707">
        <w:rPr>
          <w:rStyle w:val="StyleUnderline"/>
        </w:rPr>
        <w:t xml:space="preserve"> </w:t>
      </w:r>
      <w:r w:rsidRPr="00C104F2">
        <w:rPr>
          <w:rStyle w:val="StyleUnderline"/>
          <w:highlight w:val="yellow"/>
        </w:rPr>
        <w:t>versed in tech</w:t>
      </w:r>
      <w:r w:rsidRPr="00253707">
        <w:rPr>
          <w:rStyle w:val="StyleUnderline"/>
        </w:rPr>
        <w:t xml:space="preserve">nology </w:t>
      </w:r>
      <w:r w:rsidRPr="00C104F2">
        <w:rPr>
          <w:rStyle w:val="StyleUnderline"/>
          <w:highlight w:val="yellow"/>
        </w:rPr>
        <w:t>fundamentals</w:t>
      </w:r>
      <w:r w:rsidRPr="00253707">
        <w:rPr>
          <w:sz w:val="16"/>
        </w:rPr>
        <w:t xml:space="preserve"> and “soft” skills such as problem-solving, critical thinking, literacy, communication and collaboration.</w:t>
      </w:r>
    </w:p>
    <w:p w:rsidR="00166C69" w:rsidRPr="00982459" w:rsidRDefault="00166C69" w:rsidP="00166C69"/>
    <w:p w:rsidR="00166C69" w:rsidRPr="00982459" w:rsidRDefault="00166C69" w:rsidP="00166C69">
      <w:pPr>
        <w:pStyle w:val="Heading3"/>
      </w:pPr>
      <w:r>
        <w:t>Exts---Talent Shortage/Aerospace/DIB Internal Link</w:t>
      </w:r>
    </w:p>
    <w:p w:rsidR="00166C69" w:rsidRDefault="00166C69" w:rsidP="00166C69">
      <w:pPr>
        <w:pStyle w:val="Heading4"/>
      </w:pPr>
      <w:r>
        <w:t>Th</w:t>
      </w:r>
    </w:p>
    <w:p w:rsidR="00166C69" w:rsidRPr="006B3F74" w:rsidRDefault="00166C69" w:rsidP="00166C69">
      <w:r w:rsidRPr="006B3F74">
        <w:rPr>
          <w:rStyle w:val="Style13ptBold"/>
        </w:rPr>
        <w:t>AIA 16</w:t>
      </w:r>
      <w:r>
        <w:t xml:space="preserve"> – Aerospace Industries Association, “The Defining Workforce Challenge in U.S. Aerospace &amp; Defense: STEM Education, Training, Recruitment &amp; Retention,” 2016, http://www.aia-aerospace.org/wp-content/uploads/2016/09/STEM_Report_lowres_V11.pdf</w:t>
      </w:r>
    </w:p>
    <w:p w:rsidR="00166C69" w:rsidRPr="00253707" w:rsidRDefault="00166C69" w:rsidP="00166C69">
      <w:pPr>
        <w:rPr>
          <w:sz w:val="16"/>
        </w:rPr>
      </w:pPr>
      <w:r w:rsidRPr="00253707">
        <w:rPr>
          <w:sz w:val="16"/>
        </w:rPr>
        <w:t xml:space="preserve">Today, </w:t>
      </w:r>
      <w:r w:rsidRPr="00C104F2">
        <w:rPr>
          <w:rStyle w:val="Emphasis"/>
          <w:highlight w:val="yellow"/>
        </w:rPr>
        <w:t>82 percent of U.S. manufacturers</w:t>
      </w:r>
      <w:r w:rsidRPr="00253707">
        <w:rPr>
          <w:sz w:val="16"/>
        </w:rPr>
        <w:t xml:space="preserve"> across all industries </w:t>
      </w:r>
      <w:r w:rsidRPr="00C104F2">
        <w:rPr>
          <w:rStyle w:val="StyleUnderline"/>
          <w:highlight w:val="yellow"/>
        </w:rPr>
        <w:t>say talent shortages</w:t>
      </w:r>
      <w:r w:rsidRPr="00253707">
        <w:rPr>
          <w:rStyle w:val="StyleUnderline"/>
        </w:rPr>
        <w:t xml:space="preserve"> will </w:t>
      </w:r>
      <w:r w:rsidRPr="00C104F2">
        <w:rPr>
          <w:rStyle w:val="StyleUnderline"/>
          <w:highlight w:val="yellow"/>
        </w:rPr>
        <w:t xml:space="preserve">have a </w:t>
      </w:r>
      <w:r w:rsidRPr="00C104F2">
        <w:rPr>
          <w:rStyle w:val="Emphasis"/>
          <w:highlight w:val="yellow"/>
        </w:rPr>
        <w:t>moderate or extreme impact</w:t>
      </w:r>
      <w:r w:rsidRPr="00253707">
        <w:rPr>
          <w:rStyle w:val="StyleUnderline"/>
        </w:rPr>
        <w:t xml:space="preserve"> on production levels</w:t>
      </w:r>
      <w:r w:rsidRPr="00253707">
        <w:rPr>
          <w:sz w:val="16"/>
        </w:rPr>
        <w:t xml:space="preserve"> to meet growing customer demand. To compensate, </w:t>
      </w:r>
      <w:r w:rsidRPr="00253707">
        <w:rPr>
          <w:rStyle w:val="StyleUnderline"/>
        </w:rPr>
        <w:t>forced overtime is often imposed</w:t>
      </w:r>
      <w:r w:rsidRPr="00253707">
        <w:rPr>
          <w:sz w:val="16"/>
        </w:rPr>
        <w:t xml:space="preserve">, resulting in average annual working hours that are 17 percent more than in all other industries. And yet, </w:t>
      </w:r>
      <w:r w:rsidRPr="00C104F2">
        <w:rPr>
          <w:rStyle w:val="StyleUnderline"/>
          <w:highlight w:val="yellow"/>
        </w:rPr>
        <w:t>stretching the workforce</w:t>
      </w:r>
      <w:r w:rsidRPr="00253707">
        <w:rPr>
          <w:rStyle w:val="StyleUnderline"/>
        </w:rPr>
        <w:t xml:space="preserve"> actually </w:t>
      </w:r>
      <w:r w:rsidRPr="00C104F2">
        <w:rPr>
          <w:rStyle w:val="StyleUnderline"/>
          <w:highlight w:val="yellow"/>
        </w:rPr>
        <w:t xml:space="preserve">results in </w:t>
      </w:r>
      <w:r w:rsidRPr="00C104F2">
        <w:rPr>
          <w:rStyle w:val="Emphasis"/>
          <w:highlight w:val="yellow"/>
        </w:rPr>
        <w:t>suppressed productivity</w:t>
      </w:r>
      <w:r w:rsidRPr="00C104F2">
        <w:rPr>
          <w:sz w:val="16"/>
        </w:rPr>
        <w:t>25</w:t>
      </w:r>
      <w:r w:rsidRPr="00253707">
        <w:rPr>
          <w:sz w:val="16"/>
        </w:rPr>
        <w:t xml:space="preserve"> – to say nothing of what it does for the work/life balance sought by a new generation of employees.</w:t>
      </w:r>
    </w:p>
    <w:p w:rsidR="00166C69" w:rsidRPr="00253707" w:rsidRDefault="00166C69" w:rsidP="00166C69">
      <w:pPr>
        <w:rPr>
          <w:sz w:val="16"/>
        </w:rPr>
      </w:pPr>
      <w:r w:rsidRPr="00253707">
        <w:rPr>
          <w:sz w:val="16"/>
        </w:rPr>
        <w:t>The losses caused by this shortage are real – up to $3,000 per existing employee, and an average of $14,000 per open position, by some estimates.26 “</w:t>
      </w:r>
      <w:r w:rsidRPr="00C104F2">
        <w:rPr>
          <w:rStyle w:val="StyleUnderline"/>
        </w:rPr>
        <w:t>The skills shortage needs to be managed</w:t>
      </w:r>
      <w:r w:rsidRPr="00253707">
        <w:rPr>
          <w:rStyle w:val="StyleUnderline"/>
        </w:rPr>
        <w:t xml:space="preserve"> and tackled given the serious implications it has </w:t>
      </w:r>
      <w:r w:rsidRPr="00253707">
        <w:rPr>
          <w:sz w:val="16"/>
        </w:rPr>
        <w:t xml:space="preserve">not only on an organization’s growth and margins, but also </w:t>
      </w:r>
      <w:r w:rsidRPr="00253707">
        <w:rPr>
          <w:rStyle w:val="StyleUnderline"/>
        </w:rPr>
        <w:t xml:space="preserve">on the </w:t>
      </w:r>
      <w:r w:rsidRPr="00C104F2">
        <w:rPr>
          <w:rStyle w:val="StyleUnderline"/>
        </w:rPr>
        <w:t>U.S. economy as a whole</w:t>
      </w:r>
      <w:r w:rsidRPr="00253707">
        <w:rPr>
          <w:sz w:val="16"/>
        </w:rPr>
        <w:t>,” say the authors of a 2015 report by Deloitte.</w:t>
      </w:r>
    </w:p>
    <w:p w:rsidR="00166C69" w:rsidRPr="00253707" w:rsidRDefault="00166C69" w:rsidP="00166C69">
      <w:pPr>
        <w:rPr>
          <w:sz w:val="16"/>
        </w:rPr>
      </w:pPr>
      <w:r w:rsidRPr="00C104F2">
        <w:rPr>
          <w:rStyle w:val="StyleUnderline"/>
          <w:highlight w:val="yellow"/>
        </w:rPr>
        <w:t>The</w:t>
      </w:r>
      <w:r w:rsidRPr="00253707">
        <w:rPr>
          <w:sz w:val="16"/>
        </w:rPr>
        <w:t xml:space="preserve"> U.S. </w:t>
      </w:r>
      <w:r w:rsidRPr="00C104F2">
        <w:rPr>
          <w:rStyle w:val="StyleUnderline"/>
          <w:highlight w:val="yellow"/>
        </w:rPr>
        <w:t>economy relies on a strong</w:t>
      </w:r>
      <w:r w:rsidRPr="00253707">
        <w:rPr>
          <w:rStyle w:val="StyleUnderline"/>
        </w:rPr>
        <w:t xml:space="preserve"> aerospace and </w:t>
      </w:r>
      <w:r w:rsidRPr="00C104F2">
        <w:rPr>
          <w:rStyle w:val="StyleUnderline"/>
          <w:highlight w:val="yellow"/>
        </w:rPr>
        <w:t>defense industry</w:t>
      </w:r>
      <w:r w:rsidRPr="00253707">
        <w:rPr>
          <w:sz w:val="16"/>
        </w:rPr>
        <w:t xml:space="preserve">, which generates an annual trade surplus and supports approximately 1.6 million jobs. </w:t>
      </w:r>
      <w:r w:rsidRPr="00C104F2">
        <w:rPr>
          <w:rStyle w:val="StyleUnderline"/>
          <w:highlight w:val="yellow"/>
        </w:rPr>
        <w:t>The lack of skilled workers</w:t>
      </w:r>
      <w:r w:rsidRPr="00253707">
        <w:rPr>
          <w:rStyle w:val="StyleUnderline"/>
        </w:rPr>
        <w:t xml:space="preserve"> is yet </w:t>
      </w:r>
      <w:r w:rsidRPr="00C104F2">
        <w:rPr>
          <w:rStyle w:val="StyleUnderline"/>
          <w:highlight w:val="yellow"/>
        </w:rPr>
        <w:t>another threat to an industry</w:t>
      </w:r>
      <w:r w:rsidRPr="00253707">
        <w:rPr>
          <w:rStyle w:val="StyleUnderline"/>
        </w:rPr>
        <w:t xml:space="preserve"> already </w:t>
      </w:r>
      <w:r w:rsidRPr="00C104F2">
        <w:rPr>
          <w:rStyle w:val="StyleUnderline"/>
          <w:highlight w:val="yellow"/>
        </w:rPr>
        <w:t>struggling with</w:t>
      </w:r>
      <w:r w:rsidRPr="00253707">
        <w:rPr>
          <w:rStyle w:val="StyleUnderline"/>
        </w:rPr>
        <w:t xml:space="preserve"> the effects </w:t>
      </w:r>
      <w:r w:rsidRPr="00C104F2">
        <w:rPr>
          <w:rStyle w:val="StyleUnderline"/>
        </w:rPr>
        <w:t>of</w:t>
      </w:r>
      <w:r w:rsidRPr="00253707">
        <w:rPr>
          <w:rStyle w:val="StyleUnderline"/>
        </w:rPr>
        <w:t xml:space="preserve"> </w:t>
      </w:r>
      <w:r w:rsidRPr="00C104F2">
        <w:rPr>
          <w:rStyle w:val="StyleUnderline"/>
          <w:highlight w:val="yellow"/>
        </w:rPr>
        <w:t>sequestration, shrinking</w:t>
      </w:r>
      <w:r w:rsidRPr="00253707">
        <w:rPr>
          <w:rStyle w:val="StyleUnderline"/>
        </w:rPr>
        <w:t xml:space="preserve"> defense </w:t>
      </w:r>
      <w:r w:rsidRPr="00C104F2">
        <w:rPr>
          <w:rStyle w:val="StyleUnderline"/>
          <w:highlight w:val="yellow"/>
        </w:rPr>
        <w:t>budgets and</w:t>
      </w:r>
      <w:r w:rsidRPr="00253707">
        <w:rPr>
          <w:sz w:val="16"/>
        </w:rPr>
        <w:t xml:space="preserve"> a </w:t>
      </w:r>
      <w:r w:rsidRPr="00C104F2">
        <w:rPr>
          <w:rStyle w:val="StyleUnderline"/>
          <w:highlight w:val="yellow"/>
        </w:rPr>
        <w:t>corporate tax</w:t>
      </w:r>
      <w:r w:rsidRPr="00253707">
        <w:rPr>
          <w:sz w:val="16"/>
        </w:rPr>
        <w:t xml:space="preserve"> rate that is 10% higher than the OECD average.27 </w:t>
      </w:r>
      <w:r w:rsidRPr="00C104F2">
        <w:rPr>
          <w:rStyle w:val="Emphasis"/>
          <w:highlight w:val="yellow"/>
        </w:rPr>
        <w:t>An ongoing commitment to STEM</w:t>
      </w:r>
      <w:r w:rsidRPr="00253707">
        <w:rPr>
          <w:rStyle w:val="Emphasis"/>
        </w:rPr>
        <w:t xml:space="preserve"> training and education </w:t>
      </w:r>
      <w:r w:rsidRPr="00C104F2">
        <w:rPr>
          <w:rStyle w:val="Emphasis"/>
          <w:highlight w:val="yellow"/>
        </w:rPr>
        <w:t>must remain a national priority</w:t>
      </w:r>
      <w:r w:rsidRPr="00253707">
        <w:rPr>
          <w:sz w:val="16"/>
        </w:rPr>
        <w:t xml:space="preserve">, </w:t>
      </w:r>
      <w:r w:rsidRPr="00C104F2">
        <w:rPr>
          <w:rStyle w:val="StyleUnderline"/>
          <w:highlight w:val="yellow"/>
        </w:rPr>
        <w:t>lest the labor shortage</w:t>
      </w:r>
      <w:r w:rsidRPr="00253707">
        <w:rPr>
          <w:sz w:val="16"/>
        </w:rPr>
        <w:t xml:space="preserve"> and declining budgets </w:t>
      </w:r>
      <w:r w:rsidRPr="00C104F2">
        <w:rPr>
          <w:rStyle w:val="StyleUnderline"/>
          <w:highlight w:val="yellow"/>
        </w:rPr>
        <w:t>threaten</w:t>
      </w:r>
      <w:r w:rsidRPr="00253707">
        <w:rPr>
          <w:rStyle w:val="StyleUnderline"/>
        </w:rPr>
        <w:t xml:space="preserve"> the industry’s ability to sustain </w:t>
      </w:r>
      <w:r w:rsidRPr="00C104F2">
        <w:rPr>
          <w:rStyle w:val="StyleUnderline"/>
          <w:highlight w:val="yellow"/>
        </w:rPr>
        <w:t>America’s</w:t>
      </w:r>
      <w:r w:rsidRPr="00253707">
        <w:rPr>
          <w:sz w:val="16"/>
        </w:rPr>
        <w:t xml:space="preserve"> global competitiveness and </w:t>
      </w:r>
      <w:r w:rsidRPr="00C104F2">
        <w:rPr>
          <w:rStyle w:val="StyleUnderline"/>
          <w:highlight w:val="yellow"/>
        </w:rPr>
        <w:t>tech</w:t>
      </w:r>
      <w:r w:rsidRPr="00253707">
        <w:rPr>
          <w:rStyle w:val="StyleUnderline"/>
        </w:rPr>
        <w:t xml:space="preserve">nological </w:t>
      </w:r>
      <w:r w:rsidRPr="00C104F2">
        <w:rPr>
          <w:rStyle w:val="StyleUnderline"/>
          <w:highlight w:val="yellow"/>
        </w:rPr>
        <w:t>edge on the</w:t>
      </w:r>
      <w:r w:rsidRPr="00253707">
        <w:rPr>
          <w:rStyle w:val="StyleUnderline"/>
        </w:rPr>
        <w:t xml:space="preserve"> </w:t>
      </w:r>
      <w:r w:rsidRPr="00C104F2">
        <w:rPr>
          <w:rStyle w:val="StyleUnderline"/>
          <w:highlight w:val="yellow"/>
        </w:rPr>
        <w:t>battlefield</w:t>
      </w:r>
      <w:r w:rsidRPr="00253707">
        <w:rPr>
          <w:sz w:val="16"/>
        </w:rPr>
        <w:t>.</w:t>
      </w:r>
    </w:p>
    <w:p w:rsidR="00166C69" w:rsidRDefault="00166C69" w:rsidP="00166C69">
      <w:pPr>
        <w:pStyle w:val="Heading3"/>
      </w:pPr>
      <w:r>
        <w:t>Exts---NASA Workforce UQ</w:t>
      </w:r>
    </w:p>
    <w:p w:rsidR="00166C69" w:rsidRPr="00A230B9" w:rsidRDefault="00166C69" w:rsidP="00166C69">
      <w:pPr>
        <w:pStyle w:val="Heading4"/>
        <w:rPr>
          <w:u w:val="single"/>
        </w:rPr>
      </w:pPr>
      <w:r>
        <w:t xml:space="preserve">NASA’s workforce is </w:t>
      </w:r>
      <w:r w:rsidRPr="00A230B9">
        <w:rPr>
          <w:u w:val="single"/>
        </w:rPr>
        <w:t>aging out</w:t>
      </w:r>
      <w:r>
        <w:t xml:space="preserve"> and </w:t>
      </w:r>
      <w:r>
        <w:rPr>
          <w:u w:val="single"/>
        </w:rPr>
        <w:t>retiring</w:t>
      </w:r>
    </w:p>
    <w:p w:rsidR="00166C69" w:rsidRPr="00EF337E" w:rsidRDefault="00166C69" w:rsidP="00166C69">
      <w:r w:rsidRPr="00EF337E">
        <w:rPr>
          <w:rStyle w:val="Style13ptBold"/>
        </w:rPr>
        <w:t>IG 17</w:t>
      </w:r>
      <w:r>
        <w:t xml:space="preserve"> – Office of the Inspector General, National Aeronautics and Space Administration, “NASA’s Efforts to “Rightsize” Its Workforce, Facilities, and Other Supporting Assets,” 3/21/17, https://oig.nasa.gov/audits/reports/FY17/IG-17-015.pdf</w:t>
      </w:r>
    </w:p>
    <w:p w:rsidR="00166C69" w:rsidRPr="00A230B9" w:rsidRDefault="00166C69" w:rsidP="00166C69">
      <w:pPr>
        <w:rPr>
          <w:sz w:val="16"/>
        </w:rPr>
      </w:pPr>
      <w:r w:rsidRPr="006A4B50">
        <w:rPr>
          <w:rStyle w:val="Emphasis"/>
          <w:highlight w:val="yellow"/>
        </w:rPr>
        <w:t>NASA’s workforce is</w:t>
      </w:r>
      <w:r w:rsidRPr="00A230B9">
        <w:rPr>
          <w:rStyle w:val="Emphasis"/>
        </w:rPr>
        <w:t xml:space="preserve"> also </w:t>
      </w:r>
      <w:r w:rsidRPr="006A4B50">
        <w:rPr>
          <w:rStyle w:val="Emphasis"/>
          <w:highlight w:val="yellow"/>
        </w:rPr>
        <w:t>aging</w:t>
      </w:r>
      <w:r w:rsidRPr="00A230B9">
        <w:rPr>
          <w:sz w:val="16"/>
        </w:rPr>
        <w:t xml:space="preserve">. </w:t>
      </w:r>
      <w:r w:rsidRPr="00A230B9">
        <w:rPr>
          <w:rStyle w:val="StyleUnderline"/>
        </w:rPr>
        <w:t xml:space="preserve">Since 2000, </w:t>
      </w:r>
      <w:r w:rsidRPr="006A4B50">
        <w:rPr>
          <w:rStyle w:val="StyleUnderline"/>
          <w:highlight w:val="yellow"/>
        </w:rPr>
        <w:t>the average age</w:t>
      </w:r>
      <w:r w:rsidRPr="00A230B9">
        <w:rPr>
          <w:rStyle w:val="StyleUnderline"/>
        </w:rPr>
        <w:t xml:space="preserve"> of the Agency’s civil servants </w:t>
      </w:r>
      <w:r w:rsidRPr="006A4B50">
        <w:rPr>
          <w:rStyle w:val="StyleUnderline"/>
          <w:highlight w:val="yellow"/>
        </w:rPr>
        <w:t>has increased from 44 to 49</w:t>
      </w:r>
      <w:r w:rsidRPr="00A230B9">
        <w:rPr>
          <w:rStyle w:val="StyleUnderline"/>
        </w:rPr>
        <w:t xml:space="preserve"> years old</w:t>
      </w:r>
      <w:r w:rsidRPr="00A230B9">
        <w:rPr>
          <w:sz w:val="16"/>
        </w:rPr>
        <w:t xml:space="preserve">. Moreover, NASA has more employees between ages 50 and 54 than in any other 5-year age group, and </w:t>
      </w:r>
      <w:r w:rsidRPr="006A4B50">
        <w:rPr>
          <w:rStyle w:val="StyleUnderline"/>
          <w:highlight w:val="yellow"/>
        </w:rPr>
        <w:t>the majority</w:t>
      </w:r>
      <w:r w:rsidRPr="00A230B9">
        <w:rPr>
          <w:rStyle w:val="StyleUnderline"/>
        </w:rPr>
        <w:t xml:space="preserve"> of the workforce </w:t>
      </w:r>
      <w:r w:rsidRPr="006A4B50">
        <w:rPr>
          <w:rStyle w:val="StyleUnderline"/>
          <w:highlight w:val="yellow"/>
        </w:rPr>
        <w:t>is 50 or older</w:t>
      </w:r>
      <w:r w:rsidRPr="00A230B9">
        <w:rPr>
          <w:sz w:val="16"/>
        </w:rPr>
        <w:t xml:space="preserve"> (see Figure 3). As the average age has increased, </w:t>
      </w:r>
      <w:r w:rsidRPr="006A4B50">
        <w:rPr>
          <w:rStyle w:val="StyleUnderline"/>
          <w:highlight w:val="yellow"/>
        </w:rPr>
        <w:t xml:space="preserve">the </w:t>
      </w:r>
      <w:r w:rsidRPr="006A4B50">
        <w:rPr>
          <w:rStyle w:val="Emphasis"/>
          <w:highlight w:val="yellow"/>
        </w:rPr>
        <w:t>portion of the workforce eligible to retire</w:t>
      </w:r>
      <w:r w:rsidRPr="006A4B50">
        <w:rPr>
          <w:rStyle w:val="StyleUnderline"/>
          <w:highlight w:val="yellow"/>
        </w:rPr>
        <w:t xml:space="preserve"> has</w:t>
      </w:r>
      <w:r w:rsidRPr="006A4B50">
        <w:rPr>
          <w:rStyle w:val="StyleUnderline"/>
        </w:rPr>
        <w:t xml:space="preserve"> also</w:t>
      </w:r>
      <w:r w:rsidRPr="00A230B9">
        <w:rPr>
          <w:rStyle w:val="StyleUnderline"/>
        </w:rPr>
        <w:t xml:space="preserve"> </w:t>
      </w:r>
      <w:r w:rsidRPr="006A4B50">
        <w:rPr>
          <w:rStyle w:val="StyleUnderline"/>
          <w:highlight w:val="yellow"/>
        </w:rPr>
        <w:t>grown</w:t>
      </w:r>
      <w:r w:rsidRPr="00A230B9">
        <w:rPr>
          <w:rStyle w:val="StyleUnderline"/>
        </w:rPr>
        <w:t>.</w:t>
      </w:r>
      <w:r w:rsidRPr="00A230B9">
        <w:rPr>
          <w:sz w:val="16"/>
        </w:rPr>
        <w:t xml:space="preserve"> As of 2014, </w:t>
      </w:r>
      <w:r w:rsidRPr="00A230B9">
        <w:rPr>
          <w:rStyle w:val="StyleUnderline"/>
        </w:rPr>
        <w:t xml:space="preserve">about </w:t>
      </w:r>
      <w:r w:rsidRPr="006A4B50">
        <w:rPr>
          <w:rStyle w:val="StyleUnderline"/>
          <w:highlight w:val="yellow"/>
        </w:rPr>
        <w:t>45 percent</w:t>
      </w:r>
      <w:r w:rsidRPr="00A230B9">
        <w:rPr>
          <w:rStyle w:val="StyleUnderline"/>
        </w:rPr>
        <w:t xml:space="preserve"> of NASA’s civil servant workforce </w:t>
      </w:r>
      <w:r w:rsidRPr="006A4B50">
        <w:rPr>
          <w:rStyle w:val="StyleUnderline"/>
          <w:highlight w:val="yellow"/>
        </w:rPr>
        <w:t>is</w:t>
      </w:r>
      <w:r w:rsidRPr="00A230B9">
        <w:rPr>
          <w:rStyle w:val="StyleUnderline"/>
        </w:rPr>
        <w:t xml:space="preserve"> either </w:t>
      </w:r>
      <w:r w:rsidRPr="006A4B50">
        <w:rPr>
          <w:rStyle w:val="StyleUnderline"/>
          <w:highlight w:val="yellow"/>
        </w:rPr>
        <w:t>eligible to retire or will become eligible</w:t>
      </w:r>
      <w:r w:rsidRPr="00A230B9">
        <w:rPr>
          <w:rStyle w:val="StyleUnderline"/>
        </w:rPr>
        <w:t xml:space="preserve"> within the next 5 years</w:t>
      </w:r>
      <w:r w:rsidRPr="00A230B9">
        <w:rPr>
          <w:sz w:val="16"/>
        </w:rPr>
        <w:t>. NASA officials hope that as these retirements occur the CLM initiative will help them redistribute the workforce to the technical capabilities required for future missions.</w:t>
      </w:r>
    </w:p>
    <w:p w:rsidR="00166C69" w:rsidRPr="006A4B50" w:rsidRDefault="00166C69" w:rsidP="00166C69"/>
    <w:p w:rsidR="00166C69" w:rsidRDefault="00166C69" w:rsidP="00166C69">
      <w:pPr>
        <w:pStyle w:val="Heading3"/>
      </w:pPr>
      <w:r>
        <w:t>Internal Link---US Citizens Key</w:t>
      </w:r>
    </w:p>
    <w:p w:rsidR="00166C69" w:rsidRDefault="00166C69" w:rsidP="00166C69">
      <w:pPr>
        <w:pStyle w:val="Heading4"/>
      </w:pPr>
      <w:r>
        <w:t xml:space="preserve">US citizens are key---only they can get necessary security clearances </w:t>
      </w:r>
    </w:p>
    <w:p w:rsidR="00166C69" w:rsidRPr="0051792F" w:rsidRDefault="00166C69" w:rsidP="00166C69">
      <w:r w:rsidRPr="0051792F">
        <w:rPr>
          <w:rStyle w:val="Style13ptBold"/>
        </w:rPr>
        <w:t>AIA 8</w:t>
      </w:r>
      <w:r>
        <w:t xml:space="preserve"> – Aerospace Industries Association, “Launching the 21</w:t>
      </w:r>
      <w:r w:rsidRPr="0051792F">
        <w:rPr>
          <w:vertAlign w:val="superscript"/>
        </w:rPr>
        <w:t>st</w:t>
      </w:r>
      <w:r>
        <w:t xml:space="preserve"> Century American Aerospace Workforce,” December 2008, http://www.raeng.org.uk/publications/other/launching-the-21st-century-american-aerospace-work</w:t>
      </w:r>
    </w:p>
    <w:p w:rsidR="00166C69" w:rsidRPr="00DB3580" w:rsidRDefault="00166C69" w:rsidP="00166C69">
      <w:pPr>
        <w:rPr>
          <w:sz w:val="16"/>
        </w:rPr>
      </w:pPr>
      <w:r w:rsidRPr="00DB3580">
        <w:rPr>
          <w:sz w:val="16"/>
        </w:rPr>
        <w:t xml:space="preserve">• Security Clearances. </w:t>
      </w:r>
      <w:r w:rsidRPr="007D4DA6">
        <w:rPr>
          <w:rStyle w:val="StyleUnderline"/>
          <w:highlight w:val="yellow"/>
        </w:rPr>
        <w:t>The U</w:t>
      </w:r>
      <w:r w:rsidRPr="00DB3580">
        <w:rPr>
          <w:rStyle w:val="StyleUnderline"/>
        </w:rPr>
        <w:t xml:space="preserve">nited </w:t>
      </w:r>
      <w:r w:rsidRPr="007D4DA6">
        <w:rPr>
          <w:rStyle w:val="StyleUnderline"/>
          <w:highlight w:val="yellow"/>
        </w:rPr>
        <w:t>S</w:t>
      </w:r>
      <w:r w:rsidRPr="00DB3580">
        <w:rPr>
          <w:rStyle w:val="StyleUnderline"/>
        </w:rPr>
        <w:t xml:space="preserve">tates </w:t>
      </w:r>
      <w:r w:rsidRPr="007D4DA6">
        <w:rPr>
          <w:rStyle w:val="StyleUnderline"/>
          <w:highlight w:val="yellow"/>
        </w:rPr>
        <w:t>produced</w:t>
      </w:r>
      <w:r w:rsidRPr="00DB3580">
        <w:rPr>
          <w:rStyle w:val="StyleUnderline"/>
        </w:rPr>
        <w:t xml:space="preserve"> 122,450</w:t>
      </w:r>
      <w:r w:rsidRPr="00DB3580">
        <w:rPr>
          <w:sz w:val="16"/>
        </w:rPr>
        <w:t xml:space="preserve"> total </w:t>
      </w:r>
      <w:r w:rsidRPr="00DB3580">
        <w:rPr>
          <w:rStyle w:val="StyleUnderline"/>
        </w:rPr>
        <w:t xml:space="preserve">engineering and </w:t>
      </w:r>
      <w:r w:rsidRPr="007D4DA6">
        <w:rPr>
          <w:rStyle w:val="StyleUnderline"/>
          <w:highlight w:val="yellow"/>
        </w:rPr>
        <w:t>science graduates</w:t>
      </w:r>
      <w:r w:rsidRPr="00DB3580">
        <w:rPr>
          <w:sz w:val="16"/>
        </w:rPr>
        <w:t xml:space="preserve"> in 2007, </w:t>
      </w:r>
      <w:r w:rsidRPr="007D4DA6">
        <w:rPr>
          <w:rStyle w:val="StyleUnderline"/>
          <w:highlight w:val="yellow"/>
        </w:rPr>
        <w:t>but</w:t>
      </w:r>
      <w:r w:rsidRPr="00DB3580">
        <w:rPr>
          <w:sz w:val="16"/>
        </w:rPr>
        <w:t xml:space="preserve"> </w:t>
      </w:r>
      <w:r w:rsidRPr="007D4DA6">
        <w:rPr>
          <w:rStyle w:val="Emphasis"/>
          <w:highlight w:val="yellow"/>
        </w:rPr>
        <w:t>less than two-thirds</w:t>
      </w:r>
      <w:r w:rsidRPr="007D4DA6">
        <w:rPr>
          <w:sz w:val="16"/>
          <w:highlight w:val="yellow"/>
        </w:rPr>
        <w:t xml:space="preserve"> </w:t>
      </w:r>
      <w:r w:rsidRPr="007D4DA6">
        <w:rPr>
          <w:rStyle w:val="StyleUnderline"/>
          <w:highlight w:val="yellow"/>
        </w:rPr>
        <w:t>are eligible for</w:t>
      </w:r>
      <w:r w:rsidRPr="007D4DA6">
        <w:rPr>
          <w:rStyle w:val="StyleUnderline"/>
        </w:rPr>
        <w:t xml:space="preserve"> high</w:t>
      </w:r>
      <w:r w:rsidRPr="00DB3580">
        <w:rPr>
          <w:rStyle w:val="StyleUnderline"/>
        </w:rPr>
        <w:t xml:space="preserve">-level </w:t>
      </w:r>
      <w:r w:rsidRPr="007D4DA6">
        <w:rPr>
          <w:rStyle w:val="StyleUnderline"/>
          <w:highlight w:val="yellow"/>
        </w:rPr>
        <w:t>security clearances based on citizenship</w:t>
      </w:r>
      <w:r w:rsidRPr="00DB3580">
        <w:rPr>
          <w:sz w:val="16"/>
        </w:rPr>
        <w:t>.11</w:t>
      </w:r>
    </w:p>
    <w:p w:rsidR="00166C69" w:rsidRPr="00DB3580" w:rsidRDefault="00166C69" w:rsidP="00166C69">
      <w:pPr>
        <w:rPr>
          <w:sz w:val="16"/>
        </w:rPr>
      </w:pPr>
      <w:r w:rsidRPr="007D4DA6">
        <w:rPr>
          <w:rStyle w:val="StyleUnderline"/>
          <w:highlight w:val="yellow"/>
        </w:rPr>
        <w:t>While other industrial sectors can outsource labor</w:t>
      </w:r>
      <w:r w:rsidRPr="00DB3580">
        <w:rPr>
          <w:rStyle w:val="StyleUnderline"/>
        </w:rPr>
        <w:t xml:space="preserve"> to foreign workers, </w:t>
      </w:r>
      <w:r w:rsidRPr="007D4DA6">
        <w:rPr>
          <w:rStyle w:val="StyleUnderline"/>
          <w:highlight w:val="yellow"/>
        </w:rPr>
        <w:t>security requirements dictate</w:t>
      </w:r>
      <w:r w:rsidRPr="00DB3580">
        <w:rPr>
          <w:rStyle w:val="StyleUnderline"/>
        </w:rPr>
        <w:t xml:space="preserve"> that most </w:t>
      </w:r>
      <w:r w:rsidRPr="007D4DA6">
        <w:rPr>
          <w:rStyle w:val="StyleUnderline"/>
          <w:highlight w:val="yellow"/>
        </w:rPr>
        <w:t>U.S. aerospace and defense</w:t>
      </w:r>
      <w:r w:rsidRPr="00DB3580">
        <w:rPr>
          <w:rStyle w:val="StyleUnderline"/>
        </w:rPr>
        <w:t xml:space="preserve"> systems </w:t>
      </w:r>
      <w:r w:rsidRPr="007D4DA6">
        <w:rPr>
          <w:rStyle w:val="StyleUnderline"/>
          <w:highlight w:val="yellow"/>
        </w:rPr>
        <w:t xml:space="preserve">be </w:t>
      </w:r>
      <w:r w:rsidRPr="007D4DA6">
        <w:rPr>
          <w:rStyle w:val="Emphasis"/>
          <w:highlight w:val="yellow"/>
        </w:rPr>
        <w:t>developed in this country by U.S.</w:t>
      </w:r>
      <w:r w:rsidRPr="00DB3580">
        <w:rPr>
          <w:rStyle w:val="Emphasis"/>
        </w:rPr>
        <w:t xml:space="preserve"> </w:t>
      </w:r>
      <w:r w:rsidRPr="007D4DA6">
        <w:rPr>
          <w:rStyle w:val="Emphasis"/>
          <w:highlight w:val="yellow"/>
        </w:rPr>
        <w:t>citizens</w:t>
      </w:r>
      <w:r w:rsidRPr="00DB3580">
        <w:rPr>
          <w:sz w:val="16"/>
        </w:rPr>
        <w:t xml:space="preserve">. Thus, </w:t>
      </w:r>
      <w:r w:rsidRPr="007D4DA6">
        <w:rPr>
          <w:rStyle w:val="StyleUnderline"/>
          <w:highlight w:val="yellow"/>
        </w:rPr>
        <w:t xml:space="preserve">the need for </w:t>
      </w:r>
      <w:r w:rsidRPr="007D4DA6">
        <w:rPr>
          <w:rStyle w:val="Emphasis"/>
          <w:highlight w:val="yellow"/>
        </w:rPr>
        <w:t>home-grown</w:t>
      </w:r>
      <w:r w:rsidRPr="00DB3580">
        <w:rPr>
          <w:rStyle w:val="Emphasis"/>
        </w:rPr>
        <w:t xml:space="preserve">, </w:t>
      </w:r>
      <w:r w:rsidRPr="007D4DA6">
        <w:rPr>
          <w:rStyle w:val="Emphasis"/>
          <w:highlight w:val="yellow"/>
        </w:rPr>
        <w:t>U.S</w:t>
      </w:r>
      <w:r w:rsidRPr="00DB3580">
        <w:rPr>
          <w:rStyle w:val="Emphasis"/>
        </w:rPr>
        <w:t xml:space="preserve">.-developed </w:t>
      </w:r>
      <w:r w:rsidRPr="007D4DA6">
        <w:rPr>
          <w:rStyle w:val="Emphasis"/>
          <w:highlight w:val="yellow"/>
        </w:rPr>
        <w:t>technical talent is particularly acute</w:t>
      </w:r>
      <w:r w:rsidRPr="007D4DA6">
        <w:rPr>
          <w:sz w:val="16"/>
          <w:highlight w:val="yellow"/>
        </w:rPr>
        <w:t xml:space="preserve"> </w:t>
      </w:r>
      <w:r w:rsidRPr="007D4DA6">
        <w:rPr>
          <w:rStyle w:val="StyleUnderline"/>
          <w:highlight w:val="yellow"/>
        </w:rPr>
        <w:t>for</w:t>
      </w:r>
      <w:r w:rsidRPr="007D4DA6">
        <w:rPr>
          <w:rStyle w:val="StyleUnderline"/>
        </w:rPr>
        <w:t xml:space="preserve"> the</w:t>
      </w:r>
      <w:r w:rsidRPr="00DB3580">
        <w:rPr>
          <w:rStyle w:val="StyleUnderline"/>
        </w:rPr>
        <w:t xml:space="preserve"> </w:t>
      </w:r>
      <w:r w:rsidRPr="007D4DA6">
        <w:rPr>
          <w:rStyle w:val="StyleUnderline"/>
          <w:highlight w:val="yellow"/>
        </w:rPr>
        <w:t>aerospace</w:t>
      </w:r>
      <w:r w:rsidRPr="00DB3580">
        <w:rPr>
          <w:rStyle w:val="StyleUnderline"/>
        </w:rPr>
        <w:t xml:space="preserve"> industry</w:t>
      </w:r>
      <w:r w:rsidRPr="00DB3580">
        <w:rPr>
          <w:sz w:val="16"/>
        </w:rPr>
        <w:t>. According to the Interagency Aerospace Revitalization Task Force, there are two major issues associated with security clearance requirements: clearable talent and clearance process portability.</w:t>
      </w:r>
    </w:p>
    <w:p w:rsidR="00166C69" w:rsidRPr="00982459" w:rsidRDefault="00166C69" w:rsidP="00166C69"/>
    <w:p w:rsidR="00166C69" w:rsidRDefault="00166C69" w:rsidP="00166C69">
      <w:pPr>
        <w:pStyle w:val="Heading2"/>
      </w:pPr>
      <w:r>
        <w:t>Solvency</w:t>
      </w:r>
    </w:p>
    <w:p w:rsidR="00166C69" w:rsidRDefault="00166C69" w:rsidP="00166C69">
      <w:pPr>
        <w:pStyle w:val="Heading3"/>
      </w:pPr>
      <w:r>
        <w:t>Federal Funding Solvency</w:t>
      </w:r>
    </w:p>
    <w:p w:rsidR="00166C69" w:rsidRPr="00347C93" w:rsidRDefault="00166C69" w:rsidP="00166C69">
      <w:pPr>
        <w:pStyle w:val="Heading4"/>
      </w:pPr>
      <w:r>
        <w:t xml:space="preserve">The federal government is </w:t>
      </w:r>
      <w:r>
        <w:rPr>
          <w:u w:val="single"/>
        </w:rPr>
        <w:t>indispensable</w:t>
      </w:r>
      <w:r>
        <w:t xml:space="preserve">---no other level of government can solve </w:t>
      </w:r>
    </w:p>
    <w:p w:rsidR="00166C69" w:rsidRPr="008C1FC5" w:rsidRDefault="00166C69" w:rsidP="00166C69">
      <w:r>
        <w:t xml:space="preserve">Steve </w:t>
      </w:r>
      <w:r w:rsidRPr="008C1FC5">
        <w:rPr>
          <w:rStyle w:val="Style13ptBold"/>
        </w:rPr>
        <w:t>Schneider 13</w:t>
      </w:r>
      <w:r>
        <w:t>, Ph.D., Senior Director, STEM Program, WestEd, “Raising the Bar: Reviewing STEM Education in America,” Hearing before the Subcommittee on Early Childhood, Elementary and Secondary Education (Committee on Education and the Workforce), 4/10/13, https://www.gpo.gov/fdsys/pkg/CHRG-113hhrg80235/pdf/CHRG-113hhrg80235.pdf</w:t>
      </w:r>
    </w:p>
    <w:p w:rsidR="00166C69" w:rsidRPr="00510796" w:rsidRDefault="00166C69" w:rsidP="00166C69">
      <w:pPr>
        <w:rPr>
          <w:sz w:val="16"/>
        </w:rPr>
      </w:pPr>
      <w:r w:rsidRPr="001D0495">
        <w:rPr>
          <w:rStyle w:val="Emphasis"/>
          <w:highlight w:val="yellow"/>
        </w:rPr>
        <w:t>Continued federal leadership</w:t>
      </w:r>
      <w:r w:rsidRPr="001D0495">
        <w:rPr>
          <w:sz w:val="16"/>
          <w:highlight w:val="yellow"/>
        </w:rPr>
        <w:t xml:space="preserve"> </w:t>
      </w:r>
      <w:r w:rsidRPr="001D0495">
        <w:rPr>
          <w:rStyle w:val="StyleUnderline"/>
          <w:highlight w:val="yellow"/>
        </w:rPr>
        <w:t>for</w:t>
      </w:r>
      <w:r w:rsidRPr="00510796">
        <w:rPr>
          <w:rStyle w:val="StyleUnderline"/>
        </w:rPr>
        <w:t xml:space="preserve"> addressing barriers in </w:t>
      </w:r>
      <w:r w:rsidRPr="001D0495">
        <w:rPr>
          <w:rStyle w:val="StyleUnderline"/>
          <w:highlight w:val="yellow"/>
        </w:rPr>
        <w:t>STEM education is</w:t>
      </w:r>
      <w:r w:rsidRPr="00510796">
        <w:rPr>
          <w:rStyle w:val="StyleUnderline"/>
        </w:rPr>
        <w:t xml:space="preserve"> </w:t>
      </w:r>
      <w:r w:rsidRPr="001D0495">
        <w:rPr>
          <w:rStyle w:val="StyleUnderline"/>
          <w:highlight w:val="yellow"/>
        </w:rPr>
        <w:t>essential</w:t>
      </w:r>
      <w:r w:rsidRPr="00510796">
        <w:rPr>
          <w:sz w:val="16"/>
        </w:rPr>
        <w:t xml:space="preserve">.7 </w:t>
      </w:r>
      <w:r w:rsidRPr="001D0495">
        <w:rPr>
          <w:rStyle w:val="StyleUnderline"/>
          <w:highlight w:val="yellow"/>
        </w:rPr>
        <w:t>STEM</w:t>
      </w:r>
      <w:r w:rsidRPr="00510796">
        <w:rPr>
          <w:rStyle w:val="StyleUnderline"/>
        </w:rPr>
        <w:t xml:space="preserve"> education </w:t>
      </w:r>
      <w:r w:rsidRPr="001D0495">
        <w:rPr>
          <w:rStyle w:val="StyleUnderline"/>
          <w:highlight w:val="yellow"/>
        </w:rPr>
        <w:t xml:space="preserve">has been a </w:t>
      </w:r>
      <w:r w:rsidRPr="001D0495">
        <w:rPr>
          <w:rStyle w:val="Emphasis"/>
          <w:highlight w:val="yellow"/>
        </w:rPr>
        <w:t>continuing</w:t>
      </w:r>
      <w:r w:rsidRPr="00510796">
        <w:rPr>
          <w:rStyle w:val="Emphasis"/>
        </w:rPr>
        <w:t xml:space="preserve"> federal </w:t>
      </w:r>
      <w:r w:rsidRPr="001D0495">
        <w:rPr>
          <w:rStyle w:val="Emphasis"/>
          <w:highlight w:val="yellow"/>
        </w:rPr>
        <w:t>priority</w:t>
      </w:r>
      <w:r w:rsidRPr="00510796">
        <w:rPr>
          <w:sz w:val="16"/>
        </w:rPr>
        <w:t xml:space="preserve"> </w:t>
      </w:r>
      <w:r w:rsidRPr="00510796">
        <w:rPr>
          <w:rStyle w:val="StyleUnderline"/>
        </w:rPr>
        <w:t>since</w:t>
      </w:r>
      <w:r w:rsidRPr="00510796">
        <w:rPr>
          <w:sz w:val="16"/>
        </w:rPr>
        <w:t xml:space="preserve"> the Soviet-era launch of the first satellite, </w:t>
      </w:r>
      <w:r w:rsidRPr="00510796">
        <w:rPr>
          <w:rStyle w:val="StyleUnderline"/>
        </w:rPr>
        <w:t>Sputnik</w:t>
      </w:r>
      <w:r w:rsidRPr="00510796">
        <w:rPr>
          <w:sz w:val="16"/>
        </w:rPr>
        <w:t xml:space="preserve">. If for no other reason than the constantly accelerating changes in science, technology, engineering and mathematics around us, </w:t>
      </w:r>
      <w:r w:rsidRPr="001D0495">
        <w:rPr>
          <w:rStyle w:val="Emphasis"/>
          <w:highlight w:val="yellow"/>
        </w:rPr>
        <w:t>federal efforts will</w:t>
      </w:r>
      <w:r w:rsidRPr="00510796">
        <w:rPr>
          <w:rStyle w:val="Emphasis"/>
        </w:rPr>
        <w:t xml:space="preserve"> likely </w:t>
      </w:r>
      <w:r w:rsidRPr="001D0495">
        <w:rPr>
          <w:rStyle w:val="Emphasis"/>
          <w:highlight w:val="yellow"/>
        </w:rPr>
        <w:t>always</w:t>
      </w:r>
      <w:r w:rsidRPr="00510796">
        <w:rPr>
          <w:rStyle w:val="Emphasis"/>
        </w:rPr>
        <w:t xml:space="preserve"> </w:t>
      </w:r>
      <w:r w:rsidRPr="001D0495">
        <w:rPr>
          <w:rStyle w:val="Emphasis"/>
          <w:highlight w:val="yellow"/>
        </w:rPr>
        <w:t>be needed</w:t>
      </w:r>
      <w:r w:rsidRPr="001D0495">
        <w:rPr>
          <w:sz w:val="16"/>
          <w:highlight w:val="yellow"/>
        </w:rPr>
        <w:t xml:space="preserve"> </w:t>
      </w:r>
      <w:r w:rsidRPr="001D0495">
        <w:rPr>
          <w:rStyle w:val="StyleUnderline"/>
          <w:highlight w:val="yellow"/>
        </w:rPr>
        <w:t>to</w:t>
      </w:r>
      <w:r w:rsidRPr="001D0495">
        <w:rPr>
          <w:rStyle w:val="StyleUnderline"/>
        </w:rPr>
        <w:t xml:space="preserve"> spur</w:t>
      </w:r>
      <w:r w:rsidRPr="00510796">
        <w:rPr>
          <w:sz w:val="16"/>
        </w:rPr>
        <w:t xml:space="preserve"> parallel </w:t>
      </w:r>
      <w:r w:rsidRPr="001D0495">
        <w:rPr>
          <w:rStyle w:val="StyleUnderline"/>
        </w:rPr>
        <w:t>innovations</w:t>
      </w:r>
      <w:r w:rsidRPr="00510796">
        <w:rPr>
          <w:rStyle w:val="StyleUnderline"/>
        </w:rPr>
        <w:t xml:space="preserve"> to </w:t>
      </w:r>
      <w:r w:rsidRPr="001D0495">
        <w:rPr>
          <w:rStyle w:val="StyleUnderline"/>
          <w:highlight w:val="yellow"/>
        </w:rPr>
        <w:t>keep STEM education contemporary</w:t>
      </w:r>
      <w:r w:rsidRPr="00510796">
        <w:rPr>
          <w:sz w:val="16"/>
        </w:rPr>
        <w:t xml:space="preserve">. At this moment, specific </w:t>
      </w:r>
      <w:r w:rsidRPr="00510796">
        <w:rPr>
          <w:rStyle w:val="StyleUnderline"/>
        </w:rPr>
        <w:t xml:space="preserve">needed federal </w:t>
      </w:r>
      <w:r w:rsidRPr="001D0495">
        <w:rPr>
          <w:rStyle w:val="StyleUnderline"/>
          <w:highlight w:val="yellow"/>
        </w:rPr>
        <w:t>efforts include</w:t>
      </w:r>
      <w:r w:rsidRPr="00510796">
        <w:rPr>
          <w:sz w:val="16"/>
        </w:rPr>
        <w:t xml:space="preserve">: </w:t>
      </w:r>
    </w:p>
    <w:p w:rsidR="00166C69" w:rsidRPr="00510796" w:rsidRDefault="00166C69" w:rsidP="00166C69">
      <w:pPr>
        <w:rPr>
          <w:sz w:val="16"/>
        </w:rPr>
      </w:pPr>
      <w:r w:rsidRPr="00510796">
        <w:rPr>
          <w:sz w:val="16"/>
        </w:rPr>
        <w:t xml:space="preserve">(1) Continue </w:t>
      </w:r>
      <w:r w:rsidRPr="00510796">
        <w:rPr>
          <w:rStyle w:val="StyleUnderline"/>
        </w:rPr>
        <w:t xml:space="preserve">to </w:t>
      </w:r>
      <w:r w:rsidRPr="00510796">
        <w:rPr>
          <w:rStyle w:val="Emphasis"/>
        </w:rPr>
        <w:t xml:space="preserve">fund </w:t>
      </w:r>
      <w:r w:rsidRPr="001D0495">
        <w:rPr>
          <w:rStyle w:val="Emphasis"/>
        </w:rPr>
        <w:t xml:space="preserve">rigorous </w:t>
      </w:r>
      <w:r w:rsidRPr="001D0495">
        <w:rPr>
          <w:rStyle w:val="Emphasis"/>
          <w:highlight w:val="yellow"/>
        </w:rPr>
        <w:t>research and development</w:t>
      </w:r>
      <w:r w:rsidRPr="001D0495">
        <w:rPr>
          <w:rStyle w:val="StyleUnderline"/>
          <w:highlight w:val="yellow"/>
        </w:rPr>
        <w:t xml:space="preserve"> in STEM</w:t>
      </w:r>
      <w:r w:rsidRPr="00510796">
        <w:rPr>
          <w:rStyle w:val="StyleUnderline"/>
        </w:rPr>
        <w:t xml:space="preserve"> that can</w:t>
      </w:r>
      <w:r w:rsidRPr="00510796">
        <w:rPr>
          <w:sz w:val="16"/>
        </w:rPr>
        <w:t>:</w:t>
      </w:r>
    </w:p>
    <w:p w:rsidR="00166C69" w:rsidRPr="00510796" w:rsidRDefault="00166C69" w:rsidP="00166C69">
      <w:pPr>
        <w:rPr>
          <w:sz w:val="16"/>
        </w:rPr>
      </w:pPr>
      <w:r w:rsidRPr="00510796">
        <w:rPr>
          <w:sz w:val="16"/>
        </w:rPr>
        <w:t>• develop fundamental new understandings of how students learn STEM;</w:t>
      </w:r>
    </w:p>
    <w:p w:rsidR="00166C69" w:rsidRPr="00510796" w:rsidRDefault="00166C69" w:rsidP="00166C69">
      <w:pPr>
        <w:rPr>
          <w:sz w:val="16"/>
        </w:rPr>
      </w:pPr>
      <w:r w:rsidRPr="00510796">
        <w:rPr>
          <w:sz w:val="16"/>
        </w:rPr>
        <w:t>• create and promote rapid dissemination of leading edge STEM teaching and learning innovations, including technology innovations, that mirror developments in the fast-moving fields of STEM; and</w:t>
      </w:r>
    </w:p>
    <w:p w:rsidR="00166C69" w:rsidRPr="00510796" w:rsidRDefault="00166C69" w:rsidP="00166C69">
      <w:pPr>
        <w:rPr>
          <w:sz w:val="16"/>
        </w:rPr>
      </w:pPr>
      <w:r w:rsidRPr="00510796">
        <w:rPr>
          <w:sz w:val="16"/>
        </w:rPr>
        <w:t>• assess the effectiveness of educational products and teaching practices in STEM for the learning of diverse students.</w:t>
      </w:r>
    </w:p>
    <w:p w:rsidR="00166C69" w:rsidRPr="00510796" w:rsidRDefault="00166C69" w:rsidP="00166C69">
      <w:pPr>
        <w:rPr>
          <w:rStyle w:val="StyleUnderline"/>
        </w:rPr>
      </w:pPr>
      <w:r w:rsidRPr="00510796">
        <w:rPr>
          <w:sz w:val="16"/>
        </w:rPr>
        <w:t xml:space="preserve">(2) </w:t>
      </w:r>
      <w:r w:rsidRPr="00510796">
        <w:rPr>
          <w:rStyle w:val="StyleUnderline"/>
        </w:rPr>
        <w:t xml:space="preserve">Foster </w:t>
      </w:r>
      <w:r w:rsidRPr="001D0495">
        <w:rPr>
          <w:rStyle w:val="StyleUnderline"/>
          <w:highlight w:val="yellow"/>
        </w:rPr>
        <w:t>efforts that create a</w:t>
      </w:r>
      <w:r w:rsidRPr="00510796">
        <w:rPr>
          <w:rStyle w:val="StyleUnderline"/>
        </w:rPr>
        <w:t xml:space="preserve"> larger, </w:t>
      </w:r>
      <w:r w:rsidRPr="001D0495">
        <w:rPr>
          <w:rStyle w:val="StyleUnderline"/>
          <w:highlight w:val="yellow"/>
        </w:rPr>
        <w:t xml:space="preserve">better </w:t>
      </w:r>
      <w:r w:rsidRPr="001D0495">
        <w:rPr>
          <w:rStyle w:val="Emphasis"/>
          <w:highlight w:val="yellow"/>
        </w:rPr>
        <w:t>STEM teacher workforce</w:t>
      </w:r>
      <w:r w:rsidRPr="00510796">
        <w:rPr>
          <w:rStyle w:val="StyleUnderline"/>
        </w:rPr>
        <w:t xml:space="preserve"> through:</w:t>
      </w:r>
    </w:p>
    <w:p w:rsidR="00166C69" w:rsidRPr="00510796" w:rsidRDefault="00166C69" w:rsidP="00166C69">
      <w:pPr>
        <w:rPr>
          <w:sz w:val="16"/>
        </w:rPr>
      </w:pPr>
      <w:r w:rsidRPr="00510796">
        <w:rPr>
          <w:sz w:val="16"/>
        </w:rPr>
        <w:t>• producing more STEM teachers, and promoting a diverse teacher corps reflecting that of the student population;</w:t>
      </w:r>
    </w:p>
    <w:p w:rsidR="00166C69" w:rsidRPr="00510796" w:rsidRDefault="00166C69" w:rsidP="00166C69">
      <w:pPr>
        <w:rPr>
          <w:sz w:val="16"/>
        </w:rPr>
      </w:pPr>
      <w:r w:rsidRPr="00510796">
        <w:rPr>
          <w:sz w:val="16"/>
        </w:rPr>
        <w:t>• providing induction for beginning STEM teachers in a way that launches their career-long learning about how to advance student learning in STEM, and</w:t>
      </w:r>
    </w:p>
    <w:p w:rsidR="00166C69" w:rsidRPr="00510796" w:rsidRDefault="00166C69" w:rsidP="00166C69">
      <w:pPr>
        <w:rPr>
          <w:sz w:val="16"/>
        </w:rPr>
      </w:pPr>
      <w:r w:rsidRPr="00510796">
        <w:rPr>
          <w:sz w:val="16"/>
        </w:rPr>
        <w:t>• providing continuous, contemporary professional development of all STEM teachers so that they can provide our nation’s youth with the most current understanding of STEM and develop the mind sets needed for innovation.</w:t>
      </w:r>
    </w:p>
    <w:p w:rsidR="00166C69" w:rsidRPr="00510796" w:rsidRDefault="00166C69" w:rsidP="00166C69">
      <w:pPr>
        <w:rPr>
          <w:sz w:val="16"/>
        </w:rPr>
      </w:pPr>
      <w:r w:rsidRPr="00510796">
        <w:rPr>
          <w:sz w:val="16"/>
        </w:rPr>
        <w:t xml:space="preserve">(3) </w:t>
      </w:r>
      <w:r w:rsidRPr="00510796">
        <w:rPr>
          <w:rStyle w:val="StyleUnderline"/>
        </w:rPr>
        <w:t xml:space="preserve">Continue and expand </w:t>
      </w:r>
      <w:r w:rsidRPr="001D0495">
        <w:rPr>
          <w:rStyle w:val="StyleUnderline"/>
          <w:highlight w:val="yellow"/>
        </w:rPr>
        <w:t>highlighting STEM</w:t>
      </w:r>
      <w:r w:rsidRPr="00510796">
        <w:rPr>
          <w:rStyle w:val="StyleUnderline"/>
        </w:rPr>
        <w:t xml:space="preserve"> as a priority </w:t>
      </w:r>
      <w:r w:rsidRPr="001D0495">
        <w:rPr>
          <w:rStyle w:val="StyleUnderline"/>
          <w:highlight w:val="yellow"/>
        </w:rPr>
        <w:t xml:space="preserve">in </w:t>
      </w:r>
      <w:r w:rsidRPr="001D0495">
        <w:rPr>
          <w:rStyle w:val="Emphasis"/>
          <w:highlight w:val="yellow"/>
        </w:rPr>
        <w:t>all education funding</w:t>
      </w:r>
      <w:r w:rsidRPr="00510796">
        <w:rPr>
          <w:rStyle w:val="Emphasis"/>
        </w:rPr>
        <w:t xml:space="preserve"> programs</w:t>
      </w:r>
      <w:r w:rsidRPr="00510796">
        <w:rPr>
          <w:sz w:val="16"/>
        </w:rPr>
        <w:t xml:space="preserve">, not just STEM funding programs, whenever appropriate. </w:t>
      </w:r>
    </w:p>
    <w:p w:rsidR="00166C69" w:rsidRPr="00347C93" w:rsidRDefault="00166C69" w:rsidP="00166C69">
      <w:pPr>
        <w:pStyle w:val="Heading4"/>
      </w:pPr>
      <w:r>
        <w:t xml:space="preserve">Federal funding has </w:t>
      </w:r>
      <w:r>
        <w:rPr>
          <w:u w:val="single"/>
        </w:rPr>
        <w:t>huge benefits</w:t>
      </w:r>
      <w:r>
        <w:t>---it dramatically improves all facets of STEM education</w:t>
      </w:r>
    </w:p>
    <w:p w:rsidR="00166C69" w:rsidRPr="00ED0AB2" w:rsidRDefault="00166C69" w:rsidP="00166C69">
      <w:r>
        <w:t xml:space="preserve">Larry </w:t>
      </w:r>
      <w:r w:rsidRPr="00ED0AB2">
        <w:rPr>
          <w:rStyle w:val="Style13ptBold"/>
        </w:rPr>
        <w:t>Plank 17</w:t>
      </w:r>
      <w:r>
        <w:t>, Director for K-12 STEM Education, Hillsborough County Public Schools, Executive Director for the National Science Leadership Association and Director for the Tampa Bay STEM Network, written testimony before the Subcommittee on Labor, Health and Human Services, Education, and Related Agencies of the Committee on Appropriations of the United States Senate, 3/15/17, https://www.appropriations.senate.gov/imo/media/doc/031517-Plank-Testimony.pdf</w:t>
      </w:r>
    </w:p>
    <w:p w:rsidR="00166C69" w:rsidRPr="00F35D0F" w:rsidRDefault="00166C69" w:rsidP="00166C69">
      <w:pPr>
        <w:rPr>
          <w:sz w:val="16"/>
        </w:rPr>
      </w:pPr>
      <w:r w:rsidRPr="00F35D0F">
        <w:rPr>
          <w:sz w:val="16"/>
        </w:rPr>
        <w:t xml:space="preserve">In an effort to build a successful STEM program for our region, we’ve identified four elements of the work, all supported in part by </w:t>
      </w:r>
      <w:r w:rsidRPr="009B47B0">
        <w:rPr>
          <w:rStyle w:val="Emphasis"/>
          <w:highlight w:val="yellow"/>
        </w:rPr>
        <w:t>federal funding streams</w:t>
      </w:r>
      <w:r w:rsidRPr="00F35D0F">
        <w:rPr>
          <w:sz w:val="16"/>
        </w:rPr>
        <w:t xml:space="preserve">. In some cases these funds are in the form of Title dollars, in others competitive grants through the Department of Education or Federal Agencies such as NASA and NOAA. The braiding of funds has </w:t>
      </w:r>
      <w:r w:rsidRPr="00F35D0F">
        <w:rPr>
          <w:rStyle w:val="StyleUnderline"/>
        </w:rPr>
        <w:t xml:space="preserve">allowed us to </w:t>
      </w:r>
      <w:r w:rsidRPr="009B47B0">
        <w:rPr>
          <w:rStyle w:val="StyleUnderline"/>
          <w:highlight w:val="yellow"/>
        </w:rPr>
        <w:t>efficiently and effectively support STEM</w:t>
      </w:r>
      <w:r w:rsidRPr="00F35D0F">
        <w:rPr>
          <w:rStyle w:val="StyleUnderline"/>
        </w:rPr>
        <w:t xml:space="preserve"> </w:t>
      </w:r>
      <w:r w:rsidRPr="009B47B0">
        <w:rPr>
          <w:rStyle w:val="StyleUnderline"/>
          <w:highlight w:val="yellow"/>
        </w:rPr>
        <w:t>education</w:t>
      </w:r>
      <w:r w:rsidRPr="00F35D0F">
        <w:rPr>
          <w:rStyle w:val="StyleUnderline"/>
        </w:rPr>
        <w:t xml:space="preserve"> and workforce development in our region</w:t>
      </w:r>
      <w:r w:rsidRPr="00F35D0F">
        <w:rPr>
          <w:sz w:val="16"/>
        </w:rPr>
        <w:t>.</w:t>
      </w:r>
    </w:p>
    <w:p w:rsidR="00166C69" w:rsidRPr="00F35D0F" w:rsidRDefault="00166C69" w:rsidP="00166C69">
      <w:pPr>
        <w:rPr>
          <w:sz w:val="16"/>
        </w:rPr>
      </w:pPr>
      <w:r w:rsidRPr="00F35D0F">
        <w:rPr>
          <w:sz w:val="16"/>
        </w:rPr>
        <w:t xml:space="preserve">These elements support </w:t>
      </w:r>
      <w:r w:rsidRPr="009B47B0">
        <w:rPr>
          <w:rStyle w:val="StyleUnderline"/>
          <w:highlight w:val="yellow"/>
        </w:rPr>
        <w:t>our work</w:t>
      </w:r>
      <w:r w:rsidRPr="00F35D0F">
        <w:rPr>
          <w:sz w:val="16"/>
        </w:rPr>
        <w:t xml:space="preserve">, which </w:t>
      </w:r>
      <w:r w:rsidRPr="009B47B0">
        <w:rPr>
          <w:rStyle w:val="StyleUnderline"/>
          <w:highlight w:val="yellow"/>
        </w:rPr>
        <w:t>includes</w:t>
      </w:r>
      <w:r w:rsidRPr="00F35D0F">
        <w:rPr>
          <w:sz w:val="16"/>
        </w:rPr>
        <w:t xml:space="preserve"> 1) </w:t>
      </w:r>
      <w:r w:rsidRPr="009B47B0">
        <w:rPr>
          <w:rStyle w:val="Emphasis"/>
          <w:highlight w:val="yellow"/>
        </w:rPr>
        <w:t>improving instructional practices</w:t>
      </w:r>
      <w:r w:rsidRPr="00F35D0F">
        <w:rPr>
          <w:rStyle w:val="StyleUnderline"/>
        </w:rPr>
        <w:t xml:space="preserve"> in mathematics, science and STEM-related course at all grade levels</w:t>
      </w:r>
      <w:r w:rsidRPr="00F35D0F">
        <w:rPr>
          <w:sz w:val="16"/>
        </w:rPr>
        <w:t xml:space="preserve"> to increase student achievement, 2) </w:t>
      </w:r>
      <w:r w:rsidRPr="009B47B0">
        <w:rPr>
          <w:rStyle w:val="StyleUnderline"/>
          <w:highlight w:val="yellow"/>
        </w:rPr>
        <w:t>connecting student learning</w:t>
      </w:r>
      <w:r w:rsidRPr="00F35D0F">
        <w:rPr>
          <w:rStyle w:val="StyleUnderline"/>
        </w:rPr>
        <w:t xml:space="preserve"> in the classroom </w:t>
      </w:r>
      <w:r w:rsidRPr="009B47B0">
        <w:rPr>
          <w:rStyle w:val="StyleUnderline"/>
          <w:highlight w:val="yellow"/>
        </w:rPr>
        <w:t xml:space="preserve">to </w:t>
      </w:r>
      <w:r w:rsidRPr="009B47B0">
        <w:rPr>
          <w:rStyle w:val="Emphasis"/>
          <w:highlight w:val="yellow"/>
        </w:rPr>
        <w:t>careers</w:t>
      </w:r>
      <w:r w:rsidRPr="00F35D0F">
        <w:rPr>
          <w:rStyle w:val="Emphasis"/>
        </w:rPr>
        <w:t xml:space="preserve"> for the 21st century</w:t>
      </w:r>
      <w:r w:rsidRPr="00F35D0F">
        <w:rPr>
          <w:sz w:val="16"/>
        </w:rPr>
        <w:t xml:space="preserve"> in an effort for students to experience their future, 3) </w:t>
      </w:r>
      <w:r w:rsidRPr="009B47B0">
        <w:rPr>
          <w:rStyle w:val="Emphasis"/>
          <w:highlight w:val="yellow"/>
        </w:rPr>
        <w:t>building relationships in the community</w:t>
      </w:r>
      <w:r w:rsidRPr="00F35D0F">
        <w:rPr>
          <w:sz w:val="16"/>
        </w:rPr>
        <w:t xml:space="preserve"> </w:t>
      </w:r>
      <w:r w:rsidRPr="00F35D0F">
        <w:rPr>
          <w:rStyle w:val="StyleUnderline"/>
        </w:rPr>
        <w:t>that positively impact student achievement in</w:t>
      </w:r>
      <w:r w:rsidRPr="00F35D0F">
        <w:rPr>
          <w:sz w:val="16"/>
        </w:rPr>
        <w:t xml:space="preserve"> and appreciation for </w:t>
      </w:r>
      <w:r w:rsidRPr="00F35D0F">
        <w:rPr>
          <w:rStyle w:val="StyleUnderline"/>
        </w:rPr>
        <w:t>STEM</w:t>
      </w:r>
      <w:r w:rsidRPr="00F35D0F">
        <w:rPr>
          <w:sz w:val="16"/>
        </w:rPr>
        <w:t xml:space="preserve">, </w:t>
      </w:r>
      <w:r w:rsidRPr="009B47B0">
        <w:rPr>
          <w:rStyle w:val="StyleUnderline"/>
          <w:highlight w:val="yellow"/>
        </w:rPr>
        <w:t>and</w:t>
      </w:r>
      <w:r w:rsidRPr="00F35D0F">
        <w:rPr>
          <w:sz w:val="16"/>
        </w:rPr>
        <w:t xml:space="preserve"> 4) </w:t>
      </w:r>
      <w:r w:rsidRPr="009B47B0">
        <w:rPr>
          <w:rStyle w:val="Emphasis"/>
          <w:highlight w:val="yellow"/>
        </w:rPr>
        <w:t>supporting STEM learning</w:t>
      </w:r>
      <w:r w:rsidRPr="009B47B0">
        <w:rPr>
          <w:rStyle w:val="Emphasis"/>
        </w:rPr>
        <w:t xml:space="preserve"> and achievement</w:t>
      </w:r>
      <w:r w:rsidRPr="009B47B0">
        <w:rPr>
          <w:sz w:val="16"/>
        </w:rPr>
        <w:t xml:space="preserve"> </w:t>
      </w:r>
      <w:r w:rsidRPr="009B47B0">
        <w:rPr>
          <w:rStyle w:val="StyleUnderline"/>
          <w:highlight w:val="yellow"/>
        </w:rPr>
        <w:t>across multiple settings</w:t>
      </w:r>
      <w:r w:rsidRPr="009B47B0">
        <w:rPr>
          <w:rStyle w:val="StyleUnderline"/>
        </w:rPr>
        <w:t xml:space="preserve"> and environments</w:t>
      </w:r>
      <w:r w:rsidRPr="009B47B0">
        <w:rPr>
          <w:sz w:val="16"/>
        </w:rPr>
        <w:t xml:space="preserve"> that afford students the</w:t>
      </w:r>
      <w:r w:rsidRPr="00F35D0F">
        <w:rPr>
          <w:sz w:val="16"/>
        </w:rPr>
        <w:t xml:space="preserve"> opportunity to apply what they have learned. </w:t>
      </w:r>
    </w:p>
    <w:p w:rsidR="00166C69" w:rsidRDefault="00166C69" w:rsidP="00166C69">
      <w:pPr>
        <w:pStyle w:val="Heading3"/>
      </w:pPr>
      <w:r>
        <w:t>Primary/Secondary Key</w:t>
      </w:r>
    </w:p>
    <w:p w:rsidR="00166C69" w:rsidRDefault="00166C69" w:rsidP="00166C69">
      <w:pPr>
        <w:pStyle w:val="Heading4"/>
      </w:pPr>
      <w:r>
        <w:t>Primary and secondary education is key---students won’t continue their STEM education without good early training</w:t>
      </w:r>
    </w:p>
    <w:p w:rsidR="00166C69" w:rsidRPr="000F6AC4" w:rsidRDefault="00166C69" w:rsidP="00166C69">
      <w:r>
        <w:t xml:space="preserve">Christine V. </w:t>
      </w:r>
      <w:r w:rsidRPr="000F6AC4">
        <w:rPr>
          <w:rStyle w:val="Style13ptBold"/>
        </w:rPr>
        <w:t>McDonald 16</w:t>
      </w:r>
      <w:r>
        <w:t xml:space="preserve">, Griffith University, EDN School of Education and Professional Studies, “STEM Education: A review of the contribution of the disciplines of science, technology, engineering and mathematics,” </w:t>
      </w:r>
      <w:r>
        <w:rPr>
          <w:i/>
        </w:rPr>
        <w:t>Science Education International</w:t>
      </w:r>
      <w:r>
        <w:t>, Volume 27, Issue 4, 2016, pp. 530-569</w:t>
      </w:r>
    </w:p>
    <w:p w:rsidR="00166C69" w:rsidRPr="00196B44" w:rsidRDefault="00166C69" w:rsidP="00166C69">
      <w:pPr>
        <w:rPr>
          <w:sz w:val="16"/>
        </w:rPr>
      </w:pPr>
      <w:r w:rsidRPr="00AA43D1">
        <w:rPr>
          <w:rStyle w:val="StyleUnderline"/>
          <w:highlight w:val="yellow"/>
        </w:rPr>
        <w:t>Students make decisions influencing</w:t>
      </w:r>
      <w:r w:rsidRPr="00196B44">
        <w:rPr>
          <w:rStyle w:val="StyleUnderline"/>
        </w:rPr>
        <w:t xml:space="preserve"> their participation </w:t>
      </w:r>
      <w:r w:rsidRPr="00AA43D1">
        <w:rPr>
          <w:rStyle w:val="StyleUnderline"/>
        </w:rPr>
        <w:t xml:space="preserve">in </w:t>
      </w:r>
      <w:r w:rsidRPr="00AA43D1">
        <w:rPr>
          <w:rStyle w:val="StyleUnderline"/>
          <w:highlight w:val="yellow"/>
        </w:rPr>
        <w:t>STEM careers during</w:t>
      </w:r>
      <w:r w:rsidRPr="00196B44">
        <w:rPr>
          <w:rStyle w:val="StyleUnderline"/>
        </w:rPr>
        <w:t xml:space="preserve"> the </w:t>
      </w:r>
      <w:r w:rsidRPr="00AA43D1">
        <w:rPr>
          <w:rStyle w:val="Emphasis"/>
          <w:highlight w:val="yellow"/>
        </w:rPr>
        <w:t>secondary</w:t>
      </w:r>
      <w:r w:rsidRPr="00196B44">
        <w:rPr>
          <w:rStyle w:val="Emphasis"/>
        </w:rPr>
        <w:t xml:space="preserve"> years of </w:t>
      </w:r>
      <w:r w:rsidRPr="00AA43D1">
        <w:rPr>
          <w:rStyle w:val="Emphasis"/>
          <w:highlight w:val="yellow"/>
        </w:rPr>
        <w:t>schooling</w:t>
      </w:r>
      <w:r w:rsidRPr="00196B44">
        <w:rPr>
          <w:sz w:val="16"/>
        </w:rPr>
        <w:t xml:space="preserve">. Around the age of 15, students in many developed countries have the ability to choose whether they will enroll in post-compulsory STEM subjects. As </w:t>
      </w:r>
      <w:r w:rsidRPr="00196B44">
        <w:rPr>
          <w:rStyle w:val="StyleUnderline"/>
        </w:rPr>
        <w:t xml:space="preserve">many of these </w:t>
      </w:r>
      <w:r w:rsidRPr="00AA43D1">
        <w:rPr>
          <w:rStyle w:val="StyleUnderline"/>
          <w:highlight w:val="yellow"/>
        </w:rPr>
        <w:t xml:space="preserve">subjects are </w:t>
      </w:r>
      <w:r w:rsidRPr="00AA43D1">
        <w:rPr>
          <w:rStyle w:val="Emphasis"/>
          <w:highlight w:val="yellow"/>
        </w:rPr>
        <w:t>prerequisites for future study</w:t>
      </w:r>
      <w:r w:rsidRPr="00196B44">
        <w:rPr>
          <w:rStyle w:val="StyleUnderline"/>
        </w:rPr>
        <w:t xml:space="preserve"> in tertiary settings</w:t>
      </w:r>
      <w:r w:rsidRPr="00196B44">
        <w:rPr>
          <w:sz w:val="16"/>
        </w:rPr>
        <w:t xml:space="preserve">, </w:t>
      </w:r>
      <w:r w:rsidRPr="00AA43D1">
        <w:rPr>
          <w:rStyle w:val="StyleUnderline"/>
          <w:highlight w:val="yellow"/>
        </w:rPr>
        <w:t>students who elect not to study STEM</w:t>
      </w:r>
      <w:r w:rsidRPr="00196B44">
        <w:rPr>
          <w:rStyle w:val="StyleUnderline"/>
        </w:rPr>
        <w:t xml:space="preserve"> subjects </w:t>
      </w:r>
      <w:r w:rsidRPr="00AA43D1">
        <w:rPr>
          <w:rStyle w:val="StyleUnderline"/>
          <w:highlight w:val="yellow"/>
        </w:rPr>
        <w:t xml:space="preserve">have </w:t>
      </w:r>
      <w:r w:rsidRPr="00AA43D1">
        <w:rPr>
          <w:rStyle w:val="Emphasis"/>
          <w:highlight w:val="yellow"/>
        </w:rPr>
        <w:t>fewer opportunities</w:t>
      </w:r>
      <w:r w:rsidRPr="00AA43D1">
        <w:rPr>
          <w:rStyle w:val="Emphasis"/>
        </w:rPr>
        <w:t xml:space="preserve"> to</w:t>
      </w:r>
      <w:r w:rsidRPr="00196B44">
        <w:rPr>
          <w:rStyle w:val="Emphasis"/>
        </w:rPr>
        <w:t xml:space="preserve"> </w:t>
      </w:r>
      <w:r w:rsidRPr="00AA43D1">
        <w:rPr>
          <w:rStyle w:val="Emphasis"/>
        </w:rPr>
        <w:t>engage</w:t>
      </w:r>
      <w:r w:rsidRPr="00196B44">
        <w:rPr>
          <w:rStyle w:val="Emphasis"/>
        </w:rPr>
        <w:t xml:space="preserve"> in society </w:t>
      </w:r>
      <w:r w:rsidRPr="00AA43D1">
        <w:rPr>
          <w:rStyle w:val="Emphasis"/>
          <w:highlight w:val="yellow"/>
        </w:rPr>
        <w:t>as STEM professionals</w:t>
      </w:r>
      <w:r w:rsidRPr="00196B44">
        <w:rPr>
          <w:sz w:val="16"/>
        </w:rPr>
        <w:t xml:space="preserve"> (Ainley, Kos, &amp; Nicholas; 2008). Thus, positive experiences in </w:t>
      </w:r>
      <w:r w:rsidRPr="00196B44">
        <w:rPr>
          <w:rStyle w:val="StyleUnderline"/>
        </w:rPr>
        <w:t xml:space="preserve">the </w:t>
      </w:r>
      <w:r w:rsidRPr="00AA43D1">
        <w:rPr>
          <w:rStyle w:val="Emphasis"/>
        </w:rPr>
        <w:t>junior</w:t>
      </w:r>
      <w:r w:rsidRPr="00196B44">
        <w:rPr>
          <w:rStyle w:val="Emphasis"/>
        </w:rPr>
        <w:t xml:space="preserve"> </w:t>
      </w:r>
      <w:r w:rsidRPr="00AA43D1">
        <w:rPr>
          <w:rStyle w:val="Emphasis"/>
          <w:highlight w:val="yellow"/>
        </w:rPr>
        <w:t>secondary years of schooling</w:t>
      </w:r>
      <w:r w:rsidRPr="00196B44">
        <w:rPr>
          <w:sz w:val="16"/>
        </w:rPr>
        <w:t xml:space="preserve"> </w:t>
      </w:r>
      <w:r w:rsidRPr="00AA43D1">
        <w:rPr>
          <w:rStyle w:val="StyleUnderline"/>
          <w:highlight w:val="yellow"/>
        </w:rPr>
        <w:t>are critical to</w:t>
      </w:r>
      <w:r w:rsidRPr="00AA43D1">
        <w:rPr>
          <w:rStyle w:val="StyleUnderline"/>
        </w:rPr>
        <w:t xml:space="preserve"> facilitate </w:t>
      </w:r>
      <w:r w:rsidRPr="00AA43D1">
        <w:rPr>
          <w:rStyle w:val="StyleUnderline"/>
          <w:highlight w:val="yellow"/>
        </w:rPr>
        <w:t>future engagement in STEM</w:t>
      </w:r>
      <w:r w:rsidRPr="00196B44">
        <w:rPr>
          <w:rStyle w:val="StyleUnderline"/>
        </w:rPr>
        <w:t xml:space="preserve"> subjects</w:t>
      </w:r>
      <w:r w:rsidRPr="00196B44">
        <w:rPr>
          <w:sz w:val="16"/>
        </w:rPr>
        <w:t>. Research indicates that although most students recognise the importance of STEM to society, they fail to see the importance of STEM to themselves as individuals. Many students who do choose to enroll in STEM subjects in secondary school make these decisions to aid entry into tertiary courses, as achieving highly in STEM subjects generally facilitates higher tertiary entrance scores (Bøe et al., 2011).</w:t>
      </w:r>
    </w:p>
    <w:p w:rsidR="00166C69" w:rsidRPr="00196B44" w:rsidRDefault="00166C69" w:rsidP="00166C69">
      <w:pPr>
        <w:rPr>
          <w:sz w:val="16"/>
        </w:rPr>
      </w:pPr>
      <w:r w:rsidRPr="00196B44">
        <w:rPr>
          <w:sz w:val="16"/>
        </w:rPr>
        <w:t xml:space="preserve">Other </w:t>
      </w:r>
      <w:r w:rsidRPr="00196B44">
        <w:rPr>
          <w:rStyle w:val="StyleUnderline"/>
        </w:rPr>
        <w:t>researchers have called for a focus on STEM in the earlier years of schooling</w:t>
      </w:r>
      <w:r w:rsidRPr="00196B44">
        <w:rPr>
          <w:sz w:val="16"/>
        </w:rPr>
        <w:t xml:space="preserve">. </w:t>
      </w:r>
      <w:r w:rsidRPr="00AA43D1">
        <w:rPr>
          <w:rStyle w:val="StyleUnderline"/>
          <w:highlight w:val="yellow"/>
        </w:rPr>
        <w:t>Developing</w:t>
      </w:r>
      <w:r w:rsidRPr="00196B44">
        <w:rPr>
          <w:sz w:val="16"/>
        </w:rPr>
        <w:t xml:space="preserve"> </w:t>
      </w:r>
      <w:r w:rsidRPr="00196B44">
        <w:rPr>
          <w:rStyle w:val="StyleUnderline"/>
        </w:rPr>
        <w:t xml:space="preserve">the </w:t>
      </w:r>
      <w:r w:rsidRPr="00AA43D1">
        <w:rPr>
          <w:rStyle w:val="StyleUnderline"/>
          <w:highlight w:val="yellow"/>
        </w:rPr>
        <w:t>competencies required to</w:t>
      </w:r>
      <w:r w:rsidRPr="00196B44">
        <w:rPr>
          <w:sz w:val="16"/>
        </w:rPr>
        <w:t xml:space="preserve"> effectively </w:t>
      </w:r>
      <w:r w:rsidRPr="00AA43D1">
        <w:rPr>
          <w:rStyle w:val="StyleUnderline"/>
          <w:highlight w:val="yellow"/>
        </w:rPr>
        <w:t xml:space="preserve">engage in STEM </w:t>
      </w:r>
      <w:r w:rsidRPr="00AA43D1">
        <w:rPr>
          <w:rStyle w:val="Emphasis"/>
          <w:highlight w:val="yellow"/>
        </w:rPr>
        <w:t>requires</w:t>
      </w:r>
      <w:r w:rsidRPr="00196B44">
        <w:rPr>
          <w:rStyle w:val="Emphasis"/>
        </w:rPr>
        <w:t xml:space="preserve"> an </w:t>
      </w:r>
      <w:r w:rsidRPr="00AA43D1">
        <w:rPr>
          <w:rStyle w:val="Emphasis"/>
          <w:highlight w:val="yellow"/>
        </w:rPr>
        <w:t>extended time</w:t>
      </w:r>
      <w:r w:rsidRPr="00196B44">
        <w:rPr>
          <w:rStyle w:val="Emphasis"/>
        </w:rPr>
        <w:t xml:space="preserve"> period</w:t>
      </w:r>
      <w:r w:rsidRPr="00196B44">
        <w:rPr>
          <w:sz w:val="16"/>
        </w:rPr>
        <w:t xml:space="preserve"> (English &amp; King, 2015). As such, </w:t>
      </w:r>
      <w:r w:rsidRPr="00AA43D1">
        <w:rPr>
          <w:rStyle w:val="StyleUnderline"/>
          <w:highlight w:val="yellow"/>
        </w:rPr>
        <w:t>primary schools need to ensure</w:t>
      </w:r>
      <w:r w:rsidRPr="00196B44">
        <w:rPr>
          <w:rStyle w:val="StyleUnderline"/>
        </w:rPr>
        <w:t xml:space="preserve"> they are providing </w:t>
      </w:r>
      <w:r w:rsidRPr="00AA43D1">
        <w:rPr>
          <w:rStyle w:val="StyleUnderline"/>
          <w:highlight w:val="yellow"/>
        </w:rPr>
        <w:t>a supportive</w:t>
      </w:r>
      <w:r w:rsidRPr="00196B44">
        <w:rPr>
          <w:sz w:val="16"/>
        </w:rPr>
        <w:t xml:space="preserve"> teaching and </w:t>
      </w:r>
      <w:r w:rsidRPr="00196B44">
        <w:rPr>
          <w:rStyle w:val="StyleUnderline"/>
        </w:rPr>
        <w:t xml:space="preserve">learning </w:t>
      </w:r>
      <w:r w:rsidRPr="00AA43D1">
        <w:rPr>
          <w:rStyle w:val="StyleUnderline"/>
          <w:highlight w:val="yellow"/>
        </w:rPr>
        <w:t>environment</w:t>
      </w:r>
      <w:r w:rsidRPr="00196B44">
        <w:rPr>
          <w:sz w:val="16"/>
        </w:rPr>
        <w:t xml:space="preserve"> to cultivate the skills and competencies needed for effective STEM engagement in the post-compulsory years of schooling, and beyond (Blank, 2013; Duschl, Schweingruber, &amp; Shouse, 2007). The implementation of effective STEM pedagogical practices by highly qualified teachers is critical to meet this goal.</w:t>
      </w:r>
    </w:p>
    <w:p w:rsidR="00166C69" w:rsidRPr="00347C93" w:rsidRDefault="00166C69" w:rsidP="00166C69">
      <w:pPr>
        <w:pStyle w:val="Heading4"/>
      </w:pPr>
      <w:r>
        <w:t xml:space="preserve">Elementary and secondary education are </w:t>
      </w:r>
      <w:r>
        <w:rPr>
          <w:u w:val="single"/>
        </w:rPr>
        <w:t>prerequisites</w:t>
      </w:r>
      <w:r>
        <w:t xml:space="preserve"> to further STEM education</w:t>
      </w:r>
    </w:p>
    <w:p w:rsidR="00166C69" w:rsidRPr="000F6AC4" w:rsidRDefault="00166C69" w:rsidP="00166C69">
      <w:r w:rsidRPr="000F6AC4">
        <w:rPr>
          <w:rStyle w:val="Style13ptBold"/>
        </w:rPr>
        <w:t>Joint Economic Committee 12</w:t>
      </w:r>
      <w:r>
        <w:t xml:space="preserve"> – US Senate Joint Economic Committee, report by the staff of the Chairman, Senator Bob Casey, “STEM Education: Preparing for the Jobs of the Future,” April 2012, https://www.jec.senate.gov/public/_cache/files/6aaa7e1f-9586-47be-82e7-326f47658320/stem-education---preparing-for-the-jobs-of-the-future-.pdf </w:t>
      </w:r>
    </w:p>
    <w:p w:rsidR="00166C69" w:rsidRPr="00C54E7E" w:rsidRDefault="00166C69" w:rsidP="00166C69">
      <w:pPr>
        <w:rPr>
          <w:sz w:val="16"/>
        </w:rPr>
      </w:pPr>
      <w:r w:rsidRPr="00C54E7E">
        <w:rPr>
          <w:sz w:val="16"/>
        </w:rPr>
        <w:t xml:space="preserve">However, improving </w:t>
      </w:r>
      <w:r w:rsidRPr="00AA43D1">
        <w:rPr>
          <w:rStyle w:val="StyleUnderline"/>
          <w:highlight w:val="yellow"/>
        </w:rPr>
        <w:t>math and science</w:t>
      </w:r>
      <w:r w:rsidRPr="00C54E7E">
        <w:rPr>
          <w:rStyle w:val="StyleUnderline"/>
        </w:rPr>
        <w:t xml:space="preserve"> education </w:t>
      </w:r>
      <w:r w:rsidRPr="00AA43D1">
        <w:rPr>
          <w:rStyle w:val="StyleUnderline"/>
          <w:highlight w:val="yellow"/>
        </w:rPr>
        <w:t>in</w:t>
      </w:r>
      <w:r w:rsidRPr="00C54E7E">
        <w:rPr>
          <w:rStyle w:val="StyleUnderline"/>
        </w:rPr>
        <w:t xml:space="preserve"> our nation’s </w:t>
      </w:r>
      <w:r w:rsidRPr="00AA43D1">
        <w:rPr>
          <w:rStyle w:val="Emphasis"/>
          <w:highlight w:val="yellow"/>
        </w:rPr>
        <w:t>elementary and secondary schools</w:t>
      </w:r>
      <w:r w:rsidRPr="00AA43D1">
        <w:rPr>
          <w:rStyle w:val="StyleUnderline"/>
          <w:highlight w:val="yellow"/>
        </w:rPr>
        <w:t xml:space="preserve"> is a </w:t>
      </w:r>
      <w:r w:rsidRPr="00AA43D1">
        <w:rPr>
          <w:rStyle w:val="Emphasis"/>
          <w:highlight w:val="yellow"/>
        </w:rPr>
        <w:t>prerequisite to</w:t>
      </w:r>
      <w:r w:rsidRPr="00C54E7E">
        <w:rPr>
          <w:rStyle w:val="Emphasis"/>
        </w:rPr>
        <w:t xml:space="preserve"> achieving the </w:t>
      </w:r>
      <w:r w:rsidRPr="00AA43D1">
        <w:rPr>
          <w:rStyle w:val="Emphasis"/>
          <w:highlight w:val="yellow"/>
        </w:rPr>
        <w:t>economic gains</w:t>
      </w:r>
      <w:r w:rsidRPr="00C54E7E">
        <w:rPr>
          <w:rStyle w:val="Emphasis"/>
        </w:rPr>
        <w:t xml:space="preserve"> to be had </w:t>
      </w:r>
      <w:r w:rsidRPr="00AA43D1">
        <w:rPr>
          <w:rStyle w:val="Emphasis"/>
          <w:highlight w:val="yellow"/>
        </w:rPr>
        <w:t>from technological</w:t>
      </w:r>
      <w:r w:rsidRPr="00C54E7E">
        <w:rPr>
          <w:rStyle w:val="Emphasis"/>
        </w:rPr>
        <w:t xml:space="preserve"> </w:t>
      </w:r>
      <w:r w:rsidRPr="00AA43D1">
        <w:rPr>
          <w:rStyle w:val="Emphasis"/>
          <w:highlight w:val="yellow"/>
        </w:rPr>
        <w:t>innovation</w:t>
      </w:r>
      <w:r w:rsidRPr="00C54E7E">
        <w:rPr>
          <w:rStyle w:val="StyleUnderline"/>
        </w:rPr>
        <w:t xml:space="preserve"> and to improving the distribution of those gains</w:t>
      </w:r>
      <w:r w:rsidRPr="00C54E7E">
        <w:rPr>
          <w:sz w:val="16"/>
        </w:rPr>
        <w:t xml:space="preserve">. Unfortunately, </w:t>
      </w:r>
      <w:r w:rsidRPr="00AA43D1">
        <w:rPr>
          <w:rStyle w:val="StyleUnderline"/>
          <w:highlight w:val="yellow"/>
        </w:rPr>
        <w:t>education budgets have been under severe stress</w:t>
      </w:r>
      <w:r w:rsidRPr="00C54E7E">
        <w:rPr>
          <w:rStyle w:val="StyleUnderline"/>
        </w:rPr>
        <w:t xml:space="preserve"> in the aftermath of the recession</w:t>
      </w:r>
      <w:r w:rsidRPr="00C54E7E">
        <w:rPr>
          <w:sz w:val="16"/>
        </w:rPr>
        <w:t xml:space="preserve">, with “at least 23 states [having] enacted identifiable, deep </w:t>
      </w:r>
      <w:r w:rsidRPr="00AA43D1">
        <w:rPr>
          <w:sz w:val="16"/>
        </w:rPr>
        <w:t>cuts</w:t>
      </w:r>
      <w:r w:rsidRPr="00C54E7E">
        <w:rPr>
          <w:sz w:val="16"/>
        </w:rPr>
        <w:t xml:space="preserve"> in pre-kindergarten and/or K-12 spending.”49 </w:t>
      </w:r>
      <w:r w:rsidRPr="00AA43D1">
        <w:rPr>
          <w:rStyle w:val="StyleUnderline"/>
          <w:highlight w:val="yellow"/>
        </w:rPr>
        <w:t>Science may be</w:t>
      </w:r>
      <w:r w:rsidRPr="00C54E7E">
        <w:rPr>
          <w:rStyle w:val="StyleUnderline"/>
        </w:rPr>
        <w:t xml:space="preserve"> more likely to be </w:t>
      </w:r>
      <w:r w:rsidRPr="00AA43D1">
        <w:rPr>
          <w:rStyle w:val="StyleUnderline"/>
          <w:highlight w:val="yellow"/>
        </w:rPr>
        <w:t>cut as funding becomes tight</w:t>
      </w:r>
      <w:r w:rsidRPr="00C54E7E">
        <w:rPr>
          <w:sz w:val="16"/>
        </w:rPr>
        <w:t xml:space="preserve">, since it is not tested under No Child Left Behind.50 While policymakers should take care to reduce duplication and streamline programs when possible, </w:t>
      </w:r>
      <w:r w:rsidRPr="00AA43D1">
        <w:rPr>
          <w:rStyle w:val="Emphasis"/>
          <w:highlight w:val="yellow"/>
        </w:rPr>
        <w:t>significant cuts to federal education</w:t>
      </w:r>
      <w:r w:rsidRPr="00C54E7E">
        <w:rPr>
          <w:rStyle w:val="Emphasis"/>
        </w:rPr>
        <w:t xml:space="preserve"> programs</w:t>
      </w:r>
      <w:r w:rsidRPr="00C54E7E">
        <w:rPr>
          <w:rStyle w:val="StyleUnderline"/>
        </w:rPr>
        <w:t xml:space="preserve"> </w:t>
      </w:r>
      <w:r w:rsidRPr="00AA43D1">
        <w:rPr>
          <w:rStyle w:val="StyleUnderline"/>
          <w:highlight w:val="yellow"/>
        </w:rPr>
        <w:t>will undercut our ability to</w:t>
      </w:r>
      <w:r w:rsidRPr="00C54E7E">
        <w:rPr>
          <w:rStyle w:val="StyleUnderline"/>
        </w:rPr>
        <w:t xml:space="preserve"> prepare our children to work and </w:t>
      </w:r>
      <w:r w:rsidRPr="00AA43D1">
        <w:rPr>
          <w:rStyle w:val="StyleUnderline"/>
          <w:highlight w:val="yellow"/>
        </w:rPr>
        <w:t>compete in the global economy</w:t>
      </w:r>
      <w:r w:rsidRPr="00C54E7E">
        <w:rPr>
          <w:sz w:val="16"/>
        </w:rPr>
        <w:t>.</w:t>
      </w:r>
    </w:p>
    <w:p w:rsidR="00166C69" w:rsidRDefault="00166C69" w:rsidP="00166C69"/>
    <w:p w:rsidR="00166C69" w:rsidRPr="00186ADD" w:rsidRDefault="00166C69" w:rsidP="00166C69"/>
    <w:p w:rsidR="00166C69" w:rsidRDefault="00166C69" w:rsidP="00166C69">
      <w:pPr>
        <w:pStyle w:val="Heading3"/>
      </w:pPr>
      <w:r>
        <w:t>Pipeline Key To Choose STEM</w:t>
      </w:r>
    </w:p>
    <w:p w:rsidR="00166C69" w:rsidRDefault="00166C69" w:rsidP="00166C69">
      <w:pPr>
        <w:pStyle w:val="Heading4"/>
      </w:pPr>
      <w:r>
        <w:t>People don’t choose STEM fields now, because investment isn’t sufficient</w:t>
      </w:r>
    </w:p>
    <w:p w:rsidR="00166C69" w:rsidRPr="00E079B9" w:rsidRDefault="00166C69" w:rsidP="00166C69">
      <w:r w:rsidRPr="00E079B9">
        <w:rPr>
          <w:rStyle w:val="Style13ptBold"/>
        </w:rPr>
        <w:t>PCAST 10</w:t>
      </w:r>
      <w:r>
        <w:t xml:space="preserve"> – President’s Council of Advisors on Science and Technology, “Prepare and Inspire: K-12 Education in Science, Technology, Engineering, and Math (STEM) for America’s Future,” September 2010, https://www.nsf.gov/attachments/117803/public/2a--Prepare_and_Inspire--PCAST.pdf</w:t>
      </w:r>
    </w:p>
    <w:p w:rsidR="00166C69" w:rsidRPr="00520B8D" w:rsidRDefault="00166C69" w:rsidP="00166C69">
      <w:pPr>
        <w:rPr>
          <w:sz w:val="16"/>
        </w:rPr>
      </w:pPr>
      <w:r w:rsidRPr="00520B8D">
        <w:rPr>
          <w:sz w:val="16"/>
        </w:rPr>
        <w:t xml:space="preserve">It is important to note that </w:t>
      </w:r>
      <w:r w:rsidRPr="007C6031">
        <w:rPr>
          <w:rStyle w:val="StyleUnderline"/>
          <w:highlight w:val="yellow"/>
        </w:rPr>
        <w:t>the problem is not just</w:t>
      </w:r>
      <w:r w:rsidRPr="00520B8D">
        <w:rPr>
          <w:rStyle w:val="StyleUnderline"/>
        </w:rPr>
        <w:t xml:space="preserve"> a lack of </w:t>
      </w:r>
      <w:r w:rsidRPr="007C6031">
        <w:rPr>
          <w:rStyle w:val="StyleUnderline"/>
          <w:highlight w:val="yellow"/>
        </w:rPr>
        <w:t>proficiency</w:t>
      </w:r>
      <w:r w:rsidRPr="00520B8D">
        <w:rPr>
          <w:rStyle w:val="StyleUnderline"/>
        </w:rPr>
        <w:t xml:space="preserve"> among American students; </w:t>
      </w:r>
      <w:r w:rsidRPr="007C6031">
        <w:rPr>
          <w:rStyle w:val="StyleUnderline"/>
          <w:highlight w:val="yellow"/>
        </w:rPr>
        <w:t>there is</w:t>
      </w:r>
      <w:r w:rsidRPr="00520B8D">
        <w:rPr>
          <w:rStyle w:val="StyleUnderline"/>
        </w:rPr>
        <w:t xml:space="preserve"> also </w:t>
      </w:r>
      <w:r w:rsidRPr="007C6031">
        <w:rPr>
          <w:rStyle w:val="StyleUnderline"/>
          <w:highlight w:val="yellow"/>
        </w:rPr>
        <w:t xml:space="preserve">a </w:t>
      </w:r>
      <w:r w:rsidRPr="007C6031">
        <w:rPr>
          <w:rStyle w:val="Emphasis"/>
          <w:highlight w:val="yellow"/>
        </w:rPr>
        <w:t>lack of interest</w:t>
      </w:r>
      <w:r w:rsidRPr="00520B8D">
        <w:rPr>
          <w:rStyle w:val="StyleUnderline"/>
        </w:rPr>
        <w:t xml:space="preserve"> in STEM fields among many students</w:t>
      </w:r>
      <w:r w:rsidRPr="00520B8D">
        <w:rPr>
          <w:sz w:val="16"/>
        </w:rPr>
        <w:t xml:space="preserve">. Recent evidence suggests that many of </w:t>
      </w:r>
      <w:r w:rsidRPr="00520B8D">
        <w:rPr>
          <w:rStyle w:val="StyleUnderline"/>
        </w:rPr>
        <w:t xml:space="preserve">the most </w:t>
      </w:r>
      <w:r w:rsidRPr="007C6031">
        <w:rPr>
          <w:rStyle w:val="StyleUnderline"/>
          <w:highlight w:val="yellow"/>
        </w:rPr>
        <w:t>proficient students</w:t>
      </w:r>
      <w:r w:rsidRPr="00520B8D">
        <w:rPr>
          <w:sz w:val="16"/>
        </w:rPr>
        <w:t xml:space="preserve">, including minority students and women, </w:t>
      </w:r>
      <w:r w:rsidRPr="007C6031">
        <w:rPr>
          <w:rStyle w:val="StyleUnderline"/>
          <w:highlight w:val="yellow"/>
        </w:rPr>
        <w:t>have been gravitating away</w:t>
      </w:r>
      <w:r w:rsidRPr="00520B8D">
        <w:rPr>
          <w:rStyle w:val="StyleUnderline"/>
        </w:rPr>
        <w:t xml:space="preserve"> from science and engineering toward other professions.</w:t>
      </w:r>
      <w:r w:rsidRPr="00520B8D">
        <w:rPr>
          <w:sz w:val="16"/>
        </w:rPr>
        <w:t xml:space="preserve"> Even as the United States focuses on low-performing students, we must devote considerable attention and resources to all of our most high-achieving students from across all groups.</w:t>
      </w:r>
    </w:p>
    <w:p w:rsidR="00166C69" w:rsidRPr="00520B8D" w:rsidRDefault="00166C69" w:rsidP="00166C69">
      <w:pPr>
        <w:rPr>
          <w:sz w:val="16"/>
        </w:rPr>
      </w:pPr>
      <w:r w:rsidRPr="00520B8D">
        <w:rPr>
          <w:sz w:val="16"/>
        </w:rPr>
        <w:t xml:space="preserve">What lies behind mediocre test scores and the pervasive lack of interest in STEM is also troubling. </w:t>
      </w:r>
      <w:r w:rsidRPr="00520B8D">
        <w:rPr>
          <w:rStyle w:val="StyleUnderline"/>
        </w:rPr>
        <w:t>Some of the problem</w:t>
      </w:r>
      <w:r w:rsidRPr="00520B8D">
        <w:rPr>
          <w:sz w:val="16"/>
        </w:rPr>
        <w:t xml:space="preserve">, to be sure, </w:t>
      </w:r>
      <w:r w:rsidRPr="00520B8D">
        <w:rPr>
          <w:rStyle w:val="StyleUnderline"/>
        </w:rPr>
        <w:t>is attributable to schools that are failing systemically</w:t>
      </w:r>
      <w:r w:rsidRPr="00520B8D">
        <w:rPr>
          <w:sz w:val="16"/>
        </w:rPr>
        <w:t xml:space="preserve">; this aspect of the problem must be addressed with systemic solutions. Yet even schools that are generally successful often fall short in STEM fields. </w:t>
      </w:r>
      <w:r w:rsidRPr="007C6031">
        <w:rPr>
          <w:rStyle w:val="Emphasis"/>
          <w:highlight w:val="yellow"/>
        </w:rPr>
        <w:t>Schools</w:t>
      </w:r>
      <w:r w:rsidRPr="00520B8D">
        <w:rPr>
          <w:rStyle w:val="Emphasis"/>
        </w:rPr>
        <w:t xml:space="preserve"> often </w:t>
      </w:r>
      <w:r w:rsidRPr="007C6031">
        <w:rPr>
          <w:rStyle w:val="Emphasis"/>
          <w:highlight w:val="yellow"/>
        </w:rPr>
        <w:t>lack teachers</w:t>
      </w:r>
      <w:r w:rsidRPr="00520B8D">
        <w:rPr>
          <w:rStyle w:val="StyleUnderline"/>
        </w:rPr>
        <w:t xml:space="preserve"> who know how </w:t>
      </w:r>
      <w:r w:rsidRPr="007C6031">
        <w:rPr>
          <w:rStyle w:val="StyleUnderline"/>
          <w:highlight w:val="yellow"/>
        </w:rPr>
        <w:t>to teach science and</w:t>
      </w:r>
      <w:r w:rsidRPr="00520B8D">
        <w:rPr>
          <w:rStyle w:val="StyleUnderline"/>
        </w:rPr>
        <w:t xml:space="preserve"> </w:t>
      </w:r>
      <w:r w:rsidRPr="007C6031">
        <w:rPr>
          <w:rStyle w:val="StyleUnderline"/>
          <w:highlight w:val="yellow"/>
        </w:rPr>
        <w:t>math</w:t>
      </w:r>
      <w:r w:rsidRPr="00520B8D">
        <w:rPr>
          <w:rStyle w:val="StyleUnderline"/>
        </w:rPr>
        <w:t>ematics effectively,</w:t>
      </w:r>
      <w:r w:rsidRPr="00520B8D">
        <w:rPr>
          <w:sz w:val="16"/>
        </w:rPr>
        <w:t xml:space="preserve"> and who know and love their subject well enough to inspire their students. </w:t>
      </w:r>
      <w:r w:rsidRPr="007C6031">
        <w:rPr>
          <w:rStyle w:val="Emphasis"/>
          <w:highlight w:val="yellow"/>
        </w:rPr>
        <w:t>Teachers lack adequate support</w:t>
      </w:r>
      <w:r w:rsidRPr="007C6031">
        <w:rPr>
          <w:rStyle w:val="StyleUnderline"/>
          <w:highlight w:val="yellow"/>
        </w:rPr>
        <w:t>,</w:t>
      </w:r>
      <w:r w:rsidRPr="00520B8D">
        <w:rPr>
          <w:rStyle w:val="StyleUnderline"/>
        </w:rPr>
        <w:t xml:space="preserve"> </w:t>
      </w:r>
      <w:r w:rsidRPr="007C6031">
        <w:rPr>
          <w:rStyle w:val="StyleUnderline"/>
          <w:highlight w:val="yellow"/>
        </w:rPr>
        <w:t>including</w:t>
      </w:r>
      <w:r w:rsidRPr="00520B8D">
        <w:rPr>
          <w:sz w:val="16"/>
        </w:rPr>
        <w:t xml:space="preserve"> appropriate </w:t>
      </w:r>
      <w:r w:rsidRPr="007C6031">
        <w:rPr>
          <w:rStyle w:val="StyleUnderline"/>
          <w:highlight w:val="yellow"/>
        </w:rPr>
        <w:t>professional development</w:t>
      </w:r>
      <w:r w:rsidRPr="00520B8D">
        <w:rPr>
          <w:sz w:val="16"/>
        </w:rPr>
        <w:t xml:space="preserve"> as well as interesting and intriguing curricula. School systems lack tools for assessing progress and rewarding success. The Nation lacks clear, shared standards for science and math that would help all actors in the system set and achieve goals. As a result, </w:t>
      </w:r>
      <w:r w:rsidRPr="00520B8D">
        <w:rPr>
          <w:rStyle w:val="StyleUnderline"/>
        </w:rPr>
        <w:t xml:space="preserve">too many </w:t>
      </w:r>
      <w:r w:rsidRPr="007C6031">
        <w:rPr>
          <w:rStyle w:val="StyleUnderline"/>
          <w:highlight w:val="yellow"/>
        </w:rPr>
        <w:t>American students</w:t>
      </w:r>
      <w:r w:rsidRPr="00520B8D">
        <w:rPr>
          <w:rStyle w:val="StyleUnderline"/>
        </w:rPr>
        <w:t xml:space="preserve"> </w:t>
      </w:r>
      <w:r w:rsidRPr="007C6031">
        <w:rPr>
          <w:rStyle w:val="StyleUnderline"/>
          <w:highlight w:val="yellow"/>
        </w:rPr>
        <w:t xml:space="preserve">conclude </w:t>
      </w:r>
      <w:r w:rsidRPr="007C6031">
        <w:rPr>
          <w:rStyle w:val="Emphasis"/>
          <w:highlight w:val="yellow"/>
        </w:rPr>
        <w:t>early in their</w:t>
      </w:r>
      <w:r w:rsidRPr="00520B8D">
        <w:rPr>
          <w:rStyle w:val="Emphasis"/>
        </w:rPr>
        <w:t xml:space="preserve"> </w:t>
      </w:r>
      <w:r w:rsidRPr="007C6031">
        <w:rPr>
          <w:rStyle w:val="Emphasis"/>
          <w:highlight w:val="yellow"/>
        </w:rPr>
        <w:t>education</w:t>
      </w:r>
      <w:r w:rsidRPr="00520B8D">
        <w:rPr>
          <w:rStyle w:val="StyleUnderline"/>
        </w:rPr>
        <w:t xml:space="preserve"> </w:t>
      </w:r>
      <w:r w:rsidRPr="007C6031">
        <w:rPr>
          <w:rStyle w:val="StyleUnderline"/>
          <w:highlight w:val="yellow"/>
        </w:rPr>
        <w:t>that STEM subjects are</w:t>
      </w:r>
      <w:r w:rsidRPr="00520B8D">
        <w:rPr>
          <w:rStyle w:val="StyleUnderline"/>
        </w:rPr>
        <w:t xml:space="preserve"> boring, too difficult, or </w:t>
      </w:r>
      <w:r w:rsidRPr="007C6031">
        <w:rPr>
          <w:rStyle w:val="StyleUnderline"/>
          <w:highlight w:val="yellow"/>
        </w:rPr>
        <w:t>unwelcoming</w:t>
      </w:r>
      <w:r w:rsidRPr="00520B8D">
        <w:rPr>
          <w:sz w:val="16"/>
        </w:rPr>
        <w:t>, leaving them ill-prepared to meet the challenges that will face their generation, their country, and the world.</w:t>
      </w:r>
    </w:p>
    <w:p w:rsidR="00166C69" w:rsidRDefault="00166C69" w:rsidP="00166C69">
      <w:pPr>
        <w:pStyle w:val="Heading3"/>
      </w:pPr>
      <w:r>
        <w:t>Science + Math Key</w:t>
      </w:r>
    </w:p>
    <w:p w:rsidR="00166C69" w:rsidRPr="002A1077" w:rsidRDefault="00166C69" w:rsidP="00166C69">
      <w:pPr>
        <w:pStyle w:val="Heading4"/>
      </w:pPr>
      <w:r>
        <w:rPr>
          <w:u w:val="single"/>
        </w:rPr>
        <w:t>All four</w:t>
      </w:r>
      <w:r>
        <w:t xml:space="preserve"> facets of STEM education are key---excluding any of them fails</w:t>
      </w:r>
    </w:p>
    <w:p w:rsidR="00166C69" w:rsidRPr="001A4F73" w:rsidRDefault="00166C69" w:rsidP="00166C69">
      <w:r>
        <w:t xml:space="preserve">Steve </w:t>
      </w:r>
      <w:r w:rsidRPr="008C1FC5">
        <w:rPr>
          <w:rStyle w:val="Style13ptBold"/>
        </w:rPr>
        <w:t>Schneider 13</w:t>
      </w:r>
      <w:r>
        <w:t>, Ph.D., Senior Director, STEM Program, WestEd, “Raising the Bar: Reviewing STEM Education in America,” Hearing before the Subcommittee on Early Childhood, Elementary and Secondary Education (Committee on Education and the Workforce), 4/10/13, https://www.gpo.gov/fdsys/pkg/CHRG-113hhrg80235/pdf/CHRG-113hhrg80235.pdf</w:t>
      </w:r>
    </w:p>
    <w:p w:rsidR="00166C69" w:rsidRPr="00ED22E4" w:rsidRDefault="00166C69" w:rsidP="00166C69">
      <w:pPr>
        <w:rPr>
          <w:sz w:val="16"/>
        </w:rPr>
      </w:pPr>
      <w:r w:rsidRPr="00ED22E4">
        <w:rPr>
          <w:sz w:val="16"/>
        </w:rPr>
        <w:t xml:space="preserve">A problem with the wide talk about ‘‘STEM’’ is that it may be desensitizing us to the fact that not enough is happening yet across all of these subjects: </w:t>
      </w:r>
    </w:p>
    <w:p w:rsidR="00166C69" w:rsidRPr="00ED22E4" w:rsidRDefault="00166C69" w:rsidP="00166C69">
      <w:pPr>
        <w:rPr>
          <w:sz w:val="16"/>
        </w:rPr>
      </w:pPr>
      <w:r w:rsidRPr="00ED22E4">
        <w:rPr>
          <w:sz w:val="16"/>
        </w:rPr>
        <w:t xml:space="preserve">• </w:t>
      </w:r>
      <w:r w:rsidRPr="00AA43D1">
        <w:rPr>
          <w:rStyle w:val="StyleUnderline"/>
          <w:highlight w:val="yellow"/>
        </w:rPr>
        <w:t>Math</w:t>
      </w:r>
      <w:r w:rsidRPr="00ED22E4">
        <w:rPr>
          <w:rStyle w:val="StyleUnderline"/>
        </w:rPr>
        <w:t xml:space="preserve">ematics </w:t>
      </w:r>
      <w:r w:rsidRPr="00AA43D1">
        <w:rPr>
          <w:rStyle w:val="StyleUnderline"/>
          <w:highlight w:val="yellow"/>
        </w:rPr>
        <w:t>is receiving appropriate</w:t>
      </w:r>
      <w:r w:rsidRPr="00ED22E4">
        <w:rPr>
          <w:rStyle w:val="StyleUnderline"/>
        </w:rPr>
        <w:t xml:space="preserve">, strong </w:t>
      </w:r>
      <w:r w:rsidRPr="00AA43D1">
        <w:rPr>
          <w:rStyle w:val="StyleUnderline"/>
          <w:highlight w:val="yellow"/>
        </w:rPr>
        <w:t>attention</w:t>
      </w:r>
      <w:r w:rsidRPr="00ED22E4">
        <w:rPr>
          <w:sz w:val="16"/>
        </w:rPr>
        <w:t xml:space="preserve"> because it is one of the most accountable school subjects in our states’ standards and assessments, and it can be either a gateway or a barrier to learning other STEM subjects.</w:t>
      </w:r>
    </w:p>
    <w:p w:rsidR="00166C69" w:rsidRPr="00ED22E4" w:rsidRDefault="00166C69" w:rsidP="00166C69">
      <w:pPr>
        <w:rPr>
          <w:sz w:val="16"/>
        </w:rPr>
      </w:pPr>
      <w:r w:rsidRPr="00ED22E4">
        <w:rPr>
          <w:sz w:val="16"/>
        </w:rPr>
        <w:t xml:space="preserve">• On the other hand, </w:t>
      </w:r>
      <w:r w:rsidRPr="00AA43D1">
        <w:rPr>
          <w:rStyle w:val="StyleUnderline"/>
          <w:highlight w:val="yellow"/>
        </w:rPr>
        <w:t>science is</w:t>
      </w:r>
      <w:r w:rsidRPr="00ED22E4">
        <w:rPr>
          <w:rStyle w:val="StyleUnderline"/>
        </w:rPr>
        <w:t xml:space="preserve"> actually </w:t>
      </w:r>
      <w:r w:rsidRPr="00AA43D1">
        <w:rPr>
          <w:rStyle w:val="StyleUnderline"/>
          <w:highlight w:val="yellow"/>
        </w:rPr>
        <w:t>receiving</w:t>
      </w:r>
      <w:r w:rsidRPr="00AA43D1">
        <w:rPr>
          <w:sz w:val="16"/>
          <w:highlight w:val="yellow"/>
        </w:rPr>
        <w:t xml:space="preserve"> </w:t>
      </w:r>
      <w:r w:rsidRPr="00AA43D1">
        <w:rPr>
          <w:rStyle w:val="Emphasis"/>
          <w:highlight w:val="yellow"/>
        </w:rPr>
        <w:t>less—not more—attention</w:t>
      </w:r>
      <w:r w:rsidRPr="00ED22E4">
        <w:rPr>
          <w:sz w:val="16"/>
        </w:rPr>
        <w:t xml:space="preserve"> than it did a decade ago.3 For years now, I’ve regularly heard colleagues in science education say something like </w:t>
      </w:r>
      <w:r w:rsidRPr="00ED22E4">
        <w:rPr>
          <w:rStyle w:val="StyleUnderline"/>
        </w:rPr>
        <w:t>’science education has become a second-class citizen</w:t>
      </w:r>
      <w:r w:rsidRPr="00ED22E4">
        <w:rPr>
          <w:sz w:val="16"/>
        </w:rPr>
        <w:t xml:space="preserve"> in the U.S. STEM agenda </w:t>
      </w:r>
      <w:r w:rsidRPr="00ED22E4">
        <w:rPr>
          <w:rStyle w:val="StyleUnderline"/>
        </w:rPr>
        <w:t>when compared to mathematics</w:t>
      </w:r>
      <w:r w:rsidRPr="00ED22E4">
        <w:rPr>
          <w:sz w:val="16"/>
        </w:rPr>
        <w:t xml:space="preserve">.’ That this is the case is alarming on its own, but especially so because it is not similarly happening among our peer nations. </w:t>
      </w:r>
      <w:r w:rsidRPr="00AA43D1">
        <w:rPr>
          <w:rStyle w:val="StyleUnderline"/>
          <w:highlight w:val="yellow"/>
        </w:rPr>
        <w:t>I urge</w:t>
      </w:r>
      <w:r w:rsidRPr="00ED22E4">
        <w:rPr>
          <w:rStyle w:val="StyleUnderline"/>
        </w:rPr>
        <w:t xml:space="preserve"> policy makers to </w:t>
      </w:r>
      <w:r w:rsidRPr="00ED22E4">
        <w:rPr>
          <w:rStyle w:val="Emphasis"/>
        </w:rPr>
        <w:t xml:space="preserve">strengthen </w:t>
      </w:r>
      <w:r w:rsidRPr="00AA43D1">
        <w:rPr>
          <w:rStyle w:val="Emphasis"/>
          <w:highlight w:val="yellow"/>
        </w:rPr>
        <w:t>attention to science without diminishing</w:t>
      </w:r>
      <w:r w:rsidRPr="00ED22E4">
        <w:rPr>
          <w:rStyle w:val="Emphasis"/>
        </w:rPr>
        <w:t xml:space="preserve"> attention to </w:t>
      </w:r>
      <w:r w:rsidRPr="00AA43D1">
        <w:rPr>
          <w:rStyle w:val="Emphasis"/>
          <w:highlight w:val="yellow"/>
        </w:rPr>
        <w:t>math</w:t>
      </w:r>
      <w:r w:rsidRPr="00ED22E4">
        <w:rPr>
          <w:rStyle w:val="Emphasis"/>
        </w:rPr>
        <w:t>ematics</w:t>
      </w:r>
      <w:r w:rsidRPr="00ED22E4">
        <w:rPr>
          <w:sz w:val="16"/>
        </w:rPr>
        <w:t xml:space="preserve">. </w:t>
      </w:r>
      <w:r w:rsidRPr="00AA43D1">
        <w:rPr>
          <w:rStyle w:val="StyleUnderline"/>
          <w:highlight w:val="yellow"/>
        </w:rPr>
        <w:t>There isn’t much point in</w:t>
      </w:r>
      <w:r w:rsidRPr="00ED22E4">
        <w:rPr>
          <w:rStyle w:val="StyleUnderline"/>
        </w:rPr>
        <w:t xml:space="preserve"> getting students through</w:t>
      </w:r>
      <w:r w:rsidRPr="00ED22E4">
        <w:rPr>
          <w:sz w:val="16"/>
        </w:rPr>
        <w:t xml:space="preserve"> the gateway of </w:t>
      </w:r>
      <w:r w:rsidRPr="00AA43D1">
        <w:rPr>
          <w:rStyle w:val="StyleUnderline"/>
          <w:highlight w:val="yellow"/>
        </w:rPr>
        <w:t>math</w:t>
      </w:r>
      <w:r w:rsidRPr="00ED22E4">
        <w:rPr>
          <w:rStyle w:val="StyleUnderline"/>
        </w:rPr>
        <w:t>ematics</w:t>
      </w:r>
      <w:r w:rsidRPr="00ED22E4">
        <w:rPr>
          <w:sz w:val="16"/>
        </w:rPr>
        <w:t xml:space="preserve">, </w:t>
      </w:r>
      <w:r w:rsidRPr="00AA43D1">
        <w:rPr>
          <w:rStyle w:val="StyleUnderline"/>
          <w:highlight w:val="yellow"/>
        </w:rPr>
        <w:t>without</w:t>
      </w:r>
      <w:r w:rsidRPr="00ED22E4">
        <w:rPr>
          <w:sz w:val="16"/>
        </w:rPr>
        <w:t xml:space="preserve"> also providing </w:t>
      </w:r>
      <w:r w:rsidRPr="00ED22E4">
        <w:rPr>
          <w:rStyle w:val="StyleUnderline"/>
        </w:rPr>
        <w:t xml:space="preserve">high-level expectations for </w:t>
      </w:r>
      <w:r w:rsidRPr="00AA43D1">
        <w:rPr>
          <w:rStyle w:val="StyleUnderline"/>
          <w:highlight w:val="yellow"/>
        </w:rPr>
        <w:t>achievement in science</w:t>
      </w:r>
      <w:r w:rsidRPr="00ED22E4">
        <w:rPr>
          <w:rStyle w:val="StyleUnderline"/>
        </w:rPr>
        <w:t xml:space="preserve"> and opportunities for attaining them</w:t>
      </w:r>
      <w:r w:rsidRPr="00ED22E4">
        <w:rPr>
          <w:sz w:val="16"/>
        </w:rPr>
        <w:t xml:space="preserve">. </w:t>
      </w:r>
    </w:p>
    <w:p w:rsidR="00166C69" w:rsidRPr="00ED22E4" w:rsidRDefault="00166C69" w:rsidP="00166C69">
      <w:pPr>
        <w:rPr>
          <w:sz w:val="16"/>
        </w:rPr>
      </w:pPr>
      <w:r w:rsidRPr="00ED22E4">
        <w:rPr>
          <w:sz w:val="16"/>
        </w:rPr>
        <w:t>• An exciting development is a recent start on more clearly adding technology and engineering to our U. S. education agenda, spurred by the leadership of federal policy efforts and calls from the private sector. Some peer nations already have had a strong spotlight on T&amp;E, but these subjects are now getting on our school map. For example, the first update of national science standards in over a decade, scheduled to be released this week, will include strong calls for explicit inclusion of specific technology and engineering content within the nation’s science instruction, in an integrated way.4</w:t>
      </w:r>
    </w:p>
    <w:p w:rsidR="00166C69" w:rsidRPr="00ED22E4" w:rsidRDefault="00166C69" w:rsidP="00166C69">
      <w:pPr>
        <w:rPr>
          <w:sz w:val="16"/>
        </w:rPr>
      </w:pPr>
      <w:r w:rsidRPr="00ED22E4">
        <w:rPr>
          <w:rStyle w:val="StyleUnderline"/>
        </w:rPr>
        <w:t>There is not enough qualified technology and engineering teachers</w:t>
      </w:r>
      <w:r w:rsidRPr="00ED22E4">
        <w:rPr>
          <w:sz w:val="16"/>
        </w:rPr>
        <w:t xml:space="preserve">, and it’s difficult to make room in the school day for whole new T&amp;E courses that all students would take. Consequently, policy makers are leveraging the nation’s science teachers en masse in the next few years to add these subjects to their curriculum in an integrated fashion.5,6 Teachers and districts in most states have no preparation or experience for this. Therefore, </w:t>
      </w:r>
      <w:r w:rsidRPr="00AA43D1">
        <w:rPr>
          <w:rStyle w:val="Emphasis"/>
          <w:highlight w:val="yellow"/>
        </w:rPr>
        <w:t>federal investment is needed</w:t>
      </w:r>
      <w:r w:rsidRPr="00ED22E4">
        <w:rPr>
          <w:sz w:val="16"/>
        </w:rPr>
        <w:t xml:space="preserve"> to </w:t>
      </w:r>
      <w:r w:rsidRPr="00ED22E4">
        <w:rPr>
          <w:rStyle w:val="StyleUnderline"/>
        </w:rPr>
        <w:t>support curriculum development, changes in teacher preparation, curriculum integration, professional development, and assessments</w:t>
      </w:r>
      <w:r w:rsidRPr="00ED22E4">
        <w:rPr>
          <w:sz w:val="16"/>
        </w:rPr>
        <w:t>.</w:t>
      </w:r>
    </w:p>
    <w:p w:rsidR="00166C69" w:rsidRPr="00ED22E4" w:rsidRDefault="00166C69" w:rsidP="00166C69">
      <w:pPr>
        <w:rPr>
          <w:sz w:val="16"/>
        </w:rPr>
      </w:pPr>
      <w:r w:rsidRPr="00ED22E4">
        <w:rPr>
          <w:sz w:val="16"/>
        </w:rPr>
        <w:t>Finally, an advantage of the term ‘‘</w:t>
      </w:r>
      <w:r w:rsidRPr="00AA43D1">
        <w:rPr>
          <w:rStyle w:val="StyleUnderline"/>
          <w:highlight w:val="yellow"/>
        </w:rPr>
        <w:t>STEM’’</w:t>
      </w:r>
      <w:r w:rsidRPr="00ED22E4">
        <w:rPr>
          <w:sz w:val="16"/>
        </w:rPr>
        <w:t xml:space="preserve"> is that it </w:t>
      </w:r>
      <w:r w:rsidRPr="00ED22E4">
        <w:rPr>
          <w:rStyle w:val="StyleUnderline"/>
        </w:rPr>
        <w:t xml:space="preserve">inherently </w:t>
      </w:r>
      <w:r w:rsidRPr="00AA43D1">
        <w:rPr>
          <w:rStyle w:val="StyleUnderline"/>
          <w:highlight w:val="yellow"/>
        </w:rPr>
        <w:t>suggests</w:t>
      </w:r>
      <w:r w:rsidRPr="00ED22E4">
        <w:rPr>
          <w:rStyle w:val="StyleUnderline"/>
        </w:rPr>
        <w:t xml:space="preserve"> </w:t>
      </w:r>
      <w:r w:rsidRPr="00ED22E4">
        <w:rPr>
          <w:rStyle w:val="Emphasis"/>
        </w:rPr>
        <w:t xml:space="preserve">making </w:t>
      </w:r>
      <w:r w:rsidRPr="00AA43D1">
        <w:rPr>
          <w:rStyle w:val="Emphasis"/>
          <w:highlight w:val="yellow"/>
        </w:rPr>
        <w:t>connections</w:t>
      </w:r>
      <w:r w:rsidRPr="00AA43D1">
        <w:rPr>
          <w:rStyle w:val="Emphasis"/>
        </w:rPr>
        <w:t xml:space="preserve"> in teaching</w:t>
      </w:r>
      <w:r w:rsidRPr="00ED22E4">
        <w:rPr>
          <w:rStyle w:val="Emphasis"/>
        </w:rPr>
        <w:t xml:space="preserve"> </w:t>
      </w:r>
      <w:r w:rsidRPr="00AA43D1">
        <w:rPr>
          <w:rStyle w:val="Emphasis"/>
          <w:highlight w:val="yellow"/>
        </w:rPr>
        <w:t>among these subjects</w:t>
      </w:r>
      <w:r w:rsidRPr="00ED22E4">
        <w:rPr>
          <w:sz w:val="16"/>
        </w:rPr>
        <w:t xml:space="preserve">. That’s important because </w:t>
      </w:r>
      <w:r w:rsidRPr="00ED22E4">
        <w:rPr>
          <w:rStyle w:val="Emphasis"/>
        </w:rPr>
        <w:t>these subjects are in fact connected</w:t>
      </w:r>
      <w:r w:rsidRPr="00ED22E4">
        <w:rPr>
          <w:sz w:val="16"/>
        </w:rPr>
        <w:t xml:space="preserve"> </w:t>
      </w:r>
      <w:r w:rsidRPr="00ED22E4">
        <w:rPr>
          <w:rStyle w:val="StyleUnderline"/>
        </w:rPr>
        <w:t>in the work that goes on in STEM businesses and STEM research</w:t>
      </w:r>
      <w:r w:rsidRPr="00ED22E4">
        <w:rPr>
          <w:sz w:val="16"/>
        </w:rPr>
        <w:t xml:space="preserve">. Unfortunately, our typical K-12 STEM course structures and sequences and our staffing of them can be a barrier to teaching STEM in an integrated way, especially at the high school level. </w:t>
      </w:r>
      <w:r w:rsidRPr="00AA43D1">
        <w:rPr>
          <w:rStyle w:val="Emphasis"/>
          <w:highlight w:val="yellow"/>
        </w:rPr>
        <w:t>Federal leadership is needed</w:t>
      </w:r>
      <w:r w:rsidRPr="00AA43D1">
        <w:rPr>
          <w:sz w:val="16"/>
        </w:rPr>
        <w:t xml:space="preserve"> </w:t>
      </w:r>
      <w:r w:rsidRPr="00AA43D1">
        <w:rPr>
          <w:rStyle w:val="StyleUnderline"/>
          <w:highlight w:val="yellow"/>
        </w:rPr>
        <w:t>to pry S, T, E and M</w:t>
      </w:r>
      <w:r w:rsidRPr="00ED22E4">
        <w:rPr>
          <w:rStyle w:val="StyleUnderline"/>
        </w:rPr>
        <w:t xml:space="preserve"> education </w:t>
      </w:r>
      <w:r w:rsidRPr="00AA43D1">
        <w:rPr>
          <w:rStyle w:val="StyleUnderline"/>
          <w:highlight w:val="yellow"/>
        </w:rPr>
        <w:t>out of their silos</w:t>
      </w:r>
      <w:r w:rsidRPr="00ED22E4">
        <w:rPr>
          <w:rStyle w:val="StyleUnderline"/>
        </w:rPr>
        <w:t>, and</w:t>
      </w:r>
      <w:r w:rsidRPr="00ED22E4">
        <w:rPr>
          <w:sz w:val="16"/>
        </w:rPr>
        <w:t xml:space="preserve"> further, to </w:t>
      </w:r>
      <w:r w:rsidRPr="00ED22E4">
        <w:rPr>
          <w:rStyle w:val="StyleUnderline"/>
        </w:rPr>
        <w:t>connect</w:t>
      </w:r>
      <w:r w:rsidRPr="00ED22E4">
        <w:rPr>
          <w:sz w:val="16"/>
        </w:rPr>
        <w:t xml:space="preserve"> the </w:t>
      </w:r>
      <w:r w:rsidRPr="00ED22E4">
        <w:rPr>
          <w:rStyle w:val="StyleUnderline"/>
        </w:rPr>
        <w:t>teaching</w:t>
      </w:r>
      <w:r w:rsidRPr="00ED22E4">
        <w:rPr>
          <w:sz w:val="16"/>
        </w:rPr>
        <w:t xml:space="preserve"> and </w:t>
      </w:r>
      <w:r w:rsidRPr="00ED22E4">
        <w:rPr>
          <w:rStyle w:val="StyleUnderline"/>
        </w:rPr>
        <w:t>learning of STEM to instruction in other school subjects</w:t>
      </w:r>
      <w:r w:rsidRPr="00ED22E4">
        <w:rPr>
          <w:sz w:val="16"/>
        </w:rPr>
        <w:t xml:space="preserve">. </w:t>
      </w:r>
    </w:p>
    <w:p w:rsidR="00166C69" w:rsidRPr="00186ADD" w:rsidRDefault="00166C69" w:rsidP="00166C69"/>
    <w:p w:rsidR="00166C69" w:rsidRDefault="00166C69" w:rsidP="00166C69">
      <w:pPr>
        <w:pStyle w:val="Heading3"/>
      </w:pPr>
      <w:r>
        <w:t>Engineering + Tech Key</w:t>
      </w:r>
    </w:p>
    <w:p w:rsidR="00166C69" w:rsidRDefault="00166C69" w:rsidP="00166C69">
      <w:pPr>
        <w:pStyle w:val="Heading4"/>
      </w:pPr>
      <w:r>
        <w:t>Including engineering and tech is key</w:t>
      </w:r>
    </w:p>
    <w:p w:rsidR="00166C69" w:rsidRPr="000F6AC4" w:rsidRDefault="00166C69" w:rsidP="00166C69">
      <w:r>
        <w:t xml:space="preserve">Christine V. </w:t>
      </w:r>
      <w:r w:rsidRPr="000F6AC4">
        <w:rPr>
          <w:rStyle w:val="Style13ptBold"/>
        </w:rPr>
        <w:t>McDonald 16</w:t>
      </w:r>
      <w:r>
        <w:t xml:space="preserve">, Griffith University, EDN School of Education and Professional Studies, “STEM Education: A review of the contribution of the disciplines of science, technology, engineering and mathematics,” </w:t>
      </w:r>
      <w:r>
        <w:rPr>
          <w:i/>
        </w:rPr>
        <w:t>Science Education International</w:t>
      </w:r>
      <w:r>
        <w:t>, Volume 27, Issue 4, 2016, pp. 530-569</w:t>
      </w:r>
    </w:p>
    <w:p w:rsidR="00166C69" w:rsidRPr="00196B44" w:rsidRDefault="00166C69" w:rsidP="00166C69">
      <w:pPr>
        <w:rPr>
          <w:sz w:val="16"/>
        </w:rPr>
      </w:pPr>
      <w:r w:rsidRPr="00196B44">
        <w:rPr>
          <w:sz w:val="16"/>
        </w:rPr>
        <w:t xml:space="preserve">STEM is an acronym commonly used to describe education or professional practice in the areas of science, technology, engineering, and mathematics. </w:t>
      </w:r>
      <w:r w:rsidRPr="00196B44">
        <w:rPr>
          <w:rStyle w:val="StyleUnderline"/>
        </w:rPr>
        <w:t>An authentic STEM education is expected to build students’ conceptual knowledge of the inter-related nature of science and mathematics</w:t>
      </w:r>
      <w:r w:rsidRPr="00196B44">
        <w:rPr>
          <w:sz w:val="16"/>
        </w:rPr>
        <w:t xml:space="preserve">, in order to allow students to develop their understanding of engineering and technology (Hernandez et al., 2014). In many schools, </w:t>
      </w:r>
      <w:r w:rsidRPr="00AA43D1">
        <w:rPr>
          <w:rStyle w:val="StyleUnderline"/>
          <w:highlight w:val="yellow"/>
        </w:rPr>
        <w:t>STEM education is</w:t>
      </w:r>
      <w:r w:rsidRPr="00196B44">
        <w:rPr>
          <w:rStyle w:val="StyleUnderline"/>
        </w:rPr>
        <w:t xml:space="preserve"> heavily </w:t>
      </w:r>
      <w:r w:rsidRPr="00AA43D1">
        <w:rPr>
          <w:rStyle w:val="StyleUnderline"/>
          <w:highlight w:val="yellow"/>
        </w:rPr>
        <w:t>focused on science</w:t>
      </w:r>
      <w:r w:rsidRPr="00196B44">
        <w:rPr>
          <w:rStyle w:val="StyleUnderline"/>
        </w:rPr>
        <w:t xml:space="preserve"> </w:t>
      </w:r>
      <w:r w:rsidRPr="00AA43D1">
        <w:rPr>
          <w:rStyle w:val="StyleUnderline"/>
          <w:highlight w:val="yellow"/>
        </w:rPr>
        <w:t>and math</w:t>
      </w:r>
      <w:r w:rsidRPr="00196B44">
        <w:rPr>
          <w:rStyle w:val="StyleUnderline"/>
        </w:rPr>
        <w:t xml:space="preserve">ematics, </w:t>
      </w:r>
      <w:r w:rsidRPr="00AA43D1">
        <w:rPr>
          <w:rStyle w:val="StyleUnderline"/>
          <w:highlight w:val="yellow"/>
        </w:rPr>
        <w:t>and</w:t>
      </w:r>
      <w:r w:rsidRPr="00196B44">
        <w:rPr>
          <w:rStyle w:val="StyleUnderline"/>
        </w:rPr>
        <w:t xml:space="preserve"> </w:t>
      </w:r>
      <w:r w:rsidRPr="00AA43D1">
        <w:rPr>
          <w:rStyle w:val="StyleUnderline"/>
        </w:rPr>
        <w:t>generally</w:t>
      </w:r>
      <w:r w:rsidRPr="00196B44">
        <w:rPr>
          <w:rStyle w:val="StyleUnderline"/>
        </w:rPr>
        <w:t xml:space="preserve"> </w:t>
      </w:r>
      <w:r w:rsidRPr="00AA43D1">
        <w:rPr>
          <w:rStyle w:val="Emphasis"/>
          <w:highlight w:val="yellow"/>
        </w:rPr>
        <w:t>ignores the critical role of engineering and tech</w:t>
      </w:r>
      <w:r w:rsidRPr="00196B44">
        <w:rPr>
          <w:rStyle w:val="Emphasis"/>
        </w:rPr>
        <w:t>nology</w:t>
      </w:r>
      <w:r w:rsidRPr="00196B44">
        <w:rPr>
          <w:sz w:val="16"/>
        </w:rPr>
        <w:t xml:space="preserve"> </w:t>
      </w:r>
      <w:r w:rsidRPr="00AA43D1">
        <w:rPr>
          <w:rStyle w:val="StyleUnderline"/>
          <w:highlight w:val="yellow"/>
        </w:rPr>
        <w:t>in preparing</w:t>
      </w:r>
      <w:r w:rsidRPr="00196B44">
        <w:rPr>
          <w:rStyle w:val="StyleUnderline"/>
        </w:rPr>
        <w:t xml:space="preserve"> students to participate </w:t>
      </w:r>
      <w:r w:rsidRPr="00AA43D1">
        <w:rPr>
          <w:rStyle w:val="StyleUnderline"/>
          <w:highlight w:val="yellow"/>
        </w:rPr>
        <w:t xml:space="preserve">in an </w:t>
      </w:r>
      <w:r w:rsidRPr="00AA43D1">
        <w:rPr>
          <w:rStyle w:val="Emphasis"/>
          <w:highlight w:val="yellow"/>
        </w:rPr>
        <w:t>increasingly digital world</w:t>
      </w:r>
      <w:r w:rsidRPr="00196B44">
        <w:rPr>
          <w:sz w:val="16"/>
        </w:rPr>
        <w:t xml:space="preserve"> (English, 2015). Importantly, it is recognised that </w:t>
      </w:r>
      <w:r w:rsidRPr="00AA43D1">
        <w:rPr>
          <w:rStyle w:val="Emphasis"/>
          <w:highlight w:val="yellow"/>
        </w:rPr>
        <w:t>interdisciplinary and transdisciplinary</w:t>
      </w:r>
      <w:r w:rsidRPr="00196B44">
        <w:rPr>
          <w:sz w:val="16"/>
        </w:rPr>
        <w:t xml:space="preserve"> </w:t>
      </w:r>
      <w:r w:rsidRPr="00196B44">
        <w:rPr>
          <w:rStyle w:val="StyleUnderline"/>
        </w:rPr>
        <w:t xml:space="preserve">approaches to </w:t>
      </w:r>
      <w:r w:rsidRPr="00AA43D1">
        <w:rPr>
          <w:rStyle w:val="StyleUnderline"/>
          <w:highlight w:val="yellow"/>
        </w:rPr>
        <w:t>STEM integration</w:t>
      </w:r>
      <w:r w:rsidRPr="00196B44">
        <w:rPr>
          <w:sz w:val="16"/>
        </w:rPr>
        <w:t xml:space="preserve"> (whereby the knowledge and skills learned in two or more STEM disciplines are applied to real-world problems and/or used to deepen understanding), </w:t>
      </w:r>
      <w:r w:rsidRPr="00AA43D1">
        <w:rPr>
          <w:rStyle w:val="StyleUnderline"/>
          <w:highlight w:val="yellow"/>
        </w:rPr>
        <w:t>represent</w:t>
      </w:r>
      <w:r w:rsidRPr="00196B44">
        <w:rPr>
          <w:rStyle w:val="StyleUnderline"/>
        </w:rPr>
        <w:t xml:space="preserve"> the </w:t>
      </w:r>
      <w:r w:rsidRPr="00AA43D1">
        <w:rPr>
          <w:rStyle w:val="Emphasis"/>
          <w:highlight w:val="yellow"/>
        </w:rPr>
        <w:t>ideal approaches</w:t>
      </w:r>
      <w:r w:rsidRPr="00AA43D1">
        <w:rPr>
          <w:rStyle w:val="StyleUnderline"/>
          <w:highlight w:val="yellow"/>
        </w:rPr>
        <w:t xml:space="preserve"> to implementing authentic STEM</w:t>
      </w:r>
      <w:r w:rsidRPr="00196B44">
        <w:rPr>
          <w:rStyle w:val="StyleUnderline"/>
        </w:rPr>
        <w:t xml:space="preserve"> in the classroom</w:t>
      </w:r>
      <w:r w:rsidRPr="00196B44">
        <w:rPr>
          <w:sz w:val="16"/>
        </w:rPr>
        <w:t xml:space="preserve"> (STEM Task Force Report, 2014). However, the large majority of STEM research in the field of education has been conducted from a disciplinary </w:t>
      </w:r>
      <w:r w:rsidRPr="00AA43D1">
        <w:rPr>
          <w:sz w:val="16"/>
        </w:rPr>
        <w:t>perspective</w:t>
      </w:r>
      <w:r w:rsidRPr="00AA43D1">
        <w:rPr>
          <w:sz w:val="16"/>
          <w:highlight w:val="yellow"/>
        </w:rPr>
        <w:t>.</w:t>
      </w:r>
      <w:r w:rsidRPr="00196B44">
        <w:rPr>
          <w:sz w:val="16"/>
        </w:rPr>
        <w:t xml:space="preserve"> As such, this paper seeks to examine and integrate findings from this body of research. An emerging body of research that examines STEM integration from an interdisciplinary and transdisciplinary approach is beginning to take shape in the field (Honey, Pearson, &amp; Schweingruber, 2014), and this future research will provide greater insights into effective STEM pedagogical practices in school education.</w:t>
      </w:r>
    </w:p>
    <w:p w:rsidR="00166C69" w:rsidRPr="00186ADD" w:rsidRDefault="00166C69" w:rsidP="00166C69"/>
    <w:p w:rsidR="00166C69" w:rsidRDefault="00166C69" w:rsidP="00166C69">
      <w:pPr>
        <w:pStyle w:val="Heading2"/>
      </w:pPr>
      <w:r>
        <w:t>Add-Ons</w:t>
      </w:r>
    </w:p>
    <w:p w:rsidR="00166C69" w:rsidRDefault="00166C69" w:rsidP="00166C69">
      <w:pPr>
        <w:pStyle w:val="Heading3"/>
      </w:pPr>
      <w:r>
        <w:t>Cyber AO</w:t>
      </w:r>
    </w:p>
    <w:p w:rsidR="00166C69" w:rsidRDefault="00166C69" w:rsidP="00166C69">
      <w:pPr>
        <w:pStyle w:val="Heading4"/>
      </w:pPr>
      <w:r>
        <w:t>Tech education key to cybersecurity</w:t>
      </w:r>
    </w:p>
    <w:p w:rsidR="00166C69" w:rsidRPr="00633F0C" w:rsidRDefault="00166C69" w:rsidP="00166C69">
      <w:r>
        <w:t xml:space="preserve">Joan </w:t>
      </w:r>
      <w:r w:rsidRPr="00633F0C">
        <w:rPr>
          <w:rStyle w:val="Style13ptBold"/>
        </w:rPr>
        <w:t>Ferrini-Mundy 16</w:t>
      </w:r>
      <w:r>
        <w:t>, Assistant Director for Education and Human Resources, National Science Foundation, “Closing the Talent Gap in Federal Information Technology,” 9/22/16, https://oversight.house.gov/wp-content/uploads/2016/09/2016-09-22-Ferrini-Mundy-NSF-Testimony.pdf</w:t>
      </w:r>
    </w:p>
    <w:p w:rsidR="00166C69" w:rsidRDefault="00166C69" w:rsidP="00166C69">
      <w:pPr>
        <w:rPr>
          <w:sz w:val="12"/>
        </w:rPr>
      </w:pPr>
      <w:r w:rsidRPr="00477284">
        <w:rPr>
          <w:rStyle w:val="StyleUnderline"/>
        </w:rPr>
        <w:t>Providing access to</w:t>
      </w:r>
      <w:r w:rsidRPr="00477284">
        <w:rPr>
          <w:sz w:val="12"/>
        </w:rPr>
        <w:t xml:space="preserve"> computer science (</w:t>
      </w:r>
      <w:r w:rsidRPr="00DE61B9">
        <w:rPr>
          <w:rStyle w:val="StyleUnderline"/>
          <w:highlight w:val="yellow"/>
        </w:rPr>
        <w:t>CS</w:t>
      </w:r>
      <w:r w:rsidRPr="00477284">
        <w:rPr>
          <w:sz w:val="12"/>
        </w:rPr>
        <w:t xml:space="preserve">) </w:t>
      </w:r>
      <w:r w:rsidRPr="00DE61B9">
        <w:rPr>
          <w:rStyle w:val="StyleUnderline"/>
          <w:highlight w:val="yellow"/>
        </w:rPr>
        <w:t>education is</w:t>
      </w:r>
      <w:r w:rsidRPr="00477284">
        <w:rPr>
          <w:rStyle w:val="StyleUnderline"/>
        </w:rPr>
        <w:t xml:space="preserve"> a </w:t>
      </w:r>
      <w:r w:rsidRPr="00DE61B9">
        <w:rPr>
          <w:rStyle w:val="Emphasis"/>
          <w:highlight w:val="yellow"/>
        </w:rPr>
        <w:t>critical</w:t>
      </w:r>
      <w:r w:rsidRPr="00477284">
        <w:rPr>
          <w:rStyle w:val="Emphasis"/>
        </w:rPr>
        <w:t xml:space="preserve"> step</w:t>
      </w:r>
      <w:r w:rsidRPr="00477284">
        <w:rPr>
          <w:rStyle w:val="StyleUnderline"/>
        </w:rPr>
        <w:t xml:space="preserve"> </w:t>
      </w:r>
      <w:r w:rsidRPr="00DE61B9">
        <w:rPr>
          <w:rStyle w:val="StyleUnderline"/>
          <w:highlight w:val="yellow"/>
        </w:rPr>
        <w:t>to ensure our Nation</w:t>
      </w:r>
      <w:r w:rsidRPr="00477284">
        <w:rPr>
          <w:sz w:val="12"/>
        </w:rPr>
        <w:t xml:space="preserve"> remains competitive in the global economy and </w:t>
      </w:r>
      <w:r w:rsidRPr="00DE61B9">
        <w:rPr>
          <w:rStyle w:val="Emphasis"/>
          <w:highlight w:val="yellow"/>
        </w:rPr>
        <w:t>strengthens</w:t>
      </w:r>
      <w:r w:rsidRPr="00477284">
        <w:rPr>
          <w:rStyle w:val="Emphasis"/>
        </w:rPr>
        <w:t xml:space="preserve"> its </w:t>
      </w:r>
      <w:r w:rsidRPr="00DE61B9">
        <w:rPr>
          <w:rStyle w:val="Emphasis"/>
          <w:highlight w:val="yellow"/>
        </w:rPr>
        <w:t>overall cybersecurity</w:t>
      </w:r>
      <w:r w:rsidRPr="00477284">
        <w:rPr>
          <w:sz w:val="12"/>
        </w:rPr>
        <w:t xml:space="preserve">. Educators and business leaders across the country are increasingly recognizing that </w:t>
      </w:r>
      <w:r w:rsidRPr="00DE61B9">
        <w:rPr>
          <w:rStyle w:val="StyleUnderline"/>
          <w:highlight w:val="yellow"/>
        </w:rPr>
        <w:t>CS is a “new basic” skill</w:t>
      </w:r>
      <w:r w:rsidRPr="00477284">
        <w:rPr>
          <w:sz w:val="12"/>
        </w:rPr>
        <w:t xml:space="preserve">, necessary for economic opportunity and social mobility. CS is also an active and applied field of STEM learning that allows students to engage in hands-on, real-world interaction with key mathematics, science, and engineering principles. It gives students opportunities to be producers in the digital economy, not just consumers, and to be active participants and active citizens in our technology-driven world. The related computational thinking skills, relevant to many disciplines and careers, are increasingly included in education programs. Those include breaking a large problem into smaller ones, recognizing how new problems relate to ones that have already been solved, setting aside details of a problem that are less important, and identifying and refining the steps needed to reach a solution.¶ However, </w:t>
      </w:r>
      <w:r w:rsidRPr="00477284">
        <w:rPr>
          <w:rStyle w:val="StyleUnderline"/>
        </w:rPr>
        <w:t>wide access to CS education is limited</w:t>
      </w:r>
      <w:r w:rsidRPr="00477284">
        <w:rPr>
          <w:sz w:val="12"/>
        </w:rPr>
        <w:t xml:space="preserve">, and there are disparities even for those who do have access to these courses. For example, of the fewer than 10 percent of all high schools that offered any Advanced Placement® CS courses in 2015, only 22 percent of those who took the corresponding AP exam were girls, and only 13 percent were African-American or Latino.¶ Since 2008, NSF has led the "CS 10K" effort, funding researchers to develop rigorous and engaging curricula with the goal of preparing 10,000 teachers to teach computer science in 10,000 schools across the Nation. NSF is dedicated to broadening the participation of individuals in all fields of STEM, including CS. </w:t>
      </w:r>
      <w:r w:rsidRPr="00477284">
        <w:rPr>
          <w:rStyle w:val="StyleUnderline"/>
        </w:rPr>
        <w:t>NSF has supported the research needed to establish best practices for engaging and retaining diverse student populations</w:t>
      </w:r>
      <w:r w:rsidRPr="00477284">
        <w:rPr>
          <w:sz w:val="12"/>
        </w:rPr>
        <w:t xml:space="preserve"> so that all students have the opportunity to see computer science as engaging, personally relevant and empowering. Through these efforts, NSF-funded projects are building an evidence-based foundation for K-12 CS education and an ecosystem of curricula, course materials, assessments, scalable models of professional development and online support networks and resources for teachers. In addition, The College Board, with funding from NSF, has launched a new Advanced Placement® (AP) computer science course called Computer Science Principles (CS Principles)10 that is intended to explore the creative aspects of computing and increase the number and diversity of students entering the field. The first exam is scheduled to be administered in spring 2017, and hundreds of schools and colleges across the U.S. are already piloting the course. NSF is now sponsoring the development of an AP CS Principles course with an emphasis on cybersecurity.¶ NSF’s investments in CS 10K since 2008 laid the groundwork for the Computer Science for All Initiative11 announced in January 2016. As the lead Federal agency for building the research knowledge base for CS education, NSF has committed $120 million over the next five years to CS for All, in order to accelerate ongoing efforts to enable rigorous and engaging CS education in schools across the Nation. Those funds will support continued research and evaluation related to prototyping of instructional materials, scalable and sustainable professional development models, approaches to pre-service preparation for CS teachers, and teacher resources at the K-12 grade levels. NSF also will collaborate with the private sector to support high school CS teachers: as part of its million investments, NSF will pilot and expand professional development approaches in CS to additional schools across the U.S., with additional funding from industry that will enable teachers to attend these pilot programs. Infosys Foundation USA will be a founding member of this public-private collaboration with a $1 million philanthropic donation, and, as an initial participant, Tata Consultancy Services is providing additional support in the form of grants to teachers in 27 U.S cities. This collaboration will ultimately provide opportunities for as many as 2,000 middle and high school teachers to deepen their understanding of CS. ¶ NSF invests heavily in the preparation of the STEM workforce for tomorrow. Since its founding, NSF has invested in advancing science and the people who would both conduct that science, and be part of the society that will use and appreciate science. Today we have a range of programs that are directly focused on the preparation of the broader STEM workforce, from the Graduate Research Fellowship Program (43 Nobel Laureates were recipients of this fellowship), to the Noyce Teacher Scholarship program, to the EHR Core Research strand on the STEM professional workforce.¶ Federal Agency Coordination for Cybersecurity Education and STEM Workforce Preparation¶ NSF continues to work closely with the National Initiative for Cybersecurity Education (NICE) 12 to energize and promote a robust network and an ecosystem of cybersecurity education, training, and workforce development. The National Institute of Standards and Technology (NIST) is leading the overall NICE initiative in collaboration with other federal departments and agencies, including NSF, as well as state government, academia, and private industry to build on successful programs, facilitate change and innovation, and bring leadership and vision to increase the number of skilled cybersecurity professionals helping to keep our Nation secure. One of the primary ways in which NSF is actively engaged with this initiative is through the NICE Interagency Coordinating Council (ICC). The NICE ICC convenes NICE federal government partners for consultation, communication, and coordination of policy initiatives and strategic directions for cybersecurity education. NSF further participates in NICE Education Groups which particularly focus on strategies and recommendations for filling the cybersecurity pipeline through primary, secondary, and post-secondary education.¶ NSF Director Dr. France Córdova co-chairs the National Science and Technology Council’s (NSTC) Committee on STEM Education (CoSTEM), with Dr. Jo Handelsman of the Office of Science and Technology Policy (OSTP). The Federal Coordination in STEM Education Task Force (FC-STEM), which I co-chair with Donald James from NASA, is a subgroup of CoSTEM focused on implementation of CoSTEM’s STEM Education 5-Year Strategic Plan13 . Recently, an interagency working group was established on Computer Science for All under the purview of FC-STEM and in connection with the 5- Year Strategic Plan, to develop a strategic framework for government investment in computer science education. NSF co-leads that working group, in partnership with the U.S. Department of Education and OSTP.¶ Conclusions¶ </w:t>
      </w:r>
      <w:r w:rsidRPr="00DE61B9">
        <w:rPr>
          <w:rStyle w:val="StyleUnderline"/>
          <w:highlight w:val="yellow"/>
        </w:rPr>
        <w:t>Continued investment</w:t>
      </w:r>
      <w:r w:rsidRPr="00477284">
        <w:rPr>
          <w:rStyle w:val="StyleUnderline"/>
        </w:rPr>
        <w:t xml:space="preserve"> in fundamental research and development </w:t>
      </w:r>
      <w:r w:rsidRPr="00DE61B9">
        <w:rPr>
          <w:rStyle w:val="StyleUnderline"/>
          <w:highlight w:val="yellow"/>
        </w:rPr>
        <w:t>is necessary to improve</w:t>
      </w:r>
      <w:r w:rsidRPr="00477284">
        <w:rPr>
          <w:rStyle w:val="StyleUnderline"/>
        </w:rPr>
        <w:t xml:space="preserve"> the preparation of </w:t>
      </w:r>
      <w:r w:rsidRPr="00DE61B9">
        <w:rPr>
          <w:rStyle w:val="StyleUnderline"/>
          <w:highlight w:val="yellow"/>
        </w:rPr>
        <w:t>a</w:t>
      </w:r>
      <w:r w:rsidRPr="00477284">
        <w:rPr>
          <w:rStyle w:val="StyleUnderline"/>
        </w:rPr>
        <w:t xml:space="preserve"> </w:t>
      </w:r>
      <w:r w:rsidRPr="00DE61B9">
        <w:rPr>
          <w:rStyle w:val="StyleUnderline"/>
          <w:highlight w:val="yellow"/>
        </w:rPr>
        <w:t>diverse STEM workforce</w:t>
      </w:r>
      <w:r w:rsidRPr="00477284">
        <w:rPr>
          <w:sz w:val="12"/>
        </w:rPr>
        <w:t xml:space="preserve">, ready for innovation and leadership in tomorrow’s science and engineering. </w:t>
      </w:r>
      <w:r w:rsidRPr="00DE61B9">
        <w:rPr>
          <w:rStyle w:val="StyleUnderline"/>
          <w:highlight w:val="yellow"/>
        </w:rPr>
        <w:t>A critical component</w:t>
      </w:r>
      <w:r w:rsidRPr="00477284">
        <w:rPr>
          <w:rStyle w:val="StyleUnderline"/>
        </w:rPr>
        <w:t xml:space="preserve"> of that</w:t>
      </w:r>
      <w:r w:rsidRPr="00477284">
        <w:rPr>
          <w:sz w:val="12"/>
        </w:rPr>
        <w:t xml:space="preserve"> </w:t>
      </w:r>
      <w:r w:rsidRPr="00DE61B9">
        <w:rPr>
          <w:sz w:val="12"/>
        </w:rPr>
        <w:t xml:space="preserve">investment </w:t>
      </w:r>
      <w:r w:rsidRPr="00DE61B9">
        <w:rPr>
          <w:rStyle w:val="StyleUnderline"/>
          <w:highlight w:val="yellow"/>
        </w:rPr>
        <w:t>is in</w:t>
      </w:r>
      <w:r w:rsidRPr="00477284">
        <w:rPr>
          <w:sz w:val="12"/>
        </w:rPr>
        <w:t xml:space="preserve"> the area of preparation of </w:t>
      </w:r>
      <w:r w:rsidRPr="00DE61B9">
        <w:rPr>
          <w:rStyle w:val="Emphasis"/>
          <w:highlight w:val="yellow"/>
        </w:rPr>
        <w:t>cybersecurity professionals</w:t>
      </w:r>
      <w:r w:rsidRPr="00477284">
        <w:rPr>
          <w:sz w:val="12"/>
        </w:rPr>
        <w:t xml:space="preserve">, </w:t>
      </w:r>
      <w:r w:rsidRPr="00477284">
        <w:rPr>
          <w:rStyle w:val="StyleUnderline"/>
        </w:rPr>
        <w:t xml:space="preserve">in order </w:t>
      </w:r>
      <w:r w:rsidRPr="00DE61B9">
        <w:rPr>
          <w:rStyle w:val="StyleUnderline"/>
          <w:highlight w:val="yellow"/>
        </w:rPr>
        <w:t>to ensure</w:t>
      </w:r>
      <w:r w:rsidRPr="00477284">
        <w:rPr>
          <w:rStyle w:val="StyleUnderline"/>
        </w:rPr>
        <w:t xml:space="preserve"> that our Nation’s </w:t>
      </w:r>
      <w:r w:rsidRPr="00DE61B9">
        <w:rPr>
          <w:rStyle w:val="StyleUnderline"/>
          <w:highlight w:val="yellow"/>
        </w:rPr>
        <w:t>cyber</w:t>
      </w:r>
      <w:r w:rsidRPr="00477284">
        <w:rPr>
          <w:rStyle w:val="StyleUnderline"/>
        </w:rPr>
        <w:t xml:space="preserve"> </w:t>
      </w:r>
      <w:r w:rsidRPr="00DE61B9">
        <w:rPr>
          <w:rStyle w:val="StyleUnderline"/>
          <w:highlight w:val="yellow"/>
        </w:rPr>
        <w:t xml:space="preserve">systems are </w:t>
      </w:r>
      <w:r w:rsidRPr="00DE61B9">
        <w:rPr>
          <w:rStyle w:val="Emphasis"/>
          <w:highlight w:val="yellow"/>
        </w:rPr>
        <w:t>secure and trustworthy</w:t>
      </w:r>
      <w:r w:rsidRPr="00477284">
        <w:rPr>
          <w:sz w:val="12"/>
        </w:rPr>
        <w:t xml:space="preserve">, </w:t>
      </w:r>
      <w:r w:rsidRPr="00DE61B9">
        <w:rPr>
          <w:rStyle w:val="StyleUnderline"/>
          <w:highlight w:val="yellow"/>
        </w:rPr>
        <w:t>and that the</w:t>
      </w:r>
      <w:r w:rsidRPr="00477284">
        <w:rPr>
          <w:rStyle w:val="StyleUnderline"/>
        </w:rPr>
        <w:t xml:space="preserve"> next-generation </w:t>
      </w:r>
      <w:r w:rsidRPr="00DE61B9">
        <w:rPr>
          <w:rStyle w:val="StyleUnderline"/>
          <w:highlight w:val="yellow"/>
        </w:rPr>
        <w:t>science</w:t>
      </w:r>
      <w:r w:rsidRPr="00477284">
        <w:rPr>
          <w:rStyle w:val="StyleUnderline"/>
        </w:rPr>
        <w:t xml:space="preserve"> and </w:t>
      </w:r>
      <w:r w:rsidRPr="00DE61B9">
        <w:rPr>
          <w:rStyle w:val="StyleUnderline"/>
        </w:rPr>
        <w:t xml:space="preserve">engineering </w:t>
      </w:r>
      <w:r w:rsidRPr="00DE61B9">
        <w:rPr>
          <w:rStyle w:val="StyleUnderline"/>
          <w:highlight w:val="yellow"/>
        </w:rPr>
        <w:t>workforce is</w:t>
      </w:r>
      <w:r w:rsidRPr="00477284">
        <w:rPr>
          <w:rStyle w:val="StyleUnderline"/>
        </w:rPr>
        <w:t xml:space="preserve"> increasingly </w:t>
      </w:r>
      <w:r w:rsidRPr="00DE61B9">
        <w:rPr>
          <w:rStyle w:val="StyleUnderline"/>
          <w:highlight w:val="yellow"/>
        </w:rPr>
        <w:t>cyber-aware</w:t>
      </w:r>
      <w:r w:rsidRPr="00477284">
        <w:rPr>
          <w:sz w:val="12"/>
        </w:rPr>
        <w:t xml:space="preserve">, prepared with the knowledge to keep our systems secure. And, the more general education of tomorrow’s scientists and engineers, as well as </w:t>
      </w:r>
      <w:r w:rsidRPr="00DE61B9">
        <w:rPr>
          <w:rStyle w:val="StyleUnderline"/>
        </w:rPr>
        <w:t xml:space="preserve">the </w:t>
      </w:r>
      <w:r w:rsidRPr="00DE61B9">
        <w:rPr>
          <w:rStyle w:val="StyleUnderline"/>
          <w:highlight w:val="yellow"/>
        </w:rPr>
        <w:t>preparation</w:t>
      </w:r>
      <w:r w:rsidRPr="00DE61B9">
        <w:rPr>
          <w:rStyle w:val="StyleUnderline"/>
        </w:rPr>
        <w:t xml:space="preserve"> of all </w:t>
      </w:r>
      <w:r w:rsidRPr="00DE61B9">
        <w:rPr>
          <w:rStyle w:val="StyleUnderline"/>
          <w:highlight w:val="yellow"/>
        </w:rPr>
        <w:t>to be STEM-literate,</w:t>
      </w:r>
      <w:r w:rsidRPr="00477284">
        <w:rPr>
          <w:sz w:val="12"/>
        </w:rPr>
        <w:t xml:space="preserve"> </w:t>
      </w:r>
      <w:r w:rsidRPr="00DE61B9">
        <w:rPr>
          <w:rStyle w:val="StyleUnderline"/>
          <w:highlight w:val="yellow"/>
        </w:rPr>
        <w:t>can</w:t>
      </w:r>
      <w:r w:rsidRPr="00477284">
        <w:rPr>
          <w:sz w:val="12"/>
        </w:rPr>
        <w:t xml:space="preserve"> include attention to fundamental topics in computer science to </w:t>
      </w:r>
      <w:r w:rsidRPr="00477284">
        <w:rPr>
          <w:rStyle w:val="StyleUnderline"/>
        </w:rPr>
        <w:t xml:space="preserve">help </w:t>
      </w:r>
      <w:r w:rsidRPr="00DE61B9">
        <w:rPr>
          <w:rStyle w:val="StyleUnderline"/>
          <w:highlight w:val="yellow"/>
        </w:rPr>
        <w:t>raise</w:t>
      </w:r>
      <w:r w:rsidRPr="00477284">
        <w:rPr>
          <w:rStyle w:val="StyleUnderline"/>
        </w:rPr>
        <w:t xml:space="preserve"> general levels of </w:t>
      </w:r>
      <w:r w:rsidRPr="00DE61B9">
        <w:rPr>
          <w:rStyle w:val="StyleUnderline"/>
          <w:highlight w:val="yellow"/>
        </w:rPr>
        <w:t>awareness and practice for cyber-awareness</w:t>
      </w:r>
      <w:r w:rsidRPr="00477284">
        <w:rPr>
          <w:sz w:val="12"/>
        </w:rPr>
        <w:t xml:space="preserve">. With ongoing support and leadership for cybersecurity research, research and new models in cybersecurity education, and development of the STEM workforce, in both the Executive and Legislative Branches, NSF and its partners contribute to the protection of our national security and the enhancement of our economic prosperity. This concludes my remarks. I would be happy to answer any questions at this time. </w:t>
      </w:r>
    </w:p>
    <w:p w:rsidR="00166C69" w:rsidRDefault="00166C69" w:rsidP="00166C69">
      <w:pPr>
        <w:pStyle w:val="Heading4"/>
      </w:pPr>
      <w:r w:rsidRPr="003901D4">
        <w:t>Cyb</w:t>
      </w:r>
      <w:r>
        <w:t>erattacks go nuclear</w:t>
      </w:r>
    </w:p>
    <w:p w:rsidR="00166C69" w:rsidRPr="00B94BE1" w:rsidRDefault="00166C69" w:rsidP="00166C69">
      <w:r w:rsidRPr="0037376B">
        <w:rPr>
          <w:rStyle w:val="Style13ptBold"/>
        </w:rPr>
        <w:t>Tilford 12</w:t>
      </w:r>
      <w:r>
        <w:t xml:space="preserve"> Robert, Graduate US Army Airborne School, Ft. Benning, Georgia, "Cyber attackers could shut down the electric grid for the entire east coast" 2012, http://www.examiner.com/article/cyber-attackers-could-easily-shut-down-the-electric-grid-for-the-entire-east-coa</w:t>
      </w:r>
    </w:p>
    <w:p w:rsidR="00166C69" w:rsidRDefault="00166C69" w:rsidP="00166C69">
      <w:pPr>
        <w:rPr>
          <w:sz w:val="12"/>
        </w:rPr>
      </w:pPr>
      <w:r w:rsidRPr="0068348C">
        <w:rPr>
          <w:sz w:val="12"/>
        </w:rPr>
        <w:t xml:space="preserve">To make matters worse </w:t>
      </w:r>
      <w:r w:rsidRPr="00EE7A38">
        <w:rPr>
          <w:rStyle w:val="StyleUnderline"/>
          <w:highlight w:val="yellow"/>
        </w:rPr>
        <w:t xml:space="preserve">a cyber attack </w:t>
      </w:r>
      <w:r w:rsidRPr="00225BCB">
        <w:rPr>
          <w:rStyle w:val="StyleUnderline"/>
        </w:rPr>
        <w:t>that can take out a civilian power grid</w:t>
      </w:r>
      <w:r w:rsidRPr="00225BCB">
        <w:rPr>
          <w:sz w:val="12"/>
        </w:rPr>
        <w:t>, for example</w:t>
      </w:r>
      <w:r w:rsidRPr="0068348C">
        <w:rPr>
          <w:sz w:val="12"/>
        </w:rPr>
        <w:t xml:space="preserve"> </w:t>
      </w:r>
      <w:r w:rsidRPr="00EE7A38">
        <w:rPr>
          <w:rStyle w:val="StyleUnderline"/>
          <w:highlight w:val="yellow"/>
        </w:rPr>
        <w:t>could</w:t>
      </w:r>
      <w:r w:rsidRPr="006F591A">
        <w:rPr>
          <w:rStyle w:val="StyleUnderline"/>
        </w:rPr>
        <w:t xml:space="preserve"> </w:t>
      </w:r>
      <w:r w:rsidRPr="006E3B9F">
        <w:rPr>
          <w:rStyle w:val="StyleUnderline"/>
        </w:rPr>
        <w:t xml:space="preserve">also </w:t>
      </w:r>
      <w:r w:rsidRPr="00EE7A38">
        <w:rPr>
          <w:rStyle w:val="StyleUnderline"/>
          <w:highlight w:val="yellow"/>
        </w:rPr>
        <w:t>cripple the U.S. military</w:t>
      </w:r>
      <w:r w:rsidRPr="0068348C">
        <w:rPr>
          <w:sz w:val="12"/>
        </w:rPr>
        <w:t xml:space="preserve">.¶ The senator notes that is that </w:t>
      </w:r>
      <w:r w:rsidRPr="00EE7A38">
        <w:rPr>
          <w:rStyle w:val="StyleUnderline"/>
          <w:highlight w:val="yellow"/>
        </w:rPr>
        <w:t xml:space="preserve">the </w:t>
      </w:r>
      <w:r w:rsidRPr="006E3B9F">
        <w:rPr>
          <w:rStyle w:val="StyleUnderline"/>
        </w:rPr>
        <w:t>same</w:t>
      </w:r>
      <w:r w:rsidRPr="00201CCB">
        <w:rPr>
          <w:rStyle w:val="StyleUnderline"/>
        </w:rPr>
        <w:t xml:space="preserve"> power </w:t>
      </w:r>
      <w:r w:rsidRPr="00EE7A38">
        <w:rPr>
          <w:rStyle w:val="StyleUnderline"/>
          <w:highlight w:val="yellow"/>
        </w:rPr>
        <w:t>grids that supply cities</w:t>
      </w:r>
      <w:r w:rsidRPr="00201CCB">
        <w:rPr>
          <w:rStyle w:val="StyleUnderline"/>
        </w:rPr>
        <w:t xml:space="preserve"> and towns</w:t>
      </w:r>
      <w:r w:rsidRPr="0068348C">
        <w:rPr>
          <w:sz w:val="12"/>
        </w:rPr>
        <w:t xml:space="preserve">, stores and gas stations, cell towers and heart monitors </w:t>
      </w:r>
      <w:r w:rsidRPr="00EE7A38">
        <w:rPr>
          <w:rStyle w:val="StyleUnderline"/>
          <w:highlight w:val="yellow"/>
        </w:rPr>
        <w:t>also power “every</w:t>
      </w:r>
      <w:r w:rsidRPr="00201CCB">
        <w:rPr>
          <w:rStyle w:val="StyleUnderline"/>
        </w:rPr>
        <w:t xml:space="preserve"> military </w:t>
      </w:r>
      <w:r w:rsidRPr="00EE7A38">
        <w:rPr>
          <w:rStyle w:val="StyleUnderline"/>
          <w:highlight w:val="yellow"/>
        </w:rPr>
        <w:t>base</w:t>
      </w:r>
      <w:r w:rsidRPr="0068348C">
        <w:rPr>
          <w:sz w:val="12"/>
        </w:rPr>
        <w:t xml:space="preserve"> in our country.”¶ “Although </w:t>
      </w:r>
      <w:r w:rsidRPr="00201CCB">
        <w:rPr>
          <w:rStyle w:val="StyleUnderline"/>
        </w:rPr>
        <w:t>bases would be prepared to weather a short power outage</w:t>
      </w:r>
      <w:r w:rsidRPr="0068348C">
        <w:rPr>
          <w:sz w:val="12"/>
        </w:rPr>
        <w:t xml:space="preserve"> with backup diesel generators, </w:t>
      </w:r>
      <w:r w:rsidRPr="00EE7A38">
        <w:rPr>
          <w:rStyle w:val="StyleUnderline"/>
          <w:highlight w:val="yellow"/>
        </w:rPr>
        <w:t>within hours</w:t>
      </w:r>
      <w:r w:rsidRPr="0068348C">
        <w:rPr>
          <w:sz w:val="12"/>
        </w:rPr>
        <w:t xml:space="preserve">, not days, </w:t>
      </w:r>
      <w:r w:rsidRPr="00EE7A38">
        <w:rPr>
          <w:rStyle w:val="StyleUnderline"/>
          <w:highlight w:val="yellow"/>
        </w:rPr>
        <w:t>fuel</w:t>
      </w:r>
      <w:r w:rsidRPr="00201CCB">
        <w:rPr>
          <w:rStyle w:val="StyleUnderline"/>
        </w:rPr>
        <w:t xml:space="preserve"> supplies </w:t>
      </w:r>
      <w:r w:rsidRPr="00EE7A38">
        <w:rPr>
          <w:rStyle w:val="StyleUnderline"/>
          <w:highlight w:val="yellow"/>
        </w:rPr>
        <w:t>would run out</w:t>
      </w:r>
      <w:r w:rsidRPr="0068348C">
        <w:rPr>
          <w:sz w:val="12"/>
        </w:rPr>
        <w:t xml:space="preserve">”, he said.¶ Which means military </w:t>
      </w:r>
      <w:r w:rsidRPr="00EE7A38">
        <w:rPr>
          <w:rStyle w:val="Emphasis"/>
          <w:highlight w:val="yellow"/>
        </w:rPr>
        <w:t>command and control</w:t>
      </w:r>
      <w:r w:rsidRPr="00201CCB">
        <w:rPr>
          <w:rStyle w:val="StyleUnderline"/>
        </w:rPr>
        <w:t xml:space="preserve"> centers </w:t>
      </w:r>
      <w:r w:rsidRPr="00EE7A38">
        <w:rPr>
          <w:rStyle w:val="Emphasis"/>
          <w:highlight w:val="yellow"/>
        </w:rPr>
        <w:t>could go dark.</w:t>
      </w:r>
      <w:r w:rsidRPr="00EE7A38">
        <w:rPr>
          <w:rStyle w:val="StyleUnderline"/>
          <w:sz w:val="12"/>
          <w:highlight w:val="yellow"/>
        </w:rPr>
        <w:t>¶</w:t>
      </w:r>
      <w:r w:rsidRPr="00EE7A38">
        <w:rPr>
          <w:rStyle w:val="StyleUnderline"/>
          <w:highlight w:val="yellow"/>
        </w:rPr>
        <w:t xml:space="preserve"> Radar </w:t>
      </w:r>
      <w:r w:rsidRPr="006F591A">
        <w:rPr>
          <w:rStyle w:val="StyleUnderline"/>
        </w:rPr>
        <w:t xml:space="preserve">systems </w:t>
      </w:r>
      <w:r w:rsidRPr="00EE7A38">
        <w:rPr>
          <w:rStyle w:val="StyleUnderline"/>
          <w:highlight w:val="yellow"/>
        </w:rPr>
        <w:t>that detect air threats</w:t>
      </w:r>
      <w:r w:rsidRPr="0068348C">
        <w:rPr>
          <w:sz w:val="12"/>
        </w:rPr>
        <w:t xml:space="preserve"> to our country </w:t>
      </w:r>
      <w:r w:rsidRPr="00EE7A38">
        <w:rPr>
          <w:rStyle w:val="StyleUnderline"/>
          <w:highlight w:val="yellow"/>
        </w:rPr>
        <w:t>would shut down</w:t>
      </w:r>
      <w:r w:rsidRPr="0068348C">
        <w:rPr>
          <w:sz w:val="12"/>
        </w:rPr>
        <w:t xml:space="preserve"> completely.¶ “</w:t>
      </w:r>
      <w:r w:rsidRPr="00201CCB">
        <w:rPr>
          <w:rStyle w:val="StyleUnderline"/>
        </w:rPr>
        <w:t>Communication</w:t>
      </w:r>
      <w:r w:rsidRPr="0068348C">
        <w:rPr>
          <w:sz w:val="12"/>
        </w:rPr>
        <w:t xml:space="preserve"> between commanders and their troops </w:t>
      </w:r>
      <w:r w:rsidRPr="00201CCB">
        <w:rPr>
          <w:rStyle w:val="StyleUnderline"/>
        </w:rPr>
        <w:t>would also go silent</w:t>
      </w:r>
      <w:r w:rsidRPr="0068348C">
        <w:rPr>
          <w:sz w:val="12"/>
        </w:rPr>
        <w:t>. And many weapons systems would be left without either fuel or electric power”, said Senator Grassley.¶ “So in a few short hours or days, the mightiest military in the world would be left scrambling to maintain base functions”, he said.¶ We contacted the Pentagon and officials confirmed the threat of a cyber attack is something very real.¶ Top national security officials—including the Chairman of the Joint Chiefs, the Director of the National Security Agency, the Secretary of Defense, and the CIA Director— have said, “</w:t>
      </w:r>
      <w:r w:rsidRPr="0068348C">
        <w:rPr>
          <w:rStyle w:val="StyleUnderline"/>
        </w:rPr>
        <w:t>preventing a cyber attack and improving the nation’s electric grids is among the most urgent priorities</w:t>
      </w:r>
      <w:r w:rsidRPr="0068348C">
        <w:rPr>
          <w:sz w:val="12"/>
        </w:rPr>
        <w:t xml:space="preserve"> of our country” (source: Congressional Record).¶ So how serious is the Pentagon taking all this?¶ Enough to start, or end a war over it, for sure (see video: Pentagon declares war on cyber attacks http://www.youtube.com/watch?v=_kVQrp_D0kY&amp;feature=relmfu ).¶ </w:t>
      </w:r>
      <w:r w:rsidRPr="0068348C">
        <w:rPr>
          <w:rStyle w:val="StyleUnderline"/>
        </w:rPr>
        <w:t xml:space="preserve">A </w:t>
      </w:r>
      <w:r w:rsidRPr="00EE7A38">
        <w:rPr>
          <w:rStyle w:val="StyleUnderline"/>
          <w:highlight w:val="yellow"/>
        </w:rPr>
        <w:t>cyber attack</w:t>
      </w:r>
      <w:r w:rsidRPr="0068348C">
        <w:rPr>
          <w:sz w:val="12"/>
        </w:rPr>
        <w:t xml:space="preserve"> today against the US </w:t>
      </w:r>
      <w:r w:rsidRPr="00EE7A38">
        <w:rPr>
          <w:rStyle w:val="StyleUnderline"/>
          <w:highlight w:val="yellow"/>
        </w:rPr>
        <w:t>could</w:t>
      </w:r>
      <w:r w:rsidRPr="0068348C">
        <w:rPr>
          <w:rStyle w:val="StyleUnderline"/>
        </w:rPr>
        <w:t xml:space="preserve"> very </w:t>
      </w:r>
      <w:r w:rsidRPr="001A1F94">
        <w:rPr>
          <w:rStyle w:val="StyleUnderline"/>
        </w:rPr>
        <w:t xml:space="preserve">well </w:t>
      </w:r>
      <w:r w:rsidRPr="00EE7A38">
        <w:rPr>
          <w:rStyle w:val="StyleUnderline"/>
          <w:highlight w:val="yellow"/>
        </w:rPr>
        <w:t>be seen as an “Act of War” and</w:t>
      </w:r>
      <w:r w:rsidRPr="0068348C">
        <w:rPr>
          <w:rStyle w:val="StyleUnderline"/>
        </w:rPr>
        <w:t xml:space="preserve"> could </w:t>
      </w:r>
      <w:r w:rsidRPr="006E3B9F">
        <w:rPr>
          <w:rStyle w:val="StyleUnderline"/>
        </w:rPr>
        <w:t xml:space="preserve">be </w:t>
      </w:r>
      <w:r w:rsidRPr="00EE7A38">
        <w:rPr>
          <w:rStyle w:val="StyleUnderline"/>
          <w:highlight w:val="yellow"/>
        </w:rPr>
        <w:t>met with a “</w:t>
      </w:r>
      <w:r w:rsidRPr="00EE7A38">
        <w:rPr>
          <w:rStyle w:val="Emphasis"/>
          <w:highlight w:val="yellow"/>
        </w:rPr>
        <w:t>full scale” US military response</w:t>
      </w:r>
      <w:r w:rsidRPr="00EE7A38">
        <w:rPr>
          <w:sz w:val="12"/>
          <w:highlight w:val="yellow"/>
        </w:rPr>
        <w:t xml:space="preserve">.¶ </w:t>
      </w:r>
      <w:r w:rsidRPr="00EE7A38">
        <w:rPr>
          <w:rStyle w:val="StyleUnderline"/>
          <w:highlight w:val="yellow"/>
        </w:rPr>
        <w:t>That could include</w:t>
      </w:r>
      <w:r w:rsidRPr="0068348C">
        <w:rPr>
          <w:rStyle w:val="StyleUnderline"/>
        </w:rPr>
        <w:t xml:space="preserve"> the use of “</w:t>
      </w:r>
      <w:r w:rsidRPr="00EE7A38">
        <w:rPr>
          <w:rStyle w:val="StyleUnderline"/>
          <w:highlight w:val="yellow"/>
        </w:rPr>
        <w:t>nuclear weapons</w:t>
      </w:r>
      <w:r w:rsidRPr="0068348C">
        <w:rPr>
          <w:sz w:val="12"/>
        </w:rPr>
        <w:t>”, if authorized by the President.</w:t>
      </w:r>
    </w:p>
    <w:p w:rsidR="00166C69" w:rsidRDefault="00166C69" w:rsidP="00166C69">
      <w:pPr>
        <w:rPr>
          <w:sz w:val="12"/>
        </w:rPr>
      </w:pPr>
    </w:p>
    <w:p w:rsidR="00166C69" w:rsidRPr="0091341E" w:rsidRDefault="00166C69" w:rsidP="00166C69">
      <w:pPr>
        <w:pStyle w:val="Heading3"/>
      </w:pPr>
      <w:r>
        <w:t>Exts---Primary/Secondary STEM K2 Cyber</w:t>
      </w:r>
    </w:p>
    <w:p w:rsidR="00166C69" w:rsidRDefault="00166C69" w:rsidP="00166C69">
      <w:pPr>
        <w:pStyle w:val="Heading4"/>
      </w:pPr>
      <w:r>
        <w:t>Primary school STEM key to cyber</w:t>
      </w:r>
    </w:p>
    <w:p w:rsidR="00166C69" w:rsidRPr="00CD6C0A" w:rsidRDefault="00166C69" w:rsidP="00166C69">
      <w:r>
        <w:t xml:space="preserve">David J. </w:t>
      </w:r>
      <w:r w:rsidRPr="00CD6C0A">
        <w:rPr>
          <w:rStyle w:val="Style13ptBold"/>
        </w:rPr>
        <w:t>Kay 12</w:t>
      </w:r>
      <w:r>
        <w:t>, Research Analyst in the Center for Technology and National Security Policy (CTNSP), Institute for National Strategic Studies, at the National Defense University, “Preparing the Pipeline: The U.S. Cyber Workforce for the Future,” August 2012, https://www.files.ethz.ch/isn/152334/DH%2072.pdf</w:t>
      </w:r>
    </w:p>
    <w:p w:rsidR="00166C69" w:rsidRPr="00046C76" w:rsidRDefault="00166C69" w:rsidP="00166C69">
      <w:pPr>
        <w:rPr>
          <w:sz w:val="16"/>
        </w:rPr>
      </w:pPr>
      <w:r w:rsidRPr="00046C76">
        <w:rPr>
          <w:sz w:val="16"/>
        </w:rPr>
        <w:t xml:space="preserve">Broadly speaking, </w:t>
      </w:r>
      <w:r w:rsidRPr="00AA43D1">
        <w:rPr>
          <w:rStyle w:val="StyleUnderline"/>
          <w:highlight w:val="yellow"/>
        </w:rPr>
        <w:t>the U</w:t>
      </w:r>
      <w:r w:rsidRPr="00046C76">
        <w:rPr>
          <w:sz w:val="16"/>
        </w:rPr>
        <w:t xml:space="preserve">nited </w:t>
      </w:r>
      <w:r w:rsidRPr="00AA43D1">
        <w:rPr>
          <w:rStyle w:val="StyleUnderline"/>
          <w:highlight w:val="yellow"/>
        </w:rPr>
        <w:t>S</w:t>
      </w:r>
      <w:r w:rsidRPr="00046C76">
        <w:rPr>
          <w:sz w:val="16"/>
        </w:rPr>
        <w:t xml:space="preserve">tates </w:t>
      </w:r>
      <w:r w:rsidRPr="00AA43D1">
        <w:rPr>
          <w:rStyle w:val="StyleUnderline"/>
          <w:highlight w:val="yellow"/>
        </w:rPr>
        <w:t xml:space="preserve">faces a </w:t>
      </w:r>
      <w:r w:rsidRPr="00AA43D1">
        <w:rPr>
          <w:rStyle w:val="Emphasis"/>
          <w:highlight w:val="yellow"/>
        </w:rPr>
        <w:t>serious challenge</w:t>
      </w:r>
      <w:r w:rsidRPr="00AA43D1">
        <w:rPr>
          <w:rStyle w:val="StyleUnderline"/>
          <w:highlight w:val="yellow"/>
        </w:rPr>
        <w:t xml:space="preserve"> in educating the</w:t>
      </w:r>
      <w:r w:rsidRPr="00F15018">
        <w:rPr>
          <w:rStyle w:val="StyleUnderline"/>
        </w:rPr>
        <w:t xml:space="preserve"> future </w:t>
      </w:r>
      <w:r w:rsidRPr="00AA43D1">
        <w:rPr>
          <w:rStyle w:val="StyleUnderline"/>
          <w:highlight w:val="yellow"/>
        </w:rPr>
        <w:t>STEM workforce</w:t>
      </w:r>
      <w:r w:rsidRPr="00046C76">
        <w:rPr>
          <w:sz w:val="16"/>
        </w:rPr>
        <w:t xml:space="preserve">. A multiyear study conducted by the University of California at Los Angeles concluded that </w:t>
      </w:r>
      <w:r w:rsidRPr="00F15018">
        <w:rPr>
          <w:rStyle w:val="StyleUnderline"/>
        </w:rPr>
        <w:t>STEM graduates take longer to complete their degrees and are more likely to drop out than those in non-STEM fields.</w:t>
      </w:r>
      <w:r w:rsidRPr="00046C76">
        <w:rPr>
          <w:sz w:val="16"/>
        </w:rPr>
        <w:t xml:space="preserve">24 Among the causes are that teaching quality in STEM disciplines often suffers as faculty prioritizes research that contributes to tenure track and grant funding in many institutions. In addition, the lack of mentorship and research opportunities for undergraduates also discourages many. Proper preparation is also cited as a problem: </w:t>
      </w:r>
      <w:r w:rsidRPr="00AA43D1">
        <w:rPr>
          <w:rStyle w:val="Emphasis"/>
          <w:highlight w:val="yellow"/>
        </w:rPr>
        <w:t>many high school students seeking to enter STEM</w:t>
      </w:r>
      <w:r w:rsidRPr="00F15018">
        <w:rPr>
          <w:rStyle w:val="Emphasis"/>
        </w:rPr>
        <w:t xml:space="preserve"> fields </w:t>
      </w:r>
      <w:r w:rsidRPr="00AA43D1">
        <w:rPr>
          <w:rStyle w:val="Emphasis"/>
          <w:highlight w:val="yellow"/>
        </w:rPr>
        <w:t>are unprepared</w:t>
      </w:r>
      <w:r w:rsidRPr="00F15018">
        <w:rPr>
          <w:rStyle w:val="StyleUnderline"/>
        </w:rPr>
        <w:t xml:space="preserve"> </w:t>
      </w:r>
      <w:r w:rsidRPr="00AA43D1">
        <w:rPr>
          <w:rStyle w:val="StyleUnderline"/>
          <w:highlight w:val="yellow"/>
        </w:rPr>
        <w:t>for</w:t>
      </w:r>
      <w:r w:rsidRPr="00F15018">
        <w:rPr>
          <w:rStyle w:val="StyleUnderline"/>
        </w:rPr>
        <w:t xml:space="preserve"> </w:t>
      </w:r>
      <w:r w:rsidRPr="00AA43D1">
        <w:rPr>
          <w:rStyle w:val="StyleUnderline"/>
        </w:rPr>
        <w:t>the</w:t>
      </w:r>
      <w:r w:rsidRPr="00F15018">
        <w:rPr>
          <w:rStyle w:val="StyleUnderline"/>
        </w:rPr>
        <w:t xml:space="preserve"> scientific and highly technical </w:t>
      </w:r>
      <w:r w:rsidRPr="00AA43D1">
        <w:rPr>
          <w:rStyle w:val="StyleUnderline"/>
          <w:highlight w:val="yellow"/>
        </w:rPr>
        <w:t>course material</w:t>
      </w:r>
      <w:r w:rsidRPr="00F15018">
        <w:rPr>
          <w:rStyle w:val="StyleUnderline"/>
        </w:rPr>
        <w:t xml:space="preserve"> they encounter </w:t>
      </w:r>
      <w:r w:rsidRPr="00AA43D1">
        <w:rPr>
          <w:rStyle w:val="StyleUnderline"/>
          <w:highlight w:val="yellow"/>
        </w:rPr>
        <w:t>as freshmen</w:t>
      </w:r>
      <w:r w:rsidRPr="00046C76">
        <w:rPr>
          <w:sz w:val="16"/>
        </w:rPr>
        <w:t xml:space="preserve">. </w:t>
      </w:r>
      <w:r w:rsidRPr="00C104F2">
        <w:rPr>
          <w:rStyle w:val="StyleUnderline"/>
          <w:highlight w:val="yellow"/>
        </w:rPr>
        <w:t>At the high school level</w:t>
      </w:r>
      <w:r w:rsidRPr="00F15018">
        <w:rPr>
          <w:rStyle w:val="StyleUnderline"/>
        </w:rPr>
        <w:t xml:space="preserve">, a shortage of qualified teachers means that </w:t>
      </w:r>
      <w:r w:rsidRPr="00C104F2">
        <w:rPr>
          <w:rStyle w:val="StyleUnderline"/>
          <w:highlight w:val="yellow"/>
        </w:rPr>
        <w:t>students are not</w:t>
      </w:r>
      <w:r w:rsidRPr="00F15018">
        <w:rPr>
          <w:rStyle w:val="StyleUnderline"/>
        </w:rPr>
        <w:t xml:space="preserve"> </w:t>
      </w:r>
      <w:r w:rsidRPr="00C104F2">
        <w:rPr>
          <w:rStyle w:val="StyleUnderline"/>
          <w:highlight w:val="yellow"/>
        </w:rPr>
        <w:t>exposed to programming</w:t>
      </w:r>
      <w:r w:rsidRPr="00F15018">
        <w:rPr>
          <w:rStyle w:val="StyleUnderline"/>
        </w:rPr>
        <w:t xml:space="preserve"> or computer science</w:t>
      </w:r>
      <w:r w:rsidRPr="00046C76">
        <w:rPr>
          <w:sz w:val="16"/>
        </w:rPr>
        <w:t xml:space="preserve">, which means that </w:t>
      </w:r>
      <w:r w:rsidRPr="00C104F2">
        <w:rPr>
          <w:rStyle w:val="StyleUnderline"/>
          <w:highlight w:val="yellow"/>
        </w:rPr>
        <w:t>by the time they reach</w:t>
      </w:r>
      <w:r w:rsidRPr="00F15018">
        <w:rPr>
          <w:rStyle w:val="StyleUnderline"/>
        </w:rPr>
        <w:t xml:space="preserve"> the </w:t>
      </w:r>
      <w:r w:rsidRPr="00C104F2">
        <w:rPr>
          <w:rStyle w:val="StyleUnderline"/>
          <w:highlight w:val="yellow"/>
        </w:rPr>
        <w:t>undergrad</w:t>
      </w:r>
      <w:r w:rsidRPr="00C104F2">
        <w:rPr>
          <w:rStyle w:val="StyleUnderline"/>
        </w:rPr>
        <w:t>uate</w:t>
      </w:r>
      <w:r w:rsidRPr="00F15018">
        <w:rPr>
          <w:rStyle w:val="StyleUnderline"/>
        </w:rPr>
        <w:t xml:space="preserve"> level, </w:t>
      </w:r>
      <w:r w:rsidRPr="00C104F2">
        <w:rPr>
          <w:rStyle w:val="StyleUnderline"/>
          <w:highlight w:val="yellow"/>
        </w:rPr>
        <w:t xml:space="preserve">many have </w:t>
      </w:r>
      <w:r w:rsidRPr="00C104F2">
        <w:rPr>
          <w:rStyle w:val="Emphasis"/>
          <w:highlight w:val="yellow"/>
        </w:rPr>
        <w:t>already chosen a course of study</w:t>
      </w:r>
      <w:r w:rsidRPr="00046C76">
        <w:rPr>
          <w:sz w:val="16"/>
        </w:rPr>
        <w:t xml:space="preserve"> and mapped out their degree path (and cyber is not part of it).</w:t>
      </w:r>
    </w:p>
    <w:p w:rsidR="00166C69" w:rsidRPr="00046C76" w:rsidRDefault="00166C69" w:rsidP="00166C69">
      <w:pPr>
        <w:rPr>
          <w:sz w:val="16"/>
        </w:rPr>
      </w:pPr>
      <w:r w:rsidRPr="00046C76">
        <w:rPr>
          <w:sz w:val="16"/>
        </w:rPr>
        <w:t xml:space="preserve">Cyber is a wider discipline than simply the STEM fields, and professionals with backgrounds ranging from the social sciences to business and the arts will be needed in the cyber workforce of the future. Nonetheless, </w:t>
      </w:r>
      <w:r w:rsidRPr="00C104F2">
        <w:rPr>
          <w:rStyle w:val="StyleUnderline"/>
          <w:highlight w:val="yellow"/>
        </w:rPr>
        <w:t>the Federal Government must</w:t>
      </w:r>
      <w:r w:rsidRPr="00F15018">
        <w:rPr>
          <w:rStyle w:val="StyleUnderline"/>
        </w:rPr>
        <w:t xml:space="preserve"> consider measures to </w:t>
      </w:r>
      <w:r w:rsidRPr="00C104F2">
        <w:rPr>
          <w:rStyle w:val="Emphasis"/>
          <w:highlight w:val="yellow"/>
        </w:rPr>
        <w:t>improve STEM education</w:t>
      </w:r>
      <w:r w:rsidRPr="00046C76">
        <w:rPr>
          <w:sz w:val="16"/>
        </w:rPr>
        <w:t xml:space="preserve"> </w:t>
      </w:r>
      <w:r w:rsidRPr="00F15018">
        <w:rPr>
          <w:rStyle w:val="StyleUnderline"/>
        </w:rPr>
        <w:t>and</w:t>
      </w:r>
      <w:r w:rsidRPr="00046C76">
        <w:rPr>
          <w:sz w:val="16"/>
        </w:rPr>
        <w:t xml:space="preserve"> work to </w:t>
      </w:r>
      <w:r w:rsidRPr="00F15018">
        <w:rPr>
          <w:rStyle w:val="StyleUnderline"/>
        </w:rPr>
        <w:t>increase the number of future engineers and mathematicians</w:t>
      </w:r>
      <w:r w:rsidRPr="00046C76">
        <w:rPr>
          <w:sz w:val="16"/>
        </w:rPr>
        <w:t xml:space="preserve"> who matriculate since these and other </w:t>
      </w:r>
      <w:r w:rsidRPr="00C104F2">
        <w:rPr>
          <w:rStyle w:val="Emphasis"/>
          <w:highlight w:val="yellow"/>
        </w:rPr>
        <w:t>STEM areas are the foundational fields of</w:t>
      </w:r>
      <w:r w:rsidRPr="00F15018">
        <w:rPr>
          <w:rStyle w:val="Emphasis"/>
        </w:rPr>
        <w:t xml:space="preserve"> </w:t>
      </w:r>
      <w:r w:rsidRPr="00C104F2">
        <w:rPr>
          <w:rStyle w:val="Emphasis"/>
          <w:highlight w:val="yellow"/>
        </w:rPr>
        <w:t>cyber</w:t>
      </w:r>
      <w:r w:rsidRPr="00046C76">
        <w:rPr>
          <w:sz w:val="16"/>
        </w:rPr>
        <w:t>.</w:t>
      </w:r>
    </w:p>
    <w:p w:rsidR="00166C69" w:rsidRDefault="00166C69" w:rsidP="00166C69">
      <w:pPr>
        <w:pStyle w:val="Heading4"/>
      </w:pPr>
      <w:r>
        <w:t>Primary and secondary cyber education key</w:t>
      </w:r>
    </w:p>
    <w:p w:rsidR="00166C69" w:rsidRPr="00CD6C0A" w:rsidRDefault="00166C69" w:rsidP="00166C69">
      <w:r>
        <w:t xml:space="preserve">David J. </w:t>
      </w:r>
      <w:r w:rsidRPr="00CD6C0A">
        <w:rPr>
          <w:rStyle w:val="Style13ptBold"/>
        </w:rPr>
        <w:t>Kay 12</w:t>
      </w:r>
      <w:r>
        <w:t>, Research Analyst in the Center for Technology and National Security Policy (CTNSP), Institute for National Strategic Studies, at the National Defense University, “Preparing the Pipeline: The U.S. Cyber Workforce for the Future,” August 2012, https://www.files.ethz.ch/isn/152334/DH%2072.pdf</w:t>
      </w:r>
    </w:p>
    <w:p w:rsidR="00166C69" w:rsidRPr="00046C76" w:rsidRDefault="00166C69" w:rsidP="00166C69">
      <w:pPr>
        <w:rPr>
          <w:sz w:val="16"/>
        </w:rPr>
      </w:pPr>
      <w:r w:rsidRPr="00046C76">
        <w:rPr>
          <w:sz w:val="16"/>
        </w:rPr>
        <w:t xml:space="preserve">Both </w:t>
      </w:r>
      <w:r w:rsidRPr="00C104F2">
        <w:rPr>
          <w:rStyle w:val="StyleUnderline"/>
          <w:highlight w:val="yellow"/>
        </w:rPr>
        <w:t>the pipeline</w:t>
      </w:r>
      <w:r w:rsidRPr="00046C76">
        <w:rPr>
          <w:rStyle w:val="StyleUnderline"/>
        </w:rPr>
        <w:t xml:space="preserve"> and ecosystem </w:t>
      </w:r>
      <w:r w:rsidRPr="00C104F2">
        <w:rPr>
          <w:rStyle w:val="StyleUnderline"/>
          <w:highlight w:val="yellow"/>
        </w:rPr>
        <w:t>need to be improved to increase</w:t>
      </w:r>
      <w:r w:rsidRPr="00046C76">
        <w:rPr>
          <w:rStyle w:val="StyleUnderline"/>
        </w:rPr>
        <w:t xml:space="preserve"> the size of </w:t>
      </w:r>
      <w:r w:rsidRPr="00C104F2">
        <w:rPr>
          <w:rStyle w:val="StyleUnderline"/>
          <w:highlight w:val="yellow"/>
        </w:rPr>
        <w:t>the cyber workforce</w:t>
      </w:r>
      <w:r w:rsidRPr="00046C76">
        <w:rPr>
          <w:rStyle w:val="StyleUnderline"/>
        </w:rPr>
        <w:t xml:space="preserve"> </w:t>
      </w:r>
      <w:r w:rsidRPr="00C104F2">
        <w:rPr>
          <w:rStyle w:val="StyleUnderline"/>
          <w:highlight w:val="yellow"/>
        </w:rPr>
        <w:t>and</w:t>
      </w:r>
      <w:r w:rsidRPr="00046C76">
        <w:rPr>
          <w:rStyle w:val="StyleUnderline"/>
        </w:rPr>
        <w:t xml:space="preserve"> better </w:t>
      </w:r>
      <w:r w:rsidRPr="00C104F2">
        <w:rPr>
          <w:rStyle w:val="StyleUnderline"/>
          <w:highlight w:val="yellow"/>
        </w:rPr>
        <w:t>prepare the</w:t>
      </w:r>
      <w:r w:rsidRPr="00046C76">
        <w:rPr>
          <w:rStyle w:val="StyleUnderline"/>
        </w:rPr>
        <w:t xml:space="preserve"> </w:t>
      </w:r>
      <w:r w:rsidRPr="00C104F2">
        <w:rPr>
          <w:rStyle w:val="StyleUnderline"/>
          <w:highlight w:val="yellow"/>
        </w:rPr>
        <w:t>U</w:t>
      </w:r>
      <w:r w:rsidRPr="00046C76">
        <w:rPr>
          <w:sz w:val="16"/>
        </w:rPr>
        <w:t xml:space="preserve">nited </w:t>
      </w:r>
      <w:r w:rsidRPr="00C104F2">
        <w:rPr>
          <w:rStyle w:val="StyleUnderline"/>
          <w:highlight w:val="yellow"/>
        </w:rPr>
        <w:t>S</w:t>
      </w:r>
      <w:r w:rsidRPr="00046C76">
        <w:rPr>
          <w:sz w:val="16"/>
        </w:rPr>
        <w:t xml:space="preserve">tates </w:t>
      </w:r>
      <w:r w:rsidRPr="00C104F2">
        <w:rPr>
          <w:rStyle w:val="StyleUnderline"/>
          <w:highlight w:val="yellow"/>
        </w:rPr>
        <w:t>for</w:t>
      </w:r>
      <w:r w:rsidRPr="00046C76">
        <w:rPr>
          <w:rStyle w:val="StyleUnderline"/>
        </w:rPr>
        <w:t xml:space="preserve"> future </w:t>
      </w:r>
      <w:r w:rsidRPr="00C104F2">
        <w:rPr>
          <w:rStyle w:val="StyleUnderline"/>
          <w:highlight w:val="yellow"/>
        </w:rPr>
        <w:t>security challenges</w:t>
      </w:r>
      <w:r w:rsidRPr="00046C76">
        <w:rPr>
          <w:sz w:val="16"/>
        </w:rPr>
        <w:t xml:space="preserve">. Should current trends hold in the future, cyber will be even more interwoven into the fabric of every-day life in the United States. Outside of STEM, a more thorough dialogue is necessary about cyber education at the secondary level. Not only should this education be about how to use computers, but how to navigate and operate safely in cyberspace in order to best take advantage of it. The concept of the “cyber playground” has been raised as an analogy. How do you teach children to play safely on the playground in the absence of adults? Understanding the dangers inherent in Internet use is not widely held, and </w:t>
      </w:r>
      <w:r w:rsidRPr="00046C76">
        <w:rPr>
          <w:rStyle w:val="StyleUnderline"/>
        </w:rPr>
        <w:t>education at lower levels is rudimentary</w:t>
      </w:r>
      <w:r w:rsidRPr="00046C76">
        <w:rPr>
          <w:sz w:val="16"/>
        </w:rPr>
        <w:t xml:space="preserve">, merely focusing on using computers. Eventually, </w:t>
      </w:r>
      <w:r w:rsidRPr="00C104F2">
        <w:rPr>
          <w:rStyle w:val="StyleUnderline"/>
          <w:highlight w:val="yellow"/>
        </w:rPr>
        <w:t>greater understanding of cyberspace</w:t>
      </w:r>
      <w:r w:rsidRPr="00046C76">
        <w:rPr>
          <w:rStyle w:val="StyleUnderline"/>
        </w:rPr>
        <w:t xml:space="preserve"> and its dangers will </w:t>
      </w:r>
      <w:r w:rsidRPr="00C104F2">
        <w:rPr>
          <w:rStyle w:val="StyleUnderline"/>
          <w:highlight w:val="yellow"/>
        </w:rPr>
        <w:t>need to be integrated into</w:t>
      </w:r>
      <w:r w:rsidRPr="00046C76">
        <w:rPr>
          <w:rStyle w:val="StyleUnderline"/>
        </w:rPr>
        <w:t xml:space="preserve"> curricula at </w:t>
      </w:r>
      <w:r w:rsidRPr="00C104F2">
        <w:rPr>
          <w:rStyle w:val="StyleUnderline"/>
          <w:highlight w:val="yellow"/>
        </w:rPr>
        <w:t xml:space="preserve">the </w:t>
      </w:r>
      <w:r w:rsidRPr="00C104F2">
        <w:rPr>
          <w:rStyle w:val="Emphasis"/>
          <w:highlight w:val="yellow"/>
        </w:rPr>
        <w:t>secondary level</w:t>
      </w:r>
      <w:r w:rsidRPr="00C104F2">
        <w:rPr>
          <w:sz w:val="16"/>
          <w:highlight w:val="yellow"/>
        </w:rPr>
        <w:t>.</w:t>
      </w:r>
      <w:r w:rsidRPr="00046C76">
        <w:rPr>
          <w:sz w:val="16"/>
        </w:rPr>
        <w:t xml:space="preserve"> And at home, if awareness of these technologies and their dangers is not present in the minds of the young, network security as a whole is likely to continue to suffer in the future because of poor end-user practices and habits.</w:t>
      </w:r>
    </w:p>
    <w:p w:rsidR="00166C69" w:rsidRPr="00046C76" w:rsidRDefault="00166C69" w:rsidP="00166C69">
      <w:pPr>
        <w:rPr>
          <w:sz w:val="16"/>
        </w:rPr>
      </w:pPr>
      <w:r w:rsidRPr="00046C76">
        <w:rPr>
          <w:rStyle w:val="StyleUnderline"/>
        </w:rPr>
        <w:t>Integrating cyber education</w:t>
      </w:r>
      <w:r w:rsidRPr="00046C76">
        <w:rPr>
          <w:sz w:val="16"/>
        </w:rPr>
        <w:t xml:space="preserve"> at a low level </w:t>
      </w:r>
      <w:r w:rsidRPr="00046C76">
        <w:rPr>
          <w:rStyle w:val="StyleUnderline"/>
        </w:rPr>
        <w:t>into primary and secondary school curricula may have added benefits as well</w:t>
      </w:r>
      <w:r w:rsidRPr="00046C76">
        <w:rPr>
          <w:sz w:val="16"/>
        </w:rPr>
        <w:t xml:space="preserve">. </w:t>
      </w:r>
      <w:r w:rsidRPr="00C104F2">
        <w:rPr>
          <w:rStyle w:val="StyleUnderline"/>
          <w:highlight w:val="yellow"/>
        </w:rPr>
        <w:t>The introduction of computers</w:t>
      </w:r>
      <w:r w:rsidRPr="00046C76">
        <w:rPr>
          <w:sz w:val="16"/>
        </w:rPr>
        <w:t xml:space="preserve"> and the Internet at a young age </w:t>
      </w:r>
      <w:r w:rsidRPr="00C104F2">
        <w:rPr>
          <w:rStyle w:val="StyleUnderline"/>
          <w:highlight w:val="yellow"/>
        </w:rPr>
        <w:t>may lead to more</w:t>
      </w:r>
      <w:r w:rsidRPr="00046C76">
        <w:rPr>
          <w:rStyle w:val="StyleUnderline"/>
        </w:rPr>
        <w:t xml:space="preserve"> </w:t>
      </w:r>
      <w:r w:rsidRPr="00C104F2">
        <w:rPr>
          <w:rStyle w:val="StyleUnderline"/>
          <w:highlight w:val="yellow"/>
        </w:rPr>
        <w:t xml:space="preserve">individuals pursuing </w:t>
      </w:r>
      <w:r w:rsidRPr="00C104F2">
        <w:rPr>
          <w:rStyle w:val="Emphasis"/>
          <w:highlight w:val="yellow"/>
        </w:rPr>
        <w:t>cyber and STEM</w:t>
      </w:r>
      <w:r w:rsidRPr="00046C76">
        <w:rPr>
          <w:rStyle w:val="Emphasis"/>
        </w:rPr>
        <w:t xml:space="preserve">-related </w:t>
      </w:r>
      <w:r w:rsidRPr="00C104F2">
        <w:rPr>
          <w:rStyle w:val="Emphasis"/>
          <w:highlight w:val="yellow"/>
        </w:rPr>
        <w:t>coursework</w:t>
      </w:r>
      <w:r w:rsidRPr="00046C76">
        <w:rPr>
          <w:sz w:val="16"/>
        </w:rPr>
        <w:t xml:space="preserve"> in elementary through high school. </w:t>
      </w:r>
      <w:r w:rsidRPr="00046C76">
        <w:rPr>
          <w:rStyle w:val="StyleUnderline"/>
        </w:rPr>
        <w:t>This would</w:t>
      </w:r>
      <w:r w:rsidRPr="00046C76">
        <w:rPr>
          <w:sz w:val="16"/>
        </w:rPr>
        <w:t xml:space="preserve"> likely </w:t>
      </w:r>
      <w:r w:rsidRPr="00046C76">
        <w:rPr>
          <w:rStyle w:val="StyleUnderline"/>
        </w:rPr>
        <w:t>increase the size and interest of cyber and STEM students in postsecondary</w:t>
      </w:r>
      <w:r w:rsidRPr="00046C76">
        <w:rPr>
          <w:sz w:val="16"/>
        </w:rPr>
        <w:t xml:space="preserve"> educational </w:t>
      </w:r>
      <w:r w:rsidRPr="00046C76">
        <w:rPr>
          <w:rStyle w:val="StyleUnderline"/>
        </w:rPr>
        <w:t>institutions</w:t>
      </w:r>
      <w:r w:rsidRPr="00046C76">
        <w:rPr>
          <w:sz w:val="16"/>
        </w:rPr>
        <w:t xml:space="preserve">, thus </w:t>
      </w:r>
      <w:r w:rsidRPr="00C104F2">
        <w:rPr>
          <w:rStyle w:val="StyleUnderline"/>
          <w:highlight w:val="yellow"/>
        </w:rPr>
        <w:t xml:space="preserve">ensuring a strong ecosystem to </w:t>
      </w:r>
      <w:r w:rsidRPr="00C104F2">
        <w:rPr>
          <w:rStyle w:val="Emphasis"/>
          <w:highlight w:val="yellow"/>
        </w:rPr>
        <w:t>supply</w:t>
      </w:r>
      <w:r w:rsidRPr="00046C76">
        <w:rPr>
          <w:rStyle w:val="Emphasis"/>
        </w:rPr>
        <w:t xml:space="preserve"> the pipeline into </w:t>
      </w:r>
      <w:r w:rsidRPr="00C104F2">
        <w:rPr>
          <w:rStyle w:val="Emphasis"/>
          <w:highlight w:val="yellow"/>
        </w:rPr>
        <w:t>the U.S. cyber workforce</w:t>
      </w:r>
      <w:r w:rsidRPr="00046C76">
        <w:rPr>
          <w:sz w:val="16"/>
        </w:rPr>
        <w:t>.</w:t>
      </w:r>
    </w:p>
    <w:p w:rsidR="00166C69" w:rsidRPr="0091341E" w:rsidRDefault="00166C69" w:rsidP="00166C69"/>
    <w:p w:rsidR="00A95652" w:rsidRDefault="003C7584" w:rsidP="003C7584">
      <w:pPr>
        <w:pStyle w:val="Heading1"/>
      </w:pPr>
      <w:r>
        <w:t>2AC Blocks</w:t>
      </w:r>
    </w:p>
    <w:p w:rsidR="003C7584" w:rsidRDefault="003C7584" w:rsidP="003C7584"/>
    <w:p w:rsidR="003C7584" w:rsidRPr="003C7584" w:rsidRDefault="003C7584" w:rsidP="003C7584"/>
    <w:p w:rsidR="003C7584" w:rsidRDefault="003C7584" w:rsidP="003C7584">
      <w:pPr>
        <w:pStyle w:val="Heading2"/>
      </w:pPr>
      <w:r>
        <w:t>China DA Answers</w:t>
      </w:r>
    </w:p>
    <w:p w:rsidR="003C7584" w:rsidRPr="006E0C78" w:rsidRDefault="003C7584" w:rsidP="003C7584">
      <w:pPr>
        <w:pStyle w:val="Heading3"/>
      </w:pPr>
      <w:r>
        <w:t>Chinese Innovation Fails---2AC</w:t>
      </w:r>
    </w:p>
    <w:p w:rsidR="003C7584" w:rsidRDefault="003C7584" w:rsidP="003C7584">
      <w:pPr>
        <w:pStyle w:val="Heading4"/>
      </w:pPr>
      <w:r>
        <w:t>Chinese innovation fails---institutional frameworks strangle it</w:t>
      </w:r>
    </w:p>
    <w:p w:rsidR="003C7584" w:rsidRPr="002169AE" w:rsidRDefault="003C7584" w:rsidP="003C7584">
      <w:r>
        <w:t xml:space="preserve">Regina M. </w:t>
      </w:r>
      <w:r w:rsidRPr="002169AE">
        <w:rPr>
          <w:rStyle w:val="Style13ptBold"/>
        </w:rPr>
        <w:t>Abrami 14</w:t>
      </w:r>
      <w:r>
        <w:t xml:space="preserve">, Senior Fellow at the Wharton School, Director of the Global Program at the Lauder Institute of Management and International Studies, and Senior Lecturer in Political Science at the University of Pennsylvania, “Why China Can’t Innovate,” </w:t>
      </w:r>
      <w:r>
        <w:rPr>
          <w:i/>
        </w:rPr>
        <w:t xml:space="preserve">Harvard Business Review, </w:t>
      </w:r>
      <w:r>
        <w:t>March 2014, https://hbr.org/2014/03/why-china-cant-innovate</w:t>
      </w:r>
    </w:p>
    <w:p w:rsidR="003C7584" w:rsidRPr="006E0C78" w:rsidRDefault="003C7584" w:rsidP="003C7584">
      <w:pPr>
        <w:rPr>
          <w:sz w:val="16"/>
        </w:rPr>
      </w:pPr>
      <w:r w:rsidRPr="006E0C78">
        <w:rPr>
          <w:sz w:val="16"/>
        </w:rPr>
        <w:t xml:space="preserve">Will Chinese universities set global standards in the 21st century? It is possible (even though none currently ranks in the global top 50) simply because of the resources they are likely to have. But </w:t>
      </w:r>
      <w:r w:rsidRPr="00F67D74">
        <w:rPr>
          <w:rStyle w:val="StyleUnderline"/>
          <w:highlight w:val="yellow"/>
        </w:rPr>
        <w:t>the</w:t>
      </w:r>
      <w:r w:rsidRPr="006E0C78">
        <w:rPr>
          <w:sz w:val="16"/>
        </w:rPr>
        <w:t xml:space="preserve"> more </w:t>
      </w:r>
      <w:r w:rsidRPr="006E0C78">
        <w:rPr>
          <w:rStyle w:val="StyleUnderline"/>
        </w:rPr>
        <w:t xml:space="preserve">important </w:t>
      </w:r>
      <w:r w:rsidRPr="00F67D74">
        <w:rPr>
          <w:rStyle w:val="StyleUnderline"/>
          <w:highlight w:val="yellow"/>
        </w:rPr>
        <w:t>question is whether China has a</w:t>
      </w:r>
      <w:r w:rsidRPr="006E0C78">
        <w:rPr>
          <w:rStyle w:val="StyleUnderline"/>
        </w:rPr>
        <w:t xml:space="preserve"> </w:t>
      </w:r>
      <w:r w:rsidRPr="006E0C78">
        <w:rPr>
          <w:rStyle w:val="Emphasis"/>
        </w:rPr>
        <w:t xml:space="preserve">good </w:t>
      </w:r>
      <w:r w:rsidRPr="00F67D74">
        <w:rPr>
          <w:rStyle w:val="Emphasis"/>
          <w:highlight w:val="yellow"/>
        </w:rPr>
        <w:t>institutional framework</w:t>
      </w:r>
      <w:r w:rsidRPr="00F67D74">
        <w:rPr>
          <w:rStyle w:val="StyleUnderline"/>
          <w:highlight w:val="yellow"/>
        </w:rPr>
        <w:t xml:space="preserve"> for innovation</w:t>
      </w:r>
      <w:r w:rsidRPr="00F67D74">
        <w:rPr>
          <w:sz w:val="16"/>
          <w:highlight w:val="yellow"/>
        </w:rPr>
        <w:t>.</w:t>
      </w:r>
    </w:p>
    <w:p w:rsidR="003C7584" w:rsidRPr="006E0C78" w:rsidRDefault="003C7584" w:rsidP="003C7584">
      <w:pPr>
        <w:rPr>
          <w:sz w:val="16"/>
        </w:rPr>
      </w:pPr>
      <w:r w:rsidRPr="006E0C78">
        <w:rPr>
          <w:sz w:val="16"/>
        </w:rPr>
        <w:t xml:space="preserve">Our answer at present is </w:t>
      </w:r>
      <w:r w:rsidRPr="00F67D74">
        <w:rPr>
          <w:rStyle w:val="Emphasis"/>
          <w:highlight w:val="yellow"/>
        </w:rPr>
        <w:t>no</w:t>
      </w:r>
      <w:r w:rsidRPr="006E0C78">
        <w:rPr>
          <w:sz w:val="16"/>
        </w:rPr>
        <w:t xml:space="preserve">. The governance structures of </w:t>
      </w:r>
      <w:r w:rsidRPr="00F67D74">
        <w:rPr>
          <w:rStyle w:val="StyleUnderline"/>
          <w:highlight w:val="yellow"/>
        </w:rPr>
        <w:t>China’s state-owned universities</w:t>
      </w:r>
      <w:r w:rsidRPr="00F67D74">
        <w:rPr>
          <w:rStyle w:val="StyleUnderline"/>
        </w:rPr>
        <w:t xml:space="preserve"> still </w:t>
      </w:r>
      <w:r w:rsidRPr="00F67D74">
        <w:rPr>
          <w:rStyle w:val="StyleUnderline"/>
          <w:highlight w:val="yellow"/>
        </w:rPr>
        <w:t>leave</w:t>
      </w:r>
      <w:r w:rsidRPr="00F67D74">
        <w:rPr>
          <w:rStyle w:val="StyleUnderline"/>
        </w:rPr>
        <w:t xml:space="preserve"> too many </w:t>
      </w:r>
      <w:r w:rsidRPr="00F67D74">
        <w:rPr>
          <w:rStyle w:val="StyleUnderline"/>
          <w:highlight w:val="yellow"/>
        </w:rPr>
        <w:t>decisions to too few</w:t>
      </w:r>
      <w:r w:rsidRPr="00F67D74">
        <w:rPr>
          <w:sz w:val="16"/>
        </w:rPr>
        <w:t xml:space="preserve">, too self-important, </w:t>
      </w:r>
      <w:r w:rsidRPr="00F67D74">
        <w:rPr>
          <w:rStyle w:val="StyleUnderline"/>
        </w:rPr>
        <w:t>people</w:t>
      </w:r>
      <w:r w:rsidRPr="00F67D74">
        <w:rPr>
          <w:sz w:val="16"/>
        </w:rPr>
        <w:t xml:space="preserve">. </w:t>
      </w:r>
      <w:r w:rsidRPr="00F67D74">
        <w:rPr>
          <w:rStyle w:val="StyleUnderline"/>
        </w:rPr>
        <w:t xml:space="preserve">Chinese </w:t>
      </w:r>
      <w:r w:rsidRPr="00F67D74">
        <w:rPr>
          <w:rStyle w:val="StyleUnderline"/>
          <w:highlight w:val="yellow"/>
        </w:rPr>
        <w:t>universities</w:t>
      </w:r>
      <w:r w:rsidRPr="00F67D74">
        <w:rPr>
          <w:sz w:val="16"/>
        </w:rPr>
        <w:t xml:space="preserve">, like state-owned enterprises, </w:t>
      </w:r>
      <w:r w:rsidRPr="00F67D74">
        <w:rPr>
          <w:rStyle w:val="StyleUnderline"/>
          <w:highlight w:val="yellow"/>
        </w:rPr>
        <w:t>are plagued</w:t>
      </w:r>
      <w:r w:rsidRPr="00F67D74">
        <w:rPr>
          <w:rStyle w:val="StyleUnderline"/>
        </w:rPr>
        <w:t xml:space="preserve"> </w:t>
      </w:r>
      <w:r w:rsidRPr="00F67D74">
        <w:rPr>
          <w:rStyle w:val="StyleUnderline"/>
          <w:highlight w:val="yellow"/>
        </w:rPr>
        <w:t>with party committees</w:t>
      </w:r>
      <w:r w:rsidRPr="00F67D74">
        <w:rPr>
          <w:sz w:val="16"/>
        </w:rPr>
        <w:t>, and the university party secretary normally outranks the president. While</w:t>
      </w:r>
      <w:r w:rsidRPr="006E0C78">
        <w:rPr>
          <w:sz w:val="16"/>
        </w:rPr>
        <w:t xml:space="preserve"> a few extraordinary party secretaries are central to their universities’ success, as a rule </w:t>
      </w:r>
      <w:r w:rsidRPr="00F67D74">
        <w:rPr>
          <w:rStyle w:val="StyleUnderline"/>
          <w:highlight w:val="yellow"/>
        </w:rPr>
        <w:t>this</w:t>
      </w:r>
      <w:r w:rsidRPr="006E0C78">
        <w:rPr>
          <w:sz w:val="16"/>
        </w:rPr>
        <w:t xml:space="preserve"> system of </w:t>
      </w:r>
      <w:r w:rsidRPr="00F67D74">
        <w:rPr>
          <w:sz w:val="16"/>
        </w:rPr>
        <w:t>parallel</w:t>
      </w:r>
      <w:r w:rsidRPr="006E0C78">
        <w:rPr>
          <w:sz w:val="16"/>
        </w:rPr>
        <w:t xml:space="preserve"> governance </w:t>
      </w:r>
      <w:r w:rsidRPr="00F67D74">
        <w:rPr>
          <w:rStyle w:val="Emphasis"/>
          <w:highlight w:val="yellow"/>
        </w:rPr>
        <w:t>limits</w:t>
      </w:r>
      <w:r w:rsidRPr="006E0C78">
        <w:rPr>
          <w:rStyle w:val="Emphasis"/>
        </w:rPr>
        <w:t xml:space="preserve"> rather than enhances </w:t>
      </w:r>
      <w:r w:rsidRPr="00F67D74">
        <w:rPr>
          <w:rStyle w:val="Emphasis"/>
          <w:highlight w:val="yellow"/>
        </w:rPr>
        <w:t>the flow of ideas</w:t>
      </w:r>
      <w:r w:rsidRPr="006E0C78">
        <w:rPr>
          <w:sz w:val="16"/>
        </w:rPr>
        <w:t>.</w:t>
      </w:r>
    </w:p>
    <w:p w:rsidR="003C7584" w:rsidRPr="006E0C78" w:rsidRDefault="003C7584" w:rsidP="003C7584">
      <w:pPr>
        <w:rPr>
          <w:sz w:val="16"/>
        </w:rPr>
      </w:pPr>
      <w:r w:rsidRPr="00F67D74">
        <w:rPr>
          <w:rStyle w:val="StyleUnderline"/>
          <w:highlight w:val="yellow"/>
        </w:rPr>
        <w:t>The freedom to pursue ideas</w:t>
      </w:r>
      <w:r w:rsidRPr="006E0C78">
        <w:rPr>
          <w:sz w:val="16"/>
        </w:rPr>
        <w:t xml:space="preserve"> wherever they may </w:t>
      </w:r>
      <w:r w:rsidRPr="00F67D74">
        <w:rPr>
          <w:sz w:val="16"/>
        </w:rPr>
        <w:t xml:space="preserve">lead </w:t>
      </w:r>
      <w:r w:rsidRPr="00F67D74">
        <w:rPr>
          <w:rStyle w:val="StyleUnderline"/>
          <w:highlight w:val="yellow"/>
        </w:rPr>
        <w:t xml:space="preserve">is a </w:t>
      </w:r>
      <w:r w:rsidRPr="00F67D74">
        <w:rPr>
          <w:rStyle w:val="Emphasis"/>
          <w:highlight w:val="yellow"/>
        </w:rPr>
        <w:t>precondition</w:t>
      </w:r>
      <w:r w:rsidRPr="00F67D74">
        <w:rPr>
          <w:rStyle w:val="StyleUnderline"/>
          <w:highlight w:val="yellow"/>
        </w:rPr>
        <w:t xml:space="preserve"> for innovation</w:t>
      </w:r>
      <w:r w:rsidRPr="006E0C78">
        <w:rPr>
          <w:rStyle w:val="StyleUnderline"/>
        </w:rPr>
        <w:t xml:space="preserve"> in universities</w:t>
      </w:r>
      <w:r w:rsidRPr="006E0C78">
        <w:rPr>
          <w:sz w:val="16"/>
        </w:rPr>
        <w:t xml:space="preserve">. But by any comparative measure, </w:t>
      </w:r>
      <w:r w:rsidRPr="006E0C78">
        <w:rPr>
          <w:rStyle w:val="StyleUnderline"/>
        </w:rPr>
        <w:t>faculty members in Chinese institutions have little or no role in governance</w:t>
      </w:r>
      <w:r w:rsidRPr="006E0C78">
        <w:rPr>
          <w:sz w:val="16"/>
        </w:rPr>
        <w:t>. Indeed, it was not a good sign when China’s then–vice president (now president), Xi Jinping, visited China’s leading universities in June 2012 to call for increased party supervision of higher education. Perhaps absolute innovation, like absolute leadership and power, is overvalued. In industry, as in education, China can enjoy for some time what Joseph Schumpeter called the latecomer’s advantage: the ability to learn from and improve on the work of one’s immediate predecessors.</w:t>
      </w:r>
    </w:p>
    <w:p w:rsidR="003C7584" w:rsidRPr="006E0C78" w:rsidRDefault="003C7584" w:rsidP="003C7584">
      <w:pPr>
        <w:rPr>
          <w:sz w:val="16"/>
        </w:rPr>
      </w:pPr>
      <w:r w:rsidRPr="006E0C78">
        <w:rPr>
          <w:sz w:val="16"/>
        </w:rPr>
        <w:t xml:space="preserve">Certainly, China has shown innovation through creative adaptation in recent decades, and it now has the capacity to do much more. But </w:t>
      </w:r>
      <w:r w:rsidRPr="00F67D74">
        <w:rPr>
          <w:rStyle w:val="Emphasis"/>
          <w:highlight w:val="yellow"/>
        </w:rPr>
        <w:t>can China lead?</w:t>
      </w:r>
      <w:r w:rsidRPr="006E0C78">
        <w:rPr>
          <w:sz w:val="16"/>
        </w:rPr>
        <w:t xml:space="preserve"> Will the Chinese state have the wisdom to lighten up and the patience to allow the full emergence of what Schumpeter called the true spirit of entrepreneurship? On this </w:t>
      </w:r>
      <w:r w:rsidRPr="00F67D74">
        <w:rPr>
          <w:rStyle w:val="StyleUnderline"/>
          <w:highlight w:val="yellow"/>
        </w:rPr>
        <w:t>we have our doubts</w:t>
      </w:r>
      <w:r w:rsidRPr="00F67D74">
        <w:rPr>
          <w:sz w:val="16"/>
          <w:highlight w:val="yellow"/>
        </w:rPr>
        <w:t>.</w:t>
      </w:r>
    </w:p>
    <w:p w:rsidR="003C7584" w:rsidRDefault="003C7584" w:rsidP="003C7584">
      <w:pPr>
        <w:rPr>
          <w:sz w:val="16"/>
        </w:rPr>
      </w:pPr>
      <w:r w:rsidRPr="00F67D74">
        <w:rPr>
          <w:rStyle w:val="StyleUnderline"/>
          <w:highlight w:val="yellow"/>
        </w:rPr>
        <w:t>The problem</w:t>
      </w:r>
      <w:r w:rsidRPr="006E0C78">
        <w:rPr>
          <w:sz w:val="16"/>
        </w:rPr>
        <w:t xml:space="preserve">, we think, </w:t>
      </w:r>
      <w:r w:rsidRPr="00F67D74">
        <w:rPr>
          <w:rStyle w:val="StyleUnderline"/>
          <w:highlight w:val="yellow"/>
        </w:rPr>
        <w:t>is</w:t>
      </w:r>
      <w:r w:rsidRPr="006E0C78">
        <w:rPr>
          <w:sz w:val="16"/>
        </w:rPr>
        <w:t xml:space="preserve"> not the innovative or intellectual capacity of the Chinese people, which is boundless, but </w:t>
      </w:r>
      <w:r w:rsidRPr="00F67D74">
        <w:rPr>
          <w:rStyle w:val="StyleUnderline"/>
          <w:highlight w:val="yellow"/>
        </w:rPr>
        <w:t>the political world in which</w:t>
      </w:r>
      <w:r w:rsidRPr="006E0C78">
        <w:rPr>
          <w:sz w:val="16"/>
        </w:rPr>
        <w:t xml:space="preserve"> their </w:t>
      </w:r>
      <w:r w:rsidRPr="00F67D74">
        <w:rPr>
          <w:rStyle w:val="StyleUnderline"/>
          <w:highlight w:val="yellow"/>
        </w:rPr>
        <w:t>schools, universities, and businesses</w:t>
      </w:r>
      <w:r w:rsidRPr="006E0C78">
        <w:rPr>
          <w:rStyle w:val="StyleUnderline"/>
        </w:rPr>
        <w:t xml:space="preserve"> need to </w:t>
      </w:r>
      <w:r w:rsidRPr="00F67D74">
        <w:rPr>
          <w:rStyle w:val="StyleUnderline"/>
          <w:highlight w:val="yellow"/>
        </w:rPr>
        <w:t>operate</w:t>
      </w:r>
      <w:r w:rsidRPr="006E0C78">
        <w:rPr>
          <w:sz w:val="16"/>
        </w:rPr>
        <w:t>, which is very much bounded.</w:t>
      </w:r>
    </w:p>
    <w:p w:rsidR="003C7584" w:rsidRDefault="003C7584" w:rsidP="003C7584">
      <w:pPr>
        <w:pStyle w:val="Heading3"/>
      </w:pPr>
      <w:r>
        <w:t>Chinese Innovation Fails---General---1AR</w:t>
      </w:r>
    </w:p>
    <w:p w:rsidR="003C7584" w:rsidRDefault="003C7584" w:rsidP="003C7584">
      <w:pPr>
        <w:pStyle w:val="Heading4"/>
      </w:pPr>
      <w:r>
        <w:t>Their economic architecture isn’t built for innovation</w:t>
      </w:r>
    </w:p>
    <w:p w:rsidR="003C7584" w:rsidRPr="00284CD2" w:rsidRDefault="003C7584" w:rsidP="003C7584">
      <w:r>
        <w:t xml:space="preserve">Joshua </w:t>
      </w:r>
      <w:r w:rsidRPr="00284CD2">
        <w:rPr>
          <w:rStyle w:val="Style13ptBold"/>
        </w:rPr>
        <w:t>Keating 14</w:t>
      </w:r>
      <w:r>
        <w:t>, staff writer for Slate focused on international affairs, “Learning to Move Fast and Break Things,” 5/19/14, http://www.slate.com/articles/business/how_failure_breeds_success/2014/05/fear_of_failure_in_china_is_it_holding_back_innovation.html</w:t>
      </w:r>
    </w:p>
    <w:p w:rsidR="003C7584" w:rsidRPr="006E0C78" w:rsidRDefault="003C7584" w:rsidP="003C7584">
      <w:pPr>
        <w:rPr>
          <w:sz w:val="16"/>
        </w:rPr>
      </w:pPr>
      <w:r w:rsidRPr="006E0C78">
        <w:rPr>
          <w:sz w:val="16"/>
        </w:rPr>
        <w:t xml:space="preserve">But as Tracy Yue Wang, a professor of finance at the University of Minnesota’s Carlson School of Management, notes, the problem isn’t simply that </w:t>
      </w:r>
      <w:r w:rsidRPr="009C2308">
        <w:rPr>
          <w:rStyle w:val="StyleUnderline"/>
          <w:highlight w:val="yellow"/>
        </w:rPr>
        <w:t>Chinese entrepreneurs</w:t>
      </w:r>
      <w:r w:rsidRPr="006E0C78">
        <w:rPr>
          <w:sz w:val="16"/>
        </w:rPr>
        <w:t xml:space="preserve"> are too timid. They also </w:t>
      </w:r>
      <w:r w:rsidRPr="009C2308">
        <w:rPr>
          <w:rStyle w:val="StyleUnderline"/>
          <w:highlight w:val="yellow"/>
        </w:rPr>
        <w:t>face</w:t>
      </w:r>
      <w:r w:rsidRPr="006E0C78">
        <w:rPr>
          <w:rStyle w:val="StyleUnderline"/>
        </w:rPr>
        <w:t xml:space="preserve"> </w:t>
      </w:r>
      <w:r w:rsidRPr="009C2308">
        <w:rPr>
          <w:rStyle w:val="StyleUnderline"/>
          <w:highlight w:val="yellow"/>
        </w:rPr>
        <w:t xml:space="preserve">a reality in which </w:t>
      </w:r>
      <w:r w:rsidRPr="009C2308">
        <w:rPr>
          <w:rStyle w:val="Emphasis"/>
          <w:highlight w:val="yellow"/>
        </w:rPr>
        <w:t>the consequences of</w:t>
      </w:r>
      <w:r w:rsidRPr="006E0C78">
        <w:rPr>
          <w:rStyle w:val="Emphasis"/>
        </w:rPr>
        <w:t xml:space="preserve"> </w:t>
      </w:r>
      <w:r w:rsidRPr="009C2308">
        <w:rPr>
          <w:rStyle w:val="Emphasis"/>
          <w:highlight w:val="yellow"/>
        </w:rPr>
        <w:t>failure can be</w:t>
      </w:r>
      <w:r w:rsidRPr="006E0C78">
        <w:rPr>
          <w:rStyle w:val="Emphasis"/>
        </w:rPr>
        <w:t xml:space="preserve"> extremely </w:t>
      </w:r>
      <w:r w:rsidRPr="009C2308">
        <w:rPr>
          <w:rStyle w:val="Emphasis"/>
          <w:highlight w:val="yellow"/>
        </w:rPr>
        <w:t>high</w:t>
      </w:r>
      <w:r w:rsidRPr="006E0C78">
        <w:rPr>
          <w:sz w:val="16"/>
        </w:rPr>
        <w:t>.</w:t>
      </w:r>
    </w:p>
    <w:p w:rsidR="003C7584" w:rsidRPr="006E0C78" w:rsidRDefault="003C7584" w:rsidP="003C7584">
      <w:pPr>
        <w:rPr>
          <w:sz w:val="16"/>
        </w:rPr>
      </w:pPr>
      <w:r w:rsidRPr="006E0C78">
        <w:rPr>
          <w:sz w:val="16"/>
        </w:rPr>
        <w:t xml:space="preserve">“The competition there is really harsh,” she tells Slate. “There are so many people trying to survive and so many firms being created. </w:t>
      </w:r>
      <w:r w:rsidRPr="006E0C78">
        <w:rPr>
          <w:rStyle w:val="StyleUnderline"/>
        </w:rPr>
        <w:t>Everyone wants fast success</w:t>
      </w:r>
      <w:r w:rsidRPr="006E0C78">
        <w:rPr>
          <w:sz w:val="16"/>
        </w:rPr>
        <w:t>.” More than 52 million Chinese were self-employed as of 2012, marking a 44 percent increase since 2008. That’s an awful lot of people under a lot of pressure.</w:t>
      </w:r>
    </w:p>
    <w:p w:rsidR="003C7584" w:rsidRPr="006E0C78" w:rsidRDefault="003C7584" w:rsidP="003C7584">
      <w:pPr>
        <w:rPr>
          <w:sz w:val="16"/>
        </w:rPr>
      </w:pPr>
      <w:r w:rsidRPr="006E0C78">
        <w:rPr>
          <w:sz w:val="16"/>
        </w:rPr>
        <w:t xml:space="preserve">Wang, whose research has focused on the role of venture capital in fostering failure tolerance, points out that in China, </w:t>
      </w:r>
      <w:r w:rsidRPr="006E0C78">
        <w:rPr>
          <w:rStyle w:val="StyleUnderline"/>
        </w:rPr>
        <w:t xml:space="preserve">many </w:t>
      </w:r>
      <w:r w:rsidRPr="009C2308">
        <w:rPr>
          <w:rStyle w:val="StyleUnderline"/>
          <w:highlight w:val="yellow"/>
        </w:rPr>
        <w:t>small firms</w:t>
      </w:r>
      <w:r w:rsidRPr="006E0C78">
        <w:rPr>
          <w:rStyle w:val="StyleUnderline"/>
        </w:rPr>
        <w:t xml:space="preserve"> “simply </w:t>
      </w:r>
      <w:r w:rsidRPr="009C2308">
        <w:rPr>
          <w:rStyle w:val="StyleUnderline"/>
          <w:highlight w:val="yellow"/>
        </w:rPr>
        <w:t>do not have</w:t>
      </w:r>
      <w:r w:rsidRPr="006E0C78">
        <w:rPr>
          <w:rStyle w:val="StyleUnderline"/>
        </w:rPr>
        <w:t xml:space="preserve"> access to </w:t>
      </w:r>
      <w:r w:rsidRPr="009C2308">
        <w:rPr>
          <w:rStyle w:val="StyleUnderline"/>
          <w:highlight w:val="yellow"/>
        </w:rPr>
        <w:t>formal financing</w:t>
      </w:r>
      <w:r w:rsidRPr="006E0C78">
        <w:rPr>
          <w:sz w:val="16"/>
        </w:rPr>
        <w:t xml:space="preserve">”; instead, they’re forced to borrow from </w:t>
      </w:r>
      <w:r w:rsidRPr="006E0C78">
        <w:rPr>
          <w:rStyle w:val="StyleUnderline"/>
        </w:rPr>
        <w:t>black or gray markets</w:t>
      </w:r>
      <w:r w:rsidRPr="006E0C78">
        <w:rPr>
          <w:sz w:val="16"/>
        </w:rPr>
        <w:t xml:space="preserve">, which can </w:t>
      </w:r>
      <w:r w:rsidRPr="006E0C78">
        <w:rPr>
          <w:rStyle w:val="StyleUnderline"/>
        </w:rPr>
        <w:t>carry extremely high interest rates</w:t>
      </w:r>
      <w:r w:rsidRPr="006E0C78">
        <w:rPr>
          <w:sz w:val="16"/>
        </w:rPr>
        <w:t>.</w:t>
      </w:r>
    </w:p>
    <w:p w:rsidR="003C7584" w:rsidRPr="006E0C78" w:rsidRDefault="003C7584" w:rsidP="003C7584">
      <w:pPr>
        <w:rPr>
          <w:sz w:val="16"/>
        </w:rPr>
      </w:pPr>
      <w:r w:rsidRPr="006E0C78">
        <w:rPr>
          <w:sz w:val="16"/>
        </w:rPr>
        <w:t xml:space="preserve">She also notes that in an economy still dominated to a large extent by state-linked firms, </w:t>
      </w:r>
      <w:r w:rsidRPr="009C2308">
        <w:rPr>
          <w:rStyle w:val="StyleUnderline"/>
          <w:highlight w:val="yellow"/>
        </w:rPr>
        <w:t>some companies “can</w:t>
      </w:r>
      <w:r w:rsidRPr="006E0C78">
        <w:rPr>
          <w:rStyle w:val="StyleUnderline"/>
        </w:rPr>
        <w:t xml:space="preserve"> easily </w:t>
      </w:r>
      <w:r w:rsidRPr="009C2308">
        <w:rPr>
          <w:rStyle w:val="StyleUnderline"/>
          <w:highlight w:val="yellow"/>
        </w:rPr>
        <w:t>get a lot of resources</w:t>
      </w:r>
      <w:r w:rsidRPr="006E0C78">
        <w:rPr>
          <w:sz w:val="16"/>
        </w:rPr>
        <w:t xml:space="preserve">, and therefore </w:t>
      </w:r>
      <w:r w:rsidRPr="009C2308">
        <w:rPr>
          <w:rStyle w:val="StyleUnderline"/>
          <w:highlight w:val="yellow"/>
        </w:rPr>
        <w:t xml:space="preserve">they </w:t>
      </w:r>
      <w:r w:rsidRPr="009C2308">
        <w:rPr>
          <w:rStyle w:val="Emphasis"/>
          <w:highlight w:val="yellow"/>
        </w:rPr>
        <w:t>don’t have</w:t>
      </w:r>
      <w:r w:rsidRPr="006E0C78">
        <w:rPr>
          <w:rStyle w:val="Emphasis"/>
        </w:rPr>
        <w:t xml:space="preserve"> a lot of </w:t>
      </w:r>
      <w:r w:rsidRPr="009C2308">
        <w:rPr>
          <w:rStyle w:val="Emphasis"/>
          <w:highlight w:val="yellow"/>
        </w:rPr>
        <w:t>incentive to innovate</w:t>
      </w:r>
      <w:r w:rsidRPr="006E0C78">
        <w:rPr>
          <w:sz w:val="16"/>
        </w:rPr>
        <w:t xml:space="preserve"> </w:t>
      </w:r>
      <w:r w:rsidRPr="006E0C78">
        <w:rPr>
          <w:rStyle w:val="StyleUnderline"/>
        </w:rPr>
        <w:t>and don’t have a lot of the tolerance for failure you need to develop really innovative products.”</w:t>
      </w:r>
      <w:r w:rsidRPr="006E0C78">
        <w:rPr>
          <w:sz w:val="16"/>
        </w:rPr>
        <w:t xml:space="preserve"> For instance, Geely Automobile, the owner of Volvo, receives more than half of its net profit in government subsidies, according to a recent study.</w:t>
      </w:r>
    </w:p>
    <w:p w:rsidR="003C7584" w:rsidRPr="006E0C78" w:rsidRDefault="003C7584" w:rsidP="003C7584">
      <w:pPr>
        <w:rPr>
          <w:sz w:val="16"/>
        </w:rPr>
      </w:pPr>
      <w:r w:rsidRPr="006E0C78">
        <w:rPr>
          <w:sz w:val="16"/>
        </w:rPr>
        <w:t xml:space="preserve">Bankruptcies are also still relatively rare in China, not because companies aren’t going under, but because owners and local governments often simply don’t report them. More often, </w:t>
      </w:r>
      <w:r w:rsidRPr="009C2308">
        <w:rPr>
          <w:rStyle w:val="StyleUnderline"/>
          <w:highlight w:val="yellow"/>
        </w:rPr>
        <w:t>government officials</w:t>
      </w:r>
      <w:r w:rsidRPr="006E0C78">
        <w:rPr>
          <w:rStyle w:val="StyleUnderline"/>
        </w:rPr>
        <w:t xml:space="preserve"> have </w:t>
      </w:r>
      <w:r w:rsidRPr="009C2308">
        <w:rPr>
          <w:rStyle w:val="StyleUnderline"/>
          <w:highlight w:val="yellow"/>
        </w:rPr>
        <w:t>arranged bailouts</w:t>
      </w:r>
      <w:r w:rsidRPr="006E0C78">
        <w:rPr>
          <w:rStyle w:val="StyleUnderline"/>
        </w:rPr>
        <w:t xml:space="preserve"> for failing companies</w:t>
      </w:r>
      <w:r w:rsidRPr="006E0C78">
        <w:rPr>
          <w:sz w:val="16"/>
        </w:rPr>
        <w:t xml:space="preserve"> rather tha</w:t>
      </w:r>
      <w:r>
        <w:rPr>
          <w:sz w:val="16"/>
        </w:rPr>
        <w:t>n risk an embarrassing default.</w:t>
      </w:r>
    </w:p>
    <w:p w:rsidR="003C7584" w:rsidRPr="006E0C78" w:rsidRDefault="003C7584" w:rsidP="003C7584">
      <w:pPr>
        <w:rPr>
          <w:sz w:val="16"/>
        </w:rPr>
      </w:pPr>
      <w:r w:rsidRPr="006E0C78">
        <w:rPr>
          <w:sz w:val="16"/>
        </w:rPr>
        <w:t>To its credit, the government has taken steps to create a more failure-friendly climate. The country’s bankruptcy laws have been simplified and formalized. In 2008, following a rash of cheating scandals in state-run research programs, China amended its science and technology law to “allow scientists to report failures freely without losing face or affecting future funding.” The law is meant to encourage researchers to take risks on areas that ma</w:t>
      </w:r>
      <w:r>
        <w:rPr>
          <w:sz w:val="16"/>
        </w:rPr>
        <w:t>y not produce concrete results.</w:t>
      </w:r>
    </w:p>
    <w:p w:rsidR="003C7584" w:rsidRDefault="003C7584" w:rsidP="003C7584">
      <w:pPr>
        <w:rPr>
          <w:sz w:val="16"/>
        </w:rPr>
      </w:pPr>
      <w:r w:rsidRPr="006E0C78">
        <w:rPr>
          <w:sz w:val="16"/>
        </w:rPr>
        <w:t xml:space="preserve">Cao welcomes the </w:t>
      </w:r>
      <w:r w:rsidRPr="009C2308">
        <w:rPr>
          <w:rStyle w:val="StyleUnderline"/>
          <w:highlight w:val="yellow"/>
        </w:rPr>
        <w:t>steps</w:t>
      </w:r>
      <w:r w:rsidRPr="009C2308">
        <w:rPr>
          <w:sz w:val="16"/>
          <w:highlight w:val="yellow"/>
        </w:rPr>
        <w:t>,</w:t>
      </w:r>
      <w:r w:rsidRPr="006E0C78">
        <w:rPr>
          <w:sz w:val="16"/>
        </w:rPr>
        <w:t xml:space="preserve"> but say they </w:t>
      </w:r>
      <w:r w:rsidRPr="009C2308">
        <w:rPr>
          <w:rStyle w:val="StyleUnderline"/>
          <w:highlight w:val="yellow"/>
        </w:rPr>
        <w:t>will be unlikely to change the</w:t>
      </w:r>
      <w:r w:rsidRPr="006E0C78">
        <w:rPr>
          <w:rStyle w:val="StyleUnderline"/>
        </w:rPr>
        <w:t xml:space="preserve"> country’s </w:t>
      </w:r>
      <w:r w:rsidRPr="009C2308">
        <w:rPr>
          <w:rStyle w:val="StyleUnderline"/>
          <w:highlight w:val="yellow"/>
        </w:rPr>
        <w:t>scientific culture</w:t>
      </w:r>
      <w:r w:rsidRPr="006E0C78">
        <w:rPr>
          <w:rStyle w:val="StyleUnderline"/>
        </w:rPr>
        <w:t xml:space="preserve"> very much in the short term</w:t>
      </w:r>
      <w:r w:rsidRPr="006E0C78">
        <w:rPr>
          <w:sz w:val="16"/>
        </w:rPr>
        <w:t>. “</w:t>
      </w:r>
      <w:r w:rsidRPr="009C2308">
        <w:rPr>
          <w:rStyle w:val="StyleUnderline"/>
          <w:highlight w:val="yellow"/>
        </w:rPr>
        <w:t>This culture impacts people</w:t>
      </w:r>
      <w:r w:rsidRPr="006E0C78">
        <w:rPr>
          <w:rStyle w:val="StyleUnderline"/>
        </w:rPr>
        <w:t xml:space="preserve"> already </w:t>
      </w:r>
      <w:r w:rsidRPr="009C2308">
        <w:rPr>
          <w:rStyle w:val="StyleUnderline"/>
          <w:highlight w:val="yellow"/>
        </w:rPr>
        <w:t>in the workforce</w:t>
      </w:r>
      <w:r w:rsidRPr="006E0C78">
        <w:rPr>
          <w:sz w:val="16"/>
        </w:rPr>
        <w:t>,” he says. “</w:t>
      </w:r>
      <w:r w:rsidRPr="009C2308">
        <w:rPr>
          <w:rStyle w:val="StyleUnderline"/>
          <w:highlight w:val="yellow"/>
        </w:rPr>
        <w:t>You need</w:t>
      </w:r>
      <w:r w:rsidRPr="009C2308">
        <w:rPr>
          <w:rStyle w:val="StyleUnderline"/>
        </w:rPr>
        <w:t xml:space="preserve"> to wait</w:t>
      </w:r>
      <w:r w:rsidRPr="006E0C78">
        <w:rPr>
          <w:rStyle w:val="StyleUnderline"/>
        </w:rPr>
        <w:t xml:space="preserve"> fo</w:t>
      </w:r>
      <w:r w:rsidRPr="009C2308">
        <w:rPr>
          <w:rStyle w:val="StyleUnderline"/>
        </w:rPr>
        <w:t>r</w:t>
      </w:r>
      <w:r w:rsidRPr="006E0C78">
        <w:rPr>
          <w:rStyle w:val="StyleUnderline"/>
        </w:rPr>
        <w:t xml:space="preserve"> </w:t>
      </w:r>
      <w:r w:rsidRPr="009C2308">
        <w:rPr>
          <w:rStyle w:val="StyleUnderline"/>
          <w:highlight w:val="yellow"/>
        </w:rPr>
        <w:t>a new generation</w:t>
      </w:r>
      <w:r w:rsidRPr="006E0C78">
        <w:rPr>
          <w:sz w:val="16"/>
        </w:rPr>
        <w:t xml:space="preserve"> to bring a new attitude to the workforce. </w:t>
      </w:r>
      <w:r w:rsidRPr="009C2308">
        <w:rPr>
          <w:rStyle w:val="Emphasis"/>
          <w:highlight w:val="yellow"/>
        </w:rPr>
        <w:t>It will happen very slowly</w:t>
      </w:r>
      <w:r>
        <w:rPr>
          <w:sz w:val="16"/>
        </w:rPr>
        <w:t>.”</w:t>
      </w:r>
    </w:p>
    <w:p w:rsidR="003C7584" w:rsidRDefault="003C7584" w:rsidP="003C7584">
      <w:pPr>
        <w:pStyle w:val="Heading4"/>
      </w:pPr>
      <w:r>
        <w:t>Chinese innovation fails---autocratic governance crushes freedom to innovate</w:t>
      </w:r>
    </w:p>
    <w:p w:rsidR="003C7584" w:rsidRPr="00DE33DC" w:rsidRDefault="003C7584" w:rsidP="003C7584">
      <w:r>
        <w:t xml:space="preserve">Jamil </w:t>
      </w:r>
      <w:r w:rsidRPr="00DE33DC">
        <w:rPr>
          <w:rStyle w:val="Style13ptBold"/>
        </w:rPr>
        <w:t>Anderlini 11</w:t>
      </w:r>
      <w:r>
        <w:t>, Asia editor for the Financial Times, “Innovation: Autocratic directives fail to spark creativity,” 10/25/11, https://www.ft.com/content/392b7d9c-f8c4-11e0-ad8f-00144feab49a</w:t>
      </w:r>
    </w:p>
    <w:p w:rsidR="003C7584" w:rsidRPr="00A93311" w:rsidRDefault="003C7584" w:rsidP="003C7584">
      <w:pPr>
        <w:rPr>
          <w:sz w:val="16"/>
        </w:rPr>
      </w:pPr>
      <w:r w:rsidRPr="009C2308">
        <w:rPr>
          <w:rStyle w:val="StyleUnderline"/>
          <w:highlight w:val="yellow"/>
        </w:rPr>
        <w:t>China</w:t>
      </w:r>
      <w:r w:rsidRPr="00A93311">
        <w:rPr>
          <w:sz w:val="16"/>
        </w:rPr>
        <w:t xml:space="preserve"> is widely recognised as the origin of some of humankind’s greatest inventions, including papermaking, the compass and gunpowder. But today it </w:t>
      </w:r>
      <w:r w:rsidRPr="009C2308">
        <w:rPr>
          <w:rStyle w:val="StyleUnderline"/>
          <w:highlight w:val="yellow"/>
        </w:rPr>
        <w:t>is</w:t>
      </w:r>
      <w:r w:rsidRPr="00A93311">
        <w:rPr>
          <w:sz w:val="16"/>
        </w:rPr>
        <w:t xml:space="preserve"> better known as </w:t>
      </w:r>
      <w:r w:rsidRPr="009C2308">
        <w:rPr>
          <w:rStyle w:val="StyleUnderline"/>
          <w:highlight w:val="yellow"/>
        </w:rPr>
        <w:t>a global source of</w:t>
      </w:r>
      <w:r w:rsidRPr="00A93311">
        <w:rPr>
          <w:rStyle w:val="StyleUnderline"/>
        </w:rPr>
        <w:t xml:space="preserve"> cheap </w:t>
      </w:r>
      <w:r w:rsidRPr="009C2308">
        <w:rPr>
          <w:rStyle w:val="StyleUnderline"/>
          <w:highlight w:val="yellow"/>
        </w:rPr>
        <w:t>knock-offs</w:t>
      </w:r>
      <w:r w:rsidRPr="00A93311">
        <w:rPr>
          <w:rStyle w:val="StyleUnderline"/>
        </w:rPr>
        <w:t xml:space="preserve"> and the main haven for intellectual property pirates</w:t>
      </w:r>
      <w:r w:rsidRPr="00A93311">
        <w:rPr>
          <w:sz w:val="16"/>
        </w:rPr>
        <w:t>.</w:t>
      </w:r>
    </w:p>
    <w:p w:rsidR="003C7584" w:rsidRPr="00A93311" w:rsidRDefault="003C7584" w:rsidP="003C7584">
      <w:pPr>
        <w:rPr>
          <w:sz w:val="16"/>
        </w:rPr>
      </w:pPr>
      <w:r w:rsidRPr="00A93311">
        <w:rPr>
          <w:sz w:val="16"/>
        </w:rPr>
        <w:t>Modern China’s comparative lack of inventiveness is a source of consternation for the ruling Communist party, which has made moving up the technology ladder a goal for its military and civilian sectors.</w:t>
      </w:r>
    </w:p>
    <w:p w:rsidR="003C7584" w:rsidRPr="00A93311" w:rsidRDefault="003C7584" w:rsidP="003C7584">
      <w:pPr>
        <w:rPr>
          <w:sz w:val="16"/>
        </w:rPr>
      </w:pPr>
      <w:r w:rsidRPr="009C2308">
        <w:rPr>
          <w:rStyle w:val="StyleUnderline"/>
          <w:highlight w:val="yellow"/>
        </w:rPr>
        <w:t>The country has “</w:t>
      </w:r>
      <w:r w:rsidRPr="009C2308">
        <w:rPr>
          <w:rStyle w:val="Emphasis"/>
          <w:highlight w:val="yellow"/>
        </w:rPr>
        <w:t>insufficient scientific and</w:t>
      </w:r>
      <w:r w:rsidRPr="00A93311">
        <w:rPr>
          <w:rStyle w:val="Emphasis"/>
        </w:rPr>
        <w:t xml:space="preserve"> technological </w:t>
      </w:r>
      <w:r w:rsidRPr="009C2308">
        <w:rPr>
          <w:rStyle w:val="Emphasis"/>
          <w:highlight w:val="yellow"/>
        </w:rPr>
        <w:t>innovation capabilities</w:t>
      </w:r>
      <w:r w:rsidRPr="00A93311">
        <w:rPr>
          <w:rStyle w:val="StyleUnderline"/>
        </w:rPr>
        <w:t xml:space="preserve">” </w:t>
      </w:r>
      <w:r w:rsidRPr="009C2308">
        <w:rPr>
          <w:rStyle w:val="StyleUnderline"/>
          <w:highlight w:val="yellow"/>
        </w:rPr>
        <w:t>and “</w:t>
      </w:r>
      <w:r w:rsidRPr="009C2308">
        <w:rPr>
          <w:rStyle w:val="Emphasis"/>
          <w:highlight w:val="yellow"/>
        </w:rPr>
        <w:t>defects in systems</w:t>
      </w:r>
      <w:r w:rsidRPr="00A93311">
        <w:rPr>
          <w:rStyle w:val="Emphasis"/>
        </w:rPr>
        <w:t xml:space="preserve"> and mechanisms</w:t>
      </w:r>
      <w:r w:rsidRPr="00A93311">
        <w:rPr>
          <w:rStyle w:val="StyleUnderline"/>
        </w:rPr>
        <w:t xml:space="preserve"> </w:t>
      </w:r>
      <w:r w:rsidRPr="009C2308">
        <w:rPr>
          <w:rStyle w:val="StyleUnderline"/>
          <w:highlight w:val="yellow"/>
        </w:rPr>
        <w:t>that hinder</w:t>
      </w:r>
      <w:r w:rsidRPr="00A93311">
        <w:rPr>
          <w:rStyle w:val="StyleUnderline"/>
        </w:rPr>
        <w:t xml:space="preserve"> </w:t>
      </w:r>
      <w:r w:rsidRPr="009C2308">
        <w:rPr>
          <w:rStyle w:val="StyleUnderline"/>
          <w:highlight w:val="yellow"/>
        </w:rPr>
        <w:t>scientific development</w:t>
      </w:r>
      <w:r w:rsidRPr="00A93311">
        <w:rPr>
          <w:sz w:val="16"/>
        </w:rPr>
        <w:t>”, Premier Wen Jiabao said in his latest state of the union speech this year.</w:t>
      </w:r>
    </w:p>
    <w:p w:rsidR="003C7584" w:rsidRPr="00A93311" w:rsidRDefault="003C7584" w:rsidP="003C7584">
      <w:pPr>
        <w:rPr>
          <w:sz w:val="16"/>
        </w:rPr>
      </w:pPr>
      <w:r w:rsidRPr="00A93311">
        <w:rPr>
          <w:sz w:val="16"/>
        </w:rPr>
        <w:t>In order to address these deficiencies, Beijing has formulated ambitious targets and multi-decade development plans that aim to make China an “innovative nation” by 2020 and a “scientific superpower” by 2050.</w:t>
      </w:r>
    </w:p>
    <w:p w:rsidR="003C7584" w:rsidRPr="00A93311" w:rsidRDefault="003C7584" w:rsidP="003C7584">
      <w:pPr>
        <w:rPr>
          <w:sz w:val="16"/>
        </w:rPr>
      </w:pPr>
      <w:r w:rsidRPr="00A93311">
        <w:rPr>
          <w:sz w:val="16"/>
        </w:rPr>
        <w:t>For many years, it has raised the annual amount it spends on research and development by about 10 per cent and is expected to spend nearly $154bn in 2011, putting it in second place after the US (on $400bn).</w:t>
      </w:r>
    </w:p>
    <w:p w:rsidR="003C7584" w:rsidRPr="00A93311" w:rsidRDefault="003C7584" w:rsidP="003C7584">
      <w:pPr>
        <w:rPr>
          <w:sz w:val="16"/>
        </w:rPr>
      </w:pPr>
      <w:r w:rsidRPr="00A93311">
        <w:rPr>
          <w:sz w:val="16"/>
        </w:rPr>
        <w:t xml:space="preserve">But analysts say </w:t>
      </w:r>
      <w:r w:rsidRPr="009C2308">
        <w:rPr>
          <w:rStyle w:val="StyleUnderline"/>
          <w:highlight w:val="yellow"/>
        </w:rPr>
        <w:t>one of the main obstacles is</w:t>
      </w:r>
      <w:r w:rsidRPr="00A93311">
        <w:rPr>
          <w:rStyle w:val="StyleUnderline"/>
        </w:rPr>
        <w:t xml:space="preserve"> the government’s insistence on sparking creativity through </w:t>
      </w:r>
      <w:r w:rsidRPr="009C2308">
        <w:rPr>
          <w:rStyle w:val="Emphasis"/>
          <w:highlight w:val="yellow"/>
        </w:rPr>
        <w:t>autocratic directives</w:t>
      </w:r>
      <w:r w:rsidRPr="00A93311">
        <w:rPr>
          <w:sz w:val="16"/>
        </w:rPr>
        <w:t xml:space="preserve">, </w:t>
      </w:r>
      <w:r w:rsidRPr="009C2308">
        <w:rPr>
          <w:rStyle w:val="StyleUnderline"/>
        </w:rPr>
        <w:t>by o</w:t>
      </w:r>
      <w:r w:rsidRPr="00A93311">
        <w:rPr>
          <w:rStyle w:val="StyleUnderline"/>
        </w:rPr>
        <w:t xml:space="preserve">rdering people to be inventive, and </w:t>
      </w:r>
      <w:r w:rsidRPr="009C2308">
        <w:rPr>
          <w:rStyle w:val="StyleUnderline"/>
          <w:highlight w:val="yellow"/>
        </w:rPr>
        <w:t>by throwing money at projects</w:t>
      </w:r>
      <w:r w:rsidRPr="00A93311">
        <w:rPr>
          <w:sz w:val="16"/>
        </w:rPr>
        <w:t xml:space="preserve"> that often end up as white elephants.</w:t>
      </w:r>
    </w:p>
    <w:p w:rsidR="003C7584" w:rsidRPr="00A93311" w:rsidRDefault="003C7584" w:rsidP="003C7584">
      <w:pPr>
        <w:rPr>
          <w:sz w:val="16"/>
        </w:rPr>
      </w:pPr>
      <w:r w:rsidRPr="009C2308">
        <w:rPr>
          <w:rStyle w:val="Emphasis"/>
          <w:highlight w:val="yellow"/>
        </w:rPr>
        <w:t>Endemic corruption</w:t>
      </w:r>
      <w:r w:rsidRPr="009C2308">
        <w:rPr>
          <w:sz w:val="16"/>
          <w:highlight w:val="yellow"/>
        </w:rPr>
        <w:t xml:space="preserve"> </w:t>
      </w:r>
      <w:r w:rsidRPr="009C2308">
        <w:rPr>
          <w:rStyle w:val="StyleUnderline"/>
          <w:highlight w:val="yellow"/>
        </w:rPr>
        <w:t>and</w:t>
      </w:r>
      <w:r w:rsidRPr="009C2308">
        <w:rPr>
          <w:sz w:val="16"/>
          <w:highlight w:val="yellow"/>
        </w:rPr>
        <w:t xml:space="preserve"> </w:t>
      </w:r>
      <w:r w:rsidRPr="009C2308">
        <w:rPr>
          <w:rStyle w:val="Emphasis"/>
          <w:highlight w:val="yellow"/>
        </w:rPr>
        <w:t>rampant</w:t>
      </w:r>
      <w:r w:rsidRPr="00A93311">
        <w:rPr>
          <w:rStyle w:val="Emphasis"/>
        </w:rPr>
        <w:t xml:space="preserve"> academic </w:t>
      </w:r>
      <w:r w:rsidRPr="009C2308">
        <w:rPr>
          <w:rStyle w:val="Emphasis"/>
          <w:highlight w:val="yellow"/>
        </w:rPr>
        <w:t>cheating</w:t>
      </w:r>
      <w:r w:rsidRPr="00A93311">
        <w:rPr>
          <w:sz w:val="16"/>
        </w:rPr>
        <w:t xml:space="preserve"> </w:t>
      </w:r>
      <w:r w:rsidRPr="009C2308">
        <w:rPr>
          <w:rStyle w:val="StyleUnderline"/>
          <w:highlight w:val="yellow"/>
        </w:rPr>
        <w:t>are</w:t>
      </w:r>
      <w:r w:rsidRPr="00A93311">
        <w:rPr>
          <w:sz w:val="16"/>
        </w:rPr>
        <w:t xml:space="preserve"> also seen as </w:t>
      </w:r>
      <w:r w:rsidRPr="009C2308">
        <w:rPr>
          <w:rStyle w:val="StyleUnderline"/>
          <w:highlight w:val="yellow"/>
        </w:rPr>
        <w:t>problems</w:t>
      </w:r>
      <w:r w:rsidRPr="00A93311">
        <w:rPr>
          <w:rStyle w:val="StyleUnderline"/>
        </w:rPr>
        <w:t>, as are restrictions on</w:t>
      </w:r>
      <w:r w:rsidRPr="00A93311">
        <w:rPr>
          <w:sz w:val="16"/>
        </w:rPr>
        <w:t xml:space="preserve"> freedom of </w:t>
      </w:r>
      <w:r w:rsidRPr="00A93311">
        <w:rPr>
          <w:rStyle w:val="StyleUnderline"/>
        </w:rPr>
        <w:t>thought and expression</w:t>
      </w:r>
      <w:r w:rsidRPr="00A93311">
        <w:rPr>
          <w:sz w:val="16"/>
        </w:rPr>
        <w:t>.</w:t>
      </w:r>
    </w:p>
    <w:p w:rsidR="003C7584" w:rsidRPr="00A93311" w:rsidRDefault="003C7584" w:rsidP="003C7584">
      <w:pPr>
        <w:rPr>
          <w:sz w:val="16"/>
        </w:rPr>
      </w:pPr>
      <w:r w:rsidRPr="00A93311">
        <w:rPr>
          <w:sz w:val="16"/>
        </w:rPr>
        <w:t>For example, technology entrepreneurs from other countries are often shocked when they first come to China and experience how restricted and slow the internet is, thanks to the world’s most sophisticated online censorship regime.</w:t>
      </w:r>
    </w:p>
    <w:p w:rsidR="003C7584" w:rsidRPr="00A93311" w:rsidRDefault="003C7584" w:rsidP="003C7584">
      <w:pPr>
        <w:rPr>
          <w:sz w:val="16"/>
        </w:rPr>
      </w:pPr>
      <w:r w:rsidRPr="00A93311">
        <w:rPr>
          <w:sz w:val="16"/>
        </w:rPr>
        <w:t xml:space="preserve">Beijing’s push to increase the number of patents filed by Chinese state-owned and private enterprises is a telling example of how </w:t>
      </w:r>
      <w:r w:rsidRPr="00A93311">
        <w:rPr>
          <w:rStyle w:val="StyleUnderline"/>
        </w:rPr>
        <w:t xml:space="preserve">the government’s </w:t>
      </w:r>
      <w:r w:rsidRPr="009C2308">
        <w:rPr>
          <w:rStyle w:val="StyleUnderline"/>
          <w:highlight w:val="yellow"/>
        </w:rPr>
        <w:t xml:space="preserve">policies </w:t>
      </w:r>
      <w:r w:rsidRPr="009C2308">
        <w:rPr>
          <w:rStyle w:val="Emphasis"/>
          <w:highlight w:val="yellow"/>
        </w:rPr>
        <w:t>do not</w:t>
      </w:r>
      <w:r w:rsidRPr="00A93311">
        <w:rPr>
          <w:rStyle w:val="Emphasis"/>
        </w:rPr>
        <w:t xml:space="preserve"> necessarily </w:t>
      </w:r>
      <w:r w:rsidRPr="009C2308">
        <w:rPr>
          <w:rStyle w:val="Emphasis"/>
          <w:highlight w:val="yellow"/>
        </w:rPr>
        <w:t>produce the desired results</w:t>
      </w:r>
      <w:r w:rsidRPr="00A93311">
        <w:rPr>
          <w:sz w:val="16"/>
        </w:rPr>
        <w:t>.</w:t>
      </w:r>
    </w:p>
    <w:p w:rsidR="003C7584" w:rsidRPr="00A93311" w:rsidRDefault="003C7584" w:rsidP="003C7584">
      <w:pPr>
        <w:rPr>
          <w:sz w:val="16"/>
        </w:rPr>
      </w:pPr>
      <w:r w:rsidRPr="00A93311">
        <w:rPr>
          <w:sz w:val="16"/>
        </w:rPr>
        <w:t>In terms of the number of patents filed, China witnessed an average annual growth rate of more than 26 per cent in total patent volume from 2003 to 2009, compared with the US which saw 5.5 per cent.</w:t>
      </w:r>
    </w:p>
    <w:p w:rsidR="003C7584" w:rsidRPr="00A93311" w:rsidRDefault="003C7584" w:rsidP="003C7584">
      <w:pPr>
        <w:rPr>
          <w:sz w:val="16"/>
        </w:rPr>
      </w:pPr>
      <w:r w:rsidRPr="00A93311">
        <w:rPr>
          <w:sz w:val="16"/>
        </w:rPr>
        <w:t xml:space="preserve">But about half the </w:t>
      </w:r>
      <w:r w:rsidRPr="00A93311">
        <w:rPr>
          <w:rStyle w:val="StyleUnderline"/>
        </w:rPr>
        <w:t>patents</w:t>
      </w:r>
      <w:r w:rsidRPr="00A93311">
        <w:rPr>
          <w:sz w:val="16"/>
        </w:rPr>
        <w:t xml:space="preserve"> filed in recent years </w:t>
      </w:r>
      <w:r w:rsidRPr="00A93311">
        <w:rPr>
          <w:rStyle w:val="StyleUnderline"/>
        </w:rPr>
        <w:t>are</w:t>
      </w:r>
      <w:r w:rsidRPr="00A93311">
        <w:rPr>
          <w:sz w:val="16"/>
        </w:rPr>
        <w:t xml:space="preserve"> so-called “</w:t>
      </w:r>
      <w:r w:rsidRPr="00A93311">
        <w:rPr>
          <w:rStyle w:val="StyleUnderline"/>
        </w:rPr>
        <w:t>utility models” which are less rigorous, more affordable and provide less protection than so-called “invention patents</w:t>
      </w:r>
      <w:r w:rsidRPr="00A93311">
        <w:rPr>
          <w:sz w:val="16"/>
        </w:rPr>
        <w:t>”.</w:t>
      </w:r>
    </w:p>
    <w:p w:rsidR="003C7584" w:rsidRPr="00A93311" w:rsidRDefault="003C7584" w:rsidP="003C7584">
      <w:pPr>
        <w:rPr>
          <w:sz w:val="16"/>
        </w:rPr>
      </w:pPr>
      <w:r w:rsidRPr="00A93311">
        <w:rPr>
          <w:sz w:val="16"/>
        </w:rPr>
        <w:t>In other words, China is leading the world in the quantity but not the quality of its innovation.</w:t>
      </w:r>
    </w:p>
    <w:p w:rsidR="003C7584" w:rsidRPr="00A93311" w:rsidRDefault="003C7584" w:rsidP="003C7584">
      <w:pPr>
        <w:rPr>
          <w:sz w:val="16"/>
        </w:rPr>
      </w:pPr>
      <w:r w:rsidRPr="00A93311">
        <w:rPr>
          <w:sz w:val="16"/>
        </w:rPr>
        <w:t xml:space="preserve">“To catch up, let alone overtake the west, </w:t>
      </w:r>
      <w:r w:rsidRPr="00A93311">
        <w:rPr>
          <w:rStyle w:val="StyleUnderline"/>
        </w:rPr>
        <w:t>China must address some serious problems in its innovation system</w:t>
      </w:r>
      <w:r w:rsidRPr="00A93311">
        <w:rPr>
          <w:sz w:val="16"/>
        </w:rPr>
        <w:t>,” according to a report prepared earlier this year for the US-China Economic and Security Review Commission.</w:t>
      </w:r>
    </w:p>
    <w:p w:rsidR="003C7584" w:rsidRPr="00A93311" w:rsidRDefault="003C7584" w:rsidP="003C7584">
      <w:pPr>
        <w:rPr>
          <w:sz w:val="16"/>
        </w:rPr>
      </w:pPr>
      <w:r w:rsidRPr="00A93311">
        <w:rPr>
          <w:sz w:val="16"/>
        </w:rPr>
        <w:t>The report said: “</w:t>
      </w:r>
      <w:r w:rsidRPr="009C2308">
        <w:rPr>
          <w:rStyle w:val="StyleUnderline"/>
          <w:highlight w:val="yellow"/>
        </w:rPr>
        <w:t>Chinese scientists</w:t>
      </w:r>
      <w:r w:rsidRPr="00A93311">
        <w:rPr>
          <w:sz w:val="16"/>
        </w:rPr>
        <w:t xml:space="preserve"> and scientific managers </w:t>
      </w:r>
      <w:r w:rsidRPr="009C2308">
        <w:rPr>
          <w:rStyle w:val="StyleUnderline"/>
          <w:highlight w:val="yellow"/>
        </w:rPr>
        <w:t>admit</w:t>
      </w:r>
      <w:r w:rsidRPr="00A93311">
        <w:rPr>
          <w:rStyle w:val="StyleUnderline"/>
        </w:rPr>
        <w:t xml:space="preserve"> serious</w:t>
      </w:r>
      <w:r w:rsidRPr="00A93311">
        <w:rPr>
          <w:sz w:val="16"/>
        </w:rPr>
        <w:t xml:space="preserve"> problems of research creativity, </w:t>
      </w:r>
      <w:r w:rsidRPr="00A93311">
        <w:rPr>
          <w:rStyle w:val="StyleUnderline"/>
        </w:rPr>
        <w:t>fraud and dishonesty, weak accountability</w:t>
      </w:r>
      <w:r w:rsidRPr="00A93311">
        <w:rPr>
          <w:sz w:val="16"/>
        </w:rPr>
        <w:t xml:space="preserve"> for research expenditures, </w:t>
      </w:r>
      <w:r w:rsidRPr="00A93311">
        <w:rPr>
          <w:rStyle w:val="StyleUnderline"/>
        </w:rPr>
        <w:t>troubled institutional arrangements</w:t>
      </w:r>
      <w:r w:rsidRPr="00A93311">
        <w:rPr>
          <w:sz w:val="16"/>
        </w:rPr>
        <w:t xml:space="preserve"> for managing the nation’s scientific efforts, </w:t>
      </w:r>
      <w:r w:rsidRPr="00A93311">
        <w:rPr>
          <w:rStyle w:val="StyleUnderline"/>
        </w:rPr>
        <w:t xml:space="preserve">and </w:t>
      </w:r>
      <w:r w:rsidRPr="009C2308">
        <w:rPr>
          <w:rStyle w:val="StyleUnderline"/>
          <w:highlight w:val="yellow"/>
        </w:rPr>
        <w:t xml:space="preserve">a </w:t>
      </w:r>
      <w:r w:rsidRPr="009C2308">
        <w:rPr>
          <w:rStyle w:val="Emphasis"/>
          <w:highlight w:val="yellow"/>
        </w:rPr>
        <w:t>serious undersupply</w:t>
      </w:r>
      <w:r w:rsidRPr="009C2308">
        <w:rPr>
          <w:rStyle w:val="StyleUnderline"/>
          <w:highlight w:val="yellow"/>
        </w:rPr>
        <w:t xml:space="preserve"> of</w:t>
      </w:r>
      <w:r w:rsidRPr="00A93311">
        <w:rPr>
          <w:rStyle w:val="StyleUnderline"/>
        </w:rPr>
        <w:t xml:space="preserve"> highly qualified </w:t>
      </w:r>
      <w:r w:rsidRPr="009C2308">
        <w:rPr>
          <w:rStyle w:val="StyleUnderline"/>
          <w:highlight w:val="yellow"/>
        </w:rPr>
        <w:t>scientists and engineers</w:t>
      </w:r>
      <w:r w:rsidRPr="00A93311">
        <w:rPr>
          <w:sz w:val="16"/>
        </w:rPr>
        <w:t>.”</w:t>
      </w:r>
    </w:p>
    <w:p w:rsidR="003C7584" w:rsidRPr="00A93311" w:rsidRDefault="003C7584" w:rsidP="003C7584">
      <w:pPr>
        <w:rPr>
          <w:sz w:val="16"/>
        </w:rPr>
      </w:pPr>
      <w:r w:rsidRPr="00A93311">
        <w:rPr>
          <w:sz w:val="16"/>
        </w:rPr>
        <w:t>Analysts note some success in incremental innovations in areas such as clean energy, space technology, gene sequencing and supercomputing.</w:t>
      </w:r>
    </w:p>
    <w:p w:rsidR="003C7584" w:rsidRPr="006E0C78" w:rsidRDefault="003C7584" w:rsidP="003C7584">
      <w:pPr>
        <w:rPr>
          <w:sz w:val="16"/>
        </w:rPr>
      </w:pPr>
      <w:r w:rsidRPr="00A93311">
        <w:rPr>
          <w:sz w:val="16"/>
        </w:rPr>
        <w:t xml:space="preserve">But none of these technologies was invented in China and the fact remains that </w:t>
      </w:r>
      <w:r w:rsidRPr="009C2308">
        <w:rPr>
          <w:rStyle w:val="StyleUnderline"/>
          <w:highlight w:val="yellow"/>
        </w:rPr>
        <w:t>the intellectual property behind</w:t>
      </w:r>
      <w:r w:rsidRPr="00A93311">
        <w:rPr>
          <w:rStyle w:val="StyleUnderline"/>
        </w:rPr>
        <w:t xml:space="preserve"> about </w:t>
      </w:r>
      <w:r w:rsidRPr="009C2308">
        <w:rPr>
          <w:rStyle w:val="Emphasis"/>
          <w:highlight w:val="yellow"/>
        </w:rPr>
        <w:t>90 per cent</w:t>
      </w:r>
      <w:r w:rsidRPr="00A93311">
        <w:rPr>
          <w:rStyle w:val="StyleUnderline"/>
        </w:rPr>
        <w:t xml:space="preserve"> </w:t>
      </w:r>
      <w:r w:rsidRPr="009C2308">
        <w:rPr>
          <w:rStyle w:val="StyleUnderline"/>
          <w:highlight w:val="yellow"/>
        </w:rPr>
        <w:t>of the country’s</w:t>
      </w:r>
      <w:r w:rsidRPr="00A93311">
        <w:rPr>
          <w:rStyle w:val="StyleUnderline"/>
        </w:rPr>
        <w:t xml:space="preserve"> high-</w:t>
      </w:r>
      <w:r w:rsidRPr="009C2308">
        <w:rPr>
          <w:rStyle w:val="StyleUnderline"/>
          <w:highlight w:val="yellow"/>
        </w:rPr>
        <w:t>tech exports is developed</w:t>
      </w:r>
      <w:r w:rsidRPr="00A93311">
        <w:rPr>
          <w:rStyle w:val="StyleUnderline"/>
        </w:rPr>
        <w:t xml:space="preserve"> and owned </w:t>
      </w:r>
      <w:r w:rsidRPr="009C2308">
        <w:rPr>
          <w:rStyle w:val="StyleUnderline"/>
          <w:highlight w:val="yellow"/>
        </w:rPr>
        <w:t>by foreign companies</w:t>
      </w:r>
      <w:r>
        <w:rPr>
          <w:sz w:val="16"/>
        </w:rPr>
        <w:t>.</w:t>
      </w:r>
    </w:p>
    <w:p w:rsidR="003C7584" w:rsidRDefault="003C7584" w:rsidP="003C7584">
      <w:pPr>
        <w:pStyle w:val="Heading3"/>
      </w:pPr>
      <w:r>
        <w:t>Chinese Innovation Fails---Education---1AR</w:t>
      </w:r>
    </w:p>
    <w:p w:rsidR="003C7584" w:rsidRPr="007162CB" w:rsidRDefault="003C7584" w:rsidP="003C7584">
      <w:pPr>
        <w:pStyle w:val="Heading4"/>
      </w:pPr>
      <w:r>
        <w:t xml:space="preserve">Chinese STEM education has the </w:t>
      </w:r>
      <w:r>
        <w:rPr>
          <w:u w:val="single"/>
        </w:rPr>
        <w:t>potential</w:t>
      </w:r>
      <w:r>
        <w:t xml:space="preserve"> to lead to innovation, but it can’t be </w:t>
      </w:r>
      <w:r>
        <w:rPr>
          <w:u w:val="single"/>
        </w:rPr>
        <w:t>realized</w:t>
      </w:r>
    </w:p>
    <w:p w:rsidR="003C7584" w:rsidRPr="002169AE" w:rsidRDefault="003C7584" w:rsidP="003C7584">
      <w:r>
        <w:t xml:space="preserve">Regina M. </w:t>
      </w:r>
      <w:r w:rsidRPr="002169AE">
        <w:rPr>
          <w:rStyle w:val="Style13ptBold"/>
        </w:rPr>
        <w:t>Abrami 14</w:t>
      </w:r>
      <w:r>
        <w:t xml:space="preserve">, Senior Fellow at the Wharton School, Director of the Global Program at the Lauder Institute of Management and International Studies, and Senior Lecturer in Political Science at the University of Pennsylvania, “Why China Can’t Innovate,” </w:t>
      </w:r>
      <w:r>
        <w:rPr>
          <w:i/>
        </w:rPr>
        <w:t xml:space="preserve">Harvard Business Review, </w:t>
      </w:r>
      <w:r>
        <w:t>March 2014, https://hbr.org/2014/03/why-china-cant-innovate</w:t>
      </w:r>
    </w:p>
    <w:p w:rsidR="003C7584" w:rsidRPr="00F67D74" w:rsidRDefault="003C7584" w:rsidP="003C7584">
      <w:pPr>
        <w:rPr>
          <w:sz w:val="16"/>
        </w:rPr>
      </w:pPr>
      <w:r w:rsidRPr="006E0C78">
        <w:rPr>
          <w:sz w:val="16"/>
        </w:rPr>
        <w:t xml:space="preserve">The Chinese invented gunpowder, the compass, the waterwheel, paper money, long-distance banking, the civil service, and merit promotion. Until the early 19th century, China’s economy was more open and market driven than the economies of Europe. Today, though, many believe that the West is home to creative business thinkers and innovators, and that </w:t>
      </w:r>
      <w:r w:rsidRPr="00F67D74">
        <w:rPr>
          <w:rStyle w:val="StyleUnderline"/>
          <w:highlight w:val="yellow"/>
        </w:rPr>
        <w:t>China is</w:t>
      </w:r>
      <w:r w:rsidRPr="006E0C78">
        <w:rPr>
          <w:rStyle w:val="StyleUnderline"/>
        </w:rPr>
        <w:t xml:space="preserve"> largely </w:t>
      </w:r>
      <w:r w:rsidRPr="00F67D74">
        <w:rPr>
          <w:rStyle w:val="StyleUnderline"/>
          <w:highlight w:val="yellow"/>
        </w:rPr>
        <w:t>a land of</w:t>
      </w:r>
      <w:r w:rsidRPr="006E0C78">
        <w:rPr>
          <w:rStyle w:val="StyleUnderline"/>
        </w:rPr>
        <w:t xml:space="preserve"> rule-bound </w:t>
      </w:r>
      <w:r w:rsidRPr="00F67D74">
        <w:rPr>
          <w:rStyle w:val="StyleUnderline"/>
          <w:highlight w:val="yellow"/>
        </w:rPr>
        <w:t>rote learners</w:t>
      </w:r>
      <w:r w:rsidRPr="006E0C78">
        <w:rPr>
          <w:sz w:val="16"/>
        </w:rPr>
        <w:t xml:space="preserve">—a place </w:t>
      </w:r>
      <w:r w:rsidRPr="006E0C78">
        <w:rPr>
          <w:rStyle w:val="StyleUnderline"/>
        </w:rPr>
        <w:t xml:space="preserve">where </w:t>
      </w:r>
      <w:r w:rsidRPr="00F67D74">
        <w:rPr>
          <w:rStyle w:val="Emphasis"/>
          <w:highlight w:val="yellow"/>
        </w:rPr>
        <w:t>R&amp;D is diligently pursued</w:t>
      </w:r>
      <w:r w:rsidRPr="00F67D74">
        <w:rPr>
          <w:rStyle w:val="StyleUnderline"/>
          <w:highlight w:val="yellow"/>
        </w:rPr>
        <w:t xml:space="preserve"> but </w:t>
      </w:r>
      <w:r w:rsidRPr="00F67D74">
        <w:rPr>
          <w:rStyle w:val="Emphasis"/>
          <w:highlight w:val="yellow"/>
        </w:rPr>
        <w:t>breakthroughs are rare</w:t>
      </w:r>
      <w:r w:rsidRPr="00F67D74">
        <w:rPr>
          <w:sz w:val="16"/>
        </w:rPr>
        <w:t>.</w:t>
      </w:r>
    </w:p>
    <w:p w:rsidR="003C7584" w:rsidRPr="006E0C78" w:rsidRDefault="003C7584" w:rsidP="003C7584">
      <w:pPr>
        <w:rPr>
          <w:sz w:val="16"/>
        </w:rPr>
      </w:pPr>
      <w:r w:rsidRPr="00F67D74">
        <w:rPr>
          <w:sz w:val="16"/>
        </w:rPr>
        <w:t>When we ask why, the answers vary. Some people blame the engineers. “</w:t>
      </w:r>
      <w:r w:rsidRPr="00F67D74">
        <w:rPr>
          <w:rStyle w:val="StyleUnderline"/>
        </w:rPr>
        <w:t xml:space="preserve">Most </w:t>
      </w:r>
      <w:r w:rsidRPr="007162CB">
        <w:rPr>
          <w:rStyle w:val="StyleUnderline"/>
          <w:highlight w:val="yellow"/>
        </w:rPr>
        <w:t>Chinese start-ups are</w:t>
      </w:r>
      <w:r w:rsidRPr="00F67D74">
        <w:rPr>
          <w:sz w:val="16"/>
        </w:rPr>
        <w:t xml:space="preserve"> not </w:t>
      </w:r>
      <w:r w:rsidRPr="007162CB">
        <w:rPr>
          <w:rStyle w:val="StyleUnderline"/>
          <w:highlight w:val="yellow"/>
        </w:rPr>
        <w:t>founded by</w:t>
      </w:r>
      <w:r w:rsidRPr="00F67D74">
        <w:rPr>
          <w:sz w:val="16"/>
        </w:rPr>
        <w:t xml:space="preserve"> designers or artists, but by </w:t>
      </w:r>
      <w:r w:rsidRPr="007162CB">
        <w:rPr>
          <w:rStyle w:val="StyleUnderline"/>
          <w:highlight w:val="yellow"/>
        </w:rPr>
        <w:t>engineers who don’t have</w:t>
      </w:r>
      <w:r w:rsidRPr="00F67D74">
        <w:rPr>
          <w:rStyle w:val="StyleUnderline"/>
        </w:rPr>
        <w:t xml:space="preserve"> the </w:t>
      </w:r>
      <w:r w:rsidRPr="007162CB">
        <w:rPr>
          <w:rStyle w:val="StyleUnderline"/>
          <w:highlight w:val="yellow"/>
        </w:rPr>
        <w:t>creativity</w:t>
      </w:r>
      <w:r w:rsidRPr="006E0C78">
        <w:rPr>
          <w:rStyle w:val="StyleUnderline"/>
        </w:rPr>
        <w:t xml:space="preserve"> to think of new ideas or designs</w:t>
      </w:r>
      <w:r w:rsidRPr="006E0C78">
        <w:rPr>
          <w:sz w:val="16"/>
        </w:rPr>
        <w:t>,” argues Jason Lim, an editor at the website TechNode.</w:t>
      </w:r>
    </w:p>
    <w:p w:rsidR="003C7584" w:rsidRPr="006E0C78" w:rsidRDefault="003C7584" w:rsidP="003C7584">
      <w:pPr>
        <w:rPr>
          <w:sz w:val="16"/>
        </w:rPr>
      </w:pPr>
      <w:r w:rsidRPr="006E0C78">
        <w:rPr>
          <w:sz w:val="16"/>
        </w:rPr>
        <w:t>Others blame the government for the unprecedented scale of its failure to protect intellectual property rights. Apple’s products have been pirated the world over, they point out, but only China has opened entirely fake Apple stores filled with employees who think they work for the U.S. company.</w:t>
      </w:r>
    </w:p>
    <w:p w:rsidR="003C7584" w:rsidRPr="006E0C78" w:rsidRDefault="003C7584" w:rsidP="003C7584">
      <w:pPr>
        <w:rPr>
          <w:sz w:val="16"/>
        </w:rPr>
      </w:pPr>
      <w:r w:rsidRPr="006E0C78">
        <w:rPr>
          <w:sz w:val="16"/>
        </w:rPr>
        <w:t xml:space="preserve">Still </w:t>
      </w:r>
      <w:r w:rsidRPr="007162CB">
        <w:rPr>
          <w:rStyle w:val="StyleUnderline"/>
          <w:highlight w:val="yellow"/>
        </w:rPr>
        <w:t xml:space="preserve">others blame the </w:t>
      </w:r>
      <w:r w:rsidRPr="007162CB">
        <w:rPr>
          <w:rStyle w:val="Emphasis"/>
          <w:highlight w:val="yellow"/>
        </w:rPr>
        <w:t>Chinese education system</w:t>
      </w:r>
      <w:r w:rsidRPr="007162CB">
        <w:rPr>
          <w:sz w:val="16"/>
          <w:highlight w:val="yellow"/>
        </w:rPr>
        <w:t>,</w:t>
      </w:r>
      <w:r w:rsidRPr="006E0C78">
        <w:rPr>
          <w:sz w:val="16"/>
        </w:rPr>
        <w:t xml:space="preserve"> </w:t>
      </w:r>
      <w:r w:rsidRPr="007162CB">
        <w:rPr>
          <w:rStyle w:val="StyleUnderline"/>
          <w:highlight w:val="yellow"/>
        </w:rPr>
        <w:t>with</w:t>
      </w:r>
      <w:r w:rsidRPr="006E0C78">
        <w:rPr>
          <w:sz w:val="16"/>
        </w:rPr>
        <w:t xml:space="preserve"> its modernized version of what the Japanese scholar Ichisada Miyazaki calls “China’s </w:t>
      </w:r>
      <w:r w:rsidRPr="007162CB">
        <w:rPr>
          <w:rStyle w:val="Emphasis"/>
          <w:highlight w:val="yellow"/>
        </w:rPr>
        <w:t>exam</w:t>
      </w:r>
      <w:r w:rsidRPr="006E0C78">
        <w:rPr>
          <w:rStyle w:val="Emphasis"/>
        </w:rPr>
        <w:t xml:space="preserve">ination </w:t>
      </w:r>
      <w:r w:rsidRPr="007162CB">
        <w:rPr>
          <w:rStyle w:val="Emphasis"/>
          <w:highlight w:val="yellow"/>
        </w:rPr>
        <w:t>hell</w:t>
      </w:r>
      <w:r w:rsidRPr="006E0C78">
        <w:rPr>
          <w:sz w:val="16"/>
        </w:rPr>
        <w:t xml:space="preserve">.” </w:t>
      </w:r>
      <w:r w:rsidRPr="006E0C78">
        <w:rPr>
          <w:rStyle w:val="StyleUnderline"/>
        </w:rPr>
        <w:t>How can students</w:t>
      </w:r>
      <w:r w:rsidRPr="006E0C78">
        <w:rPr>
          <w:sz w:val="16"/>
        </w:rPr>
        <w:t xml:space="preserve"> so completely </w:t>
      </w:r>
      <w:r w:rsidRPr="006E0C78">
        <w:rPr>
          <w:rStyle w:val="StyleUnderline"/>
        </w:rPr>
        <w:t>focused on test scores possibly be innovators?</w:t>
      </w:r>
    </w:p>
    <w:p w:rsidR="003C7584" w:rsidRPr="007162CB" w:rsidRDefault="003C7584" w:rsidP="003C7584">
      <w:pPr>
        <w:rPr>
          <w:sz w:val="16"/>
        </w:rPr>
      </w:pPr>
      <w:r w:rsidRPr="006E0C78">
        <w:rPr>
          <w:sz w:val="16"/>
        </w:rPr>
        <w:t xml:space="preserve">From our decades of field experience and research in China, and the dozens of case studies we have collectively produced, we see some merit in all those views (but we must point out that many of the most innovative Western firms were founded by engineers). Those criticisms don’t tell the entire story, however. China has no lack of entrepreneurs or market demand. And given the government’s enormous wealth and political will, </w:t>
      </w:r>
      <w:r w:rsidRPr="007162CB">
        <w:rPr>
          <w:rStyle w:val="Emphasis"/>
          <w:highlight w:val="yellow"/>
        </w:rPr>
        <w:t>China has the potential</w:t>
      </w:r>
      <w:r w:rsidRPr="007162CB">
        <w:rPr>
          <w:sz w:val="16"/>
          <w:highlight w:val="yellow"/>
        </w:rPr>
        <w:t xml:space="preserve"> </w:t>
      </w:r>
      <w:r w:rsidRPr="007162CB">
        <w:rPr>
          <w:rStyle w:val="StyleUnderline"/>
          <w:highlight w:val="yellow"/>
        </w:rPr>
        <w:t>to</w:t>
      </w:r>
      <w:r w:rsidRPr="006E0C78">
        <w:rPr>
          <w:sz w:val="16"/>
        </w:rPr>
        <w:t xml:space="preserve"> set the kind of economic policies and </w:t>
      </w:r>
      <w:r w:rsidRPr="007162CB">
        <w:rPr>
          <w:rStyle w:val="StyleUnderline"/>
          <w:highlight w:val="yellow"/>
        </w:rPr>
        <w:t>build</w:t>
      </w:r>
      <w:r w:rsidRPr="006E0C78">
        <w:rPr>
          <w:rStyle w:val="StyleUnderline"/>
        </w:rPr>
        <w:t xml:space="preserve"> the kind of </w:t>
      </w:r>
      <w:r w:rsidRPr="007162CB">
        <w:rPr>
          <w:rStyle w:val="StyleUnderline"/>
          <w:highlight w:val="yellow"/>
        </w:rPr>
        <w:t>education</w:t>
      </w:r>
      <w:r w:rsidRPr="006E0C78">
        <w:rPr>
          <w:rStyle w:val="StyleUnderline"/>
        </w:rPr>
        <w:t xml:space="preserve"> and research </w:t>
      </w:r>
      <w:r w:rsidRPr="007162CB">
        <w:rPr>
          <w:rStyle w:val="StyleUnderline"/>
          <w:highlight w:val="yellow"/>
        </w:rPr>
        <w:t>institutions</w:t>
      </w:r>
      <w:r w:rsidRPr="006E0C78">
        <w:rPr>
          <w:rStyle w:val="StyleUnderline"/>
        </w:rPr>
        <w:t xml:space="preserve"> that propelled the U.S. to technological dominance</w:t>
      </w:r>
      <w:r w:rsidRPr="006E0C78">
        <w:rPr>
          <w:sz w:val="16"/>
        </w:rPr>
        <w:t xml:space="preserve">. But </w:t>
      </w:r>
      <w:r w:rsidRPr="007162CB">
        <w:rPr>
          <w:rStyle w:val="Emphasis"/>
          <w:highlight w:val="yellow"/>
        </w:rPr>
        <w:t>will that potential be realized?</w:t>
      </w:r>
      <w:r w:rsidRPr="006E0C78">
        <w:rPr>
          <w:sz w:val="16"/>
        </w:rPr>
        <w:t xml:space="preserve"> </w:t>
      </w:r>
      <w:r w:rsidRPr="007162CB">
        <w:rPr>
          <w:rStyle w:val="StyleUnderline"/>
          <w:highlight w:val="yellow"/>
        </w:rPr>
        <w:t xml:space="preserve">We see </w:t>
      </w:r>
      <w:r w:rsidRPr="007162CB">
        <w:rPr>
          <w:rStyle w:val="Emphasis"/>
          <w:highlight w:val="yellow"/>
        </w:rPr>
        <w:t>considerable challenges</w:t>
      </w:r>
      <w:r w:rsidRPr="006E0C78">
        <w:rPr>
          <w:sz w:val="16"/>
        </w:rPr>
        <w:t>.</w:t>
      </w:r>
    </w:p>
    <w:p w:rsidR="003C7584" w:rsidRPr="00A93311" w:rsidRDefault="003C7584" w:rsidP="003C7584">
      <w:pPr>
        <w:pStyle w:val="Heading4"/>
      </w:pPr>
      <w:r>
        <w:t xml:space="preserve">Chinese education is too structured and doesn’t allow creativity, even </w:t>
      </w:r>
      <w:r>
        <w:rPr>
          <w:u w:val="single"/>
        </w:rPr>
        <w:t>within</w:t>
      </w:r>
      <w:r>
        <w:t xml:space="preserve"> STEM subjects---that makes it fail</w:t>
      </w:r>
    </w:p>
    <w:p w:rsidR="003C7584" w:rsidRPr="00DE33DC" w:rsidRDefault="003C7584" w:rsidP="003C7584">
      <w:r>
        <w:t xml:space="preserve">C. </w:t>
      </w:r>
      <w:r w:rsidRPr="00DE33DC">
        <w:rPr>
          <w:rStyle w:val="Style13ptBold"/>
        </w:rPr>
        <w:t>Custer 14</w:t>
      </w:r>
      <w:r>
        <w:t>, Tech in Asia editor focused primarily on China, “Jack Ma explains why China’s education system fails to produce innovators,” 12/8/14, https://www.techinasia.com/jack-ma-explains-chinas-education-system-fails-produce-innovators</w:t>
      </w:r>
    </w:p>
    <w:p w:rsidR="003C7584" w:rsidRPr="00A93311" w:rsidRDefault="003C7584" w:rsidP="003C7584">
      <w:pPr>
        <w:rPr>
          <w:sz w:val="16"/>
        </w:rPr>
      </w:pPr>
      <w:r w:rsidRPr="00A93311">
        <w:rPr>
          <w:sz w:val="16"/>
        </w:rPr>
        <w:t xml:space="preserve">China’s tech industry is far better-known, far more creative, and far more successful than it was ten years ago. But </w:t>
      </w:r>
      <w:r w:rsidRPr="009C2308">
        <w:rPr>
          <w:rStyle w:val="StyleUnderline"/>
          <w:highlight w:val="yellow"/>
        </w:rPr>
        <w:t>China is</w:t>
      </w:r>
      <w:r w:rsidRPr="00A93311">
        <w:rPr>
          <w:rStyle w:val="StyleUnderline"/>
        </w:rPr>
        <w:t xml:space="preserve"> still often </w:t>
      </w:r>
      <w:r w:rsidRPr="009C2308">
        <w:rPr>
          <w:rStyle w:val="StyleUnderline"/>
          <w:highlight w:val="yellow"/>
        </w:rPr>
        <w:t>criticized as lacking innovation</w:t>
      </w:r>
      <w:r w:rsidRPr="00A93311">
        <w:rPr>
          <w:sz w:val="16"/>
        </w:rPr>
        <w:t xml:space="preserve">. Alibaba founder </w:t>
      </w:r>
      <w:r w:rsidRPr="009C2308">
        <w:rPr>
          <w:sz w:val="16"/>
        </w:rPr>
        <w:t>Jack</w:t>
      </w:r>
      <w:r w:rsidRPr="00A93311">
        <w:rPr>
          <w:sz w:val="16"/>
        </w:rPr>
        <w:t xml:space="preserve"> </w:t>
      </w:r>
      <w:r w:rsidRPr="009C2308">
        <w:rPr>
          <w:rStyle w:val="StyleUnderline"/>
          <w:highlight w:val="yellow"/>
        </w:rPr>
        <w:t>Ma</w:t>
      </w:r>
      <w:r w:rsidRPr="00A93311">
        <w:rPr>
          <w:sz w:val="16"/>
        </w:rPr>
        <w:t xml:space="preserve"> addressed China’s innovation gap head on in a speech on Monday and a convention in Shanghai, and </w:t>
      </w:r>
      <w:r w:rsidRPr="009C2308">
        <w:rPr>
          <w:rStyle w:val="StyleUnderline"/>
          <w:highlight w:val="yellow"/>
        </w:rPr>
        <w:t xml:space="preserve">put the blame on </w:t>
      </w:r>
      <w:r w:rsidRPr="009C2308">
        <w:rPr>
          <w:rStyle w:val="Emphasis"/>
          <w:highlight w:val="yellow"/>
        </w:rPr>
        <w:t>China’s education</w:t>
      </w:r>
      <w:r w:rsidRPr="00A93311">
        <w:rPr>
          <w:rStyle w:val="Emphasis"/>
        </w:rPr>
        <w:t xml:space="preserve"> system</w:t>
      </w:r>
      <w:r w:rsidRPr="00A93311">
        <w:rPr>
          <w:sz w:val="16"/>
        </w:rPr>
        <w:t>, or at least one part of it.</w:t>
      </w:r>
    </w:p>
    <w:p w:rsidR="003C7584" w:rsidRPr="00A93311" w:rsidRDefault="003C7584" w:rsidP="003C7584">
      <w:pPr>
        <w:rPr>
          <w:sz w:val="16"/>
        </w:rPr>
      </w:pPr>
      <w:r w:rsidRPr="00A93311">
        <w:rPr>
          <w:sz w:val="16"/>
        </w:rPr>
        <w:t>A brief Chinese lesson is necessary to understand one of Ma’s points here, though. The Chinese term for education is jiaoyu, a compound word made up of two characters. The first, jiao, means teach and refers to teaching, pedagogy, and what happens in the classroom. The second, yu, means foster or nourish and here refers to the broader process of raising a child both in and out of the classroom.</w:t>
      </w:r>
    </w:p>
    <w:p w:rsidR="003C7584" w:rsidRPr="00A93311" w:rsidRDefault="003C7584" w:rsidP="003C7584">
      <w:pPr>
        <w:rPr>
          <w:sz w:val="16"/>
        </w:rPr>
      </w:pPr>
      <w:r w:rsidRPr="00A93311">
        <w:rPr>
          <w:sz w:val="16"/>
        </w:rPr>
        <w:t>From Jack Ma’s speech:</w:t>
      </w:r>
    </w:p>
    <w:p w:rsidR="003C7584" w:rsidRPr="00A93311" w:rsidRDefault="003C7584" w:rsidP="003C7584">
      <w:pPr>
        <w:rPr>
          <w:sz w:val="16"/>
        </w:rPr>
      </w:pPr>
      <w:r w:rsidRPr="00A93311">
        <w:rPr>
          <w:sz w:val="16"/>
        </w:rPr>
        <w:t xml:space="preserve">“I want to talk with everyone about innovation. We often say that America and Europe are more innovative than us, that China’s innovation is not good and that the education [jiaoyu] system is to blame. Actually, I think China’s jiao is fine. The problem is with the yu. In terms of jiao, </w:t>
      </w:r>
      <w:r w:rsidRPr="009C2308">
        <w:rPr>
          <w:rStyle w:val="StyleUnderline"/>
          <w:highlight w:val="yellow"/>
        </w:rPr>
        <w:t>China’s students test better</w:t>
      </w:r>
      <w:r w:rsidRPr="00A93311">
        <w:rPr>
          <w:rStyle w:val="StyleUnderline"/>
        </w:rPr>
        <w:t xml:space="preserve"> than anyone in the world, </w:t>
      </w:r>
      <w:r w:rsidRPr="009C2308">
        <w:rPr>
          <w:rStyle w:val="StyleUnderline"/>
          <w:highlight w:val="yellow"/>
        </w:rPr>
        <w:t>but</w:t>
      </w:r>
      <w:r w:rsidRPr="00A93311">
        <w:rPr>
          <w:sz w:val="16"/>
        </w:rPr>
        <w:t xml:space="preserve"> yu is about fostering culture and emotional IQ.</w:t>
      </w:r>
    </w:p>
    <w:p w:rsidR="003C7584" w:rsidRPr="00A93311" w:rsidRDefault="003C7584" w:rsidP="003C7584">
      <w:pPr>
        <w:rPr>
          <w:sz w:val="16"/>
        </w:rPr>
      </w:pPr>
      <w:r w:rsidRPr="00A93311">
        <w:rPr>
          <w:sz w:val="16"/>
        </w:rPr>
        <w:t xml:space="preserve">“I graduated from Hangzhou Normal University, but if I’d gone to Tsinghua or Peking University I might be a researcher today. Because I went to Hangzhou Normal University, I got my cultural education [i.e. yu] by having fun. </w:t>
      </w:r>
      <w:r w:rsidRPr="009C2308">
        <w:rPr>
          <w:rStyle w:val="StyleUnderline"/>
          <w:highlight w:val="yellow"/>
        </w:rPr>
        <w:t>Kids who know how to have</w:t>
      </w:r>
      <w:r w:rsidRPr="00A93311">
        <w:rPr>
          <w:rStyle w:val="StyleUnderline"/>
        </w:rPr>
        <w:t xml:space="preserve"> </w:t>
      </w:r>
      <w:r w:rsidRPr="009C2308">
        <w:rPr>
          <w:rStyle w:val="StyleUnderline"/>
          <w:highlight w:val="yellow"/>
        </w:rPr>
        <w:t>fun,</w:t>
      </w:r>
      <w:r w:rsidRPr="00A93311">
        <w:rPr>
          <w:rStyle w:val="StyleUnderline"/>
        </w:rPr>
        <w:t xml:space="preserve"> are able to have fun, and want to have fun generally </w:t>
      </w:r>
      <w:r w:rsidRPr="009C2308">
        <w:rPr>
          <w:rStyle w:val="StyleUnderline"/>
          <w:highlight w:val="yellow"/>
        </w:rPr>
        <w:t>have bright futures</w:t>
      </w:r>
      <w:r w:rsidRPr="00A93311">
        <w:rPr>
          <w:sz w:val="16"/>
        </w:rPr>
        <w:t>. We jiao our kids, but we’ve lost the yu part.</w:t>
      </w:r>
    </w:p>
    <w:p w:rsidR="003C7584" w:rsidRPr="00A93311" w:rsidRDefault="003C7584" w:rsidP="003C7584">
      <w:pPr>
        <w:rPr>
          <w:sz w:val="16"/>
        </w:rPr>
      </w:pPr>
      <w:r w:rsidRPr="00A93311">
        <w:rPr>
          <w:sz w:val="16"/>
        </w:rPr>
        <w:t>“[</w:t>
      </w:r>
      <w:r w:rsidRPr="009C2308">
        <w:rPr>
          <w:rStyle w:val="StyleUnderline"/>
          <w:highlight w:val="yellow"/>
        </w:rPr>
        <w:t>Innovations</w:t>
      </w:r>
      <w:r w:rsidRPr="00A93311">
        <w:rPr>
          <w:rStyle w:val="StyleUnderline"/>
        </w:rPr>
        <w:t xml:space="preserve">] </w:t>
      </w:r>
      <w:r w:rsidRPr="009C2308">
        <w:rPr>
          <w:rStyle w:val="StyleUnderline"/>
          <w:highlight w:val="yellow"/>
        </w:rPr>
        <w:t>will only come</w:t>
      </w:r>
      <w:r w:rsidRPr="00A93311">
        <w:rPr>
          <w:rStyle w:val="StyleUnderline"/>
        </w:rPr>
        <w:t xml:space="preserve"> regularly </w:t>
      </w:r>
      <w:r w:rsidRPr="009C2308">
        <w:rPr>
          <w:rStyle w:val="StyleUnderline"/>
          <w:highlight w:val="yellow"/>
        </w:rPr>
        <w:t xml:space="preserve">if we </w:t>
      </w:r>
      <w:r w:rsidRPr="009C2308">
        <w:rPr>
          <w:rStyle w:val="Emphasis"/>
          <w:highlight w:val="yellow"/>
        </w:rPr>
        <w:t>rethink our culture</w:t>
      </w:r>
      <w:r w:rsidRPr="00A93311">
        <w:rPr>
          <w:sz w:val="16"/>
        </w:rPr>
        <w:t xml:space="preserve">, our yu, our having fun, and our sports. </w:t>
      </w:r>
      <w:r w:rsidRPr="00A93311">
        <w:rPr>
          <w:rStyle w:val="StyleUnderline"/>
        </w:rPr>
        <w:t>Many painters learn by having fun</w:t>
      </w:r>
      <w:r w:rsidRPr="00A93311">
        <w:rPr>
          <w:sz w:val="16"/>
        </w:rPr>
        <w:t xml:space="preserve">, many athletes learn by having fun, </w:t>
      </w:r>
      <w:r w:rsidRPr="00A93311">
        <w:rPr>
          <w:rStyle w:val="StyleUnderline"/>
        </w:rPr>
        <w:t xml:space="preserve">many works [of art and literature] are the </w:t>
      </w:r>
      <w:r w:rsidRPr="009C2308">
        <w:rPr>
          <w:rStyle w:val="StyleUnderline"/>
        </w:rPr>
        <w:t>products</w:t>
      </w:r>
      <w:r w:rsidRPr="00A93311">
        <w:rPr>
          <w:rStyle w:val="StyleUnderline"/>
        </w:rPr>
        <w:t xml:space="preserve"> of having fun</w:t>
      </w:r>
      <w:r w:rsidRPr="00A93311">
        <w:rPr>
          <w:sz w:val="16"/>
        </w:rPr>
        <w:t xml:space="preserve">. So, </w:t>
      </w:r>
      <w:r w:rsidRPr="00A93311">
        <w:rPr>
          <w:rStyle w:val="StyleUnderline"/>
        </w:rPr>
        <w:t>our entrepreneurs need to learn how to have fun, too</w:t>
      </w:r>
      <w:r w:rsidRPr="00A93311">
        <w:rPr>
          <w:sz w:val="16"/>
        </w:rPr>
        <w:t>.”</w:t>
      </w:r>
    </w:p>
    <w:p w:rsidR="003C7584" w:rsidRPr="00A93311" w:rsidRDefault="003C7584" w:rsidP="003C7584">
      <w:pPr>
        <w:rPr>
          <w:sz w:val="16"/>
        </w:rPr>
      </w:pPr>
      <w:r w:rsidRPr="00A93311">
        <w:rPr>
          <w:sz w:val="16"/>
        </w:rPr>
        <w:t xml:space="preserve">As I understand it, Ma’s argument is that </w:t>
      </w:r>
      <w:r w:rsidRPr="009C2308">
        <w:rPr>
          <w:rStyle w:val="StyleUnderline"/>
          <w:highlight w:val="yellow"/>
        </w:rPr>
        <w:t>China’s education system doesn’t give students</w:t>
      </w:r>
      <w:r w:rsidRPr="00A93311">
        <w:rPr>
          <w:rStyle w:val="StyleUnderline"/>
        </w:rPr>
        <w:t xml:space="preserve"> enough </w:t>
      </w:r>
      <w:r w:rsidRPr="009C2308">
        <w:rPr>
          <w:rStyle w:val="StyleUnderline"/>
          <w:highlight w:val="yellow"/>
        </w:rPr>
        <w:t>time</w:t>
      </w:r>
      <w:r w:rsidRPr="00A93311">
        <w:rPr>
          <w:rStyle w:val="StyleUnderline"/>
        </w:rPr>
        <w:t xml:space="preserve"> or encouragement </w:t>
      </w:r>
      <w:r w:rsidRPr="009C2308">
        <w:rPr>
          <w:rStyle w:val="StyleUnderline"/>
          <w:highlight w:val="yellow"/>
        </w:rPr>
        <w:t>to</w:t>
      </w:r>
      <w:r w:rsidRPr="00A93311">
        <w:rPr>
          <w:sz w:val="16"/>
        </w:rPr>
        <w:t xml:space="preserve"> just </w:t>
      </w:r>
      <w:r w:rsidRPr="009C2308">
        <w:rPr>
          <w:rStyle w:val="StyleUnderline"/>
          <w:highlight w:val="yellow"/>
        </w:rPr>
        <w:t>mess around</w:t>
      </w:r>
      <w:r w:rsidRPr="00A93311">
        <w:rPr>
          <w:sz w:val="16"/>
        </w:rPr>
        <w:t xml:space="preserve">, have fun, </w:t>
      </w:r>
      <w:r w:rsidRPr="009C2308">
        <w:rPr>
          <w:rStyle w:val="StyleUnderline"/>
          <w:highlight w:val="yellow"/>
        </w:rPr>
        <w:t>and experiment</w:t>
      </w:r>
      <w:r w:rsidRPr="00A93311">
        <w:rPr>
          <w:rStyle w:val="StyleUnderline"/>
        </w:rPr>
        <w:t>.</w:t>
      </w:r>
      <w:r w:rsidRPr="00A93311">
        <w:rPr>
          <w:sz w:val="16"/>
        </w:rPr>
        <w:t xml:space="preserve"> As he implies, </w:t>
      </w:r>
      <w:r w:rsidRPr="009C2308">
        <w:rPr>
          <w:rStyle w:val="StyleUnderline"/>
          <w:highlight w:val="yellow"/>
        </w:rPr>
        <w:t>it is</w:t>
      </w:r>
      <w:r w:rsidRPr="00A93311">
        <w:rPr>
          <w:sz w:val="16"/>
        </w:rPr>
        <w:t xml:space="preserve"> often </w:t>
      </w:r>
      <w:r w:rsidRPr="009C2308">
        <w:rPr>
          <w:rStyle w:val="StyleUnderline"/>
          <w:highlight w:val="yellow"/>
        </w:rPr>
        <w:t>in</w:t>
      </w:r>
      <w:r w:rsidRPr="009C2308">
        <w:rPr>
          <w:sz w:val="16"/>
          <w:highlight w:val="yellow"/>
        </w:rPr>
        <w:t xml:space="preserve"> </w:t>
      </w:r>
      <w:r w:rsidRPr="009C2308">
        <w:rPr>
          <w:rStyle w:val="Emphasis"/>
          <w:highlight w:val="yellow"/>
        </w:rPr>
        <w:t>these moments</w:t>
      </w:r>
      <w:r w:rsidRPr="00A93311">
        <w:rPr>
          <w:sz w:val="16"/>
        </w:rPr>
        <w:t xml:space="preserve"> </w:t>
      </w:r>
      <w:r w:rsidRPr="00A93311">
        <w:rPr>
          <w:rStyle w:val="StyleUnderline"/>
        </w:rPr>
        <w:t xml:space="preserve">that great </w:t>
      </w:r>
      <w:r w:rsidRPr="009C2308">
        <w:rPr>
          <w:rStyle w:val="StyleUnderline"/>
          <w:highlight w:val="yellow"/>
        </w:rPr>
        <w:t>ideas are born</w:t>
      </w:r>
      <w:r w:rsidRPr="00A93311">
        <w:rPr>
          <w:rStyle w:val="StyleUnderline"/>
        </w:rPr>
        <w:t xml:space="preserve"> and great artists discover their true talent</w:t>
      </w:r>
      <w:r w:rsidRPr="00A93311">
        <w:rPr>
          <w:sz w:val="16"/>
        </w:rPr>
        <w:t xml:space="preserve">, but many of </w:t>
      </w:r>
      <w:r w:rsidRPr="009C2308">
        <w:rPr>
          <w:rStyle w:val="StyleUnderline"/>
          <w:highlight w:val="yellow"/>
        </w:rPr>
        <w:t>China’s</w:t>
      </w:r>
      <w:r w:rsidRPr="00A93311">
        <w:rPr>
          <w:rStyle w:val="StyleUnderline"/>
        </w:rPr>
        <w:t xml:space="preserve"> </w:t>
      </w:r>
      <w:r w:rsidRPr="009C2308">
        <w:rPr>
          <w:rStyle w:val="StyleUnderline"/>
          <w:highlight w:val="yellow"/>
        </w:rPr>
        <w:t xml:space="preserve">potential innovators are </w:t>
      </w:r>
      <w:r w:rsidRPr="009C2308">
        <w:rPr>
          <w:rStyle w:val="Emphasis"/>
          <w:highlight w:val="yellow"/>
        </w:rPr>
        <w:t>so tied to their books</w:t>
      </w:r>
      <w:r w:rsidRPr="00A93311">
        <w:rPr>
          <w:sz w:val="16"/>
        </w:rPr>
        <w:t xml:space="preserve"> </w:t>
      </w:r>
      <w:r w:rsidRPr="00A93311">
        <w:rPr>
          <w:rStyle w:val="StyleUnderline"/>
        </w:rPr>
        <w:t xml:space="preserve">during their student years </w:t>
      </w:r>
      <w:r w:rsidRPr="009C2308">
        <w:rPr>
          <w:rStyle w:val="StyleUnderline"/>
          <w:highlight w:val="yellow"/>
        </w:rPr>
        <w:t>that they never</w:t>
      </w:r>
      <w:r w:rsidRPr="00A93311">
        <w:rPr>
          <w:rStyle w:val="StyleUnderline"/>
        </w:rPr>
        <w:t xml:space="preserve"> really </w:t>
      </w:r>
      <w:r w:rsidRPr="009C2308">
        <w:rPr>
          <w:rStyle w:val="StyleUnderline"/>
          <w:highlight w:val="yellow"/>
        </w:rPr>
        <w:t>get the</w:t>
      </w:r>
      <w:r w:rsidRPr="00A93311">
        <w:rPr>
          <w:rStyle w:val="StyleUnderline"/>
        </w:rPr>
        <w:t xml:space="preserve"> </w:t>
      </w:r>
      <w:r w:rsidRPr="009C2308">
        <w:rPr>
          <w:rStyle w:val="StyleUnderline"/>
          <w:highlight w:val="yellow"/>
        </w:rPr>
        <w:t>chance to experiment</w:t>
      </w:r>
      <w:r w:rsidRPr="00A93311">
        <w:rPr>
          <w:sz w:val="16"/>
        </w:rPr>
        <w:t xml:space="preserve"> with that kind of outside-the-classroom learning and growth.</w:t>
      </w:r>
    </w:p>
    <w:p w:rsidR="003C7584" w:rsidRDefault="003C7584" w:rsidP="003C7584">
      <w:pPr>
        <w:pStyle w:val="Heading4"/>
      </w:pPr>
      <w:r>
        <w:t xml:space="preserve">Education can’t solve Chinese innovation problems---lack of tolerance for failure dooms it </w:t>
      </w:r>
    </w:p>
    <w:p w:rsidR="003C7584" w:rsidRPr="00284CD2" w:rsidRDefault="003C7584" w:rsidP="003C7584">
      <w:r>
        <w:t xml:space="preserve">Joshua </w:t>
      </w:r>
      <w:r w:rsidRPr="00284CD2">
        <w:rPr>
          <w:rStyle w:val="Style13ptBold"/>
        </w:rPr>
        <w:t>Keating 14</w:t>
      </w:r>
      <w:r>
        <w:t>, staff writer for Slate focused on international affairs, “Learning to Move Fast and Break Things,” 5/19/14, http://www.slate.com/articles/business/how_failure_breeds_success/2014/05/fear_of_failure_in_china_is_it_holding_back_innovation.html</w:t>
      </w:r>
    </w:p>
    <w:p w:rsidR="003C7584" w:rsidRPr="00A93311" w:rsidRDefault="003C7584" w:rsidP="003C7584">
      <w:pPr>
        <w:rPr>
          <w:sz w:val="16"/>
        </w:rPr>
      </w:pPr>
      <w:r w:rsidRPr="00A93311">
        <w:rPr>
          <w:sz w:val="16"/>
        </w:rPr>
        <w:t xml:space="preserve">Considering that they’ve engineered one of the greatest economic success stories in human history, </w:t>
      </w:r>
      <w:r w:rsidRPr="00A93311">
        <w:rPr>
          <w:rStyle w:val="StyleUnderline"/>
        </w:rPr>
        <w:t>China’s business and political leaders seem oddly preoccupied with failure</w:t>
      </w:r>
      <w:r w:rsidRPr="00A93311">
        <w:rPr>
          <w:sz w:val="16"/>
        </w:rPr>
        <w:t>.</w:t>
      </w:r>
    </w:p>
    <w:p w:rsidR="003C7584" w:rsidRPr="00A93311" w:rsidRDefault="003C7584" w:rsidP="003C7584">
      <w:pPr>
        <w:rPr>
          <w:sz w:val="16"/>
        </w:rPr>
      </w:pPr>
      <w:r w:rsidRPr="00A93311">
        <w:rPr>
          <w:sz w:val="16"/>
        </w:rPr>
        <w:t>“We need a society which has enough patience to be able to withstand failures,” says China’s science and technology minister, Wan Gang.</w:t>
      </w:r>
    </w:p>
    <w:p w:rsidR="003C7584" w:rsidRPr="00A93311" w:rsidRDefault="003C7584" w:rsidP="003C7584">
      <w:pPr>
        <w:rPr>
          <w:sz w:val="16"/>
        </w:rPr>
      </w:pPr>
      <w:r w:rsidRPr="00A93311">
        <w:rPr>
          <w:sz w:val="16"/>
        </w:rPr>
        <w:t>“In order for Chinese financial markets to advance more quickly, we should tolerate failures,” says Wu Xiaoling, former deputy governor of the People’s Bank of China, now dean of the school of finance at Tsinghua University.</w:t>
      </w:r>
    </w:p>
    <w:p w:rsidR="003C7584" w:rsidRPr="00A93311" w:rsidRDefault="003C7584" w:rsidP="003C7584">
      <w:pPr>
        <w:rPr>
          <w:rStyle w:val="StyleUnderline"/>
        </w:rPr>
      </w:pPr>
      <w:r w:rsidRPr="00A93311">
        <w:rPr>
          <w:sz w:val="16"/>
        </w:rPr>
        <w:t xml:space="preserve">Kai-Fu Lee, a Google and Apple veteran and one of the </w:t>
      </w:r>
      <w:r w:rsidRPr="009C2308">
        <w:rPr>
          <w:sz w:val="16"/>
          <w:szCs w:val="16"/>
        </w:rPr>
        <w:t>country’s</w:t>
      </w:r>
      <w:r w:rsidRPr="00A93311">
        <w:rPr>
          <w:sz w:val="16"/>
        </w:rPr>
        <w:t xml:space="preserve"> best-known tech entrepreneurs, tells the BBC that “</w:t>
      </w:r>
      <w:r w:rsidRPr="009C2308">
        <w:rPr>
          <w:rStyle w:val="Emphasis"/>
          <w:highlight w:val="yellow"/>
        </w:rPr>
        <w:t>it will be difficult to produce a</w:t>
      </w:r>
      <w:r w:rsidRPr="00A93311">
        <w:rPr>
          <w:rStyle w:val="Emphasis"/>
        </w:rPr>
        <w:t xml:space="preserve"> Steve Jobs or Mark </w:t>
      </w:r>
      <w:r w:rsidRPr="009C2308">
        <w:rPr>
          <w:rStyle w:val="Emphasis"/>
          <w:highlight w:val="yellow"/>
        </w:rPr>
        <w:t>Zuckerburg in China</w:t>
      </w:r>
      <w:r w:rsidRPr="00A93311">
        <w:rPr>
          <w:sz w:val="16"/>
        </w:rPr>
        <w:t>,” because unlike China, “</w:t>
      </w:r>
      <w:r w:rsidRPr="009C2308">
        <w:rPr>
          <w:rStyle w:val="StyleUnderline"/>
          <w:highlight w:val="yellow"/>
        </w:rPr>
        <w:t>the U.S.</w:t>
      </w:r>
      <w:r w:rsidRPr="00A93311">
        <w:rPr>
          <w:rStyle w:val="StyleUnderline"/>
        </w:rPr>
        <w:t xml:space="preserve"> </w:t>
      </w:r>
      <w:r w:rsidRPr="009C2308">
        <w:rPr>
          <w:rStyle w:val="StyleUnderline"/>
          <w:highlight w:val="yellow"/>
        </w:rPr>
        <w:t>has a culture tolerant of failure</w:t>
      </w:r>
      <w:r w:rsidRPr="00A93311">
        <w:rPr>
          <w:rStyle w:val="StyleUnderline"/>
        </w:rPr>
        <w:t>, driven by individual passion.</w:t>
      </w:r>
      <w:r w:rsidRPr="00A93311">
        <w:rPr>
          <w:sz w:val="16"/>
        </w:rPr>
        <w:t>”</w:t>
      </w:r>
    </w:p>
    <w:p w:rsidR="003C7584" w:rsidRPr="00A93311" w:rsidRDefault="003C7584" w:rsidP="003C7584">
      <w:pPr>
        <w:rPr>
          <w:sz w:val="16"/>
        </w:rPr>
      </w:pPr>
      <w:r w:rsidRPr="00A93311">
        <w:rPr>
          <w:sz w:val="16"/>
        </w:rPr>
        <w:t xml:space="preserve">Why are all of these highly successful people preoccupied with failure? It’s likely part of a larger sense of anxiety that, even as </w:t>
      </w:r>
      <w:r w:rsidRPr="009C2308">
        <w:rPr>
          <w:rStyle w:val="StyleUnderline"/>
          <w:highlight w:val="yellow"/>
        </w:rPr>
        <w:t>the country</w:t>
      </w:r>
      <w:r w:rsidRPr="009C2308">
        <w:rPr>
          <w:sz w:val="16"/>
        </w:rPr>
        <w:t>’s</w:t>
      </w:r>
      <w:r w:rsidRPr="00A93311">
        <w:rPr>
          <w:sz w:val="16"/>
        </w:rPr>
        <w:t xml:space="preserve"> economy has taken off, it </w:t>
      </w:r>
      <w:r w:rsidRPr="009C2308">
        <w:rPr>
          <w:rStyle w:val="StyleUnderline"/>
          <w:highlight w:val="yellow"/>
        </w:rPr>
        <w:t>has lagged on innovation</w:t>
      </w:r>
      <w:r w:rsidRPr="00A93311">
        <w:rPr>
          <w:rStyle w:val="StyleUnderline"/>
        </w:rPr>
        <w:t xml:space="preserve">, </w:t>
      </w:r>
      <w:r w:rsidRPr="009C2308">
        <w:rPr>
          <w:rStyle w:val="StyleUnderline"/>
          <w:highlight w:val="yellow"/>
        </w:rPr>
        <w:t xml:space="preserve">with Chinese firms preferring to </w:t>
      </w:r>
      <w:r w:rsidRPr="009C2308">
        <w:rPr>
          <w:rStyle w:val="Emphasis"/>
          <w:highlight w:val="yellow"/>
        </w:rPr>
        <w:t>tinker with</w:t>
      </w:r>
      <w:r w:rsidRPr="00A93311">
        <w:rPr>
          <w:rStyle w:val="Emphasis"/>
        </w:rPr>
        <w:t xml:space="preserve"> </w:t>
      </w:r>
      <w:r w:rsidRPr="009C2308">
        <w:rPr>
          <w:rStyle w:val="Emphasis"/>
          <w:highlight w:val="yellow"/>
        </w:rPr>
        <w:t>inventions from abroad</w:t>
      </w:r>
      <w:r w:rsidRPr="00A93311">
        <w:rPr>
          <w:sz w:val="16"/>
        </w:rPr>
        <w:t xml:space="preserve"> </w:t>
      </w:r>
      <w:r w:rsidRPr="00A93311">
        <w:rPr>
          <w:rStyle w:val="StyleUnderline"/>
        </w:rPr>
        <w:t>rather than develop ideas of their own</w:t>
      </w:r>
      <w:r w:rsidRPr="00A93311">
        <w:rPr>
          <w:sz w:val="16"/>
        </w:rPr>
        <w:t xml:space="preserve">. Search giant Baidu, for instance, bears an uncanny resemblance to Google. Microblogging site Weibo isn’t substantially different from Twitter. Part of the reason for this, some suspect, is that </w:t>
      </w:r>
      <w:r w:rsidRPr="00A93311">
        <w:rPr>
          <w:rStyle w:val="StyleUnderline"/>
        </w:rPr>
        <w:t>there’s much less tolerance for failure in Chinese business and research</w:t>
      </w:r>
      <w:r w:rsidRPr="00A93311">
        <w:rPr>
          <w:sz w:val="16"/>
        </w:rPr>
        <w:t xml:space="preserve"> compared with other countries.   </w:t>
      </w:r>
    </w:p>
    <w:p w:rsidR="003C7584" w:rsidRPr="00A93311" w:rsidRDefault="003C7584" w:rsidP="003C7584">
      <w:pPr>
        <w:rPr>
          <w:sz w:val="16"/>
        </w:rPr>
      </w:pPr>
      <w:r w:rsidRPr="00A93311">
        <w:rPr>
          <w:sz w:val="16"/>
        </w:rPr>
        <w:t>“You’re more likely to find success introducing something from outside into China rather than introducing something totally new,” Cong Cao, a specialist in Chinese innovation and science at the University of Nottingham, tells Slate. “</w:t>
      </w:r>
      <w:r w:rsidRPr="009C2308">
        <w:rPr>
          <w:rStyle w:val="StyleUnderline"/>
          <w:highlight w:val="yellow"/>
        </w:rPr>
        <w:t>You don’t see</w:t>
      </w:r>
      <w:r w:rsidRPr="00A93311">
        <w:rPr>
          <w:rStyle w:val="StyleUnderline"/>
        </w:rPr>
        <w:t xml:space="preserve"> many </w:t>
      </w:r>
      <w:r w:rsidRPr="009C2308">
        <w:rPr>
          <w:rStyle w:val="StyleUnderline"/>
          <w:highlight w:val="yellow"/>
        </w:rPr>
        <w:t>things that are</w:t>
      </w:r>
      <w:r w:rsidRPr="00A93311">
        <w:rPr>
          <w:rStyle w:val="StyleUnderline"/>
        </w:rPr>
        <w:t xml:space="preserve"> introduced </w:t>
      </w:r>
      <w:r w:rsidRPr="009C2308">
        <w:rPr>
          <w:rStyle w:val="Emphasis"/>
          <w:highlight w:val="yellow"/>
        </w:rPr>
        <w:t>completely new</w:t>
      </w:r>
      <w:r w:rsidRPr="00A93311">
        <w:rPr>
          <w:sz w:val="16"/>
        </w:rPr>
        <w:t>.”</w:t>
      </w:r>
    </w:p>
    <w:p w:rsidR="003C7584" w:rsidRPr="00A93311" w:rsidRDefault="003C7584" w:rsidP="003C7584">
      <w:pPr>
        <w:rPr>
          <w:sz w:val="16"/>
        </w:rPr>
      </w:pPr>
      <w:r w:rsidRPr="00A93311">
        <w:rPr>
          <w:sz w:val="16"/>
        </w:rPr>
        <w:t xml:space="preserve">Business leaders like Steve Jobs who bounced back from embarrassing failure to reach their greatest success are a common American archetype, and a common motif for the TED Talk set. But </w:t>
      </w:r>
      <w:r w:rsidRPr="00A93311">
        <w:rPr>
          <w:rStyle w:val="StyleUnderline"/>
        </w:rPr>
        <w:t>in</w:t>
      </w:r>
      <w:r w:rsidRPr="00A93311">
        <w:rPr>
          <w:sz w:val="16"/>
        </w:rPr>
        <w:t xml:space="preserve"> </w:t>
      </w:r>
      <w:r w:rsidRPr="00A93311">
        <w:rPr>
          <w:rStyle w:val="StyleUnderline"/>
        </w:rPr>
        <w:t>China</w:t>
      </w:r>
      <w:r w:rsidRPr="00A93311">
        <w:rPr>
          <w:sz w:val="16"/>
        </w:rPr>
        <w:t xml:space="preserve">, where entrepreneurship is a newer phenomenon and millions are only recently emerging from poverty, </w:t>
      </w:r>
      <w:r w:rsidRPr="00A93311">
        <w:rPr>
          <w:rStyle w:val="StyleUnderline"/>
        </w:rPr>
        <w:t>the idea that you need to fail before you can succeed is a tougher sell</w:t>
      </w:r>
      <w:r w:rsidRPr="00A93311">
        <w:rPr>
          <w:sz w:val="16"/>
        </w:rPr>
        <w:t xml:space="preserve">. </w:t>
      </w:r>
    </w:p>
    <w:p w:rsidR="003C7584" w:rsidRPr="00A93311" w:rsidRDefault="003C7584" w:rsidP="003C7584">
      <w:pPr>
        <w:rPr>
          <w:sz w:val="16"/>
        </w:rPr>
      </w:pPr>
      <w:r w:rsidRPr="00A93311">
        <w:rPr>
          <w:sz w:val="16"/>
        </w:rPr>
        <w:t xml:space="preserve">A similar dynamic is at work in the country’s scientific research system. “Because of the intolerance of failure, </w:t>
      </w:r>
      <w:r w:rsidRPr="009C2308">
        <w:rPr>
          <w:rStyle w:val="StyleUnderline"/>
          <w:highlight w:val="yellow"/>
        </w:rPr>
        <w:t>scientists</w:t>
      </w:r>
      <w:r w:rsidRPr="00A93311">
        <w:rPr>
          <w:rStyle w:val="StyleUnderline"/>
        </w:rPr>
        <w:t xml:space="preserve"> are likely to </w:t>
      </w:r>
      <w:r w:rsidRPr="009C2308">
        <w:rPr>
          <w:rStyle w:val="StyleUnderline"/>
          <w:highlight w:val="yellow"/>
        </w:rPr>
        <w:t xml:space="preserve">take on projects that lead to </w:t>
      </w:r>
      <w:r w:rsidRPr="009C2308">
        <w:rPr>
          <w:rStyle w:val="Emphasis"/>
          <w:highlight w:val="yellow"/>
        </w:rPr>
        <w:t>guaranteed success</w:t>
      </w:r>
      <w:r w:rsidRPr="00A93311">
        <w:rPr>
          <w:sz w:val="16"/>
        </w:rPr>
        <w:t>,” Cao says. “They are less likely to venture into something new that nobody had been doing before. If you fail at something, you can be stigmatized in society.”</w:t>
      </w:r>
    </w:p>
    <w:p w:rsidR="003C7584" w:rsidRPr="00A93311" w:rsidRDefault="003C7584" w:rsidP="003C7584">
      <w:pPr>
        <w:rPr>
          <w:sz w:val="16"/>
        </w:rPr>
      </w:pPr>
      <w:r w:rsidRPr="00A93311">
        <w:rPr>
          <w:sz w:val="16"/>
        </w:rPr>
        <w:t xml:space="preserve">Cao has argued that </w:t>
      </w:r>
      <w:r w:rsidRPr="00A93311">
        <w:rPr>
          <w:rStyle w:val="StyleUnderline"/>
        </w:rPr>
        <w:t>this</w:t>
      </w:r>
      <w:r w:rsidRPr="00A93311">
        <w:rPr>
          <w:sz w:val="16"/>
        </w:rPr>
        <w:t xml:space="preserve"> stigma </w:t>
      </w:r>
      <w:r w:rsidRPr="00A93311">
        <w:rPr>
          <w:rStyle w:val="StyleUnderline"/>
        </w:rPr>
        <w:t>is</w:t>
      </w:r>
      <w:r w:rsidRPr="00A93311">
        <w:rPr>
          <w:sz w:val="16"/>
        </w:rPr>
        <w:t xml:space="preserve"> one reason </w:t>
      </w:r>
      <w:r w:rsidRPr="00A93311">
        <w:rPr>
          <w:rStyle w:val="StyleUnderline"/>
        </w:rPr>
        <w:t>why China</w:t>
      </w:r>
      <w:r w:rsidRPr="00A93311">
        <w:rPr>
          <w:sz w:val="16"/>
        </w:rPr>
        <w:t>—despite its increasingly high-tech society—</w:t>
      </w:r>
      <w:r w:rsidRPr="00A93311">
        <w:rPr>
          <w:rStyle w:val="StyleUnderline"/>
        </w:rPr>
        <w:t xml:space="preserve">has had </w:t>
      </w:r>
      <w:r w:rsidRPr="00A93311">
        <w:rPr>
          <w:rStyle w:val="Emphasis"/>
        </w:rPr>
        <w:t>few homegrown scientific breakthroughs</w:t>
      </w:r>
      <w:r w:rsidRPr="00A93311">
        <w:rPr>
          <w:sz w:val="16"/>
        </w:rPr>
        <w:t>. The country’s lack of scientific Nobel Prizes has been a continual source of irritation for the government. A number of Chinese-born scientists have won the award, but all were based outside China at the time.</w:t>
      </w:r>
    </w:p>
    <w:p w:rsidR="003C7584" w:rsidRPr="006E0C78" w:rsidRDefault="003C7584" w:rsidP="003C7584">
      <w:pPr>
        <w:rPr>
          <w:sz w:val="16"/>
        </w:rPr>
      </w:pPr>
      <w:r w:rsidRPr="00A93311">
        <w:rPr>
          <w:sz w:val="16"/>
        </w:rPr>
        <w:t>Cao pinpoints the Chinese education system as the major source of the failure-to-fail problem. “</w:t>
      </w:r>
      <w:r w:rsidRPr="009C2308">
        <w:rPr>
          <w:rStyle w:val="Emphasis"/>
          <w:highlight w:val="yellow"/>
        </w:rPr>
        <w:t>The way Chinese students are educated</w:t>
      </w:r>
      <w:r w:rsidRPr="00A93311">
        <w:rPr>
          <w:sz w:val="16"/>
        </w:rPr>
        <w:t xml:space="preserve">, </w:t>
      </w:r>
      <w:r w:rsidRPr="009C2308">
        <w:rPr>
          <w:rStyle w:val="StyleUnderline"/>
          <w:highlight w:val="yellow"/>
        </w:rPr>
        <w:t>they are not encouraged to take a critical attitude</w:t>
      </w:r>
      <w:r w:rsidRPr="00A93311">
        <w:rPr>
          <w:rStyle w:val="StyleUnderline"/>
        </w:rPr>
        <w:t xml:space="preserve"> toward mentors</w:t>
      </w:r>
      <w:r w:rsidRPr="00A93311">
        <w:rPr>
          <w:sz w:val="16"/>
        </w:rPr>
        <w:t xml:space="preserve">,” he says. Institutions like the gao kao, </w:t>
      </w:r>
      <w:r w:rsidRPr="00A93311">
        <w:rPr>
          <w:rStyle w:val="StyleUnderline"/>
        </w:rPr>
        <w:t>the</w:t>
      </w:r>
      <w:r w:rsidRPr="00A93311">
        <w:rPr>
          <w:sz w:val="16"/>
        </w:rPr>
        <w:t xml:space="preserve"> nationwide, high-pressure, </w:t>
      </w:r>
      <w:r w:rsidRPr="00A93311">
        <w:rPr>
          <w:rStyle w:val="StyleUnderline"/>
        </w:rPr>
        <w:t>nine-hour exam that is the sole determinant of admission to nearly all Chinese universities, doesn’t exactly foster a relaxed attitude</w:t>
      </w:r>
      <w:r w:rsidRPr="00A93311">
        <w:rPr>
          <w:sz w:val="16"/>
        </w:rPr>
        <w:t xml:space="preserve"> toward academic setbacks and experimentation.</w:t>
      </w:r>
    </w:p>
    <w:p w:rsidR="003C7584" w:rsidRPr="002B2765" w:rsidRDefault="003C7584" w:rsidP="003C7584"/>
    <w:p w:rsidR="003C7584" w:rsidRDefault="003C7584" w:rsidP="003C7584">
      <w:pPr>
        <w:pStyle w:val="Heading3"/>
      </w:pPr>
      <w:r>
        <w:t>Not Zero Sum---2AC</w:t>
      </w:r>
    </w:p>
    <w:p w:rsidR="003C7584" w:rsidRDefault="003C7584" w:rsidP="003C7584">
      <w:pPr>
        <w:pStyle w:val="Heading4"/>
      </w:pPr>
      <w:r>
        <w:t>US and Chinese STEM aren’t zero sum---cooperation solves</w:t>
      </w:r>
    </w:p>
    <w:p w:rsidR="003C7584" w:rsidRDefault="003C7584" w:rsidP="003C7584">
      <w:r>
        <w:t xml:space="preserve">Richard P. </w:t>
      </w:r>
      <w:r w:rsidRPr="0086157B">
        <w:rPr>
          <w:rStyle w:val="Style13ptBold"/>
        </w:rPr>
        <w:t>Suttmeier 14</w:t>
      </w:r>
      <w:r>
        <w:t xml:space="preserve">, Professor Emeritus of Political Science at the University of Oregon, “Trends in U.S.-China Science and Technology Cooperation: Collaborative Knowledge Production for the Twenty-First Century?” 9/11/14, </w:t>
      </w:r>
      <w:hyperlink r:id="rId10" w:history="1">
        <w:r w:rsidRPr="006E5D78">
          <w:rPr>
            <w:rStyle w:val="Hyperlink"/>
          </w:rPr>
          <w:t>https://pdfs.semanticscholar.org/c33a/f2b7e358179f83c48a6147224a741eb6ea8e.pdf</w:t>
        </w:r>
      </w:hyperlink>
    </w:p>
    <w:p w:rsidR="003C7584" w:rsidRPr="0086157B" w:rsidRDefault="003C7584" w:rsidP="003C7584">
      <w:r>
        <w:t>[S&amp;T = Science and technology]</w:t>
      </w:r>
    </w:p>
    <w:p w:rsidR="003C7584" w:rsidRPr="002B2765" w:rsidRDefault="003C7584" w:rsidP="003C7584">
      <w:pPr>
        <w:rPr>
          <w:sz w:val="16"/>
        </w:rPr>
      </w:pPr>
      <w:r w:rsidRPr="002B2765">
        <w:rPr>
          <w:sz w:val="16"/>
        </w:rPr>
        <w:t xml:space="preserve">Since the normalization of relations between the United States and China in 1979, </w:t>
      </w:r>
      <w:r w:rsidRPr="002B2765">
        <w:rPr>
          <w:rStyle w:val="StyleUnderline"/>
        </w:rPr>
        <w:t>there have been a variety of people-to-people activities involving state and local governments, professional societies, and clubs in the S&amp;T community</w:t>
      </w:r>
      <w:r w:rsidRPr="002B2765">
        <w:rPr>
          <w:sz w:val="16"/>
        </w:rPr>
        <w:t xml:space="preserve">. While </w:t>
      </w:r>
      <w:r w:rsidRPr="002B2765">
        <w:rPr>
          <w:rStyle w:val="StyleUnderline"/>
        </w:rPr>
        <w:t xml:space="preserve">some of these have involved </w:t>
      </w:r>
      <w:r w:rsidRPr="002B2765">
        <w:rPr>
          <w:rStyle w:val="Emphasis"/>
        </w:rPr>
        <w:t>scientists and engineers</w:t>
      </w:r>
      <w:r w:rsidRPr="002B2765">
        <w:rPr>
          <w:sz w:val="16"/>
        </w:rPr>
        <w:t>—especially if we include the activities of professional societies in the people-to-people category—most have not involved S&amp;T and fewer still actually involved scientific cooperation. More recently, the two countries have initiated the U.S.-China Consultation on People-to-People Exchange which has exchanges in S&amp;T as one of its five programs. This program, administered by the Department of State on the U.S. side and MOST on the Chinese side, focuses on career development issues for young scientists (with cooperation from NSF) and on issues having to do with public understanding and appreciation of science. The Consultation on People-to-People Exchange enjoys high-level political endorsement, but at this point there is no way to readily assess the consequences of these exchanges for the development of Chinese S&amp;T capabilities.</w:t>
      </w:r>
    </w:p>
    <w:p w:rsidR="003C7584" w:rsidRPr="002B2765" w:rsidRDefault="003C7584" w:rsidP="003C7584">
      <w:pPr>
        <w:rPr>
          <w:sz w:val="16"/>
        </w:rPr>
      </w:pPr>
      <w:r w:rsidRPr="002B2765">
        <w:rPr>
          <w:sz w:val="16"/>
        </w:rPr>
        <w:t xml:space="preserve">That </w:t>
      </w:r>
      <w:r w:rsidRPr="009C2308">
        <w:rPr>
          <w:rStyle w:val="Emphasis"/>
          <w:highlight w:val="yellow"/>
        </w:rPr>
        <w:t>China has learned</w:t>
      </w:r>
      <w:r w:rsidRPr="009C2308">
        <w:rPr>
          <w:rStyle w:val="StyleUnderline"/>
          <w:highlight w:val="yellow"/>
        </w:rPr>
        <w:t xml:space="preserve"> from</w:t>
      </w:r>
      <w:r w:rsidRPr="002B2765">
        <w:rPr>
          <w:rStyle w:val="StyleUnderline"/>
        </w:rPr>
        <w:t xml:space="preserve"> these various </w:t>
      </w:r>
      <w:r w:rsidRPr="009C2308">
        <w:rPr>
          <w:rStyle w:val="StyleUnderline"/>
          <w:highlight w:val="yellow"/>
        </w:rPr>
        <w:t>people-to-people initiatives</w:t>
      </w:r>
      <w:r w:rsidRPr="002B2765">
        <w:rPr>
          <w:rStyle w:val="StyleUnderline"/>
        </w:rPr>
        <w:t xml:space="preserve"> over the years</w:t>
      </w:r>
      <w:r w:rsidRPr="002B2765">
        <w:rPr>
          <w:sz w:val="16"/>
        </w:rPr>
        <w:t xml:space="preserve"> is quite likely; that the learning is of strategic significance is less likely. On the other hand, </w:t>
      </w:r>
      <w:r w:rsidRPr="009C2308">
        <w:rPr>
          <w:rStyle w:val="StyleUnderline"/>
          <w:highlight w:val="yellow"/>
        </w:rPr>
        <w:t>the flow of</w:t>
      </w:r>
      <w:r w:rsidRPr="002B2765">
        <w:rPr>
          <w:rStyle w:val="StyleUnderline"/>
        </w:rPr>
        <w:t xml:space="preserve"> Chinese </w:t>
      </w:r>
      <w:r w:rsidRPr="009C2308">
        <w:rPr>
          <w:rStyle w:val="StyleUnderline"/>
          <w:highlight w:val="yellow"/>
        </w:rPr>
        <w:t>students</w:t>
      </w:r>
      <w:r w:rsidRPr="002B2765">
        <w:rPr>
          <w:rStyle w:val="StyleUnderline"/>
        </w:rPr>
        <w:t xml:space="preserve"> and scholars </w:t>
      </w:r>
      <w:r w:rsidRPr="009C2308">
        <w:rPr>
          <w:rStyle w:val="StyleUnderline"/>
          <w:highlight w:val="yellow"/>
        </w:rPr>
        <w:t>to the U</w:t>
      </w:r>
      <w:r w:rsidRPr="002B2765">
        <w:rPr>
          <w:sz w:val="16"/>
        </w:rPr>
        <w:t xml:space="preserve">nited </w:t>
      </w:r>
      <w:r w:rsidRPr="009C2308">
        <w:rPr>
          <w:rStyle w:val="StyleUnderline"/>
          <w:highlight w:val="yellow"/>
        </w:rPr>
        <w:t>S</w:t>
      </w:r>
      <w:r w:rsidRPr="009C2308">
        <w:rPr>
          <w:sz w:val="16"/>
        </w:rPr>
        <w:t xml:space="preserve">tates </w:t>
      </w:r>
      <w:r w:rsidRPr="009C2308">
        <w:rPr>
          <w:rStyle w:val="StyleUnderline"/>
          <w:highlight w:val="yellow"/>
        </w:rPr>
        <w:t>and back</w:t>
      </w:r>
      <w:r w:rsidRPr="009C2308">
        <w:rPr>
          <w:rStyle w:val="StyleUnderline"/>
        </w:rPr>
        <w:t xml:space="preserve"> to</w:t>
      </w:r>
      <w:r w:rsidRPr="002B2765">
        <w:rPr>
          <w:rStyle w:val="StyleUnderline"/>
        </w:rPr>
        <w:t xml:space="preserve"> China </w:t>
      </w:r>
      <w:r w:rsidRPr="009C2308">
        <w:rPr>
          <w:rStyle w:val="StyleUnderline"/>
          <w:highlight w:val="yellow"/>
        </w:rPr>
        <w:t>has</w:t>
      </w:r>
      <w:r w:rsidRPr="002B2765">
        <w:rPr>
          <w:sz w:val="16"/>
        </w:rPr>
        <w:t xml:space="preserve"> undoubtedly </w:t>
      </w:r>
      <w:r w:rsidRPr="009C2308">
        <w:rPr>
          <w:rStyle w:val="Emphasis"/>
          <w:highlight w:val="yellow"/>
        </w:rPr>
        <w:t>contributed a great deal to</w:t>
      </w:r>
      <w:r w:rsidRPr="002B2765">
        <w:rPr>
          <w:rStyle w:val="Emphasis"/>
        </w:rPr>
        <w:t xml:space="preserve"> the development of </w:t>
      </w:r>
      <w:r w:rsidRPr="009C2308">
        <w:rPr>
          <w:rStyle w:val="Emphasis"/>
          <w:highlight w:val="yellow"/>
        </w:rPr>
        <w:t>Chinese S&amp;T</w:t>
      </w:r>
      <w:r w:rsidRPr="002B2765">
        <w:rPr>
          <w:rStyle w:val="StyleUnderline"/>
        </w:rPr>
        <w:t xml:space="preserve"> over the past three decades</w:t>
      </w:r>
      <w:r w:rsidRPr="002B2765">
        <w:rPr>
          <w:sz w:val="16"/>
        </w:rPr>
        <w:t xml:space="preserve">. </w:t>
      </w:r>
      <w:r w:rsidRPr="009C2308">
        <w:rPr>
          <w:rStyle w:val="StyleUnderline"/>
          <w:highlight w:val="yellow"/>
        </w:rPr>
        <w:t>Individuals</w:t>
      </w:r>
      <w:r w:rsidRPr="002B2765">
        <w:rPr>
          <w:rStyle w:val="StyleUnderline"/>
        </w:rPr>
        <w:t xml:space="preserve"> returning to China </w:t>
      </w:r>
      <w:r w:rsidRPr="009C2308">
        <w:rPr>
          <w:rStyle w:val="StyleUnderline"/>
          <w:highlight w:val="yellow"/>
        </w:rPr>
        <w:t>bring</w:t>
      </w:r>
      <w:r w:rsidRPr="002B2765">
        <w:rPr>
          <w:rStyle w:val="StyleUnderline"/>
        </w:rPr>
        <w:t xml:space="preserve"> </w:t>
      </w:r>
      <w:r w:rsidRPr="009C2308">
        <w:rPr>
          <w:rStyle w:val="StyleUnderline"/>
          <w:highlight w:val="yellow"/>
        </w:rPr>
        <w:t>knowledge</w:t>
      </w:r>
      <w:r w:rsidRPr="002B2765">
        <w:rPr>
          <w:rStyle w:val="StyleUnderline"/>
        </w:rPr>
        <w:t xml:space="preserve"> </w:t>
      </w:r>
      <w:r w:rsidRPr="009C2308">
        <w:rPr>
          <w:rStyle w:val="StyleUnderline"/>
        </w:rPr>
        <w:t>not</w:t>
      </w:r>
      <w:r w:rsidRPr="002B2765">
        <w:rPr>
          <w:rStyle w:val="StyleUnderline"/>
        </w:rPr>
        <w:t xml:space="preserve"> only </w:t>
      </w:r>
      <w:r w:rsidRPr="009C2308">
        <w:rPr>
          <w:rStyle w:val="StyleUnderline"/>
          <w:highlight w:val="yellow"/>
        </w:rPr>
        <w:t>of</w:t>
      </w:r>
      <w:r w:rsidRPr="002B2765">
        <w:rPr>
          <w:rStyle w:val="StyleUnderline"/>
        </w:rPr>
        <w:t xml:space="preserve"> their</w:t>
      </w:r>
      <w:r w:rsidRPr="002B2765">
        <w:rPr>
          <w:sz w:val="16"/>
        </w:rPr>
        <w:t xml:space="preserve"> scientific and engineering </w:t>
      </w:r>
      <w:r w:rsidRPr="002B2765">
        <w:rPr>
          <w:rStyle w:val="StyleUnderline"/>
        </w:rPr>
        <w:t xml:space="preserve">fields, but also of </w:t>
      </w:r>
      <w:r w:rsidRPr="009C2308">
        <w:rPr>
          <w:rStyle w:val="StyleUnderline"/>
          <w:highlight w:val="yellow"/>
        </w:rPr>
        <w:t xml:space="preserve">the </w:t>
      </w:r>
      <w:r w:rsidRPr="009C2308">
        <w:rPr>
          <w:rStyle w:val="Emphasis"/>
          <w:highlight w:val="yellow"/>
        </w:rPr>
        <w:t>policy and institutional environment</w:t>
      </w:r>
      <w:r w:rsidRPr="002B2765">
        <w:rPr>
          <w:rStyle w:val="StyleUnderline"/>
        </w:rPr>
        <w:t xml:space="preserve"> </w:t>
      </w:r>
      <w:r w:rsidRPr="009C2308">
        <w:rPr>
          <w:rStyle w:val="StyleUnderline"/>
          <w:highlight w:val="yellow"/>
        </w:rPr>
        <w:t>for</w:t>
      </w:r>
      <w:r w:rsidRPr="002B2765">
        <w:rPr>
          <w:rStyle w:val="StyleUnderline"/>
        </w:rPr>
        <w:t xml:space="preserve"> successful research and </w:t>
      </w:r>
      <w:r w:rsidRPr="009C2308">
        <w:rPr>
          <w:rStyle w:val="StyleUnderline"/>
          <w:highlight w:val="yellow"/>
        </w:rPr>
        <w:t>innovation</w:t>
      </w:r>
      <w:r w:rsidRPr="002B2765">
        <w:rPr>
          <w:sz w:val="16"/>
        </w:rPr>
        <w:t xml:space="preserve"> to which they were exposed in the United States. </w:t>
      </w:r>
      <w:r w:rsidRPr="002B2765">
        <w:rPr>
          <w:rStyle w:val="StyleUnderline"/>
        </w:rPr>
        <w:t>Many of these individuals have gone on to leadership positions in Chinese research institutes</w:t>
      </w:r>
      <w:r w:rsidRPr="002B2765">
        <w:rPr>
          <w:sz w:val="16"/>
        </w:rPr>
        <w:t xml:space="preserve"> and universities. Many other Chinese scientists and engineers have stayed in the United States and made professional careers there. In a number of fields, these individuals have organized ethnic Chinese professional societies, which often have as part of their mission the rendering of support for S&amp;T development in China.89 Most members of this professional diasporic community have become productive professionals contributing to U.S. research and innovation enterprises; as we know, though, a few individuals have been active agents in transferring technology in violation of U.S. export control laws or laws intended to protect intellectual property.90</w:t>
      </w:r>
    </w:p>
    <w:p w:rsidR="003C7584" w:rsidRPr="002B2765" w:rsidRDefault="003C7584" w:rsidP="003C7584">
      <w:pPr>
        <w:rPr>
          <w:sz w:val="16"/>
        </w:rPr>
      </w:pPr>
      <w:r w:rsidRPr="002B2765">
        <w:rPr>
          <w:sz w:val="16"/>
        </w:rPr>
        <w:t xml:space="preserve">A complex and inadequately understood aspect of the expansion of international scientific and technological cooperation is the role played by ethnically based diasporic communities (Indian, Russian, Israeli, and others, as well as Chinese).91 There is little doubt that common ethnicity plays an important part in U.S.-China S&amp;T cooperation in all channels of engagement—industrial, academic, and governmental. </w:t>
      </w:r>
      <w:r w:rsidRPr="009C2308">
        <w:rPr>
          <w:rStyle w:val="StyleUnderline"/>
          <w:highlight w:val="yellow"/>
        </w:rPr>
        <w:t>Chinese researchers</w:t>
      </w:r>
      <w:r w:rsidRPr="009C2308">
        <w:rPr>
          <w:rStyle w:val="StyleUnderline"/>
        </w:rPr>
        <w:t xml:space="preserve"> working </w:t>
      </w:r>
      <w:r w:rsidRPr="009C2308">
        <w:rPr>
          <w:rStyle w:val="StyleUnderline"/>
          <w:highlight w:val="yellow"/>
        </w:rPr>
        <w:t>in the U</w:t>
      </w:r>
      <w:r w:rsidRPr="009C2308">
        <w:rPr>
          <w:sz w:val="16"/>
        </w:rPr>
        <w:t xml:space="preserve">nited </w:t>
      </w:r>
      <w:r w:rsidRPr="009C2308">
        <w:rPr>
          <w:rStyle w:val="StyleUnderline"/>
          <w:highlight w:val="yellow"/>
        </w:rPr>
        <w:t>S</w:t>
      </w:r>
      <w:r w:rsidRPr="009C2308">
        <w:rPr>
          <w:sz w:val="16"/>
        </w:rPr>
        <w:t xml:space="preserve">tates </w:t>
      </w:r>
      <w:r w:rsidRPr="009C2308">
        <w:rPr>
          <w:rStyle w:val="StyleUnderline"/>
        </w:rPr>
        <w:t xml:space="preserve">often </w:t>
      </w:r>
      <w:r w:rsidRPr="009C2308">
        <w:rPr>
          <w:rStyle w:val="StyleUnderline"/>
          <w:highlight w:val="yellow"/>
        </w:rPr>
        <w:t>maintain contacts with institutions</w:t>
      </w:r>
      <w:r w:rsidRPr="009C2308">
        <w:rPr>
          <w:rStyle w:val="StyleUnderline"/>
        </w:rPr>
        <w:t xml:space="preserve"> </w:t>
      </w:r>
      <w:r w:rsidRPr="009C2308">
        <w:rPr>
          <w:rStyle w:val="StyleUnderline"/>
          <w:highlight w:val="yellow"/>
        </w:rPr>
        <w:t>in China</w:t>
      </w:r>
      <w:r w:rsidRPr="009C2308">
        <w:rPr>
          <w:sz w:val="16"/>
        </w:rPr>
        <w:t xml:space="preserve"> and are happy to have Chinese graduate students in their laboratories. China maintains a number of formal incentive programs to attract Chinese</w:t>
      </w:r>
      <w:r w:rsidRPr="002B2765">
        <w:rPr>
          <w:sz w:val="16"/>
        </w:rPr>
        <w:t xml:space="preserve"> scientists back to China, and can reward Chinese scientists working in the United States in a variety of ways with material and nonmaterial appeals to cooperate. 92 Assessing the balance of benefits from this ethnically based pattern of cooperation is formidable. </w:t>
      </w:r>
      <w:r w:rsidRPr="009C2308">
        <w:rPr>
          <w:rStyle w:val="StyleUnderline"/>
          <w:highlight w:val="yellow"/>
        </w:rPr>
        <w:t>These activities have</w:t>
      </w:r>
      <w:r w:rsidRPr="002B2765">
        <w:rPr>
          <w:rStyle w:val="StyleUnderline"/>
        </w:rPr>
        <w:t xml:space="preserve"> undoubtedly </w:t>
      </w:r>
      <w:r w:rsidRPr="009C2308">
        <w:rPr>
          <w:rStyle w:val="StyleUnderline"/>
          <w:highlight w:val="yellow"/>
        </w:rPr>
        <w:t>played a</w:t>
      </w:r>
      <w:r w:rsidRPr="002B2765">
        <w:rPr>
          <w:rStyle w:val="StyleUnderline"/>
        </w:rPr>
        <w:t xml:space="preserve"> large </w:t>
      </w:r>
      <w:r w:rsidRPr="009C2308">
        <w:rPr>
          <w:rStyle w:val="StyleUnderline"/>
          <w:highlight w:val="yellow"/>
        </w:rPr>
        <w:t>role in helping China in its</w:t>
      </w:r>
      <w:r w:rsidRPr="002B2765">
        <w:rPr>
          <w:rStyle w:val="StyleUnderline"/>
        </w:rPr>
        <w:t xml:space="preserve"> “</w:t>
      </w:r>
      <w:r w:rsidRPr="009C2308">
        <w:rPr>
          <w:rStyle w:val="Emphasis"/>
          <w:highlight w:val="yellow"/>
        </w:rPr>
        <w:t>catch-up” phase</w:t>
      </w:r>
      <w:r w:rsidRPr="002B2765">
        <w:rPr>
          <w:sz w:val="16"/>
        </w:rPr>
        <w:t xml:space="preserve"> of the last 35 years, </w:t>
      </w:r>
      <w:r w:rsidRPr="009C2308">
        <w:rPr>
          <w:rStyle w:val="StyleUnderline"/>
          <w:highlight w:val="yellow"/>
        </w:rPr>
        <w:t>but</w:t>
      </w:r>
      <w:r w:rsidRPr="002B2765">
        <w:rPr>
          <w:rStyle w:val="StyleUnderline"/>
        </w:rPr>
        <w:t xml:space="preserve"> they </w:t>
      </w:r>
      <w:r w:rsidRPr="009C2308">
        <w:rPr>
          <w:rStyle w:val="StyleUnderline"/>
          <w:highlight w:val="yellow"/>
        </w:rPr>
        <w:t>have also facilitated the</w:t>
      </w:r>
      <w:r w:rsidRPr="002B2765">
        <w:rPr>
          <w:rStyle w:val="StyleUnderline"/>
        </w:rPr>
        <w:t xml:space="preserve"> flow</w:t>
      </w:r>
      <w:r w:rsidRPr="002B2765">
        <w:rPr>
          <w:sz w:val="16"/>
        </w:rPr>
        <w:t xml:space="preserve"> of talented and Chinese scientists </w:t>
      </w:r>
      <w:r w:rsidRPr="002B2765">
        <w:rPr>
          <w:rStyle w:val="StyleUnderline"/>
        </w:rPr>
        <w:t>to the U</w:t>
      </w:r>
      <w:r w:rsidRPr="002B2765">
        <w:rPr>
          <w:sz w:val="16"/>
        </w:rPr>
        <w:t xml:space="preserve">nited </w:t>
      </w:r>
      <w:r w:rsidRPr="002B2765">
        <w:rPr>
          <w:rStyle w:val="StyleUnderline"/>
        </w:rPr>
        <w:t>S</w:t>
      </w:r>
      <w:r w:rsidRPr="002B2765">
        <w:rPr>
          <w:sz w:val="16"/>
        </w:rPr>
        <w:t xml:space="preserve">tates, thus </w:t>
      </w:r>
      <w:r w:rsidRPr="002B2765">
        <w:rPr>
          <w:rStyle w:val="StyleUnderline"/>
        </w:rPr>
        <w:t xml:space="preserve">enriching the </w:t>
      </w:r>
      <w:r w:rsidRPr="009C2308">
        <w:rPr>
          <w:rStyle w:val="StyleUnderline"/>
          <w:highlight w:val="yellow"/>
        </w:rPr>
        <w:t>U.S. research enterprise</w:t>
      </w:r>
      <w:r w:rsidRPr="002B2765">
        <w:rPr>
          <w:rStyle w:val="StyleUnderline"/>
        </w:rPr>
        <w:t>.</w:t>
      </w:r>
    </w:p>
    <w:p w:rsidR="003C7584" w:rsidRPr="002B2765" w:rsidRDefault="003C7584" w:rsidP="003C7584">
      <w:pPr>
        <w:rPr>
          <w:sz w:val="16"/>
        </w:rPr>
      </w:pPr>
      <w:r w:rsidRPr="002B2765">
        <w:rPr>
          <w:sz w:val="16"/>
        </w:rPr>
        <w:t>National Systems and National Interests</w:t>
      </w:r>
    </w:p>
    <w:p w:rsidR="003C7584" w:rsidRPr="002B2765" w:rsidRDefault="003C7584" w:rsidP="003C7584">
      <w:pPr>
        <w:rPr>
          <w:sz w:val="16"/>
        </w:rPr>
      </w:pPr>
      <w:r w:rsidRPr="002B2765">
        <w:rPr>
          <w:sz w:val="16"/>
        </w:rPr>
        <w:t xml:space="preserve">The question of whether the rather decentralized approach to S&amp;T engagement with China on the U.S. side hurts or harms U.S. national interests with regard to unlawful or unintended technology transfers, losses of IP, etc., is not readily answered. Many observers in the United States and abroad would argue that the strength of the U.S. research and innovation system is precisely in the freedoms and openness that a highly decentralized system permits. Finding the right modalities to stem the loss of technology and IP, therefore, involves the challenge of finding the right balance between effective national coordination and regulation and an avoidance of over-regulation impeding the flow of original and innovative ideas. As indicated above, </w:t>
      </w:r>
      <w:r w:rsidRPr="009C2308">
        <w:rPr>
          <w:rStyle w:val="StyleUnderline"/>
          <w:highlight w:val="yellow"/>
        </w:rPr>
        <w:t>China has</w:t>
      </w:r>
      <w:r w:rsidRPr="002B2765">
        <w:rPr>
          <w:rStyle w:val="StyleUnderline"/>
        </w:rPr>
        <w:t xml:space="preserve"> certainly </w:t>
      </w:r>
      <w:r w:rsidRPr="009C2308">
        <w:rPr>
          <w:rStyle w:val="Emphasis"/>
          <w:highlight w:val="yellow"/>
        </w:rPr>
        <w:t>benefitted from</w:t>
      </w:r>
      <w:r w:rsidRPr="002B2765">
        <w:rPr>
          <w:rStyle w:val="Emphasis"/>
        </w:rPr>
        <w:t xml:space="preserve"> </w:t>
      </w:r>
      <w:r w:rsidRPr="009C2308">
        <w:rPr>
          <w:rStyle w:val="Emphasis"/>
          <w:highlight w:val="yellow"/>
        </w:rPr>
        <w:t>its S&amp;T relationship with the U.S.</w:t>
      </w:r>
      <w:r w:rsidRPr="002B2765">
        <w:rPr>
          <w:rStyle w:val="StyleUnderline"/>
        </w:rPr>
        <w:t xml:space="preserve"> in its various aspects</w:t>
      </w:r>
      <w:r w:rsidRPr="002B2765">
        <w:rPr>
          <w:sz w:val="16"/>
        </w:rPr>
        <w:t xml:space="preserve">, </w:t>
      </w:r>
      <w:r w:rsidRPr="002B2765">
        <w:rPr>
          <w:rStyle w:val="StyleUnderline"/>
        </w:rPr>
        <w:t>becoming</w:t>
      </w:r>
      <w:r w:rsidRPr="002B2765">
        <w:rPr>
          <w:sz w:val="16"/>
        </w:rPr>
        <w:t xml:space="preserve"> in the process </w:t>
      </w:r>
      <w:r w:rsidRPr="002B2765">
        <w:rPr>
          <w:rStyle w:val="StyleUnderline"/>
        </w:rPr>
        <w:t xml:space="preserve">a far more capable power in S&amp;T </w:t>
      </w:r>
      <w:r w:rsidRPr="002B2765">
        <w:rPr>
          <w:sz w:val="16"/>
        </w:rPr>
        <w:t>with all that entails for economic competitiveness and national security. In select cases, a more centralized control regime may have prevented transmission of strategic information harmful to U.S. interests, while at the same time preserving U.S. research and innovation capabilities. More broadly, though, the attenuation of strategic information flow would have been unlikely without weakening the relationship itself, or compromising U.S. traditions and best practices.</w:t>
      </w:r>
    </w:p>
    <w:p w:rsidR="003C7584" w:rsidRDefault="003C7584" w:rsidP="003C7584">
      <w:pPr>
        <w:pStyle w:val="Heading3"/>
      </w:pPr>
      <w:r>
        <w:t>Not Zero Sum---Globalization---1AR</w:t>
      </w:r>
    </w:p>
    <w:p w:rsidR="003C7584" w:rsidRPr="002B2765" w:rsidRDefault="003C7584" w:rsidP="003C7584">
      <w:pPr>
        <w:pStyle w:val="Heading4"/>
      </w:pPr>
      <w:r>
        <w:t xml:space="preserve">Innovation is </w:t>
      </w:r>
      <w:r>
        <w:rPr>
          <w:u w:val="single"/>
        </w:rPr>
        <w:t>globalized</w:t>
      </w:r>
      <w:r>
        <w:t>, so it can’t be zero sum</w:t>
      </w:r>
    </w:p>
    <w:p w:rsidR="003C7584" w:rsidRPr="00FB0471" w:rsidRDefault="003C7584" w:rsidP="003C7584">
      <w:r>
        <w:t xml:space="preserve">Kirsten </w:t>
      </w:r>
      <w:r w:rsidRPr="00FB0471">
        <w:rPr>
          <w:rStyle w:val="Style13ptBold"/>
        </w:rPr>
        <w:t>Bound 16</w:t>
      </w:r>
      <w:r>
        <w:t>, Executive Director at Nesta and leads Nesta’s Research, Analysis and Policy team, “Innovating Together? The Age of Innovation Diplomacy,” 2016, http://www.wipo.int/edocs/pubdocs/en/wipo_pub_gii_2016-chapter4.pdf</w:t>
      </w:r>
    </w:p>
    <w:p w:rsidR="003C7584" w:rsidRPr="002B2765" w:rsidRDefault="003C7584" w:rsidP="003C7584">
      <w:pPr>
        <w:rPr>
          <w:sz w:val="16"/>
        </w:rPr>
      </w:pPr>
      <w:r w:rsidRPr="002B2765">
        <w:rPr>
          <w:sz w:val="16"/>
        </w:rPr>
        <w:t xml:space="preserve">Another notable case is that of China. China’s approach to international collaboration as a whole is increasingly strategic.17 Ever since it began the process of opening up in 1978, foreign policy has been used to advance economic development. More recently, </w:t>
      </w:r>
      <w:r w:rsidRPr="009C2308">
        <w:rPr>
          <w:rStyle w:val="StyleUnderline"/>
          <w:highlight w:val="yellow"/>
        </w:rPr>
        <w:t>a</w:t>
      </w:r>
      <w:r w:rsidRPr="002B2765">
        <w:rPr>
          <w:rStyle w:val="StyleUnderline"/>
        </w:rPr>
        <w:t xml:space="preserve">n intensifying </w:t>
      </w:r>
      <w:r w:rsidRPr="009C2308">
        <w:rPr>
          <w:rStyle w:val="StyleUnderline"/>
          <w:highlight w:val="yellow"/>
        </w:rPr>
        <w:t xml:space="preserve">web of </w:t>
      </w:r>
      <w:r w:rsidRPr="009C2308">
        <w:rPr>
          <w:rStyle w:val="Emphasis"/>
          <w:highlight w:val="yellow"/>
        </w:rPr>
        <w:t>international connections</w:t>
      </w:r>
      <w:r w:rsidRPr="009C2308">
        <w:rPr>
          <w:rStyle w:val="StyleUnderline"/>
          <w:highlight w:val="yellow"/>
        </w:rPr>
        <w:t xml:space="preserve"> has spread across</w:t>
      </w:r>
      <w:r w:rsidRPr="002B2765">
        <w:rPr>
          <w:rStyle w:val="StyleUnderline"/>
        </w:rPr>
        <w:t xml:space="preserve"> every aspect of </w:t>
      </w:r>
      <w:r w:rsidRPr="009C2308">
        <w:rPr>
          <w:rStyle w:val="StyleUnderline"/>
          <w:highlight w:val="yellow"/>
        </w:rPr>
        <w:t>China’s innovation system</w:t>
      </w:r>
      <w:r w:rsidRPr="002B2765">
        <w:rPr>
          <w:sz w:val="16"/>
        </w:rPr>
        <w:t xml:space="preserve">— from joint academic research to technology transfer and licensing, foreign direct investment, and mergers and acquisitions.18 As a result, </w:t>
      </w:r>
      <w:r w:rsidRPr="009C2308">
        <w:rPr>
          <w:rStyle w:val="StyleUnderline"/>
          <w:highlight w:val="yellow"/>
        </w:rPr>
        <w:t>the</w:t>
      </w:r>
      <w:r w:rsidRPr="002B2765">
        <w:rPr>
          <w:rStyle w:val="StyleUnderline"/>
        </w:rPr>
        <w:t xml:space="preserve"> Chinese innovation </w:t>
      </w:r>
      <w:r w:rsidRPr="009C2308">
        <w:rPr>
          <w:rStyle w:val="StyleUnderline"/>
          <w:highlight w:val="yellow"/>
        </w:rPr>
        <w:t>system is</w:t>
      </w:r>
      <w:r w:rsidRPr="002B2765">
        <w:rPr>
          <w:rStyle w:val="StyleUnderline"/>
        </w:rPr>
        <w:t xml:space="preserve"> now </w:t>
      </w:r>
      <w:r w:rsidRPr="009C2308">
        <w:rPr>
          <w:rStyle w:val="StyleUnderline"/>
          <w:highlight w:val="yellow"/>
        </w:rPr>
        <w:t>densely connected to</w:t>
      </w:r>
      <w:r w:rsidRPr="002B2765">
        <w:rPr>
          <w:rStyle w:val="StyleUnderline"/>
        </w:rPr>
        <w:t xml:space="preserve"> sources of </w:t>
      </w:r>
      <w:r w:rsidRPr="009C2308">
        <w:rPr>
          <w:rStyle w:val="StyleUnderline"/>
          <w:highlight w:val="yellow"/>
        </w:rPr>
        <w:t>expertise elsewhere</w:t>
      </w:r>
      <w:r w:rsidRPr="002B2765">
        <w:rPr>
          <w:sz w:val="16"/>
        </w:rPr>
        <w:t>. One thing that distinguishes China’s innovation pathway from that of Japan or the Republic of Korea is its willingness, where necessary, ‘to buy expertise off the shelf’.19 Time and again, examples of highly targeted collaborations in research and innovation are evident.20 As Adam Segal, a China expert at the US Council on Foreign Relations, outlined in his testimony to Congress, ‘</w:t>
      </w:r>
      <w:r w:rsidRPr="002B2765">
        <w:rPr>
          <w:rStyle w:val="StyleUnderline"/>
        </w:rPr>
        <w:t xml:space="preserve">One of </w:t>
      </w:r>
      <w:r w:rsidRPr="009C2308">
        <w:rPr>
          <w:rStyle w:val="StyleUnderline"/>
          <w:highlight w:val="yellow"/>
        </w:rPr>
        <w:t>China’s</w:t>
      </w:r>
      <w:r w:rsidRPr="002B2765">
        <w:rPr>
          <w:rStyle w:val="StyleUnderline"/>
        </w:rPr>
        <w:t xml:space="preserve"> great </w:t>
      </w:r>
      <w:r w:rsidRPr="009C2308">
        <w:rPr>
          <w:rStyle w:val="StyleUnderline"/>
          <w:highlight w:val="yellow"/>
        </w:rPr>
        <w:t>strengths</w:t>
      </w:r>
      <w:r w:rsidRPr="002B2765">
        <w:rPr>
          <w:rStyle w:val="StyleUnderline"/>
        </w:rPr>
        <w:t xml:space="preserve"> </w:t>
      </w:r>
      <w:r w:rsidRPr="009C2308">
        <w:rPr>
          <w:rStyle w:val="StyleUnderline"/>
          <w:highlight w:val="yellow"/>
        </w:rPr>
        <w:t xml:space="preserve">has been a </w:t>
      </w:r>
      <w:r w:rsidRPr="009C2308">
        <w:rPr>
          <w:rStyle w:val="Emphasis"/>
          <w:highlight w:val="yellow"/>
        </w:rPr>
        <w:t>laser-like focus</w:t>
      </w:r>
      <w:r w:rsidRPr="009C2308">
        <w:rPr>
          <w:rStyle w:val="StyleUnderline"/>
          <w:highlight w:val="yellow"/>
        </w:rPr>
        <w:t xml:space="preserve"> on </w:t>
      </w:r>
      <w:r w:rsidRPr="009C2308">
        <w:rPr>
          <w:rStyle w:val="Emphasis"/>
          <w:highlight w:val="yellow"/>
        </w:rPr>
        <w:t>shaping foreign interactions</w:t>
      </w:r>
      <w:r w:rsidRPr="002B2765">
        <w:rPr>
          <w:rStyle w:val="StyleUnderline"/>
        </w:rPr>
        <w:t xml:space="preserve"> to serve national innovation goals</w:t>
      </w:r>
      <w:r w:rsidRPr="002B2765">
        <w:rPr>
          <w:sz w:val="16"/>
        </w:rPr>
        <w:t>.’21</w:t>
      </w:r>
    </w:p>
    <w:p w:rsidR="003C7584" w:rsidRPr="002B2765" w:rsidRDefault="003C7584" w:rsidP="003C7584">
      <w:pPr>
        <w:rPr>
          <w:sz w:val="16"/>
        </w:rPr>
      </w:pPr>
      <w:r w:rsidRPr="002B2765">
        <w:rPr>
          <w:sz w:val="16"/>
        </w:rPr>
        <w:t xml:space="preserve">Steps towards a more effective and impactful approach to innovation diplomacy Although </w:t>
      </w:r>
      <w:r w:rsidRPr="002B2765">
        <w:rPr>
          <w:rStyle w:val="StyleUnderline"/>
        </w:rPr>
        <w:t>it is possible to discern</w:t>
      </w:r>
      <w:r w:rsidRPr="002B2765">
        <w:rPr>
          <w:sz w:val="16"/>
        </w:rPr>
        <w:t xml:space="preserve"> a broad range of strategies and </w:t>
      </w:r>
      <w:r w:rsidRPr="002B2765">
        <w:rPr>
          <w:rStyle w:val="StyleUnderline"/>
        </w:rPr>
        <w:t xml:space="preserve">a growing prioritization of </w:t>
      </w:r>
      <w:r w:rsidRPr="002B2765">
        <w:rPr>
          <w:rStyle w:val="Emphasis"/>
        </w:rPr>
        <w:t>innovation diplomacy</w:t>
      </w:r>
      <w:r w:rsidRPr="002B2765">
        <w:rPr>
          <w:rStyle w:val="StyleUnderline"/>
        </w:rPr>
        <w:t xml:space="preserve"> in many countries</w:t>
      </w:r>
      <w:r w:rsidRPr="002B2765">
        <w:rPr>
          <w:sz w:val="16"/>
        </w:rPr>
        <w:t>, it is far harder to be clear about what works— and about the specific link between a particular intervention and its outcome. Evaluating diplomatic initiatives is notoriously difficult. Their influence is often indirect and very long term. However, instead of waiting for a future historian’s account of the impact of innovation diplomacy, it is useful to consider whether it is possible (1) to construct a better framework for analysis by identifying the players and principles of innovation diplomacy; (2) to identify and improve the range of tools and public initiatives in question and determine how they map onto different strategic goals; and (3) to consider whether the right data are being collected to judge what is working.</w:t>
      </w:r>
    </w:p>
    <w:p w:rsidR="003C7584" w:rsidRPr="002B2765" w:rsidRDefault="003C7584" w:rsidP="003C7584">
      <w:pPr>
        <w:rPr>
          <w:sz w:val="16"/>
        </w:rPr>
      </w:pPr>
      <w:r w:rsidRPr="002B2765">
        <w:rPr>
          <w:sz w:val="16"/>
        </w:rPr>
        <w:t>First, it is clear that innovation diplomacy is not merely a subset of science diplomacy. Because of this, policy makers need to be cautious about applying the approaches of science diplomacy to innovation diplomacy. Acknowledging the wider range of players (and therefore interests and incentives) involved is a first step. These players include:</w:t>
      </w:r>
    </w:p>
    <w:p w:rsidR="003C7584" w:rsidRPr="002B2765" w:rsidRDefault="003C7584" w:rsidP="003C7584">
      <w:pPr>
        <w:rPr>
          <w:sz w:val="16"/>
        </w:rPr>
      </w:pPr>
      <w:r w:rsidRPr="002B2765">
        <w:rPr>
          <w:sz w:val="16"/>
        </w:rPr>
        <w:t>• national innovation agencies, which are playing a greater role as their initiatives become more internationalized;22</w:t>
      </w:r>
    </w:p>
    <w:p w:rsidR="003C7584" w:rsidRPr="002B2765" w:rsidRDefault="003C7584" w:rsidP="003C7584">
      <w:pPr>
        <w:rPr>
          <w:sz w:val="16"/>
        </w:rPr>
      </w:pPr>
      <w:r w:rsidRPr="002B2765">
        <w:rPr>
          <w:sz w:val="16"/>
        </w:rPr>
        <w:t>• companies, both large and small, with wide-ranging risk appetites as well as widely varied preparedness and commitments to corporate nationality;23</w:t>
      </w:r>
    </w:p>
    <w:p w:rsidR="003C7584" w:rsidRPr="002B2765" w:rsidRDefault="003C7584" w:rsidP="003C7584">
      <w:pPr>
        <w:rPr>
          <w:sz w:val="16"/>
        </w:rPr>
      </w:pPr>
      <w:r w:rsidRPr="002B2765">
        <w:rPr>
          <w:sz w:val="16"/>
        </w:rPr>
        <w:t>• philanthropic and powerful nongovernmental organizations, such as the Bill &amp; Melinda Gates Foundation; and</w:t>
      </w:r>
    </w:p>
    <w:p w:rsidR="003C7584" w:rsidRPr="002B2765" w:rsidRDefault="003C7584" w:rsidP="003C7584">
      <w:pPr>
        <w:rPr>
          <w:sz w:val="16"/>
        </w:rPr>
      </w:pPr>
      <w:r w:rsidRPr="002B2765">
        <w:rPr>
          <w:sz w:val="16"/>
        </w:rPr>
        <w:t>• new supranational or multilateral bodies—such as the EU’s proposed European Innovation Council—which stem from a recognition that current science diplomacy initiatives do not meet the needs of small and medium-sized enterprises or provide sufficient support to scaling.24</w:t>
      </w:r>
    </w:p>
    <w:p w:rsidR="003C7584" w:rsidRPr="002B2765" w:rsidRDefault="003C7584" w:rsidP="003C7584">
      <w:pPr>
        <w:rPr>
          <w:sz w:val="16"/>
        </w:rPr>
      </w:pPr>
      <w:r w:rsidRPr="002B2765">
        <w:rPr>
          <w:sz w:val="16"/>
        </w:rPr>
        <w:t>Second, investment must be made in mapping, evaluating, and improving the toolkit of public programmes, exploiting what has been learned about successfully promoting open innovation in recent decades. Much of the focus of international economic relations to date has been on the overall enabling conditions, legal frameworks, and trade agreements, with efforts to connect individuals often limited to one-off workshops and trade missions. However, support to build relationships and trust over time can be critical to the success of innovation partnerships.25 As Nick Rousseau, former Head of Innovation Strategy at the UK’s Department of Business Innovation and Skills, points out, ‘We need to build skills and relationships across governments to facilitate the human side of innovation diplomacy, including recognition of the extensive time and effort involved in reaching agreement about shared priorities across such a diverse range of stakeholders and perspectives.’26</w:t>
      </w:r>
    </w:p>
    <w:p w:rsidR="003C7584" w:rsidRPr="002B2765" w:rsidRDefault="003C7584" w:rsidP="003C7584">
      <w:pPr>
        <w:rPr>
          <w:sz w:val="16"/>
        </w:rPr>
      </w:pPr>
      <w:r w:rsidRPr="002B2765">
        <w:rPr>
          <w:sz w:val="16"/>
        </w:rPr>
        <w:t xml:space="preserve">Given what has been learned about the complementary investments in innovation required to exploit R&amp;D spending (such as design, organizational learning, and training),27 innovation diplomacy initiatives should not be limited to forging R&amp;D partnerships. </w:t>
      </w:r>
    </w:p>
    <w:p w:rsidR="003C7584" w:rsidRPr="002B2765" w:rsidRDefault="003C7584" w:rsidP="003C7584">
      <w:pPr>
        <w:rPr>
          <w:sz w:val="16"/>
        </w:rPr>
      </w:pPr>
      <w:r w:rsidRPr="002B2765">
        <w:rPr>
          <w:sz w:val="16"/>
        </w:rPr>
        <w:t xml:space="preserve">Indeed, one of the most valuable aspects of innovation diplomacy initiatives could be to improve the quality and flow of information to companies, universities, and policy makers about the new opportunities and dynamics of innovation around the world. By now, </w:t>
      </w:r>
      <w:r w:rsidRPr="009C2308">
        <w:rPr>
          <w:rStyle w:val="StyleUnderline"/>
          <w:highlight w:val="yellow"/>
        </w:rPr>
        <w:t>the</w:t>
      </w:r>
      <w:r w:rsidRPr="002B2765">
        <w:rPr>
          <w:rStyle w:val="StyleUnderline"/>
        </w:rPr>
        <w:t xml:space="preserve"> </w:t>
      </w:r>
      <w:r w:rsidRPr="009C2308">
        <w:rPr>
          <w:rStyle w:val="StyleUnderline"/>
          <w:highlight w:val="yellow"/>
        </w:rPr>
        <w:t xml:space="preserve">tropes of globalization are </w:t>
      </w:r>
      <w:r w:rsidRPr="009C2308">
        <w:rPr>
          <w:rStyle w:val="Emphasis"/>
          <w:highlight w:val="yellow"/>
        </w:rPr>
        <w:t>entirely familiar</w:t>
      </w:r>
      <w:r w:rsidRPr="002B2765">
        <w:rPr>
          <w:rStyle w:val="StyleUnderline"/>
        </w:rPr>
        <w:t>:</w:t>
      </w:r>
      <w:r w:rsidRPr="002B2765">
        <w:rPr>
          <w:sz w:val="16"/>
        </w:rPr>
        <w:t xml:space="preserve"> these include </w:t>
      </w:r>
      <w:r w:rsidRPr="002B2765">
        <w:rPr>
          <w:rStyle w:val="StyleUnderline"/>
        </w:rPr>
        <w:t>the emergence of transnational production and innovation</w:t>
      </w:r>
      <w:r w:rsidRPr="002B2765">
        <w:rPr>
          <w:sz w:val="16"/>
        </w:rPr>
        <w:t xml:space="preserve"> chains; </w:t>
      </w:r>
      <w:r w:rsidRPr="002B2765">
        <w:rPr>
          <w:rStyle w:val="StyleUnderline"/>
        </w:rPr>
        <w:t>t</w:t>
      </w:r>
      <w:r w:rsidRPr="009C2308">
        <w:rPr>
          <w:rStyle w:val="StyleUnderline"/>
        </w:rPr>
        <w:t>h</w:t>
      </w:r>
      <w:r w:rsidRPr="002B2765">
        <w:rPr>
          <w:rStyle w:val="StyleUnderline"/>
        </w:rPr>
        <w:t xml:space="preserve">e growing </w:t>
      </w:r>
      <w:r w:rsidRPr="009C2308">
        <w:rPr>
          <w:rStyle w:val="StyleUnderline"/>
          <w:highlight w:val="yellow"/>
        </w:rPr>
        <w:t xml:space="preserve">flows of </w:t>
      </w:r>
      <w:r w:rsidRPr="009C2308">
        <w:rPr>
          <w:rStyle w:val="Emphasis"/>
          <w:highlight w:val="yellow"/>
        </w:rPr>
        <w:t>people</w:t>
      </w:r>
      <w:r w:rsidRPr="009C2308">
        <w:rPr>
          <w:rStyle w:val="Emphasis"/>
        </w:rPr>
        <w:t xml:space="preserve">, goods, money, </w:t>
      </w:r>
      <w:r w:rsidRPr="009C2308">
        <w:rPr>
          <w:rStyle w:val="Emphasis"/>
          <w:highlight w:val="yellow"/>
        </w:rPr>
        <w:t>and ideas</w:t>
      </w:r>
      <w:r w:rsidRPr="002B2765">
        <w:rPr>
          <w:sz w:val="16"/>
        </w:rPr>
        <w:t xml:space="preserve"> through multiple networks; the shift of economic and hard power towards new strategic centres; </w:t>
      </w:r>
      <w:r w:rsidRPr="009C2308">
        <w:rPr>
          <w:rStyle w:val="StyleUnderline"/>
          <w:highlight w:val="yellow"/>
        </w:rPr>
        <w:t>and</w:t>
      </w:r>
      <w:r w:rsidRPr="002B2765">
        <w:rPr>
          <w:rStyle w:val="StyleUnderline"/>
        </w:rPr>
        <w:t xml:space="preserve"> the growing importance of</w:t>
      </w:r>
      <w:r w:rsidRPr="002B2765">
        <w:rPr>
          <w:sz w:val="16"/>
        </w:rPr>
        <w:t xml:space="preserve"> soft power, culture, and </w:t>
      </w:r>
      <w:r w:rsidRPr="009C2308">
        <w:rPr>
          <w:rStyle w:val="StyleUnderline"/>
          <w:highlight w:val="yellow"/>
        </w:rPr>
        <w:t>people-to-people connections</w:t>
      </w:r>
      <w:r w:rsidRPr="002B2765">
        <w:rPr>
          <w:rStyle w:val="StyleUnderline"/>
        </w:rPr>
        <w:t xml:space="preserve"> in shaping the evolution and performance of different communities</w:t>
      </w:r>
      <w:r w:rsidRPr="002B2765">
        <w:rPr>
          <w:sz w:val="16"/>
        </w:rPr>
        <w:t xml:space="preserve">. Policy makers and companies are getting used to the idea that </w:t>
      </w:r>
      <w:r w:rsidRPr="009C2308">
        <w:rPr>
          <w:rStyle w:val="StyleUnderline"/>
          <w:highlight w:val="yellow"/>
        </w:rPr>
        <w:t>disruptive tech</w:t>
      </w:r>
      <w:r w:rsidRPr="002B2765">
        <w:rPr>
          <w:rStyle w:val="StyleUnderline"/>
        </w:rPr>
        <w:t>nologies</w:t>
      </w:r>
      <w:r w:rsidRPr="002B2765">
        <w:rPr>
          <w:sz w:val="16"/>
        </w:rPr>
        <w:t xml:space="preserve"> and business models </w:t>
      </w:r>
      <w:r w:rsidRPr="009C2308">
        <w:rPr>
          <w:rStyle w:val="StyleUnderline"/>
          <w:highlight w:val="yellow"/>
        </w:rPr>
        <w:t>could arise from</w:t>
      </w:r>
      <w:r w:rsidRPr="009C2308">
        <w:rPr>
          <w:sz w:val="16"/>
          <w:highlight w:val="yellow"/>
        </w:rPr>
        <w:t xml:space="preserve"> </w:t>
      </w:r>
      <w:r w:rsidRPr="009C2308">
        <w:rPr>
          <w:rStyle w:val="StyleUnderline"/>
          <w:highlight w:val="yellow"/>
        </w:rPr>
        <w:t xml:space="preserve">and be exploited by </w:t>
      </w:r>
      <w:r w:rsidRPr="009C2308">
        <w:rPr>
          <w:rStyle w:val="Emphasis"/>
          <w:highlight w:val="yellow"/>
        </w:rPr>
        <w:t>any number of</w:t>
      </w:r>
      <w:r w:rsidRPr="002B2765">
        <w:rPr>
          <w:rStyle w:val="Emphasis"/>
        </w:rPr>
        <w:t xml:space="preserve"> emerging </w:t>
      </w:r>
      <w:r w:rsidRPr="009C2308">
        <w:rPr>
          <w:rStyle w:val="Emphasis"/>
          <w:highlight w:val="yellow"/>
        </w:rPr>
        <w:t>innovation hubs</w:t>
      </w:r>
      <w:r w:rsidRPr="002B2765">
        <w:rPr>
          <w:sz w:val="16"/>
        </w:rPr>
        <w:t xml:space="preserve">. There is constant analysis of what these new forms of power mean—from social media storms that could topple dictators to new business models and methods that range from Uber to 3D printing that might eclipse existing industries. Yet this analysis veers from wildly romanticized to dangerously underestimated. Innovation diplomacy efforts could support a more balanced analysis that helps companies and other stakeholders make better strategic decisions about innovation investment and </w:t>
      </w:r>
      <w:r>
        <w:rPr>
          <w:sz w:val="16"/>
        </w:rPr>
        <w:t>collaboration around the world.</w:t>
      </w:r>
    </w:p>
    <w:p w:rsidR="003C7584" w:rsidRPr="002B2765" w:rsidRDefault="003C7584" w:rsidP="003C7584">
      <w:pPr>
        <w:pStyle w:val="Heading3"/>
      </w:pPr>
      <w:r>
        <w:t>Not Zero Sum---Cooperation---1AR</w:t>
      </w:r>
    </w:p>
    <w:p w:rsidR="003C7584" w:rsidRPr="002B2765" w:rsidRDefault="003C7584" w:rsidP="003C7584">
      <w:pPr>
        <w:pStyle w:val="Heading4"/>
      </w:pPr>
      <w:r>
        <w:rPr>
          <w:u w:val="single"/>
        </w:rPr>
        <w:t>Multiple levels</w:t>
      </w:r>
      <w:r>
        <w:t xml:space="preserve"> of science and tech coop exist now</w:t>
      </w:r>
    </w:p>
    <w:p w:rsidR="003C7584" w:rsidRPr="0086157B" w:rsidRDefault="003C7584" w:rsidP="003C7584">
      <w:r>
        <w:t xml:space="preserve">Richard P. </w:t>
      </w:r>
      <w:r w:rsidRPr="0086157B">
        <w:rPr>
          <w:rStyle w:val="Style13ptBold"/>
        </w:rPr>
        <w:t>Suttmeier 14</w:t>
      </w:r>
      <w:r>
        <w:t>, Professor Emeritus of Political Science at the University of Oregon, “Trends in U.S.-China Science and Technology Cooperation: Collaborative Knowledge Production for the Twenty-First Century?” 9/11/14, https://pdfs.semanticscholar.org/c33a/f2b7e358179f83c48a6147224a741eb6ea8e.pdf</w:t>
      </w:r>
    </w:p>
    <w:p w:rsidR="003C7584" w:rsidRPr="002B2765" w:rsidRDefault="003C7584" w:rsidP="003C7584">
      <w:pPr>
        <w:rPr>
          <w:sz w:val="16"/>
        </w:rPr>
      </w:pPr>
      <w:r w:rsidRPr="002B2765">
        <w:rPr>
          <w:sz w:val="16"/>
        </w:rPr>
        <w:t xml:space="preserve">In some ways, the different channels through which U.S.-China S&amp;T cooperation occurs are quite distinct. While the overall S&amp;T Agreement has provided a framework for other sectors, the drivers for cooperative activities in industry and universities are, in varying degrees, different from the government-to-government relations provided for by the Agreement. From the discussion above, one can see that </w:t>
      </w:r>
      <w:r w:rsidRPr="009C2308">
        <w:rPr>
          <w:rStyle w:val="StyleUnderline"/>
          <w:highlight w:val="yellow"/>
        </w:rPr>
        <w:t>activities through</w:t>
      </w:r>
      <w:r w:rsidRPr="009C2308">
        <w:rPr>
          <w:rStyle w:val="StyleUnderline"/>
        </w:rPr>
        <w:t xml:space="preserve"> the </w:t>
      </w:r>
      <w:r w:rsidRPr="009C2308">
        <w:rPr>
          <w:rStyle w:val="StyleUnderline"/>
          <w:highlight w:val="yellow"/>
        </w:rPr>
        <w:t>government</w:t>
      </w:r>
      <w:r w:rsidRPr="006E0C78">
        <w:rPr>
          <w:rStyle w:val="StyleUnderline"/>
        </w:rPr>
        <w:t xml:space="preserve">-to-government </w:t>
      </w:r>
      <w:r w:rsidRPr="009C2308">
        <w:rPr>
          <w:rStyle w:val="StyleUnderline"/>
          <w:highlight w:val="yellow"/>
        </w:rPr>
        <w:t>channels</w:t>
      </w:r>
      <w:r w:rsidRPr="006E0C78">
        <w:rPr>
          <w:rStyle w:val="StyleUnderline"/>
        </w:rPr>
        <w:t xml:space="preserve"> tend to </w:t>
      </w:r>
      <w:r w:rsidRPr="009C2308">
        <w:rPr>
          <w:rStyle w:val="StyleUnderline"/>
        </w:rPr>
        <w:t xml:space="preserve">be </w:t>
      </w:r>
      <w:r w:rsidRPr="009C2308">
        <w:rPr>
          <w:rStyle w:val="StyleUnderline"/>
          <w:highlight w:val="yellow"/>
        </w:rPr>
        <w:t>support</w:t>
      </w:r>
      <w:r w:rsidRPr="006E0C78">
        <w:rPr>
          <w:rStyle w:val="StyleUnderline"/>
        </w:rPr>
        <w:t xml:space="preserve">ive of </w:t>
      </w:r>
      <w:r w:rsidRPr="009C2308">
        <w:rPr>
          <w:rStyle w:val="StyleUnderline"/>
          <w:highlight w:val="yellow"/>
        </w:rPr>
        <w:t>government missions</w:t>
      </w:r>
      <w:r w:rsidRPr="002B2765">
        <w:rPr>
          <w:sz w:val="16"/>
        </w:rPr>
        <w:t xml:space="preserve"> (public health, agriculture, environmental protection, basic research, etc.) </w:t>
      </w:r>
      <w:r w:rsidRPr="006E0C78">
        <w:rPr>
          <w:rStyle w:val="StyleUnderline"/>
        </w:rPr>
        <w:t>and fall</w:t>
      </w:r>
      <w:r w:rsidRPr="002B2765">
        <w:rPr>
          <w:sz w:val="16"/>
        </w:rPr>
        <w:t xml:space="preserve"> largely </w:t>
      </w:r>
      <w:r w:rsidRPr="006E0C78">
        <w:rPr>
          <w:rStyle w:val="StyleUnderline"/>
        </w:rPr>
        <w:t>into</w:t>
      </w:r>
      <w:r w:rsidRPr="002B2765">
        <w:rPr>
          <w:sz w:val="16"/>
        </w:rPr>
        <w:t xml:space="preserve"> a category that might be referred to as “</w:t>
      </w:r>
      <w:r w:rsidRPr="006E0C78">
        <w:rPr>
          <w:rStyle w:val="StyleUnderline"/>
        </w:rPr>
        <w:t>science and technology in support of public goods</w:t>
      </w:r>
      <w:r w:rsidRPr="002B2765">
        <w:rPr>
          <w:sz w:val="16"/>
        </w:rPr>
        <w:t>.”</w:t>
      </w:r>
    </w:p>
    <w:p w:rsidR="003C7584" w:rsidRPr="002B2765" w:rsidRDefault="003C7584" w:rsidP="003C7584">
      <w:pPr>
        <w:rPr>
          <w:sz w:val="16"/>
        </w:rPr>
      </w:pPr>
      <w:r w:rsidRPr="002B2765">
        <w:rPr>
          <w:sz w:val="16"/>
        </w:rPr>
        <w:t xml:space="preserve">Activities within </w:t>
      </w:r>
      <w:r w:rsidRPr="006E0C78">
        <w:rPr>
          <w:rStyle w:val="StyleUnderline"/>
        </w:rPr>
        <w:t>industrial channels</w:t>
      </w:r>
      <w:r w:rsidRPr="002B2765">
        <w:rPr>
          <w:sz w:val="16"/>
        </w:rPr>
        <w:t xml:space="preserve">, on the other hand, </w:t>
      </w:r>
      <w:r w:rsidRPr="006E0C78">
        <w:rPr>
          <w:rStyle w:val="StyleUnderline"/>
        </w:rPr>
        <w:t>focus much more on the profitable appropriation of value from scientific and technical knowledge</w:t>
      </w:r>
      <w:r w:rsidRPr="002B2765">
        <w:rPr>
          <w:sz w:val="16"/>
        </w:rPr>
        <w:t xml:space="preserve">, especially with regard to high technology and sciencebased industries. These activities are pursued, at least on the U.S. side, by private companies that are subject to trade and investment agreements between the two governments (largely through the Joint Commission on Commerce and Trade), and to a variety of domestic laws in both countries, including those pertaining to export controls, foreign investment practices, intellectual property law, competition policy, etc. </w:t>
      </w:r>
      <w:r w:rsidRPr="009C2308">
        <w:rPr>
          <w:rStyle w:val="Emphasis"/>
          <w:highlight w:val="yellow"/>
        </w:rPr>
        <w:t>Cooperation in the commercial sector</w:t>
      </w:r>
      <w:r w:rsidRPr="002B2765">
        <w:rPr>
          <w:sz w:val="16"/>
        </w:rPr>
        <w:t xml:space="preserve"> </w:t>
      </w:r>
      <w:r w:rsidRPr="009C2308">
        <w:rPr>
          <w:rStyle w:val="StyleUnderline"/>
          <w:highlight w:val="yellow"/>
        </w:rPr>
        <w:t>involves</w:t>
      </w:r>
      <w:r w:rsidRPr="002B2765">
        <w:rPr>
          <w:sz w:val="16"/>
        </w:rPr>
        <w:t xml:space="preserve"> </w:t>
      </w:r>
      <w:r w:rsidRPr="006E0C78">
        <w:rPr>
          <w:rStyle w:val="StyleUnderline"/>
        </w:rPr>
        <w:t xml:space="preserve">various forms </w:t>
      </w:r>
      <w:r w:rsidRPr="009C2308">
        <w:rPr>
          <w:rStyle w:val="StyleUnderline"/>
        </w:rPr>
        <w:t xml:space="preserve">of </w:t>
      </w:r>
      <w:r w:rsidRPr="009C2308">
        <w:rPr>
          <w:rStyle w:val="StyleUnderline"/>
          <w:highlight w:val="yellow"/>
        </w:rPr>
        <w:t>tech</w:t>
      </w:r>
      <w:r w:rsidRPr="009C2308">
        <w:rPr>
          <w:rStyle w:val="StyleUnderline"/>
        </w:rPr>
        <w:t>nology</w:t>
      </w:r>
      <w:r w:rsidRPr="006E0C78">
        <w:rPr>
          <w:rStyle w:val="StyleUnderline"/>
        </w:rPr>
        <w:t xml:space="preserve"> </w:t>
      </w:r>
      <w:r w:rsidRPr="009C2308">
        <w:rPr>
          <w:rStyle w:val="StyleUnderline"/>
          <w:highlight w:val="yellow"/>
        </w:rPr>
        <w:t>transfer</w:t>
      </w:r>
      <w:r w:rsidRPr="006E0C78">
        <w:rPr>
          <w:rStyle w:val="StyleUnderline"/>
        </w:rPr>
        <w:t xml:space="preserve"> undertaken as business </w:t>
      </w:r>
      <w:r w:rsidRPr="009C2308">
        <w:rPr>
          <w:rStyle w:val="StyleUnderline"/>
        </w:rPr>
        <w:t xml:space="preserve">decisions </w:t>
      </w:r>
      <w:r w:rsidRPr="009C2308">
        <w:rPr>
          <w:rStyle w:val="StyleUnderline"/>
          <w:highlight w:val="yellow"/>
        </w:rPr>
        <w:t>and</w:t>
      </w:r>
      <w:r w:rsidRPr="002B2765">
        <w:rPr>
          <w:sz w:val="16"/>
        </w:rPr>
        <w:t xml:space="preserve">, over the past 15-20 years, </w:t>
      </w:r>
      <w:r w:rsidRPr="009C2308">
        <w:rPr>
          <w:rStyle w:val="StyleUnderline"/>
          <w:highlight w:val="yellow"/>
        </w:rPr>
        <w:t xml:space="preserve">the establishment of </w:t>
      </w:r>
      <w:r w:rsidRPr="009C2308">
        <w:rPr>
          <w:rStyle w:val="Emphasis"/>
          <w:highlight w:val="yellow"/>
        </w:rPr>
        <w:t>R&amp;D activities in China</w:t>
      </w:r>
      <w:r w:rsidRPr="002B2765">
        <w:rPr>
          <w:sz w:val="16"/>
        </w:rPr>
        <w:t xml:space="preserve">. And as </w:t>
      </w:r>
      <w:r w:rsidRPr="009C2308">
        <w:rPr>
          <w:rStyle w:val="StyleUnderline"/>
        </w:rPr>
        <w:t>Chinese companies</w:t>
      </w:r>
      <w:r w:rsidRPr="002B2765">
        <w:rPr>
          <w:sz w:val="16"/>
        </w:rPr>
        <w:t xml:space="preserve"> expand internationally, they </w:t>
      </w:r>
      <w:r w:rsidRPr="006E0C78">
        <w:rPr>
          <w:rStyle w:val="StyleUnderline"/>
        </w:rPr>
        <w:t>are pursuing a variety of technology acquisition strategies</w:t>
      </w:r>
      <w:r w:rsidRPr="002B2765">
        <w:rPr>
          <w:sz w:val="16"/>
        </w:rPr>
        <w:t xml:space="preserve"> ranging from mergers and acquisitions, contract research with foreign universities and research centers, the establishment of their own R&amp;D centers abroad and, at times, the use of various forms of surreptitious acquisitions.</w:t>
      </w:r>
    </w:p>
    <w:p w:rsidR="003C7584" w:rsidRPr="002B2765" w:rsidRDefault="003C7584" w:rsidP="003C7584">
      <w:pPr>
        <w:rPr>
          <w:sz w:val="16"/>
        </w:rPr>
      </w:pPr>
      <w:r w:rsidRPr="002B2765">
        <w:rPr>
          <w:sz w:val="16"/>
        </w:rPr>
        <w:t xml:space="preserve">Activities through academic channels often focus more on basic science and the ways in which cooperative research activities advance educational missions. However, as </w:t>
      </w:r>
      <w:r w:rsidRPr="009C2308">
        <w:rPr>
          <w:rStyle w:val="StyleUnderline"/>
          <w:highlight w:val="yellow"/>
        </w:rPr>
        <w:t>universities</w:t>
      </w:r>
      <w:r w:rsidRPr="002B2765">
        <w:rPr>
          <w:sz w:val="16"/>
        </w:rPr>
        <w:t xml:space="preserve"> attempt to internationalize engineering education, and </w:t>
      </w:r>
      <w:r w:rsidRPr="009C2308">
        <w:rPr>
          <w:rStyle w:val="StyleUnderline"/>
          <w:highlight w:val="yellow"/>
        </w:rPr>
        <w:t>establish</w:t>
      </w:r>
      <w:r w:rsidRPr="006E0C78">
        <w:rPr>
          <w:rStyle w:val="StyleUnderline"/>
        </w:rPr>
        <w:t xml:space="preserve"> </w:t>
      </w:r>
      <w:r w:rsidRPr="009C2308">
        <w:rPr>
          <w:rStyle w:val="Emphasis"/>
          <w:highlight w:val="yellow"/>
        </w:rPr>
        <w:t>cooperative programs with Chinese counterparts</w:t>
      </w:r>
      <w:r w:rsidRPr="009C2308">
        <w:rPr>
          <w:sz w:val="16"/>
        </w:rPr>
        <w:t xml:space="preserve"> to that end, </w:t>
      </w:r>
      <w:r w:rsidRPr="009C2308">
        <w:rPr>
          <w:rStyle w:val="StyleUnderline"/>
        </w:rPr>
        <w:t xml:space="preserve">the </w:t>
      </w:r>
      <w:r w:rsidRPr="009C2308">
        <w:rPr>
          <w:rStyle w:val="StyleUnderline"/>
          <w:highlight w:val="yellow"/>
        </w:rPr>
        <w:t>knowledge flows</w:t>
      </w:r>
      <w:r w:rsidRPr="009C2308">
        <w:rPr>
          <w:sz w:val="16"/>
        </w:rPr>
        <w:t xml:space="preserve"> that result </w:t>
      </w:r>
      <w:r w:rsidRPr="009C2308">
        <w:rPr>
          <w:rStyle w:val="StyleUnderline"/>
          <w:highlight w:val="yellow"/>
        </w:rPr>
        <w:t xml:space="preserve">are </w:t>
      </w:r>
      <w:r w:rsidRPr="009C2308">
        <w:rPr>
          <w:rStyle w:val="Emphasis"/>
          <w:highlight w:val="yellow"/>
        </w:rPr>
        <w:t>not limited to basic science</w:t>
      </w:r>
      <w:r w:rsidRPr="009C2308">
        <w:rPr>
          <w:sz w:val="16"/>
        </w:rPr>
        <w:t>.83 While these activities occur largely outside of a U.S. regulatory framework, and depend on the initiatives of individual scientists and engineers, and on</w:t>
      </w:r>
      <w:r w:rsidRPr="002B2765">
        <w:rPr>
          <w:sz w:val="16"/>
        </w:rPr>
        <w:t xml:space="preserve"> colleges and universities as institutions, </w:t>
      </w:r>
      <w:r w:rsidRPr="006E0C78">
        <w:rPr>
          <w:rStyle w:val="StyleUnderline"/>
        </w:rPr>
        <w:t>some government policies do extend to activities in academic channels</w:t>
      </w:r>
      <w:r w:rsidRPr="002B2765">
        <w:rPr>
          <w:sz w:val="16"/>
        </w:rPr>
        <w:t>, including heightened attention to deemed exports.84 In the latest stage of the development, ties through academic channels are moving from cooperation between individual scientists, or teams of investigators, to more institutionalized arrangements such as the establishment of branch campuses and representative offices as ways of demonstrating a university presence on Chinese soil.</w:t>
      </w:r>
    </w:p>
    <w:p w:rsidR="003C7584" w:rsidRPr="002B2765" w:rsidRDefault="003C7584" w:rsidP="003C7584">
      <w:pPr>
        <w:rPr>
          <w:sz w:val="16"/>
        </w:rPr>
      </w:pPr>
      <w:r w:rsidRPr="006E0C78">
        <w:rPr>
          <w:rStyle w:val="StyleUnderline"/>
        </w:rPr>
        <w:t>Various professional societies also maintain relations with Chinese counterparts</w:t>
      </w:r>
      <w:r w:rsidRPr="002B2765">
        <w:rPr>
          <w:sz w:val="16"/>
        </w:rPr>
        <w:t xml:space="preserve">, including the National Academies (mainly through relations with CAS and the Chinese Academy of Engineering) and the American Association for the Advancement of Science (mainly through its counterpart, the China Association for Science and Technology). Although most of these nongovernmental relationships with China largely fall outside the purview of the Agreement, </w:t>
      </w:r>
      <w:r w:rsidRPr="009C2308">
        <w:rPr>
          <w:rStyle w:val="StyleUnderline"/>
          <w:highlight w:val="yellow"/>
        </w:rPr>
        <w:t>governmental and</w:t>
      </w:r>
      <w:r w:rsidRPr="006E0C78">
        <w:rPr>
          <w:rStyle w:val="StyleUnderline"/>
        </w:rPr>
        <w:t xml:space="preserve"> </w:t>
      </w:r>
      <w:r w:rsidRPr="009C2308">
        <w:rPr>
          <w:rStyle w:val="StyleUnderline"/>
          <w:highlight w:val="yellow"/>
        </w:rPr>
        <w:t>nongovernmental programs</w:t>
      </w:r>
      <w:r w:rsidRPr="009C2308">
        <w:rPr>
          <w:rStyle w:val="StyleUnderline"/>
        </w:rPr>
        <w:t xml:space="preserve"> do </w:t>
      </w:r>
      <w:r w:rsidRPr="009C2308">
        <w:rPr>
          <w:rStyle w:val="Emphasis"/>
          <w:highlight w:val="yellow"/>
        </w:rPr>
        <w:t>interact in</w:t>
      </w:r>
      <w:r w:rsidRPr="009C2308">
        <w:rPr>
          <w:rStyle w:val="Emphasis"/>
        </w:rPr>
        <w:t xml:space="preserve"> several </w:t>
      </w:r>
      <w:r w:rsidRPr="009C2308">
        <w:rPr>
          <w:rStyle w:val="Emphasis"/>
          <w:highlight w:val="yellow"/>
        </w:rPr>
        <w:t>important ways</w:t>
      </w:r>
      <w:r w:rsidRPr="009C2308">
        <w:rPr>
          <w:sz w:val="16"/>
        </w:rPr>
        <w:t>. For instance, with support from NSF and NIH on the U.S. side, the U.S. National Academy of Sciences and the Chinese Academy of Sciences maintained a U.S.-China</w:t>
      </w:r>
      <w:r w:rsidRPr="002B2765">
        <w:rPr>
          <w:sz w:val="16"/>
        </w:rPr>
        <w:t xml:space="preserve"> Roundtable on Scientific Data Cooperation from 2006 to 2011. 85 The two sides plan to resume discussions in 2014 with support from the Secure World Foundation. In the energy and environmental areas, NGOs such as the National Resources Defense Council and Energy Foundation China work with government agencies in the implementation of cooperative programs.86 University programs get linked to the Agreement through the funding of extramural research by those agencies that support it, including NSF, USDA, DOE, and NIST.</w:t>
      </w:r>
    </w:p>
    <w:p w:rsidR="003C7584" w:rsidRPr="002B2765" w:rsidRDefault="003C7584" w:rsidP="003C7584"/>
    <w:p w:rsidR="003C7584" w:rsidRDefault="003C7584" w:rsidP="003C7584">
      <w:pPr>
        <w:pStyle w:val="Heading3"/>
      </w:pPr>
      <w:r>
        <w:t>Chinese Leadership/Multipolarity Bad</w:t>
      </w:r>
    </w:p>
    <w:p w:rsidR="003C7584" w:rsidRPr="002945EF" w:rsidRDefault="003C7584" w:rsidP="003C7584">
      <w:pPr>
        <w:pStyle w:val="Heading4"/>
        <w:rPr>
          <w:rFonts w:cs="Times New Roman"/>
        </w:rPr>
      </w:pPr>
      <w:r w:rsidRPr="002945EF">
        <w:rPr>
          <w:rFonts w:cs="Times New Roman"/>
        </w:rPr>
        <w:t>It won’t be China, it’ll be multipolarity which breeds instability</w:t>
      </w:r>
    </w:p>
    <w:p w:rsidR="003C7584" w:rsidRPr="002945EF" w:rsidRDefault="003C7584" w:rsidP="003C7584">
      <w:r w:rsidRPr="002945EF">
        <w:t xml:space="preserve">Amitai </w:t>
      </w:r>
      <w:r w:rsidRPr="002945EF">
        <w:rPr>
          <w:rStyle w:val="Style13ptBold"/>
        </w:rPr>
        <w:t>Etzioni 17</w:t>
      </w:r>
      <w:r w:rsidRPr="002945EF">
        <w:t>, University Professor and Professor of International Relations at The George Washington University, “China: The Accidental World Leader?,” 2-13-2017, Diplomat, http://thediplomat.com/2017/02/china-the-accidental-world-leader/</w:t>
      </w:r>
    </w:p>
    <w:p w:rsidR="003C7584" w:rsidRPr="000C61B0" w:rsidRDefault="003C7584" w:rsidP="003C7584">
      <w:pPr>
        <w:rPr>
          <w:rStyle w:val="StyleUnderline"/>
        </w:rPr>
      </w:pPr>
      <w:r w:rsidRPr="000C61B0">
        <w:rPr>
          <w:sz w:val="16"/>
        </w:rPr>
        <w:t xml:space="preserve">The outlier president of the United States evokes outlier responses. His calls for isolationism and protectionism have led a large number of foreign policy mavens and media </w:t>
      </w:r>
      <w:r w:rsidRPr="004F1BC5">
        <w:rPr>
          <w:rStyle w:val="StyleUnderline"/>
          <w:highlight w:val="yellow"/>
        </w:rPr>
        <w:t>talking heads</w:t>
      </w:r>
      <w:r w:rsidRPr="000C61B0">
        <w:rPr>
          <w:sz w:val="16"/>
        </w:rPr>
        <w:t xml:space="preserve"> to look for a new source of world order. They </w:t>
      </w:r>
      <w:r w:rsidRPr="000C61B0">
        <w:rPr>
          <w:rStyle w:val="StyleUnderline"/>
        </w:rPr>
        <w:t xml:space="preserve">have been quick to </w:t>
      </w:r>
      <w:r w:rsidRPr="004F1BC5">
        <w:rPr>
          <w:rStyle w:val="StyleUnderline"/>
          <w:highlight w:val="yellow"/>
        </w:rPr>
        <w:t xml:space="preserve">nominate China as </w:t>
      </w:r>
      <w:r w:rsidRPr="004F1BC5">
        <w:rPr>
          <w:rStyle w:val="StyleUnderline"/>
        </w:rPr>
        <w:t xml:space="preserve">willing and able to become </w:t>
      </w:r>
      <w:r w:rsidRPr="004F1BC5">
        <w:rPr>
          <w:rStyle w:val="StyleUnderline"/>
          <w:highlight w:val="yellow"/>
        </w:rPr>
        <w:t xml:space="preserve">the new </w:t>
      </w:r>
      <w:r w:rsidRPr="004F1BC5">
        <w:rPr>
          <w:rStyle w:val="StyleUnderline"/>
        </w:rPr>
        <w:t xml:space="preserve">world </w:t>
      </w:r>
      <w:r w:rsidRPr="004F1BC5">
        <w:rPr>
          <w:rStyle w:val="StyleUnderline"/>
          <w:highlight w:val="yellow"/>
        </w:rPr>
        <w:t>leader</w:t>
      </w:r>
      <w:r w:rsidRPr="000C61B0">
        <w:rPr>
          <w:rStyle w:val="StyleUnderline"/>
        </w:rPr>
        <w:t xml:space="preserve"> and source of world order.</w:t>
      </w:r>
    </w:p>
    <w:p w:rsidR="003C7584" w:rsidRPr="000C61B0" w:rsidRDefault="003C7584" w:rsidP="003C7584">
      <w:pPr>
        <w:rPr>
          <w:sz w:val="16"/>
        </w:rPr>
      </w:pPr>
      <w:r w:rsidRPr="000C61B0">
        <w:rPr>
          <w:rStyle w:val="StyleUnderline"/>
        </w:rPr>
        <w:t>This is a rather dramatic turn of perception</w:t>
      </w:r>
      <w:r w:rsidRPr="000C61B0">
        <w:rPr>
          <w:sz w:val="16"/>
        </w:rPr>
        <w:t>. Until the American elections on November 8, China was considered by the same gurus to be a major threat to world order, right behind Russia and North Korea, and ahead of Iran. It was said to usurp large parts of the South China Sea, and was seen as a threat to freedom of navigation, and a hurdle to free trade (excluded from the negotiations for a Trans-Pacific free trade zone). Now the New York Times finds that “With both countries [the U.S. and Britain] pursuing nationalist aspirations and multilateral institutions seemingly endangered, the world suddenly seems short of responsible supervision. China is working to assume the mantle.” The Wall Street Journal informs us that “China says it is ready to take the lead role.” The paper reports that Zhang Jun, head of the Chinese foreign ministry’s office of international economic affairs, stated that “If people want to say China has taken a position of leadership, it’s not because China suddenly thrust itself forward as a leader. It’s because the original front-runners suddenly fell back and pushed China to the front.”</w:t>
      </w:r>
    </w:p>
    <w:p w:rsidR="003C7584" w:rsidRPr="000C61B0" w:rsidRDefault="003C7584" w:rsidP="003C7584">
      <w:pPr>
        <w:rPr>
          <w:rStyle w:val="StyleUnderline"/>
        </w:rPr>
      </w:pPr>
      <w:r w:rsidRPr="000C61B0">
        <w:rPr>
          <w:rStyle w:val="StyleUnderline"/>
        </w:rPr>
        <w:t xml:space="preserve">The </w:t>
      </w:r>
      <w:r w:rsidRPr="004F1BC5">
        <w:rPr>
          <w:rStyle w:val="StyleUnderline"/>
          <w:highlight w:val="yellow"/>
        </w:rPr>
        <w:t>N</w:t>
      </w:r>
      <w:r w:rsidRPr="000C61B0">
        <w:rPr>
          <w:rStyle w:val="StyleUnderline"/>
        </w:rPr>
        <w:t xml:space="preserve">ew </w:t>
      </w:r>
      <w:r w:rsidRPr="004F1BC5">
        <w:rPr>
          <w:rStyle w:val="StyleUnderline"/>
          <w:highlight w:val="yellow"/>
        </w:rPr>
        <w:t>Y</w:t>
      </w:r>
      <w:r w:rsidRPr="000C61B0">
        <w:rPr>
          <w:rStyle w:val="StyleUnderline"/>
        </w:rPr>
        <w:t xml:space="preserve">ork </w:t>
      </w:r>
      <w:r w:rsidRPr="004F1BC5">
        <w:rPr>
          <w:rStyle w:val="StyleUnderline"/>
          <w:highlight w:val="yellow"/>
        </w:rPr>
        <w:t>T</w:t>
      </w:r>
      <w:r w:rsidRPr="000C61B0">
        <w:rPr>
          <w:rStyle w:val="StyleUnderline"/>
        </w:rPr>
        <w:t xml:space="preserve">imes </w:t>
      </w:r>
      <w:r w:rsidRPr="004F1BC5">
        <w:rPr>
          <w:rStyle w:val="StyleUnderline"/>
          <w:highlight w:val="yellow"/>
        </w:rPr>
        <w:t>adds</w:t>
      </w:r>
      <w:r w:rsidRPr="000C61B0">
        <w:rPr>
          <w:rStyle w:val="StyleUnderline"/>
        </w:rPr>
        <w:t xml:space="preserve"> that</w:t>
      </w:r>
      <w:r w:rsidRPr="000C61B0">
        <w:rPr>
          <w:sz w:val="16"/>
        </w:rPr>
        <w:t xml:space="preserve"> “Some allies are shifting focus to other potential partners for new sources of trade and investment, relationships that could influence political, diplomatic, and military ties. </w:t>
      </w:r>
      <w:r w:rsidRPr="004F1BC5">
        <w:rPr>
          <w:rStyle w:val="StyleUnderline"/>
          <w:highlight w:val="yellow"/>
        </w:rPr>
        <w:t>Many are looking to China</w:t>
      </w:r>
      <w:r w:rsidRPr="000C61B0">
        <w:rPr>
          <w:sz w:val="16"/>
        </w:rPr>
        <w:t xml:space="preserve">, which has adroitly capitalized on a leadership vacuum in world affairs by offering itself – ironies notwithstanding – </w:t>
      </w:r>
      <w:r w:rsidRPr="000C61B0">
        <w:rPr>
          <w:rStyle w:val="StyleUnderline"/>
        </w:rPr>
        <w:t xml:space="preserve">as a champion </w:t>
      </w:r>
      <w:r w:rsidRPr="004F1BC5">
        <w:rPr>
          <w:rStyle w:val="StyleUnderline"/>
          <w:highlight w:val="yellow"/>
        </w:rPr>
        <w:t>for global engagement</w:t>
      </w:r>
      <w:r w:rsidRPr="000C61B0">
        <w:rPr>
          <w:rStyle w:val="StyleUnderline"/>
        </w:rPr>
        <w:t>.”</w:t>
      </w:r>
    </w:p>
    <w:p w:rsidR="003C7584" w:rsidRPr="000C61B0" w:rsidRDefault="003C7584" w:rsidP="003C7584">
      <w:pPr>
        <w:rPr>
          <w:rStyle w:val="StyleUnderline"/>
        </w:rPr>
      </w:pPr>
      <w:r w:rsidRPr="004F1BC5">
        <w:rPr>
          <w:rStyle w:val="Emphasis"/>
          <w:highlight w:val="yellow"/>
        </w:rPr>
        <w:t>Not so fast</w:t>
      </w:r>
      <w:r w:rsidRPr="004F1BC5">
        <w:rPr>
          <w:rStyle w:val="StyleUnderline"/>
          <w:highlight w:val="yellow"/>
        </w:rPr>
        <w:t xml:space="preserve">. The existing </w:t>
      </w:r>
      <w:r w:rsidRPr="004F1BC5">
        <w:rPr>
          <w:rStyle w:val="StyleUnderline"/>
        </w:rPr>
        <w:t xml:space="preserve">world </w:t>
      </w:r>
      <w:r w:rsidRPr="004F1BC5">
        <w:rPr>
          <w:rStyle w:val="StyleUnderline"/>
          <w:highlight w:val="yellow"/>
        </w:rPr>
        <w:t>order was fashioned by the U.S.</w:t>
      </w:r>
      <w:r w:rsidRPr="000C61B0">
        <w:rPr>
          <w:rStyle w:val="StyleUnderline"/>
        </w:rPr>
        <w:t xml:space="preserve"> after the end of WWII, when it was the only major power.</w:t>
      </w:r>
      <w:r w:rsidRPr="000C61B0">
        <w:rPr>
          <w:sz w:val="16"/>
        </w:rPr>
        <w:t xml:space="preserve"> Japan and Germany were defeated and devastated. The USSR, U.K., and France were greatly weakened by the Nazis. </w:t>
      </w:r>
      <w:r w:rsidRPr="004F1BC5">
        <w:rPr>
          <w:rStyle w:val="StyleUnderline"/>
          <w:highlight w:val="yellow"/>
        </w:rPr>
        <w:t>If anyone</w:t>
      </w:r>
      <w:r w:rsidRPr="000C61B0">
        <w:rPr>
          <w:rStyle w:val="StyleUnderline"/>
        </w:rPr>
        <w:t xml:space="preserve"> now </w:t>
      </w:r>
      <w:r w:rsidRPr="004F1BC5">
        <w:rPr>
          <w:rStyle w:val="StyleUnderline"/>
          <w:highlight w:val="yellow"/>
        </w:rPr>
        <w:t>sought</w:t>
      </w:r>
      <w:r w:rsidRPr="000C61B0">
        <w:rPr>
          <w:rStyle w:val="StyleUnderline"/>
        </w:rPr>
        <w:t xml:space="preserve"> to form </w:t>
      </w:r>
      <w:r w:rsidRPr="004F1BC5">
        <w:rPr>
          <w:rStyle w:val="StyleUnderline"/>
          <w:highlight w:val="yellow"/>
        </w:rPr>
        <w:t>a new</w:t>
      </w:r>
      <w:r w:rsidRPr="000C61B0">
        <w:rPr>
          <w:rStyle w:val="StyleUnderline"/>
        </w:rPr>
        <w:t xml:space="preserve"> world </w:t>
      </w:r>
      <w:r w:rsidRPr="004F1BC5">
        <w:rPr>
          <w:rStyle w:val="StyleUnderline"/>
          <w:highlight w:val="yellow"/>
        </w:rPr>
        <w:t>order</w:t>
      </w:r>
      <w:r w:rsidRPr="004F1BC5">
        <w:rPr>
          <w:sz w:val="16"/>
          <w:highlight w:val="yellow"/>
        </w:rPr>
        <w:t>,</w:t>
      </w:r>
      <w:r w:rsidRPr="000C61B0">
        <w:rPr>
          <w:sz w:val="16"/>
        </w:rPr>
        <w:t xml:space="preserve"> reflecting their values and interests, </w:t>
      </w:r>
      <w:r w:rsidRPr="004F1BC5">
        <w:rPr>
          <w:rStyle w:val="StyleUnderline"/>
          <w:highlight w:val="yellow"/>
        </w:rPr>
        <w:t>that power would</w:t>
      </w:r>
      <w:r w:rsidRPr="000C61B0">
        <w:rPr>
          <w:rStyle w:val="StyleUnderline"/>
        </w:rPr>
        <w:t xml:space="preserve"> have to </w:t>
      </w:r>
      <w:r w:rsidRPr="004F1BC5">
        <w:rPr>
          <w:rStyle w:val="StyleUnderline"/>
          <w:highlight w:val="yellow"/>
        </w:rPr>
        <w:t xml:space="preserve">contend with </w:t>
      </w:r>
      <w:r w:rsidRPr="004F1BC5">
        <w:rPr>
          <w:rStyle w:val="Emphasis"/>
          <w:highlight w:val="yellow"/>
        </w:rPr>
        <w:t>Russia, Japan, Iran, India and the U.S.</w:t>
      </w:r>
      <w:r w:rsidRPr="000C61B0">
        <w:rPr>
          <w:rStyle w:val="StyleUnderline"/>
        </w:rPr>
        <w:t xml:space="preserve"> – among others.</w:t>
      </w:r>
    </w:p>
    <w:p w:rsidR="003C7584" w:rsidRPr="000C61B0" w:rsidRDefault="003C7584" w:rsidP="003C7584">
      <w:pPr>
        <w:rPr>
          <w:sz w:val="16"/>
        </w:rPr>
      </w:pPr>
      <w:r w:rsidRPr="000C61B0">
        <w:rPr>
          <w:rStyle w:val="StyleUnderline"/>
        </w:rPr>
        <w:t>The U.S. had (and to significant extent still has) a messianic Wilsonian complex. It believes that it is called upon to bring to the nations of the world the kind of liberal democracy it has.</w:t>
      </w:r>
      <w:r w:rsidRPr="000C61B0">
        <w:rPr>
          <w:sz w:val="16"/>
        </w:rPr>
        <w:t xml:space="preserve"> True, this belief was never purely idealistic. It often served to provide legitimacy to the U.S. pursuing its interests, and was used for domestic political purposes, to stratify liberal and neoconservative constituencies. Nevertheless, it led the U.S. to send in troops to stop ethnic cleansing in Kosovo and to stop atrocities in Libya, and to spend half a trillion dollars on trying to build liberal democracies in Afghanistan and Iraq. It also led the U.S. to support nascent liberal political groups and NGOs in scores of authoritarian countries.</w:t>
      </w:r>
    </w:p>
    <w:p w:rsidR="003C7584" w:rsidRPr="000C61B0" w:rsidRDefault="003C7584" w:rsidP="003C7584">
      <w:pPr>
        <w:rPr>
          <w:rStyle w:val="StyleUnderline"/>
        </w:rPr>
      </w:pPr>
      <w:r w:rsidRPr="000C61B0">
        <w:rPr>
          <w:rStyle w:val="StyleUnderline"/>
        </w:rPr>
        <w:t>China used to have a messianic complex</w:t>
      </w:r>
      <w:r w:rsidRPr="000C61B0">
        <w:rPr>
          <w:sz w:val="16"/>
        </w:rPr>
        <w:t xml:space="preserve"> of its own in its Communist days. In those days it too was willing to make considerable sacrifices in order to bring to other nations (especially on its borders) what it considers the regime to be valued (and to benefit its interests). However, </w:t>
      </w:r>
      <w:r w:rsidRPr="000C61B0">
        <w:rPr>
          <w:rStyle w:val="StyleUnderline"/>
        </w:rPr>
        <w:t xml:space="preserve">ever since </w:t>
      </w:r>
      <w:r w:rsidRPr="004F1BC5">
        <w:rPr>
          <w:rStyle w:val="StyleUnderline"/>
          <w:highlight w:val="yellow"/>
        </w:rPr>
        <w:t>China</w:t>
      </w:r>
      <w:r w:rsidRPr="000C61B0">
        <w:rPr>
          <w:rStyle w:val="StyleUnderline"/>
        </w:rPr>
        <w:t xml:space="preserve"> shifted to authoritarian capitalism, it </w:t>
      </w:r>
      <w:r w:rsidRPr="004F1BC5">
        <w:rPr>
          <w:rStyle w:val="StyleUnderline"/>
          <w:highlight w:val="yellow"/>
        </w:rPr>
        <w:t>has lost</w:t>
      </w:r>
      <w:r w:rsidRPr="000C61B0">
        <w:rPr>
          <w:rStyle w:val="StyleUnderline"/>
        </w:rPr>
        <w:t xml:space="preserve"> such </w:t>
      </w:r>
      <w:r w:rsidRPr="004F1BC5">
        <w:rPr>
          <w:rStyle w:val="StyleUnderline"/>
          <w:highlight w:val="yellow"/>
        </w:rPr>
        <w:t>ambitions</w:t>
      </w:r>
      <w:r w:rsidRPr="000C61B0">
        <w:rPr>
          <w:rStyle w:val="StyleUnderline"/>
        </w:rPr>
        <w:t xml:space="preserve"> and has focused on building up its economy and gaining influence in its region, mainly by economic means. </w:t>
      </w:r>
      <w:r w:rsidRPr="004F1BC5">
        <w:rPr>
          <w:rStyle w:val="StyleUnderline"/>
          <w:highlight w:val="yellow"/>
        </w:rPr>
        <w:t xml:space="preserve">It has shown </w:t>
      </w:r>
      <w:r w:rsidRPr="004F1BC5">
        <w:rPr>
          <w:rStyle w:val="Emphasis"/>
          <w:highlight w:val="yellow"/>
        </w:rPr>
        <w:t xml:space="preserve">very little appetite for </w:t>
      </w:r>
      <w:r w:rsidRPr="004F1BC5">
        <w:rPr>
          <w:rStyle w:val="Emphasis"/>
        </w:rPr>
        <w:t xml:space="preserve">playing </w:t>
      </w:r>
      <w:r w:rsidRPr="004F1BC5">
        <w:rPr>
          <w:rStyle w:val="Emphasis"/>
          <w:highlight w:val="yellow"/>
        </w:rPr>
        <w:t>a global role.</w:t>
      </w:r>
      <w:r w:rsidRPr="000C61B0">
        <w:rPr>
          <w:sz w:val="16"/>
        </w:rPr>
        <w:t xml:space="preserve"> Indeed, it was often been chastised for not stepping up to the plate, for not providing more humanitarian aid, peace keeping forces, and not acting as a “responsible” stakeholder. </w:t>
      </w:r>
      <w:r w:rsidRPr="000C61B0">
        <w:rPr>
          <w:rStyle w:val="StyleUnderline"/>
        </w:rPr>
        <w:t xml:space="preserve">Privately, </w:t>
      </w:r>
      <w:r w:rsidRPr="004F1BC5">
        <w:rPr>
          <w:rStyle w:val="StyleUnderline"/>
        </w:rPr>
        <w:t xml:space="preserve">Chinese </w:t>
      </w:r>
      <w:r w:rsidRPr="004F1BC5">
        <w:rPr>
          <w:rStyle w:val="StyleUnderline"/>
          <w:highlight w:val="yellow"/>
        </w:rPr>
        <w:t>officials</w:t>
      </w:r>
      <w:r w:rsidRPr="000C61B0">
        <w:rPr>
          <w:rStyle w:val="StyleUnderline"/>
        </w:rPr>
        <w:t xml:space="preserve"> often </w:t>
      </w:r>
      <w:r w:rsidRPr="004F1BC5">
        <w:rPr>
          <w:rStyle w:val="StyleUnderline"/>
          <w:highlight w:val="yellow"/>
        </w:rPr>
        <w:t>express amazement at</w:t>
      </w:r>
      <w:r w:rsidRPr="000C61B0">
        <w:rPr>
          <w:rStyle w:val="StyleUnderline"/>
        </w:rPr>
        <w:t xml:space="preserve"> America’s </w:t>
      </w:r>
      <w:r w:rsidRPr="004F1BC5">
        <w:rPr>
          <w:rStyle w:val="StyleUnderline"/>
          <w:highlight w:val="yellow"/>
        </w:rPr>
        <w:t>willingness to risk</w:t>
      </w:r>
      <w:r w:rsidRPr="000C61B0">
        <w:rPr>
          <w:rStyle w:val="StyleUnderline"/>
        </w:rPr>
        <w:t xml:space="preserve"> the </w:t>
      </w:r>
      <w:r w:rsidRPr="004F1BC5">
        <w:rPr>
          <w:rStyle w:val="StyleUnderline"/>
          <w:highlight w:val="yellow"/>
        </w:rPr>
        <w:t>lives</w:t>
      </w:r>
      <w:r w:rsidRPr="000C61B0">
        <w:rPr>
          <w:rStyle w:val="StyleUnderline"/>
        </w:rPr>
        <w:t xml:space="preserve"> of its young, </w:t>
      </w:r>
      <w:r w:rsidRPr="004F1BC5">
        <w:rPr>
          <w:rStyle w:val="StyleUnderline"/>
          <w:highlight w:val="yellow"/>
        </w:rPr>
        <w:t>and</w:t>
      </w:r>
      <w:r w:rsidRPr="000C61B0">
        <w:rPr>
          <w:rStyle w:val="StyleUnderline"/>
        </w:rPr>
        <w:t xml:space="preserve"> billions of </w:t>
      </w:r>
      <w:r w:rsidRPr="004F1BC5">
        <w:rPr>
          <w:rStyle w:val="StyleUnderline"/>
          <w:highlight w:val="yellow"/>
        </w:rPr>
        <w:t>dollars</w:t>
      </w:r>
      <w:r w:rsidRPr="000C61B0">
        <w:rPr>
          <w:rStyle w:val="StyleUnderline"/>
        </w:rPr>
        <w:t>, to play a global role.</w:t>
      </w:r>
    </w:p>
    <w:p w:rsidR="003C7584" w:rsidRPr="000C61B0" w:rsidRDefault="003C7584" w:rsidP="003C7584">
      <w:pPr>
        <w:rPr>
          <w:sz w:val="16"/>
        </w:rPr>
      </w:pPr>
      <w:r w:rsidRPr="004F1BC5">
        <w:rPr>
          <w:rStyle w:val="StyleUnderline"/>
          <w:highlight w:val="yellow"/>
        </w:rPr>
        <w:t>There are</w:t>
      </w:r>
      <w:r w:rsidRPr="000C61B0">
        <w:rPr>
          <w:rStyle w:val="StyleUnderline"/>
        </w:rPr>
        <w:t xml:space="preserve"> </w:t>
      </w:r>
      <w:r w:rsidRPr="000C61B0">
        <w:rPr>
          <w:rStyle w:val="Emphasis"/>
        </w:rPr>
        <w:t xml:space="preserve">very </w:t>
      </w:r>
      <w:r w:rsidRPr="004F1BC5">
        <w:rPr>
          <w:rStyle w:val="Emphasis"/>
          <w:highlight w:val="yellow"/>
        </w:rPr>
        <w:t>few signs</w:t>
      </w:r>
      <w:r w:rsidRPr="000C61B0">
        <w:rPr>
          <w:rStyle w:val="Emphasis"/>
        </w:rPr>
        <w:t xml:space="preserve"> that suddenly </w:t>
      </w:r>
      <w:r w:rsidRPr="004F1BC5">
        <w:rPr>
          <w:rStyle w:val="Emphasis"/>
          <w:highlight w:val="yellow"/>
        </w:rPr>
        <w:t>China is willing to invest</w:t>
      </w:r>
      <w:r w:rsidRPr="000C61B0">
        <w:rPr>
          <w:rStyle w:val="Emphasis"/>
        </w:rPr>
        <w:t xml:space="preserve"> significantly </w:t>
      </w:r>
      <w:r w:rsidRPr="004F1BC5">
        <w:rPr>
          <w:rStyle w:val="Emphasis"/>
          <w:highlight w:val="yellow"/>
        </w:rPr>
        <w:t>in forming</w:t>
      </w:r>
      <w:r w:rsidRPr="000C61B0">
        <w:rPr>
          <w:rStyle w:val="Emphasis"/>
        </w:rPr>
        <w:t xml:space="preserve"> and undergirding </w:t>
      </w:r>
      <w:r w:rsidRPr="004F1BC5">
        <w:rPr>
          <w:rStyle w:val="Emphasis"/>
          <w:highlight w:val="yellow"/>
        </w:rPr>
        <w:t>a world order</w:t>
      </w:r>
      <w:r w:rsidRPr="000C61B0">
        <w:rPr>
          <w:sz w:val="16"/>
        </w:rPr>
        <w:t xml:space="preserve">. </w:t>
      </w:r>
      <w:r w:rsidRPr="000C61B0">
        <w:rPr>
          <w:rStyle w:val="StyleUnderline"/>
        </w:rPr>
        <w:t>For instance, a major element of the existing order is freedom of navigation, which the U.S. has worked hard to ensure by engaging in hundreds of freedom of navigation enforcements acts</w:t>
      </w:r>
      <w:r w:rsidRPr="000C61B0">
        <w:rPr>
          <w:sz w:val="16"/>
        </w:rPr>
        <w:t xml:space="preserve"> (called “assertions”) against friend and foe alike. </w:t>
      </w:r>
      <w:r w:rsidRPr="004F1BC5">
        <w:rPr>
          <w:rStyle w:val="StyleUnderline"/>
        </w:rPr>
        <w:t>China</w:t>
      </w:r>
      <w:r w:rsidRPr="000C61B0">
        <w:rPr>
          <w:rStyle w:val="StyleUnderline"/>
        </w:rPr>
        <w:t xml:space="preserve"> does not have the navy or the inclination to play such a role. It objects to armed humanitarian intervention</w:t>
      </w:r>
      <w:r w:rsidRPr="000C61B0">
        <w:rPr>
          <w:sz w:val="16"/>
        </w:rPr>
        <w:t xml:space="preserve">; no one should expect it to send troops to stop genocide. Above all, </w:t>
      </w:r>
      <w:r w:rsidRPr="000C61B0">
        <w:rPr>
          <w:rStyle w:val="StyleUnderline"/>
        </w:rPr>
        <w:t>it is very unlikely that China will be willing to send its troops to push out the troops of a nation that invaded another</w:t>
      </w:r>
      <w:r w:rsidRPr="000C61B0">
        <w:rPr>
          <w:sz w:val="16"/>
        </w:rPr>
        <w:t>, as the U.S. did in 1991 when Saddam’s troops invaded Kuwait. That is, to uphold the most fundamental principle of the international order, the Westphalian norm.</w:t>
      </w:r>
    </w:p>
    <w:p w:rsidR="003C7584" w:rsidRPr="000C61B0" w:rsidRDefault="003C7584" w:rsidP="003C7584">
      <w:pPr>
        <w:rPr>
          <w:sz w:val="16"/>
        </w:rPr>
      </w:pPr>
      <w:r w:rsidRPr="004F1BC5">
        <w:rPr>
          <w:rStyle w:val="StyleUnderline"/>
          <w:highlight w:val="yellow"/>
        </w:rPr>
        <w:t>If China is</w:t>
      </w:r>
      <w:r w:rsidRPr="000C61B0">
        <w:rPr>
          <w:rStyle w:val="StyleUnderline"/>
        </w:rPr>
        <w:t xml:space="preserve"> to be </w:t>
      </w:r>
      <w:r w:rsidRPr="004F1BC5">
        <w:rPr>
          <w:rStyle w:val="StyleUnderline"/>
          <w:highlight w:val="yellow"/>
        </w:rPr>
        <w:t>called upon</w:t>
      </w:r>
      <w:r w:rsidRPr="000C61B0">
        <w:rPr>
          <w:rStyle w:val="StyleUnderline"/>
        </w:rPr>
        <w:t xml:space="preserve"> to serve as the new champion of the world order, </w:t>
      </w:r>
      <w:r w:rsidRPr="004F1BC5">
        <w:rPr>
          <w:rStyle w:val="StyleUnderline"/>
          <w:highlight w:val="yellow"/>
        </w:rPr>
        <w:t>it will be</w:t>
      </w:r>
      <w:r w:rsidRPr="000C61B0">
        <w:rPr>
          <w:rStyle w:val="StyleUnderline"/>
        </w:rPr>
        <w:t xml:space="preserve"> rather different and one </w:t>
      </w:r>
      <w:r w:rsidRPr="004F1BC5">
        <w:rPr>
          <w:rStyle w:val="StyleUnderline"/>
          <w:highlight w:val="yellow"/>
        </w:rPr>
        <w:t xml:space="preserve">of a </w:t>
      </w:r>
      <w:r w:rsidRPr="004F1BC5">
        <w:rPr>
          <w:rStyle w:val="Emphasis"/>
          <w:highlight w:val="yellow"/>
        </w:rPr>
        <w:t>much lower profile</w:t>
      </w:r>
      <w:r w:rsidRPr="000C61B0">
        <w:rPr>
          <w:rStyle w:val="StyleUnderline"/>
        </w:rPr>
        <w:t xml:space="preserve"> than the one the U.S. forged and led.</w:t>
      </w:r>
      <w:r w:rsidRPr="000C61B0">
        <w:rPr>
          <w:sz w:val="16"/>
        </w:rPr>
        <w:t xml:space="preserve"> Indeed, the major element of world order China has expressed a keen interest in recently is trade. “No one will emerge as a winner in a trade war,” President Xi Jinping told the world’s economic elite, assembled in Davos. China has very strong reasons to ensure that world trade will be as free as possible. It badly needs to be able to buy raw materials and energy sources and to sell its products overseas. Indeed, China started negotiations to form its own free trade zone, albeit it a regional one. The Chinese president also declared support for the protection of the environment because it is “a responsibility we must assume for future generations.” But this is about as far as it goes.</w:t>
      </w:r>
    </w:p>
    <w:p w:rsidR="003C7584" w:rsidRDefault="003C7584" w:rsidP="003C7584">
      <w:pPr>
        <w:rPr>
          <w:rStyle w:val="StyleUnderline"/>
        </w:rPr>
      </w:pPr>
      <w:r w:rsidRPr="000C61B0">
        <w:rPr>
          <w:sz w:val="16"/>
        </w:rPr>
        <w:t xml:space="preserve">It is too early to predict whether Trump will succeed in largely curtailing U.S. global commitments or if his cabinet, comprising more leveled-headed people, and Congress will get the U.S. to follow a different track. However, </w:t>
      </w:r>
      <w:r w:rsidRPr="000C61B0">
        <w:rPr>
          <w:rStyle w:val="StyleUnderline"/>
        </w:rPr>
        <w:t xml:space="preserve">one can safely assume that </w:t>
      </w:r>
      <w:r w:rsidRPr="004F1BC5">
        <w:rPr>
          <w:rStyle w:val="StyleUnderline"/>
          <w:highlight w:val="yellow"/>
        </w:rPr>
        <w:t xml:space="preserve">just because Trump may engender some vacuum, </w:t>
      </w:r>
      <w:r w:rsidRPr="004F1BC5">
        <w:rPr>
          <w:rStyle w:val="Emphasis"/>
          <w:highlight w:val="yellow"/>
        </w:rPr>
        <w:t>does not mean</w:t>
      </w:r>
      <w:r w:rsidRPr="000C61B0">
        <w:rPr>
          <w:rStyle w:val="Emphasis"/>
        </w:rPr>
        <w:t xml:space="preserve"> that </w:t>
      </w:r>
      <w:r w:rsidRPr="004F1BC5">
        <w:rPr>
          <w:rStyle w:val="Emphasis"/>
          <w:highlight w:val="yellow"/>
        </w:rPr>
        <w:t>China – or any</w:t>
      </w:r>
      <w:r w:rsidRPr="000C61B0">
        <w:rPr>
          <w:rStyle w:val="Emphasis"/>
        </w:rPr>
        <w:t xml:space="preserve"> other </w:t>
      </w:r>
      <w:r w:rsidRPr="004F1BC5">
        <w:rPr>
          <w:rStyle w:val="Emphasis"/>
          <w:highlight w:val="yellow"/>
        </w:rPr>
        <w:t>nation – will step in</w:t>
      </w:r>
      <w:r w:rsidRPr="000C61B0">
        <w:rPr>
          <w:rStyle w:val="Emphasis"/>
        </w:rPr>
        <w:t xml:space="preserve"> to fill it</w:t>
      </w:r>
      <w:r w:rsidRPr="000C61B0">
        <w:rPr>
          <w:rStyle w:val="StyleUnderline"/>
        </w:rPr>
        <w:t xml:space="preserve">. The prevailing order was formed under the special conditions that prevailed at the end of WWII. </w:t>
      </w:r>
      <w:r w:rsidRPr="004F1BC5">
        <w:rPr>
          <w:rStyle w:val="StyleUnderline"/>
          <w:highlight w:val="yellow"/>
        </w:rPr>
        <w:t xml:space="preserve">Under current conditions, a more </w:t>
      </w:r>
      <w:r w:rsidRPr="004F1BC5">
        <w:rPr>
          <w:rStyle w:val="Emphasis"/>
          <w:highlight w:val="yellow"/>
        </w:rPr>
        <w:t>multi-polar and less ordered world</w:t>
      </w:r>
      <w:r w:rsidRPr="004F1BC5">
        <w:rPr>
          <w:rStyle w:val="StyleUnderline"/>
          <w:highlight w:val="yellow"/>
        </w:rPr>
        <w:t xml:space="preserve"> is</w:t>
      </w:r>
      <w:r w:rsidRPr="000C61B0">
        <w:rPr>
          <w:rStyle w:val="StyleUnderline"/>
        </w:rPr>
        <w:t xml:space="preserve"> much more </w:t>
      </w:r>
      <w:r w:rsidRPr="004F1BC5">
        <w:rPr>
          <w:rStyle w:val="StyleUnderline"/>
          <w:highlight w:val="yellow"/>
        </w:rPr>
        <w:t>likely to follow.</w:t>
      </w:r>
    </w:p>
    <w:p w:rsidR="003C7584" w:rsidRPr="00E451D8" w:rsidRDefault="003C7584" w:rsidP="003C7584">
      <w:pPr>
        <w:pStyle w:val="Heading3"/>
      </w:pPr>
      <w:r>
        <w:t>Chinese Leadership Fails---2AC</w:t>
      </w:r>
    </w:p>
    <w:p w:rsidR="003C7584" w:rsidRPr="002945EF" w:rsidRDefault="003C7584" w:rsidP="003C7584">
      <w:pPr>
        <w:pStyle w:val="Heading4"/>
        <w:rPr>
          <w:rFonts w:cs="Times New Roman"/>
        </w:rPr>
      </w:pPr>
      <w:r w:rsidRPr="002945EF">
        <w:rPr>
          <w:rFonts w:cs="Times New Roman"/>
        </w:rPr>
        <w:t xml:space="preserve">China </w:t>
      </w:r>
      <w:r>
        <w:rPr>
          <w:rFonts w:cs="Times New Roman"/>
        </w:rPr>
        <w:t xml:space="preserve">can’t and </w:t>
      </w:r>
      <w:r w:rsidRPr="002945EF">
        <w:rPr>
          <w:rFonts w:cs="Times New Roman"/>
        </w:rPr>
        <w:t>won’t take over---no motive</w:t>
      </w:r>
    </w:p>
    <w:p w:rsidR="003C7584" w:rsidRPr="002945EF" w:rsidRDefault="003C7584" w:rsidP="003C7584">
      <w:r w:rsidRPr="002945EF">
        <w:t xml:space="preserve">Frank </w:t>
      </w:r>
      <w:r w:rsidRPr="002945EF">
        <w:rPr>
          <w:rStyle w:val="Style13ptBold"/>
        </w:rPr>
        <w:t>Ching 17</w:t>
      </w:r>
      <w:r w:rsidRPr="002945EF">
        <w:t>, Columnist at The Business Times, 2-1-2017, "China not ready to displace US as global leader," AsiaOne, http://news.asiaone.com/news/business/china-not-ready-displace-us-global-leader - See more at: http://news.asiaone.com/news/business/china-not-ready-displace-us-global-leader#sthash.ShbXPcRh.dpuf</w:t>
      </w:r>
    </w:p>
    <w:p w:rsidR="003C7584" w:rsidRPr="002945EF" w:rsidRDefault="003C7584" w:rsidP="003C7584">
      <w:pPr>
        <w:rPr>
          <w:sz w:val="16"/>
        </w:rPr>
      </w:pPr>
      <w:r w:rsidRPr="002945EF">
        <w:rPr>
          <w:sz w:val="16"/>
        </w:rPr>
        <w:t xml:space="preserve">Still, </w:t>
      </w:r>
      <w:r w:rsidRPr="002945EF">
        <w:rPr>
          <w:rStyle w:val="StyleUnderline"/>
          <w:highlight w:val="yellow"/>
        </w:rPr>
        <w:t xml:space="preserve">China is </w:t>
      </w:r>
      <w:r w:rsidRPr="002945EF">
        <w:rPr>
          <w:rStyle w:val="Emphasis"/>
          <w:highlight w:val="yellow"/>
        </w:rPr>
        <w:t>not donning the mantle of world leader</w:t>
      </w:r>
      <w:r w:rsidRPr="002945EF">
        <w:rPr>
          <w:rStyle w:val="StyleUnderline"/>
        </w:rPr>
        <w:t xml:space="preserve"> that the US is shedding, realising that </w:t>
      </w:r>
      <w:r w:rsidRPr="002945EF">
        <w:rPr>
          <w:rStyle w:val="StyleUnderline"/>
          <w:highlight w:val="yellow"/>
        </w:rPr>
        <w:t xml:space="preserve">it is </w:t>
      </w:r>
      <w:r w:rsidRPr="002945EF">
        <w:rPr>
          <w:rStyle w:val="Emphasis"/>
          <w:highlight w:val="yellow"/>
        </w:rPr>
        <w:t>not</w:t>
      </w:r>
      <w:r w:rsidRPr="002945EF">
        <w:rPr>
          <w:rStyle w:val="Emphasis"/>
        </w:rPr>
        <w:t xml:space="preserve"> yet </w:t>
      </w:r>
      <w:r w:rsidRPr="002945EF">
        <w:rPr>
          <w:rStyle w:val="Emphasis"/>
          <w:highlight w:val="yellow"/>
        </w:rPr>
        <w:t>in a position to succeed the US</w:t>
      </w:r>
      <w:r w:rsidRPr="002945EF">
        <w:rPr>
          <w:rStyle w:val="StyleUnderline"/>
        </w:rPr>
        <w:t xml:space="preserve"> as global leader</w:t>
      </w:r>
      <w:r w:rsidRPr="002945EF">
        <w:rPr>
          <w:sz w:val="16"/>
        </w:rPr>
        <w:t>.</w:t>
      </w:r>
    </w:p>
    <w:p w:rsidR="003C7584" w:rsidRPr="002945EF" w:rsidRDefault="003C7584" w:rsidP="003C7584">
      <w:pPr>
        <w:rPr>
          <w:sz w:val="16"/>
        </w:rPr>
      </w:pPr>
      <w:r w:rsidRPr="002945EF">
        <w:rPr>
          <w:sz w:val="16"/>
        </w:rPr>
        <w:t xml:space="preserve">In fact, </w:t>
      </w:r>
      <w:r w:rsidRPr="002945EF">
        <w:rPr>
          <w:rStyle w:val="StyleUnderline"/>
          <w:highlight w:val="yellow"/>
        </w:rPr>
        <w:t>Beijing</w:t>
      </w:r>
      <w:r w:rsidRPr="002945EF">
        <w:rPr>
          <w:rStyle w:val="StyleUnderline"/>
        </w:rPr>
        <w:t xml:space="preserve"> had long </w:t>
      </w:r>
      <w:r w:rsidRPr="002945EF">
        <w:rPr>
          <w:rStyle w:val="StyleUnderline"/>
          <w:highlight w:val="yellow"/>
        </w:rPr>
        <w:t>take</w:t>
      </w:r>
      <w:r w:rsidRPr="002945EF">
        <w:rPr>
          <w:rStyle w:val="StyleUnderline"/>
        </w:rPr>
        <w:t xml:space="preserve">n </w:t>
      </w:r>
      <w:r w:rsidRPr="002945EF">
        <w:rPr>
          <w:rStyle w:val="StyleUnderline"/>
          <w:highlight w:val="yellow"/>
        </w:rPr>
        <w:t>the position that reining in</w:t>
      </w:r>
      <w:r w:rsidRPr="002945EF">
        <w:rPr>
          <w:sz w:val="16"/>
        </w:rPr>
        <w:t xml:space="preserve"> North Korea's or Iran's </w:t>
      </w:r>
      <w:r w:rsidRPr="002945EF">
        <w:rPr>
          <w:rStyle w:val="StyleUnderline"/>
        </w:rPr>
        <w:t>nuclear weapons efforts or reducing</w:t>
      </w:r>
      <w:r w:rsidRPr="002945EF">
        <w:rPr>
          <w:sz w:val="16"/>
        </w:rPr>
        <w:t xml:space="preserve"> Chinese carbon </w:t>
      </w:r>
      <w:r w:rsidRPr="002945EF">
        <w:rPr>
          <w:rStyle w:val="StyleUnderline"/>
          <w:highlight w:val="yellow"/>
        </w:rPr>
        <w:t>emissions were favours</w:t>
      </w:r>
      <w:r w:rsidRPr="002945EF">
        <w:rPr>
          <w:sz w:val="16"/>
        </w:rPr>
        <w:t xml:space="preserve"> that it was bestowing on Washington, </w:t>
      </w:r>
      <w:r w:rsidRPr="002945EF">
        <w:rPr>
          <w:rStyle w:val="StyleUnderline"/>
          <w:highlight w:val="yellow"/>
        </w:rPr>
        <w:t>not responsibilities</w:t>
      </w:r>
      <w:r w:rsidRPr="002945EF">
        <w:rPr>
          <w:sz w:val="16"/>
        </w:rPr>
        <w:t xml:space="preserve"> that it should discharge.</w:t>
      </w:r>
    </w:p>
    <w:p w:rsidR="003C7584" w:rsidRPr="002945EF" w:rsidRDefault="003C7584" w:rsidP="003C7584">
      <w:pPr>
        <w:rPr>
          <w:sz w:val="16"/>
        </w:rPr>
      </w:pPr>
      <w:r w:rsidRPr="002945EF">
        <w:rPr>
          <w:sz w:val="16"/>
        </w:rPr>
        <w:t>Indeed, China saw the G-2 idea that emerged at the beginning of the Obama administration as a trap designed to slow down its development by making it assume greater responsibilities.</w:t>
      </w:r>
    </w:p>
    <w:p w:rsidR="003C7584" w:rsidRPr="002945EF" w:rsidRDefault="003C7584" w:rsidP="003C7584">
      <w:pPr>
        <w:rPr>
          <w:sz w:val="16"/>
        </w:rPr>
      </w:pPr>
      <w:r w:rsidRPr="002945EF">
        <w:rPr>
          <w:sz w:val="16"/>
        </w:rPr>
        <w:t>In 2008, when the global financial crisis erupted, expectations were high that China, with the world's largest foreign-exchange reserves, would step up and provide substantial assistance.</w:t>
      </w:r>
    </w:p>
    <w:p w:rsidR="003C7584" w:rsidRPr="002945EF" w:rsidRDefault="003C7584" w:rsidP="003C7584">
      <w:pPr>
        <w:rPr>
          <w:rStyle w:val="StyleUnderline"/>
        </w:rPr>
      </w:pPr>
      <w:r w:rsidRPr="002945EF">
        <w:rPr>
          <w:sz w:val="16"/>
        </w:rPr>
        <w:t xml:space="preserve">Instead, </w:t>
      </w:r>
      <w:r w:rsidRPr="002945EF">
        <w:rPr>
          <w:rStyle w:val="StyleUnderline"/>
        </w:rPr>
        <w:t>Chinese leaders took the position that taking care of China was its contribution to the world.</w:t>
      </w:r>
    </w:p>
    <w:p w:rsidR="003C7584" w:rsidRPr="002945EF" w:rsidRDefault="003C7584" w:rsidP="003C7584">
      <w:pPr>
        <w:rPr>
          <w:sz w:val="16"/>
        </w:rPr>
      </w:pPr>
      <w:r w:rsidRPr="002945EF">
        <w:rPr>
          <w:sz w:val="16"/>
        </w:rPr>
        <w:t>Then-president Hu Jintao told the Asia-Europe Meeting that "China's sound economic growth is in itself a major contribution to global financial stability and economic growth".</w:t>
      </w:r>
    </w:p>
    <w:p w:rsidR="003C7584" w:rsidRPr="002945EF" w:rsidRDefault="003C7584" w:rsidP="003C7584">
      <w:pPr>
        <w:rPr>
          <w:sz w:val="16"/>
        </w:rPr>
      </w:pPr>
      <w:r w:rsidRPr="002945EF">
        <w:rPr>
          <w:sz w:val="16"/>
        </w:rPr>
        <w:t>Nine years later, things have changed. China since 2010 has become the world's second largest economy.</w:t>
      </w:r>
    </w:p>
    <w:p w:rsidR="003C7584" w:rsidRPr="002945EF" w:rsidRDefault="003C7584" w:rsidP="003C7584">
      <w:pPr>
        <w:rPr>
          <w:sz w:val="16"/>
        </w:rPr>
      </w:pPr>
      <w:r w:rsidRPr="002945EF">
        <w:rPr>
          <w:sz w:val="16"/>
        </w:rPr>
        <w:t>In fact, according to the International Monetary Fund, China edged out the US in 2014 and is already the world's largest economy in purchasing power parity terms.</w:t>
      </w:r>
    </w:p>
    <w:p w:rsidR="003C7584" w:rsidRPr="002945EF" w:rsidRDefault="003C7584" w:rsidP="003C7584">
      <w:pPr>
        <w:rPr>
          <w:sz w:val="16"/>
        </w:rPr>
      </w:pPr>
      <w:r w:rsidRPr="002945EF">
        <w:rPr>
          <w:sz w:val="16"/>
        </w:rPr>
        <w:t>In the interim, China has also launched its first aircraft carrier and established its first overseas military base.</w:t>
      </w:r>
    </w:p>
    <w:p w:rsidR="003C7584" w:rsidRPr="002945EF" w:rsidRDefault="003C7584" w:rsidP="003C7584">
      <w:pPr>
        <w:rPr>
          <w:sz w:val="16"/>
        </w:rPr>
      </w:pPr>
      <w:r w:rsidRPr="002945EF">
        <w:rPr>
          <w:sz w:val="16"/>
        </w:rPr>
        <w:t>The Chinese navy has undergone a rapid modernisation push and now poses a significant challenge to the American navy.</w:t>
      </w:r>
    </w:p>
    <w:p w:rsidR="003C7584" w:rsidRPr="002945EF" w:rsidRDefault="003C7584" w:rsidP="003C7584">
      <w:pPr>
        <w:rPr>
          <w:sz w:val="16"/>
        </w:rPr>
      </w:pPr>
      <w:r w:rsidRPr="002945EF">
        <w:rPr>
          <w:sz w:val="16"/>
        </w:rPr>
        <w:t>Such developments have given China the confidence that it lacked a decade ago.</w:t>
      </w:r>
    </w:p>
    <w:p w:rsidR="003C7584" w:rsidRPr="002945EF" w:rsidRDefault="003C7584" w:rsidP="003C7584">
      <w:pPr>
        <w:rPr>
          <w:sz w:val="16"/>
        </w:rPr>
      </w:pPr>
      <w:r w:rsidRPr="002945EF">
        <w:rPr>
          <w:sz w:val="16"/>
        </w:rPr>
        <w:t xml:space="preserve">Still, </w:t>
      </w:r>
      <w:r w:rsidRPr="002945EF">
        <w:rPr>
          <w:rStyle w:val="StyleUnderline"/>
          <w:highlight w:val="yellow"/>
        </w:rPr>
        <w:t xml:space="preserve">China </w:t>
      </w:r>
      <w:r w:rsidRPr="002945EF">
        <w:rPr>
          <w:rStyle w:val="Emphasis"/>
          <w:highlight w:val="yellow"/>
        </w:rPr>
        <w:t>baulks at the concept of "world leader</w:t>
      </w:r>
      <w:r w:rsidRPr="002945EF">
        <w:rPr>
          <w:rStyle w:val="StyleUnderline"/>
          <w:highlight w:val="yellow"/>
        </w:rPr>
        <w:t>", preferring</w:t>
      </w:r>
      <w:r w:rsidRPr="002945EF">
        <w:rPr>
          <w:rStyle w:val="StyleUnderline"/>
        </w:rPr>
        <w:t xml:space="preserve"> instead to say that it will assume greater responsibilities.</w:t>
      </w:r>
    </w:p>
    <w:p w:rsidR="003C7584" w:rsidRPr="002945EF" w:rsidRDefault="003C7584" w:rsidP="003C7584">
      <w:pPr>
        <w:rPr>
          <w:sz w:val="16"/>
        </w:rPr>
      </w:pPr>
      <w:r w:rsidRPr="002945EF">
        <w:rPr>
          <w:sz w:val="16"/>
        </w:rPr>
        <w:t xml:space="preserve">Asked at a Foreign Ministry press conference whether Mr Trump's policies may enable China to play a leading role in politics, trade and other areas, </w:t>
      </w:r>
      <w:r w:rsidRPr="002945EF">
        <w:rPr>
          <w:rStyle w:val="StyleUnderline"/>
        </w:rPr>
        <w:t xml:space="preserve">a Chinese spokesman responded: "I prefer the word </w:t>
      </w:r>
      <w:r w:rsidRPr="002945EF">
        <w:rPr>
          <w:rStyle w:val="StyleUnderline"/>
          <w:highlight w:val="yellow"/>
        </w:rPr>
        <w:t>'responsibility'</w:t>
      </w:r>
      <w:r w:rsidRPr="002945EF">
        <w:rPr>
          <w:rStyle w:val="StyleUnderline"/>
        </w:rPr>
        <w:t xml:space="preserve"> to 'leadership'</w:t>
      </w:r>
      <w:r w:rsidRPr="002945EF">
        <w:rPr>
          <w:sz w:val="16"/>
        </w:rPr>
        <w:t>. We are ready to work with all others and make our own contribution to resolving the problems facing our world."</w:t>
      </w:r>
    </w:p>
    <w:p w:rsidR="003C7584" w:rsidRPr="002945EF" w:rsidRDefault="003C7584" w:rsidP="003C7584">
      <w:pPr>
        <w:rPr>
          <w:sz w:val="16"/>
        </w:rPr>
      </w:pPr>
      <w:r w:rsidRPr="002945EF">
        <w:rPr>
          <w:sz w:val="16"/>
        </w:rPr>
        <w:t>In a rare admission, one Chinese diplomat, Zhang Jun</w:t>
      </w:r>
      <w:r w:rsidRPr="002945EF">
        <w:rPr>
          <w:rStyle w:val="StyleUnderline"/>
        </w:rPr>
        <w:t>,</w:t>
      </w:r>
      <w:r w:rsidRPr="002945EF">
        <w:rPr>
          <w:sz w:val="16"/>
        </w:rPr>
        <w:t xml:space="preserve"> head of the Foreign Ministry's Office of International Economic Affairs, acknowledged that "if it's necessary for China to play </w:t>
      </w:r>
      <w:r w:rsidRPr="002945EF">
        <w:rPr>
          <w:rStyle w:val="StyleUnderline"/>
        </w:rPr>
        <w:t>the role of leader</w:t>
      </w:r>
      <w:r w:rsidRPr="002945EF">
        <w:rPr>
          <w:sz w:val="16"/>
        </w:rPr>
        <w:t>, then China must take on this responsibility".</w:t>
      </w:r>
    </w:p>
    <w:p w:rsidR="003C7584" w:rsidRPr="002945EF" w:rsidRDefault="003C7584" w:rsidP="003C7584">
      <w:pPr>
        <w:rPr>
          <w:rStyle w:val="StyleUnderline"/>
        </w:rPr>
      </w:pPr>
      <w:r w:rsidRPr="002945EF">
        <w:rPr>
          <w:sz w:val="16"/>
        </w:rPr>
        <w:t xml:space="preserve">But he made it clear that China </w:t>
      </w:r>
      <w:r w:rsidRPr="002945EF">
        <w:rPr>
          <w:rStyle w:val="StyleUnderline"/>
        </w:rPr>
        <w:t>was</w:t>
      </w:r>
      <w:r w:rsidRPr="002945EF">
        <w:rPr>
          <w:sz w:val="16"/>
        </w:rPr>
        <w:t xml:space="preserve"> doing so </w:t>
      </w:r>
      <w:r w:rsidRPr="002945EF">
        <w:rPr>
          <w:rStyle w:val="StyleUnderline"/>
        </w:rPr>
        <w:t>reluctantly rather than out of ambition.</w:t>
      </w:r>
    </w:p>
    <w:p w:rsidR="003C7584" w:rsidRPr="002945EF" w:rsidRDefault="003C7584" w:rsidP="003C7584">
      <w:pPr>
        <w:rPr>
          <w:sz w:val="16"/>
        </w:rPr>
      </w:pPr>
      <w:r w:rsidRPr="002945EF">
        <w:rPr>
          <w:sz w:val="16"/>
        </w:rPr>
        <w:t>"If people want to say China has taken a position of leadership, it's not because China suddenly thrust itself forward as a leader.</w:t>
      </w:r>
    </w:p>
    <w:p w:rsidR="003C7584" w:rsidRPr="002945EF" w:rsidRDefault="003C7584" w:rsidP="003C7584">
      <w:pPr>
        <w:rPr>
          <w:sz w:val="16"/>
        </w:rPr>
      </w:pPr>
      <w:r w:rsidRPr="002945EF">
        <w:rPr>
          <w:sz w:val="16"/>
        </w:rPr>
        <w:t>It's because the original front-runners suddenly fell back and pushed China to the front," Mr Zhang explained.</w:t>
      </w:r>
    </w:p>
    <w:p w:rsidR="003C7584" w:rsidRPr="002945EF" w:rsidRDefault="003C7584" w:rsidP="003C7584">
      <w:pPr>
        <w:rPr>
          <w:sz w:val="16"/>
        </w:rPr>
      </w:pPr>
      <w:r w:rsidRPr="002945EF">
        <w:rPr>
          <w:sz w:val="16"/>
        </w:rPr>
        <w:t>But even this relatively mild formulation was too much for some Chinese. Global Times, the frequently assertive tabloid, published an editorial opposing a "world leader" label for China.</w:t>
      </w:r>
    </w:p>
    <w:p w:rsidR="003C7584" w:rsidRPr="002945EF" w:rsidRDefault="003C7584" w:rsidP="003C7584">
      <w:pPr>
        <w:rPr>
          <w:sz w:val="16"/>
        </w:rPr>
      </w:pPr>
      <w:r w:rsidRPr="002945EF">
        <w:rPr>
          <w:sz w:val="16"/>
        </w:rPr>
        <w:t>"In terms of negotiating trade rules, formulating monetary policy and market access conditions, China has gradually gained some voice," it said.</w:t>
      </w:r>
    </w:p>
    <w:p w:rsidR="003C7584" w:rsidRPr="002945EF" w:rsidRDefault="003C7584" w:rsidP="003C7584">
      <w:pPr>
        <w:rPr>
          <w:rStyle w:val="StyleUnderline"/>
        </w:rPr>
      </w:pPr>
      <w:r w:rsidRPr="002945EF">
        <w:rPr>
          <w:sz w:val="16"/>
        </w:rPr>
        <w:t xml:space="preserve">But </w:t>
      </w:r>
      <w:r w:rsidRPr="002945EF">
        <w:rPr>
          <w:rStyle w:val="StyleUnderline"/>
        </w:rPr>
        <w:t xml:space="preserve">while China is willing to continue to promote globalisation, the paper said, </w:t>
      </w:r>
      <w:r w:rsidRPr="002945EF">
        <w:rPr>
          <w:rStyle w:val="StyleUnderline"/>
          <w:highlight w:val="yellow"/>
        </w:rPr>
        <w:t xml:space="preserve">China is </w:t>
      </w:r>
      <w:r w:rsidRPr="002945EF">
        <w:rPr>
          <w:rStyle w:val="Emphasis"/>
          <w:highlight w:val="yellow"/>
        </w:rPr>
        <w:t>not willing</w:t>
      </w:r>
      <w:r w:rsidRPr="002945EF">
        <w:rPr>
          <w:rStyle w:val="StyleUnderline"/>
          <w:highlight w:val="yellow"/>
        </w:rPr>
        <w:t xml:space="preserve"> to replace the US</w:t>
      </w:r>
      <w:r w:rsidRPr="002945EF">
        <w:rPr>
          <w:rStyle w:val="StyleUnderline"/>
        </w:rPr>
        <w:t xml:space="preserve"> as world leader.</w:t>
      </w:r>
    </w:p>
    <w:p w:rsidR="003C7584" w:rsidRPr="002945EF" w:rsidRDefault="003C7584" w:rsidP="003C7584">
      <w:pPr>
        <w:rPr>
          <w:rStyle w:val="StyleUnderline"/>
        </w:rPr>
      </w:pPr>
      <w:r w:rsidRPr="002945EF">
        <w:rPr>
          <w:rStyle w:val="StyleUnderline"/>
          <w:highlight w:val="yellow"/>
        </w:rPr>
        <w:t>China</w:t>
      </w:r>
      <w:r w:rsidRPr="002945EF">
        <w:rPr>
          <w:rStyle w:val="StyleUnderline"/>
        </w:rPr>
        <w:t xml:space="preserve">, it said, </w:t>
      </w:r>
      <w:r w:rsidRPr="002945EF">
        <w:rPr>
          <w:rStyle w:val="StyleUnderline"/>
          <w:highlight w:val="yellow"/>
        </w:rPr>
        <w:t>is not ready</w:t>
      </w:r>
      <w:r w:rsidRPr="002945EF">
        <w:rPr>
          <w:rStyle w:val="StyleUnderline"/>
        </w:rPr>
        <w:t xml:space="preserve"> to "lead the world" </w:t>
      </w:r>
      <w:r w:rsidRPr="002945EF">
        <w:rPr>
          <w:rStyle w:val="StyleUnderline"/>
          <w:highlight w:val="yellow"/>
        </w:rPr>
        <w:t>and the world</w:t>
      </w:r>
      <w:r w:rsidRPr="002945EF">
        <w:rPr>
          <w:rStyle w:val="StyleUnderline"/>
        </w:rPr>
        <w:t xml:space="preserve"> also </w:t>
      </w:r>
      <w:r w:rsidRPr="002945EF">
        <w:rPr>
          <w:rStyle w:val="StyleUnderline"/>
          <w:highlight w:val="yellow"/>
        </w:rPr>
        <w:t>is not ready for "Chinese leadership".</w:t>
      </w:r>
    </w:p>
    <w:p w:rsidR="003C7584" w:rsidRDefault="003C7584" w:rsidP="003C7584">
      <w:pPr>
        <w:rPr>
          <w:rStyle w:val="StyleUnderline"/>
        </w:rPr>
      </w:pPr>
      <w:r w:rsidRPr="002945EF">
        <w:rPr>
          <w:sz w:val="16"/>
        </w:rPr>
        <w:t xml:space="preserve">This is a fair summation of the situation. </w:t>
      </w:r>
      <w:r w:rsidRPr="002945EF">
        <w:rPr>
          <w:rStyle w:val="Emphasis"/>
          <w:highlight w:val="yellow"/>
        </w:rPr>
        <w:t>The world is not clamouring for Chinese leadership</w:t>
      </w:r>
      <w:r w:rsidRPr="002945EF">
        <w:rPr>
          <w:rStyle w:val="StyleUnderline"/>
          <w:highlight w:val="yellow"/>
        </w:rPr>
        <w:t xml:space="preserve"> and China</w:t>
      </w:r>
      <w:r w:rsidRPr="002945EF">
        <w:rPr>
          <w:rStyle w:val="StyleUnderline"/>
        </w:rPr>
        <w:t xml:space="preserve"> is saying that it </w:t>
      </w:r>
      <w:r w:rsidRPr="002945EF">
        <w:rPr>
          <w:rStyle w:val="StyleUnderline"/>
          <w:highlight w:val="yellow"/>
        </w:rPr>
        <w:t>isn't interested</w:t>
      </w:r>
      <w:r w:rsidRPr="002945EF">
        <w:rPr>
          <w:rStyle w:val="StyleUnderline"/>
        </w:rPr>
        <w:t xml:space="preserve"> anyway.</w:t>
      </w:r>
    </w:p>
    <w:p w:rsidR="003C7584" w:rsidRPr="00F67D74" w:rsidRDefault="003C7584" w:rsidP="003C7584">
      <w:pPr>
        <w:pStyle w:val="Heading3"/>
        <w:rPr>
          <w:rStyle w:val="StyleUnderline"/>
          <w:sz w:val="32"/>
          <w:szCs w:val="32"/>
        </w:rPr>
      </w:pPr>
      <w:r w:rsidRPr="00F67D74">
        <w:rPr>
          <w:rStyle w:val="StyleUnderline"/>
          <w:sz w:val="32"/>
          <w:szCs w:val="32"/>
        </w:rPr>
        <w:t>Ch</w:t>
      </w:r>
      <w:r>
        <w:rPr>
          <w:rStyle w:val="StyleUnderline"/>
          <w:sz w:val="32"/>
          <w:szCs w:val="32"/>
        </w:rPr>
        <w:t>inese Leadership Fails---1AR</w:t>
      </w:r>
    </w:p>
    <w:p w:rsidR="003C7584" w:rsidRPr="008213B7" w:rsidRDefault="003C7584" w:rsidP="003C7584">
      <w:pPr>
        <w:pStyle w:val="Heading4"/>
      </w:pPr>
      <w:r>
        <w:t>Zero risk of the impact---Chinese won’t strive for global governance and even if so, their soft power is ineffective</w:t>
      </w:r>
    </w:p>
    <w:p w:rsidR="003C7584" w:rsidRDefault="003C7584" w:rsidP="003C7584">
      <w:r>
        <w:t xml:space="preserve">David </w:t>
      </w:r>
      <w:r w:rsidRPr="00BD6544">
        <w:rPr>
          <w:rStyle w:val="Style13ptBold"/>
        </w:rPr>
        <w:t>Shambaugh 14</w:t>
      </w:r>
      <w:r>
        <w:t>, Nonresident Senior Fellow, Foreign Policy, Center for East Asia Policy Studies, John L. Thornton China Center, “The Illusion of Chinese Power,” 6/25/14, http://www.brookings.edu/research/opinions/2014/06/23-chinese-power-shambaugh</w:t>
      </w:r>
    </w:p>
    <w:p w:rsidR="003C7584" w:rsidRPr="001E77D9" w:rsidRDefault="003C7584" w:rsidP="003C7584">
      <w:pPr>
        <w:rPr>
          <w:sz w:val="14"/>
        </w:rPr>
      </w:pPr>
      <w:r w:rsidRPr="00A603DC">
        <w:rPr>
          <w:sz w:val="14"/>
        </w:rPr>
        <w:t xml:space="preserve">Certainly China is the world’s most important rising power—far exceeding the capacities of India, Brazil and South Africa—and in some categories it has already surpassed the capabilities of other “middle powers” like Russia, Japan, Britain, Germany and France. By many measures, China is now the world’s undisputed second leading power after the United States, and in some categories it has already overtaken America. </w:t>
      </w:r>
      <w:r w:rsidRPr="009A402C">
        <w:rPr>
          <w:rStyle w:val="TitleChar"/>
          <w:highlight w:val="yellow"/>
        </w:rPr>
        <w:t>China possesses</w:t>
      </w:r>
      <w:r w:rsidRPr="006064C4">
        <w:rPr>
          <w:rStyle w:val="TitleChar"/>
        </w:rPr>
        <w:t xml:space="preserve"> many of </w:t>
      </w:r>
      <w:r w:rsidRPr="009A402C">
        <w:rPr>
          <w:rStyle w:val="TitleChar"/>
          <w:highlight w:val="yellow"/>
        </w:rPr>
        <w:t xml:space="preserve">the </w:t>
      </w:r>
      <w:r w:rsidRPr="009A402C">
        <w:rPr>
          <w:rStyle w:val="Emphasis"/>
          <w:highlight w:val="yellow"/>
        </w:rPr>
        <w:t>trappings of a global power</w:t>
      </w:r>
      <w:r w:rsidRPr="00722909">
        <w:rPr>
          <w:sz w:val="14"/>
        </w:rPr>
        <w:t>:</w:t>
      </w:r>
      <w:r w:rsidRPr="00A603DC">
        <w:rPr>
          <w:sz w:val="14"/>
        </w:rPr>
        <w:t xml:space="preserve"> the world’s largest population, a large continental land mass, the world’s second-largest economy, the world’s largest foreign-exchange reserves, the world’s second-largest military budget and largest standing armed forces, a manned space program, an aircraft carrier, the world’s largest museum, the world’s largest hydroelectric dam, the world’s largest national expressway network and the world’s best high-speed rail system. China is the world’s leading trading nation, the world’s largest consumer of energy, the world’s largest greenhouse-gas emitter, the world’s second-largest recipient and third-largest originator of foreign direct investment, and the world’s largest producer of many goods.</w:t>
      </w:r>
      <w:r w:rsidRPr="00A603DC">
        <w:rPr>
          <w:sz w:val="12"/>
        </w:rPr>
        <w:t>¶</w:t>
      </w:r>
      <w:r w:rsidRPr="00A603DC">
        <w:rPr>
          <w:sz w:val="14"/>
        </w:rPr>
        <w:t xml:space="preserve"> </w:t>
      </w:r>
      <w:r w:rsidRPr="006064C4">
        <w:rPr>
          <w:rStyle w:val="TitleChar"/>
        </w:rPr>
        <w:t>Capabilities</w:t>
      </w:r>
      <w:r w:rsidRPr="00A603DC">
        <w:rPr>
          <w:sz w:val="14"/>
        </w:rPr>
        <w:t xml:space="preserve">, however, </w:t>
      </w:r>
      <w:r w:rsidRPr="006064C4">
        <w:rPr>
          <w:rStyle w:val="TitleChar"/>
        </w:rPr>
        <w:t>are but one measure of national and international power</w:t>
      </w:r>
      <w:r w:rsidRPr="00A603DC">
        <w:rPr>
          <w:sz w:val="14"/>
        </w:rPr>
        <w:t>—</w:t>
      </w:r>
      <w:r w:rsidRPr="006064C4">
        <w:rPr>
          <w:rStyle w:val="TitleChar"/>
        </w:rPr>
        <w:t>and not the most important one</w:t>
      </w:r>
      <w:r w:rsidRPr="00A603DC">
        <w:rPr>
          <w:sz w:val="14"/>
        </w:rPr>
        <w:t xml:space="preserve">. Generations of social scientists have determined that </w:t>
      </w:r>
      <w:r w:rsidRPr="006064C4">
        <w:rPr>
          <w:rStyle w:val="TitleChar"/>
        </w:rPr>
        <w:t>a more significant indicator of power is influence</w:t>
      </w:r>
      <w:r w:rsidRPr="00A603DC">
        <w:rPr>
          <w:sz w:val="14"/>
        </w:rPr>
        <w:t>—the ability to shape events and the actions of others. As the late political scientist Robert Dahl famously observed: “A has power over B to the extent that he can get B to do something that B would not otherwise do.” Capabilities that are not converted into actions toward achieving certain ends are not worth much. Their existence may have an impressive or deterrent effect, but it is the ability to influence the action of another or the outcome of an event that matters. There are, of course, various means by which nations use their capabilities to influence the actions of others and the course of events: attraction, persuasion, co-optation, coercion, remuneration, inducement, or the threat or use of force. Power and its exercise are therefore intrinsically relational: the use of these and other instruments toward others in order to influence a situation to one’s own benefit.</w:t>
      </w:r>
      <w:r w:rsidRPr="00A603DC">
        <w:rPr>
          <w:sz w:val="12"/>
        </w:rPr>
        <w:t>¶</w:t>
      </w:r>
      <w:r w:rsidRPr="00A603DC">
        <w:rPr>
          <w:sz w:val="14"/>
        </w:rPr>
        <w:t xml:space="preserve"> When we look at China’s presence and behavior on the world stage today, we need to look beyond its superficially impressive capabilities and ask: </w:t>
      </w:r>
      <w:r w:rsidRPr="009A402C">
        <w:rPr>
          <w:rStyle w:val="TitleChar"/>
          <w:highlight w:val="yellow"/>
        </w:rPr>
        <w:t xml:space="preserve">Is China </w:t>
      </w:r>
      <w:r w:rsidRPr="009A402C">
        <w:rPr>
          <w:rStyle w:val="Emphasis"/>
          <w:highlight w:val="yellow"/>
        </w:rPr>
        <w:t>actually influencing the actions of others</w:t>
      </w:r>
      <w:r w:rsidRPr="00A603DC">
        <w:rPr>
          <w:sz w:val="14"/>
        </w:rPr>
        <w:t xml:space="preserve"> </w:t>
      </w:r>
      <w:r w:rsidRPr="00556A6B">
        <w:rPr>
          <w:rStyle w:val="TitleChar"/>
        </w:rPr>
        <w:t>and the trajectory of international affairs in various domains?</w:t>
      </w:r>
      <w:r w:rsidRPr="00A603DC">
        <w:rPr>
          <w:sz w:val="14"/>
        </w:rPr>
        <w:t xml:space="preserve"> The short answer is: </w:t>
      </w:r>
      <w:r w:rsidRPr="009A402C">
        <w:rPr>
          <w:rStyle w:val="Emphasis"/>
          <w:highlight w:val="yellow"/>
        </w:rPr>
        <w:t>not very much, if at all</w:t>
      </w:r>
      <w:r w:rsidRPr="00A603DC">
        <w:rPr>
          <w:sz w:val="14"/>
        </w:rPr>
        <w:t xml:space="preserve">. </w:t>
      </w:r>
      <w:r w:rsidRPr="00556A6B">
        <w:rPr>
          <w:rStyle w:val="TitleChar"/>
        </w:rPr>
        <w:t>In very few</w:t>
      </w:r>
      <w:r w:rsidRPr="00A603DC">
        <w:rPr>
          <w:sz w:val="14"/>
        </w:rPr>
        <w:t>—if any—</w:t>
      </w:r>
      <w:r w:rsidRPr="00556A6B">
        <w:rPr>
          <w:rStyle w:val="TitleChar"/>
        </w:rPr>
        <w:t>domains can it be concluded that China is truly influencing others, setting global standards or shaping global trends</w:t>
      </w:r>
      <w:r w:rsidRPr="00A603DC">
        <w:rPr>
          <w:sz w:val="14"/>
        </w:rPr>
        <w:t xml:space="preserve">. </w:t>
      </w:r>
      <w:r w:rsidRPr="00556A6B">
        <w:rPr>
          <w:rStyle w:val="TitleChar"/>
        </w:rPr>
        <w:t>Nor is it trying to solve global problems</w:t>
      </w:r>
      <w:r w:rsidRPr="00A603DC">
        <w:rPr>
          <w:sz w:val="14"/>
        </w:rPr>
        <w:t xml:space="preserve">. </w:t>
      </w:r>
      <w:r w:rsidRPr="009A402C">
        <w:rPr>
          <w:rStyle w:val="Emphasis"/>
          <w:sz w:val="24"/>
          <w:highlight w:val="yellow"/>
        </w:rPr>
        <w:t>China is a passive power</w:t>
      </w:r>
      <w:r w:rsidRPr="009A402C">
        <w:rPr>
          <w:rStyle w:val="Emphasis"/>
          <w:highlight w:val="yellow"/>
        </w:rPr>
        <w:t>,</w:t>
      </w:r>
      <w:r w:rsidRPr="00A603DC">
        <w:rPr>
          <w:sz w:val="14"/>
        </w:rPr>
        <w:t xml:space="preserve"> </w:t>
      </w:r>
      <w:r w:rsidRPr="009A402C">
        <w:rPr>
          <w:rStyle w:val="TitleChar"/>
          <w:highlight w:val="yellow"/>
        </w:rPr>
        <w:t>whose reflex is to shy away from challenges</w:t>
      </w:r>
      <w:r w:rsidRPr="00556A6B">
        <w:rPr>
          <w:rStyle w:val="TitleChar"/>
        </w:rPr>
        <w:t xml:space="preserve"> and hide when international crises erupt</w:t>
      </w:r>
      <w:r w:rsidRPr="00A603DC">
        <w:rPr>
          <w:sz w:val="14"/>
        </w:rPr>
        <w:t>. The ongoing crises in Ukraine and Syria are only the most recent examples of Beijing’s passivity.</w:t>
      </w:r>
      <w:r w:rsidRPr="00A603DC">
        <w:rPr>
          <w:sz w:val="12"/>
        </w:rPr>
        <w:t>¶</w:t>
      </w:r>
      <w:r w:rsidRPr="00A603DC">
        <w:rPr>
          <w:sz w:val="14"/>
        </w:rPr>
        <w:t xml:space="preserve"> Moreover, </w:t>
      </w:r>
      <w:r w:rsidRPr="009879B4">
        <w:rPr>
          <w:rStyle w:val="TitleChar"/>
        </w:rPr>
        <w:t>when China’s capabilities are carefully examined, they are not so strong.</w:t>
      </w:r>
      <w:r w:rsidRPr="009879B4">
        <w:rPr>
          <w:sz w:val="14"/>
        </w:rPr>
        <w:t xml:space="preserve"> </w:t>
      </w:r>
      <w:r w:rsidRPr="009879B4">
        <w:rPr>
          <w:rStyle w:val="TitleChar"/>
        </w:rPr>
        <w:t>Many indicators are quantitatively impressive, but they are not qualitatively so</w:t>
      </w:r>
      <w:r w:rsidRPr="009879B4">
        <w:rPr>
          <w:sz w:val="14"/>
        </w:rPr>
        <w:t xml:space="preserve">. It is </w:t>
      </w:r>
      <w:r w:rsidRPr="009879B4">
        <w:rPr>
          <w:rStyle w:val="TitleChar"/>
        </w:rPr>
        <w:t>the lack of qualitative power</w:t>
      </w:r>
      <w:r w:rsidRPr="009879B4">
        <w:rPr>
          <w:sz w:val="14"/>
        </w:rPr>
        <w:t xml:space="preserve"> that </w:t>
      </w:r>
      <w:r w:rsidRPr="009879B4">
        <w:rPr>
          <w:rStyle w:val="TitleChar"/>
        </w:rPr>
        <w:t>translates int</w:t>
      </w:r>
      <w:r w:rsidRPr="00CD0BD0">
        <w:rPr>
          <w:rStyle w:val="TitleChar"/>
        </w:rPr>
        <w:t>o China’s lack of real influence</w:t>
      </w:r>
      <w:r w:rsidRPr="00A603DC">
        <w:rPr>
          <w:sz w:val="14"/>
        </w:rPr>
        <w:t xml:space="preserve">. The Chinese have the proverb wai ying, nei ruan: strong on the outside, soft on the inside. This is an apt characterization of China today. Scratch beneath the surface of the many impressive statistics about China and you discover pervasive weaknesses, important impediments and a soft foundation on which to become a global power. </w:t>
      </w:r>
      <w:r w:rsidRPr="009A402C">
        <w:rPr>
          <w:rStyle w:val="TitleChar"/>
          <w:highlight w:val="yellow"/>
        </w:rPr>
        <w:t xml:space="preserve">China may be a </w:t>
      </w:r>
      <w:r w:rsidRPr="009A402C">
        <w:rPr>
          <w:rStyle w:val="Emphasis"/>
          <w:highlight w:val="yellow"/>
        </w:rPr>
        <w:t>twenty-first-century paper tiger</w:t>
      </w:r>
      <w:r w:rsidRPr="00A603DC">
        <w:rPr>
          <w:sz w:val="14"/>
        </w:rPr>
        <w:t>.</w:t>
      </w:r>
      <w:r w:rsidRPr="00A603DC">
        <w:rPr>
          <w:sz w:val="12"/>
        </w:rPr>
        <w:t>¶</w:t>
      </w:r>
      <w:r w:rsidRPr="00A603DC">
        <w:rPr>
          <w:sz w:val="14"/>
        </w:rPr>
        <w:t xml:space="preserve"> This can be seen in five broad areas: China’s international diplomacy, military capabilities, cultural presence, economic power and the domestic elements that underpin China’s global posture. Let’s examine each in turn.</w:t>
      </w:r>
      <w:r w:rsidRPr="00A603DC">
        <w:rPr>
          <w:sz w:val="12"/>
        </w:rPr>
        <w:t>¶</w:t>
      </w:r>
      <w:r w:rsidRPr="00A603DC">
        <w:rPr>
          <w:sz w:val="14"/>
        </w:rPr>
        <w:t xml:space="preserve"> In formal respects, China’s diplomacy has truly gone global. Over the past forty years China has traveled a path from a nation isolated from the international community to one integrated into it. Today, Beijing enjoys diplomatic relations with 175 countries, is a member of more than 150 international organizations and is party to more than three hundred multilateral treaties. It receives far more visiting foreign dignitaries every year than any other nation, and its own leaders travel the world regularly.</w:t>
      </w:r>
      <w:r w:rsidRPr="00A603DC">
        <w:rPr>
          <w:sz w:val="12"/>
        </w:rPr>
        <w:t>¶</w:t>
      </w:r>
      <w:r w:rsidRPr="00A603DC">
        <w:rPr>
          <w:sz w:val="14"/>
        </w:rPr>
        <w:t xml:space="preserve"> Despite this integration into the international community and Beijing’s active diplomacy, </w:t>
      </w:r>
      <w:r w:rsidRPr="00125C1E">
        <w:rPr>
          <w:rStyle w:val="TitleChar"/>
        </w:rPr>
        <w:t>the diplomatic sphere is a realm where China’s position as a partial power is apparent</w:t>
      </w:r>
      <w:r w:rsidRPr="00A603DC">
        <w:rPr>
          <w:sz w:val="14"/>
        </w:rPr>
        <w:t xml:space="preserve">. On the one hand, </w:t>
      </w:r>
      <w:r w:rsidRPr="00125C1E">
        <w:rPr>
          <w:rStyle w:val="TitleChar"/>
        </w:rPr>
        <w:t>it enjoys the symbols of being a major world power</w:t>
      </w:r>
      <w:r w:rsidRPr="00A603DC">
        <w:rPr>
          <w:sz w:val="14"/>
        </w:rPr>
        <w:t xml:space="preserve">. It’s a permanent member of the UN Security Council, a member of the G-20 and other key global bodies, and a participant in all major international summits. On the other hand, </w:t>
      </w:r>
      <w:r w:rsidRPr="009A402C">
        <w:rPr>
          <w:rStyle w:val="TitleChar"/>
          <w:highlight w:val="yellow"/>
        </w:rPr>
        <w:t>Chinese officials</w:t>
      </w:r>
      <w:r w:rsidRPr="00125C1E">
        <w:rPr>
          <w:rStyle w:val="TitleChar"/>
        </w:rPr>
        <w:t xml:space="preserve"> still </w:t>
      </w:r>
      <w:r w:rsidRPr="009A402C">
        <w:rPr>
          <w:rStyle w:val="TitleChar"/>
          <w:highlight w:val="yellow"/>
        </w:rPr>
        <w:t>remain</w:t>
      </w:r>
      <w:r w:rsidRPr="00125C1E">
        <w:rPr>
          <w:rStyle w:val="TitleChar"/>
        </w:rPr>
        <w:t xml:space="preserve"> remarkably </w:t>
      </w:r>
      <w:r w:rsidRPr="009A402C">
        <w:rPr>
          <w:rStyle w:val="Emphasis"/>
          <w:highlight w:val="yellow"/>
        </w:rPr>
        <w:t>reactive</w:t>
      </w:r>
      <w:r w:rsidRPr="009A402C">
        <w:rPr>
          <w:rStyle w:val="TitleChar"/>
          <w:highlight w:val="yellow"/>
        </w:rPr>
        <w:t xml:space="preserve"> and </w:t>
      </w:r>
      <w:r w:rsidRPr="009A402C">
        <w:rPr>
          <w:rStyle w:val="Emphasis"/>
          <w:highlight w:val="yellow"/>
        </w:rPr>
        <w:t>passive</w:t>
      </w:r>
      <w:r w:rsidRPr="00A603DC">
        <w:rPr>
          <w:sz w:val="14"/>
        </w:rPr>
        <w:t xml:space="preserve"> in these venues and on many global challenges. </w:t>
      </w:r>
      <w:r w:rsidRPr="009A402C">
        <w:rPr>
          <w:rStyle w:val="Emphasis"/>
          <w:sz w:val="24"/>
          <w:highlight w:val="yellow"/>
        </w:rPr>
        <w:t>China does not lead</w:t>
      </w:r>
      <w:r w:rsidRPr="009A402C">
        <w:rPr>
          <w:rStyle w:val="TitleChar"/>
          <w:highlight w:val="yellow"/>
        </w:rPr>
        <w:t xml:space="preserve">. </w:t>
      </w:r>
      <w:r w:rsidRPr="009879B4">
        <w:rPr>
          <w:rStyle w:val="TitleChar"/>
        </w:rPr>
        <w:t>It does not shape international diplomacy, drive other nations’ policies, forge global consensus, put together coalitions or solve problems</w:t>
      </w:r>
      <w:r w:rsidRPr="009879B4">
        <w:rPr>
          <w:sz w:val="14"/>
        </w:rPr>
        <w:t>.</w:t>
      </w:r>
      <w:r w:rsidRPr="00A603DC">
        <w:rPr>
          <w:sz w:val="14"/>
        </w:rPr>
        <w:t xml:space="preserve"> </w:t>
      </w:r>
      <w:r w:rsidRPr="009879B4">
        <w:rPr>
          <w:rStyle w:val="TitleChar"/>
        </w:rPr>
        <w:t xml:space="preserve">Beijing is </w:t>
      </w:r>
      <w:r w:rsidRPr="009879B4">
        <w:rPr>
          <w:rStyle w:val="Emphasis"/>
        </w:rPr>
        <w:t>not actively involved in trying to solve any major global problem</w:t>
      </w:r>
      <w:r w:rsidRPr="00A603DC">
        <w:rPr>
          <w:sz w:val="14"/>
        </w:rPr>
        <w:t xml:space="preserve">; rather, </w:t>
      </w:r>
      <w:r w:rsidRPr="00125C1E">
        <w:rPr>
          <w:rStyle w:val="TitleChar"/>
        </w:rPr>
        <w:t>it is a passive and often-reluctant participant in multilateral efforts</w:t>
      </w:r>
      <w:r w:rsidRPr="00A603DC">
        <w:rPr>
          <w:sz w:val="14"/>
        </w:rPr>
        <w:t xml:space="preserve"> organized by others (usually the United States).</w:t>
      </w:r>
      <w:r w:rsidRPr="00A603DC">
        <w:rPr>
          <w:sz w:val="12"/>
        </w:rPr>
        <w:t>¶</w:t>
      </w:r>
      <w:r w:rsidRPr="00A603DC">
        <w:rPr>
          <w:sz w:val="14"/>
        </w:rPr>
        <w:t xml:space="preserve"> Being a global power requires getting in the middle of disputes, bringing parties together, forging coalitions and consensus, and—yes—using pressure when necessary. </w:t>
      </w:r>
      <w:r w:rsidRPr="009A402C">
        <w:rPr>
          <w:rStyle w:val="TitleChar"/>
          <w:highlight w:val="yellow"/>
        </w:rPr>
        <w:t>Beijing prefers to sit on the sidelines and</w:t>
      </w:r>
      <w:r w:rsidRPr="004A4358">
        <w:rPr>
          <w:rStyle w:val="TitleChar"/>
        </w:rPr>
        <w:t xml:space="preserve"> simply </w:t>
      </w:r>
      <w:r w:rsidRPr="009A402C">
        <w:rPr>
          <w:rStyle w:val="TitleChar"/>
          <w:highlight w:val="yellow"/>
        </w:rPr>
        <w:t>call for nations to solve their problems</w:t>
      </w:r>
      <w:r w:rsidRPr="004A4358">
        <w:rPr>
          <w:rStyle w:val="TitleChar"/>
        </w:rPr>
        <w:t xml:space="preserve"> through “peaceful means” and to find “win-win solutions</w:t>
      </w:r>
      <w:r w:rsidRPr="00A603DC">
        <w:rPr>
          <w:sz w:val="14"/>
        </w:rPr>
        <w:t xml:space="preserve">.” Such hollow invocations are hardly conducive to problem solving. </w:t>
      </w:r>
      <w:r w:rsidRPr="009A402C">
        <w:rPr>
          <w:rStyle w:val="TitleChar"/>
          <w:highlight w:val="yellow"/>
        </w:rPr>
        <w:t>Beijing</w:t>
      </w:r>
      <w:r w:rsidRPr="004A4358">
        <w:rPr>
          <w:rStyle w:val="TitleChar"/>
        </w:rPr>
        <w:t xml:space="preserve"> also </w:t>
      </w:r>
      <w:r w:rsidRPr="009A402C">
        <w:rPr>
          <w:rStyle w:val="TitleChar"/>
          <w:highlight w:val="yellow"/>
        </w:rPr>
        <w:t xml:space="preserve">has a </w:t>
      </w:r>
      <w:r w:rsidRPr="009A402C">
        <w:rPr>
          <w:rStyle w:val="Emphasis"/>
          <w:highlight w:val="yellow"/>
        </w:rPr>
        <w:t>complete allergy to coercive measures</w:t>
      </w:r>
      <w:r w:rsidRPr="00A603DC">
        <w:rPr>
          <w:sz w:val="14"/>
        </w:rPr>
        <w:t xml:space="preserve"> and only goes along with UN Security Council sanctions when it is clear that not doing so would leave Beijing isolated and negatively impact China’s international image. </w:t>
      </w:r>
      <w:r w:rsidRPr="004A4358">
        <w:rPr>
          <w:rStyle w:val="TitleChar"/>
        </w:rPr>
        <w:t>This is not the behavior of a global leader</w:t>
      </w:r>
      <w:r w:rsidRPr="00A603DC">
        <w:rPr>
          <w:sz w:val="14"/>
        </w:rPr>
        <w:t>.</w:t>
      </w:r>
      <w:r w:rsidRPr="00A603DC">
        <w:rPr>
          <w:sz w:val="12"/>
        </w:rPr>
        <w:t>¶</w:t>
      </w:r>
      <w:r w:rsidRPr="00A603DC">
        <w:rPr>
          <w:sz w:val="14"/>
        </w:rPr>
        <w:t xml:space="preserve"> Instead, </w:t>
      </w:r>
      <w:r w:rsidRPr="009A402C">
        <w:rPr>
          <w:rStyle w:val="TitleChar"/>
          <w:highlight w:val="yellow"/>
        </w:rPr>
        <w:t>Beijing’s</w:t>
      </w:r>
      <w:r w:rsidRPr="004A4358">
        <w:rPr>
          <w:rStyle w:val="TitleChar"/>
        </w:rPr>
        <w:t xml:space="preserve"> high-level </w:t>
      </w:r>
      <w:r w:rsidRPr="009A402C">
        <w:rPr>
          <w:rStyle w:val="TitleChar"/>
          <w:highlight w:val="yellow"/>
        </w:rPr>
        <w:t>diplomacy is</w:t>
      </w:r>
      <w:r w:rsidRPr="00A603DC">
        <w:rPr>
          <w:sz w:val="14"/>
        </w:rPr>
        <w:t xml:space="preserve"> really </w:t>
      </w:r>
      <w:r w:rsidRPr="009A402C">
        <w:rPr>
          <w:rStyle w:val="TitleChar"/>
          <w:highlight w:val="yellow"/>
        </w:rPr>
        <w:t xml:space="preserve">a kind of </w:t>
      </w:r>
      <w:r w:rsidRPr="009A402C">
        <w:rPr>
          <w:rStyle w:val="Emphasis"/>
          <w:highlight w:val="yellow"/>
        </w:rPr>
        <w:t>theatrical show</w:t>
      </w:r>
      <w:r w:rsidRPr="004A4358">
        <w:rPr>
          <w:rStyle w:val="TitleChar"/>
        </w:rPr>
        <w:t xml:space="preserve">, more symbolism than substance. </w:t>
      </w:r>
      <w:r w:rsidRPr="009879B4">
        <w:rPr>
          <w:rStyle w:val="TitleChar"/>
        </w:rPr>
        <w:t>It is intended primarily to enhance the</w:t>
      </w:r>
      <w:r w:rsidRPr="009879B4">
        <w:rPr>
          <w:sz w:val="14"/>
        </w:rPr>
        <w:t xml:space="preserve"> Chinese Communist Party’s (</w:t>
      </w:r>
      <w:r w:rsidRPr="009879B4">
        <w:rPr>
          <w:rStyle w:val="TitleChar"/>
        </w:rPr>
        <w:t>CCP</w:t>
      </w:r>
      <w:r w:rsidRPr="009879B4">
        <w:rPr>
          <w:sz w:val="14"/>
        </w:rPr>
        <w:t xml:space="preserve">) </w:t>
      </w:r>
      <w:r w:rsidRPr="009879B4">
        <w:rPr>
          <w:rStyle w:val="TitleChar"/>
        </w:rPr>
        <w:t>legitimacy among domestic audiences</w:t>
      </w:r>
      <w:r w:rsidRPr="009879B4">
        <w:rPr>
          <w:sz w:val="14"/>
        </w:rPr>
        <w:t xml:space="preserve"> by showing Chinese leaders hobnobbing with the world’s elite, while signaling to the international community that the country has returned to great-power status after several centuries of impotence. As such, </w:t>
      </w:r>
      <w:r w:rsidRPr="009879B4">
        <w:rPr>
          <w:rStyle w:val="TitleChar"/>
        </w:rPr>
        <w:t>the Chinese government goes to extraordinary lengths to meticulously stage-manage its leaders’ interactions with their foreign counterparts</w:t>
      </w:r>
      <w:r w:rsidRPr="009879B4">
        <w:rPr>
          <w:sz w:val="14"/>
        </w:rPr>
        <w:t xml:space="preserve">. Substantively, though, </w:t>
      </w:r>
      <w:r w:rsidRPr="009879B4">
        <w:rPr>
          <w:rStyle w:val="TitleChar"/>
        </w:rPr>
        <w:t>Chinese diplomacy remains remarkably risk-averse and guided by narrow national interests</w:t>
      </w:r>
      <w:r w:rsidRPr="009879B4">
        <w:rPr>
          <w:sz w:val="14"/>
        </w:rPr>
        <w:t>. Beijing usually takes a lowest-common-denominator approach, adopting the safest and least controversial position and waiting to see the positions of other governments before revealing its own.</w:t>
      </w:r>
      <w:r w:rsidRPr="009879B4">
        <w:rPr>
          <w:sz w:val="12"/>
        </w:rPr>
        <w:t>¶</w:t>
      </w:r>
      <w:r w:rsidRPr="009879B4">
        <w:rPr>
          <w:sz w:val="14"/>
        </w:rPr>
        <w:t xml:space="preserve"> </w:t>
      </w:r>
      <w:r w:rsidRPr="009879B4">
        <w:rPr>
          <w:sz w:val="12"/>
        </w:rPr>
        <w:t>¶</w:t>
      </w:r>
      <w:r w:rsidRPr="009879B4">
        <w:rPr>
          <w:sz w:val="14"/>
        </w:rPr>
        <w:t xml:space="preserve"> The notable exception to this general passivity concerns China’s own neuralgic and narrowly defined interests: Taiwan, Tibet, Xinjiang, human rights and its contested territorial claims. On these issues Beijing is hypervigilant and diplomatically</w:t>
      </w:r>
      <w:r w:rsidRPr="00A603DC">
        <w:rPr>
          <w:sz w:val="14"/>
        </w:rPr>
        <w:t xml:space="preserve"> forceful, but its attempts to defend these interests are often clumsy and wind up being counterproductive to its image and its goals. Other than protecting these narrow national interests, though, </w:t>
      </w:r>
      <w:r w:rsidRPr="003F37B9">
        <w:rPr>
          <w:rStyle w:val="TitleChar"/>
        </w:rPr>
        <w:t>Chinese diplomacy remains extremely passive for a state of its size and importance</w:t>
      </w:r>
      <w:r w:rsidRPr="00A603DC">
        <w:rPr>
          <w:sz w:val="14"/>
        </w:rPr>
        <w:t>.</w:t>
      </w:r>
      <w:r w:rsidRPr="00A603DC">
        <w:rPr>
          <w:sz w:val="12"/>
        </w:rPr>
        <w:t>¶</w:t>
      </w:r>
      <w:r w:rsidRPr="00A603DC">
        <w:rPr>
          <w:sz w:val="14"/>
        </w:rPr>
        <w:t xml:space="preserve"> When it comes to global governance, which entails contributing to the common good proportionate to a nation’s aggregate capabilities, Beijing’s behavior generally parallels the passivity and narrow-mindedness of the rest of its diplomacy. China does contribute to various aspects of global governance: UN peacekeeping operations, antipiracy operations in the Gulf of Aden, counterterrorism measures in Central Asia, overseas development assistance, nonproliferation of nuclear materials, public health, disaster relief and combating international crime. In these areas Beijing deserves credit. However, </w:t>
      </w:r>
      <w:r w:rsidRPr="00A603DC">
        <w:rPr>
          <w:rStyle w:val="TitleChar"/>
        </w:rPr>
        <w:t>China</w:t>
      </w:r>
      <w:r w:rsidRPr="00A603DC">
        <w:rPr>
          <w:sz w:val="14"/>
        </w:rPr>
        <w:t xml:space="preserve"> could and should do much more; it </w:t>
      </w:r>
      <w:r w:rsidRPr="00A603DC">
        <w:rPr>
          <w:rStyle w:val="TitleChar"/>
        </w:rPr>
        <w:t>still “punches well below its weight</w:t>
      </w:r>
      <w:r w:rsidRPr="00A603DC">
        <w:rPr>
          <w:sz w:val="14"/>
        </w:rPr>
        <w:t>” by not contributing proportionately to its size, wealth or potential influence. The world should expect and demand more from China.</w:t>
      </w:r>
      <w:r w:rsidRPr="00A603DC">
        <w:rPr>
          <w:sz w:val="12"/>
        </w:rPr>
        <w:t>¶</w:t>
      </w:r>
      <w:r w:rsidRPr="00A603DC">
        <w:rPr>
          <w:sz w:val="14"/>
        </w:rPr>
        <w:t xml:space="preserve"> Why is China’s global-governance diplomacy so constrained? There are three main reasons. First, </w:t>
      </w:r>
      <w:r w:rsidRPr="009A402C">
        <w:rPr>
          <w:rStyle w:val="TitleChar"/>
          <w:highlight w:val="yellow"/>
        </w:rPr>
        <w:t xml:space="preserve">there exists </w:t>
      </w:r>
      <w:r w:rsidRPr="009A402C">
        <w:rPr>
          <w:rStyle w:val="Emphasis"/>
          <w:highlight w:val="yellow"/>
        </w:rPr>
        <w:t>deep skepticism inside of China about</w:t>
      </w:r>
      <w:r w:rsidRPr="003F37B9">
        <w:rPr>
          <w:rStyle w:val="TitleChar"/>
        </w:rPr>
        <w:t xml:space="preserve"> the liberal premises and basic concept of </w:t>
      </w:r>
      <w:r w:rsidRPr="009A402C">
        <w:rPr>
          <w:rStyle w:val="Emphasis"/>
          <w:highlight w:val="yellow"/>
        </w:rPr>
        <w:t>global governance, seeing it as the</w:t>
      </w:r>
      <w:r w:rsidRPr="003F37B9">
        <w:rPr>
          <w:rStyle w:val="TitleChar"/>
        </w:rPr>
        <w:t xml:space="preserve"> latest “</w:t>
      </w:r>
      <w:r w:rsidRPr="009A402C">
        <w:rPr>
          <w:rStyle w:val="Emphasis"/>
          <w:highlight w:val="yellow"/>
        </w:rPr>
        <w:t>trap” laid by the West</w:t>
      </w:r>
      <w:r w:rsidRPr="00A603DC">
        <w:rPr>
          <w:sz w:val="14"/>
        </w:rPr>
        <w:t xml:space="preserve"> (primarily the United States) to “bleed” China by getting it involved in crises and places where it does not have a direct national interest—thus diverting its resources and restraining its rise. Second, Chinese citizens would criticize the government for allocating resources abroad when poverty and other pressing challenges still exist at home. And third, China has a kind of “transactional” approach to expending effort, especially when it involves money. This grows out of Chinese commercial culture but extends into many other realms of Chinese behavior. The Chinese want to know exactly what they will get back from a certain investment and when. Thus, the whole premise of </w:t>
      </w:r>
      <w:r w:rsidRPr="003F37B9">
        <w:rPr>
          <w:rStyle w:val="TitleChar"/>
        </w:rPr>
        <w:t>philanthropy and</w:t>
      </w:r>
      <w:r w:rsidRPr="00A603DC">
        <w:rPr>
          <w:sz w:val="14"/>
        </w:rPr>
        <w:t xml:space="preserve"> </w:t>
      </w:r>
      <w:r w:rsidRPr="003F37B9">
        <w:rPr>
          <w:rStyle w:val="TitleChar"/>
        </w:rPr>
        <w:t>contributing selflessly to common public goods is alien to the thinking of many Chinese</w:t>
      </w:r>
      <w:r w:rsidRPr="00A603DC">
        <w:rPr>
          <w:sz w:val="14"/>
        </w:rPr>
        <w:t>.</w:t>
      </w:r>
      <w:r w:rsidRPr="00A603DC">
        <w:rPr>
          <w:sz w:val="12"/>
        </w:rPr>
        <w:t>¶</w:t>
      </w:r>
      <w:r w:rsidRPr="00A603DC">
        <w:rPr>
          <w:sz w:val="14"/>
        </w:rPr>
        <w:t xml:space="preserve"> As a result, </w:t>
      </w:r>
      <w:r w:rsidRPr="003F37B9">
        <w:rPr>
          <w:rStyle w:val="TitleChar"/>
        </w:rPr>
        <w:t>in the realm of diplomacy</w:t>
      </w:r>
      <w:r w:rsidRPr="00A603DC">
        <w:rPr>
          <w:sz w:val="14"/>
        </w:rPr>
        <w:t>—bilateral, multilateral and global governance—</w:t>
      </w:r>
      <w:r w:rsidRPr="009A402C">
        <w:rPr>
          <w:rStyle w:val="TitleChar"/>
          <w:highlight w:val="yellow"/>
        </w:rPr>
        <w:t>Beijing still demonstrates</w:t>
      </w:r>
      <w:r w:rsidRPr="003F37B9">
        <w:rPr>
          <w:rStyle w:val="TitleChar"/>
        </w:rPr>
        <w:t xml:space="preserve"> a</w:t>
      </w:r>
      <w:r w:rsidRPr="00A603DC">
        <w:rPr>
          <w:sz w:val="14"/>
        </w:rPr>
        <w:t xml:space="preserve"> </w:t>
      </w:r>
      <w:r w:rsidRPr="00B61F19">
        <w:rPr>
          <w:rStyle w:val="Emphasis"/>
        </w:rPr>
        <w:t xml:space="preserve">distinct </w:t>
      </w:r>
      <w:r w:rsidRPr="009A402C">
        <w:rPr>
          <w:rStyle w:val="Emphasis"/>
          <w:highlight w:val="yellow"/>
        </w:rPr>
        <w:t>passivity and reluctance</w:t>
      </w:r>
      <w:r w:rsidRPr="00A603DC">
        <w:rPr>
          <w:sz w:val="14"/>
        </w:rPr>
        <w:t xml:space="preserve"> </w:t>
      </w:r>
      <w:r w:rsidRPr="003F37B9">
        <w:rPr>
          <w:rStyle w:val="TitleChar"/>
        </w:rPr>
        <w:t>to get</w:t>
      </w:r>
      <w:r w:rsidRPr="00A603DC">
        <w:rPr>
          <w:sz w:val="14"/>
        </w:rPr>
        <w:t xml:space="preserve"> </w:t>
      </w:r>
      <w:r w:rsidRPr="003F37B9">
        <w:rPr>
          <w:rStyle w:val="TitleChar"/>
        </w:rPr>
        <w:t>involved</w:t>
      </w:r>
      <w:r w:rsidRPr="00A603DC">
        <w:rPr>
          <w:sz w:val="14"/>
        </w:rPr>
        <w:t xml:space="preserve">. </w:t>
      </w:r>
      <w:r w:rsidRPr="003F37B9">
        <w:rPr>
          <w:rStyle w:val="TitleChar"/>
        </w:rPr>
        <w:t>It is far from being the “responsible stakeholder” that Robert Zoellick called for in 2005. Chinese diplomacy remains narrowly self-interested, and Beijing’s involvement in global governance is minimalist and tactical</w:t>
      </w:r>
      <w:r w:rsidRPr="00A603DC">
        <w:rPr>
          <w:sz w:val="14"/>
        </w:rPr>
        <w:t>, not normative or strategic. The real business of Chinese diplomacy is, in fact, business. Examine the composition of the Chinese president’s or premier’s delegations abroad and one finds large numbers of corporate CEOs—in search of energy supplies, natural resources, trade and investment opportunities. Such mercantilist diplomacy does not earn Beijing international respect—and is, in fact, beginning to generate increasing criticisms and blowback around the world (most notably in Africa and Latin America).</w:t>
      </w:r>
    </w:p>
    <w:p w:rsidR="003C7584" w:rsidRPr="000F783E" w:rsidRDefault="003C7584" w:rsidP="003C7584">
      <w:pPr>
        <w:pStyle w:val="Heading4"/>
      </w:pPr>
      <w:r w:rsidRPr="000F783E">
        <w:t xml:space="preserve">Chinese </w:t>
      </w:r>
      <w:r>
        <w:t>smart</w:t>
      </w:r>
      <w:r w:rsidRPr="000F783E">
        <w:t xml:space="preserve"> power fails---they undercut its broader utility with domestic crackdowns and an emphasis on nationalism</w:t>
      </w:r>
    </w:p>
    <w:p w:rsidR="003C7584" w:rsidRDefault="003C7584" w:rsidP="003C7584">
      <w:r w:rsidRPr="00684DD9">
        <w:t xml:space="preserve">Joseph </w:t>
      </w:r>
      <w:r w:rsidRPr="00684DD9">
        <w:rPr>
          <w:rStyle w:val="Style13ptBold"/>
        </w:rPr>
        <w:t>Nye 15</w:t>
      </w:r>
      <w:r w:rsidRPr="00684DD9">
        <w:t>, Professor at Harvard, 7/6, "The Limits of Chinese Soft Power," http://www.todayszaman.com/op-ed_the-limits-of-chinese-soft-power_393404.html)</w:t>
      </w:r>
    </w:p>
    <w:p w:rsidR="003C7584" w:rsidRPr="00D22C80" w:rsidRDefault="003C7584" w:rsidP="003C7584">
      <w:pPr>
        <w:rPr>
          <w:u w:val="single"/>
        </w:rPr>
      </w:pPr>
      <w:r w:rsidRPr="0061770C">
        <w:rPr>
          <w:sz w:val="16"/>
        </w:rPr>
        <w:t xml:space="preserve">In 2007, then-President Hu Jintao told the Communist Party that the country needed to increase its soft power; President Xi Jinping repeated the same message last year. They know that, for a country like China, whose growing economic and military power risks scaring its neighbors into forming counter-balancing coalitions, a smart strategy must include efforts to appear less frightening. But their soft-power ambitions still face major obstacles. To be sure, China's efforts have had some impact. As China enrolls countries as members of its Asian Infrastructure Investment Bank and doles out billions of dollars of aid during state visits abroad, some observers worry that, when it comes to soft power, China could actually be taking the lead over countries like the United States. The American sinologist David Shambaugh, for example, estimates that the country spends roughly $10 billion a year in "external propaganda." By comparison, the US spent only $666 million on public diplomacy last year. Yet </w:t>
      </w:r>
      <w:r w:rsidRPr="009A402C">
        <w:rPr>
          <w:rStyle w:val="Emphasis"/>
          <w:highlight w:val="yellow"/>
        </w:rPr>
        <w:t>the billions</w:t>
      </w:r>
      <w:r w:rsidRPr="0061770C">
        <w:rPr>
          <w:rStyle w:val="Emphasis"/>
        </w:rPr>
        <w:t xml:space="preserve"> of dollars </w:t>
      </w:r>
      <w:r w:rsidRPr="009A402C">
        <w:rPr>
          <w:rStyle w:val="Emphasis"/>
          <w:highlight w:val="yellow"/>
        </w:rPr>
        <w:t xml:space="preserve">China is spending on </w:t>
      </w:r>
      <w:r w:rsidRPr="0061770C">
        <w:rPr>
          <w:rStyle w:val="Emphasis"/>
        </w:rPr>
        <w:t xml:space="preserve">its </w:t>
      </w:r>
      <w:r w:rsidRPr="009A402C">
        <w:rPr>
          <w:rStyle w:val="Emphasis"/>
          <w:highlight w:val="yellow"/>
        </w:rPr>
        <w:t>charm</w:t>
      </w:r>
      <w:r w:rsidRPr="0061770C">
        <w:rPr>
          <w:rStyle w:val="Emphasis"/>
        </w:rPr>
        <w:t xml:space="preserve"> offensive </w:t>
      </w:r>
      <w:r w:rsidRPr="009A402C">
        <w:rPr>
          <w:rStyle w:val="Emphasis"/>
          <w:highlight w:val="yellow"/>
        </w:rPr>
        <w:t>have had only a limited return</w:t>
      </w:r>
      <w:r w:rsidRPr="00C127DC">
        <w:rPr>
          <w:b/>
          <w:u w:val="single"/>
        </w:rPr>
        <w:t>.</w:t>
      </w:r>
      <w:r w:rsidRPr="0061770C">
        <w:rPr>
          <w:sz w:val="16"/>
        </w:rPr>
        <w:t xml:space="preserve"> Polls in North America, Europe, India, and Japan show that </w:t>
      </w:r>
      <w:r w:rsidRPr="009A402C">
        <w:rPr>
          <w:highlight w:val="yellow"/>
          <w:u w:val="single"/>
        </w:rPr>
        <w:t>opinions</w:t>
      </w:r>
      <w:r w:rsidRPr="00C127DC">
        <w:rPr>
          <w:u w:val="single"/>
        </w:rPr>
        <w:t xml:space="preserve"> about China's influence </w:t>
      </w:r>
      <w:r w:rsidRPr="009A402C">
        <w:rPr>
          <w:highlight w:val="yellow"/>
          <w:u w:val="single"/>
        </w:rPr>
        <w:t>are</w:t>
      </w:r>
      <w:r w:rsidRPr="00C127DC">
        <w:rPr>
          <w:u w:val="single"/>
        </w:rPr>
        <w:t xml:space="preserve"> predominantly </w:t>
      </w:r>
      <w:r w:rsidRPr="009A402C">
        <w:rPr>
          <w:highlight w:val="yellow"/>
          <w:u w:val="single"/>
        </w:rPr>
        <w:t>negative. The country is viewed</w:t>
      </w:r>
      <w:r w:rsidRPr="00C127DC">
        <w:rPr>
          <w:u w:val="single"/>
        </w:rPr>
        <w:t xml:space="preserve"> more </w:t>
      </w:r>
      <w:r w:rsidRPr="009A402C">
        <w:rPr>
          <w:highlight w:val="yellow"/>
          <w:u w:val="single"/>
        </w:rPr>
        <w:t>positively in</w:t>
      </w:r>
      <w:r w:rsidRPr="0061770C">
        <w:rPr>
          <w:sz w:val="16"/>
        </w:rPr>
        <w:t xml:space="preserve"> Latin America and </w:t>
      </w:r>
      <w:r w:rsidRPr="009A402C">
        <w:rPr>
          <w:highlight w:val="yellow"/>
          <w:u w:val="single"/>
        </w:rPr>
        <w:t>Africa</w:t>
      </w:r>
      <w:r w:rsidRPr="00C127DC">
        <w:rPr>
          <w:u w:val="single"/>
        </w:rPr>
        <w:t>,</w:t>
      </w:r>
      <w:r w:rsidRPr="0061770C">
        <w:rPr>
          <w:sz w:val="16"/>
        </w:rPr>
        <w:t xml:space="preserve"> where it has no territorial disputes and human-rights concerns are not always high on the public agenda. But </w:t>
      </w:r>
      <w:r w:rsidRPr="009A402C">
        <w:rPr>
          <w:highlight w:val="yellow"/>
          <w:u w:val="single"/>
        </w:rPr>
        <w:t>even in many countries</w:t>
      </w:r>
      <w:r w:rsidRPr="00C127DC">
        <w:rPr>
          <w:u w:val="single"/>
        </w:rPr>
        <w:t xml:space="preserve"> in those regions, </w:t>
      </w:r>
      <w:r w:rsidRPr="009A402C">
        <w:rPr>
          <w:highlight w:val="yellow"/>
          <w:u w:val="single"/>
        </w:rPr>
        <w:t>Chinese practices like importing labor</w:t>
      </w:r>
      <w:r w:rsidRPr="00C127DC">
        <w:rPr>
          <w:u w:val="single"/>
        </w:rPr>
        <w:t xml:space="preserve"> for infrastructure projects </w:t>
      </w:r>
      <w:r w:rsidRPr="009A402C">
        <w:rPr>
          <w:highlight w:val="yellow"/>
          <w:u w:val="single"/>
        </w:rPr>
        <w:t xml:space="preserve">are unpopular. </w:t>
      </w:r>
      <w:r w:rsidRPr="009A402C">
        <w:rPr>
          <w:rStyle w:val="Emphasis"/>
          <w:highlight w:val="yellow"/>
        </w:rPr>
        <w:t>Combining hard and soft power into a smart strategy</w:t>
      </w:r>
      <w:r w:rsidRPr="00684DD9">
        <w:rPr>
          <w:rStyle w:val="Emphasis"/>
        </w:rPr>
        <w:t xml:space="preserve">, it turns out, </w:t>
      </w:r>
      <w:r w:rsidRPr="009A402C">
        <w:rPr>
          <w:rStyle w:val="Emphasis"/>
          <w:highlight w:val="yellow"/>
        </w:rPr>
        <w:t>is not easy</w:t>
      </w:r>
      <w:r w:rsidRPr="0061770C">
        <w:rPr>
          <w:sz w:val="16"/>
        </w:rPr>
        <w:t xml:space="preserve">. A country derives its soft power primarily from three resources: its culture (in places that find it appealing), its political values (when it lives up to them at home and abroad), and its foreign policies (when they are seen as legitimate and having moral authority). </w:t>
      </w:r>
      <w:r w:rsidRPr="00C127DC">
        <w:rPr>
          <w:u w:val="single"/>
        </w:rPr>
        <w:t>China has emphasized its cultural and economic strengths, but it has paid less attention to the political aspects that can undermine its efforts.</w:t>
      </w:r>
      <w:r>
        <w:rPr>
          <w:u w:val="single"/>
        </w:rPr>
        <w:t xml:space="preserve"> </w:t>
      </w:r>
      <w:r w:rsidRPr="00C127DC">
        <w:rPr>
          <w:u w:val="single"/>
        </w:rPr>
        <w:t>Two major factors limit China's soft power, as measured by recent international polls. The first is nationalism.</w:t>
      </w:r>
      <w:r w:rsidRPr="0061770C">
        <w:rPr>
          <w:sz w:val="16"/>
        </w:rPr>
        <w:t xml:space="preserve"> The Communist Party has based its legitimacy not only on a high rate of economic growth, but also on appeals to nationalism. Doing so has reduced the universal appeal of Xi's "Chinese Dream," while encouraging policies in the South China Sea and elsewhere that antagonize its neighbors. With, for example, China bullying the Philippines over possession of disputed islands in the South China Sea, the Confucius Institute that China established in Manila to teach Chinese culture can win only so much goodwill. (China has opened some 500 such institutes in more than 100 countries.) The consequences of the country's foreign policy can be seen in last year's anti-Chinese riots in Vietnam following the positioning of a Chinese oil drilling rig in waters claimed by both countries. </w:t>
      </w:r>
      <w:r w:rsidRPr="00C127DC">
        <w:rPr>
          <w:u w:val="single"/>
        </w:rPr>
        <w:t>The other limit is China reluctance to take full advantage of an uncensored civil society</w:t>
      </w:r>
      <w:r w:rsidRPr="0061770C">
        <w:rPr>
          <w:sz w:val="16"/>
        </w:rPr>
        <w:t xml:space="preserve">. As noted by the Economist, the Chinese Communist Party has not bought into the idea that soft power springs largely from individuals, the private sector, and civil society. Instead, it has clung to the view that the government is the main source of soft power, promoting ancient cultural icons that it thinks might have global appeal, often using the tools of propaganda. In today's media landscape, information is abundant. What is scarce is attention, which depends on credibility — and government propaganda is rarely credible. For all of China's efforts to position the Xinhua news agency and China Central Television as competitors of CNN and the BBC, the international audience for brittle propaganda is vanishingly small. The US, by contrast, derives much of its soft power not from the government, but from civil society — everything from universities and foundations to Hollywood and pop culture. </w:t>
      </w:r>
      <w:r w:rsidRPr="00C127DC">
        <w:rPr>
          <w:u w:val="single"/>
        </w:rPr>
        <w:t>China does not yet have global cultural industries on the scale of Hollywood or universities capable of rivaling America's. Even more important, it lacks the many non-governmental organizations that generate much of America's soft power.</w:t>
      </w:r>
      <w:r>
        <w:rPr>
          <w:u w:val="single"/>
        </w:rPr>
        <w:t xml:space="preserve"> </w:t>
      </w:r>
      <w:r w:rsidRPr="0061770C">
        <w:rPr>
          <w:sz w:val="16"/>
        </w:rPr>
        <w:t xml:space="preserve">In addition to generating good will and promoting the country's image abroad, non-governmental sources of soft power can sometimes compensate for the government's unpopular policies — like the US invasion of Iraq — through their critical and uncensored reaction. </w:t>
      </w:r>
      <w:r w:rsidRPr="009A402C">
        <w:rPr>
          <w:highlight w:val="yellow"/>
          <w:u w:val="single"/>
        </w:rPr>
        <w:t>China</w:t>
      </w:r>
      <w:r w:rsidRPr="00C127DC">
        <w:rPr>
          <w:u w:val="single"/>
        </w:rPr>
        <w:t>,</w:t>
      </w:r>
      <w:r w:rsidRPr="0061770C">
        <w:rPr>
          <w:sz w:val="16"/>
        </w:rPr>
        <w:t xml:space="preserve"> by contrast, </w:t>
      </w:r>
      <w:r w:rsidRPr="001E77D9">
        <w:rPr>
          <w:rStyle w:val="Emphasis"/>
        </w:rPr>
        <w:t xml:space="preserve">has </w:t>
      </w:r>
      <w:r w:rsidRPr="009A402C">
        <w:rPr>
          <w:rStyle w:val="Emphasis"/>
          <w:highlight w:val="yellow"/>
        </w:rPr>
        <w:t>watched its government policies undermine its soft-power successes</w:t>
      </w:r>
      <w:r w:rsidRPr="00C127DC">
        <w:rPr>
          <w:b/>
          <w:u w:val="single"/>
        </w:rPr>
        <w:t>.</w:t>
      </w:r>
      <w:r>
        <w:rPr>
          <w:b/>
          <w:u w:val="single"/>
        </w:rPr>
        <w:t xml:space="preserve"> </w:t>
      </w:r>
      <w:r w:rsidRPr="0061770C">
        <w:rPr>
          <w:sz w:val="16"/>
        </w:rPr>
        <w:t xml:space="preserve">Indeed, </w:t>
      </w:r>
      <w:r w:rsidRPr="00C127DC">
        <w:rPr>
          <w:u w:val="single"/>
        </w:rPr>
        <w:t>the domestic crackdown on human-rights activists undercut the soft-power gains of the</w:t>
      </w:r>
      <w:r w:rsidRPr="0061770C">
        <w:rPr>
          <w:sz w:val="16"/>
        </w:rPr>
        <w:t xml:space="preserve"> 2008 Beijing </w:t>
      </w:r>
      <w:r w:rsidRPr="00C127DC">
        <w:rPr>
          <w:u w:val="single"/>
        </w:rPr>
        <w:t>Olympics. And the benefits of the</w:t>
      </w:r>
      <w:r w:rsidRPr="0061770C">
        <w:rPr>
          <w:sz w:val="16"/>
        </w:rPr>
        <w:t xml:space="preserve"> 2009 </w:t>
      </w:r>
      <w:r w:rsidRPr="00C127DC">
        <w:rPr>
          <w:u w:val="single"/>
        </w:rPr>
        <w:t>Shanghai Expo were rapidly undermined by the jailing of</w:t>
      </w:r>
      <w:r w:rsidRPr="0061770C">
        <w:rPr>
          <w:sz w:val="16"/>
        </w:rPr>
        <w:t xml:space="preserve"> Nobel Peace Prize laureate Liu </w:t>
      </w:r>
      <w:r w:rsidRPr="00C127DC">
        <w:rPr>
          <w:u w:val="single"/>
        </w:rPr>
        <w:t>Xiaobo</w:t>
      </w:r>
      <w:r w:rsidRPr="0061770C">
        <w:rPr>
          <w:sz w:val="16"/>
        </w:rPr>
        <w:t xml:space="preserve"> and the television screens around the world broadcasting scenes of an empty chair at the Oslo ceremonies. Marketing experts call this "stepping on your own message." China's aid programs are often successful and constructive. Its economy is strong, and its traditional culture is widely admired. But if the country is to realize its enormous soft-power potential, it will have to rethink its policies at home and abroad, limiting its claims upon its neighbors and learning to accept criticism in order to unleash the full talents of its civil society.</w:t>
      </w:r>
      <w:r w:rsidRPr="00C127DC">
        <w:rPr>
          <w:u w:val="single"/>
        </w:rPr>
        <w:t xml:space="preserve"> </w:t>
      </w:r>
      <w:r w:rsidRPr="009A402C">
        <w:rPr>
          <w:rStyle w:val="TitleChar"/>
          <w:highlight w:val="yellow"/>
        </w:rPr>
        <w:t xml:space="preserve">As long as China fans the flames of nationalism and </w:t>
      </w:r>
      <w:r w:rsidRPr="009A402C">
        <w:rPr>
          <w:rStyle w:val="Emphasis"/>
          <w:highlight w:val="yellow"/>
        </w:rPr>
        <w:t>holds tight the reins of party control</w:t>
      </w:r>
      <w:r w:rsidRPr="009A402C">
        <w:rPr>
          <w:rStyle w:val="TitleChar"/>
          <w:highlight w:val="yellow"/>
        </w:rPr>
        <w:t>, its soft power will always remain limited.</w:t>
      </w:r>
    </w:p>
    <w:p w:rsidR="003C7584" w:rsidRPr="00E451D8" w:rsidRDefault="003C7584" w:rsidP="003C7584">
      <w:pPr>
        <w:rPr>
          <w:u w:val="single"/>
        </w:rPr>
      </w:pPr>
    </w:p>
    <w:p w:rsidR="003C7584" w:rsidRDefault="003C7584" w:rsidP="003C7584">
      <w:pPr>
        <w:pStyle w:val="Heading3"/>
      </w:pPr>
      <w:r>
        <w:t>Impact Turn---Internet---2AC</w:t>
      </w:r>
    </w:p>
    <w:p w:rsidR="003C7584" w:rsidRDefault="003C7584" w:rsidP="003C7584">
      <w:pPr>
        <w:pStyle w:val="Heading4"/>
      </w:pPr>
      <w:r>
        <w:t>Chinese rise to global leadership results in internet freedom restrictions---cyberspace governance is at a crucial crossroads now</w:t>
      </w:r>
    </w:p>
    <w:p w:rsidR="003C7584" w:rsidRPr="005B37C6" w:rsidRDefault="003C7584" w:rsidP="003C7584">
      <w:r>
        <w:t xml:space="preserve">Jane </w:t>
      </w:r>
      <w:r w:rsidRPr="005B37C6">
        <w:rPr>
          <w:rStyle w:val="Style13ptBold"/>
        </w:rPr>
        <w:t>Cai 11-17</w:t>
      </w:r>
      <w:r>
        <w:t>, South China Morning Post, "China's Communist Party leadership calls for fairer global governance of internet", 2016, www.cnbc.com/2016/11/17/communist-party-leadership-calls-for-fairer-global-governance-of-internet.html</w:t>
      </w:r>
    </w:p>
    <w:p w:rsidR="003C7584" w:rsidRPr="00017EF0" w:rsidRDefault="003C7584" w:rsidP="003C7584">
      <w:pPr>
        <w:rPr>
          <w:sz w:val="14"/>
        </w:rPr>
      </w:pPr>
      <w:r w:rsidRPr="009A402C">
        <w:rPr>
          <w:rStyle w:val="TitleChar"/>
          <w:highlight w:val="yellow"/>
        </w:rPr>
        <w:t>The Communist Party</w:t>
      </w:r>
      <w:r w:rsidRPr="00017EF0">
        <w:rPr>
          <w:sz w:val="14"/>
        </w:rPr>
        <w:t xml:space="preserve"> leadership </w:t>
      </w:r>
      <w:r w:rsidRPr="009A402C">
        <w:rPr>
          <w:rStyle w:val="TitleChar"/>
          <w:highlight w:val="yellow"/>
        </w:rPr>
        <w:t>has repeated its call for</w:t>
      </w:r>
      <w:r w:rsidRPr="008C2011">
        <w:rPr>
          <w:rStyle w:val="TitleChar"/>
        </w:rPr>
        <w:t xml:space="preserve"> the establishment of "</w:t>
      </w:r>
      <w:r w:rsidRPr="009A402C">
        <w:rPr>
          <w:rStyle w:val="TitleChar"/>
          <w:highlight w:val="yellow"/>
        </w:rPr>
        <w:t>cyberspace sovereignty" and</w:t>
      </w:r>
      <w:r w:rsidRPr="008C2011">
        <w:rPr>
          <w:rStyle w:val="TitleChar"/>
        </w:rPr>
        <w:t xml:space="preserve"> for </w:t>
      </w:r>
      <w:r w:rsidRPr="009A402C">
        <w:rPr>
          <w:rStyle w:val="TitleChar"/>
          <w:highlight w:val="yellow"/>
        </w:rPr>
        <w:t>developing nations to assume a greater role in governing the internet</w:t>
      </w:r>
      <w:r w:rsidRPr="00017EF0">
        <w:rPr>
          <w:sz w:val="14"/>
        </w:rPr>
        <w:t xml:space="preserve"> at the ­global level. </w:t>
      </w:r>
      <w:r w:rsidRPr="00017EF0">
        <w:rPr>
          <w:sz w:val="12"/>
        </w:rPr>
        <w:t>¶</w:t>
      </w:r>
      <w:r w:rsidRPr="00017EF0">
        <w:rPr>
          <w:sz w:val="14"/>
        </w:rPr>
        <w:t xml:space="preserve"> </w:t>
      </w:r>
      <w:r w:rsidRPr="009A402C">
        <w:rPr>
          <w:rStyle w:val="TitleChar"/>
          <w:highlight w:val="yellow"/>
        </w:rPr>
        <w:t xml:space="preserve">But the appeal came as </w:t>
      </w:r>
      <w:r w:rsidRPr="009A402C">
        <w:rPr>
          <w:rStyle w:val="Emphasis"/>
          <w:highlight w:val="yellow"/>
        </w:rPr>
        <w:t>the mainland was ranked at the bottom of</w:t>
      </w:r>
      <w:r w:rsidRPr="008C2011">
        <w:rPr>
          <w:rStyle w:val="Emphasis"/>
        </w:rPr>
        <w:t xml:space="preserve"> an index measuring </w:t>
      </w:r>
      <w:r w:rsidRPr="009A402C">
        <w:rPr>
          <w:rStyle w:val="Emphasis"/>
          <w:highlight w:val="yellow"/>
        </w:rPr>
        <w:t>internet freedom</w:t>
      </w:r>
      <w:r w:rsidRPr="00017EF0">
        <w:rPr>
          <w:sz w:val="14"/>
        </w:rPr>
        <w:t xml:space="preserve"> compiled by an independent watchdog.</w:t>
      </w:r>
      <w:r w:rsidRPr="00017EF0">
        <w:rPr>
          <w:sz w:val="12"/>
        </w:rPr>
        <w:t>¶</w:t>
      </w:r>
      <w:r w:rsidRPr="00017EF0">
        <w:rPr>
          <w:sz w:val="14"/>
        </w:rPr>
        <w:t xml:space="preserve"> China would "uphold cyberspace sovereignty" and make the governance of the global web "more fair and equitable", President Xi Jinping said in video remarks played at the opening of the third World Internet Conference in Wuzhen, Zhejiang province.</w:t>
      </w:r>
      <w:r w:rsidRPr="00017EF0">
        <w:rPr>
          <w:sz w:val="12"/>
        </w:rPr>
        <w:t>¶</w:t>
      </w:r>
      <w:r w:rsidRPr="00017EF0">
        <w:rPr>
          <w:sz w:val="14"/>
        </w:rPr>
        <w:t xml:space="preserve"> </w:t>
      </w:r>
      <w:r w:rsidRPr="008C2011">
        <w:rPr>
          <w:rStyle w:val="TitleChar"/>
        </w:rPr>
        <w:t xml:space="preserve">Xi had voiced the idea of internet sovereignty at the annual summit last year, an unambiguous announcement that </w:t>
      </w:r>
      <w:r w:rsidRPr="009A402C">
        <w:rPr>
          <w:rStyle w:val="Emphasis"/>
          <w:highlight w:val="yellow"/>
        </w:rPr>
        <w:t>Beijing would intensify its censorship and control of the internet</w:t>
      </w:r>
      <w:r w:rsidRPr="00017EF0">
        <w:rPr>
          <w:sz w:val="14"/>
        </w:rPr>
        <w:t>.</w:t>
      </w:r>
      <w:r w:rsidRPr="00017EF0">
        <w:rPr>
          <w:sz w:val="12"/>
        </w:rPr>
        <w:t>¶</w:t>
      </w:r>
      <w:r w:rsidRPr="00017EF0">
        <w:rPr>
          <w:sz w:val="14"/>
        </w:rPr>
        <w:t xml:space="preserve"> As Xi left for Peru where the Asia-Pacific Economic Cooperation forum is holding its summit, Liu Yunshan, the No 5 in the Politburo Standing Committee who leads ideological control, addressed the audience of about 1,600 people.</w:t>
      </w:r>
      <w:r w:rsidRPr="00017EF0">
        <w:rPr>
          <w:sz w:val="12"/>
        </w:rPr>
        <w:t>¶</w:t>
      </w:r>
      <w:r w:rsidRPr="00017EF0">
        <w:rPr>
          <w:sz w:val="14"/>
        </w:rPr>
        <w:t xml:space="preserve"> "</w:t>
      </w:r>
      <w:r w:rsidRPr="009A402C">
        <w:rPr>
          <w:rStyle w:val="Emphasis"/>
          <w:highlight w:val="yellow"/>
        </w:rPr>
        <w:t>Global cyberspace governance is at a crucial crossroads</w:t>
      </w:r>
      <w:r w:rsidRPr="00017EF0">
        <w:rPr>
          <w:sz w:val="14"/>
        </w:rPr>
        <w:t>," Liu said. "</w:t>
      </w:r>
      <w:r w:rsidRPr="00017EF0">
        <w:rPr>
          <w:rStyle w:val="TitleChar"/>
        </w:rPr>
        <w:t>Emerging markets and developing countries should have a bigger say. No internet hegemony should be allowed</w:t>
      </w:r>
      <w:r w:rsidRPr="00017EF0">
        <w:rPr>
          <w:sz w:val="14"/>
        </w:rPr>
        <w:t>. Nor should the governance be led by one or some parties," he said.</w:t>
      </w:r>
      <w:r w:rsidRPr="00017EF0">
        <w:rPr>
          <w:sz w:val="12"/>
        </w:rPr>
        <w:t>¶</w:t>
      </w:r>
      <w:r w:rsidRPr="00017EF0">
        <w:rPr>
          <w:sz w:val="14"/>
        </w:rPr>
        <w:t xml:space="preserve"> Former French prime minister Dominique de Villepin said </w:t>
      </w:r>
      <w:r w:rsidRPr="009A402C">
        <w:rPr>
          <w:rStyle w:val="TitleChar"/>
          <w:highlight w:val="yellow"/>
        </w:rPr>
        <w:t>cyberspace had been led by the U</w:t>
      </w:r>
      <w:r w:rsidRPr="00017EF0">
        <w:rPr>
          <w:rStyle w:val="TitleChar"/>
        </w:rPr>
        <w:t xml:space="preserve">nited </w:t>
      </w:r>
      <w:r w:rsidRPr="009A402C">
        <w:rPr>
          <w:rStyle w:val="TitleChar"/>
          <w:highlight w:val="yellow"/>
        </w:rPr>
        <w:t>S</w:t>
      </w:r>
      <w:r w:rsidRPr="00017EF0">
        <w:rPr>
          <w:rStyle w:val="TitleChar"/>
        </w:rPr>
        <w:t>tates for a long time</w:t>
      </w:r>
      <w:r w:rsidRPr="00017EF0">
        <w:rPr>
          <w:sz w:val="14"/>
        </w:rPr>
        <w:t>, while China and other countries had also set up their digital industries. Competition in technology and innovation was intensifying confrontation between major powers, Villepin said.</w:t>
      </w:r>
      <w:r w:rsidRPr="00017EF0">
        <w:rPr>
          <w:sz w:val="12"/>
        </w:rPr>
        <w:t>¶</w:t>
      </w:r>
      <w:r w:rsidRPr="00017EF0">
        <w:rPr>
          <w:sz w:val="14"/>
        </w:rPr>
        <w:t xml:space="preserve"> Ahead of the conference, </w:t>
      </w:r>
      <w:r w:rsidRPr="00017EF0">
        <w:rPr>
          <w:rStyle w:val="TitleChar"/>
        </w:rPr>
        <w:t>Freedom House released its annual "Freedom on the Net" report, which listed China at the bottom of 65 countries</w:t>
      </w:r>
      <w:r w:rsidRPr="00017EF0">
        <w:rPr>
          <w:sz w:val="14"/>
        </w:rPr>
        <w:t>.</w:t>
      </w:r>
      <w:r w:rsidRPr="00017EF0">
        <w:rPr>
          <w:sz w:val="12"/>
        </w:rPr>
        <w:t>¶</w:t>
      </w:r>
      <w:r w:rsidRPr="00017EF0">
        <w:rPr>
          <w:sz w:val="14"/>
        </w:rPr>
        <w:t xml:space="preserve"> "</w:t>
      </w:r>
      <w:r w:rsidRPr="009A402C">
        <w:rPr>
          <w:rStyle w:val="Emphasis"/>
          <w:highlight w:val="yellow"/>
        </w:rPr>
        <w:t>China was the year's worst abuser of internet freedom</w:t>
      </w:r>
      <w:r w:rsidRPr="00017EF0">
        <w:rPr>
          <w:sz w:val="14"/>
        </w:rPr>
        <w:t>. The Chinese government's crackdown on free expression under President Xi Jinping's 'information security' policy is taking its toll on the digital activists who have traditionally fought back against censorship and surveillance," the organisation said.</w:t>
      </w:r>
    </w:p>
    <w:p w:rsidR="003C7584" w:rsidRPr="00B40887" w:rsidRDefault="003C7584" w:rsidP="003C7584">
      <w:pPr>
        <w:pStyle w:val="Heading4"/>
        <w:rPr>
          <w:rFonts w:eastAsia="Calibri"/>
        </w:rPr>
      </w:pPr>
      <w:r>
        <w:rPr>
          <w:rFonts w:eastAsia="Calibri"/>
        </w:rPr>
        <w:t>That</w:t>
      </w:r>
      <w:r w:rsidRPr="00B40887">
        <w:rPr>
          <w:rFonts w:eastAsia="Calibri"/>
        </w:rPr>
        <w:t xml:space="preserve"> guarantee</w:t>
      </w:r>
      <w:r>
        <w:rPr>
          <w:rFonts w:eastAsia="Calibri"/>
        </w:rPr>
        <w:t>s</w:t>
      </w:r>
      <w:r w:rsidRPr="00B40887">
        <w:rPr>
          <w:rFonts w:eastAsia="Calibri"/>
        </w:rPr>
        <w:t xml:space="preserve"> balkanizati</w:t>
      </w:r>
      <w:r>
        <w:rPr>
          <w:rFonts w:eastAsia="Calibri"/>
        </w:rPr>
        <w:t>on that destroys the internet---</w:t>
      </w:r>
      <w:r w:rsidRPr="00B40887">
        <w:rPr>
          <w:rFonts w:eastAsia="Calibri"/>
        </w:rPr>
        <w:t xml:space="preserve">U.S. </w:t>
      </w:r>
      <w:r>
        <w:rPr>
          <w:rFonts w:eastAsia="Calibri"/>
        </w:rPr>
        <w:t>leadership solves</w:t>
      </w:r>
    </w:p>
    <w:p w:rsidR="003C7584" w:rsidRPr="00ED5FBF" w:rsidRDefault="003C7584" w:rsidP="003C7584">
      <w:r w:rsidRPr="00ED5FBF">
        <w:t xml:space="preserve">Eli </w:t>
      </w:r>
      <w:r w:rsidRPr="00ED5FBF">
        <w:rPr>
          <w:rStyle w:val="Style13ptBold"/>
        </w:rPr>
        <w:t>Sugarman 12</w:t>
      </w:r>
      <w:r>
        <w:t>,</w:t>
      </w:r>
      <w:r w:rsidRPr="00ED5FBF">
        <w:t xml:space="preserve"> a fellow at the Truman National Security Project and a former foreign-affairs officer with the U.S. State Department's bureau of international security and non-proliferation, The Russian and Chinese Governments' Threat to the Internet As We Know It, </w:t>
      </w:r>
      <w:hyperlink r:id="rId11" w:history="1">
        <w:r w:rsidRPr="00ED5FBF">
          <w:rPr>
            <w:rStyle w:val="Hyperlink"/>
          </w:rPr>
          <w:t>http://www.theatlantic.com/international/archive/2012/12/the-russian-and-chinese-governments-threat-to-the-internet-as-we-know-it/265782/</w:t>
        </w:r>
      </w:hyperlink>
    </w:p>
    <w:p w:rsidR="003C7584" w:rsidRPr="00ED5FBF" w:rsidRDefault="003C7584" w:rsidP="003C7584">
      <w:r w:rsidRPr="00ED5FBF">
        <w:t xml:space="preserve">***Modified for </w:t>
      </w:r>
      <w:r>
        <w:t>ableist</w:t>
      </w:r>
      <w:r w:rsidRPr="00ED5FBF">
        <w:t xml:space="preserve"> language</w:t>
      </w:r>
    </w:p>
    <w:p w:rsidR="003C7584" w:rsidRPr="001B28F0" w:rsidRDefault="003C7584" w:rsidP="003C7584">
      <w:pPr>
        <w:rPr>
          <w:iCs/>
          <w:u w:val="single"/>
          <w:bdr w:val="single" w:sz="8" w:space="0" w:color="auto"/>
        </w:rPr>
      </w:pPr>
      <w:r w:rsidRPr="00017EF0">
        <w:rPr>
          <w:sz w:val="14"/>
        </w:rPr>
        <w:t>Russia,</w:t>
      </w:r>
      <w:r w:rsidRPr="00017EF0">
        <w:rPr>
          <w:rStyle w:val="TitleChar"/>
        </w:rPr>
        <w:t xml:space="preserve"> </w:t>
      </w:r>
      <w:r w:rsidRPr="009A402C">
        <w:rPr>
          <w:rStyle w:val="TitleChar"/>
          <w:highlight w:val="yellow"/>
        </w:rPr>
        <w:t>China, and</w:t>
      </w:r>
      <w:r w:rsidRPr="00ED5FBF">
        <w:rPr>
          <w:rStyle w:val="TitleChar"/>
        </w:rPr>
        <w:t xml:space="preserve"> their </w:t>
      </w:r>
      <w:r w:rsidRPr="009A402C">
        <w:rPr>
          <w:rStyle w:val="TitleChar"/>
          <w:highlight w:val="yellow"/>
        </w:rPr>
        <w:t xml:space="preserve">supporters seek to upend </w:t>
      </w:r>
      <w:r w:rsidRPr="00ED5FBF">
        <w:rPr>
          <w:rStyle w:val="TitleChar"/>
        </w:rPr>
        <w:t xml:space="preserve">the current system and </w:t>
      </w:r>
      <w:r w:rsidRPr="009A402C">
        <w:rPr>
          <w:rStyle w:val="TitleChar"/>
          <w:highlight w:val="yellow"/>
        </w:rPr>
        <w:t>put in place new rules centralizing power within the ITU and</w:t>
      </w:r>
      <w:r w:rsidRPr="00ED5FBF">
        <w:rPr>
          <w:rStyle w:val="TitleChar"/>
        </w:rPr>
        <w:t xml:space="preserve"> its individual </w:t>
      </w:r>
      <w:r w:rsidRPr="009A402C">
        <w:rPr>
          <w:rStyle w:val="TitleChar"/>
          <w:highlight w:val="yellow"/>
        </w:rPr>
        <w:t>member states to control Internet content</w:t>
      </w:r>
      <w:r w:rsidRPr="00017EF0">
        <w:rPr>
          <w:sz w:val="14"/>
        </w:rPr>
        <w:t xml:space="preserve"> (e.g., videos, blog posts), allocate and control Internet resources (e.g., IP addresses), and replace existing Internet institutions (e.g., the Internet Engineering Task Force, which develops technical Internet standards through a bottom-up, consensus-driven process). For example, Russia proposed a new treaty provision to allow governments to shut down Internet access whenever someone in their territory uses the Internet to "interfer[e] in the internal affairs" of that country. All stakeholders who care about a free and open Internet are understandably wary of giving Vladimir Putin or Mahmoud Ahmadinejad the discretion to apply such broad and vague powers. </w:t>
      </w:r>
      <w:r w:rsidRPr="009A402C">
        <w:rPr>
          <w:rStyle w:val="TitleChar"/>
          <w:highlight w:val="yellow"/>
        </w:rPr>
        <w:t>These countries seek</w:t>
      </w:r>
      <w:r w:rsidRPr="00017EF0">
        <w:rPr>
          <w:sz w:val="14"/>
        </w:rPr>
        <w:t xml:space="preserve"> not only to exclude the private sector and civil society from critical Internet policy debates and decision-making, but also </w:t>
      </w:r>
      <w:r w:rsidRPr="009A402C">
        <w:rPr>
          <w:rStyle w:val="TitleChar"/>
          <w:highlight w:val="yellow"/>
        </w:rPr>
        <w:t>to create national barriers and</w:t>
      </w:r>
      <w:r w:rsidRPr="00ED5FBF">
        <w:rPr>
          <w:rStyle w:val="TitleChar"/>
        </w:rPr>
        <w:t xml:space="preserve"> other </w:t>
      </w:r>
      <w:r w:rsidRPr="009A402C">
        <w:rPr>
          <w:rStyle w:val="TitleChar"/>
          <w:highlight w:val="yellow"/>
        </w:rPr>
        <w:t>impediments to</w:t>
      </w:r>
      <w:r w:rsidRPr="00ED5FBF">
        <w:rPr>
          <w:rStyle w:val="TitleChar"/>
        </w:rPr>
        <w:t xml:space="preserve"> the </w:t>
      </w:r>
      <w:r w:rsidRPr="009A402C">
        <w:rPr>
          <w:rStyle w:val="TitleChar"/>
          <w:highlight w:val="yellow"/>
        </w:rPr>
        <w:t>interoperability of the Internet</w:t>
      </w:r>
      <w:r w:rsidRPr="00017EF0">
        <w:rPr>
          <w:sz w:val="14"/>
        </w:rPr>
        <w:t xml:space="preserve">. They want to implement governmental controls that would fragment the Internet into separate digital bubbles -- like Iran's recently announced national Internet -- and give each government strict control over all Internet traffic within its national network. </w:t>
      </w:r>
      <w:r w:rsidRPr="009A402C">
        <w:rPr>
          <w:rStyle w:val="TitleChar"/>
          <w:highlight w:val="yellow"/>
        </w:rPr>
        <w:t>Such changes</w:t>
      </w:r>
      <w:r w:rsidRPr="00ED5FBF">
        <w:rPr>
          <w:rStyle w:val="TitleChar"/>
        </w:rPr>
        <w:t xml:space="preserve"> would not only stifle free speech and assembly in repressive regimes but also </w:t>
      </w:r>
      <w:r w:rsidRPr="009A402C">
        <w:rPr>
          <w:rStyle w:val="Emphasis"/>
          <w:highlight w:val="yellow"/>
        </w:rPr>
        <w:t>fundamentally balkanize the Internet</w:t>
      </w:r>
      <w:r w:rsidRPr="00ED5FBF">
        <w:rPr>
          <w:rStyle w:val="TitleChar"/>
        </w:rPr>
        <w:t>.</w:t>
      </w:r>
      <w:r w:rsidRPr="00017EF0">
        <w:rPr>
          <w:iCs/>
          <w:sz w:val="14"/>
        </w:rPr>
        <w:t xml:space="preserve"> </w:t>
      </w:r>
      <w:r w:rsidRPr="00017EF0">
        <w:rPr>
          <w:sz w:val="14"/>
        </w:rPr>
        <w:t xml:space="preserve">These changes would also make it more difficult to achieve our critical national security goals -- especially promoting peace and self-government in unstable regions. For example, the proposals could threaten to expose anonymous speech -- such as criticism of a repressive government by pro-democracy activities or dissidents. They also seek to create a global norm allowing governments to unilaterally censor content they determine to "undermin[e] the sovereignty, national security, territorial integrity and public safety of other States, or to divulge information of a sensitive nature." Such overbroad language is ripe for abuse. The </w:t>
      </w:r>
      <w:r w:rsidRPr="009A402C">
        <w:rPr>
          <w:rStyle w:val="TitleChar"/>
          <w:highlight w:val="yellow"/>
        </w:rPr>
        <w:t>Obama</w:t>
      </w:r>
      <w:r w:rsidRPr="00017EF0">
        <w:rPr>
          <w:sz w:val="14"/>
        </w:rPr>
        <w:t xml:space="preserve"> administration </w:t>
      </w:r>
      <w:r w:rsidRPr="009A402C">
        <w:rPr>
          <w:rStyle w:val="TitleChar"/>
          <w:highlight w:val="yellow"/>
        </w:rPr>
        <w:t>must continue to oppose</w:t>
      </w:r>
      <w:r w:rsidRPr="00ED5FBF">
        <w:rPr>
          <w:rStyle w:val="TitleChar"/>
        </w:rPr>
        <w:t xml:space="preserve"> the </w:t>
      </w:r>
      <w:r w:rsidRPr="009A402C">
        <w:rPr>
          <w:rStyle w:val="TitleChar"/>
          <w:highlight w:val="yellow"/>
        </w:rPr>
        <w:t>efforts</w:t>
      </w:r>
      <w:r w:rsidRPr="00ED5FBF">
        <w:rPr>
          <w:rStyle w:val="TitleChar"/>
        </w:rPr>
        <w:t xml:space="preserve"> of oppressive regimes </w:t>
      </w:r>
      <w:r w:rsidRPr="009A402C">
        <w:rPr>
          <w:rStyle w:val="TitleChar"/>
          <w:highlight w:val="yellow"/>
        </w:rPr>
        <w:t>to curtail</w:t>
      </w:r>
      <w:r w:rsidRPr="00ED5FBF">
        <w:rPr>
          <w:rStyle w:val="TitleChar"/>
        </w:rPr>
        <w:t xml:space="preserve"> basic </w:t>
      </w:r>
      <w:r w:rsidRPr="00017EF0">
        <w:rPr>
          <w:rStyle w:val="TitleChar"/>
        </w:rPr>
        <w:t xml:space="preserve">human </w:t>
      </w:r>
      <w:r w:rsidRPr="009A402C">
        <w:rPr>
          <w:rStyle w:val="TitleChar"/>
          <w:highlight w:val="yellow"/>
        </w:rPr>
        <w:t>rights in cyberspace</w:t>
      </w:r>
      <w:r w:rsidRPr="00017EF0">
        <w:rPr>
          <w:sz w:val="14"/>
        </w:rPr>
        <w:t xml:space="preserve">. Together with the private sector, civil society, and academia, the White House should continue to advocate and evangelize the benefits of the multi-stakeholder model that has successfully guided the Internet so far. Empowering the ITU and </w:t>
      </w:r>
      <w:r w:rsidRPr="009A402C">
        <w:rPr>
          <w:rStyle w:val="TitleChar"/>
          <w:highlight w:val="yellow"/>
        </w:rPr>
        <w:t>dividing</w:t>
      </w:r>
      <w:r w:rsidRPr="00ED5FBF">
        <w:rPr>
          <w:rStyle w:val="TitleChar"/>
        </w:rPr>
        <w:t xml:space="preserve"> up </w:t>
      </w:r>
      <w:r w:rsidRPr="009A402C">
        <w:rPr>
          <w:rStyle w:val="TitleChar"/>
          <w:highlight w:val="yellow"/>
        </w:rPr>
        <w:t>the Internet into</w:t>
      </w:r>
      <w:r w:rsidRPr="00ED5FBF">
        <w:rPr>
          <w:rStyle w:val="TitleChar"/>
        </w:rPr>
        <w:t xml:space="preserve"> a series of </w:t>
      </w:r>
      <w:r w:rsidRPr="009A402C">
        <w:rPr>
          <w:rStyle w:val="TitleChar"/>
          <w:highlight w:val="yellow"/>
        </w:rPr>
        <w:t xml:space="preserve">closely controlled national networks will stifle innovation, </w:t>
      </w:r>
      <w:r w:rsidRPr="00017EF0">
        <w:rPr>
          <w:strike/>
          <w:sz w:val="14"/>
        </w:rPr>
        <w:t>cripple</w:t>
      </w:r>
      <w:r w:rsidRPr="00017EF0">
        <w:rPr>
          <w:sz w:val="14"/>
        </w:rPr>
        <w:t xml:space="preserve"> </w:t>
      </w:r>
      <w:r w:rsidRPr="009A402C">
        <w:rPr>
          <w:rStyle w:val="TitleChar"/>
          <w:highlight w:val="yellow"/>
        </w:rPr>
        <w:t>destroy the global marketplace</w:t>
      </w:r>
      <w:r w:rsidRPr="00ED5FBF">
        <w:rPr>
          <w:rStyle w:val="TitleChar"/>
        </w:rPr>
        <w:t xml:space="preserve"> of ideas, </w:t>
      </w:r>
      <w:r w:rsidRPr="009A402C">
        <w:rPr>
          <w:rStyle w:val="TitleChar"/>
          <w:highlight w:val="yellow"/>
        </w:rPr>
        <w:t>and</w:t>
      </w:r>
      <w:r w:rsidRPr="00ED5FBF">
        <w:rPr>
          <w:rStyle w:val="TitleChar"/>
        </w:rPr>
        <w:t xml:space="preserve"> effectively </w:t>
      </w:r>
      <w:r w:rsidRPr="009A402C">
        <w:rPr>
          <w:rStyle w:val="Emphasis"/>
          <w:highlight w:val="yellow"/>
        </w:rPr>
        <w:t>destroy the Internet as we know it.</w:t>
      </w:r>
    </w:p>
    <w:p w:rsidR="003C7584" w:rsidRPr="005B10E5" w:rsidRDefault="003C7584" w:rsidP="003C7584">
      <w:pPr>
        <w:pStyle w:val="Heading4"/>
      </w:pPr>
      <w:r w:rsidRPr="005B10E5">
        <w:t>Extinction</w:t>
      </w:r>
    </w:p>
    <w:p w:rsidR="003C7584" w:rsidRDefault="003C7584" w:rsidP="003C7584">
      <w:r>
        <w:t xml:space="preserve">David </w:t>
      </w:r>
      <w:r>
        <w:rPr>
          <w:rStyle w:val="Style13ptBold"/>
        </w:rPr>
        <w:t>Eagleman 10</w:t>
      </w:r>
      <w:r>
        <w:t>, Neuroscientist at Baylor College of Medicine, where he directs the Laboratory for Perception and Action and the Initiative on Neuroscience and Law and author of Sum (Canongate). Nov. 9, “Six ways the internet will save civilization,” http://www.wired.co.uk/magazine/archive/2010/12/start/apocalypse-no</w:t>
      </w:r>
    </w:p>
    <w:p w:rsidR="003C7584" w:rsidRDefault="003C7584" w:rsidP="003C7584">
      <w:pPr>
        <w:rPr>
          <w:sz w:val="10"/>
        </w:rPr>
      </w:pPr>
      <w:r>
        <w:rPr>
          <w:sz w:val="10"/>
        </w:rPr>
        <w:t xml:space="preserve">Many great </w:t>
      </w:r>
      <w:r w:rsidRPr="009A402C">
        <w:rPr>
          <w:rStyle w:val="TitleChar"/>
          <w:highlight w:val="yellow"/>
        </w:rPr>
        <w:t>civilisations have fallen</w:t>
      </w:r>
      <w:r>
        <w:rPr>
          <w:sz w:val="10"/>
        </w:rPr>
        <w:t xml:space="preserve">, leaving nothing but cracked ruins and scattered genetics. Usually this results </w:t>
      </w:r>
      <w:r w:rsidRPr="009A402C">
        <w:rPr>
          <w:rStyle w:val="TitleChar"/>
          <w:highlight w:val="yellow"/>
        </w:rPr>
        <w:t xml:space="preserve">from: </w:t>
      </w:r>
      <w:r>
        <w:rPr>
          <w:rStyle w:val="TitleChar"/>
        </w:rPr>
        <w:t xml:space="preserve">natural </w:t>
      </w:r>
      <w:r w:rsidRPr="009A402C">
        <w:rPr>
          <w:rStyle w:val="TitleChar"/>
          <w:highlight w:val="yellow"/>
        </w:rPr>
        <w:t>disasters, resource depletion, economic meltdown, disease</w:t>
      </w:r>
      <w:r>
        <w:rPr>
          <w:rStyle w:val="TitleChar"/>
        </w:rPr>
        <w:t>, poor information flow and corruption</w:t>
      </w:r>
      <w:r>
        <w:rPr>
          <w:sz w:val="10"/>
        </w:rPr>
        <w:t xml:space="preserve">. But we’re luckier than our predecessors because we command a technology that no one else possessed: a rapid communication network that finds its highest expression in </w:t>
      </w:r>
      <w:r w:rsidRPr="009A402C">
        <w:rPr>
          <w:rStyle w:val="TitleChar"/>
          <w:highlight w:val="yellow"/>
        </w:rPr>
        <w:t>the internet</w:t>
      </w:r>
      <w:r>
        <w:rPr>
          <w:sz w:val="10"/>
        </w:rPr>
        <w:t xml:space="preserve">. I propose that there are six ways in which the net </w:t>
      </w:r>
      <w:r w:rsidRPr="009A402C">
        <w:rPr>
          <w:rStyle w:val="TitleChar"/>
          <w:highlight w:val="yellow"/>
        </w:rPr>
        <w:t xml:space="preserve">has vastly reduced the threat of </w:t>
      </w:r>
      <w:r>
        <w:rPr>
          <w:rStyle w:val="TitleChar"/>
        </w:rPr>
        <w:t xml:space="preserve">societal </w:t>
      </w:r>
      <w:r w:rsidRPr="009A402C">
        <w:rPr>
          <w:rStyle w:val="TitleChar"/>
          <w:highlight w:val="yellow"/>
        </w:rPr>
        <w:t>collapse. Epidemics can be deflected</w:t>
      </w:r>
      <w:r>
        <w:rPr>
          <w:sz w:val="10"/>
        </w:rPr>
        <w:t xml:space="preserve"> by telepresence One of our more dire prospects for collapse is an infectious-disease epidemic. Viral and bacterial epidemics precipitated the fall of the Golden Age of Athens, the Roman Empire and most of the empires of the Native Americans. </w:t>
      </w:r>
      <w:r w:rsidRPr="009A402C">
        <w:rPr>
          <w:rStyle w:val="Emphasis"/>
          <w:highlight w:val="yellow"/>
        </w:rPr>
        <w:t>The internet can be our key to survival</w:t>
      </w:r>
      <w:r w:rsidRPr="009A402C">
        <w:rPr>
          <w:rStyle w:val="TitleChar"/>
          <w:highlight w:val="yellow"/>
        </w:rPr>
        <w:t xml:space="preserve"> </w:t>
      </w:r>
      <w:r>
        <w:rPr>
          <w:rStyle w:val="TitleChar"/>
        </w:rPr>
        <w:t>because the ability to work telepresently can inhibit microbial transmission by reducing human-to-human contact</w:t>
      </w:r>
      <w:r>
        <w:rPr>
          <w:sz w:val="10"/>
        </w:rPr>
        <w:t xml:space="preserve">. In the face of an otherwise devastating epidemic, businesses can keep supply chains running with the maximum number of employees working from home. This can reduce host density below the tipping point required for an epidemic. If we are well prepared when an epidemic arrives, </w:t>
      </w:r>
      <w:r>
        <w:rPr>
          <w:rStyle w:val="TitleChar"/>
        </w:rPr>
        <w:t>we can fluidly shift into a self-quarantined society</w:t>
      </w:r>
      <w:r>
        <w:rPr>
          <w:sz w:val="10"/>
        </w:rPr>
        <w:t xml:space="preserve"> in which microbes fail due to host scarcity. Whatever the social ills of isolation, they are worse for the microbes than for us. </w:t>
      </w:r>
      <w:r w:rsidRPr="009A402C">
        <w:rPr>
          <w:rStyle w:val="TitleChar"/>
          <w:highlight w:val="yellow"/>
        </w:rPr>
        <w:t xml:space="preserve">The internet will predict </w:t>
      </w:r>
      <w:r>
        <w:rPr>
          <w:rStyle w:val="TitleChar"/>
        </w:rPr>
        <w:t xml:space="preserve">natural </w:t>
      </w:r>
      <w:r w:rsidRPr="009A402C">
        <w:rPr>
          <w:rStyle w:val="TitleChar"/>
          <w:highlight w:val="yellow"/>
        </w:rPr>
        <w:t>disasters</w:t>
      </w:r>
      <w:r>
        <w:rPr>
          <w:rStyle w:val="TitleChar"/>
        </w:rPr>
        <w:t xml:space="preserve"> </w:t>
      </w:r>
      <w:r>
        <w:rPr>
          <w:sz w:val="10"/>
        </w:rPr>
        <w:t xml:space="preserve">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w:t>
      </w:r>
      <w:r>
        <w:rPr>
          <w:rStyle w:val="TitleChar"/>
        </w:rPr>
        <w:t>New discoveries catch on immediately; information spreads widely. In this way, societies can optimally ratchet up, using the latest bricks of knowledge in their fortification against risk. Tyranny is mitigated</w:t>
      </w:r>
      <w:r>
        <w:rPr>
          <w:sz w:val="10"/>
        </w:rPr>
        <w:t xml:space="preserve">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Pr>
          <w:rStyle w:val="TitleChar"/>
        </w:rPr>
        <w:t xml:space="preserve">Human </w:t>
      </w:r>
      <w:r w:rsidRPr="009A402C">
        <w:rPr>
          <w:rStyle w:val="TitleChar"/>
          <w:highlight w:val="yellow"/>
        </w:rPr>
        <w:t xml:space="preserve">capital is </w:t>
      </w:r>
      <w:r>
        <w:rPr>
          <w:rStyle w:val="TitleChar"/>
        </w:rPr>
        <w:t xml:space="preserve">vastly </w:t>
      </w:r>
      <w:r w:rsidRPr="009A402C">
        <w:rPr>
          <w:rStyle w:val="TitleChar"/>
          <w:highlight w:val="yellow"/>
        </w:rPr>
        <w:t>increased</w:t>
      </w:r>
      <w:r>
        <w:rPr>
          <w:sz w:val="10"/>
        </w:rPr>
        <w:t xml:space="preserve"> Crowdsourcing brings people together to solve problems.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Pr>
          <w:rStyle w:val="TitleChar"/>
        </w:rPr>
        <w:t>The net opens the gates education to anyone with a computer</w:t>
      </w:r>
      <w:r>
        <w:rPr>
          <w:sz w:val="10"/>
        </w:rPr>
        <w:t xml:space="preserve">. A motivated teen anywhere on the planet can walk through the world’s knowledge -- from the webs of Wikipedia to the curriculum of MIT’s OpenCourseWare. </w:t>
      </w:r>
      <w:r>
        <w:rPr>
          <w:rStyle w:val="TitleChar"/>
        </w:rPr>
        <w:t xml:space="preserve">The new human </w:t>
      </w:r>
      <w:r w:rsidRPr="009A402C">
        <w:rPr>
          <w:rStyle w:val="TitleChar"/>
          <w:highlight w:val="yellow"/>
        </w:rPr>
        <w:t>capital will serve us well when we confront existential threats</w:t>
      </w:r>
      <w:r>
        <w:rPr>
          <w:rStyle w:val="TitleChar"/>
        </w:rPr>
        <w:t xml:space="preserve"> we’ve never imagined before</w:t>
      </w:r>
      <w:r>
        <w:rPr>
          <w:sz w:val="10"/>
        </w:rPr>
        <w:t xml:space="preserve">. Energy expenditure is reduced Societal collapse can often be understood in terms of an energy budget: when energy spend outweighs energy return, collapse ensues. This has taken the form of deforestation or soil erosion; currently, the worry involves fossil-fuel depletion. The internet addresses the energy problem with a natural ease. Consider the massive energy savings inherent in the shift from paper to electrons -- as seen in the transition from the post to email.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w:t>
      </w:r>
      <w:r>
        <w:rPr>
          <w:rStyle w:val="TitleChar"/>
        </w:rPr>
        <w:t xml:space="preserve">But </w:t>
      </w:r>
      <w:r w:rsidRPr="009A402C">
        <w:rPr>
          <w:rStyle w:val="TitleChar"/>
          <w:highlight w:val="yellow"/>
        </w:rPr>
        <w:t>vast, networked communication can be an antidote to several</w:t>
      </w:r>
      <w:r>
        <w:rPr>
          <w:rStyle w:val="TitleChar"/>
        </w:rPr>
        <w:t xml:space="preserve"> of the most deadly </w:t>
      </w:r>
      <w:r w:rsidRPr="009A402C">
        <w:rPr>
          <w:rStyle w:val="TitleChar"/>
          <w:highlight w:val="yellow"/>
        </w:rPr>
        <w:t xml:space="preserve">diseases </w:t>
      </w:r>
      <w:r w:rsidRPr="009A402C">
        <w:rPr>
          <w:rStyle w:val="Emphasis"/>
          <w:highlight w:val="yellow"/>
        </w:rPr>
        <w:t>threatening civilisation</w:t>
      </w:r>
      <w:r>
        <w:rPr>
          <w:rStyle w:val="Emphasis"/>
        </w:rPr>
        <w:t>.</w:t>
      </w:r>
      <w:r>
        <w:rPr>
          <w:sz w:val="10"/>
        </w:rPr>
        <w:t xml:space="preserve"> The next time your coworker laments internet addiction, the banality of tweeting or the decline of face-to-face conversation, you may want to suggest that the net may just be the technology that saves us. </w:t>
      </w:r>
    </w:p>
    <w:p w:rsidR="003C7584" w:rsidRPr="001A2DC1" w:rsidRDefault="003C7584" w:rsidP="003C7584">
      <w:pPr>
        <w:pStyle w:val="Heading4"/>
      </w:pPr>
      <w:r>
        <w:t>Also, Chinese internet censorship wrecks its global leadership---no chance of solving their impacts</w:t>
      </w:r>
    </w:p>
    <w:p w:rsidR="003C7584" w:rsidRPr="001A2DC1" w:rsidRDefault="003C7584" w:rsidP="003C7584">
      <w:r w:rsidRPr="001A2DC1">
        <w:t xml:space="preserve">C. </w:t>
      </w:r>
      <w:r w:rsidRPr="001A2DC1">
        <w:rPr>
          <w:rStyle w:val="Style13ptBold"/>
        </w:rPr>
        <w:t>Custer 12</w:t>
      </w:r>
      <w:r w:rsidRPr="001A2DC1">
        <w:t xml:space="preserve">, Chinese cultural expert, degree in East Asian studies, Tech In Asia, December 18, 2012, "Web of Failure: How China’s Internet Policies Have Doomed Chinese Soft Power", </w:t>
      </w:r>
      <w:hyperlink r:id="rId12" w:history="1">
        <w:r w:rsidRPr="001A2DC1">
          <w:rPr>
            <w:rStyle w:val="Hyperlink"/>
          </w:rPr>
          <w:t>http://www.techinasia.com/failure-china-internet-policies-doomed-chinese-soft-power/</w:t>
        </w:r>
      </w:hyperlink>
    </w:p>
    <w:p w:rsidR="003C7584" w:rsidRPr="001A2DC1" w:rsidRDefault="003C7584" w:rsidP="003C7584">
      <w:r w:rsidRPr="001A2DC1">
        <w:t>* modified for ableist language</w:t>
      </w:r>
    </w:p>
    <w:p w:rsidR="003C7584" w:rsidRPr="00D22C80" w:rsidRDefault="003C7584" w:rsidP="003C7584">
      <w:pPr>
        <w:rPr>
          <w:rStyle w:val="Emphasis"/>
          <w:iCs w:val="0"/>
          <w:sz w:val="12"/>
        </w:rPr>
      </w:pPr>
      <w:r w:rsidRPr="001A2DC1">
        <w:rPr>
          <w:rStyle w:val="Emphasis"/>
        </w:rPr>
        <w:t>A Death Blow to Business</w:t>
      </w:r>
      <w:r w:rsidRPr="00905A44">
        <w:rPr>
          <w:rStyle w:val="Emphasis"/>
          <w:sz w:val="12"/>
        </w:rPr>
        <w:t xml:space="preserve">¶ </w:t>
      </w:r>
      <w:r w:rsidRPr="001A2DC1">
        <w:rPr>
          <w:sz w:val="12"/>
        </w:rPr>
        <w:t xml:space="preserve">What’s effective in fostering stability is, I’ll admit, debatable, but it’s less debatable that </w:t>
      </w:r>
      <w:r w:rsidRPr="009A402C">
        <w:rPr>
          <w:rStyle w:val="Emphasis"/>
          <w:highlight w:val="yellow"/>
        </w:rPr>
        <w:t>China’s internet policies have</w:t>
      </w:r>
      <w:r w:rsidRPr="001A2DC1">
        <w:rPr>
          <w:rStyle w:val="Emphasis"/>
        </w:rPr>
        <w:t xml:space="preserve"> had </w:t>
      </w:r>
      <w:r w:rsidRPr="009A402C">
        <w:rPr>
          <w:rStyle w:val="Emphasis"/>
          <w:highlight w:val="yellow"/>
        </w:rPr>
        <w:t xml:space="preserve">a </w:t>
      </w:r>
      <w:r w:rsidRPr="0071715F">
        <w:rPr>
          <w:rStyle w:val="Emphasis"/>
        </w:rPr>
        <w:t xml:space="preserve">strong </w:t>
      </w:r>
      <w:r w:rsidRPr="009A402C">
        <w:rPr>
          <w:rStyle w:val="Emphasis"/>
          <w:highlight w:val="yellow"/>
        </w:rPr>
        <w:t>negative impact on businesses</w:t>
      </w:r>
      <w:r w:rsidRPr="001A2DC1">
        <w:rPr>
          <w:rStyle w:val="Emphasis"/>
        </w:rPr>
        <w:t>.</w:t>
      </w:r>
      <w:r w:rsidRPr="001A2DC1">
        <w:rPr>
          <w:sz w:val="12"/>
        </w:rPr>
        <w:t xml:space="preserve"> </w:t>
      </w:r>
      <w:r w:rsidRPr="0071715F">
        <w:rPr>
          <w:rStyle w:val="TitleChar"/>
        </w:rPr>
        <w:t>If</w:t>
      </w:r>
      <w:r w:rsidRPr="0071715F">
        <w:rPr>
          <w:sz w:val="12"/>
        </w:rPr>
        <w:t xml:space="preserve"> the recent </w:t>
      </w:r>
      <w:r w:rsidRPr="0071715F">
        <w:rPr>
          <w:rStyle w:val="TitleChar"/>
        </w:rPr>
        <w:t>blocking of foreign VPNs proves to be the new normal</w:t>
      </w:r>
      <w:r w:rsidRPr="0071715F">
        <w:rPr>
          <w:sz w:val="12"/>
        </w:rPr>
        <w:t xml:space="preserve"> — and we have every sign that that is the case — </w:t>
      </w:r>
      <w:r w:rsidRPr="0071715F">
        <w:rPr>
          <w:rStyle w:val="TitleChar"/>
        </w:rPr>
        <w:t>I expect</w:t>
      </w:r>
      <w:r w:rsidRPr="0071715F">
        <w:rPr>
          <w:sz w:val="12"/>
        </w:rPr>
        <w:t xml:space="preserve"> </w:t>
      </w:r>
      <w:r w:rsidRPr="0071715F">
        <w:rPr>
          <w:rStyle w:val="Emphasis"/>
        </w:rPr>
        <w:t>numerous foreign businesses to move</w:t>
      </w:r>
      <w:r w:rsidRPr="0071715F">
        <w:rPr>
          <w:sz w:val="12"/>
        </w:rPr>
        <w:t xml:space="preserve"> some or all of their operations </w:t>
      </w:r>
      <w:r w:rsidRPr="0071715F">
        <w:rPr>
          <w:rStyle w:val="Emphasis"/>
        </w:rPr>
        <w:t>out of Chin</w:t>
      </w:r>
      <w:r w:rsidRPr="001A2DC1">
        <w:rPr>
          <w:rStyle w:val="Emphasis"/>
        </w:rPr>
        <w:t>a</w:t>
      </w:r>
      <w:r w:rsidRPr="001A2DC1">
        <w:rPr>
          <w:sz w:val="12"/>
        </w:rPr>
        <w:t xml:space="preserve">. In addition to the fact that many businesses use blocked web services for communication and marketing, </w:t>
      </w:r>
      <w:r w:rsidRPr="001A2DC1">
        <w:rPr>
          <w:rStyle w:val="TitleChar"/>
        </w:rPr>
        <w:t>VPNs provide a crucial layer of security to corporate communications by encrypting the connection</w:t>
      </w:r>
      <w:r w:rsidRPr="001A2DC1">
        <w:rPr>
          <w:sz w:val="12"/>
        </w:rPr>
        <w:t xml:space="preserve"> of those using the service. </w:t>
      </w:r>
      <w:r w:rsidRPr="001A2DC1">
        <w:rPr>
          <w:rStyle w:val="Emphasis"/>
        </w:rPr>
        <w:t>Without that</w:t>
      </w:r>
      <w:r w:rsidRPr="001A2DC1">
        <w:rPr>
          <w:sz w:val="12"/>
        </w:rPr>
        <w:t xml:space="preserve"> layer of </w:t>
      </w:r>
      <w:r w:rsidRPr="001A2DC1">
        <w:rPr>
          <w:rStyle w:val="Emphasis"/>
        </w:rPr>
        <w:t>security, companies worried about cyber attacks, IP theft, and corporate espionage are going to be pretty exposed</w:t>
      </w:r>
      <w:r w:rsidRPr="001A2DC1">
        <w:rPr>
          <w:sz w:val="12"/>
        </w:rPr>
        <w:t xml:space="preserve">, and </w:t>
      </w:r>
      <w:r w:rsidRPr="001A2DC1">
        <w:rPr>
          <w:rStyle w:val="TitleChar"/>
        </w:rPr>
        <w:t>some of them will inevitably decide</w:t>
      </w:r>
      <w:r w:rsidRPr="001A2DC1">
        <w:rPr>
          <w:sz w:val="12"/>
        </w:rPr>
        <w:t xml:space="preserve"> that </w:t>
      </w:r>
      <w:r w:rsidRPr="001A2DC1">
        <w:rPr>
          <w:rStyle w:val="TitleChar"/>
        </w:rPr>
        <w:t>the advantages of doing business in China</w:t>
      </w:r>
      <w:r w:rsidRPr="001A2DC1">
        <w:rPr>
          <w:sz w:val="12"/>
        </w:rPr>
        <w:t xml:space="preserve"> </w:t>
      </w:r>
      <w:r w:rsidRPr="001A2DC1">
        <w:rPr>
          <w:rStyle w:val="Emphasis"/>
        </w:rPr>
        <w:t>are outweighed by the potential costs of having</w:t>
      </w:r>
      <w:r w:rsidRPr="001A2DC1">
        <w:rPr>
          <w:sz w:val="12"/>
        </w:rPr>
        <w:t xml:space="preserve"> products or </w:t>
      </w:r>
      <w:r w:rsidRPr="001A2DC1">
        <w:rPr>
          <w:rStyle w:val="Emphasis"/>
        </w:rPr>
        <w:t>plans stolen</w:t>
      </w:r>
      <w:r w:rsidRPr="001A2DC1">
        <w:rPr>
          <w:sz w:val="12"/>
        </w:rPr>
        <w:t xml:space="preserve"> by competitors. (True, many businesses use their own VPNs rather than the commercially-available ones that are currently blocked. But the Chinese government has said that all foreign-run VPNs are illegal unless they register with and are approved by MIIT, which none of them have.) But </w:t>
      </w:r>
      <w:r w:rsidRPr="009A402C">
        <w:rPr>
          <w:rStyle w:val="TitleChar"/>
          <w:highlight w:val="yellow"/>
        </w:rPr>
        <w:t>the Great Firewall doesn’t just damage</w:t>
      </w:r>
      <w:r w:rsidRPr="001A2DC1">
        <w:rPr>
          <w:rStyle w:val="TitleChar"/>
        </w:rPr>
        <w:t xml:space="preserve"> foreign </w:t>
      </w:r>
      <w:r w:rsidRPr="009A402C">
        <w:rPr>
          <w:rStyle w:val="TitleChar"/>
          <w:highlight w:val="yellow"/>
        </w:rPr>
        <w:t>companies</w:t>
      </w:r>
      <w:r w:rsidRPr="001A2DC1">
        <w:rPr>
          <w:rStyle w:val="TitleChar"/>
        </w:rPr>
        <w:t xml:space="preserve"> in China</w:t>
      </w:r>
      <w:r w:rsidRPr="001A2DC1">
        <w:rPr>
          <w:sz w:val="12"/>
        </w:rPr>
        <w:t xml:space="preserve">, </w:t>
      </w:r>
      <w:r w:rsidRPr="009A402C">
        <w:rPr>
          <w:rStyle w:val="Emphasis"/>
          <w:highlight w:val="yellow"/>
        </w:rPr>
        <w:t>it is</w:t>
      </w:r>
      <w:r w:rsidRPr="001A2DC1">
        <w:rPr>
          <w:sz w:val="12"/>
        </w:rPr>
        <w:t xml:space="preserve"> also </w:t>
      </w:r>
      <w:r w:rsidRPr="001A2DC1">
        <w:rPr>
          <w:strike/>
          <w:sz w:val="12"/>
        </w:rPr>
        <w:t>crippling</w:t>
      </w:r>
      <w:r w:rsidRPr="001A2DC1">
        <w:rPr>
          <w:sz w:val="12"/>
        </w:rPr>
        <w:t xml:space="preserve"> [</w:t>
      </w:r>
      <w:r w:rsidRPr="009A402C">
        <w:rPr>
          <w:rStyle w:val="Emphasis"/>
          <w:highlight w:val="yellow"/>
        </w:rPr>
        <w:t>damaging</w:t>
      </w:r>
      <w:r w:rsidRPr="009A402C">
        <w:rPr>
          <w:sz w:val="12"/>
          <w:highlight w:val="yellow"/>
        </w:rPr>
        <w:t xml:space="preserve">] </w:t>
      </w:r>
      <w:r w:rsidRPr="009A402C">
        <w:rPr>
          <w:rStyle w:val="Emphasis"/>
          <w:highlight w:val="yellow"/>
        </w:rPr>
        <w:t>to</w:t>
      </w:r>
      <w:r w:rsidRPr="001A2DC1">
        <w:rPr>
          <w:rStyle w:val="Emphasis"/>
        </w:rPr>
        <w:t xml:space="preserve"> Chinese </w:t>
      </w:r>
      <w:r w:rsidRPr="009A402C">
        <w:rPr>
          <w:rStyle w:val="Emphasis"/>
          <w:highlight w:val="yellow"/>
        </w:rPr>
        <w:t>companies</w:t>
      </w:r>
      <w:r w:rsidRPr="001A2DC1">
        <w:rPr>
          <w:sz w:val="12"/>
        </w:rPr>
        <w:t xml:space="preserve"> that are </w:t>
      </w:r>
      <w:r w:rsidRPr="009A402C">
        <w:rPr>
          <w:rStyle w:val="Emphasis"/>
          <w:highlight w:val="yellow"/>
        </w:rPr>
        <w:t>looking to expand</w:t>
      </w:r>
      <w:r w:rsidRPr="001A2DC1">
        <w:rPr>
          <w:sz w:val="12"/>
        </w:rPr>
        <w:t xml:space="preserve"> globally. </w:t>
      </w:r>
      <w:r w:rsidRPr="001A2DC1">
        <w:rPr>
          <w:rStyle w:val="TitleChar"/>
        </w:rPr>
        <w:t>Without access to social media</w:t>
      </w:r>
      <w:r w:rsidRPr="001A2DC1">
        <w:rPr>
          <w:sz w:val="12"/>
        </w:rPr>
        <w:t xml:space="preserve"> tools </w:t>
      </w:r>
      <w:r w:rsidRPr="001A2DC1">
        <w:rPr>
          <w:rStyle w:val="TitleChar"/>
        </w:rPr>
        <w:t>like Facebook and Twitter</w:t>
      </w:r>
      <w:r w:rsidRPr="001A2DC1">
        <w:rPr>
          <w:sz w:val="12"/>
        </w:rPr>
        <w:t xml:space="preserve">, </w:t>
      </w:r>
      <w:r w:rsidRPr="001A2DC1">
        <w:rPr>
          <w:rStyle w:val="Emphasis"/>
        </w:rPr>
        <w:t>Chinese</w:t>
      </w:r>
      <w:r w:rsidRPr="001A2DC1">
        <w:rPr>
          <w:sz w:val="12"/>
        </w:rPr>
        <w:t xml:space="preserve"> web </w:t>
      </w:r>
      <w:r w:rsidRPr="001A2DC1">
        <w:rPr>
          <w:rStyle w:val="Emphasis"/>
        </w:rPr>
        <w:t>companies are at a significant disadvantage when it comes to</w:t>
      </w:r>
      <w:r w:rsidRPr="001A2DC1">
        <w:rPr>
          <w:sz w:val="12"/>
        </w:rPr>
        <w:t xml:space="preserve"> everything from market research to actual </w:t>
      </w:r>
      <w:r w:rsidRPr="001A2DC1">
        <w:rPr>
          <w:rStyle w:val="Emphasis"/>
        </w:rPr>
        <w:t>marketing</w:t>
      </w:r>
      <w:r w:rsidRPr="001A2DC1">
        <w:rPr>
          <w:sz w:val="12"/>
        </w:rPr>
        <w:t xml:space="preserve">. And although companies can establish overseas offices or find other ways to circumvent censorship and access these platforms, with all of them so widely blocked in China, there’s little impetus for Chinese developers to try to work with them. </w:t>
      </w:r>
      <w:r w:rsidRPr="001A2DC1">
        <w:rPr>
          <w:rStyle w:val="TitleChar"/>
        </w:rPr>
        <w:t>Chinese startups are focused on developing products</w:t>
      </w:r>
      <w:r w:rsidRPr="001A2DC1">
        <w:rPr>
          <w:sz w:val="12"/>
        </w:rPr>
        <w:t xml:space="preserve"> that work </w:t>
      </w:r>
      <w:r w:rsidRPr="001A2DC1">
        <w:rPr>
          <w:rStyle w:val="TitleChar"/>
        </w:rPr>
        <w:t>with Chinese social platforms like Weibo</w:t>
      </w:r>
      <w:r w:rsidRPr="001A2DC1">
        <w:rPr>
          <w:sz w:val="12"/>
        </w:rPr>
        <w:t xml:space="preserve">, and that’s great, but </w:t>
      </w:r>
      <w:r w:rsidRPr="001A2DC1">
        <w:rPr>
          <w:rStyle w:val="Emphasis"/>
        </w:rPr>
        <w:t>it ultimately limits the scalability and global relevance of</w:t>
      </w:r>
      <w:r w:rsidRPr="001A2DC1">
        <w:rPr>
          <w:sz w:val="12"/>
        </w:rPr>
        <w:t xml:space="preserve"> their </w:t>
      </w:r>
      <w:r w:rsidRPr="001A2DC1">
        <w:rPr>
          <w:rStyle w:val="Emphasis"/>
        </w:rPr>
        <w:t>products</w:t>
      </w:r>
      <w:r w:rsidRPr="001A2DC1">
        <w:rPr>
          <w:sz w:val="12"/>
        </w:rPr>
        <w:t xml:space="preserve">. At present, China’s regulatory environment might encourage the development of some truly remarkable domestic services, but </w:t>
      </w:r>
      <w:r w:rsidRPr="001A2DC1">
        <w:rPr>
          <w:rStyle w:val="TitleChar"/>
        </w:rPr>
        <w:t>it is difficult to imagine a globally dominant web startup from China</w:t>
      </w:r>
      <w:r w:rsidRPr="001A2DC1">
        <w:rPr>
          <w:sz w:val="12"/>
        </w:rPr>
        <w:t xml:space="preserve"> because the Chinese internet is so thoroughly walled off from the rest of the world. </w:t>
      </w:r>
      <w:r w:rsidRPr="001A2DC1">
        <w:rPr>
          <w:rStyle w:val="Emphasis"/>
        </w:rPr>
        <w:t xml:space="preserve">Soft Power in Chains </w:t>
      </w:r>
      <w:r w:rsidRPr="001A2DC1">
        <w:rPr>
          <w:sz w:val="12"/>
        </w:rPr>
        <w:t xml:space="preserve">Of course, </w:t>
      </w:r>
      <w:r w:rsidRPr="009A402C">
        <w:rPr>
          <w:rStyle w:val="Emphasis"/>
          <w:highlight w:val="yellow"/>
        </w:rPr>
        <w:t>the Great Firewall</w:t>
      </w:r>
      <w:r w:rsidRPr="001A2DC1">
        <w:rPr>
          <w:sz w:val="12"/>
        </w:rPr>
        <w:t xml:space="preserve"> does more than just prevent Chinese web services from going global; it </w:t>
      </w:r>
      <w:r w:rsidRPr="009A402C">
        <w:rPr>
          <w:rStyle w:val="Emphasis"/>
          <w:highlight w:val="yellow"/>
        </w:rPr>
        <w:t>is</w:t>
      </w:r>
      <w:r w:rsidRPr="001A2DC1">
        <w:rPr>
          <w:sz w:val="12"/>
        </w:rPr>
        <w:t xml:space="preserve"> also </w:t>
      </w:r>
      <w:r w:rsidRPr="001A2DC1">
        <w:rPr>
          <w:rStyle w:val="Emphasis"/>
        </w:rPr>
        <w:t xml:space="preserve">a </w:t>
      </w:r>
      <w:r w:rsidRPr="009A402C">
        <w:rPr>
          <w:rStyle w:val="Emphasis"/>
          <w:highlight w:val="yellow"/>
        </w:rPr>
        <w:t xml:space="preserve">huge hindrance for Chinese </w:t>
      </w:r>
      <w:r w:rsidRPr="0071715F">
        <w:rPr>
          <w:rStyle w:val="Emphasis"/>
        </w:rPr>
        <w:t xml:space="preserve">cultural </w:t>
      </w:r>
      <w:r w:rsidRPr="009A402C">
        <w:rPr>
          <w:rStyle w:val="Emphasis"/>
          <w:highlight w:val="yellow"/>
        </w:rPr>
        <w:t>exports</w:t>
      </w:r>
      <w:r w:rsidRPr="001A2DC1">
        <w:rPr>
          <w:sz w:val="12"/>
        </w:rPr>
        <w:t xml:space="preserve">. I was reminded of this just recently while writing about the award Korea’s Ministry of Culture gave to Google because Youtube has been such an effective platform to spread Korean culture. In China, the success of Korean pop star PSY’s Gangnam Style video prompted a lot of discussion about whether China could ever produce its own PSY. I’m not sure what the answer to that question is, but it is irrelevant, because even if China could produce its own PSY, it could never export it. PSY’s song exploded in large part because his video went viral on Youtube which — surprise, surprise — is blocked in China. Now granted, even if VPNs were totally blocked, a Chinese PSY could just fly out of China with a USB stick and upload his video to Youtube from abroad. But I highly doubt the global response would be the same, because whether we’re </w:t>
      </w:r>
      <w:r w:rsidRPr="0071715F">
        <w:rPr>
          <w:sz w:val="12"/>
        </w:rPr>
        <w:t xml:space="preserve">aware of it or not, a big part of enjoying any cultural experience is interaction. Gangnam Style was catchy and weird — certainly China can produce something like that — but it ultimately also got the Western media to interact with Korea and Korean culture, and we all learned a little something about the Gangnam district and Korean satire along the way. That is the part of Gangnam Style that China could never produce, because the government actively discourages that sort of interaction. While it wants to promote Chinese culture, it does not believe that pop music — and certainly not politically satirical pop music — has any place in that promotional effort. Instead, </w:t>
      </w:r>
      <w:r w:rsidRPr="0071715F">
        <w:rPr>
          <w:rStyle w:val="TitleChar"/>
        </w:rPr>
        <w:t>the government pushes Confucius and other valuable-but-unappealing-and-mostly-irrelevant aspects of Chinese culture to Westerners</w:t>
      </w:r>
      <w:r w:rsidRPr="0071715F">
        <w:rPr>
          <w:sz w:val="12"/>
        </w:rPr>
        <w:t xml:space="preserve"> </w:t>
      </w:r>
      <w:r w:rsidRPr="0071715F">
        <w:rPr>
          <w:rStyle w:val="Emphasis"/>
        </w:rPr>
        <w:t>while keeping its citizens and whatever culture they create quiet. Chinese and foreign net users are carefully segregated</w:t>
      </w:r>
      <w:r w:rsidRPr="0071715F">
        <w:rPr>
          <w:sz w:val="12"/>
        </w:rPr>
        <w:t xml:space="preserve">, and while China is happy to use foreign platforms to promote </w:t>
      </w:r>
      <w:r w:rsidRPr="0071715F">
        <w:rPr>
          <w:rStyle w:val="TitleChar"/>
        </w:rPr>
        <w:t>the party</w:t>
      </w:r>
      <w:r w:rsidRPr="0071715F">
        <w:rPr>
          <w:sz w:val="12"/>
        </w:rPr>
        <w:t xml:space="preserve"> line through official channels like Xinhua, it </w:t>
      </w:r>
      <w:r w:rsidRPr="0071715F">
        <w:rPr>
          <w:rStyle w:val="TitleChar"/>
        </w:rPr>
        <w:t>is unwilling to trust its own people with access to</w:t>
      </w:r>
      <w:r w:rsidRPr="0071715F">
        <w:rPr>
          <w:sz w:val="12"/>
        </w:rPr>
        <w:t xml:space="preserve"> almost </w:t>
      </w:r>
      <w:r w:rsidRPr="0071715F">
        <w:rPr>
          <w:rStyle w:val="TitleChar"/>
        </w:rPr>
        <w:t>any foreign social communication platforms.</w:t>
      </w:r>
      <w:r w:rsidRPr="0071715F">
        <w:rPr>
          <w:sz w:val="12"/>
        </w:rPr>
        <w:t xml:space="preserve"> </w:t>
      </w:r>
      <w:r w:rsidRPr="0071715F">
        <w:rPr>
          <w:rStyle w:val="Emphasis"/>
        </w:rPr>
        <w:t>The problem</w:t>
      </w:r>
      <w:r w:rsidRPr="0071715F">
        <w:rPr>
          <w:sz w:val="12"/>
        </w:rPr>
        <w:t xml:space="preserve"> (for China’s government) </w:t>
      </w:r>
      <w:r w:rsidRPr="0071715F">
        <w:rPr>
          <w:rStyle w:val="Emphasis"/>
        </w:rPr>
        <w:t>is</w:t>
      </w:r>
      <w:r w:rsidRPr="0071715F">
        <w:rPr>
          <w:sz w:val="12"/>
        </w:rPr>
        <w:t xml:space="preserve"> that </w:t>
      </w:r>
      <w:r w:rsidRPr="0071715F">
        <w:rPr>
          <w:rStyle w:val="Emphasis"/>
        </w:rPr>
        <w:t>culture doesn’t work that way</w:t>
      </w:r>
      <w:r w:rsidRPr="0071715F">
        <w:rPr>
          <w:sz w:val="12"/>
        </w:rPr>
        <w:t xml:space="preserve">. </w:t>
      </w:r>
      <w:r w:rsidRPr="0071715F">
        <w:rPr>
          <w:rStyle w:val="TitleChar"/>
        </w:rPr>
        <w:t>Great cultural works are rarely produced by the state</w:t>
      </w:r>
      <w:r w:rsidRPr="0071715F">
        <w:rPr>
          <w:sz w:val="12"/>
        </w:rPr>
        <w:t xml:space="preserve">; </w:t>
      </w:r>
      <w:r w:rsidRPr="0071715F">
        <w:rPr>
          <w:rStyle w:val="Emphasis"/>
        </w:rPr>
        <w:t>they are produced by artists</w:t>
      </w:r>
      <w:r w:rsidRPr="0071715F">
        <w:rPr>
          <w:sz w:val="12"/>
        </w:rPr>
        <w:t xml:space="preserve">, creatives, academics, entrepreneurs </w:t>
      </w:r>
      <w:r w:rsidRPr="0071715F">
        <w:rPr>
          <w:rStyle w:val="Emphasis"/>
        </w:rPr>
        <w:t>and</w:t>
      </w:r>
      <w:r w:rsidRPr="0071715F">
        <w:rPr>
          <w:sz w:val="12"/>
        </w:rPr>
        <w:t xml:space="preserve"> other </w:t>
      </w:r>
      <w:r w:rsidRPr="0071715F">
        <w:rPr>
          <w:rStyle w:val="Emphasis"/>
        </w:rPr>
        <w:t>regular people</w:t>
      </w:r>
      <w:r w:rsidRPr="0071715F">
        <w:rPr>
          <w:sz w:val="12"/>
        </w:rPr>
        <w:t xml:space="preserve">. Chinese artists have produced many great works, </w:t>
      </w:r>
      <w:r w:rsidRPr="0071715F">
        <w:rPr>
          <w:rStyle w:val="TitleChar"/>
        </w:rPr>
        <w:t>but China’s</w:t>
      </w:r>
      <w:r w:rsidRPr="001A2DC1">
        <w:rPr>
          <w:rStyle w:val="TitleChar"/>
        </w:rPr>
        <w:t xml:space="preserve"> government is</w:t>
      </w:r>
      <w:r w:rsidRPr="001A2DC1">
        <w:rPr>
          <w:sz w:val="12"/>
        </w:rPr>
        <w:t xml:space="preserve"> generally </w:t>
      </w:r>
      <w:r w:rsidRPr="001A2DC1">
        <w:rPr>
          <w:rStyle w:val="TitleChar"/>
        </w:rPr>
        <w:t>not willing to let these people communicate</w:t>
      </w:r>
      <w:r w:rsidRPr="001A2DC1">
        <w:rPr>
          <w:sz w:val="12"/>
        </w:rPr>
        <w:t xml:space="preserve"> directly </w:t>
      </w:r>
      <w:r w:rsidRPr="001A2DC1">
        <w:rPr>
          <w:rStyle w:val="TitleChar"/>
        </w:rPr>
        <w:t>with the outside world. In an age where global communication and cultural broadcasting is simpler and more direct than ever</w:t>
      </w:r>
      <w:r w:rsidRPr="001A2DC1">
        <w:rPr>
          <w:sz w:val="12"/>
        </w:rPr>
        <w:t xml:space="preserve"> before, </w:t>
      </w:r>
      <w:r w:rsidRPr="009A402C">
        <w:rPr>
          <w:rStyle w:val="Emphasis"/>
          <w:highlight w:val="yellow"/>
        </w:rPr>
        <w:t>China has shackled its own soft power</w:t>
      </w:r>
      <w:r w:rsidRPr="001A2DC1">
        <w:rPr>
          <w:sz w:val="12"/>
        </w:rPr>
        <w:t xml:space="preserve"> by </w:t>
      </w:r>
      <w:r w:rsidRPr="009A402C">
        <w:rPr>
          <w:rStyle w:val="Emphasis"/>
          <w:highlight w:val="yellow"/>
        </w:rPr>
        <w:t>ensuring</w:t>
      </w:r>
      <w:r w:rsidRPr="001A2DC1">
        <w:rPr>
          <w:sz w:val="12"/>
        </w:rPr>
        <w:t xml:space="preserve"> that its </w:t>
      </w:r>
      <w:r w:rsidRPr="001A2DC1">
        <w:rPr>
          <w:rStyle w:val="Emphasis"/>
        </w:rPr>
        <w:t xml:space="preserve">cultural </w:t>
      </w:r>
      <w:r w:rsidRPr="009A402C">
        <w:rPr>
          <w:rStyle w:val="Emphasis"/>
          <w:highlight w:val="yellow"/>
        </w:rPr>
        <w:t>producers have access to</w:t>
      </w:r>
      <w:r w:rsidRPr="001A2DC1">
        <w:rPr>
          <w:sz w:val="12"/>
        </w:rPr>
        <w:t xml:space="preserve"> almost </w:t>
      </w:r>
      <w:r w:rsidRPr="009A402C">
        <w:rPr>
          <w:rStyle w:val="Emphasis"/>
          <w:highlight w:val="yellow"/>
        </w:rPr>
        <w:t>none of these new platforms. True soft power</w:t>
      </w:r>
      <w:r w:rsidRPr="001A2DC1">
        <w:rPr>
          <w:sz w:val="12"/>
        </w:rPr>
        <w:t xml:space="preserve"> — in fact, true culture — </w:t>
      </w:r>
      <w:r w:rsidRPr="009A402C">
        <w:rPr>
          <w:rStyle w:val="Emphasis"/>
          <w:highlight w:val="yellow"/>
        </w:rPr>
        <w:t>cannot come without discussion</w:t>
      </w:r>
      <w:r w:rsidRPr="001A2DC1">
        <w:rPr>
          <w:rStyle w:val="Emphasis"/>
        </w:rPr>
        <w:t xml:space="preserve"> and interchange</w:t>
      </w:r>
      <w:r w:rsidRPr="001A2DC1">
        <w:rPr>
          <w:sz w:val="12"/>
        </w:rPr>
        <w:t xml:space="preserve">. When was the last time you saw a really powerful movie or read a really powerful book and then discussed it with no one? </w:t>
      </w:r>
      <w:r w:rsidRPr="001A2DC1">
        <w:rPr>
          <w:rStyle w:val="TitleChar"/>
        </w:rPr>
        <w:t>Culture is by definition a discussion</w:t>
      </w:r>
      <w:r w:rsidRPr="001A2DC1">
        <w:rPr>
          <w:sz w:val="12"/>
        </w:rPr>
        <w:t xml:space="preserve">, an exchange, and a kind of </w:t>
      </w:r>
      <w:r w:rsidRPr="001A2DC1">
        <w:rPr>
          <w:rStyle w:val="TitleChar"/>
        </w:rPr>
        <w:t>ongoing communication</w:t>
      </w:r>
      <w:r w:rsidRPr="001A2DC1">
        <w:rPr>
          <w:sz w:val="12"/>
        </w:rPr>
        <w:t xml:space="preserve">. But </w:t>
      </w:r>
      <w:r w:rsidRPr="001A2DC1">
        <w:rPr>
          <w:rStyle w:val="TitleChar"/>
        </w:rPr>
        <w:t>China’s government has</w:t>
      </w:r>
      <w:r w:rsidRPr="001A2DC1">
        <w:rPr>
          <w:sz w:val="12"/>
        </w:rPr>
        <w:t xml:space="preserve"> for the past several years </w:t>
      </w:r>
      <w:r w:rsidRPr="001A2DC1">
        <w:rPr>
          <w:rStyle w:val="TitleChar"/>
        </w:rPr>
        <w:t>been attempting to shove its own message into the global internet’s cultural exchange</w:t>
      </w:r>
      <w:r w:rsidRPr="001A2DC1">
        <w:rPr>
          <w:sz w:val="12"/>
        </w:rPr>
        <w:t xml:space="preserve"> while doing what it can to keep the West out of China’s culture and keep Chinese people from easily interacting with the outside world. That is why Xinhua has a Twitter account but the average Zhou cannot. It’s also why Xinhua’s Twitter account isn’t actually following anyone. China is interested in using social media services only to broadcast itself; it has no interest in interacting with the outside world in a meaningful way. No Hope for the Future? It is a terrible sign that </w:t>
      </w:r>
      <w:r w:rsidRPr="001A2DC1">
        <w:rPr>
          <w:rStyle w:val="TitleChar"/>
        </w:rPr>
        <w:t>China’s crackdown on VPNs does not seem to have lessened</w:t>
      </w:r>
      <w:r w:rsidRPr="001A2DC1">
        <w:rPr>
          <w:sz w:val="12"/>
        </w:rPr>
        <w:t xml:space="preserve"> after the conclusion of the 18th Party Congress. And at the same time, </w:t>
      </w:r>
      <w:r w:rsidRPr="001A2DC1">
        <w:rPr>
          <w:rStyle w:val="TitleChar"/>
        </w:rPr>
        <w:t>despite a couple years of massive expenditures in return for almost nothing in the way of results</w:t>
      </w:r>
      <w:r w:rsidRPr="001A2DC1">
        <w:rPr>
          <w:sz w:val="12"/>
        </w:rPr>
        <w:t xml:space="preserve">, </w:t>
      </w:r>
      <w:r w:rsidRPr="001A2DC1">
        <w:rPr>
          <w:rStyle w:val="Emphasis"/>
        </w:rPr>
        <w:t>China has shown no signs of wanting to adjust its shut-up-and-let-me-talk</w:t>
      </w:r>
      <w:r w:rsidRPr="001A2DC1">
        <w:rPr>
          <w:sz w:val="12"/>
        </w:rPr>
        <w:t xml:space="preserve">-dammit </w:t>
      </w:r>
      <w:r w:rsidRPr="001A2DC1">
        <w:rPr>
          <w:rStyle w:val="Emphasis"/>
        </w:rPr>
        <w:t>approach to soft power.</w:t>
      </w:r>
      <w:r w:rsidRPr="001A2DC1">
        <w:rPr>
          <w:sz w:val="12"/>
        </w:rPr>
        <w:t xml:space="preserve"> China’s state media frequently complains that the West doesn’t understand China, but China has steadfastly refused to use internet platforms like Twitter and Facebook to attempt to increase that understanding in any meaningful way. And although the government remains dedicated to improving Chinese soft power, I have seen no signs that it is inclined to attempt a shift in strategy anytime soon. In the long term, I suspect </w:t>
      </w:r>
      <w:r w:rsidRPr="009A402C">
        <w:rPr>
          <w:rStyle w:val="Emphasis"/>
          <w:highlight w:val="yellow"/>
        </w:rPr>
        <w:t>the Great Firewall will prove to be</w:t>
      </w:r>
      <w:r w:rsidRPr="001A2DC1">
        <w:rPr>
          <w:rStyle w:val="Emphasis"/>
        </w:rPr>
        <w:t xml:space="preserve"> domestically </w:t>
      </w:r>
      <w:r w:rsidRPr="009A402C">
        <w:rPr>
          <w:rStyle w:val="Emphasis"/>
          <w:highlight w:val="yellow"/>
        </w:rPr>
        <w:t>unsustainable</w:t>
      </w:r>
      <w:r w:rsidRPr="001A2DC1">
        <w:rPr>
          <w:sz w:val="12"/>
        </w:rPr>
        <w:t xml:space="preserve">. But </w:t>
      </w:r>
      <w:r w:rsidRPr="009A402C">
        <w:rPr>
          <w:rStyle w:val="Emphasis"/>
          <w:highlight w:val="yellow"/>
        </w:rPr>
        <w:t>until the wall comes down, China’s attempts at soft power are little more than a pipe dream</w:t>
      </w:r>
      <w:r w:rsidRPr="001A2DC1">
        <w:rPr>
          <w:sz w:val="12"/>
        </w:rPr>
        <w:t xml:space="preserve">, </w:t>
      </w:r>
      <w:r w:rsidRPr="001A2DC1">
        <w:rPr>
          <w:rStyle w:val="TitleChar"/>
        </w:rPr>
        <w:t>and its economic growth</w:t>
      </w:r>
      <w:r w:rsidRPr="001A2DC1">
        <w:rPr>
          <w:sz w:val="12"/>
        </w:rPr>
        <w:t xml:space="preserve">, especially in the tech arena, </w:t>
      </w:r>
      <w:r w:rsidRPr="001A2DC1">
        <w:rPr>
          <w:rStyle w:val="Emphasis"/>
        </w:rPr>
        <w:t>is</w:t>
      </w:r>
      <w:r w:rsidRPr="001A2DC1">
        <w:rPr>
          <w:sz w:val="12"/>
        </w:rPr>
        <w:t xml:space="preserve"> ultimately </w:t>
      </w:r>
      <w:r w:rsidRPr="001A2DC1">
        <w:rPr>
          <w:rStyle w:val="Emphasis"/>
        </w:rPr>
        <w:t>going to be limited by</w:t>
      </w:r>
      <w:r w:rsidRPr="001A2DC1">
        <w:rPr>
          <w:sz w:val="12"/>
        </w:rPr>
        <w:t xml:space="preserve"> the </w:t>
      </w:r>
      <w:r w:rsidRPr="001A2DC1">
        <w:rPr>
          <w:rStyle w:val="Emphasis"/>
        </w:rPr>
        <w:t>severe barriers it has erected between itself and the world</w:t>
      </w:r>
      <w:r w:rsidRPr="001A2DC1">
        <w:rPr>
          <w:sz w:val="12"/>
        </w:rPr>
        <w:t xml:space="preserve"> at large.</w:t>
      </w:r>
    </w:p>
    <w:p w:rsidR="003C7584" w:rsidRDefault="003C7584" w:rsidP="003C7584">
      <w:pPr>
        <w:pStyle w:val="Heading3"/>
      </w:pPr>
      <w:r>
        <w:t>Impact Turn---Internet---Balkanization Impact</w:t>
      </w:r>
    </w:p>
    <w:p w:rsidR="003C7584" w:rsidRDefault="003C7584" w:rsidP="003C7584">
      <w:pPr>
        <w:pStyle w:val="Heading4"/>
      </w:pPr>
      <w:r>
        <w:t>Internet balkanization fuels nationalism and breaks down trade---extinction</w:t>
      </w:r>
    </w:p>
    <w:p w:rsidR="003C7584" w:rsidRPr="009F73C2" w:rsidRDefault="003C7584" w:rsidP="003C7584">
      <w:pPr>
        <w:rPr>
          <w:sz w:val="16"/>
        </w:rPr>
      </w:pPr>
      <w:r w:rsidRPr="009F73C2">
        <w:rPr>
          <w:sz w:val="16"/>
        </w:rPr>
        <w:t>Peter</w:t>
      </w:r>
      <w:r>
        <w:rPr>
          <w:rStyle w:val="Style13ptBold"/>
        </w:rPr>
        <w:t xml:space="preserve"> Schwartz </w:t>
      </w:r>
      <w:r w:rsidRPr="009F73C2">
        <w:rPr>
          <w:rStyle w:val="Style13ptBold"/>
        </w:rPr>
        <w:t>14</w:t>
      </w:r>
      <w:r w:rsidRPr="009F73C2">
        <w:rPr>
          <w:sz w:val="16"/>
        </w:rPr>
        <w:t>, co-founder of the Global Business Network, “WARNING: The Internet Might End in December” http://www.huffingtonpost.com/peter_schwartz/end-of-internet_b_5856168.html</w:t>
      </w:r>
    </w:p>
    <w:p w:rsidR="003C7584" w:rsidRPr="009A11CA" w:rsidRDefault="003C7584" w:rsidP="003C7584">
      <w:pPr>
        <w:rPr>
          <w:iCs/>
          <w:u w:val="single"/>
          <w:bdr w:val="single" w:sz="8" w:space="0" w:color="auto"/>
        </w:rPr>
      </w:pPr>
      <w:r w:rsidRPr="009A402C">
        <w:rPr>
          <w:rStyle w:val="Emphasis"/>
          <w:highlight w:val="yellow"/>
        </w:rPr>
        <w:t>THE END OF THE WORLD</w:t>
      </w:r>
      <w:r w:rsidRPr="009F73C2">
        <w:rPr>
          <w:rStyle w:val="Emphasis"/>
        </w:rPr>
        <w:t xml:space="preserve"> AS WE KNOW IT</w:t>
      </w:r>
      <w:r>
        <w:rPr>
          <w:rStyle w:val="Emphasis"/>
        </w:rPr>
        <w:t xml:space="preserve"> </w:t>
      </w:r>
      <w:r w:rsidRPr="009F73C2">
        <w:rPr>
          <w:sz w:val="16"/>
        </w:rPr>
        <w:t xml:space="preserve">If they succeed, it very well may lead to the end of the world as we know it. There will be no Internet. </w:t>
      </w:r>
      <w:r w:rsidRPr="009A402C">
        <w:rPr>
          <w:rStyle w:val="TitleChar"/>
          <w:highlight w:val="yellow"/>
        </w:rPr>
        <w:t>There will be many nets</w:t>
      </w:r>
      <w:r w:rsidRPr="009F73C2">
        <w:rPr>
          <w:rStyle w:val="TitleChar"/>
        </w:rPr>
        <w:t xml:space="preserve">: ChinaNet, Euronet, maybe Deutsche Net and France net and Brazil Net and Russia Net. </w:t>
      </w:r>
      <w:r w:rsidRPr="009A402C">
        <w:rPr>
          <w:rStyle w:val="TitleChar"/>
          <w:highlight w:val="yellow"/>
        </w:rPr>
        <w:t xml:space="preserve">It will resemble the world </w:t>
      </w:r>
      <w:r w:rsidRPr="009A402C">
        <w:rPr>
          <w:rStyle w:val="Emphasis"/>
          <w:highlight w:val="yellow"/>
        </w:rPr>
        <w:t>before the Internet with many private networks and a constant challenge of interconnection.</w:t>
      </w:r>
      <w:r>
        <w:rPr>
          <w:rStyle w:val="Emphasis"/>
        </w:rPr>
        <w:t xml:space="preserve"> </w:t>
      </w:r>
      <w:r w:rsidRPr="009F73C2">
        <w:rPr>
          <w:sz w:val="16"/>
        </w:rPr>
        <w:t xml:space="preserve">I remember carrying around all the devices I needed to use to connect to the early Internet because of a variety of technical standards. </w:t>
      </w:r>
      <w:r w:rsidRPr="009A402C">
        <w:rPr>
          <w:rStyle w:val="TitleChar"/>
          <w:highlight w:val="yellow"/>
        </w:rPr>
        <w:t>The Internet was created to take</w:t>
      </w:r>
      <w:r w:rsidRPr="009F73C2">
        <w:rPr>
          <w:rStyle w:val="TitleChar"/>
        </w:rPr>
        <w:t xml:space="preserve"> the </w:t>
      </w:r>
      <w:r w:rsidRPr="009A402C">
        <w:rPr>
          <w:rStyle w:val="TitleChar"/>
          <w:highlight w:val="yellow"/>
        </w:rPr>
        <w:t>friction out</w:t>
      </w:r>
      <w:r w:rsidRPr="009F73C2">
        <w:rPr>
          <w:rStyle w:val="TitleChar"/>
        </w:rPr>
        <w:t xml:space="preserve"> of digital communications</w:t>
      </w:r>
      <w:r w:rsidRPr="009F73C2">
        <w:rPr>
          <w:sz w:val="16"/>
        </w:rPr>
        <w:t xml:space="preserve">, whether those borders were university boundaries or national borders. </w:t>
      </w:r>
      <w:r w:rsidRPr="009F73C2">
        <w:rPr>
          <w:rStyle w:val="TitleChar"/>
        </w:rPr>
        <w:t xml:space="preserve">The </w:t>
      </w:r>
      <w:r w:rsidRPr="009A402C">
        <w:rPr>
          <w:rStyle w:val="TitleChar"/>
          <w:highlight w:val="yellow"/>
        </w:rPr>
        <w:t>digital borders will</w:t>
      </w:r>
      <w:r w:rsidRPr="009F73C2">
        <w:rPr>
          <w:rStyle w:val="TitleChar"/>
        </w:rPr>
        <w:t xml:space="preserve"> begin to </w:t>
      </w:r>
      <w:r w:rsidRPr="009A402C">
        <w:rPr>
          <w:rStyle w:val="Emphasis"/>
          <w:highlight w:val="yellow"/>
        </w:rPr>
        <w:t>rise and</w:t>
      </w:r>
      <w:r w:rsidRPr="009F73C2">
        <w:rPr>
          <w:rStyle w:val="Emphasis"/>
        </w:rPr>
        <w:t xml:space="preserve"> with it the </w:t>
      </w:r>
      <w:r w:rsidRPr="009A402C">
        <w:rPr>
          <w:rStyle w:val="Emphasis"/>
          <w:highlight w:val="yellow"/>
        </w:rPr>
        <w:t>cost of doing everything will</w:t>
      </w:r>
      <w:r w:rsidRPr="009F73C2">
        <w:rPr>
          <w:rStyle w:val="Emphasis"/>
        </w:rPr>
        <w:t xml:space="preserve"> begin to </w:t>
      </w:r>
      <w:r w:rsidRPr="009A402C">
        <w:rPr>
          <w:rStyle w:val="Emphasis"/>
          <w:highlight w:val="yellow"/>
        </w:rPr>
        <w:t>grow</w:t>
      </w:r>
      <w:r w:rsidRPr="009F73C2">
        <w:rPr>
          <w:sz w:val="16"/>
        </w:rPr>
        <w:t xml:space="preserve">. The </w:t>
      </w:r>
      <w:r w:rsidRPr="009A402C">
        <w:rPr>
          <w:rStyle w:val="Emphasis"/>
          <w:highlight w:val="yellow"/>
        </w:rPr>
        <w:t>nations</w:t>
      </w:r>
      <w:r w:rsidRPr="009F73C2">
        <w:rPr>
          <w:rStyle w:val="Emphasis"/>
        </w:rPr>
        <w:t xml:space="preserve"> of the world </w:t>
      </w:r>
      <w:r w:rsidRPr="009A402C">
        <w:rPr>
          <w:rStyle w:val="Emphasis"/>
          <w:highlight w:val="yellow"/>
        </w:rPr>
        <w:t>will</w:t>
      </w:r>
      <w:r w:rsidRPr="009F73C2">
        <w:rPr>
          <w:rStyle w:val="Emphasis"/>
        </w:rPr>
        <w:t xml:space="preserve"> once again </w:t>
      </w:r>
      <w:r w:rsidRPr="009A402C">
        <w:rPr>
          <w:rStyle w:val="Emphasis"/>
          <w:highlight w:val="yellow"/>
        </w:rPr>
        <w:t>begin to diverge. Economies of scale will disappear.</w:t>
      </w:r>
      <w:r>
        <w:rPr>
          <w:rStyle w:val="Emphasis"/>
        </w:rPr>
        <w:t xml:space="preserve"> </w:t>
      </w:r>
      <w:r w:rsidRPr="009F73C2">
        <w:rPr>
          <w:sz w:val="16"/>
        </w:rPr>
        <w:t xml:space="preserve">A HIGH FRICTION FUTURE </w:t>
      </w:r>
      <w:r w:rsidRPr="009A402C">
        <w:rPr>
          <w:rStyle w:val="TitleChar"/>
          <w:highlight w:val="yellow"/>
        </w:rPr>
        <w:t>As we disconnect,</w:t>
      </w:r>
      <w:r w:rsidRPr="009A402C">
        <w:rPr>
          <w:sz w:val="16"/>
          <w:highlight w:val="yellow"/>
        </w:rPr>
        <w:t xml:space="preserve"> </w:t>
      </w:r>
      <w:r w:rsidRPr="009A402C">
        <w:rPr>
          <w:rStyle w:val="Emphasis"/>
          <w:highlight w:val="yellow"/>
        </w:rPr>
        <w:t>nationalism is likely to grow.</w:t>
      </w:r>
      <w:r w:rsidRPr="009A402C">
        <w:rPr>
          <w:sz w:val="16"/>
          <w:highlight w:val="yellow"/>
        </w:rPr>
        <w:t xml:space="preserve"> </w:t>
      </w:r>
      <w:r w:rsidRPr="009A402C">
        <w:rPr>
          <w:rStyle w:val="TitleChar"/>
          <w:highlight w:val="yellow"/>
        </w:rPr>
        <w:t>We will be in a high friction world with</w:t>
      </w:r>
      <w:r w:rsidRPr="009F73C2">
        <w:rPr>
          <w:rStyle w:val="TitleChar"/>
        </w:rPr>
        <w:t xml:space="preserve"> the opportunities for </w:t>
      </w:r>
      <w:r w:rsidRPr="009A402C">
        <w:rPr>
          <w:rStyle w:val="Emphasis"/>
          <w:highlight w:val="yellow"/>
        </w:rPr>
        <w:t>conflict growing fast. It is a recipe for poverty and war. Just as Smoot-Hawley was a</w:t>
      </w:r>
      <w:r w:rsidRPr="009F73C2">
        <w:rPr>
          <w:rStyle w:val="Emphasis"/>
        </w:rPr>
        <w:t xml:space="preserve"> staggeringly </w:t>
      </w:r>
      <w:r w:rsidRPr="009A402C">
        <w:rPr>
          <w:rStyle w:val="Emphasis"/>
          <w:highlight w:val="yellow"/>
        </w:rPr>
        <w:t>self-destructive act that</w:t>
      </w:r>
      <w:r w:rsidRPr="009F73C2">
        <w:rPr>
          <w:rStyle w:val="Emphasis"/>
        </w:rPr>
        <w:t xml:space="preserve"> made the Great Depression much worse, so the </w:t>
      </w:r>
      <w:r w:rsidRPr="009A402C">
        <w:rPr>
          <w:rStyle w:val="Emphasis"/>
          <w:highlight w:val="yellow"/>
        </w:rPr>
        <w:t>fragmentation of the Internet driven by the desire for national control will accelerate the end of the second era of globalization.</w:t>
      </w:r>
    </w:p>
    <w:p w:rsidR="003C7584" w:rsidRDefault="003C7584" w:rsidP="003C7584">
      <w:pPr>
        <w:pStyle w:val="Heading3"/>
      </w:pPr>
      <w:r>
        <w:t>Impact Turn---Internet---Turns Stability</w:t>
      </w:r>
    </w:p>
    <w:p w:rsidR="003C7584" w:rsidRDefault="003C7584" w:rsidP="003C7584">
      <w:pPr>
        <w:pStyle w:val="Heading4"/>
      </w:pPr>
      <w:r>
        <w:t>Censorship is net worse for Chinese stability</w:t>
      </w:r>
    </w:p>
    <w:p w:rsidR="003C7584" w:rsidRDefault="003C7584" w:rsidP="003C7584">
      <w:r>
        <w:t xml:space="preserve">C. </w:t>
      </w:r>
      <w:r w:rsidRPr="00D678A1">
        <w:rPr>
          <w:rStyle w:val="Style13ptBold"/>
        </w:rPr>
        <w:t>Custer 12</w:t>
      </w:r>
      <w:r>
        <w:t>, Chinese cultural expert, degree in East Asian studies, Tech In Asia, December 18, 2012, "Web of Failure: How China’s Internet Policies Have Doomed Chinese Soft Power", http://www.techinasia.com/failure-china-internet-policies-doomed-chinese-soft-power/</w:t>
      </w:r>
    </w:p>
    <w:p w:rsidR="003C7584" w:rsidRPr="008665DB" w:rsidRDefault="003C7584" w:rsidP="003C7584">
      <w:pPr>
        <w:rPr>
          <w:iCs/>
          <w:u w:val="single"/>
          <w:bdr w:val="single" w:sz="8" w:space="0" w:color="auto"/>
        </w:rPr>
      </w:pPr>
      <w:r w:rsidRPr="00D678A1">
        <w:rPr>
          <w:sz w:val="14"/>
        </w:rPr>
        <w:t xml:space="preserve">When it comes to the web, </w:t>
      </w:r>
      <w:r w:rsidRPr="009A402C">
        <w:rPr>
          <w:highlight w:val="yellow"/>
          <w:u w:val="single"/>
        </w:rPr>
        <w:t>China has</w:t>
      </w:r>
      <w:r w:rsidRPr="00D678A1">
        <w:rPr>
          <w:u w:val="single"/>
        </w:rPr>
        <w:t xml:space="preserve"> continually </w:t>
      </w:r>
      <w:r w:rsidRPr="009A402C">
        <w:rPr>
          <w:highlight w:val="yellow"/>
          <w:u w:val="single"/>
        </w:rPr>
        <w:t>struggled to</w:t>
      </w:r>
      <w:r w:rsidRPr="00D678A1">
        <w:rPr>
          <w:u w:val="single"/>
        </w:rPr>
        <w:t xml:space="preserve"> choose between its impulse to </w:t>
      </w:r>
      <w:r w:rsidRPr="009A402C">
        <w:rPr>
          <w:highlight w:val="yellow"/>
          <w:u w:val="single"/>
        </w:rPr>
        <w:t>control things as tightly as possible</w:t>
      </w:r>
      <w:r w:rsidRPr="00D678A1">
        <w:rPr>
          <w:u w:val="single"/>
        </w:rPr>
        <w:t xml:space="preserve"> and its recognition of web platforms as a powerful way to broadcast its propaganda </w:t>
      </w:r>
      <w:r w:rsidRPr="00D678A1">
        <w:rPr>
          <w:sz w:val="14"/>
        </w:rPr>
        <w:t xml:space="preserve">both at home and abroad. In the past few years, its apparent strategy has been to attempt to have its cake and eat it too: to broadcast its own message using all the Western web channels at its disposal while blocking those channels for domestic web users. </w:t>
      </w:r>
      <w:r w:rsidRPr="00D678A1">
        <w:rPr>
          <w:u w:val="single"/>
        </w:rPr>
        <w:t xml:space="preserve">Unfortunately for the government, having your cake and eating it is impossible, and </w:t>
      </w:r>
      <w:r w:rsidRPr="009A402C">
        <w:rPr>
          <w:highlight w:val="yellow"/>
          <w:u w:val="single"/>
        </w:rPr>
        <w:t>this policy</w:t>
      </w:r>
      <w:r w:rsidRPr="00D678A1">
        <w:rPr>
          <w:sz w:val="14"/>
        </w:rPr>
        <w:t xml:space="preserve"> — if it is continued — </w:t>
      </w:r>
      <w:r w:rsidRPr="009A402C">
        <w:rPr>
          <w:rStyle w:val="Emphasis"/>
          <w:highlight w:val="yellow"/>
        </w:rPr>
        <w:t>will prove to be an utter failure</w:t>
      </w:r>
      <w:r w:rsidRPr="00D678A1">
        <w:rPr>
          <w:sz w:val="14"/>
        </w:rPr>
        <w:t>.</w:t>
      </w:r>
      <w:r w:rsidRPr="00D678A1">
        <w:rPr>
          <w:sz w:val="12"/>
        </w:rPr>
        <w:t>¶</w:t>
      </w:r>
      <w:r w:rsidRPr="00D678A1">
        <w:rPr>
          <w:sz w:val="14"/>
        </w:rPr>
        <w:t xml:space="preserve"> Domestic Stability</w:t>
      </w:r>
      <w:r w:rsidRPr="00D678A1">
        <w:rPr>
          <w:sz w:val="12"/>
        </w:rPr>
        <w:t>¶</w:t>
      </w:r>
      <w:r w:rsidRPr="00D678A1">
        <w:rPr>
          <w:sz w:val="14"/>
        </w:rPr>
        <w:t xml:space="preserve"> </w:t>
      </w:r>
      <w:r w:rsidRPr="00D678A1">
        <w:rPr>
          <w:u w:val="single"/>
        </w:rPr>
        <w:t>China’s censorship of Western web platforms</w:t>
      </w:r>
      <w:r w:rsidRPr="00D678A1">
        <w:rPr>
          <w:sz w:val="14"/>
        </w:rPr>
        <w:t xml:space="preserve"> like Facebook and Twitter </w:t>
      </w:r>
      <w:r w:rsidRPr="00D678A1">
        <w:rPr>
          <w:u w:val="single"/>
        </w:rPr>
        <w:t>is predicated on the idea that those platforms</w:t>
      </w:r>
      <w:r w:rsidRPr="00D678A1">
        <w:rPr>
          <w:sz w:val="14"/>
        </w:rPr>
        <w:t xml:space="preserve">, because they are uncensored, </w:t>
      </w:r>
      <w:r w:rsidRPr="00D678A1">
        <w:rPr>
          <w:u w:val="single"/>
        </w:rPr>
        <w:t>threaten China’s domestic stability</w:t>
      </w:r>
      <w:r w:rsidRPr="00D678A1">
        <w:rPr>
          <w:sz w:val="14"/>
        </w:rPr>
        <w:t>. In the wake of the 2009 Urumqi riots, numerous Western social media sites (including the aforementioned Twitter and Facebook) were blamed for facilitating the organization of protests and the spread of “harmful information,” and were subsequently blocked.</w:t>
      </w:r>
      <w:r w:rsidRPr="00D678A1">
        <w:rPr>
          <w:sz w:val="12"/>
        </w:rPr>
        <w:t>¶</w:t>
      </w:r>
      <w:r w:rsidRPr="00D678A1">
        <w:rPr>
          <w:sz w:val="14"/>
        </w:rPr>
        <w:t xml:space="preserve"> </w:t>
      </w:r>
      <w:r w:rsidRPr="009A402C">
        <w:rPr>
          <w:highlight w:val="yellow"/>
          <w:u w:val="single"/>
        </w:rPr>
        <w:t>Blocking websites</w:t>
      </w:r>
      <w:r w:rsidRPr="00D678A1">
        <w:rPr>
          <w:u w:val="single"/>
        </w:rPr>
        <w:t xml:space="preserve"> does increase stability in the short term</w:t>
      </w:r>
      <w:r w:rsidRPr="00D678A1">
        <w:rPr>
          <w:sz w:val="14"/>
        </w:rPr>
        <w:t xml:space="preserve">, because people with dissenting messages have fewer ways to spread them. </w:t>
      </w:r>
      <w:r w:rsidRPr="00D678A1">
        <w:rPr>
          <w:u w:val="single"/>
        </w:rPr>
        <w:t>In the long-term</w:t>
      </w:r>
      <w:r w:rsidRPr="00D678A1">
        <w:rPr>
          <w:sz w:val="14"/>
        </w:rPr>
        <w:t xml:space="preserve">, though, </w:t>
      </w:r>
      <w:r w:rsidRPr="00D678A1">
        <w:rPr>
          <w:rStyle w:val="Emphasis"/>
        </w:rPr>
        <w:t xml:space="preserve">this kind of stability </w:t>
      </w:r>
      <w:r w:rsidRPr="009A402C">
        <w:rPr>
          <w:rStyle w:val="Emphasis"/>
          <w:highlight w:val="yellow"/>
        </w:rPr>
        <w:t>is unsustainable</w:t>
      </w:r>
      <w:r w:rsidRPr="00D678A1">
        <w:rPr>
          <w:rStyle w:val="Emphasis"/>
        </w:rPr>
        <w:t xml:space="preserve">. </w:t>
      </w:r>
      <w:r w:rsidRPr="009A402C">
        <w:rPr>
          <w:rStyle w:val="Emphasis"/>
          <w:highlight w:val="yellow"/>
        </w:rPr>
        <w:t>Censorship</w:t>
      </w:r>
      <w:r w:rsidRPr="00D678A1">
        <w:rPr>
          <w:rStyle w:val="Emphasis"/>
        </w:rPr>
        <w:t xml:space="preserve">, after all, </w:t>
      </w:r>
      <w:r w:rsidRPr="009A402C">
        <w:rPr>
          <w:rStyle w:val="Emphasis"/>
          <w:highlight w:val="yellow"/>
        </w:rPr>
        <w:t>does not eliminate dissent; it merely</w:t>
      </w:r>
      <w:r w:rsidRPr="00D678A1">
        <w:rPr>
          <w:rStyle w:val="Emphasis"/>
        </w:rPr>
        <w:t xml:space="preserve"> silences it, or</w:t>
      </w:r>
      <w:r w:rsidRPr="00D678A1">
        <w:rPr>
          <w:sz w:val="14"/>
        </w:rPr>
        <w:t xml:space="preserve"> more often </w:t>
      </w:r>
      <w:r w:rsidRPr="009A402C">
        <w:rPr>
          <w:rStyle w:val="Emphasis"/>
          <w:highlight w:val="yellow"/>
        </w:rPr>
        <w:t>pushes it into different channels</w:t>
      </w:r>
      <w:r w:rsidRPr="00D678A1">
        <w:rPr>
          <w:sz w:val="14"/>
        </w:rPr>
        <w:t xml:space="preserve">. And while </w:t>
      </w:r>
      <w:r w:rsidRPr="009A402C">
        <w:rPr>
          <w:highlight w:val="yellow"/>
          <w:u w:val="single"/>
        </w:rPr>
        <w:t>China’s Great Firewall</w:t>
      </w:r>
      <w:r w:rsidRPr="00D678A1">
        <w:rPr>
          <w:u w:val="single"/>
        </w:rPr>
        <w:t xml:space="preserve"> </w:t>
      </w:r>
      <w:r w:rsidRPr="00D678A1">
        <w:rPr>
          <w:sz w:val="14"/>
        </w:rPr>
        <w:t xml:space="preserve">(GFW) makes organizing dissent more difficult, it also </w:t>
      </w:r>
      <w:r w:rsidRPr="009A402C">
        <w:rPr>
          <w:rStyle w:val="Emphasis"/>
          <w:highlight w:val="yellow"/>
        </w:rPr>
        <w:t>foments dissent</w:t>
      </w:r>
      <w:r w:rsidRPr="00D678A1">
        <w:rPr>
          <w:rStyle w:val="Emphasis"/>
        </w:rPr>
        <w:t xml:space="preserve"> by frustrating people who are trying to do normal internet things</w:t>
      </w:r>
      <w:r w:rsidRPr="00D678A1">
        <w:rPr>
          <w:sz w:val="14"/>
        </w:rPr>
        <w:t xml:space="preserve"> but can’t because of the blockages.</w:t>
      </w:r>
      <w:r w:rsidRPr="00D678A1">
        <w:rPr>
          <w:sz w:val="12"/>
        </w:rPr>
        <w:t>¶</w:t>
      </w:r>
      <w:r w:rsidRPr="00D678A1">
        <w:rPr>
          <w:sz w:val="14"/>
        </w:rPr>
        <w:t xml:space="preserve"> </w:t>
      </w:r>
      <w:r w:rsidRPr="00D678A1">
        <w:rPr>
          <w:u w:val="single"/>
        </w:rPr>
        <w:t>Moreover</w:t>
      </w:r>
      <w:r w:rsidRPr="00D678A1">
        <w:rPr>
          <w:sz w:val="14"/>
        </w:rPr>
        <w:t xml:space="preserve">, </w:t>
      </w:r>
      <w:r w:rsidRPr="009A402C">
        <w:rPr>
          <w:rStyle w:val="Emphasis"/>
          <w:highlight w:val="yellow"/>
        </w:rPr>
        <w:t>it encourages creative ways to circumvent</w:t>
      </w:r>
      <w:r w:rsidRPr="00D678A1">
        <w:rPr>
          <w:b/>
          <w:sz w:val="14"/>
        </w:rPr>
        <w:t xml:space="preserve"> </w:t>
      </w:r>
      <w:r w:rsidRPr="00D678A1">
        <w:rPr>
          <w:sz w:val="14"/>
        </w:rPr>
        <w:t>the</w:t>
      </w:r>
      <w:r w:rsidRPr="00D678A1">
        <w:rPr>
          <w:b/>
          <w:sz w:val="14"/>
        </w:rPr>
        <w:t xml:space="preserve"> </w:t>
      </w:r>
      <w:r w:rsidRPr="00D678A1">
        <w:rPr>
          <w:rStyle w:val="Emphasis"/>
        </w:rPr>
        <w:t>blocks both technologically and ideologically</w:t>
      </w:r>
      <w:r w:rsidRPr="00D678A1">
        <w:rPr>
          <w:sz w:val="14"/>
        </w:rPr>
        <w:t xml:space="preserve"> (China’s net users may be the world’s most creative when it comes to using puns and homophones to discuss sensitive issues without setting off keyword blocks). The Great Firewall also effectively moves many dissenters from foreign sites (where most of the audience can’t understand them) onto domestic services like Sina Weibo. And </w:t>
      </w:r>
      <w:r w:rsidRPr="00D678A1">
        <w:rPr>
          <w:u w:val="single"/>
        </w:rPr>
        <w:t>while</w:t>
      </w:r>
      <w:r w:rsidRPr="00D678A1">
        <w:rPr>
          <w:sz w:val="14"/>
        </w:rPr>
        <w:t xml:space="preserve"> Sina Weibo and other </w:t>
      </w:r>
      <w:r w:rsidRPr="00D678A1">
        <w:rPr>
          <w:u w:val="single"/>
        </w:rPr>
        <w:t>Chinese social services are monitored and censored</w:t>
      </w:r>
      <w:r w:rsidRPr="00D678A1">
        <w:rPr>
          <w:sz w:val="14"/>
        </w:rPr>
        <w:t xml:space="preserve">, </w:t>
      </w:r>
      <w:r w:rsidRPr="00D678A1">
        <w:rPr>
          <w:rStyle w:val="Emphasis"/>
        </w:rPr>
        <w:t>they’re often not monitored and censored quickly and efficiently enough to stop so-called “harmful information” from spreading.</w:t>
      </w:r>
      <w:r w:rsidRPr="00D678A1">
        <w:rPr>
          <w:sz w:val="12"/>
        </w:rPr>
        <w:t>¶</w:t>
      </w:r>
      <w:r w:rsidRPr="00D678A1">
        <w:rPr>
          <w:sz w:val="14"/>
        </w:rPr>
        <w:t xml:space="preserve"> </w:t>
      </w:r>
      <w:r w:rsidRPr="009A402C">
        <w:rPr>
          <w:rStyle w:val="Emphasis"/>
          <w:highlight w:val="yellow"/>
        </w:rPr>
        <w:t>The harder China cracks down</w:t>
      </w:r>
      <w:r w:rsidRPr="00D678A1">
        <w:rPr>
          <w:sz w:val="14"/>
        </w:rPr>
        <w:t xml:space="preserve"> on VPNs and other GFW-circumventing technology, </w:t>
      </w:r>
      <w:r w:rsidRPr="009A402C">
        <w:rPr>
          <w:rStyle w:val="Emphasis"/>
          <w:highlight w:val="yellow"/>
        </w:rPr>
        <w:t>the worse this is going to get</w:t>
      </w:r>
      <w:r w:rsidRPr="00D678A1">
        <w:rPr>
          <w:sz w:val="14"/>
        </w:rPr>
        <w:t xml:space="preserve">. </w:t>
      </w:r>
      <w:r w:rsidRPr="00D678A1">
        <w:rPr>
          <w:u w:val="single"/>
        </w:rPr>
        <w:t xml:space="preserve">If Ai Weiwei </w:t>
      </w:r>
      <w:r w:rsidRPr="00D678A1">
        <w:rPr>
          <w:sz w:val="14"/>
        </w:rPr>
        <w:t xml:space="preserve">and his followers (for example) </w:t>
      </w:r>
      <w:r w:rsidRPr="00D678A1">
        <w:rPr>
          <w:u w:val="single"/>
        </w:rPr>
        <w:t>are prevented from using Twitter, does the government really think they’re just going to stop expressing themselves and give up?</w:t>
      </w:r>
      <w:r w:rsidRPr="00D678A1">
        <w:rPr>
          <w:sz w:val="14"/>
        </w:rPr>
        <w:t xml:space="preserve"> No, </w:t>
      </w:r>
      <w:r w:rsidRPr="009A402C">
        <w:rPr>
          <w:rStyle w:val="Emphasis"/>
          <w:highlight w:val="yellow"/>
        </w:rPr>
        <w:t>they will turn to domestic sites</w:t>
      </w:r>
      <w:r w:rsidRPr="00D678A1">
        <w:rPr>
          <w:sz w:val="14"/>
        </w:rPr>
        <w:t xml:space="preserve">, and while domestic censors will block their accounts and delete their messages, some of those </w:t>
      </w:r>
      <w:r w:rsidRPr="009A402C">
        <w:rPr>
          <w:rStyle w:val="Emphasis"/>
          <w:highlight w:val="yellow"/>
        </w:rPr>
        <w:t>messages will get through</w:t>
      </w:r>
      <w:r w:rsidRPr="00D678A1">
        <w:rPr>
          <w:sz w:val="14"/>
        </w:rPr>
        <w:t>. And in a country where strident dissent is often illegal, its impact and its spread are intensified.</w:t>
      </w:r>
      <w:r w:rsidRPr="00D678A1">
        <w:rPr>
          <w:sz w:val="12"/>
        </w:rPr>
        <w:t>¶</w:t>
      </w:r>
      <w:r w:rsidRPr="00D678A1">
        <w:rPr>
          <w:sz w:val="14"/>
        </w:rPr>
        <w:t xml:space="preserve"> To put it another way, </w:t>
      </w:r>
      <w:r w:rsidRPr="009A402C">
        <w:rPr>
          <w:rStyle w:val="Emphasis"/>
          <w:highlight w:val="yellow"/>
        </w:rPr>
        <w:t>if the Chinese internet was uncensored</w:t>
      </w:r>
      <w:r w:rsidRPr="00D678A1">
        <w:rPr>
          <w:sz w:val="14"/>
        </w:rPr>
        <w:t xml:space="preserve">, the </w:t>
      </w:r>
      <w:r w:rsidRPr="00D678A1">
        <w:rPr>
          <w:rStyle w:val="Emphasis"/>
        </w:rPr>
        <w:t>dramatic statements of</w:t>
      </w:r>
      <w:r w:rsidRPr="00D678A1">
        <w:rPr>
          <w:sz w:val="14"/>
        </w:rPr>
        <w:t xml:space="preserve"> Ai Weiwei and other </w:t>
      </w:r>
      <w:r w:rsidRPr="009A402C">
        <w:rPr>
          <w:rStyle w:val="Emphasis"/>
          <w:highlight w:val="yellow"/>
        </w:rPr>
        <w:t>dissidents</w:t>
      </w:r>
      <w:r w:rsidRPr="00D678A1">
        <w:rPr>
          <w:sz w:val="14"/>
        </w:rPr>
        <w:t xml:space="preserve"> probably </w:t>
      </w:r>
      <w:r w:rsidRPr="009A402C">
        <w:rPr>
          <w:rStyle w:val="Emphasis"/>
          <w:highlight w:val="yellow"/>
        </w:rPr>
        <w:t>wouldn’t be</w:t>
      </w:r>
      <w:r w:rsidRPr="00D678A1">
        <w:rPr>
          <w:rStyle w:val="Emphasis"/>
        </w:rPr>
        <w:t xml:space="preserve"> considered </w:t>
      </w:r>
      <w:r w:rsidRPr="009A402C">
        <w:rPr>
          <w:rStyle w:val="Emphasis"/>
          <w:highlight w:val="yellow"/>
        </w:rPr>
        <w:t>remarkable</w:t>
      </w:r>
      <w:r w:rsidRPr="00D678A1">
        <w:rPr>
          <w:sz w:val="14"/>
        </w:rPr>
        <w:t xml:space="preserve">. </w:t>
      </w:r>
      <w:r w:rsidRPr="00D678A1">
        <w:rPr>
          <w:u w:val="single"/>
        </w:rPr>
        <w:t>And if everyone had the freedom to express themselves</w:t>
      </w:r>
      <w:r w:rsidRPr="00D678A1">
        <w:rPr>
          <w:sz w:val="14"/>
        </w:rPr>
        <w:t xml:space="preserve"> without fear of censorship and reprisals, </w:t>
      </w:r>
      <w:r w:rsidRPr="00D678A1">
        <w:rPr>
          <w:u w:val="single"/>
        </w:rPr>
        <w:t>Ai Weiwei’s fearlessness wouldn’t be particularly important</w:t>
      </w:r>
      <w:r w:rsidRPr="00D678A1">
        <w:rPr>
          <w:sz w:val="14"/>
        </w:rPr>
        <w:t xml:space="preserve">. Honestly, </w:t>
      </w:r>
      <w:r w:rsidRPr="009A402C">
        <w:rPr>
          <w:rStyle w:val="Emphasis"/>
          <w:highlight w:val="yellow"/>
        </w:rPr>
        <w:t>if the government really wants to effectively silence Ai Weiwei, they should dismantle the Great Firewall tomorrow</w:t>
      </w:r>
      <w:r w:rsidRPr="00D678A1">
        <w:rPr>
          <w:rStyle w:val="Emphasis"/>
        </w:rPr>
        <w:t>.</w:t>
      </w:r>
    </w:p>
    <w:p w:rsidR="003C7584" w:rsidRDefault="003C7584" w:rsidP="003C7584"/>
    <w:p w:rsidR="00FD3F21" w:rsidRDefault="00FD3F21" w:rsidP="003C7584"/>
    <w:p w:rsidR="00FD3F21" w:rsidRDefault="00FD3F21" w:rsidP="00FD3F21">
      <w:pPr>
        <w:pStyle w:val="Heading2"/>
      </w:pPr>
      <w:r>
        <w:t>Arts DA Answers</w:t>
      </w:r>
    </w:p>
    <w:p w:rsidR="00FD3F21" w:rsidRDefault="00FD3F21" w:rsidP="00FD3F21"/>
    <w:p w:rsidR="00FD3F21" w:rsidRDefault="00FD3F21" w:rsidP="00FD3F21">
      <w:pPr>
        <w:pStyle w:val="Heading3"/>
      </w:pPr>
      <w:r>
        <w:t>Link Turn---STEM Solves Problem Solving</w:t>
      </w:r>
    </w:p>
    <w:p w:rsidR="00FD3F21" w:rsidRPr="00375203" w:rsidRDefault="00FD3F21" w:rsidP="00FD3F21"/>
    <w:p w:rsidR="00FD3F21" w:rsidRDefault="00FD3F21" w:rsidP="00FD3F21">
      <w:pPr>
        <w:pStyle w:val="Heading4"/>
      </w:pPr>
      <w:r>
        <w:t>STEM education teaches kids how to think critically and solve problems</w:t>
      </w:r>
    </w:p>
    <w:p w:rsidR="00FD3F21" w:rsidRDefault="00FD3F21" w:rsidP="00FD3F21">
      <w:r>
        <w:t xml:space="preserve">David </w:t>
      </w:r>
      <w:r w:rsidRPr="00375203">
        <w:rPr>
          <w:rStyle w:val="Style13ptBold"/>
        </w:rPr>
        <w:t>Evans</w:t>
      </w:r>
      <w:r>
        <w:t xml:space="preserve"> 4/4/</w:t>
      </w:r>
      <w:r w:rsidRPr="00375203">
        <w:rPr>
          <w:rStyle w:val="Style13ptBold"/>
        </w:rPr>
        <w:t>17</w:t>
      </w:r>
      <w:r>
        <w:t>, Talia Milgrom-Elcott, opinion contributors @ The Hill, "STEM education will carry our children in tomorrow’s economy", The Hill, thehill.com/blogs/pundits-blog/education/327195-stem-education-will-carry-our-children-in-tomorrows-economy</w:t>
      </w:r>
    </w:p>
    <w:p w:rsidR="00FD3F21" w:rsidRDefault="00FD3F21" w:rsidP="00FD3F21">
      <w:pPr>
        <w:rPr>
          <w:sz w:val="16"/>
        </w:rPr>
      </w:pPr>
      <w:r w:rsidRPr="00375203">
        <w:rPr>
          <w:sz w:val="16"/>
        </w:rPr>
        <w:t xml:space="preserve">In this global economy, </w:t>
      </w:r>
      <w:r w:rsidRPr="00375203">
        <w:rPr>
          <w:rStyle w:val="StyleUnderline"/>
          <w:highlight w:val="yellow"/>
        </w:rPr>
        <w:t>one of the most effective ways to set our children up for success is to ensure they receive excellent STEM</w:t>
      </w:r>
      <w:r w:rsidRPr="00375203">
        <w:rPr>
          <w:sz w:val="16"/>
        </w:rPr>
        <w:t xml:space="preserve"> (science, technology, engineering, and math) </w:t>
      </w:r>
      <w:r w:rsidRPr="00375203">
        <w:rPr>
          <w:rStyle w:val="StyleUnderline"/>
          <w:highlight w:val="yellow"/>
        </w:rPr>
        <w:t>education</w:t>
      </w:r>
      <w:r w:rsidRPr="00375203">
        <w:rPr>
          <w:sz w:val="16"/>
        </w:rPr>
        <w:t xml:space="preserve">. As you may have heard, there are a lot of jobs to be found in STEM fields: indeed, ten of the top 14 fastest-growing industries require STEM training. But STEM is more than a specific set of classes or subjects. </w:t>
      </w:r>
      <w:r w:rsidRPr="00375203">
        <w:rPr>
          <w:rStyle w:val="StyleUnderline"/>
          <w:highlight w:val="yellow"/>
        </w:rPr>
        <w:t>STEM education teaches kids how to think critically and solve problems</w:t>
      </w:r>
      <w:r w:rsidRPr="00375203">
        <w:rPr>
          <w:sz w:val="16"/>
        </w:rPr>
        <w:t xml:space="preserve">: valuable skills they’ll need to succeed in school, work, and life. Teenagers taking algebra need to understand why it matters and how they might use it in real life. </w:t>
      </w:r>
      <w:r w:rsidRPr="00375203">
        <w:rPr>
          <w:rStyle w:val="StyleUnderline"/>
          <w:highlight w:val="yellow"/>
        </w:rPr>
        <w:t>Whatever</w:t>
      </w:r>
      <w:r w:rsidRPr="00375203">
        <w:rPr>
          <w:rStyle w:val="StyleUnderline"/>
        </w:rPr>
        <w:t xml:space="preserve"> today’s </w:t>
      </w:r>
      <w:r w:rsidRPr="00375203">
        <w:rPr>
          <w:rStyle w:val="StyleUnderline"/>
          <w:highlight w:val="yellow"/>
        </w:rPr>
        <w:t>kids want to</w:t>
      </w:r>
      <w:r w:rsidRPr="00375203">
        <w:rPr>
          <w:rStyle w:val="StyleUnderline"/>
        </w:rPr>
        <w:t xml:space="preserve"> be able to </w:t>
      </w:r>
      <w:r w:rsidRPr="00375203">
        <w:rPr>
          <w:rStyle w:val="StyleUnderline"/>
          <w:highlight w:val="yellow"/>
        </w:rPr>
        <w:t>do</w:t>
      </w:r>
      <w:r w:rsidRPr="00375203">
        <w:rPr>
          <w:rStyle w:val="StyleUnderline"/>
        </w:rPr>
        <w:t xml:space="preserve"> tomorrow, </w:t>
      </w:r>
      <w:r w:rsidRPr="00375203">
        <w:rPr>
          <w:rStyle w:val="StyleUnderline"/>
          <w:highlight w:val="yellow"/>
        </w:rPr>
        <w:t>they will need serious STEM skills – and the ability to use what they’ve learned when solving new problems or tackling new dilemmas</w:t>
      </w:r>
      <w:r w:rsidRPr="00375203">
        <w:rPr>
          <w:sz w:val="16"/>
          <w:highlight w:val="yellow"/>
        </w:rPr>
        <w:t>.</w:t>
      </w:r>
      <w:r w:rsidRPr="00375203">
        <w:rPr>
          <w:sz w:val="16"/>
        </w:rPr>
        <w:t xml:space="preserve"> That will be true whether they become a mechanic called in to fix something they’ve never seen before, or a medical professional faced with an outbreak of a new disease.</w:t>
      </w:r>
    </w:p>
    <w:p w:rsidR="00FD3F21" w:rsidRDefault="00FD3F21" w:rsidP="00FD3F21">
      <w:pPr>
        <w:rPr>
          <w:sz w:val="16"/>
        </w:rPr>
      </w:pPr>
    </w:p>
    <w:p w:rsidR="00FD3F21" w:rsidRDefault="00FD3F21" w:rsidP="00FD3F21">
      <w:pPr>
        <w:pStyle w:val="Heading3"/>
      </w:pPr>
      <w:r>
        <w:t>Link Turn---STEM Solves Warming/Envo</w:t>
      </w:r>
    </w:p>
    <w:p w:rsidR="00FD3F21" w:rsidRDefault="00FD3F21" w:rsidP="00FD3F21"/>
    <w:p w:rsidR="00FD3F21" w:rsidRDefault="00FD3F21" w:rsidP="00FD3F21">
      <w:pPr>
        <w:pStyle w:val="Heading4"/>
      </w:pPr>
      <w:r>
        <w:t>STEM education advances environmental solutions through scientific innovation and public policy</w:t>
      </w:r>
    </w:p>
    <w:p w:rsidR="00FD3F21" w:rsidRDefault="00FD3F21" w:rsidP="00FD3F21">
      <w:r>
        <w:t xml:space="preserve">Kevin </w:t>
      </w:r>
      <w:r w:rsidRPr="00375203">
        <w:rPr>
          <w:rStyle w:val="Style13ptBold"/>
        </w:rPr>
        <w:t>Coyle 08</w:t>
      </w:r>
      <w:r>
        <w:t>, VP for Education &amp; Training @ the NWF, "NWF Programs Support U.S. Science, Technology, Engineering and Mathematics (STEM)", National Wildlife Federation, latest cited date, https://www.nwf.org/~/media/PDFs/Eco-schools/NWFANDSTEMFINAL.ashx</w:t>
      </w:r>
    </w:p>
    <w:p w:rsidR="00FD3F21" w:rsidRPr="00375203" w:rsidRDefault="00FD3F21" w:rsidP="00FD3F21">
      <w:pPr>
        <w:rPr>
          <w:sz w:val="16"/>
        </w:rPr>
      </w:pPr>
      <w:r w:rsidRPr="00375203">
        <w:rPr>
          <w:rStyle w:val="StyleUnderline"/>
          <w:highlight w:val="yellow"/>
        </w:rPr>
        <w:t>STEM education is needed to provide our nation with intellectual capital such as scientists and engineers who will continue</w:t>
      </w:r>
      <w:r w:rsidRPr="00375203">
        <w:rPr>
          <w:sz w:val="16"/>
        </w:rPr>
        <w:t xml:space="preserve"> the </w:t>
      </w:r>
      <w:r w:rsidRPr="00375203">
        <w:rPr>
          <w:rStyle w:val="Emphasis"/>
          <w:highlight w:val="yellow"/>
        </w:rPr>
        <w:t>r</w:t>
      </w:r>
      <w:r w:rsidRPr="00375203">
        <w:rPr>
          <w:rStyle w:val="StyleUnderline"/>
        </w:rPr>
        <w:t xml:space="preserve">esearch </w:t>
      </w:r>
      <w:r w:rsidRPr="00375203">
        <w:rPr>
          <w:rStyle w:val="StyleUnderline"/>
          <w:highlight w:val="yellow"/>
        </w:rPr>
        <w:t>and</w:t>
      </w:r>
      <w:r w:rsidRPr="00375203">
        <w:rPr>
          <w:rStyle w:val="StyleUnderline"/>
        </w:rPr>
        <w:t xml:space="preserve"> </w:t>
      </w:r>
      <w:r w:rsidRPr="00375203">
        <w:rPr>
          <w:rStyle w:val="Emphasis"/>
          <w:highlight w:val="yellow"/>
        </w:rPr>
        <w:t>d</w:t>
      </w:r>
      <w:r w:rsidRPr="00375203">
        <w:rPr>
          <w:rStyle w:val="StyleUnderline"/>
        </w:rPr>
        <w:t>evelopment</w:t>
      </w:r>
      <w:r w:rsidRPr="00375203">
        <w:rPr>
          <w:sz w:val="16"/>
        </w:rPr>
        <w:t xml:space="preserve"> central to the economic growth of our country, </w:t>
      </w:r>
      <w:r w:rsidRPr="00375203">
        <w:rPr>
          <w:rStyle w:val="StyleUnderline"/>
        </w:rPr>
        <w:t xml:space="preserve">technologically proficient workers who are capable of dealing with the demands of a high-technology workforce, </w:t>
      </w:r>
      <w:r w:rsidRPr="00375203">
        <w:rPr>
          <w:rStyle w:val="StyleUnderline"/>
          <w:highlight w:val="yellow"/>
        </w:rPr>
        <w:t>and scientifically literate voters</w:t>
      </w:r>
      <w:r w:rsidRPr="00375203">
        <w:rPr>
          <w:rStyle w:val="StyleUnderline"/>
        </w:rPr>
        <w:t xml:space="preserve"> and citizens </w:t>
      </w:r>
      <w:r w:rsidRPr="00375203">
        <w:rPr>
          <w:rStyle w:val="StyleUnderline"/>
          <w:highlight w:val="yellow"/>
        </w:rPr>
        <w:t>who make intelligent decisions about public policy</w:t>
      </w:r>
      <w:r w:rsidRPr="00375203">
        <w:rPr>
          <w:rStyle w:val="StyleUnderline"/>
        </w:rPr>
        <w:t xml:space="preserve"> and understand the world around them</w:t>
      </w:r>
      <w:r w:rsidRPr="00375203">
        <w:rPr>
          <w:sz w:val="16"/>
        </w:rPr>
        <w:t xml:space="preserve">. There is no question that </w:t>
      </w:r>
      <w:r w:rsidRPr="00375203">
        <w:rPr>
          <w:rStyle w:val="Emphasis"/>
          <w:highlight w:val="yellow"/>
        </w:rPr>
        <w:t>environmental education is a significant and useful tool for advancing STEM education in the U.S</w:t>
      </w:r>
      <w:r w:rsidRPr="00375203">
        <w:rPr>
          <w:rStyle w:val="StyleUnderline"/>
        </w:rPr>
        <w:t>.</w:t>
      </w:r>
      <w:r w:rsidRPr="00375203">
        <w:rPr>
          <w:sz w:val="16"/>
        </w:rPr>
        <w:t xml:space="preserve"> The forward movement of green technologies and natural resource management will quickly elevate this to a national imperative. </w:t>
      </w:r>
    </w:p>
    <w:p w:rsidR="00FD3F21" w:rsidRDefault="00FD3F21" w:rsidP="00FD3F21"/>
    <w:p w:rsidR="00FD3F21" w:rsidRDefault="00FD3F21" w:rsidP="00FD3F21">
      <w:pPr>
        <w:pStyle w:val="Heading3"/>
      </w:pPr>
      <w:r>
        <w:t>Link Turn---STEM Supports Arts</w:t>
      </w:r>
    </w:p>
    <w:p w:rsidR="00FD3F21" w:rsidRPr="00375203" w:rsidRDefault="00FD3F21" w:rsidP="00FD3F21"/>
    <w:p w:rsidR="00FD3F21" w:rsidRDefault="00FD3F21" w:rsidP="00FD3F21">
      <w:pPr>
        <w:pStyle w:val="Heading4"/>
      </w:pPr>
      <w:r>
        <w:t>STEM curriculum support the arts and improve student’s performance in arts classes</w:t>
      </w:r>
    </w:p>
    <w:p w:rsidR="00FD3F21" w:rsidRDefault="00FD3F21" w:rsidP="00FD3F21">
      <w:r>
        <w:t xml:space="preserve">G. W. </w:t>
      </w:r>
      <w:r w:rsidRPr="004B23B2">
        <w:rPr>
          <w:rStyle w:val="Style13ptBold"/>
        </w:rPr>
        <w:t>Thielman</w:t>
      </w:r>
      <w:r>
        <w:t xml:space="preserve"> 6/2/</w:t>
      </w:r>
      <w:r w:rsidRPr="004B23B2">
        <w:rPr>
          <w:rStyle w:val="Style13ptBold"/>
        </w:rPr>
        <w:t>15</w:t>
      </w:r>
      <w:r>
        <w:t>, patent attorney, masters in engineering, "The Liberal Arts Are Dead; Long Live STEM", The Federalist, thefederalist.com/2015/06/02/the-liberal-arts-are-dead-long-live-stem/</w:t>
      </w:r>
    </w:p>
    <w:p w:rsidR="00FD3F21" w:rsidRDefault="00FD3F21" w:rsidP="00FD3F21">
      <w:pPr>
        <w:rPr>
          <w:sz w:val="16"/>
        </w:rPr>
      </w:pPr>
      <w:r w:rsidRPr="00375203">
        <w:rPr>
          <w:rStyle w:val="StyleUnderline"/>
          <w:highlight w:val="yellow"/>
        </w:rPr>
        <w:t>STEM curricula have been critiqued for</w:t>
      </w:r>
      <w:r w:rsidRPr="004B23B2">
        <w:rPr>
          <w:rStyle w:val="StyleUnderline"/>
        </w:rPr>
        <w:t xml:space="preserve"> supposedly </w:t>
      </w:r>
      <w:r w:rsidRPr="00375203">
        <w:rPr>
          <w:rStyle w:val="StyleUnderline"/>
          <w:highlight w:val="yellow"/>
        </w:rPr>
        <w:t xml:space="preserve">neglecting the humanities, </w:t>
      </w:r>
      <w:r w:rsidRPr="00375203">
        <w:rPr>
          <w:rStyle w:val="Emphasis"/>
          <w:highlight w:val="yellow"/>
        </w:rPr>
        <w:t>but</w:t>
      </w:r>
      <w:r w:rsidRPr="00375203">
        <w:rPr>
          <w:rStyle w:val="StyleUnderline"/>
          <w:highlight w:val="yellow"/>
        </w:rPr>
        <w:t xml:space="preserve"> students who major in STEM obtain more credit hours in</w:t>
      </w:r>
      <w:r w:rsidRPr="004B23B2">
        <w:rPr>
          <w:rStyle w:val="StyleUnderline"/>
        </w:rPr>
        <w:t xml:space="preserve"> languages, </w:t>
      </w:r>
      <w:r w:rsidRPr="00375203">
        <w:rPr>
          <w:rStyle w:val="StyleUnderline"/>
          <w:highlight w:val="yellow"/>
        </w:rPr>
        <w:t>arts</w:t>
      </w:r>
      <w:r w:rsidRPr="004B23B2">
        <w:rPr>
          <w:rStyle w:val="StyleUnderline"/>
        </w:rPr>
        <w:t xml:space="preserve">, and human interaction </w:t>
      </w:r>
      <w:r w:rsidRPr="00375203">
        <w:rPr>
          <w:rStyle w:val="StyleUnderline"/>
          <w:highlight w:val="yellow"/>
        </w:rPr>
        <w:t>than their humanities counterparts obtain in scientific fields</w:t>
      </w:r>
      <w:r w:rsidRPr="004B23B2">
        <w:rPr>
          <w:rStyle w:val="StyleUnderline"/>
        </w:rPr>
        <w:t>.</w:t>
      </w:r>
      <w:r w:rsidRPr="004B23B2">
        <w:rPr>
          <w:sz w:val="16"/>
        </w:rPr>
        <w:t xml:space="preserve"> Rhodes College professor Loretta Jackson-Hayes has explained the benefit of liberal arts for STEM students, but </w:t>
      </w:r>
      <w:r w:rsidRPr="004B23B2">
        <w:rPr>
          <w:rStyle w:val="StyleUnderline"/>
        </w:rPr>
        <w:t>liberal-arts students could</w:t>
      </w:r>
      <w:r w:rsidRPr="004B23B2">
        <w:rPr>
          <w:sz w:val="16"/>
        </w:rPr>
        <w:t xml:space="preserve"> likewise </w:t>
      </w:r>
      <w:r w:rsidRPr="004B23B2">
        <w:rPr>
          <w:rStyle w:val="StyleUnderline"/>
        </w:rPr>
        <w:t xml:space="preserve">benefit from cross-training </w:t>
      </w:r>
      <w:r w:rsidRPr="004B23B2">
        <w:rPr>
          <w:sz w:val="16"/>
        </w:rPr>
        <w:t xml:space="preserve">in the more exacting disciplines. </w:t>
      </w:r>
      <w:r w:rsidRPr="00375203">
        <w:rPr>
          <w:rStyle w:val="StyleUnderline"/>
          <w:highlight w:val="yellow"/>
        </w:rPr>
        <w:t>Students who pursue STEM majors are also better at the humanities than liberal-arts majors are at the science</w:t>
      </w:r>
      <w:r w:rsidRPr="004B23B2">
        <w:rPr>
          <w:rStyle w:val="StyleUnderline"/>
        </w:rPr>
        <w:t>s. Harvard</w:t>
      </w:r>
      <w:r w:rsidRPr="004B23B2">
        <w:rPr>
          <w:sz w:val="16"/>
        </w:rPr>
        <w:t xml:space="preserve"> University </w:t>
      </w:r>
      <w:r w:rsidRPr="004B23B2">
        <w:rPr>
          <w:rStyle w:val="StyleUnderline"/>
        </w:rPr>
        <w:t>professor</w:t>
      </w:r>
      <w:r w:rsidRPr="004B23B2">
        <w:rPr>
          <w:sz w:val="16"/>
        </w:rPr>
        <w:t xml:space="preserve"> of government Harvey </w:t>
      </w:r>
      <w:r w:rsidRPr="004B23B2">
        <w:rPr>
          <w:rStyle w:val="StyleUnderline"/>
        </w:rPr>
        <w:t>Mansfield</w:t>
      </w:r>
      <w:r w:rsidRPr="004B23B2">
        <w:rPr>
          <w:sz w:val="16"/>
        </w:rPr>
        <w:t xml:space="preserve"> in The New Atlantis </w:t>
      </w:r>
      <w:r w:rsidRPr="004B23B2">
        <w:rPr>
          <w:rStyle w:val="StyleUnderline"/>
        </w:rPr>
        <w:t>observed, “</w:t>
      </w:r>
      <w:r w:rsidRPr="00375203">
        <w:rPr>
          <w:rStyle w:val="StyleUnderline"/>
          <w:highlight w:val="yellow"/>
        </w:rPr>
        <w:t>Science students do well in non-science courses</w:t>
      </w:r>
      <w:r w:rsidRPr="004B23B2">
        <w:rPr>
          <w:rStyle w:val="StyleUnderline"/>
        </w:rPr>
        <w:t>, but non-science students have difficulty in science courses</w:t>
      </w:r>
      <w:r w:rsidRPr="004B23B2">
        <w:rPr>
          <w:sz w:val="16"/>
        </w:rPr>
        <w:t>. Slaves of exactness find it easier to adjust to the inexact, though they may be disdainful of it, than those who think in the realm of the inexact when confronted with the exact.” Perhaps envy subtly contributes to liberal arts defensiveness against STEM.</w:t>
      </w:r>
    </w:p>
    <w:p w:rsidR="00FD3F21" w:rsidRDefault="00FD3F21" w:rsidP="00FD3F21">
      <w:pPr>
        <w:rPr>
          <w:sz w:val="16"/>
        </w:rPr>
      </w:pPr>
    </w:p>
    <w:p w:rsidR="00FD3F21" w:rsidRDefault="00FD3F21" w:rsidP="00FD3F21">
      <w:pPr>
        <w:pStyle w:val="Heading3"/>
      </w:pPr>
      <w:r>
        <w:t>No Link---No Tradeoff---2AC</w:t>
      </w:r>
    </w:p>
    <w:p w:rsidR="00FD3F21" w:rsidRDefault="00FD3F21" w:rsidP="00FD3F21">
      <w:pPr>
        <w:pStyle w:val="Heading4"/>
      </w:pPr>
      <w:r>
        <w:t>STEM and the arts coexist---there’s no tradeoff between the two---and students can access an arts education outside of the classroom</w:t>
      </w:r>
    </w:p>
    <w:p w:rsidR="00FD3F21" w:rsidRPr="00375203" w:rsidRDefault="00FD3F21" w:rsidP="00FD3F21">
      <w:r w:rsidRPr="00375203">
        <w:t xml:space="preserve">Brian </w:t>
      </w:r>
      <w:r w:rsidRPr="00375203">
        <w:rPr>
          <w:rStyle w:val="Style13ptBold"/>
        </w:rPr>
        <w:t>Hughes</w:t>
      </w:r>
      <w:r w:rsidRPr="00375203">
        <w:t xml:space="preserve"> 4/11/</w:t>
      </w:r>
      <w:r w:rsidRPr="00375203">
        <w:rPr>
          <w:rStyle w:val="Style13ptBold"/>
        </w:rPr>
        <w:t>16</w:t>
      </w:r>
      <w:r w:rsidRPr="00375203">
        <w:t>, Crewtview Police Department, "STEM and arts can coexist and support each other, Okaloosa educators say", Crestview News Bulletin, www.crestviewbulletin.com/news/20160411/stem-and-arts-can-coexist-and-support-each-other-okaloosa-educators-say</w:t>
      </w:r>
    </w:p>
    <w:p w:rsidR="00FD3F21" w:rsidRPr="00375203" w:rsidRDefault="00FD3F21" w:rsidP="00FD3F21">
      <w:pPr>
        <w:rPr>
          <w:sz w:val="16"/>
        </w:rPr>
      </w:pPr>
      <w:r w:rsidRPr="00375203">
        <w:rPr>
          <w:sz w:val="16"/>
        </w:rPr>
        <w:t xml:space="preserve">CRESTVIEW — </w:t>
      </w:r>
      <w:r w:rsidRPr="00375203">
        <w:rPr>
          <w:rStyle w:val="StyleUnderline"/>
          <w:highlight w:val="yellow"/>
        </w:rPr>
        <w:t>Can the arts coexist with</w:t>
      </w:r>
      <w:r w:rsidRPr="00375203">
        <w:rPr>
          <w:rStyle w:val="StyleUnderline"/>
        </w:rPr>
        <w:t xml:space="preserve"> schools’ </w:t>
      </w:r>
      <w:r w:rsidRPr="00375203">
        <w:rPr>
          <w:rStyle w:val="StyleUnderline"/>
          <w:highlight w:val="yellow"/>
        </w:rPr>
        <w:t>emphasis on</w:t>
      </w:r>
      <w:r w:rsidRPr="00375203">
        <w:rPr>
          <w:rStyle w:val="StyleUnderline"/>
        </w:rPr>
        <w:t xml:space="preserve"> </w:t>
      </w:r>
      <w:r w:rsidRPr="00375203">
        <w:rPr>
          <w:sz w:val="16"/>
        </w:rPr>
        <w:t xml:space="preserve">science, technology, engineering and math — </w:t>
      </w:r>
      <w:r w:rsidRPr="00375203">
        <w:rPr>
          <w:rStyle w:val="StyleUnderline"/>
          <w:highlight w:val="yellow"/>
        </w:rPr>
        <w:t>STEM</w:t>
      </w:r>
      <w:r w:rsidRPr="00375203">
        <w:rPr>
          <w:rStyle w:val="StyleUnderline"/>
        </w:rPr>
        <w:t xml:space="preserve"> </w:t>
      </w:r>
      <w:r w:rsidRPr="00375203">
        <w:rPr>
          <w:sz w:val="16"/>
        </w:rPr>
        <w:t xml:space="preserve">— </w:t>
      </w:r>
      <w:r w:rsidRPr="00375203">
        <w:rPr>
          <w:rStyle w:val="StyleUnderline"/>
        </w:rPr>
        <w:t>classes?</w:t>
      </w:r>
      <w:r>
        <w:rPr>
          <w:rStyle w:val="StyleUnderline"/>
        </w:rPr>
        <w:t xml:space="preserve"> </w:t>
      </w:r>
      <w:r w:rsidRPr="00375203">
        <w:rPr>
          <w:rStyle w:val="Emphasis"/>
          <w:highlight w:val="yellow"/>
        </w:rPr>
        <w:t>Yes</w:t>
      </w:r>
      <w:r w:rsidRPr="00375203">
        <w:rPr>
          <w:sz w:val="16"/>
        </w:rPr>
        <w:t xml:space="preserve">, local teachers, students and engineers say. </w:t>
      </w:r>
      <w:r w:rsidRPr="00375203">
        <w:rPr>
          <w:rStyle w:val="StyleUnderline"/>
        </w:rPr>
        <w:t xml:space="preserve">But sometimes </w:t>
      </w:r>
      <w:r w:rsidRPr="00375203">
        <w:rPr>
          <w:rStyle w:val="StyleUnderline"/>
          <w:highlight w:val="yellow"/>
        </w:rPr>
        <w:t xml:space="preserve">there’s a </w:t>
      </w:r>
      <w:r w:rsidRPr="00375203">
        <w:rPr>
          <w:rStyle w:val="Emphasis"/>
          <w:highlight w:val="yellow"/>
        </w:rPr>
        <w:t>perceived</w:t>
      </w:r>
      <w:r w:rsidRPr="00375203">
        <w:rPr>
          <w:rStyle w:val="StyleUnderline"/>
          <w:highlight w:val="yellow"/>
        </w:rPr>
        <w:t xml:space="preserve"> rivalry</w:t>
      </w:r>
      <w:r w:rsidRPr="00375203">
        <w:rPr>
          <w:sz w:val="16"/>
        </w:rPr>
        <w:t xml:space="preserve">. STEM AND, OR STEM VS.? “The political position is that it’s a zero-sum game, in which if the arts get something, STEM loses, and if STEM gets something the arts lose,” Crestview Technology Air Park project executive Dennis Mitchell said. Mitchell, a retired Troy University environmental sciences professor, said the discussion should be STEM and arts, not versus arts. With STEM subjects emphasized as early as elementary school, </w:t>
      </w:r>
      <w:r w:rsidRPr="00375203">
        <w:rPr>
          <w:rStyle w:val="StyleUnderline"/>
        </w:rPr>
        <w:t>sometimes a</w:t>
      </w:r>
      <w:r w:rsidRPr="00375203">
        <w:rPr>
          <w:rStyle w:val="StyleUnderline"/>
          <w:highlight w:val="yellow"/>
        </w:rPr>
        <w:t>n extra effort is needed to assure the arts aren’t lost</w:t>
      </w:r>
      <w:r w:rsidRPr="00375203">
        <w:rPr>
          <w:rStyle w:val="StyleUnderline"/>
        </w:rPr>
        <w:t xml:space="preserve"> when the focus turns</w:t>
      </w:r>
      <w:r w:rsidRPr="00375203">
        <w:rPr>
          <w:sz w:val="16"/>
        </w:rPr>
        <w:t xml:space="preserve"> to drones and robots. Educators praise Okaloosa County School District Superintendent Mary Beth Jackson for assuring that support. </w:t>
      </w:r>
      <w:r w:rsidRPr="00375203">
        <w:rPr>
          <w:rStyle w:val="StyleUnderline"/>
        </w:rPr>
        <w:t>“The arts are very, very important to a student’s academic success,”</w:t>
      </w:r>
      <w:r w:rsidRPr="00375203">
        <w:rPr>
          <w:sz w:val="16"/>
        </w:rPr>
        <w:t xml:space="preserve"> Jackson said. </w:t>
      </w:r>
      <w:r w:rsidRPr="00375203">
        <w:rPr>
          <w:rStyle w:val="Emphasis"/>
          <w:highlight w:val="yellow"/>
        </w:rPr>
        <w:t>“We know that</w:t>
      </w:r>
      <w:r w:rsidRPr="00375203">
        <w:rPr>
          <w:rStyle w:val="StyleUnderline"/>
        </w:rPr>
        <w:t>. Research supports that.”</w:t>
      </w:r>
      <w:r>
        <w:rPr>
          <w:rStyle w:val="StyleUnderline"/>
        </w:rPr>
        <w:t xml:space="preserve"> </w:t>
      </w:r>
      <w:r w:rsidRPr="00375203">
        <w:rPr>
          <w:sz w:val="16"/>
        </w:rPr>
        <w:t xml:space="preserve">GETTING UP STEAM Northwood Arts and Science Academy’s name says it all, describing </w:t>
      </w:r>
      <w:r w:rsidRPr="00375203">
        <w:rPr>
          <w:rStyle w:val="StyleUnderline"/>
          <w:highlight w:val="yellow"/>
        </w:rPr>
        <w:t>a new approach</w:t>
      </w:r>
      <w:r w:rsidRPr="00375203">
        <w:rPr>
          <w:rStyle w:val="StyleUnderline"/>
        </w:rPr>
        <w:t xml:space="preserve"> some educators call STEAM, which </w:t>
      </w:r>
      <w:r w:rsidRPr="00375203">
        <w:rPr>
          <w:rStyle w:val="Emphasis"/>
          <w:highlight w:val="yellow"/>
        </w:rPr>
        <w:t>adds the arts to STEM</w:t>
      </w:r>
      <w:r w:rsidRPr="00375203">
        <w:rPr>
          <w:rStyle w:val="StyleUnderline"/>
        </w:rPr>
        <w:t>.</w:t>
      </w:r>
      <w:r>
        <w:rPr>
          <w:rStyle w:val="StyleUnderline"/>
        </w:rPr>
        <w:t xml:space="preserve"> </w:t>
      </w:r>
      <w:r w:rsidRPr="00375203">
        <w:rPr>
          <w:sz w:val="16"/>
        </w:rPr>
        <w:t xml:space="preserve">At Northwood, </w:t>
      </w:r>
      <w:r w:rsidRPr="00375203">
        <w:rPr>
          <w:rStyle w:val="StyleUnderline"/>
          <w:highlight w:val="yellow"/>
        </w:rPr>
        <w:t>the arts and sciences</w:t>
      </w:r>
      <w:r w:rsidRPr="00375203">
        <w:rPr>
          <w:rStyle w:val="StyleUnderline"/>
        </w:rPr>
        <w:t xml:space="preserve"> often </w:t>
      </w:r>
      <w:r w:rsidRPr="00375203">
        <w:rPr>
          <w:rStyle w:val="StyleUnderline"/>
          <w:highlight w:val="yellow"/>
        </w:rPr>
        <w:t>coincide with student science projects turning into works of art</w:t>
      </w:r>
      <w:r w:rsidRPr="00375203">
        <w:rPr>
          <w:rStyle w:val="StyleUnderline"/>
        </w:rPr>
        <w:t>.</w:t>
      </w:r>
      <w:r w:rsidRPr="00375203">
        <w:rPr>
          <w:sz w:val="16"/>
        </w:rPr>
        <w:t xml:space="preserve"> Different-colored crayons melt at different rates, students learn, but the resulting streaks of colors make a picturesque abstract. At Davidson and Shoal River Middle Schools, </w:t>
      </w:r>
      <w:r w:rsidRPr="00375203">
        <w:rPr>
          <w:rStyle w:val="StyleUnderline"/>
        </w:rPr>
        <w:t>robotics students indulge their artistic sides</w:t>
      </w:r>
      <w:r w:rsidRPr="00375203">
        <w:rPr>
          <w:sz w:val="16"/>
        </w:rPr>
        <w:t xml:space="preserve">, creating a colorful tabletop course through which they’ll program the robots they create. </w:t>
      </w:r>
      <w:r w:rsidRPr="00375203">
        <w:rPr>
          <w:rStyle w:val="StyleUnderline"/>
        </w:rPr>
        <w:t>“</w:t>
      </w:r>
      <w:r w:rsidRPr="00375203">
        <w:rPr>
          <w:rStyle w:val="Emphasis"/>
          <w:highlight w:val="yellow"/>
        </w:rPr>
        <w:t>The two can mesh</w:t>
      </w:r>
      <w:r w:rsidRPr="00375203">
        <w:rPr>
          <w:sz w:val="16"/>
        </w:rPr>
        <w:t xml:space="preserve"> but it does take funding,” Northwood Principal Dr. Donna Goode said. “It’s not that administrators and teachers don’t want those things, it’s how do we pay for those things. It always comes back to the money.” FEED THE WORKFORCE There is also pressure from some business and parent groups that believe the purpose of schools is to feed the workforce, which, Mitchell said, is definitely a consideration, considering the limited employment opportunities for artists. “I know there’s going to be a whole lot more jobs for someone who can do math in their heads than can do a pirouette,” he said. That philosophy worries educators such as Dr. David Simmons, a Northwest Florida State humanities professor and the Film Club’s adviser. “</w:t>
      </w:r>
      <w:r w:rsidRPr="00375203">
        <w:rPr>
          <w:rStyle w:val="StyleUnderline"/>
        </w:rPr>
        <w:t>In our day, there are voices that say, ’The arts: who needs them? Let’s just go with STEM,</w:t>
      </w:r>
      <w:r w:rsidRPr="00375203">
        <w:rPr>
          <w:sz w:val="16"/>
        </w:rPr>
        <w:t>’” Simmons said during the NWFSC film club’s Monday night discussion. “</w:t>
      </w:r>
      <w:r w:rsidRPr="00375203">
        <w:rPr>
          <w:rStyle w:val="StyleUnderline"/>
        </w:rPr>
        <w:t>But the arts can change us, and make us better people.”</w:t>
      </w:r>
      <w:r>
        <w:rPr>
          <w:rStyle w:val="StyleUnderline"/>
        </w:rPr>
        <w:t xml:space="preserve"> </w:t>
      </w:r>
      <w:r w:rsidRPr="00375203">
        <w:rPr>
          <w:sz w:val="16"/>
        </w:rPr>
        <w:t xml:space="preserve">They can also make students better at STEM subjects. “There’s a lot of research that shows with fine arts, it helps students academically,” Goode said. “That’s what we need in industry and business: People who don’t live in a box and can be in touch with their creative side,” Jackson said. TEMPERING TECHNOLOGY The arts also can temper STEM’s academic intensity, said dual-enrolled Crestview High and Collegiate High School student Carson Wilber, who’s been programming since he was 10. </w:t>
      </w:r>
      <w:r w:rsidRPr="00375203">
        <w:rPr>
          <w:rStyle w:val="StyleUnderline"/>
        </w:rPr>
        <w:t xml:space="preserve">“What seems to be commonly accepted knowledge is that </w:t>
      </w:r>
      <w:r w:rsidRPr="00375203">
        <w:rPr>
          <w:rStyle w:val="StyleUnderline"/>
          <w:highlight w:val="yellow"/>
        </w:rPr>
        <w:t>STEM</w:t>
      </w:r>
      <w:r w:rsidRPr="00375203">
        <w:rPr>
          <w:rStyle w:val="StyleUnderline"/>
        </w:rPr>
        <w:t xml:space="preserve"> fields </w:t>
      </w:r>
      <w:r w:rsidRPr="00375203">
        <w:rPr>
          <w:rStyle w:val="StyleUnderline"/>
          <w:highlight w:val="yellow"/>
        </w:rPr>
        <w:t>and the arts are on opposite ends of the spectrum</w:t>
      </w:r>
      <w:r w:rsidRPr="00375203">
        <w:rPr>
          <w:sz w:val="16"/>
        </w:rPr>
        <w:t xml:space="preserve">, with logic and structure on one end and emotions and creativity on the other,” Carson said. </w:t>
      </w:r>
      <w:r w:rsidRPr="00375203">
        <w:rPr>
          <w:rStyle w:val="StyleUnderline"/>
        </w:rPr>
        <w:t>“</w:t>
      </w:r>
      <w:r w:rsidRPr="00375203">
        <w:rPr>
          <w:rStyle w:val="Emphasis"/>
          <w:highlight w:val="yellow"/>
        </w:rPr>
        <w:t>That’s not necessarily true</w:t>
      </w:r>
      <w:r w:rsidRPr="00375203">
        <w:rPr>
          <w:rStyle w:val="StyleUnderline"/>
        </w:rPr>
        <w:t xml:space="preserve">. For me, </w:t>
      </w:r>
      <w:r w:rsidRPr="00375203">
        <w:rPr>
          <w:rStyle w:val="StyleUnderline"/>
          <w:highlight w:val="yellow"/>
        </w:rPr>
        <w:t xml:space="preserve">although </w:t>
      </w:r>
      <w:r w:rsidRPr="00375203">
        <w:rPr>
          <w:rStyle w:val="StyleUnderline"/>
        </w:rPr>
        <w:t xml:space="preserve">my daily </w:t>
      </w:r>
      <w:r w:rsidRPr="00375203">
        <w:rPr>
          <w:rStyle w:val="StyleUnderline"/>
          <w:highlight w:val="yellow"/>
        </w:rPr>
        <w:t>school</w:t>
      </w:r>
      <w:r w:rsidRPr="00375203">
        <w:rPr>
          <w:rStyle w:val="StyleUnderline"/>
        </w:rPr>
        <w:t xml:space="preserve"> life </w:t>
      </w:r>
      <w:r w:rsidRPr="00375203">
        <w:rPr>
          <w:rStyle w:val="StyleUnderline"/>
          <w:highlight w:val="yellow"/>
        </w:rPr>
        <w:t>is consumed with math and science</w:t>
      </w:r>
      <w:r w:rsidRPr="00375203">
        <w:rPr>
          <w:rStyle w:val="StyleUnderline"/>
        </w:rPr>
        <w:t xml:space="preserve"> courses, </w:t>
      </w:r>
      <w:r w:rsidRPr="00375203">
        <w:rPr>
          <w:rStyle w:val="StyleUnderline"/>
          <w:highlight w:val="yellow"/>
        </w:rPr>
        <w:t>I</w:t>
      </w:r>
      <w:r w:rsidRPr="00375203">
        <w:rPr>
          <w:rStyle w:val="StyleUnderline"/>
        </w:rPr>
        <w:t xml:space="preserve"> always </w:t>
      </w:r>
      <w:r w:rsidRPr="00375203">
        <w:rPr>
          <w:rStyle w:val="StyleUnderline"/>
          <w:highlight w:val="yellow"/>
        </w:rPr>
        <w:t>come home and embrace movies, music and art as a comfort away from</w:t>
      </w:r>
      <w:r w:rsidRPr="00375203">
        <w:rPr>
          <w:rStyle w:val="StyleUnderline"/>
        </w:rPr>
        <w:t xml:space="preserve"> my </w:t>
      </w:r>
      <w:r w:rsidRPr="00375203">
        <w:rPr>
          <w:rStyle w:val="StyleUnderline"/>
          <w:highlight w:val="yellow"/>
        </w:rPr>
        <w:t>work</w:t>
      </w:r>
      <w:r w:rsidRPr="00375203">
        <w:rPr>
          <w:rStyle w:val="StyleUnderline"/>
        </w:rPr>
        <w:t>.”</w:t>
      </w:r>
      <w:r>
        <w:rPr>
          <w:rStyle w:val="StyleUnderline"/>
        </w:rPr>
        <w:t xml:space="preserve"> </w:t>
      </w:r>
      <w:r w:rsidRPr="00375203">
        <w:rPr>
          <w:sz w:val="16"/>
        </w:rPr>
        <w:t>“There needs to be something for every child, and I believe in teaching the whole child,” Jackson said. “It’s not just math and science; there’s another side to that child as well.” And, Northwest Florida State student Grant Welch said during the “Dead Poets Society” discussion, a knowledge of the arts and humanities makes us more well-rounded, no matter how technical our vocation. “It makes for more interesting conversation at dinner parties,” he said.</w:t>
      </w:r>
    </w:p>
    <w:p w:rsidR="00FD3F21" w:rsidRDefault="00FD3F21" w:rsidP="00FD3F21">
      <w:pPr>
        <w:rPr>
          <w:sz w:val="16"/>
        </w:rPr>
      </w:pPr>
    </w:p>
    <w:p w:rsidR="00FD3F21" w:rsidRDefault="00FD3F21" w:rsidP="00FD3F21">
      <w:pPr>
        <w:pStyle w:val="Heading3"/>
      </w:pPr>
      <w:r>
        <w:t>No Link---No Tradeoff---1AR</w:t>
      </w:r>
    </w:p>
    <w:p w:rsidR="00FD3F21" w:rsidRDefault="00FD3F21" w:rsidP="00FD3F21"/>
    <w:p w:rsidR="00FD3F21" w:rsidRDefault="00FD3F21" w:rsidP="00FD3F21">
      <w:pPr>
        <w:pStyle w:val="Heading4"/>
      </w:pPr>
      <w:r>
        <w:t>STEM funding does not elevate four academic subjects above others---it merely endorses a philosophical shift in teaching that is defined by subject integration---STEM and the arts can coexist</w:t>
      </w:r>
    </w:p>
    <w:p w:rsidR="00FD3F21" w:rsidRDefault="00FD3F21" w:rsidP="00FD3F21">
      <w:r>
        <w:t xml:space="preserve">Jill </w:t>
      </w:r>
      <w:r w:rsidRPr="00375203">
        <w:rPr>
          <w:rStyle w:val="Style13ptBold"/>
        </w:rPr>
        <w:t>Berkowicz</w:t>
      </w:r>
      <w:r>
        <w:t xml:space="preserve"> 2/25/</w:t>
      </w:r>
      <w:r w:rsidRPr="00375203">
        <w:rPr>
          <w:rStyle w:val="Style13ptBold"/>
        </w:rPr>
        <w:t>16</w:t>
      </w:r>
      <w:r>
        <w:t>, Ed.D. Author, Consultant, Adjunct Professor at SUNY New Paltz, Ann Myers, "Understand STEM's Potential to Include Humanities and the Arts", Education Week, blogs.edweek.org/edweek/leadership_360/2016/02/understand_stems_potential_to_include_humanities_and_the_arts.html</w:t>
      </w:r>
    </w:p>
    <w:p w:rsidR="00FD3F21" w:rsidRPr="00375203" w:rsidRDefault="00FD3F21" w:rsidP="00FD3F21">
      <w:pPr>
        <w:rPr>
          <w:rStyle w:val="StyleUnderline"/>
        </w:rPr>
      </w:pPr>
      <w:r w:rsidRPr="00375203">
        <w:rPr>
          <w:sz w:val="16"/>
        </w:rPr>
        <w:t xml:space="preserve">There were two recent articles about STEM, one, in the New York Times, A Rising Call to Promote STEM Education and Cut Liberal Arts Funding by Patricia Cohen and, the other, in the Washington Post, entitled, Why America's Obsession with STEM Education is Dangerous by Fareed Zakaria. Both attracted our attention. This won't surprise our regular followers. Both articles were, of course, well written. But both uncovered misunderstandings that feed the opposition to STEM when defined as a focus on the elevation of science, technology, engineering, and math. </w:t>
      </w:r>
      <w:r w:rsidRPr="00375203">
        <w:rPr>
          <w:rStyle w:val="StyleUnderline"/>
        </w:rPr>
        <w:t xml:space="preserve">To redefine the purpose of elementary and secondary education as solely to prepare graduates for work in STEM fields is a troubling on many fronts. </w:t>
      </w:r>
      <w:r w:rsidRPr="00375203">
        <w:rPr>
          <w:sz w:val="16"/>
        </w:rPr>
        <w:t xml:space="preserve">Career readiness... and the value of an educated workforce for our economy... is one goal for public education, but not the only one. </w:t>
      </w:r>
      <w:r w:rsidRPr="00375203">
        <w:rPr>
          <w:rStyle w:val="StyleUnderline"/>
          <w:highlight w:val="yellow"/>
        </w:rPr>
        <w:t xml:space="preserve">Establishing a competition within education between the arts </w:t>
      </w:r>
      <w:r w:rsidRPr="00375203">
        <w:rPr>
          <w:rStyle w:val="StyleUnderline"/>
        </w:rPr>
        <w:t xml:space="preserve">and humanities </w:t>
      </w:r>
      <w:r w:rsidRPr="00375203">
        <w:rPr>
          <w:rStyle w:val="StyleUnderline"/>
          <w:highlight w:val="yellow"/>
        </w:rPr>
        <w:t>and</w:t>
      </w:r>
      <w:r w:rsidRPr="00375203">
        <w:rPr>
          <w:rStyle w:val="StyleUnderline"/>
        </w:rPr>
        <w:t xml:space="preserve"> the </w:t>
      </w:r>
      <w:r w:rsidRPr="00375203">
        <w:rPr>
          <w:rStyle w:val="StyleUnderline"/>
          <w:highlight w:val="yellow"/>
        </w:rPr>
        <w:t>STEM</w:t>
      </w:r>
      <w:r w:rsidRPr="00375203">
        <w:rPr>
          <w:rStyle w:val="StyleUnderline"/>
        </w:rPr>
        <w:t xml:space="preserve"> subjects </w:t>
      </w:r>
      <w:r w:rsidRPr="00375203">
        <w:rPr>
          <w:rStyle w:val="StyleUnderline"/>
          <w:highlight w:val="yellow"/>
        </w:rPr>
        <w:t>serves no one well and creates unintended consequences</w:t>
      </w:r>
      <w:r w:rsidRPr="00375203">
        <w:rPr>
          <w:rStyle w:val="StyleUnderline"/>
        </w:rPr>
        <w:t xml:space="preserve"> </w:t>
      </w:r>
      <w:r w:rsidRPr="00375203">
        <w:rPr>
          <w:sz w:val="16"/>
        </w:rPr>
        <w:t xml:space="preserve">also. Can we consider that our system built around separation and subject areas and certification and courses is too fractured to represent how the world really functions? </w:t>
      </w:r>
      <w:r w:rsidRPr="00375203">
        <w:rPr>
          <w:rStyle w:val="StyleUnderline"/>
          <w:highlight w:val="yellow"/>
        </w:rPr>
        <w:t>Without STEM</w:t>
      </w:r>
      <w:r w:rsidRPr="00375203">
        <w:rPr>
          <w:rStyle w:val="StyleUnderline"/>
        </w:rPr>
        <w:t xml:space="preserve"> for all students, </w:t>
      </w:r>
      <w:r w:rsidRPr="00375203">
        <w:rPr>
          <w:rStyle w:val="StyleUnderline"/>
          <w:highlight w:val="yellow"/>
        </w:rPr>
        <w:t xml:space="preserve">the chasm between students will be widened </w:t>
      </w:r>
      <w:r w:rsidRPr="00375203">
        <w:rPr>
          <w:rStyle w:val="StyleUnderline"/>
        </w:rPr>
        <w:t>as those who are naturally or socially inclined are drawn to the four subjects, as others are deemed less interested and left to either do poorly, or simply become disengaged.</w:t>
      </w:r>
      <w:r>
        <w:rPr>
          <w:rStyle w:val="StyleUnderline"/>
        </w:rPr>
        <w:t xml:space="preserve"> </w:t>
      </w:r>
      <w:r w:rsidRPr="00375203">
        <w:rPr>
          <w:rStyle w:val="StyleUnderline"/>
          <w:highlight w:val="yellow"/>
        </w:rPr>
        <w:t>This is not</w:t>
      </w:r>
      <w:r w:rsidRPr="00375203">
        <w:rPr>
          <w:rStyle w:val="StyleUnderline"/>
        </w:rPr>
        <w:t xml:space="preserve"> a </w:t>
      </w:r>
      <w:r w:rsidRPr="00375203">
        <w:rPr>
          <w:rStyle w:val="StyleUnderline"/>
          <w:highlight w:val="yellow"/>
        </w:rPr>
        <w:t>desirable</w:t>
      </w:r>
      <w:r w:rsidRPr="00375203">
        <w:rPr>
          <w:rStyle w:val="StyleUnderline"/>
        </w:rPr>
        <w:t xml:space="preserve"> outcome.</w:t>
      </w:r>
      <w:r>
        <w:rPr>
          <w:rStyle w:val="StyleUnderline"/>
        </w:rPr>
        <w:t xml:space="preserve"> </w:t>
      </w:r>
      <w:r w:rsidRPr="00375203">
        <w:rPr>
          <w:sz w:val="16"/>
        </w:rPr>
        <w:t xml:space="preserve">This bears repeating. </w:t>
      </w:r>
      <w:r w:rsidRPr="00375203">
        <w:rPr>
          <w:rStyle w:val="StyleUnderline"/>
          <w:highlight w:val="yellow"/>
        </w:rPr>
        <w:t>STEM does not need to be the elevation of four subjects over others</w:t>
      </w:r>
      <w:r w:rsidRPr="00375203">
        <w:rPr>
          <w:rStyle w:val="StyleUnderline"/>
        </w:rPr>
        <w:t xml:space="preserve">. </w:t>
      </w:r>
      <w:r w:rsidRPr="00375203">
        <w:rPr>
          <w:sz w:val="16"/>
        </w:rPr>
        <w:t xml:space="preserve">More holistically, </w:t>
      </w:r>
      <w:r w:rsidRPr="00375203">
        <w:rPr>
          <w:rStyle w:val="StyleUnderline"/>
          <w:highlight w:val="yellow"/>
        </w:rPr>
        <w:t>it is the opportunity to redesign education to be inclusive of all subjects</w:t>
      </w:r>
      <w:r w:rsidRPr="00375203">
        <w:rPr>
          <w:rStyle w:val="StyleUnderline"/>
        </w:rPr>
        <w:t xml:space="preserve"> and all students. </w:t>
      </w:r>
      <w:r w:rsidRPr="00375203">
        <w:rPr>
          <w:sz w:val="16"/>
        </w:rPr>
        <w:t xml:space="preserve">This is an aspiration that may have previously existed but, now, STEM awareness is creating a vision and generating a conversation about it. What we have learned in these past 50 years? We know the importance of engaging students and much more about how thinking and learning takes place. We are increasingly leading learning environments where technology is a way of life. Educators communicate with professionals from all over the world, and incorporate the evidence that innovative 21st century programs include all subjects and are project based. We have already presented a different view from Fareed Zakaria's, who has been outspoken about defending the liberal arts in our September 22, 2015 EdWeek Commentary, STEM Should Broaden, Not Narrow the Curriculum. And herefrom The STEM Shift: </w:t>
      </w:r>
      <w:r w:rsidRPr="00375203">
        <w:rPr>
          <w:rStyle w:val="StyleUnderline"/>
          <w:highlight w:val="yellow"/>
        </w:rPr>
        <w:t>We see STEM as a shift in the</w:t>
      </w:r>
      <w:r w:rsidRPr="00375203">
        <w:rPr>
          <w:rStyle w:val="StyleUnderline"/>
        </w:rPr>
        <w:t xml:space="preserve"> philosophical </w:t>
      </w:r>
      <w:r w:rsidRPr="00375203">
        <w:rPr>
          <w:rStyle w:val="StyleUnderline"/>
          <w:highlight w:val="yellow"/>
        </w:rPr>
        <w:t>framework for teaching</w:t>
      </w:r>
      <w:r w:rsidRPr="00375203">
        <w:rPr>
          <w:rStyle w:val="StyleUnderline"/>
        </w:rPr>
        <w:t xml:space="preserve"> and learning.</w:t>
      </w:r>
      <w:r>
        <w:rPr>
          <w:rStyle w:val="StyleUnderline"/>
        </w:rPr>
        <w:t xml:space="preserve"> </w:t>
      </w:r>
      <w:r w:rsidRPr="00375203">
        <w:rPr>
          <w:rStyle w:val="StyleUnderline"/>
          <w:highlight w:val="yellow"/>
        </w:rPr>
        <w:t>The shift leaves behind a subject-based</w:t>
      </w:r>
      <w:r w:rsidRPr="00375203">
        <w:rPr>
          <w:rStyle w:val="StyleUnderline"/>
        </w:rPr>
        <w:t xml:space="preserve">, rigidly scheduled, unintegrated </w:t>
      </w:r>
      <w:r w:rsidRPr="00375203">
        <w:rPr>
          <w:rStyle w:val="StyleUnderline"/>
          <w:highlight w:val="yellow"/>
        </w:rPr>
        <w:t>system to become one</w:t>
      </w:r>
      <w:r w:rsidRPr="00375203">
        <w:rPr>
          <w:rStyle w:val="StyleUnderline"/>
        </w:rPr>
        <w:t xml:space="preserve"> that is </w:t>
      </w:r>
      <w:r w:rsidRPr="00375203">
        <w:rPr>
          <w:rStyle w:val="StyleUnderline"/>
          <w:highlight w:val="yellow"/>
        </w:rPr>
        <w:t>defined by</w:t>
      </w:r>
      <w:r w:rsidRPr="00375203">
        <w:rPr>
          <w:rStyle w:val="StyleUnderline"/>
        </w:rPr>
        <w:t xml:space="preserve"> subject </w:t>
      </w:r>
      <w:r w:rsidRPr="00375203">
        <w:rPr>
          <w:rStyle w:val="StyleUnderline"/>
          <w:highlight w:val="yellow"/>
        </w:rPr>
        <w:t>integration, project-based learning, relevancy</w:t>
      </w:r>
      <w:r w:rsidRPr="00375203">
        <w:rPr>
          <w:rStyle w:val="StyleUnderline"/>
        </w:rPr>
        <w:t xml:space="preserve"> for the lives of children, </w:t>
      </w:r>
      <w:r w:rsidRPr="00375203">
        <w:rPr>
          <w:rStyle w:val="StyleUnderline"/>
          <w:highlight w:val="yellow"/>
        </w:rPr>
        <w:t>and</w:t>
      </w:r>
      <w:r w:rsidRPr="00375203">
        <w:rPr>
          <w:rStyle w:val="StyleUnderline"/>
        </w:rPr>
        <w:t xml:space="preserve"> structural </w:t>
      </w:r>
      <w:r w:rsidRPr="00375203">
        <w:rPr>
          <w:rStyle w:val="StyleUnderline"/>
          <w:highlight w:val="yellow"/>
        </w:rPr>
        <w:t>flexibility</w:t>
      </w:r>
      <w:r w:rsidRPr="00375203">
        <w:rPr>
          <w:sz w:val="16"/>
        </w:rPr>
        <w:t xml:space="preserve"> (Myers &amp; Berkowicz p. xv). Ethics are learned in the humanities as are vision and creativity. Art is essential. In Colliding Worlds: How Cutting-Edge Science Is Redefining Contemporary Art, a landmark book by Arthur I. Miller, he writes Artsci, the new movement I've been looking at, is more extreme yet. Not only is it science- and technology-influenced, as was Cubism, but its artists use scientific and technological media, whereas the Cubists used only their interpretations of the new ideas. Today's artists often work together with scientists, which the Cubists never did-nor, for that matter, did any major artist until the second half of the twentieth century. Their work may even directly affect the work of scientists. To quote Peter Weibel's words yet again, "Today art is an offspring of science and technology." (p. 341) Look to the Renaissance. Without public education a civilization flourished in the arts as well as the sciences...not one or the other. Renaissance, literally "rebirth," the period in European civilization immediately following the Middle Ages and conventionally held to have been characterized by a surge of interest in Classical scholarship and values. The Renaissance also witnessed the discovery and exploration of new continents, the substitution of the Copernican for the Ptolemaic system of astronomy, the decline of the feudal system and the growth of commerce, and the invention or application of such potentially powerful innovations as paper, printing, the mariner's compass, and gunpowder. (Britannica.com) </w:t>
      </w:r>
      <w:r w:rsidRPr="00375203">
        <w:rPr>
          <w:rStyle w:val="StyleUnderline"/>
        </w:rPr>
        <w:t>Let's not contribute to decline and stagnation by ignoring the value of the</w:t>
      </w:r>
      <w:r w:rsidRPr="00375203">
        <w:rPr>
          <w:sz w:val="16"/>
        </w:rPr>
        <w:t xml:space="preserve"> humanities, the </w:t>
      </w:r>
      <w:r w:rsidRPr="00375203">
        <w:rPr>
          <w:rStyle w:val="StyleUnderline"/>
        </w:rPr>
        <w:t>arts</w:t>
      </w:r>
      <w:r w:rsidRPr="00375203">
        <w:rPr>
          <w:sz w:val="16"/>
        </w:rPr>
        <w:t xml:space="preserve">, or the sciences. </w:t>
      </w:r>
      <w:r w:rsidRPr="00375203">
        <w:rPr>
          <w:rStyle w:val="StyleUnderline"/>
        </w:rPr>
        <w:t>But, let us learn from the past</w:t>
      </w:r>
      <w:r w:rsidRPr="00375203">
        <w:rPr>
          <w:sz w:val="16"/>
        </w:rPr>
        <w:t xml:space="preserve"> and consider that the pinnacles of civilization flourishing drew knowledge from across fields. We can create schools where this happens daily, where we prepare all students and connect learning in authentic and applied ways in a new design for teaching and learning. Our responsibility as educational leaders is to inform the process by acknowledging that </w:t>
      </w:r>
      <w:r w:rsidRPr="00375203">
        <w:rPr>
          <w:rStyle w:val="StyleUnderline"/>
          <w:highlight w:val="yellow"/>
        </w:rPr>
        <w:t xml:space="preserve">the attention given to STEM offers us a radical opening </w:t>
      </w:r>
      <w:r w:rsidRPr="00375203">
        <w:rPr>
          <w:rStyle w:val="StyleUnderline"/>
        </w:rPr>
        <w:t xml:space="preserve">in our approach. It is one </w:t>
      </w:r>
      <w:r w:rsidRPr="00375203">
        <w:rPr>
          <w:rStyle w:val="StyleUnderline"/>
          <w:highlight w:val="yellow"/>
        </w:rPr>
        <w:t>that can be designed on the local level, by each community</w:t>
      </w:r>
      <w:r w:rsidRPr="00375203">
        <w:rPr>
          <w:sz w:val="16"/>
        </w:rPr>
        <w:t xml:space="preserve">, as needs and talents emerge. Shifting into a 21st century model is appropriately an inclusive shift for all students, </w:t>
      </w:r>
      <w:r w:rsidRPr="00375203">
        <w:rPr>
          <w:rStyle w:val="StyleUnderline"/>
          <w:highlight w:val="yellow"/>
        </w:rPr>
        <w:t>leaving no subject behind.</w:t>
      </w:r>
    </w:p>
    <w:p w:rsidR="00FD3F21" w:rsidRPr="00375203" w:rsidRDefault="00FD3F21" w:rsidP="00FD3F21"/>
    <w:p w:rsidR="00FD3F21" w:rsidRDefault="00FD3F21" w:rsidP="00FD3F21">
      <w:pPr>
        <w:rPr>
          <w:sz w:val="16"/>
        </w:rPr>
      </w:pPr>
    </w:p>
    <w:p w:rsidR="00FD3F21" w:rsidRDefault="00FD3F21" w:rsidP="00FD3F21">
      <w:pPr>
        <w:pStyle w:val="Heading3"/>
      </w:pPr>
      <w:r>
        <w:t>N/UQ---Arts Funding Low</w:t>
      </w:r>
    </w:p>
    <w:p w:rsidR="00FD3F21" w:rsidRDefault="00FD3F21" w:rsidP="00FD3F21">
      <w:pPr>
        <w:rPr>
          <w:sz w:val="16"/>
        </w:rPr>
      </w:pPr>
    </w:p>
    <w:p w:rsidR="00FD3F21" w:rsidRPr="00375203" w:rsidRDefault="00FD3F21" w:rsidP="00FD3F21">
      <w:pPr>
        <w:pStyle w:val="Heading4"/>
        <w:rPr>
          <w:rStyle w:val="Style13ptBold"/>
        </w:rPr>
      </w:pPr>
      <w:r>
        <w:t>Arts funding low now</w:t>
      </w:r>
    </w:p>
    <w:p w:rsidR="00FD3F21" w:rsidRPr="00375203" w:rsidRDefault="00FD3F21" w:rsidP="00FD3F21">
      <w:r w:rsidRPr="00375203">
        <w:t xml:space="preserve">Grace </w:t>
      </w:r>
      <w:r w:rsidRPr="00375203">
        <w:rPr>
          <w:rStyle w:val="Style13ptBold"/>
        </w:rPr>
        <w:t>Donnelly</w:t>
      </w:r>
      <w:r w:rsidRPr="00375203">
        <w:t xml:space="preserve"> 1/19/</w:t>
      </w:r>
      <w:r w:rsidRPr="00375203">
        <w:rPr>
          <w:rStyle w:val="Style13ptBold"/>
        </w:rPr>
        <w:t>17</w:t>
      </w:r>
      <w:r w:rsidRPr="00375203">
        <w:t>, an author @ Fortune Magazine, "What Trump’s Proposed Spending Cuts Could Mean for the Arts Economy", Fortune, fortune.com/2017/01/19/trump-arts-economy-cuts/</w:t>
      </w:r>
    </w:p>
    <w:p w:rsidR="00FD3F21" w:rsidRDefault="00FD3F21" w:rsidP="00FD3F21">
      <w:pPr>
        <w:rPr>
          <w:sz w:val="16"/>
        </w:rPr>
      </w:pPr>
      <w:r w:rsidRPr="00375203">
        <w:rPr>
          <w:sz w:val="16"/>
        </w:rPr>
        <w:t xml:space="preserve">The </w:t>
      </w:r>
      <w:r w:rsidRPr="00375203">
        <w:rPr>
          <w:rStyle w:val="StyleUnderline"/>
          <w:highlight w:val="yellow"/>
        </w:rPr>
        <w:t>Trump</w:t>
      </w:r>
      <w:r w:rsidRPr="00375203">
        <w:rPr>
          <w:sz w:val="16"/>
        </w:rPr>
        <w:t xml:space="preserve"> transition team </w:t>
      </w:r>
      <w:r w:rsidRPr="00375203">
        <w:rPr>
          <w:rStyle w:val="StyleUnderline"/>
          <w:highlight w:val="yellow"/>
        </w:rPr>
        <w:t>may propose cuts</w:t>
      </w:r>
      <w:r w:rsidRPr="00375203">
        <w:rPr>
          <w:rStyle w:val="StyleUnderline"/>
        </w:rPr>
        <w:t xml:space="preserve"> to the federal budget</w:t>
      </w:r>
      <w:r w:rsidRPr="00375203">
        <w:rPr>
          <w:sz w:val="16"/>
        </w:rPr>
        <w:t xml:space="preserve"> that would reduce spending by $10.5 trillion over the next 10 years, the Hill reported Thursday. Along with major funding cuts to the departments of Energy, Commerce, Transportation, Justice and State, the plan—which the Trump team has said is modeled after The Heritage Foundation's Blueprint for Balance—would achieve this reduction in part </w:t>
      </w:r>
      <w:r w:rsidRPr="00375203">
        <w:rPr>
          <w:rStyle w:val="StyleUnderline"/>
          <w:highlight w:val="yellow"/>
        </w:rPr>
        <w:t>by “targeting</w:t>
      </w:r>
      <w:r w:rsidRPr="00375203">
        <w:rPr>
          <w:rStyle w:val="StyleUnderline"/>
        </w:rPr>
        <w:t xml:space="preserve"> waste” like </w:t>
      </w:r>
      <w:r w:rsidRPr="00375203">
        <w:rPr>
          <w:rStyle w:val="StyleUnderline"/>
          <w:highlight w:val="yellow"/>
        </w:rPr>
        <w:t>the</w:t>
      </w:r>
      <w:r w:rsidRPr="00375203">
        <w:rPr>
          <w:sz w:val="16"/>
        </w:rPr>
        <w:t xml:space="preserve"> Corporation for Public Broadcasting, </w:t>
      </w:r>
      <w:r w:rsidRPr="00375203">
        <w:rPr>
          <w:rStyle w:val="StyleUnderline"/>
        </w:rPr>
        <w:t>The National Endowment for the Arts (</w:t>
      </w:r>
      <w:r w:rsidRPr="00375203">
        <w:rPr>
          <w:rStyle w:val="StyleUnderline"/>
          <w:highlight w:val="yellow"/>
        </w:rPr>
        <w:t>NEA</w:t>
      </w:r>
      <w:r w:rsidRPr="00375203">
        <w:rPr>
          <w:rStyle w:val="StyleUnderline"/>
        </w:rPr>
        <w:t xml:space="preserve">) </w:t>
      </w:r>
      <w:r w:rsidRPr="00375203">
        <w:rPr>
          <w:rStyle w:val="StyleUnderline"/>
          <w:highlight w:val="yellow"/>
        </w:rPr>
        <w:t>and</w:t>
      </w:r>
      <w:r w:rsidRPr="00375203">
        <w:rPr>
          <w:rStyle w:val="StyleUnderline"/>
        </w:rPr>
        <w:t xml:space="preserve"> the National Endowment for the Humanities (</w:t>
      </w:r>
      <w:r w:rsidRPr="00375203">
        <w:rPr>
          <w:rStyle w:val="StyleUnderline"/>
          <w:highlight w:val="yellow"/>
        </w:rPr>
        <w:t>NEH</w:t>
      </w:r>
      <w:r w:rsidRPr="00375203">
        <w:rPr>
          <w:rStyle w:val="StyleUnderline"/>
        </w:rPr>
        <w:t>).</w:t>
      </w:r>
      <w:r>
        <w:rPr>
          <w:rStyle w:val="StyleUnderline"/>
        </w:rPr>
        <w:t xml:space="preserve"> </w:t>
      </w:r>
      <w:r w:rsidRPr="00375203">
        <w:rPr>
          <w:rStyle w:val="StyleUnderline"/>
          <w:highlight w:val="yellow"/>
        </w:rPr>
        <w:t>The NEA has already weathered significant</w:t>
      </w:r>
      <w:r w:rsidRPr="00375203">
        <w:rPr>
          <w:sz w:val="16"/>
        </w:rPr>
        <w:t xml:space="preserve"> budget </w:t>
      </w:r>
      <w:r w:rsidRPr="00375203">
        <w:rPr>
          <w:rStyle w:val="StyleUnderline"/>
          <w:highlight w:val="yellow"/>
        </w:rPr>
        <w:t>cuts</w:t>
      </w:r>
      <w:r w:rsidRPr="00375203">
        <w:rPr>
          <w:sz w:val="16"/>
        </w:rPr>
        <w:t xml:space="preserve"> following the recession -- </w:t>
      </w:r>
      <w:r w:rsidRPr="00375203">
        <w:rPr>
          <w:rStyle w:val="StyleUnderline"/>
        </w:rPr>
        <w:t>their funding is 14 percent lower than in 2010, a $21.5 million drop to $146 million in 2015</w:t>
      </w:r>
      <w:r w:rsidRPr="00375203">
        <w:rPr>
          <w:sz w:val="16"/>
        </w:rPr>
        <w:t xml:space="preserve">. The combined budgets of the NEH and NEA account for just over .002 percent of federal discretionary spending. </w:t>
      </w:r>
      <w:r w:rsidRPr="00375203">
        <w:rPr>
          <w:rStyle w:val="StyleUnderline"/>
          <w:highlight w:val="yellow"/>
        </w:rPr>
        <w:t>Both organizations administer grants to support the arts</w:t>
      </w:r>
      <w:r w:rsidRPr="00375203">
        <w:rPr>
          <w:rStyle w:val="StyleUnderline"/>
        </w:rPr>
        <w:t xml:space="preserve"> and humanities </w:t>
      </w:r>
      <w:r w:rsidRPr="00375203">
        <w:rPr>
          <w:sz w:val="16"/>
        </w:rPr>
        <w:t>in each congressional district in the country. The Bureau of Economic Analysis recently released a report that attempts to put a dollar amount on the arts economy and its impact. They found that arts and cultural production contributed more than $704 billion to the U.S. Economy — this accounts for 4.2% of the United States GDP and is greater than the contributions of the construction ($586.7 billion), transportation and, warehousing ($464.1 billion) industries. us_ind_pct_gdp More than 4.74 million people were employed in arts and culture economy as of 2013, according to the BEA study. Since these jobs are funded by a combination of businesses, private donations, and government spending it’s hard to say how many employees would be impacted, but eliminating the 2,300 grants from the NEA and 882 projects funded by the NEH in 2015 would put a strain on the arts and culture economy. "</w:t>
      </w:r>
      <w:r w:rsidRPr="00375203">
        <w:rPr>
          <w:rStyle w:val="StyleUnderline"/>
        </w:rPr>
        <w:t>The announcement</w:t>
      </w:r>
      <w:r w:rsidRPr="00375203">
        <w:rPr>
          <w:sz w:val="16"/>
        </w:rPr>
        <w:t xml:space="preserve"> that this is even under consideration </w:t>
      </w:r>
      <w:r w:rsidRPr="00375203">
        <w:rPr>
          <w:rStyle w:val="StyleUnderline"/>
        </w:rPr>
        <w:t>casts a sinister cloud over our vibrant national culture</w:t>
      </w:r>
      <w:r w:rsidRPr="00375203">
        <w:rPr>
          <w:sz w:val="16"/>
        </w:rPr>
        <w:t>," said Suzanne Nossel, executive director of PEN America in a statement on Thursday. "</w:t>
      </w:r>
      <w:r w:rsidRPr="00375203">
        <w:rPr>
          <w:rStyle w:val="StyleUnderline"/>
          <w:highlight w:val="yellow"/>
        </w:rPr>
        <w:t>This proposal sends shivers down the spine of</w:t>
      </w:r>
      <w:r w:rsidRPr="00375203">
        <w:rPr>
          <w:rStyle w:val="StyleUnderline"/>
        </w:rPr>
        <w:t xml:space="preserve"> all </w:t>
      </w:r>
      <w:r w:rsidRPr="00375203">
        <w:rPr>
          <w:rStyle w:val="StyleUnderline"/>
          <w:highlight w:val="yellow"/>
        </w:rPr>
        <w:t>Americans who value research, scholarship, and creativity</w:t>
      </w:r>
      <w:r w:rsidRPr="00375203">
        <w:rPr>
          <w:sz w:val="16"/>
        </w:rPr>
        <w:t xml:space="preserve"> and who recognize the mortal blow that eliminating these vital agencies would strike at the heart of treasured sectors of our society," Nossel said. With massive exports of U.S. entertainment, the arts and culture sector is a win for American trade. The industry ran a trade surplus of $24.1 billion in 2013, according to the BEA.Defunding the NEA would also cut already-scarce resources for the arts in underrepresented and low-income communities. According to the agency, 40% of the activities it supports take place in high-poverty neighborhoods.</w:t>
      </w:r>
    </w:p>
    <w:p w:rsidR="00FD3F21" w:rsidRDefault="00FD3F21" w:rsidP="00FD3F21">
      <w:pPr>
        <w:rPr>
          <w:sz w:val="16"/>
        </w:rPr>
      </w:pPr>
    </w:p>
    <w:p w:rsidR="00FD3F21" w:rsidRDefault="00FD3F21" w:rsidP="00FD3F21">
      <w:pPr>
        <w:rPr>
          <w:sz w:val="16"/>
        </w:rPr>
      </w:pPr>
    </w:p>
    <w:p w:rsidR="00FD3F21" w:rsidRDefault="00FD3F21" w:rsidP="00FD3F21">
      <w:pPr>
        <w:rPr>
          <w:sz w:val="16"/>
        </w:rPr>
      </w:pPr>
    </w:p>
    <w:p w:rsidR="00FD3F21" w:rsidRDefault="00FD3F21" w:rsidP="00FD3F21">
      <w:pPr>
        <w:pStyle w:val="Heading3"/>
      </w:pPr>
      <w:r>
        <w:t>Impact D---Warming---2AC</w:t>
      </w:r>
    </w:p>
    <w:p w:rsidR="00FD3F21" w:rsidRPr="00FF0E2C" w:rsidRDefault="00FD3F21" w:rsidP="00FD3F21"/>
    <w:p w:rsidR="00FD3F21" w:rsidRPr="00750EEA" w:rsidRDefault="00FD3F21" w:rsidP="00FD3F21">
      <w:pPr>
        <w:pStyle w:val="Heading4"/>
      </w:pPr>
      <w:r w:rsidRPr="00750EEA">
        <w:t>Adaptation and resilience solve warming</w:t>
      </w:r>
    </w:p>
    <w:p w:rsidR="00FD3F21" w:rsidRPr="00732139" w:rsidRDefault="00FD3F21" w:rsidP="00FD3F21">
      <w:r w:rsidRPr="00732139">
        <w:rPr>
          <w:rStyle w:val="Style13ptBold"/>
        </w:rPr>
        <w:t>Hart 15</w:t>
      </w:r>
      <w:r w:rsidRPr="00732139">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rsidR="00FD3F21" w:rsidRPr="00732139" w:rsidRDefault="00FD3F21" w:rsidP="00FD3F21">
      <w:pPr>
        <w:rPr>
          <w:rStyle w:val="StyleUnderline"/>
        </w:rPr>
      </w:pPr>
      <w:r w:rsidRPr="00732139">
        <w:rPr>
          <w:sz w:val="12"/>
        </w:rPr>
        <w:t xml:space="preserve">As already noted, </w:t>
      </w:r>
      <w:r w:rsidRPr="00732139">
        <w:rPr>
          <w:rStyle w:val="StyleUnderline"/>
        </w:rPr>
        <w:t xml:space="preserve">the </w:t>
      </w:r>
      <w:r w:rsidRPr="00732139">
        <w:rPr>
          <w:rStyle w:val="StyleUnderline"/>
          <w:highlight w:val="yellow"/>
        </w:rPr>
        <w:t>IPCC scenarios</w:t>
      </w:r>
      <w:r w:rsidRPr="00732139">
        <w:rPr>
          <w:sz w:val="12"/>
        </w:rPr>
        <w:t xml:space="preserve"> themselves </w:t>
      </w:r>
      <w:r w:rsidRPr="00732139">
        <w:rPr>
          <w:rStyle w:val="Emphasis"/>
          <w:highlight w:val="yellow"/>
        </w:rPr>
        <w:t>are wildly alarmist</w:t>
      </w:r>
      <w:r w:rsidRPr="00732139">
        <w:rPr>
          <w:sz w:val="12"/>
        </w:rPr>
        <w:t xml:space="preserve">, not only on the basic science but also </w:t>
      </w:r>
      <w:r w:rsidRPr="00732139">
        <w:rPr>
          <w:rStyle w:val="StyleUnderline"/>
        </w:rPr>
        <w:t>on the</w:t>
      </w:r>
      <w:r w:rsidRPr="00732139">
        <w:rPr>
          <w:sz w:val="12"/>
        </w:rPr>
        <w:t xml:space="preserve"> </w:t>
      </w:r>
      <w:r w:rsidRPr="00732139">
        <w:rPr>
          <w:rStyle w:val="Emphasis"/>
        </w:rPr>
        <w:t>underlying</w:t>
      </w:r>
      <w:r w:rsidRPr="00732139">
        <w:rPr>
          <w:sz w:val="12"/>
        </w:rPr>
        <w:t xml:space="preserve"> economic </w:t>
      </w:r>
      <w:r w:rsidRPr="00732139">
        <w:rPr>
          <w:rStyle w:val="Emphasis"/>
        </w:rPr>
        <w:t>assumptions</w:t>
      </w:r>
      <w:r w:rsidRPr="00732139">
        <w:rPr>
          <w:sz w:val="12"/>
        </w:rPr>
        <w:t xml:space="preserve">, which in turn drive the alarmist impacts. </w:t>
      </w:r>
      <w:r w:rsidRPr="00732139">
        <w:rPr>
          <w:rStyle w:val="StyleUnderline"/>
        </w:rPr>
        <w:t>The result</w:t>
      </w:r>
      <w:r w:rsidRPr="00732139">
        <w:rPr>
          <w:sz w:val="12"/>
          <w:highlight w:val="yellow"/>
        </w:rPr>
        <w:t xml:space="preserve"> </w:t>
      </w:r>
      <w:r w:rsidRPr="00732139">
        <w:rPr>
          <w:rStyle w:val="Emphasis"/>
          <w:highlight w:val="yellow"/>
        </w:rPr>
        <w:t>cannot withstand critical analysis</w:t>
      </w:r>
      <w:r w:rsidRPr="00732139">
        <w:rPr>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732139">
        <w:rPr>
          <w:rStyle w:val="StyleUnderline"/>
          <w:highlight w:val="yellow"/>
        </w:rPr>
        <w:t>Each</w:t>
      </w:r>
      <w:r w:rsidRPr="00732139">
        <w:rPr>
          <w:sz w:val="12"/>
        </w:rPr>
        <w:t xml:space="preserve"> </w:t>
      </w:r>
      <w:r w:rsidRPr="00732139">
        <w:rPr>
          <w:rStyle w:val="Emphasis"/>
        </w:rPr>
        <w:t xml:space="preserve">scare </w:t>
      </w:r>
      <w:r w:rsidRPr="00732139">
        <w:rPr>
          <w:rStyle w:val="Emphasis"/>
          <w:highlight w:val="yellow"/>
        </w:rPr>
        <w:t>scenario</w:t>
      </w:r>
      <w:r w:rsidRPr="00732139">
        <w:rPr>
          <w:sz w:val="12"/>
        </w:rPr>
        <w:t xml:space="preserve"> </w:t>
      </w:r>
      <w:r w:rsidRPr="00732139">
        <w:rPr>
          <w:rStyle w:val="StyleUnderline"/>
          <w:highlight w:val="yellow"/>
        </w:rPr>
        <w:t xml:space="preserve">is </w:t>
      </w:r>
      <w:r w:rsidRPr="00732139">
        <w:rPr>
          <w:rStyle w:val="StyleUnderline"/>
        </w:rPr>
        <w:t xml:space="preserve">based on linear projections </w:t>
      </w:r>
      <w:r w:rsidRPr="00732139">
        <w:rPr>
          <w:rStyle w:val="StyleUnderline"/>
          <w:highlight w:val="yellow"/>
        </w:rPr>
        <w:t>without</w:t>
      </w:r>
      <w:r w:rsidRPr="00732139">
        <w:rPr>
          <w:sz w:val="12"/>
          <w:highlight w:val="yellow"/>
        </w:rPr>
        <w:t xml:space="preserve"> </w:t>
      </w:r>
      <w:r w:rsidRPr="00732139">
        <w:rPr>
          <w:rStyle w:val="Emphasis"/>
        </w:rPr>
        <w:t xml:space="preserve">any </w:t>
      </w:r>
      <w:r w:rsidRPr="00732139">
        <w:rPr>
          <w:rStyle w:val="Emphasis"/>
          <w:highlight w:val="yellow"/>
        </w:rPr>
        <w:t>reference to</w:t>
      </w:r>
      <w:r w:rsidRPr="00732139">
        <w:rPr>
          <w:rStyle w:val="Emphasis"/>
        </w:rPr>
        <w:t xml:space="preserve"> technological developments or </w:t>
      </w:r>
      <w:r w:rsidRPr="00732139">
        <w:rPr>
          <w:rStyle w:val="Emphasis"/>
          <w:highlight w:val="yellow"/>
        </w:rPr>
        <w:t>adaptation</w:t>
      </w:r>
      <w:r w:rsidRPr="00732139">
        <w:rPr>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732139">
        <w:rPr>
          <w:rStyle w:val="Emphasis"/>
        </w:rPr>
        <w:t>Why should the rest of humanity not be able to do likewise</w:t>
      </w:r>
      <w:r w:rsidRPr="00732139">
        <w:rPr>
          <w:sz w:val="12"/>
        </w:rPr>
        <w:t xml:space="preserve"> </w:t>
      </w:r>
      <w:r w:rsidRPr="00732139">
        <w:rPr>
          <w:rStyle w:val="StyleUnderline"/>
        </w:rPr>
        <w:t xml:space="preserve">in the face of a trivial rise in temperature over the course of </w:t>
      </w:r>
      <w:r w:rsidRPr="00732139">
        <w:rPr>
          <w:rStyle w:val="Emphasis"/>
        </w:rPr>
        <w:t>more than a century</w:t>
      </w:r>
      <w:r w:rsidRPr="00732139">
        <w:rPr>
          <w:sz w:val="12"/>
        </w:rPr>
        <w:t xml:space="preserve">? </w:t>
      </w:r>
      <w:r w:rsidRPr="00732139">
        <w:rPr>
          <w:rStyle w:val="StyleUnderline"/>
        </w:rPr>
        <w:t xml:space="preserve">The </w:t>
      </w:r>
      <w:r w:rsidRPr="00732139">
        <w:rPr>
          <w:rStyle w:val="StyleUnderline"/>
          <w:highlight w:val="yellow"/>
        </w:rPr>
        <w:t>work on physical impacts is</w:t>
      </w:r>
      <w:r w:rsidRPr="00732139">
        <w:rPr>
          <w:sz w:val="12"/>
          <w:highlight w:val="yellow"/>
        </w:rPr>
        <w:t xml:space="preserve"> </w:t>
      </w:r>
      <w:r w:rsidRPr="00732139">
        <w:rPr>
          <w:rStyle w:val="Emphasis"/>
        </w:rPr>
        <w:t xml:space="preserve">equally </w:t>
      </w:r>
      <w:r w:rsidRPr="00732139">
        <w:rPr>
          <w:rStyle w:val="Emphasis"/>
          <w:highlight w:val="yellow"/>
        </w:rPr>
        <w:t>over the top</w:t>
      </w:r>
      <w:r w:rsidRPr="00732139">
        <w:rPr>
          <w:sz w:val="12"/>
        </w:rPr>
        <w:t xml:space="preserve">. </w:t>
      </w:r>
      <w:r w:rsidRPr="00732139">
        <w:rPr>
          <w:rStyle w:val="StyleUnderline"/>
        </w:rPr>
        <w:t>All the scenarios assume</w:t>
      </w:r>
      <w:r w:rsidRPr="00732139">
        <w:rPr>
          <w:sz w:val="12"/>
        </w:rPr>
        <w:t xml:space="preserve"> </w:t>
      </w:r>
      <w:r w:rsidRPr="00732139">
        <w:rPr>
          <w:rStyle w:val="Emphasis"/>
        </w:rPr>
        <w:t>only negative impacts</w:t>
      </w:r>
      <w:r w:rsidRPr="00732139">
        <w:rPr>
          <w:sz w:val="12"/>
        </w:rPr>
        <w:t xml:space="preserve">, </w:t>
      </w:r>
      <w:r w:rsidRPr="00732139">
        <w:rPr>
          <w:rStyle w:val="StyleUnderline"/>
        </w:rPr>
        <w:t>ignore the reality of</w:t>
      </w:r>
      <w:r w:rsidRPr="00732139">
        <w:rPr>
          <w:sz w:val="12"/>
        </w:rPr>
        <w:t xml:space="preserve"> </w:t>
      </w:r>
      <w:r w:rsidRPr="00732139">
        <w:rPr>
          <w:rStyle w:val="Emphasis"/>
        </w:rPr>
        <w:t>adaptation</w:t>
      </w:r>
      <w:r w:rsidRPr="00732139">
        <w:rPr>
          <w:sz w:val="12"/>
        </w:rPr>
        <w:t xml:space="preserve">, </w:t>
      </w:r>
      <w:r w:rsidRPr="00732139">
        <w:rPr>
          <w:rStyle w:val="StyleUnderline"/>
        </w:rPr>
        <w:t xml:space="preserve">and attribute </w:t>
      </w:r>
      <w:r w:rsidRPr="00732139">
        <w:rPr>
          <w:rStyle w:val="Emphasis"/>
        </w:rPr>
        <w:t>any and all things bad</w:t>
      </w:r>
      <w:r w:rsidRPr="00732139">
        <w:rPr>
          <w:rStyle w:val="StyleUnderline"/>
        </w:rPr>
        <w:t xml:space="preserve"> to global warming</w:t>
      </w:r>
      <w:r w:rsidRPr="00732139">
        <w:rPr>
          <w:sz w:val="12"/>
        </w:rPr>
        <w:t xml:space="preserve">. </w:t>
      </w:r>
      <w:r w:rsidRPr="00732139">
        <w:rPr>
          <w:rStyle w:val="StyleUnderline"/>
        </w:rPr>
        <w:t>Assuming the GHG theory to be correct means that its impact would be most evident at night and during the winter</w:t>
      </w:r>
      <w:r w:rsidRPr="00732139">
        <w:rPr>
          <w:sz w:val="12"/>
        </w:rPr>
        <w:t xml:space="preserve"> in reducing atmospheric heat loss to outer space.52 It would have greater impact in increasing minimum temperatures than in increasing maximum temperatures. Secondary </w:t>
      </w:r>
      <w:r w:rsidRPr="00732139">
        <w:rPr>
          <w:rStyle w:val="StyleUnderline"/>
        </w:rPr>
        <w:t>studies</w:t>
      </w:r>
      <w:r w:rsidRPr="00732139">
        <w:rPr>
          <w:sz w:val="12"/>
        </w:rPr>
        <w:t xml:space="preserve">, however, generally </w:t>
      </w:r>
      <w:r w:rsidRPr="00732139">
        <w:rPr>
          <w:rStyle w:val="Emphasis"/>
        </w:rPr>
        <w:t>ignore this facet</w:t>
      </w:r>
      <w:r w:rsidRPr="00732139">
        <w:rPr>
          <w:sz w:val="12"/>
        </w:rPr>
        <w:t xml:space="preserve"> of the hypothesis. </w:t>
      </w:r>
      <w:r w:rsidRPr="00732139">
        <w:rPr>
          <w:rStyle w:val="StyleUnderline"/>
        </w:rPr>
        <w:t>The IPCC believes that a warmer world will harm human health</w:t>
      </w:r>
      <w:r w:rsidRPr="00732139">
        <w:rPr>
          <w:sz w:val="12"/>
        </w:rPr>
        <w:t xml:space="preserve"> </w:t>
      </w:r>
      <w:r w:rsidRPr="00732139">
        <w:rPr>
          <w:rStyle w:val="StyleUnderline"/>
        </w:rPr>
        <w:t>due</w:t>
      </w:r>
      <w:r w:rsidRPr="00732139">
        <w:rPr>
          <w:sz w:val="12"/>
        </w:rPr>
        <w:t xml:space="preserve">, for example, </w:t>
      </w:r>
      <w:r w:rsidRPr="00732139">
        <w:rPr>
          <w:rStyle w:val="StyleUnderline"/>
        </w:rPr>
        <w:t>to increased disease, malnutrition, heat-waves, floods, storms, and cardiovascular incidents</w:t>
      </w:r>
      <w:r w:rsidRPr="00732139">
        <w:rPr>
          <w:sz w:val="12"/>
        </w:rPr>
        <w:t xml:space="preserve">. As already noted </w:t>
      </w:r>
      <w:r w:rsidRPr="00732139">
        <w:rPr>
          <w:rStyle w:val="Emphasis"/>
          <w:highlight w:val="yellow"/>
        </w:rPr>
        <w:t>there is no basis for the claim about severe-weather-</w:t>
      </w:r>
      <w:r w:rsidRPr="00732139">
        <w:rPr>
          <w:rStyle w:val="Emphasis"/>
        </w:rPr>
        <w:t>related threats or malnutrition</w:t>
      </w:r>
      <w:r w:rsidRPr="00732139">
        <w:rPr>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w:t>
      </w:r>
      <w:r w:rsidRPr="00750EEA">
        <w:rPr>
          <w:sz w:val="12"/>
        </w:rPr>
        <w:t xml:space="preserve">clear benefits to such a development, even if there may also be problems, but the AGW industry tends to ignore the positive aspects of their alarmist scenarios. The feared </w:t>
      </w:r>
      <w:r w:rsidRPr="00750EEA">
        <w:rPr>
          <w:rStyle w:val="StyleUnderline"/>
        </w:rPr>
        <w:t>spread of malaria</w:t>
      </w:r>
      <w:r w:rsidRPr="00750EEA">
        <w:rPr>
          <w:sz w:val="12"/>
        </w:rPr>
        <w:t xml:space="preserve">, a much repeated claim, </w:t>
      </w:r>
      <w:r w:rsidRPr="00750EEA">
        <w:rPr>
          <w:rStyle w:val="StyleUnderline"/>
        </w:rPr>
        <w:t>is largely unrelated to climate</w:t>
      </w:r>
      <w:r w:rsidRPr="00750EEA">
        <w:rPr>
          <w:sz w:val="12"/>
        </w:rPr>
        <w:t xml:space="preserve">. </w:t>
      </w:r>
      <w:r w:rsidRPr="00750EEA">
        <w:rPr>
          <w:rStyle w:val="StyleUnderline"/>
        </w:rPr>
        <w:t>Malaria’s worst recorded outbreak</w:t>
      </w:r>
      <w:r w:rsidRPr="00750EEA">
        <w:rPr>
          <w:sz w:val="12"/>
        </w:rPr>
        <w:t xml:space="preserve"> </w:t>
      </w:r>
      <w:r w:rsidRPr="00750EEA">
        <w:rPr>
          <w:rStyle w:val="Emphasis"/>
        </w:rPr>
        <w:t>was in Siberia long before there was any discussion of AGW</w:t>
      </w:r>
      <w:r w:rsidRPr="00750EEA">
        <w:rPr>
          <w:sz w:val="12"/>
        </w:rPr>
        <w:t>. Similarly, the building of the Rideau Canal in Ottawa in the 1820s was severely hampered by outbreaks</w:t>
      </w:r>
      <w:r w:rsidRPr="00732139">
        <w:rPr>
          <w:sz w:val="12"/>
        </w:rPr>
        <w:t xml:space="preserve">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732139">
        <w:rPr>
          <w:rStyle w:val="Emphasis"/>
        </w:rPr>
        <w:t xml:space="preserve">Catastrophic </w:t>
      </w:r>
      <w:r w:rsidRPr="00732139">
        <w:rPr>
          <w:rStyle w:val="Emphasis"/>
          <w:highlight w:val="yellow"/>
        </w:rPr>
        <w:t>species loss</w:t>
      </w:r>
      <w:r w:rsidRPr="00732139">
        <w:rPr>
          <w:sz w:val="12"/>
          <w:highlight w:val="yellow"/>
        </w:rPr>
        <w:t xml:space="preserve"> </w:t>
      </w:r>
      <w:r w:rsidRPr="00732139">
        <w:rPr>
          <w:rStyle w:val="StyleUnderline"/>
          <w:highlight w:val="yellow"/>
        </w:rPr>
        <w:t>similarly has</w:t>
      </w:r>
      <w:r w:rsidRPr="00732139">
        <w:rPr>
          <w:sz w:val="12"/>
          <w:highlight w:val="yellow"/>
        </w:rPr>
        <w:t xml:space="preserve"> </w:t>
      </w:r>
      <w:r w:rsidRPr="00732139">
        <w:rPr>
          <w:rStyle w:val="Emphasis"/>
          <w:highlight w:val="yellow"/>
        </w:rPr>
        <w:t xml:space="preserve">little foundation </w:t>
      </w:r>
      <w:r w:rsidRPr="00732139">
        <w:rPr>
          <w:rStyle w:val="Emphasis"/>
        </w:rPr>
        <w:t>in past experience</w:t>
      </w:r>
      <w:r w:rsidRPr="00732139">
        <w:rPr>
          <w:sz w:val="12"/>
        </w:rPr>
        <w:t xml:space="preserve">.55 </w:t>
      </w:r>
      <w:r w:rsidRPr="00732139">
        <w:rPr>
          <w:rStyle w:val="StyleUnderline"/>
        </w:rPr>
        <w:t>Even if the GHG hypothesis were to be correct</w:t>
      </w:r>
      <w:r w:rsidRPr="00732139">
        <w:rPr>
          <w:sz w:val="12"/>
        </w:rPr>
        <w:t xml:space="preserve">, </w:t>
      </w:r>
      <w:r w:rsidRPr="00732139">
        <w:rPr>
          <w:rStyle w:val="Emphasis"/>
          <w:highlight w:val="yellow"/>
        </w:rPr>
        <w:t>its impact would be slow</w:t>
      </w:r>
      <w:r w:rsidRPr="00732139">
        <w:rPr>
          <w:sz w:val="12"/>
          <w:highlight w:val="yellow"/>
        </w:rPr>
        <w:t xml:space="preserve">, </w:t>
      </w:r>
      <w:r w:rsidRPr="00732139">
        <w:rPr>
          <w:rStyle w:val="Emphasis"/>
          <w:highlight w:val="yellow"/>
        </w:rPr>
        <w:t xml:space="preserve">providing </w:t>
      </w:r>
      <w:r w:rsidRPr="00732139">
        <w:rPr>
          <w:rStyle w:val="Emphasis"/>
        </w:rPr>
        <w:t xml:space="preserve">significant scope and </w:t>
      </w:r>
      <w:r w:rsidRPr="00732139">
        <w:rPr>
          <w:rStyle w:val="Emphasis"/>
          <w:highlight w:val="yellow"/>
        </w:rPr>
        <w:t>opportunity for adaptation</w:t>
      </w:r>
      <w:r w:rsidRPr="00732139">
        <w:rPr>
          <w:sz w:val="12"/>
        </w:rPr>
        <w:t xml:space="preserve">, </w:t>
      </w:r>
      <w:r w:rsidRPr="00732139">
        <w:rPr>
          <w:rStyle w:val="StyleUnderline"/>
        </w:rPr>
        <w:t>including by ﬂora and fauna</w:t>
      </w:r>
      <w:r w:rsidRPr="00732139">
        <w:rPr>
          <w:sz w:val="12"/>
        </w:rPr>
        <w:t xml:space="preserve">. One of the more irresponsible claims was made by a group of UK </w:t>
      </w:r>
      <w:r w:rsidRPr="00732139">
        <w:rPr>
          <w:rStyle w:val="StyleUnderline"/>
          <w:highlight w:val="yellow"/>
        </w:rPr>
        <w:t>modelers</w:t>
      </w:r>
      <w:r w:rsidRPr="00732139">
        <w:rPr>
          <w:sz w:val="12"/>
        </w:rPr>
        <w:t xml:space="preserve"> who </w:t>
      </w:r>
      <w:r w:rsidRPr="00732139">
        <w:rPr>
          <w:rStyle w:val="StyleUnderline"/>
          <w:highlight w:val="yellow"/>
        </w:rPr>
        <w:t>fed</w:t>
      </w:r>
      <w:r w:rsidRPr="00732139">
        <w:rPr>
          <w:rStyle w:val="StyleUnderline"/>
        </w:rPr>
        <w:t xml:space="preserve"> wildly </w:t>
      </w:r>
      <w:r w:rsidRPr="00732139">
        <w:rPr>
          <w:rStyle w:val="StyleUnderline"/>
          <w:highlight w:val="yellow"/>
        </w:rPr>
        <w:t>improbable scenarios</w:t>
      </w:r>
      <w:r w:rsidRPr="00732139">
        <w:rPr>
          <w:rStyle w:val="StyleUnderline"/>
        </w:rPr>
        <w:t xml:space="preserve"> and data into their computers and produced the much-touted claim of massive species loss</w:t>
      </w:r>
      <w:r w:rsidRPr="00732139">
        <w:rPr>
          <w:sz w:val="12"/>
        </w:rPr>
        <w:t xml:space="preserve"> by the end of the century. </w:t>
      </w:r>
      <w:r w:rsidRPr="00732139">
        <w:rPr>
          <w:rStyle w:val="StyleUnderline"/>
        </w:rPr>
        <w:t>There are literally</w:t>
      </w:r>
      <w:r w:rsidRPr="00732139">
        <w:rPr>
          <w:sz w:val="12"/>
        </w:rPr>
        <w:t xml:space="preserve"> </w:t>
      </w:r>
      <w:r w:rsidRPr="00732139">
        <w:rPr>
          <w:rStyle w:val="Emphasis"/>
        </w:rPr>
        <w:t>thousands of websites</w:t>
      </w:r>
      <w:r w:rsidRPr="00732139">
        <w:rPr>
          <w:sz w:val="12"/>
        </w:rPr>
        <w:t xml:space="preserve"> </w:t>
      </w:r>
      <w:r w:rsidRPr="00732139">
        <w:rPr>
          <w:rStyle w:val="Emphasis"/>
        </w:rPr>
        <w:t>devoted to spreading alarm about species loss</w:t>
      </w:r>
      <w:r w:rsidRPr="00732139">
        <w:rPr>
          <w:sz w:val="12"/>
        </w:rPr>
        <w:t xml:space="preserve"> and biodiversity. </w:t>
      </w:r>
      <w:r w:rsidRPr="00732139">
        <w:rPr>
          <w:rStyle w:val="StyleUnderline"/>
        </w:rPr>
        <w:t>Global warming is</w:t>
      </w:r>
      <w:r w:rsidRPr="00732139">
        <w:rPr>
          <w:sz w:val="12"/>
        </w:rPr>
        <w:t xml:space="preserve"> </w:t>
      </w:r>
      <w:r w:rsidRPr="00732139">
        <w:rPr>
          <w:rStyle w:val="Emphasis"/>
        </w:rPr>
        <w:t>but one of many claimed human threats to the planet’s biodiversity</w:t>
      </w:r>
      <w:r w:rsidRPr="00732139">
        <w:rPr>
          <w:sz w:val="12"/>
        </w:rPr>
        <w:t xml:space="preserve">. </w:t>
      </w:r>
      <w:r w:rsidRPr="00732139">
        <w:rPr>
          <w:rStyle w:val="StyleUnderline"/>
        </w:rPr>
        <w:t xml:space="preserve">The </w:t>
      </w:r>
      <w:r w:rsidRPr="00732139">
        <w:rPr>
          <w:rStyle w:val="StyleUnderline"/>
          <w:highlight w:val="yellow"/>
        </w:rPr>
        <w:t>claims</w:t>
      </w:r>
      <w:r w:rsidRPr="00732139">
        <w:rPr>
          <w:rStyle w:val="StyleUnderline"/>
        </w:rPr>
        <w:t>,</w:t>
      </w:r>
      <w:r w:rsidRPr="00732139">
        <w:rPr>
          <w:sz w:val="12"/>
        </w:rPr>
        <w:t xml:space="preserve"> fortunately, </w:t>
      </w:r>
      <w:r w:rsidRPr="00732139">
        <w:rPr>
          <w:rStyle w:val="StyleUnderline"/>
          <w:highlight w:val="yellow"/>
        </w:rPr>
        <w:t xml:space="preserve">are </w:t>
      </w:r>
      <w:r w:rsidRPr="00732139">
        <w:rPr>
          <w:rStyle w:val="StyleUnderline"/>
        </w:rPr>
        <w:t xml:space="preserve">largely </w:t>
      </w:r>
      <w:r w:rsidRPr="00732139">
        <w:rPr>
          <w:rStyle w:val="StyleUnderline"/>
          <w:highlight w:val="yellow"/>
        </w:rPr>
        <w:t>hype</w:t>
      </w:r>
      <w:r w:rsidRPr="00732139">
        <w:rPr>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732139">
        <w:rPr>
          <w:rStyle w:val="StyleUnderline"/>
        </w:rPr>
        <w:t>scientists</w:t>
      </w:r>
      <w:r w:rsidRPr="00732139">
        <w:rPr>
          <w:sz w:val="12"/>
        </w:rPr>
        <w:t xml:space="preserve"> </w:t>
      </w:r>
      <w:r w:rsidRPr="00732139">
        <w:rPr>
          <w:rStyle w:val="Emphasis"/>
        </w:rPr>
        <w:t>have no idea of the extent of the world's ﬂora and fauna</w:t>
      </w:r>
      <w:r w:rsidRPr="00732139">
        <w:rPr>
          <w:sz w:val="12"/>
        </w:rPr>
        <w:t xml:space="preserve">, with estimates ranging from five million to 100 million species, and that </w:t>
      </w:r>
      <w:r w:rsidRPr="00732139">
        <w:rPr>
          <w:rStyle w:val="StyleUnderline"/>
        </w:rPr>
        <w:t>there are no reliable data about the rate of loss</w:t>
      </w:r>
      <w:r w:rsidRPr="00732139">
        <w:rPr>
          <w:sz w:val="12"/>
        </w:rPr>
        <w:t xml:space="preserve">. By some estimates, </w:t>
      </w:r>
      <w:r w:rsidRPr="00732139">
        <w:rPr>
          <w:rStyle w:val="StyleUnderline"/>
        </w:rPr>
        <w:t>95 per cent of the species that ever existed have been lost over the eons</w:t>
      </w:r>
      <w:r w:rsidRPr="00732139">
        <w:rPr>
          <w:sz w:val="12"/>
        </w:rPr>
        <w:t xml:space="preserve">, most before humans became major players in altering their environment. A much more credible estimate of recent species loss comes from a surprising source, the UN Environmental Program. It reports that known </w:t>
      </w:r>
      <w:r w:rsidRPr="00732139">
        <w:rPr>
          <w:rStyle w:val="Emphasis"/>
        </w:rPr>
        <w:t>species loss is slowing reaching its lowest level in 500 years</w:t>
      </w:r>
      <w:r w:rsidRPr="00732139">
        <w:rPr>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732139">
        <w:rPr>
          <w:rStyle w:val="StyleUnderline"/>
        </w:rPr>
        <w:t>a species of plant or animal has responded to adverse conditions by moving to more hospitable circumstances</w:t>
      </w:r>
      <w:r w:rsidRPr="00732139">
        <w:rPr>
          <w:sz w:val="12"/>
        </w:rPr>
        <w:t xml:space="preserve">, e.g., birds or butterflies becoming more numerous north of their range and disappearing at its extreme southern extent. Idso et al. conclude: “Many </w:t>
      </w:r>
      <w:r w:rsidRPr="00732139">
        <w:rPr>
          <w:rStyle w:val="StyleUnderline"/>
          <w:highlight w:val="yellow"/>
        </w:rPr>
        <w:t>species have shown the ability to</w:t>
      </w:r>
      <w:r w:rsidRPr="00732139">
        <w:rPr>
          <w:sz w:val="12"/>
          <w:highlight w:val="yellow"/>
        </w:rPr>
        <w:t xml:space="preserve"> </w:t>
      </w:r>
      <w:r w:rsidRPr="00732139">
        <w:rPr>
          <w:rStyle w:val="Emphasis"/>
          <w:highlight w:val="yellow"/>
        </w:rPr>
        <w:t>adapt rapidly to changes in climate</w:t>
      </w:r>
      <w:r w:rsidRPr="00732139">
        <w:rPr>
          <w:sz w:val="12"/>
        </w:rPr>
        <w:t xml:space="preserve">. </w:t>
      </w:r>
      <w:r w:rsidRPr="00732139">
        <w:rPr>
          <w:rStyle w:val="StyleUnderline"/>
          <w:highlight w:val="yellow"/>
        </w:rPr>
        <w:t>Claims that global warming threatens</w:t>
      </w:r>
      <w:r w:rsidRPr="00732139">
        <w:rPr>
          <w:sz w:val="12"/>
        </w:rPr>
        <w:t xml:space="preserve"> large numbers of species with </w:t>
      </w:r>
      <w:r w:rsidRPr="00732139">
        <w:rPr>
          <w:rStyle w:val="Emphasis"/>
          <w:highlight w:val="yellow"/>
        </w:rPr>
        <w:t>extinction</w:t>
      </w:r>
      <w:r w:rsidRPr="00732139">
        <w:rPr>
          <w:sz w:val="12"/>
          <w:highlight w:val="yellow"/>
        </w:rPr>
        <w:t xml:space="preserve"> </w:t>
      </w:r>
      <w:r w:rsidRPr="00732139">
        <w:rPr>
          <w:rStyle w:val="StyleUnderline"/>
          <w:highlight w:val="yellow"/>
        </w:rPr>
        <w:t>typically rest on</w:t>
      </w:r>
      <w:r w:rsidRPr="00732139">
        <w:rPr>
          <w:sz w:val="12"/>
        </w:rPr>
        <w:t xml:space="preserve"> a false definition of extinction (the loss of a particular population rather than en- tire species) and </w:t>
      </w:r>
      <w:r w:rsidRPr="00732139">
        <w:rPr>
          <w:rStyle w:val="Emphasis"/>
        </w:rPr>
        <w:t>s</w:t>
      </w:r>
      <w:r w:rsidRPr="00732139">
        <w:rPr>
          <w:rStyle w:val="Emphasis"/>
          <w:highlight w:val="yellow"/>
        </w:rPr>
        <w:t>peculation rather than real-world evidence</w:t>
      </w:r>
      <w:r w:rsidRPr="00732139">
        <w:rPr>
          <w:sz w:val="12"/>
        </w:rPr>
        <w:t xml:space="preserve">. </w:t>
      </w:r>
      <w:r w:rsidRPr="00732139">
        <w:rPr>
          <w:rStyle w:val="StyleUnderline"/>
        </w:rPr>
        <w:t>The world’s species have proven</w:t>
      </w:r>
      <w:r w:rsidRPr="00732139">
        <w:rPr>
          <w:sz w:val="12"/>
        </w:rPr>
        <w:t xml:space="preserve"> </w:t>
      </w:r>
      <w:r w:rsidRPr="00732139">
        <w:rPr>
          <w:rStyle w:val="Emphasis"/>
        </w:rPr>
        <w:t>very resilient</w:t>
      </w:r>
      <w:r w:rsidRPr="00732139">
        <w:rPr>
          <w:sz w:val="12"/>
        </w:rPr>
        <w:t xml:space="preserve">, </w:t>
      </w:r>
      <w:r w:rsidRPr="00732139">
        <w:rPr>
          <w:rStyle w:val="StyleUnderline"/>
        </w:rPr>
        <w:t>having survived past natural climate cycles that involved much greater warming and higher C02 concentrations than exist today or are likely to exist in the coming centuries?“</w:t>
      </w:r>
    </w:p>
    <w:p w:rsidR="00FD3F21" w:rsidRDefault="00FD3F21" w:rsidP="00FD3F21">
      <w:pPr>
        <w:pStyle w:val="Heading3"/>
      </w:pPr>
      <w:r>
        <w:t>Impact D---Warming---1AR</w:t>
      </w:r>
    </w:p>
    <w:p w:rsidR="00FD3F21" w:rsidRPr="00FF0E2C" w:rsidRDefault="00FD3F21" w:rsidP="00FD3F21"/>
    <w:p w:rsidR="00FD3F21" w:rsidRDefault="00FD3F21" w:rsidP="00FD3F21">
      <w:pPr>
        <w:pStyle w:val="Heading4"/>
      </w:pPr>
      <w:r>
        <w:t>Warming is slow it can’t cause extinction – means species will adapt – that’s Hart – scientists don’t know the extent of the world’s biodiversity so they can’t make predictions about the impact of species loss – the status quo disproves their impact because species loss is at its lowest in 500 years</w:t>
      </w:r>
    </w:p>
    <w:p w:rsidR="00FD3F21" w:rsidRPr="00DA38D4" w:rsidRDefault="00FD3F21" w:rsidP="00FD3F21"/>
    <w:p w:rsidR="00FD3F21" w:rsidRPr="008A1E90" w:rsidRDefault="00FD3F21" w:rsidP="00FD3F21">
      <w:pPr>
        <w:pStyle w:val="Heading4"/>
      </w:pPr>
      <w:r>
        <w:t>To win extinction, they have to win tipping points cause runaway warming – those aren’t gonna happen</w:t>
      </w:r>
    </w:p>
    <w:p w:rsidR="00FD3F21" w:rsidRPr="008A1E90" w:rsidRDefault="00FD3F21" w:rsidP="00FD3F21">
      <w:r w:rsidRPr="008A1E90">
        <w:rPr>
          <w:rStyle w:val="Style13ptBold"/>
        </w:rPr>
        <w:t>Ridley 15</w:t>
      </w:r>
      <w:r w:rsidRPr="008A1E90">
        <w:t xml:space="preserve"> (Matt, </w:t>
      </w:r>
      <w:r>
        <w:t>DPhil in Zoology from Oxford, member of the Science and Technology Select Committee in the House of Lords of the UK, fellow of the Royal Society of Literature and of the Academy of Medical Sciences, and a foreign honorary member of the American Academy of Arts and Sciences. He is honorary president of the International Centre for Life in Newcastle, “Climate Change Will Not Be Dangerous for a Long Time”, http://www.scientificamerican.com/article/climate-change-will-not-be-dangerous-for-a-long-time/)</w:t>
      </w:r>
    </w:p>
    <w:p w:rsidR="00FD3F21" w:rsidRDefault="00FD3F21" w:rsidP="00FD3F21">
      <w:pPr>
        <w:rPr>
          <w:sz w:val="12"/>
        </w:rPr>
      </w:pPr>
      <w:r w:rsidRPr="004D7D8A">
        <w:rPr>
          <w:rStyle w:val="StyleUnderline"/>
        </w:rPr>
        <w:t>The climate change debate has been</w:t>
      </w:r>
      <w:r w:rsidRPr="008A1E90">
        <w:rPr>
          <w:rStyle w:val="StyleUnderline"/>
        </w:rPr>
        <w:t xml:space="preserve"> polarized into a simple dichotomy</w:t>
      </w:r>
      <w:r w:rsidRPr="008A1E90">
        <w:rPr>
          <w:sz w:val="12"/>
        </w:rPr>
        <w:t xml:space="preserve">. </w:t>
      </w:r>
      <w:r w:rsidRPr="008A1E90">
        <w:rPr>
          <w:rStyle w:val="StyleUnderline"/>
        </w:rPr>
        <w:t xml:space="preserve">Either global warming is </w:t>
      </w:r>
      <w:r w:rsidRPr="008A1E90">
        <w:rPr>
          <w:sz w:val="12"/>
        </w:rPr>
        <w:t xml:space="preserve">“real, man-made and </w:t>
      </w:r>
      <w:r w:rsidRPr="008A1E90">
        <w:rPr>
          <w:rStyle w:val="StyleUnderline"/>
        </w:rPr>
        <w:t>dangerous,</w:t>
      </w:r>
      <w:r w:rsidRPr="008A1E90">
        <w:rPr>
          <w:sz w:val="12"/>
        </w:rPr>
        <w:t xml:space="preserve">” as Pres. Barack Obama thinks, </w:t>
      </w:r>
      <w:r w:rsidRPr="008A1E90">
        <w:rPr>
          <w:rStyle w:val="StyleUnderline"/>
        </w:rPr>
        <w:t>or it’s a “hoax,”</w:t>
      </w:r>
      <w:r w:rsidRPr="008A1E90">
        <w:rPr>
          <w:sz w:val="12"/>
        </w:rPr>
        <w:t xml:space="preserve"> as Oklahoma Sen. James Inhofe thinks. But </w:t>
      </w:r>
      <w:r w:rsidRPr="008F76A0">
        <w:rPr>
          <w:rStyle w:val="Emphasis"/>
        </w:rPr>
        <w:t>there is a third possibility</w:t>
      </w:r>
      <w:r w:rsidRPr="008F76A0">
        <w:rPr>
          <w:sz w:val="12"/>
        </w:rPr>
        <w:t xml:space="preserve">: that </w:t>
      </w:r>
      <w:r w:rsidRPr="008F76A0">
        <w:rPr>
          <w:rStyle w:val="StyleUnderline"/>
        </w:rPr>
        <w:t>it is</w:t>
      </w:r>
      <w:r w:rsidRPr="008F76A0">
        <w:rPr>
          <w:sz w:val="12"/>
        </w:rPr>
        <w:t xml:space="preserve"> real, man-made and </w:t>
      </w:r>
      <w:r w:rsidRPr="008F76A0">
        <w:rPr>
          <w:rStyle w:val="Emphasis"/>
        </w:rPr>
        <w:t>not dangerous</w:t>
      </w:r>
      <w:r w:rsidRPr="008F76A0">
        <w:rPr>
          <w:sz w:val="12"/>
        </w:rPr>
        <w:t xml:space="preserve">, at least not for a long time. </w:t>
      </w:r>
      <w:r w:rsidRPr="008F76A0">
        <w:rPr>
          <w:rStyle w:val="StyleUnderline"/>
        </w:rPr>
        <w:t>This</w:t>
      </w:r>
      <w:r w:rsidRPr="008A1E90">
        <w:rPr>
          <w:rStyle w:val="StyleUnderline"/>
        </w:rPr>
        <w:t xml:space="preserve"> “lukewarm” option has been boosted by recent climate research</w:t>
      </w:r>
      <w:r w:rsidRPr="008A1E90">
        <w:rPr>
          <w:sz w:val="12"/>
        </w:rP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r w:rsidRPr="004D7D8A">
        <w:rPr>
          <w:sz w:val="12"/>
          <w:highlight w:val="yellow"/>
        </w:rPr>
        <w:t xml:space="preserve">. </w:t>
      </w:r>
      <w:r w:rsidRPr="004D7D8A">
        <w:rPr>
          <w:rStyle w:val="StyleUnderline"/>
          <w:highlight w:val="yellow"/>
        </w:rPr>
        <w:t>In 1990 the</w:t>
      </w:r>
      <w:r w:rsidRPr="008A1E90">
        <w:rPr>
          <w:sz w:val="12"/>
        </w:rPr>
        <w:t xml:space="preserve"> Intergovernmental Panel on Climate Change </w:t>
      </w:r>
      <w:r w:rsidRPr="004D7D8A">
        <w:rPr>
          <w:sz w:val="12"/>
          <w:highlight w:val="yellow"/>
        </w:rPr>
        <w:t>(</w:t>
      </w:r>
      <w:r w:rsidRPr="004D7D8A">
        <w:rPr>
          <w:rStyle w:val="StyleUnderline"/>
          <w:highlight w:val="yellow"/>
        </w:rPr>
        <w:t>IPCC) was predicting that if emissions rose in a “business as usual” way</w:t>
      </w:r>
      <w:r w:rsidRPr="008A1E90">
        <w:rPr>
          <w:sz w:val="12"/>
        </w:rPr>
        <w:t xml:space="preserve">, which they have done, </w:t>
      </w:r>
      <w:r w:rsidRPr="004D7D8A">
        <w:rPr>
          <w:rStyle w:val="StyleUnderline"/>
          <w:highlight w:val="yellow"/>
        </w:rPr>
        <w:t>the</w:t>
      </w:r>
      <w:r w:rsidRPr="008F76A0">
        <w:rPr>
          <w:rStyle w:val="StyleUnderline"/>
        </w:rPr>
        <w:t xml:space="preserve">n global average </w:t>
      </w:r>
      <w:r w:rsidRPr="004D7D8A">
        <w:rPr>
          <w:rStyle w:val="StyleUnderline"/>
          <w:highlight w:val="yellow"/>
        </w:rPr>
        <w:t>temperature would rise</w:t>
      </w:r>
      <w:r w:rsidRPr="008A1E90">
        <w:rPr>
          <w:rStyle w:val="StyleUnderline"/>
        </w:rPr>
        <w:t xml:space="preserve"> at the rate of about </w:t>
      </w:r>
      <w:r w:rsidRPr="004D7D8A">
        <w:rPr>
          <w:rStyle w:val="StyleUnderline"/>
          <w:highlight w:val="yellow"/>
        </w:rPr>
        <w:t>0.3 degree</w:t>
      </w:r>
      <w:r w:rsidRPr="008A1E90">
        <w:rPr>
          <w:sz w:val="12"/>
        </w:rPr>
        <w:t xml:space="preserve"> Celsius </w:t>
      </w:r>
      <w:r w:rsidRPr="008A1E90">
        <w:rPr>
          <w:rStyle w:val="StyleUnderline"/>
        </w:rPr>
        <w:t>per decade</w:t>
      </w:r>
      <w:r w:rsidRPr="008A1E90">
        <w:rPr>
          <w:sz w:val="12"/>
        </w:rPr>
        <w:t xml:space="preserve"> (with an uncertainty range of 0.2 to 0.5 degree C per decade). </w:t>
      </w:r>
      <w:r w:rsidRPr="004D7D8A">
        <w:rPr>
          <w:rStyle w:val="StyleUnderline"/>
        </w:rPr>
        <w:t>In the 25 years since</w:t>
      </w:r>
      <w:r w:rsidRPr="008A1E90">
        <w:rPr>
          <w:sz w:val="12"/>
        </w:rPr>
        <w:t xml:space="preserve">, </w:t>
      </w:r>
      <w:r w:rsidRPr="004D7D8A">
        <w:rPr>
          <w:rStyle w:val="StyleUnderline"/>
          <w:highlight w:val="yellow"/>
        </w:rPr>
        <w:t>temperature</w:t>
      </w:r>
      <w:r w:rsidRPr="008A1E90">
        <w:rPr>
          <w:sz w:val="12"/>
        </w:rPr>
        <w:t xml:space="preserve"> </w:t>
      </w:r>
      <w:r w:rsidRPr="004D7D8A">
        <w:rPr>
          <w:rStyle w:val="Emphasis"/>
          <w:highlight w:val="yellow"/>
        </w:rPr>
        <w:t>has risen at about 0.1</w:t>
      </w:r>
      <w:r w:rsidRPr="008A1E90">
        <w:rPr>
          <w:sz w:val="12"/>
        </w:rPr>
        <w:t xml:space="preserve"> to 0</w:t>
      </w:r>
      <w:r w:rsidRPr="008F76A0">
        <w:rPr>
          <w:sz w:val="12"/>
        </w:rPr>
        <w:t xml:space="preserve">.2 </w:t>
      </w:r>
      <w:r w:rsidRPr="008F76A0">
        <w:rPr>
          <w:rStyle w:val="StyleUnderline"/>
        </w:rPr>
        <w:t xml:space="preserve">degree </w:t>
      </w:r>
      <w:r w:rsidRPr="008F76A0">
        <w:rPr>
          <w:sz w:val="12"/>
        </w:rPr>
        <w:t>C per</w:t>
      </w:r>
      <w:r w:rsidRPr="008A1E90">
        <w:rPr>
          <w:sz w:val="12"/>
        </w:rPr>
        <w:t xml:space="preserve"> </w:t>
      </w:r>
      <w:r w:rsidRPr="008A1E90">
        <w:rPr>
          <w:rStyle w:val="StyleUnderline"/>
        </w:rPr>
        <w:t>decade</w:t>
      </w:r>
      <w:r w:rsidRPr="008A1E90">
        <w:rPr>
          <w:sz w:val="12"/>
        </w:rPr>
        <w:t xml:space="preserve">, depending on whether surface or satellite data is used. </w:t>
      </w:r>
      <w:r w:rsidRPr="004D7D8A">
        <w:rPr>
          <w:rStyle w:val="StyleUnderline"/>
          <w:highlight w:val="yellow"/>
        </w:rPr>
        <w:t>The IPCC</w:t>
      </w:r>
      <w:r w:rsidRPr="008A1E90">
        <w:rPr>
          <w:sz w:val="12"/>
        </w:rPr>
        <w:t xml:space="preserve">, in its most recent assessment report, </w:t>
      </w:r>
      <w:r w:rsidRPr="004D7D8A">
        <w:rPr>
          <w:rStyle w:val="Emphasis"/>
          <w:highlight w:val="yellow"/>
        </w:rPr>
        <w:t>lowered its</w:t>
      </w:r>
      <w:r w:rsidRPr="008A1E90">
        <w:rPr>
          <w:rStyle w:val="Emphasis"/>
        </w:rPr>
        <w:t xml:space="preserve"> near-term </w:t>
      </w:r>
      <w:r w:rsidRPr="004D7D8A">
        <w:rPr>
          <w:rStyle w:val="Emphasis"/>
          <w:highlight w:val="yellow"/>
        </w:rPr>
        <w:t>forecast</w:t>
      </w:r>
      <w:r w:rsidRPr="008A1E90">
        <w:rPr>
          <w:sz w:val="12"/>
        </w:rPr>
        <w:t xml:space="preserve"> for the global mean surface temperature over the period 2016 to 2035 to just 0.3 to 0.7 degree C above the 1986–2005 </w:t>
      </w:r>
      <w:r w:rsidRPr="008F76A0">
        <w:rPr>
          <w:sz w:val="12"/>
        </w:rPr>
        <w:t xml:space="preserve">level. </w:t>
      </w:r>
      <w:r w:rsidRPr="008F76A0">
        <w:rPr>
          <w:rStyle w:val="StyleUnderline"/>
        </w:rPr>
        <w:t>That is a warming of 0.1</w:t>
      </w:r>
      <w:r w:rsidRPr="008F76A0">
        <w:rPr>
          <w:sz w:val="12"/>
        </w:rPr>
        <w:t xml:space="preserve"> to 0.2 </w:t>
      </w:r>
      <w:r w:rsidRPr="008F76A0">
        <w:rPr>
          <w:rStyle w:val="StyleUnderline"/>
        </w:rPr>
        <w:t>degree</w:t>
      </w:r>
      <w:r w:rsidRPr="008F76A0">
        <w:rPr>
          <w:sz w:val="12"/>
        </w:rPr>
        <w:t xml:space="preserve"> C </w:t>
      </w:r>
      <w:r w:rsidRPr="008F76A0">
        <w:rPr>
          <w:rStyle w:val="StyleUnderline"/>
        </w:rPr>
        <w:t>per decade</w:t>
      </w:r>
      <w:r w:rsidRPr="008A1E90">
        <w:rPr>
          <w:rStyle w:val="Emphasis"/>
        </w:rPr>
        <w:t xml:space="preserve">, </w:t>
      </w:r>
      <w:r w:rsidRPr="004D7D8A">
        <w:rPr>
          <w:rStyle w:val="Emphasis"/>
          <w:highlight w:val="yellow"/>
        </w:rPr>
        <w:t>in all scenarios</w:t>
      </w:r>
      <w:r w:rsidRPr="008A1E90">
        <w:rPr>
          <w:sz w:val="12"/>
        </w:rPr>
        <w:t xml:space="preserve">, </w:t>
      </w:r>
      <w:r w:rsidRPr="008A1E90">
        <w:rPr>
          <w:rStyle w:val="Emphasis"/>
        </w:rPr>
        <w:t>including the high-emissions ones</w:t>
      </w:r>
      <w:r w:rsidRPr="008A1E90">
        <w:rPr>
          <w:sz w:val="12"/>
        </w:rPr>
        <w:t xml:space="preserve">. At the same time, </w:t>
      </w:r>
      <w:r w:rsidRPr="008A1E90">
        <w:rPr>
          <w:rStyle w:val="StyleUnderline"/>
        </w:rPr>
        <w:t>new studies of climate sensitivity</w:t>
      </w:r>
      <w:r w:rsidRPr="008A1E90">
        <w:rPr>
          <w:sz w:val="12"/>
        </w:rPr>
        <w:t>—the amount of warming expected for a doubling of carbon dioxide levels from 0.03 to 0.06 percent in the atmosphere—</w:t>
      </w:r>
      <w:r w:rsidRPr="008A1E90">
        <w:rPr>
          <w:rStyle w:val="StyleUnderline"/>
        </w:rPr>
        <w:t xml:space="preserve">have suggested that most </w:t>
      </w:r>
      <w:r w:rsidRPr="004D7D8A">
        <w:rPr>
          <w:rStyle w:val="StyleUnderline"/>
          <w:highlight w:val="yellow"/>
        </w:rPr>
        <w:t>models</w:t>
      </w:r>
      <w:r w:rsidRPr="004D7D8A">
        <w:rPr>
          <w:sz w:val="12"/>
          <w:highlight w:val="yellow"/>
        </w:rPr>
        <w:t xml:space="preserve"> </w:t>
      </w:r>
      <w:r w:rsidRPr="004D7D8A">
        <w:rPr>
          <w:rStyle w:val="Emphasis"/>
          <w:highlight w:val="yellow"/>
        </w:rPr>
        <w:t>are too sensitive</w:t>
      </w:r>
      <w:r w:rsidRPr="008A1E90">
        <w:rPr>
          <w:sz w:val="12"/>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008A1E90">
        <w:rPr>
          <w:rStyle w:val="StyleUnderline"/>
        </w:rPr>
        <w:t>The theory of dangerous climate change is based</w:t>
      </w:r>
      <w:r w:rsidRPr="008A1E90">
        <w:rPr>
          <w:sz w:val="12"/>
        </w:rPr>
        <w:t xml:space="preserve"> not just </w:t>
      </w:r>
      <w:r w:rsidRPr="008A1E90">
        <w:rPr>
          <w:rStyle w:val="StyleUnderline"/>
        </w:rPr>
        <w:t>on</w:t>
      </w:r>
      <w:r w:rsidRPr="008A1E90">
        <w:rPr>
          <w:sz w:val="12"/>
        </w:rPr>
        <w:t xml:space="preserve"> carbon dioxide warming but on positive and negative </w:t>
      </w:r>
      <w:r w:rsidRPr="008A1E90">
        <w:rPr>
          <w:rStyle w:val="StyleUnderline"/>
        </w:rPr>
        <w:t>feedback effects</w:t>
      </w:r>
      <w:r w:rsidRPr="008A1E90">
        <w:rPr>
          <w:sz w:val="12"/>
        </w:rPr>
        <w:t xml:space="preserve"> from water vapor and phenomena such as clouds and airborne aerosols from coal burning. </w:t>
      </w:r>
      <w:r w:rsidRPr="004D7D8A">
        <w:rPr>
          <w:rStyle w:val="StyleUnderline"/>
          <w:highlight w:val="yellow"/>
        </w:rPr>
        <w:t>Doubling carbon dioxide levels</w:t>
      </w:r>
      <w:r w:rsidRPr="008A1E90">
        <w:rPr>
          <w:sz w:val="12"/>
        </w:rPr>
        <w:t xml:space="preserve">, alone, </w:t>
      </w:r>
      <w:r w:rsidRPr="004D7D8A">
        <w:rPr>
          <w:rStyle w:val="StyleUnderline"/>
          <w:highlight w:val="yellow"/>
        </w:rPr>
        <w:t>should produce just over 1 degree</w:t>
      </w:r>
      <w:r w:rsidRPr="008A1E90">
        <w:rPr>
          <w:sz w:val="12"/>
        </w:rPr>
        <w:t xml:space="preserve"> C of warming. </w:t>
      </w:r>
      <w:r w:rsidRPr="008F76A0">
        <w:rPr>
          <w:rStyle w:val="StyleUnderline"/>
        </w:rPr>
        <w:t xml:space="preserve">These </w:t>
      </w:r>
      <w:r w:rsidRPr="004D7D8A">
        <w:rPr>
          <w:rStyle w:val="StyleUnderline"/>
          <w:highlight w:val="yellow"/>
        </w:rPr>
        <w:t>feedback effects have been</w:t>
      </w:r>
      <w:r w:rsidRPr="004D7D8A">
        <w:rPr>
          <w:sz w:val="12"/>
          <w:highlight w:val="yellow"/>
        </w:rPr>
        <w:t xml:space="preserve"> </w:t>
      </w:r>
      <w:r w:rsidRPr="008F76A0">
        <w:rPr>
          <w:rStyle w:val="Emphasis"/>
        </w:rPr>
        <w:t>poorly estimated</w:t>
      </w:r>
      <w:r w:rsidRPr="008F76A0">
        <w:rPr>
          <w:sz w:val="12"/>
        </w:rPr>
        <w:t xml:space="preserve">, </w:t>
      </w:r>
      <w:r w:rsidRPr="008F76A0">
        <w:rPr>
          <w:rStyle w:val="StyleUnderline"/>
        </w:rPr>
        <w:t>and</w:t>
      </w:r>
      <w:r w:rsidRPr="008F76A0">
        <w:rPr>
          <w:sz w:val="12"/>
        </w:rPr>
        <w:t xml:space="preserve"> </w:t>
      </w:r>
      <w:r w:rsidRPr="008F76A0">
        <w:rPr>
          <w:rStyle w:val="Emphasis"/>
        </w:rPr>
        <w:t xml:space="preserve">almost </w:t>
      </w:r>
      <w:r w:rsidRPr="004D7D8A">
        <w:rPr>
          <w:rStyle w:val="Emphasis"/>
          <w:highlight w:val="yellow"/>
        </w:rPr>
        <w:t>certainly overestimated</w:t>
      </w:r>
      <w:r w:rsidRPr="008A1E90">
        <w:rPr>
          <w:sz w:val="12"/>
        </w:rPr>
        <w:t xml:space="preserve">, in the models. </w:t>
      </w:r>
      <w:r w:rsidRPr="008A1E90">
        <w:rPr>
          <w:rStyle w:val="StyleUnderline"/>
        </w:rPr>
        <w:t xml:space="preserve">The </w:t>
      </w:r>
      <w:r w:rsidRPr="004D7D8A">
        <w:rPr>
          <w:rStyle w:val="StyleUnderline"/>
          <w:highlight w:val="yellow"/>
        </w:rPr>
        <w:t>last IPCC report</w:t>
      </w:r>
      <w:r w:rsidRPr="008A1E90">
        <w:rPr>
          <w:sz w:val="12"/>
        </w:rPr>
        <w:t xml:space="preserve"> also </w:t>
      </w:r>
      <w:r w:rsidRPr="008A1E90">
        <w:rPr>
          <w:rStyle w:val="StyleUnderline"/>
        </w:rPr>
        <w:t xml:space="preserve">included a table </w:t>
      </w:r>
      <w:r w:rsidRPr="004D7D8A">
        <w:rPr>
          <w:rStyle w:val="StyleUnderline"/>
          <w:highlight w:val="yellow"/>
        </w:rPr>
        <w:t xml:space="preserve">debunking </w:t>
      </w:r>
      <w:r w:rsidRPr="008F76A0">
        <w:rPr>
          <w:rStyle w:val="StyleUnderline"/>
        </w:rPr>
        <w:t>many worries about</w:t>
      </w:r>
      <w:r w:rsidRPr="008F76A0">
        <w:rPr>
          <w:sz w:val="12"/>
        </w:rPr>
        <w:t xml:space="preserve"> </w:t>
      </w:r>
      <w:r w:rsidRPr="004D7D8A">
        <w:rPr>
          <w:rStyle w:val="Emphasis"/>
          <w:highlight w:val="yellow"/>
        </w:rPr>
        <w:t>“tipping points”</w:t>
      </w:r>
      <w:r w:rsidRPr="008A1E90">
        <w:rPr>
          <w:sz w:val="12"/>
        </w:rPr>
        <w:t xml:space="preserve"> </w:t>
      </w:r>
      <w:r w:rsidRPr="008A1E90">
        <w:rPr>
          <w:rStyle w:val="StyleUnderline"/>
        </w:rPr>
        <w:t>to abrupt climate change</w:t>
      </w:r>
      <w:r w:rsidRPr="008A1E90">
        <w:rPr>
          <w:sz w:val="12"/>
        </w:rPr>
        <w:t xml:space="preserve">. For example, </w:t>
      </w:r>
      <w:r w:rsidRPr="008A1E90">
        <w:rPr>
          <w:rStyle w:val="StyleUnderline"/>
        </w:rPr>
        <w:t xml:space="preserve">it says </w:t>
      </w:r>
      <w:r w:rsidRPr="004D7D8A">
        <w:rPr>
          <w:rStyle w:val="StyleUnderline"/>
          <w:highlight w:val="yellow"/>
        </w:rPr>
        <w:t>a sudden methane release</w:t>
      </w:r>
      <w:r w:rsidRPr="008A1E90">
        <w:rPr>
          <w:sz w:val="12"/>
        </w:rPr>
        <w:t xml:space="preserve"> from the ocean, </w:t>
      </w:r>
      <w:r w:rsidRPr="004D7D8A">
        <w:rPr>
          <w:rStyle w:val="StyleUnderline"/>
          <w:highlight w:val="yellow"/>
        </w:rPr>
        <w:t>or a slowdown of the Gulf Stream</w:t>
      </w:r>
      <w:r w:rsidRPr="004D7D8A">
        <w:rPr>
          <w:sz w:val="12"/>
          <w:highlight w:val="yellow"/>
        </w:rPr>
        <w:t>,</w:t>
      </w:r>
      <w:r w:rsidRPr="008A1E90">
        <w:rPr>
          <w:sz w:val="12"/>
        </w:rPr>
        <w:t xml:space="preserve"> </w:t>
      </w:r>
      <w:r w:rsidRPr="004D7D8A">
        <w:rPr>
          <w:rStyle w:val="Emphasis"/>
          <w:highlight w:val="yellow"/>
        </w:rPr>
        <w:t>are “very unlikely”</w:t>
      </w:r>
      <w:r w:rsidRPr="008A1E90">
        <w:rPr>
          <w:sz w:val="12"/>
        </w:rPr>
        <w:t xml:space="preserve"> and that </w:t>
      </w:r>
      <w:r w:rsidRPr="004D7D8A">
        <w:rPr>
          <w:rStyle w:val="StyleUnderline"/>
          <w:highlight w:val="yellow"/>
        </w:rPr>
        <w:t>a collapse of the</w:t>
      </w:r>
      <w:r w:rsidRPr="008A1E90">
        <w:rPr>
          <w:rStyle w:val="StyleUnderline"/>
        </w:rPr>
        <w:t xml:space="preserve"> West Antarctic or Greenland </w:t>
      </w:r>
      <w:r w:rsidRPr="004D7D8A">
        <w:rPr>
          <w:rStyle w:val="StyleUnderline"/>
          <w:highlight w:val="yellow"/>
        </w:rPr>
        <w:t>ice sheets</w:t>
      </w:r>
      <w:r w:rsidRPr="008A1E90">
        <w:rPr>
          <w:sz w:val="12"/>
        </w:rPr>
        <w:t xml:space="preserve"> during this century </w:t>
      </w:r>
      <w:r w:rsidRPr="004D7D8A">
        <w:rPr>
          <w:rStyle w:val="Emphasis"/>
          <w:highlight w:val="yellow"/>
        </w:rPr>
        <w:t>is “exceptionally unlikely.”</w:t>
      </w:r>
      <w:r w:rsidRPr="008A1E90">
        <w:rPr>
          <w:sz w:val="12"/>
        </w:rPr>
        <w:t xml:space="preserve"> </w:t>
      </w:r>
      <w:r w:rsidRPr="004D7D8A">
        <w:rPr>
          <w:rStyle w:val="StyleUnderline"/>
          <w:highlight w:val="yellow"/>
        </w:rPr>
        <w:t>If</w:t>
      </w:r>
      <w:r w:rsidRPr="008A1E90">
        <w:rPr>
          <w:rStyle w:val="StyleUnderline"/>
        </w:rPr>
        <w:t xml:space="preserve"> sensitivity is low</w:t>
      </w:r>
      <w:r w:rsidRPr="008A1E90">
        <w:rPr>
          <w:sz w:val="12"/>
        </w:rPr>
        <w:t xml:space="preserve"> </w:t>
      </w:r>
      <w:r w:rsidRPr="008A1E90">
        <w:rPr>
          <w:rStyle w:val="StyleUnderline"/>
        </w:rPr>
        <w:t xml:space="preserve">and </w:t>
      </w:r>
      <w:r w:rsidRPr="004D7D8A">
        <w:rPr>
          <w:rStyle w:val="StyleUnderline"/>
          <w:highlight w:val="yellow"/>
        </w:rPr>
        <w:t>climate change continues at the same rate</w:t>
      </w:r>
      <w:r w:rsidRPr="008A1E90">
        <w:rPr>
          <w:sz w:val="12"/>
        </w:rPr>
        <w:t xml:space="preserve"> as it has over the past 50 years, </w:t>
      </w:r>
      <w:r w:rsidRPr="008A1E90">
        <w:rPr>
          <w:rStyle w:val="StyleUnderline"/>
        </w:rPr>
        <w:t xml:space="preserve">then </w:t>
      </w:r>
      <w:r w:rsidRPr="004D7D8A">
        <w:rPr>
          <w:rStyle w:val="StyleUnderline"/>
          <w:highlight w:val="yellow"/>
        </w:rPr>
        <w:t>dangerous warming</w:t>
      </w:r>
      <w:r w:rsidRPr="004D7D8A">
        <w:rPr>
          <w:sz w:val="12"/>
          <w:highlight w:val="yellow"/>
        </w:rPr>
        <w:t>—</w:t>
      </w:r>
      <w:r w:rsidRPr="008A1E90">
        <w:rPr>
          <w:sz w:val="12"/>
        </w:rPr>
        <w:t>usually defined as starting at 2 degrees C above preindustrial levels—</w:t>
      </w:r>
      <w:r w:rsidRPr="004D7D8A">
        <w:rPr>
          <w:rStyle w:val="Emphasis"/>
          <w:highlight w:val="yellow"/>
        </w:rPr>
        <w:t>is about a century away</w:t>
      </w:r>
      <w:r w:rsidRPr="008A1E90">
        <w:rPr>
          <w:sz w:val="12"/>
        </w:rPr>
        <w:t>.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So we should spend the coming decades stepping up research and development of new energy technologies. Many people may reply that we don’t have time to wait for that to bear fruit, but given the latest lukewarm science of climate change, I think we probably do.</w:t>
      </w:r>
    </w:p>
    <w:p w:rsidR="00FD3F21" w:rsidRPr="008A1E90" w:rsidRDefault="00FD3F21" w:rsidP="00FD3F21">
      <w:pPr>
        <w:rPr>
          <w:sz w:val="12"/>
        </w:rPr>
      </w:pPr>
    </w:p>
    <w:p w:rsidR="00FD3F21" w:rsidRPr="007D196F" w:rsidRDefault="00FD3F21" w:rsidP="00FD3F21">
      <w:pPr>
        <w:pStyle w:val="Heading4"/>
      </w:pPr>
      <w:r>
        <w:t>Their impact claims are based on the IPCC’s high-end predictions – those assume a reversal of technological innovation, not the status quo trend</w:t>
      </w:r>
    </w:p>
    <w:p w:rsidR="00FD3F21" w:rsidRPr="007D196F" w:rsidRDefault="00FD3F21" w:rsidP="00FD3F21">
      <w:r w:rsidRPr="007D196F">
        <w:rPr>
          <w:rStyle w:val="Style13ptBold"/>
        </w:rPr>
        <w:t>Kummer 15</w:t>
      </w:r>
      <w:r>
        <w:t xml:space="preserve"> (Larry, editor of Fabius Maximus, a climate blog, formerly wrote for Climate Etc, run by Judith Curry, Professor of Atmospheric Science at Georgia Institute of Technology, also a contributor to Roubini’s Economonitor, Investing.com, OilPrice.com, Wolf Street, and Seeking Alpha, and the Journal of Defense and National Interest, “Manufacturing climate nightmares: misusing science to create horrific predictions”, https://fabiusmaximus.com/2015/11/05/visions-of-dark-climate-future-90153/)</w:t>
      </w:r>
    </w:p>
    <w:p w:rsidR="00FD3F21" w:rsidRDefault="00FD3F21" w:rsidP="00FD3F21">
      <w:pPr>
        <w:rPr>
          <w:sz w:val="12"/>
        </w:rPr>
      </w:pPr>
      <w:r w:rsidRPr="007D196F">
        <w:rPr>
          <w:rStyle w:val="StyleUnderline"/>
        </w:rPr>
        <w:t>In the IPCC’s Fifth Assessment Report four scenarios describe future emissions</w:t>
      </w:r>
      <w:r w:rsidRPr="007D196F">
        <w:rPr>
          <w:sz w:val="12"/>
        </w:rPr>
        <w:t xml:space="preserve">, concentrations, and land-use. </w:t>
      </w:r>
      <w:r w:rsidRPr="007D196F">
        <w:rPr>
          <w:rStyle w:val="StyleUnderline"/>
        </w:rPr>
        <w:t>They are Representative Concentration Pathways</w:t>
      </w:r>
      <w:r w:rsidRPr="007D196F">
        <w:rPr>
          <w:sz w:val="12"/>
        </w:rPr>
        <w:t xml:space="preserve"> (RCPs), the </w:t>
      </w:r>
      <w:r w:rsidRPr="007D196F">
        <w:rPr>
          <w:rStyle w:val="StyleUnderline"/>
        </w:rPr>
        <w:t>inputs to climate models that generate the IPCC’s projections</w:t>
      </w:r>
      <w:r w:rsidRPr="007D196F">
        <w:rPr>
          <w:sz w:val="12"/>
        </w:rPr>
        <w:t xml:space="preserve">. Strong mitigation policies lead to a low forcing level of 2.6 W/m2 by 2100 (RCP2.6). </w:t>
      </w:r>
      <w:r w:rsidRPr="007D196F">
        <w:rPr>
          <w:rStyle w:val="StyleUnderline"/>
        </w:rPr>
        <w:t>Two medium stabilization scenarios lead to intermediate outcomes in RCP4.5 and RCP6.0</w:t>
      </w:r>
      <w:r w:rsidRPr="007D196F">
        <w:rPr>
          <w:sz w:val="12"/>
        </w:rPr>
        <w:t xml:space="preserve">. </w:t>
      </w:r>
      <w:r w:rsidRPr="008F76A0">
        <w:rPr>
          <w:rStyle w:val="StyleUnderline"/>
        </w:rPr>
        <w:t>RCP</w:t>
      </w:r>
      <w:r w:rsidRPr="004D7D8A">
        <w:rPr>
          <w:rStyle w:val="StyleUnderline"/>
          <w:highlight w:val="yellow"/>
        </w:rPr>
        <w:t xml:space="preserve">8.5 gets the </w:t>
      </w:r>
      <w:r w:rsidRPr="004D7D8A">
        <w:rPr>
          <w:rStyle w:val="Emphasis"/>
          <w:highlight w:val="yellow"/>
        </w:rPr>
        <w:t>most attention</w:t>
      </w:r>
      <w:r w:rsidRPr="004D7D8A">
        <w:rPr>
          <w:sz w:val="12"/>
          <w:highlight w:val="yellow"/>
        </w:rPr>
        <w:t xml:space="preserve">, </w:t>
      </w:r>
      <w:r w:rsidRPr="004D7D8A">
        <w:rPr>
          <w:rStyle w:val="StyleUnderline"/>
          <w:highlight w:val="yellow"/>
        </w:rPr>
        <w:t xml:space="preserve">with </w:t>
      </w:r>
      <w:r w:rsidRPr="008F76A0">
        <w:rPr>
          <w:rStyle w:val="StyleUnderline"/>
        </w:rPr>
        <w:t>its</w:t>
      </w:r>
      <w:r w:rsidRPr="008F76A0">
        <w:rPr>
          <w:sz w:val="12"/>
        </w:rPr>
        <w:t xml:space="preserve"> </w:t>
      </w:r>
      <w:r w:rsidRPr="008F76A0">
        <w:rPr>
          <w:rStyle w:val="Emphasis"/>
        </w:rPr>
        <w:t xml:space="preserve">bold and </w:t>
      </w:r>
      <w:r w:rsidRPr="004D7D8A">
        <w:rPr>
          <w:rStyle w:val="Emphasis"/>
          <w:highlight w:val="yellow"/>
        </w:rPr>
        <w:t>dark assumptions</w:t>
      </w:r>
      <w:r w:rsidRPr="007D196F">
        <w:rPr>
          <w:sz w:val="12"/>
        </w:rPr>
        <w:t xml:space="preserve"> (details here). It is a useful and important scenario, a warning of what might happen if the 21st century goes badly. It should spur us to act. Unfortunately, “despite not being explicitly designed as business as usual or mitigation scenarios” </w:t>
      </w:r>
      <w:r w:rsidRPr="008F76A0">
        <w:rPr>
          <w:rStyle w:val="StyleUnderline"/>
        </w:rPr>
        <w:t>RCP</w:t>
      </w:r>
      <w:r w:rsidRPr="004D7D8A">
        <w:rPr>
          <w:rStyle w:val="StyleUnderline"/>
          <w:highlight w:val="yellow"/>
        </w:rPr>
        <w:t xml:space="preserve">8.5 has often been misrepresented as </w:t>
      </w:r>
      <w:r w:rsidRPr="008F76A0">
        <w:rPr>
          <w:rStyle w:val="StyleUnderline"/>
        </w:rPr>
        <w:t xml:space="preserve">the </w:t>
      </w:r>
      <w:r w:rsidRPr="004D7D8A">
        <w:rPr>
          <w:rStyle w:val="Emphasis"/>
          <w:highlight w:val="yellow"/>
        </w:rPr>
        <w:t>“business as usual”</w:t>
      </w:r>
      <w:r w:rsidRPr="007D196F">
        <w:rPr>
          <w:rStyle w:val="StyleUnderline"/>
        </w:rPr>
        <w:t xml:space="preserve"> </w:t>
      </w:r>
      <w:r w:rsidRPr="008F76A0">
        <w:rPr>
          <w:rStyle w:val="StyleUnderline"/>
        </w:rPr>
        <w:t>scenario</w:t>
      </w:r>
      <w:r w:rsidRPr="007D196F">
        <w:rPr>
          <w:rStyle w:val="StyleUnderline"/>
        </w:rPr>
        <w:t xml:space="preserve"> — </w:t>
      </w:r>
      <w:r w:rsidRPr="004D7D8A">
        <w:rPr>
          <w:rStyle w:val="StyleUnderline"/>
          <w:highlight w:val="yellow"/>
        </w:rPr>
        <w:t xml:space="preserve">becoming the basis for </w:t>
      </w:r>
      <w:r w:rsidRPr="008F76A0">
        <w:rPr>
          <w:rStyle w:val="Emphasis"/>
        </w:rPr>
        <w:t xml:space="preserve">hundreds of </w:t>
      </w:r>
      <w:r w:rsidRPr="004D7D8A">
        <w:rPr>
          <w:rStyle w:val="Emphasis"/>
          <w:highlight w:val="yellow"/>
        </w:rPr>
        <w:t>predictions</w:t>
      </w:r>
      <w:r w:rsidRPr="007D196F">
        <w:rPr>
          <w:rStyle w:val="StyleUnderline"/>
        </w:rPr>
        <w:t xml:space="preserve"> </w:t>
      </w:r>
      <w:r w:rsidRPr="004D7D8A">
        <w:rPr>
          <w:rStyle w:val="StyleUnderline"/>
          <w:highlight w:val="yellow"/>
        </w:rPr>
        <w:t xml:space="preserve">about our </w:t>
      </w:r>
      <w:r w:rsidRPr="004D7D8A">
        <w:rPr>
          <w:rStyle w:val="Emphasis"/>
          <w:highlight w:val="yellow"/>
        </w:rPr>
        <w:t>certain doom</w:t>
      </w:r>
      <w:r w:rsidRPr="007D196F">
        <w:rPr>
          <w:rStyle w:val="StyleUnderline"/>
        </w:rPr>
        <w:t xml:space="preserve"> from climate change.</w:t>
      </w:r>
      <w:r>
        <w:rPr>
          <w:rStyle w:val="StyleUnderline"/>
        </w:rPr>
        <w:t xml:space="preserve"> </w:t>
      </w:r>
      <w:r w:rsidRPr="007D196F">
        <w:rPr>
          <w:rStyle w:val="StyleUnderline"/>
        </w:rPr>
        <w:t>The result of this</w:t>
      </w:r>
      <w:r w:rsidRPr="007D196F">
        <w:rPr>
          <w:sz w:val="12"/>
        </w:rPr>
        <w:t xml:space="preserve"> (part of a decade-long campaign) </w:t>
      </w:r>
      <w:r w:rsidRPr="007D196F">
        <w:rPr>
          <w:rStyle w:val="Emphasis"/>
        </w:rPr>
        <w:t>is widespread despair</w:t>
      </w:r>
      <w:r w:rsidRPr="007D196F">
        <w:rPr>
          <w:sz w:val="12"/>
        </w:rPr>
        <w:t xml:space="preserve"> </w:t>
      </w:r>
      <w:r w:rsidRPr="007D196F">
        <w:rPr>
          <w:rStyle w:val="StyleUnderline"/>
        </w:rPr>
        <w:t>among climate scientists</w:t>
      </w:r>
      <w:r w:rsidRPr="007D196F">
        <w:rPr>
          <w:sz w:val="12"/>
        </w:rPr>
        <w:t xml:space="preserve"> and more broadly, among Leftists. </w:t>
      </w:r>
      <w:r w:rsidRPr="007D196F">
        <w:rPr>
          <w:rStyle w:val="StyleUnderline"/>
        </w:rPr>
        <w:t>This misuse of RCP8.5 is a triumph of propaganda</w:t>
      </w:r>
      <w:r w:rsidRPr="007D196F">
        <w:rPr>
          <w:sz w:val="12"/>
        </w:rPr>
        <w:t xml:space="preserve">, but polls show its ineffectiveness (with climate change ranking at or near the bottom of public policy concerns). Yet each month brings more of the same. What future does RCP8.5 describe? [[embedded tweet deleted]] </w:t>
      </w:r>
      <w:r w:rsidRPr="007D196F">
        <w:rPr>
          <w:rStyle w:val="StyleUnderline"/>
        </w:rPr>
        <w:t>The papers describing the RCP’s clearly state their assumptions</w:t>
      </w:r>
      <w:r w:rsidRPr="007D196F">
        <w:rPr>
          <w:sz w:val="12"/>
        </w:rPr>
        <w:t xml:space="preserve">, unlike most of those that follow them. </w:t>
      </w:r>
      <w:r w:rsidRPr="007D196F">
        <w:rPr>
          <w:rStyle w:val="StyleUnderline"/>
        </w:rPr>
        <w:t>RCP8.5 describes a bleak scenario, a hot and dark world in 2100</w:t>
      </w:r>
      <w:r w:rsidRPr="007D196F">
        <w:rPr>
          <w:sz w:val="12"/>
        </w:rPr>
        <w:t xml:space="preserve"> (since it’s powered by coal, perhaps literally dark) — even before considering the effects of climate change. Below are the key points, with graphs from “The representative concentration pathways: an overview” by Detlef P. van Vuuren et al in Climatic Change, Nov 2011. </w:t>
      </w:r>
      <w:r w:rsidRPr="008F76A0">
        <w:rPr>
          <w:rStyle w:val="StyleUnderline"/>
        </w:rPr>
        <w:t xml:space="preserve">RCP8.5 </w:t>
      </w:r>
      <w:r w:rsidRPr="004D7D8A">
        <w:rPr>
          <w:rStyle w:val="StyleUnderline"/>
          <w:highlight w:val="yellow"/>
        </w:rPr>
        <w:t>assumes breaks in long-term trends for population growth and technological change</w:t>
      </w:r>
      <w:r w:rsidRPr="007D196F">
        <w:rPr>
          <w:sz w:val="12"/>
        </w:rPr>
        <w:t xml:space="preserve">, </w:t>
      </w:r>
      <w:r w:rsidRPr="004D7D8A">
        <w:rPr>
          <w:rStyle w:val="Emphasis"/>
          <w:highlight w:val="yellow"/>
        </w:rPr>
        <w:t>the opposite of the usual base case for planning</w:t>
      </w:r>
      <w:r w:rsidRPr="007D196F">
        <w:rPr>
          <w:sz w:val="12"/>
        </w:rPr>
        <w:t>. See this post for a more detailed look at it. Rapid population growth and slow economic growth in RCP8.5 R</w:t>
      </w:r>
      <w:r w:rsidRPr="007D196F">
        <w:rPr>
          <w:rStyle w:val="StyleUnderline"/>
        </w:rPr>
        <w:t>CP8.5 assumes a doubling of Earth’s population to 12 billion by 2100</w:t>
      </w:r>
      <w:r w:rsidRPr="007D196F">
        <w:rPr>
          <w:sz w:val="12"/>
        </w:rPr>
        <w:t xml:space="preserve">, which is the high end of the current UN forecast. The UN gives a purely probabilistic forecast, not considering if the numbers are realistic. For example, this assumes the population of Africa grows from one billion to 5 billion, giving it a density roughly equal to that of China today (which requires a highly ordered society to survive). Nigeria’s population would rise from today’s 160 million to almost 1.5 billion in 2100. </w:t>
      </w:r>
      <w:r w:rsidRPr="004D7D8A">
        <w:rPr>
          <w:rStyle w:val="StyleUnderline"/>
          <w:highlight w:val="yellow"/>
        </w:rPr>
        <w:t xml:space="preserve">Possible, </w:t>
      </w:r>
      <w:r w:rsidRPr="004D7D8A">
        <w:rPr>
          <w:rStyle w:val="Emphasis"/>
          <w:highlight w:val="yellow"/>
        </w:rPr>
        <w:t>but hardly “business as usual</w:t>
      </w:r>
      <w:r w:rsidRPr="007D196F">
        <w:rPr>
          <w:rStyle w:val="StyleUnderline"/>
        </w:rPr>
        <w:t>”.</w:t>
      </w:r>
      <w:r w:rsidRPr="007D196F">
        <w:rPr>
          <w:sz w:val="12"/>
        </w:rPr>
        <w:t xml:space="preserve"> While population skyrockets, GDP would drastically slow — producing a massive increase in world poverty (reversing the trend of the past several decades). AR5's RCPs: energy useAR5's RCPs: sources of energy </w:t>
      </w:r>
      <w:r w:rsidRPr="008F76A0">
        <w:rPr>
          <w:rStyle w:val="StyleUnderline"/>
        </w:rPr>
        <w:t xml:space="preserve">RCP8.5 </w:t>
      </w:r>
      <w:r w:rsidRPr="004D7D8A">
        <w:rPr>
          <w:rStyle w:val="StyleUnderline"/>
          <w:highlight w:val="yellow"/>
        </w:rPr>
        <w:t>assumes a</w:t>
      </w:r>
      <w:r w:rsidRPr="004D7D8A">
        <w:rPr>
          <w:sz w:val="12"/>
          <w:highlight w:val="yellow"/>
        </w:rPr>
        <w:t xml:space="preserve"> </w:t>
      </w:r>
      <w:r w:rsidRPr="004D7D8A">
        <w:rPr>
          <w:rStyle w:val="Emphasis"/>
          <w:highlight w:val="yellow"/>
        </w:rPr>
        <w:t>slowing of technological innovation</w:t>
      </w:r>
      <w:r w:rsidRPr="007D196F">
        <w:rPr>
          <w:sz w:val="12"/>
        </w:rPr>
        <w:t xml:space="preserve">, most clearly seen in energy use. </w:t>
      </w:r>
      <w:r w:rsidRPr="007D196F">
        <w:rPr>
          <w:rStyle w:val="StyleUnderline"/>
        </w:rPr>
        <w:t>By 2100 energy efficiency has improved only slightly</w:t>
      </w:r>
      <w:r w:rsidRPr="007D196F">
        <w:rPr>
          <w:sz w:val="12"/>
        </w:rPr>
        <w:t xml:space="preserve"> (reversing the current decades-long trend), so that despite GDP being one-third lower than under RCP2.6, energy consumption is over twice as large. Worse, we will have gone back to a 19th C-like future where the world in 2100 is powered by coal. </w:t>
      </w:r>
      <w:r w:rsidRPr="004D7D8A">
        <w:rPr>
          <w:rStyle w:val="Emphasis"/>
          <w:highlight w:val="yellow"/>
        </w:rPr>
        <w:t>This is possible, but not a “business as usual” scenario</w:t>
      </w:r>
      <w:r w:rsidRPr="007D196F">
        <w:rPr>
          <w:rStyle w:val="Emphasis"/>
        </w:rPr>
        <w:t>.</w:t>
      </w:r>
      <w:r>
        <w:rPr>
          <w:rStyle w:val="Emphasis"/>
        </w:rPr>
        <w:t xml:space="preserve"> </w:t>
      </w:r>
      <w:r w:rsidRPr="007D196F">
        <w:rPr>
          <w:sz w:val="12"/>
        </w:rPr>
        <w:t xml:space="preserve">How did RCP8.5 come to describe a “business as usual” future? [[tweet deleted]] </w:t>
      </w:r>
      <w:r w:rsidRPr="004D7D8A">
        <w:rPr>
          <w:rStyle w:val="StyleUnderline"/>
          <w:highlight w:val="yellow"/>
        </w:rPr>
        <w:t>This useful scenario</w:t>
      </w:r>
      <w:r w:rsidRPr="004D7D8A">
        <w:rPr>
          <w:sz w:val="12"/>
          <w:highlight w:val="yellow"/>
        </w:rPr>
        <w:t xml:space="preserve"> </w:t>
      </w:r>
      <w:r w:rsidRPr="004D7D8A">
        <w:rPr>
          <w:rStyle w:val="Emphasis"/>
          <w:highlight w:val="yellow"/>
        </w:rPr>
        <w:t>was hijacked to serve the apocalyptic visions of activists</w:t>
      </w:r>
      <w:r w:rsidRPr="007D196F">
        <w:rPr>
          <w:sz w:val="12"/>
        </w:rPr>
        <w:t xml:space="preserve">. Did this happen from scientists’ deliberate misrepresentation (a noble lie?) or carelessness? Who can say? Here are some examples of climate scientists misrepresenting RCP8.5. [[this was just a bunch of links, omitted]] Tales of nightmares based on RCP8.5 </w:t>
      </w:r>
      <w:r w:rsidRPr="007D196F">
        <w:rPr>
          <w:rStyle w:val="StyleUnderline"/>
        </w:rPr>
        <w:t>RCP8.5 became the basis for scores of studies describing horrific futures that appear almost inevitable</w:t>
      </w:r>
      <w:r w:rsidRPr="007D196F">
        <w:rPr>
          <w:sz w:val="12"/>
        </w:rPr>
        <w:t xml:space="preserve"> (since large global public policy changes seem unlikely). </w:t>
      </w:r>
      <w:r w:rsidRPr="007D196F">
        <w:rPr>
          <w:rStyle w:val="StyleUnderline"/>
        </w:rPr>
        <w:t>But they seldom mention</w:t>
      </w:r>
      <w:r w:rsidRPr="007D196F">
        <w:rPr>
          <w:sz w:val="12"/>
        </w:rPr>
        <w:t xml:space="preserve"> RCP8.5’s </w:t>
      </w:r>
      <w:r w:rsidRPr="007D196F">
        <w:rPr>
          <w:rStyle w:val="Emphasis"/>
        </w:rPr>
        <w:t>extreme assumptions</w:t>
      </w:r>
      <w:r w:rsidRPr="007D196F">
        <w:rPr>
          <w:sz w:val="12"/>
        </w:rPr>
        <w:t xml:space="preserve">. The following articles are examples of this year’s crop: most are from the past 3 months — part of the campaign to build hysteria for the Paris conference. [[omitted]] </w:t>
      </w:r>
      <w:r w:rsidRPr="007D196F">
        <w:rPr>
          <w:rStyle w:val="StyleUnderline"/>
        </w:rPr>
        <w:t>These misrepresentations of climate science are examples of the</w:t>
      </w:r>
      <w:r w:rsidRPr="007D196F">
        <w:rPr>
          <w:sz w:val="12"/>
        </w:rPr>
        <w:t xml:space="preserve"> </w:t>
      </w:r>
      <w:r w:rsidRPr="007D196F">
        <w:rPr>
          <w:rStyle w:val="Emphasis"/>
        </w:rPr>
        <w:t>poor conduct</w:t>
      </w:r>
      <w:r w:rsidRPr="007D196F">
        <w:rPr>
          <w:sz w:val="12"/>
        </w:rPr>
        <w:t xml:space="preserve"> </w:t>
      </w:r>
      <w:r w:rsidRPr="007D196F">
        <w:rPr>
          <w:rStyle w:val="StyleUnderline"/>
        </w:rPr>
        <w:t>by scientists that has characterized the public policy campaign about climate change</w:t>
      </w:r>
      <w:r w:rsidRPr="007D196F">
        <w:rPr>
          <w:sz w:val="12"/>
        </w:rPr>
        <w:t>, and which I believe caused the campaign to fail. That doesn’t mean that climate change will not have awful consequences. Merely that we’ll be unprepared for them.</w:t>
      </w:r>
    </w:p>
    <w:p w:rsidR="00FD3F21" w:rsidRDefault="00FD3F21" w:rsidP="00FD3F21">
      <w:pPr>
        <w:pStyle w:val="Heading3"/>
      </w:pPr>
      <w:r>
        <w:t>Impact D---Nuke Terror---2AC</w:t>
      </w:r>
    </w:p>
    <w:p w:rsidR="00FD3F21" w:rsidRDefault="00FD3F21" w:rsidP="00FD3F21">
      <w:pPr>
        <w:pStyle w:val="Heading4"/>
      </w:pPr>
      <w:r>
        <w:t>No nuke terror or escalation</w:t>
      </w:r>
    </w:p>
    <w:p w:rsidR="00FD3F21" w:rsidRPr="00952E52" w:rsidRDefault="00FD3F21" w:rsidP="00FD3F21">
      <w:r w:rsidRPr="006C15F5">
        <w:rPr>
          <w:rStyle w:val="Style13ptBold"/>
        </w:rPr>
        <w:t>Weiss 15</w:t>
      </w:r>
      <w:r>
        <w:t xml:space="preserve"> (Leonard,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“On fear and nuclear terrorism,” </w:t>
      </w:r>
      <w:r w:rsidRPr="00930D8C">
        <w:rPr>
          <w:i/>
        </w:rPr>
        <w:t>Bulletin of the Atomic Scientists</w:t>
      </w:r>
      <w:r>
        <w:t>, March/April 2015, Vol. 71, N</w:t>
      </w:r>
      <w:r w:rsidRPr="00930D8C">
        <w:t>o. 2</w:t>
      </w:r>
      <w:r>
        <w:t>, p.</w:t>
      </w:r>
      <w:r w:rsidRPr="00930D8C">
        <w:t xml:space="preserve"> 75-87</w:t>
      </w:r>
      <w:r>
        <w:t>]</w:t>
      </w:r>
    </w:p>
    <w:p w:rsidR="00FD3F21" w:rsidRPr="0032465E" w:rsidRDefault="00FD3F21" w:rsidP="00FD3F21">
      <w:pPr>
        <w:rPr>
          <w:rStyle w:val="StyleUnderline"/>
        </w:rPr>
      </w:pPr>
      <w:r w:rsidRPr="006C15F5">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9C4129">
        <w:rPr>
          <w:rStyle w:val="StyleUnderline"/>
          <w:highlight w:val="yellow"/>
        </w:rPr>
        <w:t>Although</w:t>
      </w:r>
      <w:r w:rsidRPr="0032465E">
        <w:rPr>
          <w:rStyle w:val="StyleUnderline"/>
        </w:rPr>
        <w:t xml:space="preserve"> there has been much commentary on</w:t>
      </w:r>
      <w:r w:rsidRPr="006C15F5">
        <w:rPr>
          <w:sz w:val="12"/>
        </w:rPr>
        <w:t xml:space="preserve"> </w:t>
      </w:r>
      <w:r w:rsidRPr="00C46F81">
        <w:rPr>
          <w:rStyle w:val="StyleUnderline"/>
        </w:rPr>
        <w:t>the interest that Osama bin Laden, when he was alive, reportedly expressed</w:t>
      </w:r>
      <w:r w:rsidRPr="006C15F5">
        <w:rPr>
          <w:sz w:val="12"/>
        </w:rPr>
        <w:t xml:space="preserve"> in obtaining nuclear weapons (see Mowatt-Larssen, 2010), </w:t>
      </w:r>
      <w:r w:rsidRPr="0032465E">
        <w:rPr>
          <w:rStyle w:val="StyleUnderline"/>
        </w:rPr>
        <w:t xml:space="preserve">and </w:t>
      </w:r>
      <w:r w:rsidRPr="009C4129">
        <w:rPr>
          <w:rStyle w:val="StyleUnderline"/>
          <w:highlight w:val="yellow"/>
        </w:rPr>
        <w:t>some</w:t>
      </w:r>
      <w:r w:rsidRPr="0032465E">
        <w:rPr>
          <w:rStyle w:val="StyleUnderline"/>
        </w:rPr>
        <w:t xml:space="preserve"> terrorists</w:t>
      </w:r>
      <w:r w:rsidRPr="006C15F5">
        <w:rPr>
          <w:sz w:val="12"/>
        </w:rPr>
        <w:t xml:space="preserve"> no doubt </w:t>
      </w:r>
      <w:r w:rsidRPr="009C4129">
        <w:rPr>
          <w:rStyle w:val="StyleUnderline"/>
          <w:highlight w:val="yellow"/>
        </w:rPr>
        <w:t>desire</w:t>
      </w:r>
      <w:r w:rsidRPr="0032465E">
        <w:rPr>
          <w:rStyle w:val="StyleUnderline"/>
        </w:rPr>
        <w:t xml:space="preserve"> to obtain such </w:t>
      </w:r>
      <w:r w:rsidRPr="009C4129">
        <w:rPr>
          <w:rStyle w:val="StyleUnderline"/>
          <w:highlight w:val="yellow"/>
        </w:rPr>
        <w:t xml:space="preserve">weapons, </w:t>
      </w:r>
      <w:r w:rsidRPr="009C4129">
        <w:rPr>
          <w:rStyle w:val="Emphasis"/>
          <w:highlight w:val="yellow"/>
        </w:rPr>
        <w:t>evidence</w:t>
      </w:r>
      <w:r w:rsidRPr="009C4129">
        <w:rPr>
          <w:rStyle w:val="StyleUnderline"/>
          <w:highlight w:val="yellow"/>
        </w:rPr>
        <w:t xml:space="preserve"> of </w:t>
      </w:r>
      <w:r w:rsidRPr="00915C47">
        <w:rPr>
          <w:rStyle w:val="StyleUnderline"/>
        </w:rPr>
        <w:t>any</w:t>
      </w:r>
      <w:r w:rsidRPr="00C46F81">
        <w:rPr>
          <w:rStyle w:val="StyleUnderline"/>
        </w:rPr>
        <w:t xml:space="preserve"> terrorist </w:t>
      </w:r>
      <w:r w:rsidRPr="009C4129">
        <w:rPr>
          <w:rStyle w:val="StyleUnderline"/>
          <w:highlight w:val="yellow"/>
        </w:rPr>
        <w:t xml:space="preserve">group </w:t>
      </w:r>
      <w:r w:rsidRPr="009C4129">
        <w:rPr>
          <w:rStyle w:val="Emphasis"/>
          <w:highlight w:val="yellow"/>
        </w:rPr>
        <w:t>working seriously</w:t>
      </w:r>
      <w:r w:rsidRPr="009C4129">
        <w:rPr>
          <w:rStyle w:val="StyleUnderline"/>
          <w:highlight w:val="yellow"/>
        </w:rPr>
        <w:t xml:space="preserve"> toward</w:t>
      </w:r>
      <w:r w:rsidRPr="00C46F81">
        <w:rPr>
          <w:rStyle w:val="StyleUnderline"/>
        </w:rPr>
        <w:t xml:space="preserve"> the </w:t>
      </w:r>
      <w:r w:rsidRPr="009C4129">
        <w:rPr>
          <w:rStyle w:val="StyleUnderline"/>
          <w:highlight w:val="yellow"/>
        </w:rPr>
        <w:t xml:space="preserve">theft </w:t>
      </w:r>
      <w:r w:rsidRPr="009C4129">
        <w:rPr>
          <w:rStyle w:val="StyleUnderline"/>
        </w:rPr>
        <w:t xml:space="preserve">of nuclear weapons </w:t>
      </w:r>
      <w:r w:rsidRPr="009C4129">
        <w:rPr>
          <w:rStyle w:val="StyleUnderline"/>
          <w:highlight w:val="yellow"/>
        </w:rPr>
        <w:t>or</w:t>
      </w:r>
      <w:r w:rsidRPr="009C4129">
        <w:rPr>
          <w:rStyle w:val="StyleUnderline"/>
        </w:rPr>
        <w:t xml:space="preserve"> the acquisition of such weapons by </w:t>
      </w:r>
      <w:r w:rsidRPr="009C4129">
        <w:rPr>
          <w:rStyle w:val="StyleUnderline"/>
          <w:highlight w:val="yellow"/>
        </w:rPr>
        <w:t>other means is</w:t>
      </w:r>
      <w:r w:rsidRPr="009C4129">
        <w:rPr>
          <w:rStyle w:val="StyleUnderline"/>
        </w:rPr>
        <w:t xml:space="preserve"> </w:t>
      </w:r>
      <w:r w:rsidRPr="009C4129">
        <w:rPr>
          <w:rStyle w:val="Emphasis"/>
        </w:rPr>
        <w:t xml:space="preserve">virtually </w:t>
      </w:r>
      <w:r w:rsidRPr="009C4129">
        <w:rPr>
          <w:rStyle w:val="Emphasis"/>
          <w:highlight w:val="yellow"/>
        </w:rPr>
        <w:t>nonexistent</w:t>
      </w:r>
      <w:r w:rsidRPr="009C4129">
        <w:rPr>
          <w:rStyle w:val="StyleUnderline"/>
          <w:highlight w:val="yellow"/>
        </w:rPr>
        <w:t xml:space="preserve">. </w:t>
      </w:r>
      <w:r w:rsidRPr="00915C47">
        <w:rPr>
          <w:rStyle w:val="StyleUnderline"/>
        </w:rPr>
        <w:t xml:space="preserve">This </w:t>
      </w:r>
      <w:r w:rsidRPr="00915C47">
        <w:rPr>
          <w:sz w:val="12"/>
        </w:rPr>
        <w:t xml:space="preserve">may be due to a combination of reasons. </w:t>
      </w:r>
      <w:r w:rsidRPr="00915C47">
        <w:rPr>
          <w:rStyle w:val="StyleUnderline"/>
        </w:rPr>
        <w:t>Terrorists understand that it is not hard to terrorize a population without committing mass murder</w:t>
      </w:r>
      <w:r w:rsidRPr="00915C47">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915C47">
        <w:rPr>
          <w:rStyle w:val="StyleUnderline"/>
        </w:rPr>
        <w:t>.” If public sympathy is important to their cause, an apparent plan or commission of mass murder is not going to help them, and indeed will make their enemies even more implacable</w:t>
      </w:r>
      <w:r w:rsidRPr="00915C47">
        <w:rPr>
          <w:sz w:val="12"/>
        </w:rPr>
        <w:t xml:space="preserve">, reducing the prospects of achieving their goals. </w:t>
      </w:r>
      <w:r w:rsidRPr="00915C47">
        <w:rPr>
          <w:rStyle w:val="StyleUnderline"/>
        </w:rPr>
        <w:t xml:space="preserve">The acquisition of nuclear weapons by terrorists is not like the acquisition of conventional weapons; it </w:t>
      </w:r>
      <w:r w:rsidRPr="009C4129">
        <w:rPr>
          <w:rStyle w:val="StyleUnderline"/>
          <w:highlight w:val="yellow"/>
        </w:rPr>
        <w:t xml:space="preserve">requires </w:t>
      </w:r>
      <w:r w:rsidRPr="00915C47">
        <w:rPr>
          <w:rStyle w:val="StyleUnderline"/>
        </w:rPr>
        <w:t xml:space="preserve">significant </w:t>
      </w:r>
      <w:r w:rsidRPr="009C4129">
        <w:rPr>
          <w:rStyle w:val="Emphasis"/>
          <w:highlight w:val="yellow"/>
        </w:rPr>
        <w:t>time</w:t>
      </w:r>
      <w:r w:rsidRPr="009C4129">
        <w:rPr>
          <w:rStyle w:val="StyleUnderline"/>
          <w:highlight w:val="yellow"/>
        </w:rPr>
        <w:t xml:space="preserve">, </w:t>
      </w:r>
      <w:r w:rsidRPr="009C4129">
        <w:rPr>
          <w:rStyle w:val="Emphasis"/>
        </w:rPr>
        <w:t>planning</w:t>
      </w:r>
      <w:r w:rsidRPr="009C4129">
        <w:rPr>
          <w:rStyle w:val="StyleUnderline"/>
        </w:rPr>
        <w:t xml:space="preserve">, </w:t>
      </w:r>
      <w:r w:rsidRPr="009C4129">
        <w:rPr>
          <w:rStyle w:val="Emphasis"/>
          <w:highlight w:val="yellow"/>
        </w:rPr>
        <w:t>resources</w:t>
      </w:r>
      <w:r w:rsidRPr="009C4129">
        <w:rPr>
          <w:rStyle w:val="StyleUnderline"/>
          <w:highlight w:val="yellow"/>
        </w:rPr>
        <w:t xml:space="preserve">, and </w:t>
      </w:r>
      <w:r w:rsidRPr="009C4129">
        <w:rPr>
          <w:rStyle w:val="Emphasis"/>
          <w:highlight w:val="yellow"/>
        </w:rPr>
        <w:t>expertise</w:t>
      </w:r>
      <w:r w:rsidRPr="009C4129">
        <w:rPr>
          <w:rStyle w:val="StyleUnderline"/>
          <w:highlight w:val="yellow"/>
        </w:rPr>
        <w:t xml:space="preserve">, </w:t>
      </w:r>
      <w:r w:rsidRPr="00915C47">
        <w:rPr>
          <w:rStyle w:val="StyleUnderline"/>
        </w:rPr>
        <w:t>with no guarantees that an acquired device would work. It requires putting aside at least some aspects of a group’s more immediate activities and goals for an attempted operation that no terrorist group has previously accomplished</w:t>
      </w:r>
      <w:r w:rsidRPr="00915C47">
        <w:rPr>
          <w:sz w:val="12"/>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w:t>
      </w:r>
      <w:r w:rsidRPr="00915C47">
        <w:rPr>
          <w:rFonts w:cs="Georgia"/>
          <w:sz w:val="12"/>
        </w:rPr>
        <w:t>…</w:t>
      </w:r>
      <w:r w:rsidRPr="00915C47">
        <w:rPr>
          <w:sz w:val="12"/>
        </w:rPr>
        <w:t xml:space="preserve">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915C47">
        <w:rPr>
          <w:rStyle w:val="StyleUnderline"/>
        </w:rPr>
        <w:t xml:space="preserve">consider the three possibilities for terrorists to obtain a nuclear weapon: steal one; be given one created by a nuclear weapon state; manufacture one. </w:t>
      </w:r>
      <w:r w:rsidRPr="00915C47">
        <w:rPr>
          <w:rStyle w:val="Emphasis"/>
        </w:rPr>
        <w:t>None of these possibilities has a high probability of occurring</w:t>
      </w:r>
      <w:r w:rsidRPr="00915C47">
        <w:rPr>
          <w:sz w:val="12"/>
        </w:rPr>
        <w:t xml:space="preserve">. Stealing nukes. </w:t>
      </w:r>
      <w:r w:rsidRPr="00915C47">
        <w:rPr>
          <w:rStyle w:val="StyleUnderline"/>
        </w:rPr>
        <w:t>Nothing is better protected in a nuclear weapon state than th</w:t>
      </w:r>
      <w:r w:rsidRPr="00C46F81">
        <w:rPr>
          <w:rStyle w:val="StyleUnderline"/>
        </w:rPr>
        <w:t xml:space="preserve">e </w:t>
      </w:r>
      <w:r w:rsidRPr="009C4129">
        <w:rPr>
          <w:rStyle w:val="StyleUnderline"/>
          <w:highlight w:val="yellow"/>
        </w:rPr>
        <w:t xml:space="preserve">weapons </w:t>
      </w:r>
      <w:r w:rsidRPr="00915C47">
        <w:rPr>
          <w:rStyle w:val="StyleUnderline"/>
        </w:rPr>
        <w:t xml:space="preserve">themselves, which </w:t>
      </w:r>
      <w:r w:rsidRPr="009C4129">
        <w:rPr>
          <w:rStyle w:val="StyleUnderline"/>
          <w:highlight w:val="yellow"/>
        </w:rPr>
        <w:t>have multiple layers</w:t>
      </w:r>
      <w:r w:rsidRPr="0032465E">
        <w:rPr>
          <w:rStyle w:val="StyleUnderline"/>
        </w:rPr>
        <w:t xml:space="preserve"> of </w:t>
      </w:r>
      <w:r w:rsidRPr="009C4129">
        <w:rPr>
          <w:rStyle w:val="StyleUnderline"/>
        </w:rPr>
        <w:t>safeguards that</w:t>
      </w:r>
      <w:r w:rsidRPr="006C15F5">
        <w:rPr>
          <w:sz w:val="12"/>
        </w:rPr>
        <w:t xml:space="preserve">, in the United States, </w:t>
      </w:r>
      <w:r w:rsidRPr="009C4129">
        <w:rPr>
          <w:rStyle w:val="StyleUnderline"/>
        </w:rPr>
        <w:t>include intelligence and surveillance, electronic locks</w:t>
      </w:r>
      <w:r w:rsidRPr="006C15F5">
        <w:rPr>
          <w:sz w:val="12"/>
        </w:rPr>
        <w:t xml:space="preserve"> (including so-called “permissive action links” that prevent detonation unless a code is entered into the lock), </w:t>
      </w:r>
      <w:r w:rsidRPr="009C4129">
        <w:rPr>
          <w:rStyle w:val="StyleUnderline"/>
        </w:rPr>
        <w:t>gated and locked storage</w:t>
      </w:r>
      <w:r w:rsidRPr="0032465E">
        <w:rPr>
          <w:rStyle w:val="StyleUnderline"/>
        </w:rPr>
        <w:t xml:space="preserve"> facilities, armed guards, and teams of elite responders if an attempt at theft were to occur</w:t>
      </w:r>
      <w:r w:rsidRPr="006C15F5">
        <w:rPr>
          <w:sz w:val="12"/>
        </w:rPr>
        <w:t xml:space="preserve">. We know that </w:t>
      </w:r>
      <w:r w:rsidRPr="00C46F81">
        <w:rPr>
          <w:rStyle w:val="StyleUnderline"/>
        </w:rPr>
        <w:t>most weapon states have such protections</w:t>
      </w:r>
      <w:r w:rsidRPr="0032465E">
        <w:rPr>
          <w:rStyle w:val="StyleUnderline"/>
        </w:rPr>
        <w:t xml:space="preserve">, and </w:t>
      </w:r>
      <w:r w:rsidRPr="009C4129">
        <w:rPr>
          <w:rStyle w:val="StyleUnderline"/>
          <w:highlight w:val="yellow"/>
        </w:rPr>
        <w:t xml:space="preserve">there is </w:t>
      </w:r>
      <w:r w:rsidRPr="009C4129">
        <w:rPr>
          <w:rStyle w:val="Emphasis"/>
          <w:highlight w:val="yellow"/>
        </w:rPr>
        <w:t>no reason</w:t>
      </w:r>
      <w:r w:rsidRPr="009C4129">
        <w:rPr>
          <w:rStyle w:val="StyleUnderline"/>
          <w:highlight w:val="yellow"/>
        </w:rPr>
        <w:t xml:space="preserve"> to believe </w:t>
      </w:r>
      <w:r w:rsidRPr="009C4129">
        <w:rPr>
          <w:rStyle w:val="StyleUnderline"/>
        </w:rPr>
        <w:t>that</w:t>
      </w:r>
      <w:r w:rsidRPr="00C46F81">
        <w:rPr>
          <w:rStyle w:val="StyleUnderline"/>
        </w:rPr>
        <w:t xml:space="preserve"> such </w:t>
      </w:r>
      <w:r w:rsidRPr="009C4129">
        <w:rPr>
          <w:rStyle w:val="StyleUnderline"/>
          <w:highlight w:val="yellow"/>
        </w:rPr>
        <w:t>protections are missing in the remaining states</w:t>
      </w:r>
      <w:r w:rsidRPr="0032465E">
        <w:rPr>
          <w:rStyle w:val="StyleUnderline"/>
        </w:rPr>
        <w:t xml:space="preserve">, since no weapon state would want to put itself at risk of an unintended nuclear detonation of its own weapons by a malevolent agent. Thus, the likelihood of an unauthorized agent secretly planning a theft, </w:t>
      </w:r>
      <w:r w:rsidRPr="00C46F81">
        <w:rPr>
          <w:rStyle w:val="StyleUnderline"/>
        </w:rPr>
        <w:t>without being discovered, and getting access to weapons</w:t>
      </w:r>
      <w:r w:rsidRPr="006C15F5">
        <w:rPr>
          <w:sz w:val="12"/>
        </w:rPr>
        <w:t xml:space="preserve"> with the intent and physical ability to carry them off in the face of such layers of protection </w:t>
      </w:r>
      <w:r w:rsidRPr="00C46F81">
        <w:rPr>
          <w:rStyle w:val="StyleUnderline"/>
        </w:rPr>
        <w:t xml:space="preserve">is </w:t>
      </w:r>
      <w:r w:rsidRPr="00C46F81">
        <w:rPr>
          <w:rStyle w:val="Emphasis"/>
        </w:rPr>
        <w:t>extremely low</w:t>
      </w:r>
      <w:r w:rsidRPr="006C15F5">
        <w:rPr>
          <w:sz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32465E">
        <w:rPr>
          <w:rStyle w:val="StyleUnderline"/>
        </w:rPr>
        <w:t>Pakistan is frequently suggested as a possible candidate</w:t>
      </w:r>
      <w:r w:rsidRPr="006C15F5">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9C4129">
        <w:rPr>
          <w:rStyle w:val="StyleUnderline"/>
          <w:highlight w:val="yellow"/>
        </w:rPr>
        <w:t>Pakistan is not about to collapse, and</w:t>
      </w:r>
      <w:r w:rsidRPr="0032465E">
        <w:rPr>
          <w:rStyle w:val="StyleUnderline"/>
        </w:rPr>
        <w:t xml:space="preserve"> the Pakistanis are known to have </w:t>
      </w:r>
      <w:r w:rsidRPr="009C4129">
        <w:rPr>
          <w:rStyle w:val="StyleUnderline"/>
          <w:highlight w:val="yellow"/>
        </w:rPr>
        <w:t xml:space="preserve">received </w:t>
      </w:r>
      <w:r w:rsidRPr="009C4129">
        <w:rPr>
          <w:rStyle w:val="Emphasis"/>
          <w:highlight w:val="yellow"/>
        </w:rPr>
        <w:t>major international assistance</w:t>
      </w:r>
      <w:r w:rsidRPr="00C46F81">
        <w:rPr>
          <w:rStyle w:val="StyleUnderline"/>
        </w:rPr>
        <w:t xml:space="preserve"> in technologies for protecting their weapons from unauthorized use</w:t>
      </w:r>
      <w:r w:rsidRPr="0032465E">
        <w:rPr>
          <w:rStyle w:val="StyleUnderline"/>
        </w:rPr>
        <w:t xml:space="preserve">, store them in somewhat disassembled fashion at multiple locations, </w:t>
      </w:r>
      <w:r w:rsidRPr="009C4129">
        <w:rPr>
          <w:rStyle w:val="StyleUnderline"/>
          <w:highlight w:val="yellow"/>
        </w:rPr>
        <w:t>and</w:t>
      </w:r>
      <w:r w:rsidRPr="00C46F81">
        <w:rPr>
          <w:rStyle w:val="StyleUnderline"/>
        </w:rPr>
        <w:t xml:space="preserve"> have a </w:t>
      </w:r>
      <w:r w:rsidRPr="009C4129">
        <w:rPr>
          <w:rStyle w:val="Emphasis"/>
          <w:highlight w:val="yellow"/>
        </w:rPr>
        <w:t>sophisticated</w:t>
      </w:r>
      <w:r w:rsidRPr="00C46F81">
        <w:rPr>
          <w:rStyle w:val="Emphasis"/>
        </w:rPr>
        <w:t xml:space="preserve"> nuclear </w:t>
      </w:r>
      <w:r w:rsidRPr="009C4129">
        <w:rPr>
          <w:rStyle w:val="Emphasis"/>
          <w:highlight w:val="yellow"/>
        </w:rPr>
        <w:t>security</w:t>
      </w:r>
      <w:r w:rsidRPr="00C46F81">
        <w:rPr>
          <w:rStyle w:val="Emphasis"/>
        </w:rPr>
        <w:t xml:space="preserve"> structure</w:t>
      </w:r>
      <w:r w:rsidRPr="00C46F81">
        <w:rPr>
          <w:rStyle w:val="StyleUnderline"/>
        </w:rPr>
        <w:t xml:space="preserve"> in place</w:t>
      </w:r>
      <w:r w:rsidRPr="006C15F5">
        <w:rPr>
          <w:sz w:val="12"/>
        </w:rPr>
        <w:t xml:space="preserve"> (see Gregory, 2013; Khan, 2012). However, </w:t>
      </w:r>
      <w:r w:rsidRPr="0032465E">
        <w:rPr>
          <w:rStyle w:val="StyleUnderline"/>
        </w:rPr>
        <w:t>the weapons are assembled at times of high tension in the region, and, to keep a degree of uncertainty in their location, they are moved from place to place, making them more vulnerable to seizure at such times</w:t>
      </w:r>
      <w:r w:rsidRPr="006C15F5">
        <w:rPr>
          <w:sz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9C4129">
        <w:rPr>
          <w:rStyle w:val="StyleUnderline"/>
        </w:rPr>
        <w:t>Acquiring nukes</w:t>
      </w:r>
      <w:r w:rsidRPr="006C15F5">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9C4129">
        <w:rPr>
          <w:rStyle w:val="StyleUnderline"/>
        </w:rPr>
        <w:t>There are at least two reasons why this scenario is unlikely</w:t>
      </w:r>
      <w:r w:rsidRPr="006C15F5">
        <w:rPr>
          <w:sz w:val="12"/>
        </w:rPr>
        <w:t xml:space="preserve">: First, </w:t>
      </w:r>
      <w:r w:rsidRPr="0032465E">
        <w:rPr>
          <w:rStyle w:val="StyleUnderline"/>
        </w:rPr>
        <w:t xml:space="preserve">once </w:t>
      </w:r>
      <w:r w:rsidRPr="009C4129">
        <w:rPr>
          <w:rStyle w:val="StyleUnderline"/>
          <w:highlight w:val="yellow"/>
        </w:rPr>
        <w:t>a</w:t>
      </w:r>
      <w:r w:rsidRPr="0032465E">
        <w:rPr>
          <w:rStyle w:val="StyleUnderline"/>
        </w:rPr>
        <w:t xml:space="preserve"> weapon </w:t>
      </w:r>
      <w:r w:rsidRPr="009C4129">
        <w:rPr>
          <w:rStyle w:val="StyleUnderline"/>
          <w:highlight w:val="yellow"/>
        </w:rPr>
        <w:t>state</w:t>
      </w:r>
      <w:r w:rsidRPr="0032465E">
        <w:rPr>
          <w:rStyle w:val="StyleUnderline"/>
        </w:rPr>
        <w:t xml:space="preserve"> loses control of a weapon, </w:t>
      </w:r>
      <w:r w:rsidRPr="00C46F81">
        <w:rPr>
          <w:rStyle w:val="StyleUnderline"/>
        </w:rPr>
        <w:t xml:space="preserve">it </w:t>
      </w:r>
      <w:r w:rsidRPr="009C4129">
        <w:rPr>
          <w:rStyle w:val="StyleUnderline"/>
          <w:highlight w:val="yellow"/>
        </w:rPr>
        <w:t>cannot be sure the weapon will be used</w:t>
      </w:r>
      <w:r w:rsidRPr="00C46F81">
        <w:rPr>
          <w:rStyle w:val="StyleUnderline"/>
        </w:rPr>
        <w:t xml:space="preserve"> by the terrorist group </w:t>
      </w:r>
      <w:r w:rsidRPr="009C4129">
        <w:rPr>
          <w:rStyle w:val="StyleUnderline"/>
          <w:highlight w:val="yellow"/>
        </w:rPr>
        <w:t>as intended</w:t>
      </w:r>
      <w:r w:rsidRPr="006C15F5">
        <w:rPr>
          <w:sz w:val="12"/>
        </w:rPr>
        <w:t xml:space="preserve">. Second, </w:t>
      </w:r>
      <w:r w:rsidRPr="0032465E">
        <w:rPr>
          <w:rStyle w:val="StyleUnderline"/>
        </w:rPr>
        <w:t>the state cannot be sure that the transfer of the weapon has been undetected either before or after the fact of its detonation</w:t>
      </w:r>
      <w:r w:rsidRPr="006C15F5">
        <w:rPr>
          <w:sz w:val="12"/>
        </w:rPr>
        <w:t xml:space="preserve"> (see Lieber and Press, 2013). The use of the weapon by a terrorist group will ultimately result in the transferring nation becoming a nuclear target just as if it had itself detonated the device. </w:t>
      </w:r>
      <w:r w:rsidRPr="009C4129">
        <w:rPr>
          <w:rStyle w:val="StyleUnderline"/>
          <w:highlight w:val="yellow"/>
        </w:rPr>
        <w:t xml:space="preserve">This is </w:t>
      </w:r>
      <w:r w:rsidRPr="009C4129">
        <w:rPr>
          <w:rStyle w:val="Emphasis"/>
          <w:highlight w:val="yellow"/>
        </w:rPr>
        <w:t>a powerful deterrent</w:t>
      </w:r>
      <w:r w:rsidRPr="00C46F81">
        <w:rPr>
          <w:rStyle w:val="StyleUnderline"/>
        </w:rPr>
        <w:t xml:space="preserve"> to such a transfer, making the transfer a low-probability event.</w:t>
      </w:r>
      <w:r>
        <w:rPr>
          <w:rStyle w:val="StyleUnderline"/>
        </w:rPr>
        <w:t xml:space="preserve"> </w:t>
      </w:r>
      <w:r w:rsidRPr="006C15F5">
        <w:rPr>
          <w:sz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32465E">
        <w:rPr>
          <w:rStyle w:val="StyleUnderline"/>
        </w:rPr>
        <w:t>Manufacturing a nuclear weapon. To accomplish this, a terrorist group would have to obtain an appropriate amount of</w:t>
      </w:r>
      <w:r w:rsidRPr="006C15F5">
        <w:rPr>
          <w:sz w:val="12"/>
        </w:rPr>
        <w:t xml:space="preserve"> one of the two most popular </w:t>
      </w:r>
      <w:r w:rsidRPr="0032465E">
        <w:rPr>
          <w:rStyle w:val="StyleUnderline"/>
        </w:rPr>
        <w:t>materials</w:t>
      </w:r>
      <w:r w:rsidRPr="006C15F5">
        <w:rPr>
          <w:sz w:val="12"/>
        </w:rPr>
        <w:t xml:space="preserve"> for nuclear weapons, highly enriched uranium (HEU) or plutonium separated from fuel used in a production reactor or a power reactor. Weapon-grade </w:t>
      </w:r>
      <w:r w:rsidRPr="009C4129">
        <w:rPr>
          <w:rStyle w:val="StyleUnderline"/>
          <w:highlight w:val="yellow"/>
        </w:rPr>
        <w:t>plutonium</w:t>
      </w:r>
      <w:r w:rsidRPr="006C15F5">
        <w:rPr>
          <w:sz w:val="12"/>
        </w:rPr>
        <w:t xml:space="preserve"> is found in weapon manufacturing facilities in nuclear weapon states and </w:t>
      </w:r>
      <w:r w:rsidRPr="009C4129">
        <w:rPr>
          <w:rStyle w:val="StyleUnderline"/>
          <w:highlight w:val="yellow"/>
        </w:rPr>
        <w:t>is</w:t>
      </w:r>
      <w:r w:rsidRPr="0032465E">
        <w:rPr>
          <w:rStyle w:val="StyleUnderline"/>
        </w:rPr>
        <w:t xml:space="preserve"> very </w:t>
      </w:r>
      <w:r w:rsidRPr="009C4129">
        <w:rPr>
          <w:rStyle w:val="StyleUnderline"/>
          <w:highlight w:val="yellow"/>
        </w:rPr>
        <w:t>highly protected</w:t>
      </w:r>
      <w:r w:rsidRPr="006C15F5">
        <w:rPr>
          <w:sz w:val="12"/>
        </w:rPr>
        <w:t xml:space="preserve"> until it is inserted in a weapon. </w:t>
      </w:r>
      <w:r w:rsidRPr="009C4129">
        <w:rPr>
          <w:rStyle w:val="StyleUnderline"/>
          <w:highlight w:val="yellow"/>
        </w:rPr>
        <w:t>Reactor</w:t>
      </w:r>
      <w:r w:rsidRPr="00C46F81">
        <w:rPr>
          <w:rStyle w:val="StyleUnderline"/>
        </w:rPr>
        <w:t xml:space="preserve">-grade </w:t>
      </w:r>
      <w:r w:rsidRPr="009C4129">
        <w:rPr>
          <w:rStyle w:val="StyleUnderline"/>
          <w:highlight w:val="yellow"/>
        </w:rPr>
        <w:t>plutonium</w:t>
      </w:r>
      <w:r w:rsidRPr="006C15F5">
        <w:rPr>
          <w:sz w:val="12"/>
        </w:rPr>
        <w:t xml:space="preserve">, although still capable of being weaponized, is less protected, and in that sense </w:t>
      </w:r>
      <w:r w:rsidRPr="00C46F81">
        <w:rPr>
          <w:rStyle w:val="StyleUnderline"/>
        </w:rPr>
        <w:t>is a more attractive target</w:t>
      </w:r>
      <w:r w:rsidRPr="006C15F5">
        <w:rPr>
          <w:sz w:val="12"/>
        </w:rPr>
        <w:t xml:space="preserve"> for a terrorist, especially since it has been produced and stored in prodigious quantities in a number of nuclear weapon states and non-weapon states, particularly Japan. But </w:t>
      </w:r>
      <w:r w:rsidRPr="0032465E">
        <w:rPr>
          <w:rStyle w:val="StyleUnderline"/>
        </w:rPr>
        <w:t xml:space="preserve">terrorist use of plutonium for a nuclear explosive device </w:t>
      </w:r>
      <w:r w:rsidRPr="009C4129">
        <w:rPr>
          <w:rStyle w:val="StyleUnderline"/>
          <w:highlight w:val="yellow"/>
        </w:rPr>
        <w:t>would require</w:t>
      </w:r>
      <w:r w:rsidRPr="0032465E">
        <w:rPr>
          <w:rStyle w:val="StyleUnderline"/>
        </w:rPr>
        <w:t xml:space="preserve"> the construction of an implosion weapon,</w:t>
      </w:r>
      <w:r w:rsidRPr="006C15F5">
        <w:rPr>
          <w:sz w:val="12"/>
        </w:rPr>
        <w:t xml:space="preserve"> requiring the fashioning of an appropriate explosive lens of TNT, </w:t>
      </w:r>
      <w:r w:rsidRPr="009C4129">
        <w:rPr>
          <w:rStyle w:val="StyleUnderline"/>
          <w:highlight w:val="yellow"/>
        </w:rPr>
        <w:t xml:space="preserve">a </w:t>
      </w:r>
      <w:r w:rsidRPr="009C4129">
        <w:rPr>
          <w:rStyle w:val="Emphasis"/>
          <w:highlight w:val="yellow"/>
        </w:rPr>
        <w:t>notoriously difficult</w:t>
      </w:r>
      <w:r w:rsidRPr="009C4129">
        <w:rPr>
          <w:rStyle w:val="StyleUnderline"/>
          <w:highlight w:val="yellow"/>
        </w:rPr>
        <w:t xml:space="preserve"> technical problem</w:t>
      </w:r>
      <w:r w:rsidRPr="006C15F5">
        <w:rPr>
          <w:sz w:val="12"/>
        </w:rPr>
        <w:t xml:space="preserve">. And if a high nuclear yield (much greater than 1 kiloton) is desired, </w:t>
      </w:r>
      <w:r w:rsidRPr="0032465E">
        <w:rPr>
          <w:rStyle w:val="StyleUnderline"/>
        </w:rPr>
        <w:t xml:space="preserve">the use of </w:t>
      </w:r>
      <w:r w:rsidRPr="00C46F81">
        <w:rPr>
          <w:rStyle w:val="StyleUnderline"/>
        </w:rPr>
        <w:t>reactor</w:t>
      </w:r>
      <w:r w:rsidRPr="0032465E">
        <w:rPr>
          <w:rStyle w:val="StyleUnderline"/>
        </w:rPr>
        <w:t xml:space="preserve">-grade plutonium </w:t>
      </w:r>
      <w:r w:rsidRPr="00C46F81">
        <w:rPr>
          <w:rStyle w:val="StyleUnderline"/>
        </w:rPr>
        <w:t>would require a still more sophisticated design</w:t>
      </w:r>
      <w:r w:rsidRPr="006C15F5">
        <w:rPr>
          <w:sz w:val="12"/>
        </w:rPr>
        <w:t xml:space="preserve">. Moreover, if the plutonium is only available through chemical separation from some (presumably stolen) spent fuel rods, additional </w:t>
      </w:r>
      <w:r w:rsidRPr="00C46F81">
        <w:rPr>
          <w:rStyle w:val="StyleUnderline"/>
        </w:rPr>
        <w:t>technical complications present themselves</w:t>
      </w:r>
      <w:r w:rsidRPr="006C15F5">
        <w:rPr>
          <w:sz w:val="12"/>
        </w:rPr>
        <w:t xml:space="preserve">. There is at least one study showing that a small team of people with the appropriate technical skills and equipment could, in principle, build a plutonium-based nuclear explosive device (Mark et al., </w:t>
      </w:r>
      <w:r w:rsidRPr="00A22696">
        <w:rPr>
          <w:sz w:val="12"/>
        </w:rPr>
        <w:t xml:space="preserve">1986). But </w:t>
      </w:r>
      <w:r w:rsidRPr="00A22696">
        <w:rPr>
          <w:rStyle w:val="StyleUnderline"/>
        </w:rPr>
        <w:t xml:space="preserve">even if one discounts the high probability that the plan </w:t>
      </w:r>
      <w:r w:rsidRPr="00A22696">
        <w:rPr>
          <w:rStyle w:val="Emphasis"/>
        </w:rPr>
        <w:t>would be discovered</w:t>
      </w:r>
      <w:r w:rsidRPr="00A22696">
        <w:rPr>
          <w:rStyle w:val="StyleUnderline"/>
        </w:rPr>
        <w:t xml:space="preserve"> at some stage</w:t>
      </w:r>
      <w:r w:rsidRPr="00A22696">
        <w:rPr>
          <w:sz w:val="12"/>
        </w:rPr>
        <w:t xml:space="preserve"> (missing plutonium or spent fuel rods would put the authorities and intelligence operations under high alert), </w:t>
      </w:r>
      <w:r w:rsidRPr="00A22696">
        <w:rPr>
          <w:rStyle w:val="StyleUnderline"/>
        </w:rPr>
        <w:t xml:space="preserve">translating this into a real-world situation suggests an </w:t>
      </w:r>
      <w:r w:rsidRPr="00A22696">
        <w:rPr>
          <w:rStyle w:val="Emphasis"/>
        </w:rPr>
        <w:t>extremely low probability of technical success</w:t>
      </w:r>
      <w:r w:rsidRPr="00A22696">
        <w:rPr>
          <w:rStyle w:val="StyleUnderline"/>
        </w:rPr>
        <w:t>. More likely</w:t>
      </w:r>
      <w:r w:rsidRPr="00A22696">
        <w:rPr>
          <w:sz w:val="12"/>
        </w:rPr>
        <w:t xml:space="preserve">, according to one well-known weapon designer,4 </w:t>
      </w:r>
      <w:r w:rsidRPr="00A22696">
        <w:rPr>
          <w:rStyle w:val="StyleUnderline"/>
        </w:rPr>
        <w:t>would be the death of</w:t>
      </w:r>
      <w:r w:rsidRPr="00A22696">
        <w:rPr>
          <w:sz w:val="12"/>
        </w:rPr>
        <w:t xml:space="preserve"> the person or </w:t>
      </w:r>
      <w:r w:rsidRPr="00A22696">
        <w:rPr>
          <w:rStyle w:val="StyleUnderline"/>
        </w:rPr>
        <w:t>persons in the attempt to build the device</w:t>
      </w:r>
      <w:r w:rsidRPr="00A22696">
        <w:rPr>
          <w:sz w:val="12"/>
        </w:rPr>
        <w:t xml:space="preserve">. There is the possibility of </w:t>
      </w:r>
      <w:r w:rsidRPr="00A22696">
        <w:rPr>
          <w:rStyle w:val="StyleUnderline"/>
        </w:rPr>
        <w:t>an insider threat</w:t>
      </w:r>
      <w:r w:rsidRPr="00A22696">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A22696">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A22696">
        <w:rPr>
          <w:sz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A22696">
        <w:rPr>
          <w:rStyle w:val="StyleUnderline"/>
        </w:rPr>
        <w:t>stealing that much highly enriched material</w:t>
      </w:r>
      <w:r w:rsidRPr="00A22696">
        <w:rPr>
          <w:sz w:val="12"/>
        </w:rPr>
        <w:t xml:space="preserve"> (and getting away without detection, an armed fight, or a criticality accident) </w:t>
      </w:r>
      <w:r w:rsidRPr="00A22696">
        <w:rPr>
          <w:rStyle w:val="StyleUnderline"/>
        </w:rPr>
        <w:t xml:space="preserve">is </w:t>
      </w:r>
      <w:r w:rsidRPr="00A22696">
        <w:rPr>
          <w:rStyle w:val="Emphasis"/>
        </w:rPr>
        <w:t>a major problem</w:t>
      </w:r>
      <w:r w:rsidRPr="00A22696">
        <w:rPr>
          <w:rStyle w:val="StyleUnderline"/>
        </w:rPr>
        <w:t xml:space="preserve"> for any thief and one significantly greater than the stealing of small amounts of HEU and lower-enriched material that has been reported from time to time over the past two decades</w:t>
      </w:r>
      <w:r w:rsidRPr="00A22696">
        <w:rPr>
          <w:sz w:val="12"/>
        </w:rPr>
        <w:t xml:space="preserve">, mostly from former Soviet sites that have since had their security greatly strengthened. Moreover, </w:t>
      </w:r>
      <w:r w:rsidRPr="00A22696">
        <w:rPr>
          <w:rStyle w:val="StyleUnderline"/>
        </w:rPr>
        <w:t>fashioning the material into a form more useful</w:t>
      </w:r>
      <w:r w:rsidRPr="00A22696">
        <w:rPr>
          <w:sz w:val="12"/>
        </w:rPr>
        <w:t xml:space="preserve"> or convenient </w:t>
      </w:r>
      <w:r w:rsidRPr="00A22696">
        <w:rPr>
          <w:rStyle w:val="StyleUnderline"/>
        </w:rPr>
        <w:t>for explosive purposes could</w:t>
      </w:r>
      <w:r w:rsidRPr="00A22696">
        <w:rPr>
          <w:sz w:val="12"/>
        </w:rPr>
        <w:t xml:space="preserve"> likely </w:t>
      </w:r>
      <w:r w:rsidRPr="00A22696">
        <w:rPr>
          <w:rStyle w:val="StyleUnderline"/>
        </w:rPr>
        <w:t>mean a need for still more material than suggested above, plus a means for machining it, as would be the case for HEU fuel assemblies from a research reactor</w:t>
      </w:r>
      <w:r w:rsidRPr="00A22696">
        <w:rPr>
          <w:sz w:val="12"/>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A22696">
        <w:rPr>
          <w:rStyle w:val="StyleUnderline"/>
        </w:rPr>
        <w:t>there is only one known case of a major theft of HEU</w:t>
      </w:r>
      <w:r w:rsidRPr="00A22696">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A22696">
        <w:rPr>
          <w:rStyle w:val="StyleUnderline"/>
        </w:rPr>
        <w:t>The circumstances under which this theft occurred were unique, and there was significant information about the contractor’s relationship to Israel that should have rung alarm bells and would do so today</w:t>
      </w:r>
      <w:r w:rsidRPr="00A22696">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A22696">
        <w:rPr>
          <w:rStyle w:val="StyleUnderline"/>
        </w:rPr>
        <w:t xml:space="preserve">there has been </w:t>
      </w:r>
      <w:r w:rsidRPr="00A22696">
        <w:rPr>
          <w:rStyle w:val="Emphasis"/>
        </w:rPr>
        <w:t>a significant effort</w:t>
      </w:r>
      <w:r w:rsidRPr="00A22696">
        <w:rPr>
          <w:rStyle w:val="StyleUnderline"/>
        </w:rPr>
        <w:t xml:space="preserve"> to increase protection of such materials</w:t>
      </w:r>
      <w:r w:rsidRPr="00A22696">
        <w:rPr>
          <w:sz w:val="12"/>
        </w:rPr>
        <w:t xml:space="preserve">, </w:t>
      </w:r>
      <w:r w:rsidRPr="00A22696">
        <w:rPr>
          <w:rStyle w:val="StyleUnderline"/>
        </w:rPr>
        <w:t>particularly</w:t>
      </w:r>
      <w:r w:rsidRPr="00A22696">
        <w:rPr>
          <w:sz w:val="12"/>
        </w:rPr>
        <w:t xml:space="preserve"> in recent years </w:t>
      </w:r>
      <w:r w:rsidRPr="00A22696">
        <w:rPr>
          <w:rStyle w:val="StyleUnderline"/>
        </w:rPr>
        <w:t>through the efforts of</w:t>
      </w:r>
      <w:r w:rsidRPr="00A22696">
        <w:rPr>
          <w:sz w:val="12"/>
        </w:rPr>
        <w:t xml:space="preserve"> nongovernmental organizations like the International Panel on Fissile Materials6 and </w:t>
      </w:r>
      <w:r w:rsidRPr="00A22696">
        <w:rPr>
          <w:rStyle w:val="StyleUnderline"/>
        </w:rPr>
        <w:t>advocates like</w:t>
      </w:r>
      <w:r w:rsidRPr="00A22696">
        <w:rPr>
          <w:sz w:val="12"/>
        </w:rPr>
        <w:t xml:space="preserve"> Matthew </w:t>
      </w:r>
      <w:r w:rsidRPr="00A22696">
        <w:rPr>
          <w:rStyle w:val="Emphasis"/>
        </w:rPr>
        <w:t>Bunn</w:t>
      </w:r>
      <w:r w:rsidRPr="00A22696">
        <w:rPr>
          <w:sz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A22696">
        <w:rPr>
          <w:rStyle w:val="StyleUnderline"/>
        </w:rPr>
        <w:t xml:space="preserve">there is </w:t>
      </w:r>
      <w:r w:rsidRPr="00A22696">
        <w:rPr>
          <w:rStyle w:val="Emphasis"/>
        </w:rPr>
        <w:t>little to no evidence</w:t>
      </w:r>
      <w:r w:rsidRPr="00A22696">
        <w:rPr>
          <w:rStyle w:val="StyleUnderline"/>
        </w:rPr>
        <w:t xml:space="preserve"> that terrorist groups in or outside the region are seriously trying to obtain a nuclear capability</w:t>
      </w:r>
      <w:r w:rsidRPr="00A22696">
        <w:rPr>
          <w:sz w:val="12"/>
        </w:rPr>
        <w:t>. And Pakistan has</w:t>
      </w:r>
      <w:r w:rsidRPr="006C15F5">
        <w:rPr>
          <w:sz w:val="12"/>
        </w:rPr>
        <w:t xml:space="preserve"> been operating a uranium enrichment plant for its weapons program for nearly 30 years with no credible reports of diversion of HEU from the plant. T</w:t>
      </w:r>
      <w:r w:rsidRPr="009C4129">
        <w:rPr>
          <w:rStyle w:val="StyleUnderline"/>
        </w:rPr>
        <w:t>here is one stark example of a terrorist organization that actually started a nuclear effort: the Aum Shinrikyo group.</w:t>
      </w:r>
      <w:r w:rsidRPr="006C15F5">
        <w:rPr>
          <w:sz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9C4129">
        <w:rPr>
          <w:rStyle w:val="StyleUnderline"/>
        </w:rPr>
        <w:t>the nuclear weapon effort stalled and was abandoned</w:t>
      </w:r>
      <w:r w:rsidRPr="006C15F5">
        <w:rPr>
          <w:sz w:val="12"/>
        </w:rPr>
        <w:t xml:space="preserve">. The group was also interested in chemical weapons and did produce sarin nerve gas with which they attacked the Tokyo subway system, killing 13 persons. </w:t>
      </w:r>
      <w:r w:rsidRPr="009C4129">
        <w:rPr>
          <w:rStyle w:val="StyleUnderline"/>
        </w:rPr>
        <w:t>Aum Shinrikyo is now a small organization under continuing close surveillance.</w:t>
      </w:r>
      <w:r>
        <w:rPr>
          <w:rStyle w:val="StyleUnderline"/>
        </w:rPr>
        <w:t xml:space="preserve"> </w:t>
      </w:r>
      <w:r w:rsidRPr="009C4129">
        <w:rPr>
          <w:rStyle w:val="StyleUnderline"/>
          <w:highlight w:val="yellow"/>
        </w:rPr>
        <w:t>What about highly organized</w:t>
      </w:r>
      <w:r w:rsidRPr="009C4129">
        <w:rPr>
          <w:rStyle w:val="StyleUnderline"/>
        </w:rPr>
        <w:t xml:space="preserve"> groups</w:t>
      </w:r>
      <w:r w:rsidRPr="006C15F5">
        <w:rPr>
          <w:sz w:val="12"/>
        </w:rPr>
        <w:t xml:space="preserve">, designated appropriately as terrorist, that have acquired enough territory to enable them to operate in a quasi-governmental fashion, </w:t>
      </w:r>
      <w:r w:rsidRPr="009C4129">
        <w:rPr>
          <w:rStyle w:val="StyleUnderline"/>
        </w:rPr>
        <w:t>like the Islamic State (IS)?</w:t>
      </w:r>
      <w:r w:rsidRPr="006C15F5">
        <w:rPr>
          <w:sz w:val="12"/>
        </w:rPr>
        <w:t xml:space="preserve"> Such organizations are certainly dangerous, but </w:t>
      </w:r>
      <w:r w:rsidRPr="009C4129">
        <w:rPr>
          <w:rStyle w:val="StyleUnderline"/>
          <w:highlight w:val="yellow"/>
        </w:rPr>
        <w:t>how would nuclear terrorism fit in</w:t>
      </w:r>
      <w:r w:rsidRPr="00C46F81">
        <w:rPr>
          <w:rStyle w:val="StyleUnderline"/>
        </w:rPr>
        <w:t xml:space="preserve"> with a program for building and sustaining a new caliphate</w:t>
      </w:r>
      <w:r w:rsidRPr="0032465E">
        <w:rPr>
          <w:rStyle w:val="StyleUnderline"/>
        </w:rPr>
        <w:t xml:space="preserve"> that would restore past glories of Islamic society, especially since, like any organized government, the Islamic State would itself be vulnerable to nuclear attack</w:t>
      </w:r>
      <w:r w:rsidRPr="006C15F5">
        <w:rPr>
          <w:sz w:val="12"/>
        </w:rPr>
        <w:t xml:space="preserve">? </w:t>
      </w:r>
      <w:r w:rsidRPr="0032465E">
        <w:rPr>
          <w:rStyle w:val="StyleUnderline"/>
        </w:rPr>
        <w:t>Building a new Islamic state out of radioactive ashes is an unlikely ambition for such groups.</w:t>
      </w:r>
      <w:r w:rsidRPr="006C15F5">
        <w:rPr>
          <w:sz w:val="12"/>
        </w:rPr>
        <w:t xml:space="preserve"> However, now that it has become notorious, apocalyptic pronouncements in Western media may begin at any time, warning of the possible acquisition and use of nuclear weapons by IS. </w:t>
      </w:r>
      <w:r w:rsidRPr="009C4129">
        <w:rPr>
          <w:rStyle w:val="StyleUnderline"/>
          <w:highlight w:val="yellow"/>
        </w:rPr>
        <w:t>Even if a</w:t>
      </w:r>
      <w:r w:rsidRPr="0032465E">
        <w:rPr>
          <w:rStyle w:val="StyleUnderline"/>
        </w:rPr>
        <w:t xml:space="preserve"> terror </w:t>
      </w:r>
      <w:r w:rsidRPr="009C4129">
        <w:rPr>
          <w:rStyle w:val="StyleUnderline"/>
          <w:highlight w:val="yellow"/>
        </w:rPr>
        <w:t>group were to achieve</w:t>
      </w:r>
      <w:r w:rsidRPr="0032465E">
        <w:rPr>
          <w:rStyle w:val="StyleUnderline"/>
        </w:rPr>
        <w:t xml:space="preserve"> technical nuclear </w:t>
      </w:r>
      <w:r w:rsidRPr="009C4129">
        <w:rPr>
          <w:rStyle w:val="StyleUnderline"/>
          <w:highlight w:val="yellow"/>
        </w:rPr>
        <w:t xml:space="preserve">proficiency, the </w:t>
      </w:r>
      <w:r w:rsidRPr="006F6901">
        <w:rPr>
          <w:rStyle w:val="Emphasis"/>
          <w:highlight w:val="yellow"/>
        </w:rPr>
        <w:t>time, money, and infrastructure</w:t>
      </w:r>
      <w:r w:rsidRPr="009C4129">
        <w:rPr>
          <w:rStyle w:val="StyleUnderline"/>
        </w:rPr>
        <w:t xml:space="preserve"> needed to build nuclear weapons</w:t>
      </w:r>
      <w:r w:rsidRPr="00C46F81">
        <w:rPr>
          <w:rStyle w:val="StyleUnderline"/>
        </w:rPr>
        <w:t xml:space="preserve"> </w:t>
      </w:r>
      <w:r w:rsidRPr="009C4129">
        <w:rPr>
          <w:rStyle w:val="StyleUnderline"/>
          <w:highlight w:val="yellow"/>
        </w:rPr>
        <w:t>creates</w:t>
      </w:r>
      <w:r w:rsidRPr="006F6901">
        <w:rPr>
          <w:rStyle w:val="StyleUnderline"/>
        </w:rPr>
        <w:t xml:space="preserve"> </w:t>
      </w:r>
      <w:r w:rsidRPr="009C4129">
        <w:rPr>
          <w:rStyle w:val="Emphasis"/>
        </w:rPr>
        <w:t xml:space="preserve">significant risks of </w:t>
      </w:r>
      <w:r w:rsidRPr="009C4129">
        <w:rPr>
          <w:rStyle w:val="Emphasis"/>
          <w:highlight w:val="yellow"/>
        </w:rPr>
        <w:t>discovery</w:t>
      </w:r>
      <w:r w:rsidRPr="00C46F81">
        <w:rPr>
          <w:rStyle w:val="StyleUnderline"/>
        </w:rPr>
        <w:t xml:space="preserve"> that would put the group at risk of attack</w:t>
      </w:r>
      <w:r w:rsidRPr="0032465E">
        <w:rPr>
          <w:rStyle w:val="StyleUnderline"/>
        </w:rPr>
        <w:t xml:space="preserve">. Given the ease of obtaining conventional explosives and the ability to deploy </w:t>
      </w:r>
      <w:r w:rsidRPr="009C4129">
        <w:rPr>
          <w:rStyle w:val="StyleUnderline"/>
        </w:rPr>
        <w:t xml:space="preserve">them, a terrorist group is unlikely to </w:t>
      </w:r>
      <w:r w:rsidRPr="009C4129">
        <w:rPr>
          <w:rStyle w:val="Emphasis"/>
        </w:rPr>
        <w:t>exchange a big part of its operational program</w:t>
      </w:r>
      <w:r w:rsidRPr="009C4129">
        <w:rPr>
          <w:rStyle w:val="StyleUnderline"/>
        </w:rPr>
        <w:t xml:space="preserve"> to engage in a risky nuclear development effort</w:t>
      </w:r>
      <w:r w:rsidRPr="00C46F81">
        <w:rPr>
          <w:rStyle w:val="StyleUnderline"/>
        </w:rPr>
        <w:t xml:space="preserve"> with such doubtful prospects</w:t>
      </w:r>
      <w:r w:rsidRPr="006C15F5">
        <w:rPr>
          <w:sz w:val="12"/>
        </w:rPr>
        <w:t xml:space="preserve">. And, of course, </w:t>
      </w:r>
      <w:r w:rsidRPr="0032465E">
        <w:rPr>
          <w:rStyle w:val="StyleUnderline"/>
        </w:rPr>
        <w:t>9/11 has heightened sensitivity to the need for protection, lowering further the probability of a successful effort.</w:t>
      </w:r>
      <w:r>
        <w:rPr>
          <w:rStyle w:val="StyleUnderline"/>
        </w:rPr>
        <w:t xml:space="preserve"> </w:t>
      </w:r>
    </w:p>
    <w:p w:rsidR="00FD3F21" w:rsidRDefault="00FD3F21" w:rsidP="00FD3F21">
      <w:pPr>
        <w:pStyle w:val="Heading3"/>
      </w:pPr>
      <w:r>
        <w:t>Impact D---Nuke Terror---1AR</w:t>
      </w:r>
    </w:p>
    <w:p w:rsidR="00FD3F21" w:rsidRPr="00FF0E2C" w:rsidRDefault="00FD3F21" w:rsidP="00FD3F21"/>
    <w:p w:rsidR="00FD3F21" w:rsidRDefault="00FD3F21" w:rsidP="00FD3F21">
      <w:pPr>
        <w:pStyle w:val="Heading4"/>
      </w:pPr>
      <w:r>
        <w:t>Nuclear terrorism is too hard to pull off – there’s too many hoops to jump through with different types of resources and expertise required – terrorist organizations don’t have the know-how or access to produce a nuclear weapon – even if they could, they couldn’t do it in secret which takes out their impact claim about misattribution – that’s Weiss</w:t>
      </w:r>
    </w:p>
    <w:p w:rsidR="00FD3F21" w:rsidRPr="00371AEE" w:rsidRDefault="00FD3F21" w:rsidP="00FD3F21"/>
    <w:p w:rsidR="00FD3F21" w:rsidRDefault="00FD3F21" w:rsidP="00FD3F21">
      <w:pPr>
        <w:pStyle w:val="Heading4"/>
      </w:pPr>
      <w:r>
        <w:t>Even if they got a bomb, can’t blow it up in the US</w:t>
      </w:r>
    </w:p>
    <w:p w:rsidR="00FD3F21" w:rsidRPr="003D422B" w:rsidRDefault="00FD3F21" w:rsidP="00FD3F21">
      <w:pPr>
        <w:rPr>
          <w:b/>
          <w:sz w:val="24"/>
        </w:rPr>
      </w:pPr>
      <w:r w:rsidRPr="003D422B">
        <w:rPr>
          <w:b/>
          <w:sz w:val="24"/>
        </w:rPr>
        <w:t>Mueller et al., OSU political science professor, 2012</w:t>
      </w:r>
    </w:p>
    <w:p w:rsidR="00FD3F21" w:rsidRDefault="00FD3F21" w:rsidP="00FD3F21">
      <w:r>
        <w:t>(John, “The Terrorism Delusion”, International Security, 37.1, politicalscience.osu.edu/faculty/jmueller//absisfin.pdf, ldg)</w:t>
      </w:r>
    </w:p>
    <w:p w:rsidR="00FD3F21" w:rsidRPr="003D422B" w:rsidRDefault="00FD3F21" w:rsidP="00FD3F21">
      <w:pPr>
        <w:rPr>
          <w:sz w:val="14"/>
        </w:rPr>
      </w:pPr>
      <w:r w:rsidRPr="003D422B">
        <w:rPr>
          <w:sz w:val="14"/>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473DEF">
        <w:rPr>
          <w:rStyle w:val="StyleUnderline"/>
          <w:highlight w:val="yellow"/>
        </w:rPr>
        <w:t>Terrorists</w:t>
      </w:r>
      <w:r w:rsidRPr="00F86743">
        <w:rPr>
          <w:rStyle w:val="StyleUnderline"/>
        </w:rPr>
        <w:t xml:space="preserve"> have proven to be relentless, patient, opportunistic, and flexible, learning from experience and modifying tactics and targets to exploit perceived vulnerabilities and avoid observed strengths</w:t>
      </w:r>
      <w:r w:rsidRPr="003D422B">
        <w:rPr>
          <w:sz w:val="14"/>
        </w:rPr>
        <w:t xml:space="preserve">.”8 </w:t>
      </w:r>
      <w:r w:rsidRPr="00F86743">
        <w:rPr>
          <w:rStyle w:val="StyleUnderline"/>
        </w:rPr>
        <w:t xml:space="preserve">This </w:t>
      </w:r>
      <w:r w:rsidRPr="00473DEF">
        <w:rPr>
          <w:rStyle w:val="StyleUnderline"/>
          <w:highlight w:val="yellow"/>
        </w:rPr>
        <w:t>description</w:t>
      </w:r>
      <w:r w:rsidRPr="003D422B">
        <w:rPr>
          <w:sz w:val="14"/>
        </w:rPr>
        <w:t xml:space="preserve"> may apply to some terrorists somewhere, including at least a few of those involved in the September 11 attacks. Yet, it </w:t>
      </w:r>
      <w:r w:rsidRPr="00473DEF">
        <w:rPr>
          <w:rStyle w:val="StyleUnderline"/>
          <w:highlight w:val="yellow"/>
        </w:rPr>
        <w:t>scarcely describes the vast majority of</w:t>
      </w:r>
      <w:r w:rsidRPr="00F86743">
        <w:rPr>
          <w:rStyle w:val="StyleUnderline"/>
        </w:rPr>
        <w:t xml:space="preserve"> those </w:t>
      </w:r>
      <w:r w:rsidRPr="00473DEF">
        <w:rPr>
          <w:rStyle w:val="StyleUnderline"/>
          <w:highlight w:val="yellow"/>
        </w:rPr>
        <w:t>individuals picked up on terrorism charges</w:t>
      </w:r>
      <w:r w:rsidRPr="003D422B">
        <w:rPr>
          <w:sz w:val="14"/>
        </w:rPr>
        <w:t xml:space="preserve"> in the United States since those attacks. </w:t>
      </w:r>
      <w:r w:rsidRPr="00F86743">
        <w:rPr>
          <w:rStyle w:val="StyleUnderline"/>
        </w:rPr>
        <w:t>The inability of the DHS to consider this fact even parenthetically in its fleeting discussion is not only amazing but perhaps delusional in its single-minded preoccupation with the extreme</w:t>
      </w:r>
      <w:r w:rsidRPr="003D422B">
        <w:rPr>
          <w:sz w:val="14"/>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w:t>
      </w:r>
      <w:r w:rsidRPr="005076BB">
        <w:rPr>
          <w:sz w:val="14"/>
        </w:rPr>
        <w:t xml:space="preserve">nearly all of the cases where an operative from the police or from the Federal Bureau of Investigation was at work (almost half of the total), the most appropriate descriptor would be “gullible.” In all, as Shikha Dalmia has put it, </w:t>
      </w:r>
      <w:r w:rsidRPr="005076BB">
        <w:rPr>
          <w:rStyle w:val="StyleUnderline"/>
        </w:rPr>
        <w:t xml:space="preserve">would-be terrorists need to be “radicalized enough to die for their cause; Westernized enough to move around without raising red flags; </w:t>
      </w:r>
      <w:r w:rsidRPr="00473DEF">
        <w:rPr>
          <w:rStyle w:val="StyleUnderline"/>
          <w:highlight w:val="yellow"/>
        </w:rPr>
        <w:t xml:space="preserve">ingenious </w:t>
      </w:r>
      <w:r w:rsidRPr="005076BB">
        <w:rPr>
          <w:rStyle w:val="StyleUnderline"/>
        </w:rPr>
        <w:t>enough to exploit loopholes in the security apparatus</w:t>
      </w:r>
      <w:r w:rsidRPr="0055315F">
        <w:rPr>
          <w:rStyle w:val="StyleUnderline"/>
        </w:rPr>
        <w:t xml:space="preserve">; </w:t>
      </w:r>
      <w:r w:rsidRPr="00473DEF">
        <w:rPr>
          <w:rStyle w:val="StyleUnderline"/>
          <w:highlight w:val="yellow"/>
        </w:rPr>
        <w:t xml:space="preserve">meticulous </w:t>
      </w:r>
      <w:r w:rsidRPr="00015494">
        <w:rPr>
          <w:rStyle w:val="StyleUnderline"/>
        </w:rPr>
        <w:t>enough to attend to the myriad logistical details that could torpedo</w:t>
      </w:r>
      <w:r w:rsidRPr="0055315F">
        <w:rPr>
          <w:rStyle w:val="StyleUnderline"/>
        </w:rPr>
        <w:t xml:space="preserve"> the operation; </w:t>
      </w:r>
      <w:r w:rsidRPr="00473DEF">
        <w:rPr>
          <w:rStyle w:val="StyleUnderline"/>
          <w:highlight w:val="yellow"/>
        </w:rPr>
        <w:t xml:space="preserve">self-sufficient </w:t>
      </w:r>
      <w:r w:rsidRPr="00015494">
        <w:rPr>
          <w:rStyle w:val="StyleUnderline"/>
        </w:rPr>
        <w:t xml:space="preserve">enough to make all the preparations without enlisting outsiders who might give them away; </w:t>
      </w:r>
      <w:r w:rsidRPr="00473DEF">
        <w:rPr>
          <w:rStyle w:val="StyleUnderline"/>
          <w:highlight w:val="yellow"/>
        </w:rPr>
        <w:t xml:space="preserve">disciplined </w:t>
      </w:r>
      <w:r w:rsidRPr="00015494">
        <w:rPr>
          <w:rStyle w:val="StyleUnderline"/>
        </w:rPr>
        <w:t>enough to maintain complete secrecy;</w:t>
      </w:r>
      <w:r w:rsidRPr="00473DEF">
        <w:rPr>
          <w:rStyle w:val="StyleUnderline"/>
          <w:highlight w:val="yellow"/>
        </w:rPr>
        <w:t xml:space="preserve"> and</w:t>
      </w:r>
      <w:r w:rsidRPr="0055315F">
        <w:rPr>
          <w:rStyle w:val="StyleUnderline"/>
        </w:rPr>
        <w:t>—above all—</w:t>
      </w:r>
      <w:r w:rsidRPr="00305FAA">
        <w:rPr>
          <w:rStyle w:val="StyleUnderline"/>
          <w:highlight w:val="yellow"/>
        </w:rPr>
        <w:t xml:space="preserve">psychologically tough </w:t>
      </w:r>
      <w:r w:rsidRPr="00015494">
        <w:rPr>
          <w:rStyle w:val="StyleUnderline"/>
        </w:rPr>
        <w:t>enough to keep functioning at a high level without cracking in the face of their own impending death</w:t>
      </w:r>
      <w:r w:rsidRPr="003D422B">
        <w:rPr>
          <w:sz w:val="14"/>
        </w:rPr>
        <w:t xml:space="preserve">.”10 The </w:t>
      </w:r>
      <w:r w:rsidRPr="00305FAA">
        <w:rPr>
          <w:rStyle w:val="StyleUnderline"/>
          <w:highlight w:val="yellow"/>
        </w:rPr>
        <w:t>case studies</w:t>
      </w:r>
      <w:r w:rsidRPr="003D422B">
        <w:rPr>
          <w:sz w:val="14"/>
        </w:rPr>
        <w:t xml:space="preserve"> examined in this article </w:t>
      </w:r>
      <w:r w:rsidRPr="00015494">
        <w:rPr>
          <w:rStyle w:val="StyleUnderline"/>
        </w:rPr>
        <w:t xml:space="preserve">certainly </w:t>
      </w:r>
      <w:r w:rsidRPr="00305FAA">
        <w:rPr>
          <w:rStyle w:val="StyleUnderline"/>
          <w:highlight w:val="yellow"/>
        </w:rPr>
        <w:t xml:space="preserve">do not abound </w:t>
      </w:r>
      <w:r w:rsidRPr="00015494">
        <w:rPr>
          <w:rStyle w:val="StyleUnderline"/>
        </w:rPr>
        <w:t xml:space="preserve">with </w:t>
      </w:r>
      <w:r w:rsidRPr="00305FAA">
        <w:rPr>
          <w:rStyle w:val="StyleUnderline"/>
          <w:highlight w:val="yellow"/>
        </w:rPr>
        <w:t>people with such characteristics</w:t>
      </w:r>
      <w:r w:rsidRPr="003D422B">
        <w:rPr>
          <w:sz w:val="14"/>
        </w:rPr>
        <w:t xml:space="preserve">.  In the eleven years </w:t>
      </w:r>
      <w:r w:rsidRPr="0055315F">
        <w:rPr>
          <w:rStyle w:val="StyleUnderline"/>
        </w:rPr>
        <w:t xml:space="preserve">since the September 11 attacks, </w:t>
      </w:r>
      <w:r w:rsidRPr="00305FAA">
        <w:rPr>
          <w:rStyle w:val="StyleUnderline"/>
          <w:highlight w:val="yellow"/>
        </w:rPr>
        <w:t>no terrorist has been able to detonate even a primitive bomb in the U</w:t>
      </w:r>
      <w:r w:rsidRPr="0055315F">
        <w:rPr>
          <w:rStyle w:val="StyleUnderline"/>
        </w:rPr>
        <w:t xml:space="preserve">nited </w:t>
      </w:r>
      <w:r w:rsidRPr="00305FAA">
        <w:rPr>
          <w:rStyle w:val="StyleUnderline"/>
          <w:highlight w:val="yellow"/>
        </w:rPr>
        <w:t>S</w:t>
      </w:r>
      <w:r w:rsidRPr="0055315F">
        <w:rPr>
          <w:rStyle w:val="StyleUnderline"/>
        </w:rPr>
        <w:t>tates</w:t>
      </w:r>
      <w:r w:rsidRPr="003D422B">
        <w:rPr>
          <w:sz w:val="14"/>
        </w:rPr>
        <w:t xml:space="preserve">, and except for the four explosions in the London transportation system in 2005, neither has any in the United Kingdom. Indeed, </w:t>
      </w:r>
      <w:r w:rsidRPr="0055315F">
        <w:rPr>
          <w:rStyle w:val="StyleUnderline"/>
        </w:rPr>
        <w:t>the only method by which Islamist terrorists have managed to kill anyone in the United States since September 11 has been with gunfire</w:t>
      </w:r>
      <w:r w:rsidRPr="003D422B">
        <w:rPr>
          <w:sz w:val="14"/>
        </w:rPr>
        <w:t xml:space="preserve">—inflicting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w:t>
      </w:r>
      <w:r w:rsidRPr="0055315F">
        <w:rPr>
          <w:rStyle w:val="StyleUnderline"/>
        </w:rPr>
        <w:t>The situation seems scarcely different in Europe and other Western locales</w:t>
      </w:r>
      <w:r w:rsidRPr="003D422B">
        <w:rPr>
          <w:sz w:val="14"/>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6C3368">
        <w:rPr>
          <w:rStyle w:val="StyleUnderline"/>
        </w:rPr>
        <w:t xml:space="preserve">Islamist </w:t>
      </w:r>
      <w:r w:rsidRPr="00305FAA">
        <w:rPr>
          <w:rStyle w:val="StyleUnderline"/>
          <w:highlight w:val="yellow"/>
        </w:rPr>
        <w:t>militants</w:t>
      </w:r>
      <w:r w:rsidRPr="003D422B">
        <w:rPr>
          <w:sz w:val="14"/>
        </w:rPr>
        <w:t xml:space="preserve"> in those locations </w:t>
      </w:r>
      <w:r w:rsidRPr="00305FAA">
        <w:rPr>
          <w:rStyle w:val="StyleUnderline"/>
          <w:highlight w:val="yellow"/>
        </w:rPr>
        <w:t xml:space="preserve">are </w:t>
      </w:r>
      <w:r w:rsidRPr="00D55F08">
        <w:rPr>
          <w:rStyle w:val="Emphasis"/>
          <w:highlight w:val="yellow"/>
        </w:rPr>
        <w:t>operationally unsophisticated, short on know-how, prone to making mistakes, poor at planning, and limited in their capacity to learn</w:t>
      </w:r>
      <w:r w:rsidRPr="003D422B">
        <w:rPr>
          <w:sz w:val="14"/>
        </w:rPr>
        <w:t xml:space="preserve">.13 </w:t>
      </w:r>
      <w:r w:rsidRPr="006C3368">
        <w:rPr>
          <w:rStyle w:val="StyleUnderline"/>
        </w:rPr>
        <w:t xml:space="preserve">Another study documents the </w:t>
      </w:r>
      <w:r w:rsidRPr="009D274E">
        <w:rPr>
          <w:rStyle w:val="StyleUnderline"/>
          <w:highlight w:val="yellow"/>
        </w:rPr>
        <w:t xml:space="preserve">difficulties of </w:t>
      </w:r>
      <w:r w:rsidRPr="00D55F08">
        <w:rPr>
          <w:rStyle w:val="StyleUnderline"/>
        </w:rPr>
        <w:t xml:space="preserve">network </w:t>
      </w:r>
      <w:r w:rsidRPr="009D274E">
        <w:rPr>
          <w:rStyle w:val="StyleUnderline"/>
          <w:highlight w:val="yellow"/>
        </w:rPr>
        <w:t>coordination that</w:t>
      </w:r>
      <w:r w:rsidRPr="006C3368">
        <w:rPr>
          <w:rStyle w:val="StyleUnderline"/>
        </w:rPr>
        <w:t xml:space="preserve"> continually </w:t>
      </w:r>
      <w:r w:rsidRPr="009D274E">
        <w:rPr>
          <w:rStyle w:val="StyleUnderline"/>
          <w:highlight w:val="yellow"/>
        </w:rPr>
        <w:t xml:space="preserve">threaten </w:t>
      </w:r>
      <w:r w:rsidRPr="00D55F08">
        <w:rPr>
          <w:rStyle w:val="StyleUnderline"/>
        </w:rPr>
        <w:t xml:space="preserve">the terrorists’ </w:t>
      </w:r>
      <w:r w:rsidRPr="009D274E">
        <w:rPr>
          <w:rStyle w:val="StyleUnderline"/>
          <w:highlight w:val="yellow"/>
        </w:rPr>
        <w:t xml:space="preserve">operational </w:t>
      </w:r>
      <w:r w:rsidRPr="00D55F08">
        <w:rPr>
          <w:rStyle w:val="StyleUnderline"/>
        </w:rPr>
        <w:t xml:space="preserve">unity, trust, cohesion, and </w:t>
      </w:r>
      <w:r w:rsidRPr="009D274E">
        <w:rPr>
          <w:rStyle w:val="StyleUnderline"/>
          <w:highlight w:val="yellow"/>
        </w:rPr>
        <w:t>ability to act collectively</w:t>
      </w:r>
      <w:r w:rsidRPr="003D422B">
        <w:rPr>
          <w:sz w:val="14"/>
        </w:rPr>
        <w:t xml:space="preserve">.14 In addition, although some of the </w:t>
      </w:r>
      <w:r w:rsidRPr="009D274E">
        <w:rPr>
          <w:rStyle w:val="StyleUnderline"/>
          <w:highlight w:val="yellow"/>
        </w:rPr>
        <w:t>plotters</w:t>
      </w:r>
      <w:r w:rsidRPr="006C3368">
        <w:rPr>
          <w:rStyle w:val="StyleUnderline"/>
        </w:rPr>
        <w:t xml:space="preserve"> in the cases </w:t>
      </w:r>
      <w:r w:rsidRPr="009D274E">
        <w:rPr>
          <w:rStyle w:val="StyleUnderline"/>
          <w:highlight w:val="yellow"/>
        </w:rPr>
        <w:t>targeting the U</w:t>
      </w:r>
      <w:r w:rsidRPr="006C3368">
        <w:rPr>
          <w:rStyle w:val="StyleUnderline"/>
        </w:rPr>
        <w:t xml:space="preserve">nited </w:t>
      </w:r>
      <w:r w:rsidRPr="009D274E">
        <w:rPr>
          <w:rStyle w:val="StyleUnderline"/>
          <w:highlight w:val="yellow"/>
        </w:rPr>
        <w:t>S</w:t>
      </w:r>
      <w:r w:rsidRPr="006C3368">
        <w:rPr>
          <w:rStyle w:val="StyleUnderline"/>
        </w:rPr>
        <w:t>tates</w:t>
      </w:r>
      <w:r w:rsidRPr="003D422B">
        <w:rPr>
          <w:sz w:val="14"/>
        </w:rPr>
        <w:t xml:space="preserve"> harbored visions of toppling large buildings, destroying airports, setting off dirty bombs, or bringing down the Brooklyn Bridge (cases 2, 8, 12, 19, 23, 30, 42), all </w:t>
      </w:r>
      <w:r w:rsidRPr="00D55F08">
        <w:rPr>
          <w:rStyle w:val="Emphasis"/>
          <w:highlight w:val="yellow"/>
        </w:rPr>
        <w:t>were nothing more than wild fantasies</w:t>
      </w:r>
      <w:r w:rsidRPr="006C3368">
        <w:rPr>
          <w:rStyle w:val="StyleUnderline"/>
        </w:rPr>
        <w:t>, far beyond the plotters’ capacities however much they may have been encouraged in some instances by FBI operatives</w:t>
      </w:r>
      <w:r w:rsidRPr="003D422B">
        <w:rPr>
          <w:sz w:val="14"/>
        </w:rPr>
        <w:t xml:space="preserve">. Indeed, in many of the cases, </w:t>
      </w:r>
      <w:r w:rsidRPr="009D274E">
        <w:rPr>
          <w:rStyle w:val="StyleUnderline"/>
          <w:highlight w:val="yellow"/>
        </w:rPr>
        <w:t xml:space="preserve">target selection is </w:t>
      </w:r>
      <w:r w:rsidRPr="00D55F08">
        <w:rPr>
          <w:rStyle w:val="StyleUnderline"/>
        </w:rPr>
        <w:t xml:space="preserve">effectively </w:t>
      </w:r>
      <w:r w:rsidRPr="009D274E">
        <w:rPr>
          <w:rStyle w:val="StyleUnderline"/>
          <w:highlight w:val="yellow"/>
        </w:rPr>
        <w:t xml:space="preserve">a random process, lacking </w:t>
      </w:r>
      <w:r w:rsidRPr="00D55F08">
        <w:rPr>
          <w:rStyle w:val="StyleUnderline"/>
        </w:rPr>
        <w:t xml:space="preserve">guile and careful </w:t>
      </w:r>
      <w:r w:rsidRPr="009D274E">
        <w:rPr>
          <w:rStyle w:val="StyleUnderline"/>
          <w:highlight w:val="yellow"/>
        </w:rPr>
        <w:t>planning</w:t>
      </w:r>
      <w:r w:rsidRPr="003D422B">
        <w:rPr>
          <w:sz w:val="14"/>
        </w:rPr>
        <w:t xml:space="preserve">. </w:t>
      </w:r>
      <w:r w:rsidRPr="006C3368">
        <w:rPr>
          <w:rStyle w:val="StyleUnderline"/>
        </w:rPr>
        <w:t>Often, it seems, targets have been chosen almost capriciously and simply for their convenience</w:t>
      </w:r>
      <w:r w:rsidRPr="003D422B">
        <w:rPr>
          <w:sz w:val="14"/>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rsidR="00FD3F21" w:rsidRDefault="00FD3F21" w:rsidP="00FD3F21"/>
    <w:p w:rsidR="00FD3F21" w:rsidRDefault="00FD3F21" w:rsidP="00FD3F21">
      <w:pPr>
        <w:pStyle w:val="Heading4"/>
      </w:pPr>
      <w:r>
        <w:t>They don’t even want them – assumes ISIS</w:t>
      </w:r>
    </w:p>
    <w:p w:rsidR="00FD3F21" w:rsidRPr="00D8703E" w:rsidRDefault="00FD3F21" w:rsidP="00FD3F21">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rsidR="00FD3F21" w:rsidRDefault="00FD3F21" w:rsidP="00FD3F21">
      <w:pPr>
        <w:rPr>
          <w:sz w:val="16"/>
        </w:rPr>
      </w:pPr>
      <w:r w:rsidRPr="00902ECF">
        <w:rPr>
          <w:rStyle w:val="IntenseEmphasis"/>
        </w:rPr>
        <w:t>Are terrorists even interested in</w:t>
      </w:r>
      <w:r w:rsidRPr="007F33B6">
        <w:rPr>
          <w:rStyle w:val="IntenseEmphasis"/>
        </w:rPr>
        <w:t xml:space="preserve"> making their own </w:t>
      </w:r>
      <w:r w:rsidRPr="00902ECF">
        <w:rPr>
          <w:rStyle w:val="IntenseEmphasis"/>
        </w:rPr>
        <w:t>nuclear</w:t>
      </w:r>
      <w:r w:rsidRPr="007F33B6">
        <w:rPr>
          <w:rStyle w:val="IntenseEmphasis"/>
        </w:rPr>
        <w:t xml:space="preserve"> weapons? </w:t>
      </w:r>
      <w:r w:rsidRPr="007F33B6">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902ECF">
        <w:rPr>
          <w:rStyle w:val="IntenseEmphasis"/>
          <w:highlight w:val="cyan"/>
        </w:rPr>
        <w:t xml:space="preserve">there is </w:t>
      </w:r>
      <w:r w:rsidRPr="00371AEE">
        <w:rPr>
          <w:rStyle w:val="IntenseEmphasis"/>
        </w:rPr>
        <w:t xml:space="preserve">little to </w:t>
      </w:r>
      <w:r w:rsidRPr="00902ECF">
        <w:rPr>
          <w:rStyle w:val="IntenseEmphasis"/>
          <w:highlight w:val="cyan"/>
        </w:rPr>
        <w:t xml:space="preserve">no evidence that terrorist </w:t>
      </w:r>
      <w:r w:rsidRPr="00371AEE">
        <w:rPr>
          <w:rStyle w:val="IntenseEmphasis"/>
        </w:rPr>
        <w:t>group</w:t>
      </w:r>
      <w:r w:rsidRPr="00902ECF">
        <w:rPr>
          <w:rStyle w:val="IntenseEmphasis"/>
          <w:highlight w:val="cyan"/>
        </w:rPr>
        <w:t>s</w:t>
      </w:r>
      <w:r w:rsidRPr="007F33B6">
        <w:rPr>
          <w:rStyle w:val="IntenseEmphasis"/>
        </w:rPr>
        <w:t xml:space="preserve"> in or outside the region </w:t>
      </w:r>
      <w:r w:rsidRPr="00902ECF">
        <w:rPr>
          <w:rStyle w:val="IntenseEmphasis"/>
          <w:highlight w:val="cyan"/>
        </w:rPr>
        <w:t xml:space="preserve">are </w:t>
      </w:r>
      <w:r w:rsidRPr="00371AEE">
        <w:rPr>
          <w:rStyle w:val="IntenseEmphasis"/>
        </w:rPr>
        <w:t xml:space="preserve">seriously </w:t>
      </w:r>
      <w:r w:rsidRPr="00902ECF">
        <w:rPr>
          <w:rStyle w:val="IntenseEmphasis"/>
          <w:highlight w:val="cyan"/>
        </w:rPr>
        <w:t xml:space="preserve">trying to obtain </w:t>
      </w:r>
      <w:r w:rsidRPr="00371AEE">
        <w:rPr>
          <w:rStyle w:val="IntenseEmphasis"/>
        </w:rPr>
        <w:t xml:space="preserve">a </w:t>
      </w:r>
      <w:r w:rsidRPr="00902ECF">
        <w:rPr>
          <w:rStyle w:val="IntenseEmphasis"/>
          <w:highlight w:val="cyan"/>
        </w:rPr>
        <w:t>nuclear capability</w:t>
      </w:r>
      <w:r w:rsidRPr="007F33B6">
        <w:rPr>
          <w:sz w:val="16"/>
        </w:rPr>
        <w:t xml:space="preserve">. And Pakistan has been operating a uranium enrichment plant for its weapons program for nearly 30 years with no credible reports of diversion of HEU from the plant. </w:t>
      </w:r>
      <w:r w:rsidRPr="007F33B6">
        <w:rPr>
          <w:rStyle w:val="IntenseEmphasis"/>
        </w:rPr>
        <w:t xml:space="preserve">There is one stark example of a terrorist organization that </w:t>
      </w:r>
      <w:r w:rsidRPr="005076BB">
        <w:rPr>
          <w:rStyle w:val="IntenseEmphasis"/>
        </w:rPr>
        <w:t>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w:t>
      </w:r>
      <w:r w:rsidRPr="005076BB">
        <w:rPr>
          <w:sz w:val="16"/>
        </w:rPr>
        <w:t xml:space="preserve">. The group was also interested in chemical weapons and did produce sarin nerve gas with which they attacked the Tokyo subway system, killing 13 persons. Aum Shinrikyo is now a small organization under continuing close surveillance. What about </w:t>
      </w:r>
      <w:r w:rsidRPr="005076BB">
        <w:rPr>
          <w:rStyle w:val="IntenseEmphasis"/>
        </w:rPr>
        <w:t>highly organized groups</w:t>
      </w:r>
      <w:r w:rsidRPr="005076BB">
        <w:rPr>
          <w:sz w:val="16"/>
        </w:rPr>
        <w:t>, designated appropriately as terrorist, that</w:t>
      </w:r>
      <w:r w:rsidRPr="007F33B6">
        <w:rPr>
          <w:sz w:val="16"/>
        </w:rPr>
        <w:t xml:space="preserve"> have acquired enough territory to enable them to operate in a quasigovernmental fashion, like the Islamic State (IS)? Such organizations </w:t>
      </w:r>
      <w:r w:rsidRPr="007F33B6">
        <w:rPr>
          <w:rStyle w:val="IntenseEmphasis"/>
        </w:rPr>
        <w:t xml:space="preserve">are certainly dangerous, but </w:t>
      </w:r>
      <w:r w:rsidRPr="00902ECF">
        <w:rPr>
          <w:rStyle w:val="IntenseEmphasis"/>
          <w:highlight w:val="cyan"/>
        </w:rPr>
        <w:t xml:space="preserve">how would nuclear terrorism fit in with a </w:t>
      </w:r>
      <w:r w:rsidRPr="00D113EB">
        <w:rPr>
          <w:rStyle w:val="IntenseEmphasis"/>
        </w:rPr>
        <w:t>program for building and s</w:t>
      </w:r>
      <w:r w:rsidRPr="00902ECF">
        <w:rPr>
          <w:rStyle w:val="IntenseEmphasis"/>
          <w:highlight w:val="cyan"/>
        </w:rPr>
        <w:t xml:space="preserve">ustaining a </w:t>
      </w:r>
      <w:r w:rsidRPr="00D113EB">
        <w:rPr>
          <w:rStyle w:val="IntenseEmphasis"/>
        </w:rPr>
        <w:t xml:space="preserve">new </w:t>
      </w:r>
      <w:r w:rsidRPr="00902ECF">
        <w:rPr>
          <w:rStyle w:val="IntenseEmphasis"/>
          <w:highlight w:val="cyan"/>
        </w:rPr>
        <w:t>caliphate</w:t>
      </w:r>
      <w:r w:rsidRPr="007F33B6">
        <w:rPr>
          <w:rStyle w:val="IntenseEmphasis"/>
        </w:rPr>
        <w:t xml:space="preserve"> that would restore past glories of Islamic society, </w:t>
      </w:r>
      <w:r w:rsidRPr="00902ECF">
        <w:rPr>
          <w:rStyle w:val="IntenseEmphasis"/>
          <w:highlight w:val="cyan"/>
        </w:rPr>
        <w:t>especially since</w:t>
      </w:r>
      <w:r w:rsidRPr="007F33B6">
        <w:rPr>
          <w:rStyle w:val="IntenseEmphasis"/>
        </w:rPr>
        <w:t xml:space="preserve">, like any organized government, </w:t>
      </w:r>
      <w:r w:rsidRPr="00902ECF">
        <w:rPr>
          <w:rStyle w:val="IntenseEmphasis"/>
          <w:highlight w:val="cyan"/>
        </w:rPr>
        <w:t xml:space="preserve">the Islamic State would </w:t>
      </w:r>
      <w:r w:rsidRPr="00D113EB">
        <w:rPr>
          <w:rStyle w:val="IntenseEmphasis"/>
        </w:rPr>
        <w:t xml:space="preserve">itself </w:t>
      </w:r>
      <w:r w:rsidRPr="00902ECF">
        <w:rPr>
          <w:rStyle w:val="IntenseEmphasis"/>
          <w:highlight w:val="cyan"/>
        </w:rPr>
        <w:t>be vulnerable to nuclear attack?</w:t>
      </w:r>
      <w:r w:rsidRPr="007F33B6">
        <w:rPr>
          <w:rStyle w:val="IntenseEmphasis"/>
        </w:rPr>
        <w:t xml:space="preserve"> Building a new Islamic state out of radioactive ashes is an unlikely ambition for such groups</w:t>
      </w:r>
      <w:r w:rsidRPr="007F33B6">
        <w:rPr>
          <w:sz w:val="16"/>
        </w:rPr>
        <w:t xml:space="preserve">. However, now that it has become notorious, apocalyptic pronouncements in Western media may begin at any time, warning of the possible acquisition and use of nuclear weapons by IS. </w:t>
      </w:r>
      <w:r w:rsidRPr="00902ECF">
        <w:rPr>
          <w:rStyle w:val="IntenseEmphasis"/>
        </w:rPr>
        <w:t>Even if a terror group were to achieve</w:t>
      </w:r>
      <w:r w:rsidRPr="007F33B6">
        <w:rPr>
          <w:rStyle w:val="IntenseEmphasis"/>
        </w:rPr>
        <w:t xml:space="preserve"> technical nuclear proficiency, </w:t>
      </w:r>
      <w:r w:rsidRPr="00902ECF">
        <w:rPr>
          <w:rStyle w:val="IntenseEmphasis"/>
          <w:highlight w:val="cyan"/>
        </w:rPr>
        <w:t xml:space="preserve">the time, money, and infrastructure needed to build nuclear weapons creates significant risks of discovery </w:t>
      </w:r>
      <w:r w:rsidRPr="00D113EB">
        <w:rPr>
          <w:rStyle w:val="IntenseEmphasis"/>
        </w:rPr>
        <w:t>that would put the group at risk of attack.</w:t>
      </w:r>
      <w:r w:rsidRPr="007F33B6">
        <w:rPr>
          <w:rStyle w:val="IntenseEmphasis"/>
        </w:rPr>
        <w:t xml:space="preserve"> Given the ease of obtaining conventional explosives and the ability to deploy them, </w:t>
      </w:r>
      <w:r w:rsidRPr="00902ECF">
        <w:rPr>
          <w:rStyle w:val="IntenseEmphasis"/>
          <w:highlight w:val="cyan"/>
        </w:rPr>
        <w:t xml:space="preserve">a terrorist group is unlikely to exchange a big part of its operational program to engage in </w:t>
      </w:r>
      <w:r w:rsidRPr="00D113EB">
        <w:rPr>
          <w:rStyle w:val="IntenseEmphasis"/>
        </w:rPr>
        <w:t xml:space="preserve">a risky </w:t>
      </w:r>
      <w:r w:rsidRPr="00902ECF">
        <w:rPr>
          <w:rStyle w:val="IntenseEmphasis"/>
          <w:highlight w:val="cyan"/>
        </w:rPr>
        <w:t xml:space="preserve">nuclear development </w:t>
      </w:r>
      <w:r w:rsidRPr="00D113EB">
        <w:rPr>
          <w:rStyle w:val="IntenseEmphasis"/>
        </w:rPr>
        <w:t xml:space="preserve">effort </w:t>
      </w:r>
      <w:r w:rsidRPr="00902ECF">
        <w:rPr>
          <w:rStyle w:val="IntenseEmphasis"/>
          <w:highlight w:val="cyan"/>
        </w:rPr>
        <w:t xml:space="preserve">with </w:t>
      </w:r>
      <w:r w:rsidRPr="00D113EB">
        <w:rPr>
          <w:rStyle w:val="IntenseEmphasis"/>
        </w:rPr>
        <w:t xml:space="preserve">such </w:t>
      </w:r>
      <w:r w:rsidRPr="00902ECF">
        <w:rPr>
          <w:rStyle w:val="IntenseEmphasis"/>
          <w:highlight w:val="cyan"/>
        </w:rPr>
        <w:t>doubtful prospects</w:t>
      </w:r>
      <w:r w:rsidRPr="007F33B6">
        <w:rPr>
          <w:rStyle w:val="IntenseEmphasis"/>
        </w:rPr>
        <w:t>. And, of course, 9/11 has heightened sensitivity to the need for protection, lowering further the probability of a successful effort</w:t>
      </w:r>
      <w:r w:rsidRPr="007F33B6">
        <w:rPr>
          <w:sz w:val="16"/>
        </w:rPr>
        <w:t>.</w:t>
      </w:r>
    </w:p>
    <w:p w:rsidR="00FD3F21" w:rsidRPr="00902ECF" w:rsidRDefault="00FD3F21" w:rsidP="00FD3F21">
      <w:pPr>
        <w:rPr>
          <w:sz w:val="16"/>
        </w:rPr>
      </w:pPr>
    </w:p>
    <w:p w:rsidR="00FD3F21" w:rsidRDefault="00FD3F21" w:rsidP="00FD3F21">
      <w:pPr>
        <w:pStyle w:val="Heading4"/>
      </w:pPr>
      <w:r>
        <w:t>Overwhelming empirical evidence – conventional attacks are their thing</w:t>
      </w:r>
    </w:p>
    <w:p w:rsidR="00FD3F21" w:rsidRPr="008B730A" w:rsidRDefault="00FD3F21" w:rsidP="00FD3F21">
      <w:pPr>
        <w:rPr>
          <w:b/>
          <w:sz w:val="24"/>
        </w:rPr>
      </w:pPr>
      <w:r w:rsidRPr="008B730A">
        <w:rPr>
          <w:b/>
          <w:sz w:val="24"/>
        </w:rPr>
        <w:t>Mauroni, Air Force senior policy analyst, 2012</w:t>
      </w:r>
    </w:p>
    <w:p w:rsidR="00FD3F21" w:rsidRDefault="00FD3F21" w:rsidP="00FD3F21">
      <w:r>
        <w:t xml:space="preserve">(Al, “Nuclear Terrorism: Are We Prepared?”, Homeland Security Affairs, </w:t>
      </w:r>
      <w:hyperlink r:id="rId13" w:history="1">
        <w:r w:rsidRPr="00975AEE">
          <w:rPr>
            <w:rStyle w:val="Hyperlink"/>
          </w:rPr>
          <w:t>http://www.hsaj.org/?fullarticle=8.1.9</w:t>
        </w:r>
      </w:hyperlink>
      <w:r>
        <w:t>, ldg)</w:t>
      </w:r>
    </w:p>
    <w:p w:rsidR="00FD3F21" w:rsidRPr="00E56B8A" w:rsidRDefault="00FD3F21" w:rsidP="00FD3F21">
      <w:pPr>
        <w:rPr>
          <w:rStyle w:val="Emphasis"/>
        </w:rPr>
      </w:pPr>
      <w:r w:rsidRPr="00E56B8A">
        <w:rPr>
          <w:sz w:val="14"/>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EA3633">
        <w:rPr>
          <w:rStyle w:val="StyleUnderline"/>
          <w:highlight w:val="cyan"/>
        </w:rPr>
        <w:t>An examination</w:t>
      </w:r>
      <w:r w:rsidRPr="00E56B8A">
        <w:rPr>
          <w:rStyle w:val="StyleUnderline"/>
        </w:rPr>
        <w:t xml:space="preserve"> </w:t>
      </w:r>
      <w:r w:rsidRPr="00EA3633">
        <w:rPr>
          <w:rStyle w:val="StyleUnderline"/>
          <w:highlight w:val="cyan"/>
        </w:rPr>
        <w:t>of</w:t>
      </w:r>
      <w:r w:rsidRPr="00E56B8A">
        <w:rPr>
          <w:rStyle w:val="StyleUnderline"/>
        </w:rPr>
        <w:t xml:space="preserve"> any of the </w:t>
      </w:r>
      <w:r w:rsidRPr="00EA3633">
        <w:rPr>
          <w:rStyle w:val="StyleUnderline"/>
          <w:highlight w:val="cyan"/>
        </w:rPr>
        <w:t>past</w:t>
      </w:r>
      <w:r w:rsidRPr="00E56B8A">
        <w:rPr>
          <w:rStyle w:val="StyleUnderline"/>
        </w:rPr>
        <w:t xml:space="preserve"> annual </w:t>
      </w:r>
      <w:r w:rsidRPr="00EA3633">
        <w:rPr>
          <w:rStyle w:val="StyleUnderline"/>
          <w:highlight w:val="cyan"/>
        </w:rPr>
        <w:t>reports</w:t>
      </w:r>
      <w:r w:rsidRPr="00E56B8A">
        <w:rPr>
          <w:rStyle w:val="StyleUnderline"/>
        </w:rPr>
        <w:t xml:space="preserve"> of the National Counterterrorism Center </w:t>
      </w:r>
      <w:r w:rsidRPr="00EA3633">
        <w:rPr>
          <w:rStyle w:val="StyleUnderline"/>
          <w:highlight w:val="cyan"/>
        </w:rPr>
        <w:t>reveals</w:t>
      </w:r>
      <w:r w:rsidRPr="00E56B8A">
        <w:rPr>
          <w:rStyle w:val="StyleUnderline"/>
        </w:rPr>
        <w:t xml:space="preserve"> that </w:t>
      </w:r>
      <w:r w:rsidRPr="00EA3633">
        <w:rPr>
          <w:rStyle w:val="StyleUnderline"/>
          <w:highlight w:val="cyan"/>
        </w:rPr>
        <w:t>the basic modus</w:t>
      </w:r>
      <w:r w:rsidRPr="00E56B8A">
        <w:rPr>
          <w:rStyle w:val="StyleUnderline"/>
        </w:rPr>
        <w:t xml:space="preserve"> operandi </w:t>
      </w:r>
      <w:r w:rsidRPr="00EA3633">
        <w:rPr>
          <w:rStyle w:val="StyleUnderline"/>
          <w:highlight w:val="cyan"/>
        </w:rPr>
        <w:t>of</w:t>
      </w:r>
      <w:r w:rsidRPr="00E56B8A">
        <w:rPr>
          <w:rStyle w:val="StyleUnderline"/>
        </w:rPr>
        <w:t xml:space="preserve"> </w:t>
      </w:r>
      <w:r w:rsidRPr="00EA3633">
        <w:rPr>
          <w:rStyle w:val="StyleUnderline"/>
          <w:highlight w:val="cyan"/>
        </w:rPr>
        <w:t>terrorists</w:t>
      </w:r>
      <w:r w:rsidRPr="00E56B8A">
        <w:rPr>
          <w:rStyle w:val="StyleUnderline"/>
        </w:rPr>
        <w:t xml:space="preserve"> and insurgents </w:t>
      </w:r>
      <w:r w:rsidRPr="00EA3633">
        <w:rPr>
          <w:rStyle w:val="StyleUnderline"/>
          <w:highlight w:val="cyan"/>
        </w:rPr>
        <w:t>is to use conventional</w:t>
      </w:r>
      <w:r w:rsidRPr="00E56B8A">
        <w:rPr>
          <w:rStyle w:val="StyleUnderline"/>
        </w:rPr>
        <w:t xml:space="preserve"> military </w:t>
      </w:r>
      <w:r w:rsidRPr="00EA3633">
        <w:rPr>
          <w:rStyle w:val="StyleUnderline"/>
          <w:highlight w:val="cyan"/>
        </w:rPr>
        <w:t>weapons</w:t>
      </w:r>
      <w:r w:rsidRPr="00E56B8A">
        <w:rPr>
          <w:rStyle w:val="StyleUnderline"/>
        </w:rPr>
        <w:t>, easily acquired commercial (or improvised) explosives, and knives and machetes</w:t>
      </w:r>
      <w:r w:rsidRPr="00E56B8A">
        <w:rPr>
          <w:sz w:val="14"/>
        </w:rPr>
        <w:t xml:space="preserve">.8 It is </w:t>
      </w:r>
      <w:r w:rsidRPr="00E56B8A">
        <w:rPr>
          <w:rStyle w:val="StyleUnderline"/>
        </w:rPr>
        <w:t>relatively easy to train laypersons to use military firearms</w:t>
      </w:r>
      <w:r w:rsidRPr="00E56B8A">
        <w:rPr>
          <w:sz w:val="14"/>
        </w:rPr>
        <w:t xml:space="preserve">, such as the AK-47 automatic rifle and the RPG-7 rocket launcher. </w:t>
      </w:r>
      <w:r w:rsidRPr="00E56B8A">
        <w:rPr>
          <w:rStyle w:val="StyleUnderline"/>
        </w:rPr>
        <w:t xml:space="preserve">These groups have technical experts who develop improvised explosive devices using available and accessible materials from the local economy. </w:t>
      </w:r>
      <w:r w:rsidRPr="00EA3633">
        <w:rPr>
          <w:rStyle w:val="StyleUnderline"/>
          <w:highlight w:val="cyan"/>
        </w:rPr>
        <w:t>Conventional weapons have known</w:t>
      </w:r>
      <w:r w:rsidRPr="00E56B8A">
        <w:rPr>
          <w:rStyle w:val="StyleUnderline"/>
        </w:rPr>
        <w:t xml:space="preserve"> weapon </w:t>
      </w:r>
      <w:r w:rsidRPr="00EA3633">
        <w:rPr>
          <w:rStyle w:val="StyleUnderline"/>
          <w:highlight w:val="cyan"/>
        </w:rPr>
        <w:t>effects</w:t>
      </w:r>
      <w:r w:rsidRPr="00E56B8A">
        <w:rPr>
          <w:rStyle w:val="StyleUnderline"/>
        </w:rPr>
        <w:t xml:space="preserve"> </w:t>
      </w:r>
      <w:r w:rsidRPr="00EA3633">
        <w:rPr>
          <w:rStyle w:val="StyleUnderline"/>
          <w:highlight w:val="cyan"/>
        </w:rPr>
        <w:t>and minimal challenges</w:t>
      </w:r>
      <w:r w:rsidRPr="00E56B8A">
        <w:rPr>
          <w:rStyle w:val="StyleUnderline"/>
        </w:rPr>
        <w:t xml:space="preserve"> in handling and storing</w:t>
      </w:r>
      <w:r w:rsidRPr="00E56B8A">
        <w:rPr>
          <w:sz w:val="14"/>
        </w:rPr>
        <w:t xml:space="preserve">. </w:t>
      </w:r>
      <w:r w:rsidRPr="00EA3633">
        <w:rPr>
          <w:rStyle w:val="Emphasis"/>
          <w:highlight w:val="cyan"/>
        </w:rPr>
        <w:t>Terrorists get their material and technology where they can. They don’t have the time, funds, or interests to get exotic. It’s what we see, over and over again.</w:t>
      </w:r>
    </w:p>
    <w:p w:rsidR="00FD3F21" w:rsidRDefault="00FD3F21" w:rsidP="00FD3F21"/>
    <w:p w:rsidR="00FD3F21" w:rsidRDefault="00FD3F21" w:rsidP="00FD3F21">
      <w:pPr>
        <w:pStyle w:val="Heading3"/>
      </w:pPr>
      <w:r>
        <w:t>Impact D---Nuke Terror---AT: Retal</w:t>
      </w:r>
    </w:p>
    <w:p w:rsidR="00FD3F21" w:rsidRPr="00375203" w:rsidRDefault="00FD3F21" w:rsidP="00FD3F21"/>
    <w:p w:rsidR="00FD3F21" w:rsidRDefault="00FD3F21" w:rsidP="00FD3F21">
      <w:pPr>
        <w:pStyle w:val="Heading4"/>
      </w:pPr>
      <w:r>
        <w:t>Retaliation is made up – we couldn’t misattribute fast enough to cause a war</w:t>
      </w:r>
    </w:p>
    <w:p w:rsidR="00FD3F21" w:rsidRPr="005F44BB" w:rsidRDefault="00FD3F21" w:rsidP="00FD3F21">
      <w:pPr>
        <w:rPr>
          <w:b/>
          <w:sz w:val="24"/>
        </w:rPr>
      </w:pPr>
      <w:r w:rsidRPr="005F44BB">
        <w:rPr>
          <w:b/>
          <w:sz w:val="24"/>
        </w:rPr>
        <w:t>Erwin et al., National Defense Magazine editor, 2009</w:t>
      </w:r>
    </w:p>
    <w:p w:rsidR="00FD3F21" w:rsidRPr="00D65719" w:rsidRDefault="00FD3F21" w:rsidP="00FD3F21">
      <w:r>
        <w:t>(Sandra, “7 Deadly Myths About Weapons of Terror”, National Defense, June, lexis, ldg)</w:t>
      </w:r>
    </w:p>
    <w:p w:rsidR="00FD3F21" w:rsidRDefault="00FD3F21" w:rsidP="00FD3F21">
      <w:pPr>
        <w:rPr>
          <w:rFonts w:eastAsia="Times New Roman"/>
          <w:szCs w:val="24"/>
        </w:rPr>
      </w:pPr>
      <w:r w:rsidRPr="006A68BE">
        <w:rPr>
          <w:rFonts w:eastAsia="Times New Roman"/>
          <w:szCs w:val="24"/>
          <w:u w:val="single"/>
        </w:rPr>
        <w:t xml:space="preserve">Under the nightmare scenario of a nuclear bomb exploding in a U.S. city, the implied assumption is that the nation’s leaders would immediately be able to fire back. </w:t>
      </w:r>
      <w:r w:rsidRPr="006A68BE">
        <w:rPr>
          <w:rFonts w:eastAsia="Times New Roman"/>
          <w:sz w:val="14"/>
          <w:szCs w:val="24"/>
        </w:rPr>
        <w:t xml:space="preserve"> </w:t>
      </w:r>
      <w:r w:rsidRPr="006A68BE">
        <w:rPr>
          <w:rFonts w:eastAsia="Times New Roman"/>
          <w:szCs w:val="24"/>
          <w:u w:val="single"/>
        </w:rPr>
        <w:t>That would be the case under the Cold War rules</w:t>
      </w:r>
      <w:r w:rsidRPr="006A68BE">
        <w:rPr>
          <w:rFonts w:eastAsia="Times New Roman"/>
          <w:sz w:val="14"/>
          <w:szCs w:val="24"/>
        </w:rPr>
        <w:t xml:space="preserve"> of nuclear retaliation, </w:t>
      </w:r>
      <w:r w:rsidRPr="006A68BE">
        <w:rPr>
          <w:rFonts w:eastAsia="Times New Roman"/>
          <w:szCs w:val="24"/>
        </w:rPr>
        <w:t xml:space="preserve">but the situation is far more complicated when nuclear attacks are perpetrated by non-state actors </w:t>
      </w:r>
      <w:r w:rsidRPr="006A68BE">
        <w:rPr>
          <w:rFonts w:eastAsia="Times New Roman"/>
          <w:sz w:val="14"/>
          <w:szCs w:val="24"/>
        </w:rPr>
        <w:t xml:space="preserve">such as terrorist organizations. </w:t>
      </w:r>
      <w:r w:rsidRPr="00B554AB">
        <w:rPr>
          <w:rFonts w:eastAsia="Times New Roman"/>
          <w:szCs w:val="24"/>
          <w:highlight w:val="yellow"/>
          <w:u w:val="single"/>
        </w:rPr>
        <w:t>Unless the weapon is delivered by a missile</w:t>
      </w:r>
      <w:r w:rsidRPr="006A68BE">
        <w:rPr>
          <w:rFonts w:eastAsia="Times New Roman"/>
          <w:szCs w:val="24"/>
          <w:u w:val="single"/>
        </w:rPr>
        <w:t xml:space="preserve">, immediate </w:t>
      </w:r>
      <w:r w:rsidRPr="00CB35D1">
        <w:rPr>
          <w:rFonts w:eastAsia="Times New Roman"/>
          <w:szCs w:val="24"/>
          <w:highlight w:val="yellow"/>
          <w:u w:val="single"/>
        </w:rPr>
        <w:t>retaliation is not realistic</w:t>
      </w:r>
      <w:r w:rsidRPr="006A68BE">
        <w:rPr>
          <w:rFonts w:eastAsia="Times New Roman"/>
          <w:szCs w:val="24"/>
          <w:u w:val="single"/>
        </w:rPr>
        <w:t>,</w:t>
      </w:r>
      <w:r w:rsidRPr="006A68BE">
        <w:rPr>
          <w:rFonts w:eastAsia="Times New Roman"/>
          <w:sz w:val="14"/>
          <w:szCs w:val="24"/>
        </w:rPr>
        <w:t xml:space="preserve"> experts said. </w:t>
      </w:r>
      <w:r w:rsidRPr="00CB35D1">
        <w:rPr>
          <w:rFonts w:eastAsia="Times New Roman"/>
          <w:b/>
          <w:bCs/>
          <w:szCs w:val="24"/>
          <w:highlight w:val="yellow"/>
          <w:u w:val="single"/>
        </w:rPr>
        <w:t xml:space="preserve">It could take </w:t>
      </w:r>
      <w:r w:rsidRPr="00D113EB">
        <w:rPr>
          <w:rFonts w:eastAsia="Times New Roman"/>
          <w:b/>
          <w:bCs/>
          <w:szCs w:val="24"/>
          <w:u w:val="single"/>
        </w:rPr>
        <w:t xml:space="preserve">weeks or </w:t>
      </w:r>
      <w:r w:rsidRPr="00CB35D1">
        <w:rPr>
          <w:rFonts w:eastAsia="Times New Roman"/>
          <w:b/>
          <w:bCs/>
          <w:szCs w:val="24"/>
          <w:highlight w:val="yellow"/>
          <w:u w:val="single"/>
        </w:rPr>
        <w:t xml:space="preserve">months to figure out where </w:t>
      </w:r>
      <w:r w:rsidRPr="00D113EB">
        <w:rPr>
          <w:rFonts w:eastAsia="Times New Roman"/>
          <w:b/>
          <w:bCs/>
          <w:szCs w:val="24"/>
          <w:u w:val="single"/>
        </w:rPr>
        <w:t xml:space="preserve">the nuclear </w:t>
      </w:r>
      <w:r w:rsidRPr="00CB35D1">
        <w:rPr>
          <w:rFonts w:eastAsia="Times New Roman"/>
          <w:b/>
          <w:bCs/>
          <w:szCs w:val="24"/>
          <w:highlight w:val="yellow"/>
          <w:u w:val="single"/>
        </w:rPr>
        <w:t xml:space="preserve">materials came from or how the </w:t>
      </w:r>
      <w:r w:rsidRPr="00D113EB">
        <w:rPr>
          <w:rFonts w:eastAsia="Times New Roman"/>
          <w:b/>
          <w:bCs/>
          <w:szCs w:val="24"/>
          <w:u w:val="single"/>
        </w:rPr>
        <w:t xml:space="preserve">explosive </w:t>
      </w:r>
      <w:r w:rsidRPr="00CB35D1">
        <w:rPr>
          <w:rFonts w:eastAsia="Times New Roman"/>
          <w:b/>
          <w:bCs/>
          <w:szCs w:val="24"/>
          <w:highlight w:val="yellow"/>
          <w:u w:val="single"/>
        </w:rPr>
        <w:t>device was built</w:t>
      </w:r>
      <w:r w:rsidRPr="006A68BE">
        <w:rPr>
          <w:rFonts w:eastAsia="Times New Roman"/>
          <w:b/>
          <w:bCs/>
          <w:szCs w:val="24"/>
          <w:u w:val="single"/>
        </w:rPr>
        <w:t>.</w:t>
      </w:r>
      <w:r w:rsidRPr="006A68BE">
        <w:rPr>
          <w:rFonts w:eastAsia="Times New Roman"/>
          <w:szCs w:val="24"/>
        </w:rPr>
        <w:t xml:space="preserve"> </w:t>
      </w:r>
      <w:r w:rsidRPr="006A68BE">
        <w:rPr>
          <w:rFonts w:eastAsia="Times New Roman"/>
          <w:sz w:val="14"/>
          <w:szCs w:val="24"/>
        </w:rPr>
        <w:t xml:space="preserve"> No state or terrorist group would choose to launch a nuclear weapon by missile because we would know the origin, said Evan Montgomery, of the Center for Strategic and Budgetary Assessments. The more likely means to execute a nuclear attack would be to smuggle the materials and build the bomb on U.S. soil, or steal a bomb and somehow manage to bring it into the United States. Either way, U.S. </w:t>
      </w:r>
      <w:r w:rsidRPr="00B554AB">
        <w:rPr>
          <w:rStyle w:val="StyleUnderline"/>
          <w:highlight w:val="yellow"/>
        </w:rPr>
        <w:t>nuclear experts may not be able to quickly determine the origin</w:t>
      </w:r>
      <w:r w:rsidRPr="00B554AB">
        <w:rPr>
          <w:rStyle w:val="StyleUnderline"/>
        </w:rPr>
        <w:t xml:space="preserve"> of the weapon once it’s detonated</w:t>
      </w:r>
      <w:r w:rsidRPr="006A68BE">
        <w:rPr>
          <w:rFonts w:eastAsia="Times New Roman"/>
          <w:sz w:val="14"/>
          <w:szCs w:val="24"/>
        </w:rPr>
        <w:t xml:space="preserve">.  </w:t>
      </w:r>
      <w:r w:rsidRPr="00B554AB">
        <w:rPr>
          <w:rStyle w:val="StyleUnderline"/>
          <w:highlight w:val="yellow"/>
        </w:rPr>
        <w:t xml:space="preserve">Forensics can </w:t>
      </w:r>
      <w:r w:rsidRPr="00D113EB">
        <w:rPr>
          <w:rStyle w:val="StyleUnderline"/>
        </w:rPr>
        <w:t xml:space="preserve">take weeks or </w:t>
      </w:r>
      <w:r w:rsidRPr="00B554AB">
        <w:rPr>
          <w:rStyle w:val="StyleUnderline"/>
          <w:highlight w:val="yellow"/>
        </w:rPr>
        <w:t>months</w:t>
      </w:r>
      <w:r w:rsidRPr="006A68BE">
        <w:rPr>
          <w:rFonts w:eastAsia="Times New Roman"/>
          <w:sz w:val="14"/>
          <w:szCs w:val="24"/>
        </w:rPr>
        <w:t>, said Charles Blair, director of the Center for Terrorism and Intelligence Studies and co-author of a recently published book titled, “Jihadists and Weapons of Mass Destruction.”  “</w:t>
      </w:r>
      <w:r w:rsidRPr="00CB35D1">
        <w:rPr>
          <w:rFonts w:eastAsia="Times New Roman"/>
          <w:szCs w:val="24"/>
          <w:highlight w:val="yellow"/>
          <w:u w:val="single"/>
        </w:rPr>
        <w:t>None of the systems we have</w:t>
      </w:r>
      <w:r w:rsidRPr="006A68BE">
        <w:rPr>
          <w:rFonts w:eastAsia="Times New Roman"/>
          <w:szCs w:val="24"/>
          <w:u w:val="single"/>
        </w:rPr>
        <w:t xml:space="preserve"> now </w:t>
      </w:r>
      <w:r w:rsidRPr="00CB35D1">
        <w:rPr>
          <w:rFonts w:eastAsia="Times New Roman"/>
          <w:szCs w:val="24"/>
          <w:highlight w:val="yellow"/>
          <w:u w:val="single"/>
        </w:rPr>
        <w:t>are</w:t>
      </w:r>
      <w:r w:rsidRPr="006A68BE">
        <w:rPr>
          <w:rFonts w:eastAsia="Times New Roman"/>
          <w:szCs w:val="24"/>
          <w:u w:val="single"/>
        </w:rPr>
        <w:t xml:space="preserve"> very </w:t>
      </w:r>
      <w:r w:rsidRPr="00CB35D1">
        <w:rPr>
          <w:rFonts w:eastAsia="Times New Roman"/>
          <w:szCs w:val="24"/>
          <w:highlight w:val="yellow"/>
          <w:u w:val="single"/>
        </w:rPr>
        <w:t>quick</w:t>
      </w:r>
      <w:r w:rsidRPr="006A68BE">
        <w:rPr>
          <w:rFonts w:eastAsia="Times New Roman"/>
          <w:sz w:val="14"/>
          <w:szCs w:val="24"/>
        </w:rPr>
        <w:t xml:space="preserve">,” he said. “Government officials and the public would have to be willing to wait a while before we retaliate.”  Nuclear forensics usually is based on fallout and debris. Within hours, U.S.authorities could determine that it was a nuclear explosion. It would take up to a couple of days to determine if there was uranium, plutonium or a mix of the two in the weapon. </w:t>
      </w:r>
      <w:r w:rsidRPr="006A68BE">
        <w:rPr>
          <w:rFonts w:eastAsia="Times New Roman"/>
          <w:szCs w:val="24"/>
          <w:u w:val="single"/>
        </w:rPr>
        <w:t>It’s known that eight nations have plutonium bombs, and six others have enough plutonium to build a bomb. If there were a nuclear explosion of a plutonium based weapon, it could be traced to one of 14 countries</w:t>
      </w:r>
      <w:r w:rsidRPr="006A68BE">
        <w:rPr>
          <w:rFonts w:eastAsia="Times New Roman"/>
          <w:sz w:val="14"/>
          <w:szCs w:val="24"/>
        </w:rPr>
        <w:t xml:space="preserve">.  With uranium-based weapons, it’s more complicated. </w:t>
      </w:r>
      <w:r w:rsidRPr="00CB35D1">
        <w:rPr>
          <w:rFonts w:eastAsia="Times New Roman"/>
          <w:szCs w:val="24"/>
          <w:highlight w:val="yellow"/>
          <w:u w:val="single"/>
        </w:rPr>
        <w:t xml:space="preserve">There are 40 countries that have enough uranium to build </w:t>
      </w:r>
      <w:r w:rsidRPr="00CB35D1">
        <w:rPr>
          <w:rFonts w:eastAsia="Times New Roman"/>
          <w:szCs w:val="24"/>
          <w:u w:val="single"/>
        </w:rPr>
        <w:t xml:space="preserve">at least </w:t>
      </w:r>
      <w:r w:rsidRPr="00CB35D1">
        <w:rPr>
          <w:rFonts w:eastAsia="Times New Roman"/>
          <w:szCs w:val="24"/>
          <w:highlight w:val="yellow"/>
          <w:u w:val="single"/>
        </w:rPr>
        <w:t>one bomb.</w:t>
      </w:r>
      <w:r w:rsidRPr="006A68BE">
        <w:rPr>
          <w:rFonts w:eastAsia="Times New Roman"/>
          <w:szCs w:val="24"/>
          <w:u w:val="single"/>
        </w:rPr>
        <w:t xml:space="preserve"> That would take longer to track, s</w:t>
      </w:r>
      <w:r w:rsidRPr="006A68BE">
        <w:rPr>
          <w:rFonts w:eastAsia="Times New Roman"/>
          <w:sz w:val="14"/>
          <w:szCs w:val="24"/>
        </w:rPr>
        <w:t xml:space="preserve">aid Blair. “You can take debris samples and compare them against known tests. You can within several weeks trace the design to known designs.”  Nuclear forensics would be far easier if there were a single global database that listed all known methods of creating uranium or plutonium, and catalogued the weapon designs, Blair said. But such a database is unlikely to ever materialize.  States prefer to not reveal information about the fissile materials they use or their methods for constructing a weapon. The world’s largest nuclear powers, the United States and Russia, both go to great lengths to protect their top secret data on the isotopic composition of their weapons grade plutonium.  Even for the United States it’s been a challenge to keep track of its own plutonium. Ola Dahlman, a nuclear physicist and advisor to the Swedish Ministry of Foreign Affairs, said there is one cubic meter of plutonium that the United States cannot account for. “Nobody is really concerned,” he told National Defense. “But it shows how hard it is to keep track of things.”  Because plutonium is not a naturally occurring substance, it can only be made in reactors. Identifying the origin in this case would be somewhat easier because reactors have identifiable signatures.  With uranium weapons the situation gets more complex because experts would have to figure out how it was enriched. “It doesn’t leave many traces,” said Blair.  </w:t>
      </w:r>
      <w:r w:rsidRPr="006A68BE">
        <w:rPr>
          <w:rFonts w:eastAsia="Times New Roman"/>
          <w:szCs w:val="24"/>
          <w:u w:val="single"/>
        </w:rPr>
        <w:t xml:space="preserve">Considering how many nuclear weapons still exist on the planet, it may be shocking to many that </w:t>
      </w:r>
      <w:r w:rsidRPr="00CB35D1">
        <w:rPr>
          <w:rFonts w:eastAsia="Times New Roman"/>
          <w:szCs w:val="24"/>
          <w:highlight w:val="yellow"/>
          <w:u w:val="single"/>
        </w:rPr>
        <w:t>nuclear forensics is a vanishing science</w:t>
      </w:r>
      <w:r w:rsidRPr="006A68BE">
        <w:rPr>
          <w:rFonts w:eastAsia="Times New Roman"/>
          <w:szCs w:val="24"/>
          <w:u w:val="single"/>
        </w:rPr>
        <w:t xml:space="preserve"> in the United States</w:t>
      </w:r>
      <w:r w:rsidRPr="006A68BE">
        <w:rPr>
          <w:rFonts w:eastAsia="Times New Roman"/>
          <w:sz w:val="14"/>
          <w:szCs w:val="24"/>
        </w:rPr>
        <w:t xml:space="preserve">. The nation currently has only 40 to 45 scientists who are nuclear forensics experts working at national laboratories, said Blair. “Most are pretty old and will be dying soon.”  Only seven universities in the United States offer graduate degrees in radiochemistry, which is one of the primary drivers of nuclear forensics, says Blair. Of those seven programs, four are staffed by just one faculty member.  “The U.S. doesn’t really have the brainpower right now to really attack this,” said Blair.  It’s also worth noting that no single U.S. government agency is entirely responsible for nuclear attribution. The Department of Homeland Security’s Domestic Nuclear Detection Office comes the closest. It operates a nuclear forensic center that coordinates the work of seven agencies. But the lines of responsibility are blurred, Blair said. </w:t>
      </w:r>
      <w:r w:rsidRPr="006A68BE">
        <w:rPr>
          <w:rFonts w:eastAsia="Times New Roman"/>
          <w:szCs w:val="24"/>
          <w:u w:val="single"/>
        </w:rPr>
        <w:t>If an attack occurred, the FBI would probably step in right away to investigate but the national labs would want to preserve the evidence untouched so they could collect debris</w:t>
      </w:r>
      <w:r w:rsidRPr="006A68BE">
        <w:rPr>
          <w:rFonts w:eastAsia="Times New Roman"/>
          <w:sz w:val="14"/>
          <w:szCs w:val="24"/>
        </w:rPr>
        <w:t xml:space="preserve">, Blair said. </w:t>
      </w:r>
      <w:r w:rsidRPr="00CB35D1">
        <w:rPr>
          <w:rFonts w:eastAsia="Times New Roman"/>
          <w:szCs w:val="24"/>
          <w:highlight w:val="yellow"/>
          <w:u w:val="single"/>
        </w:rPr>
        <w:t>There would be turf battles within the government, which would complicate the forensics work.</w:t>
      </w:r>
      <w:r w:rsidRPr="006A68BE">
        <w:rPr>
          <w:rFonts w:eastAsia="Times New Roman"/>
          <w:szCs w:val="24"/>
        </w:rPr>
        <w:t xml:space="preserve"> </w:t>
      </w:r>
    </w:p>
    <w:p w:rsidR="00FD3F21" w:rsidRPr="00F67D74" w:rsidRDefault="00FD3F21" w:rsidP="003C7584"/>
    <w:p w:rsidR="003C7584" w:rsidRDefault="00777B13" w:rsidP="003C7584">
      <w:pPr>
        <w:pStyle w:val="Heading2"/>
      </w:pPr>
      <w:r>
        <w:t>Industrial Commons CP Answers</w:t>
      </w:r>
    </w:p>
    <w:p w:rsidR="00777B13" w:rsidRDefault="00777B13" w:rsidP="00777B13">
      <w:pPr>
        <w:pStyle w:val="Heading3"/>
      </w:pPr>
      <w:r>
        <w:t>Industrial Commons CP---2AC</w:t>
      </w:r>
    </w:p>
    <w:p w:rsidR="00777B13" w:rsidRDefault="00777B13" w:rsidP="00777B13"/>
    <w:p w:rsidR="00777B13" w:rsidRPr="00375203" w:rsidRDefault="00777B13" w:rsidP="00777B13">
      <w:pPr>
        <w:pStyle w:val="Heading4"/>
      </w:pPr>
      <w:r>
        <w:t xml:space="preserve">The CP doesn’t solve any of the advantages---the root of the problem is a lack of qualified employees---cultivating foundational skills is better than re-training workers after they graduate because it’s </w:t>
      </w:r>
      <w:r w:rsidRPr="00375203">
        <w:rPr>
          <w:u w:val="single"/>
        </w:rPr>
        <w:t>more effective</w:t>
      </w:r>
      <w:r>
        <w:t xml:space="preserve"> and </w:t>
      </w:r>
      <w:r w:rsidRPr="00375203">
        <w:rPr>
          <w:u w:val="single"/>
        </w:rPr>
        <w:t>cost-efficient</w:t>
      </w:r>
    </w:p>
    <w:p w:rsidR="00777B13" w:rsidRPr="00375203" w:rsidRDefault="00777B13" w:rsidP="00777B13">
      <w:r w:rsidRPr="00375203">
        <w:t xml:space="preserve">Eric T. </w:t>
      </w:r>
      <w:r w:rsidRPr="00375203">
        <w:rPr>
          <w:rStyle w:val="Style13ptBold"/>
        </w:rPr>
        <w:t>Vincent 05</w:t>
      </w:r>
      <w:r w:rsidRPr="00375203">
        <w:t>, Industrial-Organizational Psychologist, "Foundational skills are key to success in the workplace", greatplains.edu/wp-content/uploads/2009/09/FoundationalSkills.pdf</w:t>
      </w:r>
    </w:p>
    <w:p w:rsidR="00777B13" w:rsidRPr="00375203" w:rsidRDefault="00777B13" w:rsidP="00777B13">
      <w:pPr>
        <w:rPr>
          <w:rStyle w:val="Emphasis"/>
        </w:rPr>
      </w:pPr>
      <w:r w:rsidRPr="00375203">
        <w:rPr>
          <w:sz w:val="16"/>
        </w:rPr>
        <w:t xml:space="preserve">When faced with the idea of training its employees in foundational skill areas such as applied math, applied technology, and communication skills, many employers shy away—deferring to their employees’ educational background. Yet consider these facts: 1. </w:t>
      </w:r>
      <w:r w:rsidRPr="00375203">
        <w:rPr>
          <w:rStyle w:val="Emphasis"/>
          <w:highlight w:val="yellow"/>
        </w:rPr>
        <w:t>80% of manufacturers have trouble finding qualified employees</w:t>
      </w:r>
      <w:r w:rsidRPr="00375203">
        <w:rPr>
          <w:rStyle w:val="StyleUnderline"/>
          <w:highlight w:val="yellow"/>
        </w:rPr>
        <w:t>, with 60% of</w:t>
      </w:r>
      <w:r w:rsidRPr="00375203">
        <w:rPr>
          <w:rStyle w:val="StyleUnderline"/>
        </w:rPr>
        <w:t xml:space="preserve"> their job </w:t>
      </w:r>
      <w:r w:rsidRPr="00375203">
        <w:rPr>
          <w:rStyle w:val="StyleUnderline"/>
          <w:highlight w:val="yellow"/>
        </w:rPr>
        <w:t xml:space="preserve">applicants rejected </w:t>
      </w:r>
      <w:r w:rsidRPr="00375203">
        <w:rPr>
          <w:rStyle w:val="Emphasis"/>
          <w:highlight w:val="yellow"/>
        </w:rPr>
        <w:t>due to deficiencies in foundational skills</w:t>
      </w:r>
      <w:r w:rsidRPr="00375203">
        <w:rPr>
          <w:sz w:val="16"/>
        </w:rPr>
        <w:t xml:space="preserve"> such as poor reading, writing, math, and English communication skills. 2. </w:t>
      </w:r>
      <w:r w:rsidRPr="00375203">
        <w:rPr>
          <w:rStyle w:val="StyleUnderline"/>
          <w:highlight w:val="yellow"/>
        </w:rPr>
        <w:t>Employers</w:t>
      </w:r>
      <w:r w:rsidRPr="00375203">
        <w:rPr>
          <w:sz w:val="16"/>
        </w:rPr>
        <w:t xml:space="preserve"> in nursing, production technology, information technology and other fields that may already require a 2- or 4-year degree are experiencing the detrimental effects caused by workers lacking in foundational skills. They </w:t>
      </w:r>
      <w:r w:rsidRPr="00375203">
        <w:rPr>
          <w:rStyle w:val="StyleUnderline"/>
        </w:rPr>
        <w:t xml:space="preserve">have </w:t>
      </w:r>
      <w:r w:rsidRPr="00375203">
        <w:rPr>
          <w:rStyle w:val="StyleUnderline"/>
          <w:highlight w:val="yellow"/>
        </w:rPr>
        <w:t xml:space="preserve">reported an </w:t>
      </w:r>
      <w:r w:rsidRPr="00375203">
        <w:rPr>
          <w:rStyle w:val="Emphasis"/>
          <w:highlight w:val="yellow"/>
        </w:rPr>
        <w:t>adverse business impact</w:t>
      </w:r>
      <w:r w:rsidRPr="00375203">
        <w:rPr>
          <w:rStyle w:val="StyleUnderline"/>
          <w:highlight w:val="yellow"/>
        </w:rPr>
        <w:t xml:space="preserve"> due to inadequate skills</w:t>
      </w:r>
      <w:r w:rsidRPr="00375203">
        <w:rPr>
          <w:sz w:val="16"/>
        </w:rPr>
        <w:t xml:space="preserve"> in listening, communicating with others, working in teams, writing, and performing basic mathematics and science functions. 3. U.S. employers have been forced to compensate for the lack of foundational skills in workers by spending an estimated $40 million per year in remedial training costs. </w:t>
      </w:r>
      <w:r w:rsidRPr="00375203">
        <w:rPr>
          <w:rStyle w:val="StyleUnderline"/>
        </w:rPr>
        <w:t xml:space="preserve">With increasing evidence that </w:t>
      </w:r>
      <w:r w:rsidRPr="00375203">
        <w:rPr>
          <w:rStyle w:val="StyleUnderline"/>
          <w:highlight w:val="yellow"/>
        </w:rPr>
        <w:t>foundational skills</w:t>
      </w:r>
      <w:r w:rsidRPr="00375203">
        <w:rPr>
          <w:rStyle w:val="StyleUnderline"/>
        </w:rPr>
        <w:t xml:space="preserve"> do indeed </w:t>
      </w:r>
      <w:r w:rsidRPr="00375203">
        <w:rPr>
          <w:rStyle w:val="StyleUnderline"/>
          <w:highlight w:val="yellow"/>
        </w:rPr>
        <w:t xml:space="preserve">form the </w:t>
      </w:r>
      <w:r w:rsidRPr="00375203">
        <w:rPr>
          <w:rStyle w:val="Emphasis"/>
          <w:highlight w:val="yellow"/>
        </w:rPr>
        <w:t>backbone</w:t>
      </w:r>
      <w:r w:rsidRPr="00375203">
        <w:rPr>
          <w:rStyle w:val="StyleUnderline"/>
          <w:highlight w:val="yellow"/>
        </w:rPr>
        <w:t xml:space="preserve"> of</w:t>
      </w:r>
      <w:r w:rsidRPr="00375203">
        <w:rPr>
          <w:rStyle w:val="StyleUnderline"/>
        </w:rPr>
        <w:t xml:space="preserve"> their </w:t>
      </w:r>
      <w:r w:rsidRPr="00375203">
        <w:rPr>
          <w:rStyle w:val="StyleUnderline"/>
          <w:highlight w:val="yellow"/>
        </w:rPr>
        <w:t>employees’ performance and potential</w:t>
      </w:r>
      <w:r w:rsidRPr="00375203">
        <w:rPr>
          <w:rStyle w:val="StyleUnderline"/>
        </w:rPr>
        <w:t xml:space="preserve">, </w:t>
      </w:r>
      <w:r w:rsidRPr="00375203">
        <w:rPr>
          <w:rStyle w:val="StyleUnderline"/>
          <w:highlight w:val="yellow"/>
        </w:rPr>
        <w:t>employers</w:t>
      </w:r>
      <w:r w:rsidRPr="00375203">
        <w:rPr>
          <w:rStyle w:val="StyleUnderline"/>
        </w:rPr>
        <w:t xml:space="preserve"> who fail to address deficiencies in foundational skills run the </w:t>
      </w:r>
      <w:r w:rsidRPr="00375203">
        <w:rPr>
          <w:rStyle w:val="StyleUnderline"/>
          <w:highlight w:val="yellow"/>
        </w:rPr>
        <w:t>risk</w:t>
      </w:r>
      <w:r w:rsidRPr="00375203">
        <w:rPr>
          <w:rStyle w:val="StyleUnderline"/>
        </w:rPr>
        <w:t xml:space="preserve"> of experiencing </w:t>
      </w:r>
      <w:r w:rsidRPr="00375203">
        <w:rPr>
          <w:rStyle w:val="Emphasis"/>
          <w:highlight w:val="yellow"/>
        </w:rPr>
        <w:t>higher costs</w:t>
      </w:r>
      <w:r w:rsidRPr="00375203">
        <w:rPr>
          <w:rStyle w:val="StyleUnderline"/>
          <w:highlight w:val="yellow"/>
        </w:rPr>
        <w:t xml:space="preserve">, </w:t>
      </w:r>
      <w:r w:rsidRPr="00375203">
        <w:rPr>
          <w:rStyle w:val="Emphasis"/>
          <w:highlight w:val="yellow"/>
        </w:rPr>
        <w:t>more employee errors</w:t>
      </w:r>
      <w:r w:rsidRPr="00375203">
        <w:rPr>
          <w:rStyle w:val="StyleUnderline"/>
          <w:highlight w:val="yellow"/>
        </w:rPr>
        <w:t xml:space="preserve">, and </w:t>
      </w:r>
      <w:r w:rsidRPr="00375203">
        <w:rPr>
          <w:rStyle w:val="Emphasis"/>
          <w:highlight w:val="yellow"/>
        </w:rPr>
        <w:t>lower productivity</w:t>
      </w:r>
      <w:r w:rsidRPr="00375203">
        <w:rPr>
          <w:rStyle w:val="StyleUnderline"/>
        </w:rPr>
        <w:t>. Employers are demanding a more highly skilled workforce to compete in the global economy</w:t>
      </w:r>
      <w:r w:rsidRPr="00375203">
        <w:rPr>
          <w:sz w:val="16"/>
        </w:rPr>
        <w:t xml:space="preserve">. As emphasized in the opening remarks of the President’s Economic Summit (December 2004), U.S. Secretary of Labor Elaine Chao stated that this reality, along with shifts in the labor market and recent job growth, highlights the need to ensure that workers are committed to lifelong learning. This is necessary for workers to be prepared for available jobs and to adapt to inevitable job changes over time. Increasing skills gap Yet, there is a growing disconnect between the skills that job seekers have and the skills that jobs require. For example, in the medical field, there is increasing evidence that the pool of job candidates in nursing and the allied health professions lacks the necessary technical, clinical, and communication skills needed on the job1 . This data, combined with existing shortages and calls for millions of new nurses and health-care workers within the next 10 years2 , has created a crisis within the medical community. </w:t>
      </w:r>
      <w:r w:rsidRPr="00375203">
        <w:rPr>
          <w:rStyle w:val="StyleUnderline"/>
          <w:highlight w:val="yellow"/>
        </w:rPr>
        <w:t>The mismatch between the skill requirements of</w:t>
      </w:r>
      <w:r w:rsidRPr="00375203">
        <w:rPr>
          <w:rStyle w:val="StyleUnderline"/>
        </w:rPr>
        <w:t xml:space="preserve"> available </w:t>
      </w:r>
      <w:r w:rsidRPr="00375203">
        <w:rPr>
          <w:rStyle w:val="StyleUnderline"/>
          <w:highlight w:val="yellow"/>
        </w:rPr>
        <w:t xml:space="preserve">jobs and the skills of the </w:t>
      </w:r>
      <w:r w:rsidRPr="00375203">
        <w:rPr>
          <w:rStyle w:val="StyleUnderline"/>
        </w:rPr>
        <w:t xml:space="preserve">U.S. </w:t>
      </w:r>
      <w:r w:rsidRPr="00375203">
        <w:rPr>
          <w:rStyle w:val="StyleUnderline"/>
          <w:highlight w:val="yellow"/>
        </w:rPr>
        <w:t>workforce extends to most businesses</w:t>
      </w:r>
      <w:r w:rsidRPr="00375203">
        <w:rPr>
          <w:rStyle w:val="StyleUnderline"/>
        </w:rPr>
        <w:t xml:space="preserve"> and industries</w:t>
      </w:r>
      <w:r w:rsidRPr="00375203">
        <w:rPr>
          <w:sz w:val="16"/>
        </w:rPr>
        <w:t xml:space="preserve">3 , </w:t>
      </w:r>
      <w:r w:rsidRPr="00375203">
        <w:rPr>
          <w:rStyle w:val="StyleUnderline"/>
          <w:highlight w:val="yellow"/>
        </w:rPr>
        <w:t xml:space="preserve">making a </w:t>
      </w:r>
      <w:r w:rsidRPr="00375203">
        <w:rPr>
          <w:rStyle w:val="Emphasis"/>
          <w:highlight w:val="yellow"/>
        </w:rPr>
        <w:t>significant impact on the bottom line.</w:t>
      </w:r>
      <w:r w:rsidRPr="00375203">
        <w:rPr>
          <w:rStyle w:val="StyleUnderline"/>
        </w:rPr>
        <w:t xml:space="preserve"> </w:t>
      </w:r>
      <w:r w:rsidRPr="00375203">
        <w:rPr>
          <w:sz w:val="16"/>
        </w:rPr>
        <w:t xml:space="preserve">For example, the National Association of Manufacturers (NAM) conducted a national survey in 2001 that indicated that the lack of adequately skilled workers resulted in deficient production levels for 60% of respondents and an inability to implement new productivity improvements for 40%. Unfortunately, this isn’t only due to a lack of workers’ technical or job-specific skills. </w:t>
      </w:r>
      <w:r w:rsidRPr="00375203">
        <w:rPr>
          <w:rStyle w:val="StyleUnderline"/>
        </w:rPr>
        <w:t xml:space="preserve">It involves </w:t>
      </w:r>
      <w:r w:rsidRPr="00375203">
        <w:rPr>
          <w:rStyle w:val="StyleUnderline"/>
          <w:highlight w:val="yellow"/>
        </w:rPr>
        <w:t xml:space="preserve">a lack of </w:t>
      </w:r>
      <w:r w:rsidRPr="00375203">
        <w:rPr>
          <w:rStyle w:val="StyleUnderline"/>
        </w:rPr>
        <w:t>basic skills</w:t>
      </w:r>
      <w:r w:rsidRPr="00375203">
        <w:rPr>
          <w:sz w:val="16"/>
        </w:rPr>
        <w:t>, too—</w:t>
      </w:r>
      <w:r w:rsidRPr="00375203">
        <w:rPr>
          <w:rStyle w:val="StyleUnderline"/>
          <w:highlight w:val="yellow"/>
        </w:rPr>
        <w:t>the kind of skills that are</w:t>
      </w:r>
      <w:r w:rsidRPr="00375203">
        <w:rPr>
          <w:rStyle w:val="StyleUnderline"/>
        </w:rPr>
        <w:t xml:space="preserve"> believed to be </w:t>
      </w:r>
      <w:r w:rsidRPr="00375203">
        <w:rPr>
          <w:rStyle w:val="Emphasis"/>
          <w:highlight w:val="yellow"/>
        </w:rPr>
        <w:t>gained through a high school</w:t>
      </w:r>
      <w:r w:rsidRPr="00375203">
        <w:rPr>
          <w:rStyle w:val="StyleUnderline"/>
        </w:rPr>
        <w:t xml:space="preserve"> and college </w:t>
      </w:r>
      <w:r w:rsidRPr="00375203">
        <w:rPr>
          <w:rStyle w:val="Emphasis"/>
          <w:highlight w:val="yellow"/>
        </w:rPr>
        <w:t>education</w:t>
      </w:r>
      <w:r w:rsidRPr="00375203">
        <w:rPr>
          <w:rStyle w:val="StyleUnderline"/>
        </w:rPr>
        <w:t>.</w:t>
      </w:r>
      <w:r w:rsidRPr="00375203">
        <w:rPr>
          <w:sz w:val="16"/>
        </w:rPr>
        <w:t xml:space="preserve"> </w:t>
      </w:r>
      <w:r w:rsidRPr="00375203">
        <w:rPr>
          <w:rStyle w:val="StyleUnderline"/>
        </w:rPr>
        <w:t>Employers who think they will be able to avoid this problem by finding and hiring qualified workers should think again.</w:t>
      </w:r>
      <w:r w:rsidRPr="00375203">
        <w:rPr>
          <w:sz w:val="16"/>
        </w:rPr>
        <w:t xml:space="preserve"> According to the NAM survey results, </w:t>
      </w:r>
      <w:r w:rsidRPr="00375203">
        <w:rPr>
          <w:rStyle w:val="StyleUnderline"/>
        </w:rPr>
        <w:t xml:space="preserve">more than 80% of manufacturers have trouble finding qualified employees, with 60% of applications for jobs rejected due to deficiencies in foundational skills </w:t>
      </w:r>
      <w:r w:rsidRPr="00375203">
        <w:rPr>
          <w:sz w:val="16"/>
        </w:rPr>
        <w:t xml:space="preserve">such as poor reading, writing, math, and English communication skills. What are </w:t>
      </w:r>
      <w:r w:rsidRPr="00375203">
        <w:rPr>
          <w:rStyle w:val="StyleUnderline"/>
          <w:highlight w:val="yellow"/>
        </w:rPr>
        <w:t>foundational skills</w:t>
      </w:r>
      <w:r w:rsidRPr="00375203">
        <w:rPr>
          <w:sz w:val="16"/>
        </w:rPr>
        <w:t xml:space="preserve">? The U.S. Secretary of Labor’s Commission on Achieving Necessary Skills (SCANS) identified the skills required to succeed in the 21st-century workplace. The commission identified (1992) a three-part foundation that contained basic skills, thinking skills, and personal qualities as follows: Basic Skills—reading, writing, arithmetic/mathematics, listening, and speaking Thinking Skills—creative thinking, decision making, problem solving, seeing things in the mind’s eye, knowing how to learn, and reasoning Personal Qualities—responsibility, self-esteem, sociability, self-management, integrity/honesty According to the commission, these skills </w:t>
      </w:r>
      <w:r w:rsidRPr="00375203">
        <w:rPr>
          <w:rStyle w:val="StyleUnderline"/>
          <w:highlight w:val="yellow"/>
        </w:rPr>
        <w:t>are needed</w:t>
      </w:r>
      <w:r w:rsidRPr="00375203">
        <w:rPr>
          <w:rStyle w:val="StyleUnderline"/>
        </w:rPr>
        <w:t xml:space="preserve"> in order </w:t>
      </w:r>
      <w:r w:rsidRPr="00375203">
        <w:rPr>
          <w:rStyle w:val="StyleUnderline"/>
          <w:highlight w:val="yellow"/>
        </w:rPr>
        <w:t>to</w:t>
      </w:r>
      <w:r w:rsidRPr="00375203">
        <w:rPr>
          <w:rStyle w:val="StyleUnderline"/>
        </w:rPr>
        <w:t xml:space="preserve"> advance in a career, acquire new skills for changing technologies, and </w:t>
      </w:r>
      <w:r w:rsidRPr="00375203">
        <w:rPr>
          <w:rStyle w:val="StyleUnderline"/>
          <w:highlight w:val="yellow"/>
        </w:rPr>
        <w:t>maintain competitiveness</w:t>
      </w:r>
      <w:r w:rsidRPr="00375203">
        <w:rPr>
          <w:sz w:val="16"/>
        </w:rPr>
        <w:t xml:space="preserve"> in the marketplace. </w:t>
      </w:r>
      <w:r w:rsidRPr="00375203">
        <w:rPr>
          <w:rStyle w:val="StyleUnderline"/>
        </w:rPr>
        <w:t>Unfortunately, many workers lack the foundational skills needed to learn and apply that learning to the performance of their job</w:t>
      </w:r>
      <w:r w:rsidRPr="00375203">
        <w:rPr>
          <w:sz w:val="16"/>
        </w:rPr>
        <w:t xml:space="preserve">4 , </w:t>
      </w:r>
      <w:r w:rsidRPr="00375203">
        <w:rPr>
          <w:rStyle w:val="StyleUnderline"/>
        </w:rPr>
        <w:t>thereby limiting an employer’s ability to rely on a workforce that can perform the jobs of today and tomorrow.</w:t>
      </w:r>
      <w:r w:rsidRPr="00375203">
        <w:rPr>
          <w:sz w:val="16"/>
        </w:rPr>
        <w:t xml:space="preserve"> As a result, </w:t>
      </w:r>
      <w:r w:rsidRPr="00375203">
        <w:rPr>
          <w:rStyle w:val="Emphasis"/>
          <w:highlight w:val="yellow"/>
        </w:rPr>
        <w:t>dollars</w:t>
      </w:r>
      <w:r w:rsidRPr="00375203">
        <w:rPr>
          <w:rStyle w:val="Emphasis"/>
        </w:rPr>
        <w:t xml:space="preserve"> spent by employers to train and develop the professional and technical skills of workers may </w:t>
      </w:r>
      <w:r w:rsidRPr="00375203">
        <w:rPr>
          <w:rStyle w:val="Emphasis"/>
          <w:highlight w:val="yellow"/>
        </w:rPr>
        <w:t>need to be redirected to enhancing foundational skills first.</w:t>
      </w:r>
      <w:r w:rsidRPr="00375203">
        <w:rPr>
          <w:rStyle w:val="Emphasis"/>
        </w:rPr>
        <w:t xml:space="preserve"> </w:t>
      </w:r>
    </w:p>
    <w:p w:rsidR="00777B13" w:rsidRDefault="00777B13" w:rsidP="00777B13">
      <w:pPr>
        <w:rPr>
          <w:sz w:val="14"/>
        </w:rPr>
      </w:pPr>
    </w:p>
    <w:p w:rsidR="00777B13" w:rsidRPr="00375203" w:rsidRDefault="00777B13" w:rsidP="00777B13"/>
    <w:p w:rsidR="00777B13" w:rsidRDefault="00777B13" w:rsidP="00777B13">
      <w:pPr>
        <w:rPr>
          <w:sz w:val="14"/>
        </w:rPr>
      </w:pPr>
    </w:p>
    <w:p w:rsidR="00777B13" w:rsidRDefault="00777B13" w:rsidP="00777B13">
      <w:pPr>
        <w:pStyle w:val="Heading4"/>
      </w:pPr>
      <w:r>
        <w:t>STEM education is key to economic competitiveness---the rapid pace of technological advancements requires employees have a strong foundational education in order to navigate the ever-changing landscape---the science pipeline is very long-term, so only primary and secondary education solves</w:t>
      </w:r>
    </w:p>
    <w:p w:rsidR="00777B13" w:rsidRPr="00677EC5" w:rsidRDefault="00777B13" w:rsidP="00777B13">
      <w:pPr>
        <w:rPr>
          <w:rFonts w:cs="Times New Roman"/>
        </w:rPr>
      </w:pPr>
      <w:r w:rsidRPr="00E35566">
        <w:rPr>
          <w:rFonts w:cs="Times New Roman"/>
        </w:rPr>
        <w:t xml:space="preserve">David E. </w:t>
      </w:r>
      <w:r w:rsidRPr="00E35566">
        <w:rPr>
          <w:rStyle w:val="Style13ptBold"/>
          <w:rFonts w:cs="Times New Roman"/>
        </w:rPr>
        <w:t>Drew 11</w:t>
      </w:r>
      <w:r w:rsidRPr="00E35566">
        <w:rPr>
          <w:rFonts w:cs="Times New Roman"/>
        </w:rPr>
        <w:t xml:space="preserve">, Professor of Education and Joseph B. Platt Chair in the Management of Technology, School of Educational Studies, Claremont Graduate University, </w:t>
      </w:r>
      <w:r w:rsidRPr="00E35566">
        <w:rPr>
          <w:rFonts w:cs="Times New Roman"/>
          <w:i/>
        </w:rPr>
        <w:t>STEM the Tide: Reforming Science, Technology, Engineering, and Math Education in America</w:t>
      </w:r>
      <w:r w:rsidRPr="00E35566">
        <w:rPr>
          <w:rFonts w:cs="Times New Roman"/>
        </w:rPr>
        <w:t>, 2011, no page numbers</w:t>
      </w:r>
    </w:p>
    <w:p w:rsidR="00777B13" w:rsidRDefault="00777B13" w:rsidP="00777B13">
      <w:pPr>
        <w:rPr>
          <w:sz w:val="14"/>
        </w:rPr>
      </w:pPr>
      <w:r w:rsidRPr="00296D32">
        <w:rPr>
          <w:sz w:val="14"/>
        </w:rPr>
        <w:t xml:space="preserve">Rapid advances in communications technology have reshaped how business and commerce function. Thomas Friedman reported these advances in his book The World Is Flat. Friedman identifies </w:t>
      </w:r>
      <w:r w:rsidRPr="00296D32">
        <w:rPr>
          <w:rStyle w:val="StyleUnderline"/>
        </w:rPr>
        <w:t>forces</w:t>
      </w:r>
      <w:r w:rsidRPr="00296D32">
        <w:rPr>
          <w:sz w:val="14"/>
        </w:rPr>
        <w:t xml:space="preserve"> that </w:t>
      </w:r>
      <w:r w:rsidRPr="00296D32">
        <w:rPr>
          <w:rStyle w:val="StyleUnderline"/>
        </w:rPr>
        <w:t>leveled the international playing field in business</w:t>
      </w:r>
      <w:r w:rsidRPr="00296D32">
        <w:rPr>
          <w:sz w:val="14"/>
        </w:rPr>
        <w:t>, including the end of the Cold War; the expansion of the World Wide Web; software that streamlined workflow; job outsourcing; open-sourcing of software development; improvement of supply chains; powerful Internet search engines, especially Google; and the use of cell phones and PDAs to link to global electronic networks.</w:t>
      </w:r>
      <w:r w:rsidRPr="00296D32">
        <w:rPr>
          <w:sz w:val="12"/>
        </w:rPr>
        <w:t>¶</w:t>
      </w:r>
      <w:r w:rsidRPr="00296D32">
        <w:rPr>
          <w:sz w:val="14"/>
        </w:rPr>
        <w:t xml:space="preserve"> Friedman describes a world in which </w:t>
      </w:r>
      <w:r w:rsidRPr="00882728">
        <w:rPr>
          <w:rStyle w:val="StyleUnderline"/>
          <w:highlight w:val="yellow"/>
        </w:rPr>
        <w:t>economic production and distribution</w:t>
      </w:r>
      <w:r w:rsidRPr="00296D32">
        <w:rPr>
          <w:rStyle w:val="StyleUnderline"/>
        </w:rPr>
        <w:t xml:space="preserve"> are conducted by global collaborators </w:t>
      </w:r>
      <w:r w:rsidRPr="00882728">
        <w:rPr>
          <w:rStyle w:val="StyleUnderline"/>
          <w:highlight w:val="yellow"/>
        </w:rPr>
        <w:t>employ</w:t>
      </w:r>
      <w:r w:rsidRPr="00296D32">
        <w:rPr>
          <w:rStyle w:val="StyleUnderline"/>
        </w:rPr>
        <w:t xml:space="preserve">ing </w:t>
      </w:r>
      <w:r w:rsidRPr="00882728">
        <w:rPr>
          <w:rStyle w:val="StyleUnderline"/>
          <w:highlight w:val="yellow"/>
        </w:rPr>
        <w:t xml:space="preserve">the </w:t>
      </w:r>
      <w:r w:rsidRPr="00882728">
        <w:rPr>
          <w:rStyle w:val="Emphasis"/>
          <w:highlight w:val="yellow"/>
        </w:rPr>
        <w:t>latest tech</w:t>
      </w:r>
      <w:r w:rsidRPr="00296D32">
        <w:rPr>
          <w:rStyle w:val="Emphasis"/>
        </w:rPr>
        <w:t>nology</w:t>
      </w:r>
      <w:r w:rsidRPr="00296D32">
        <w:rPr>
          <w:rStyle w:val="StyleUnderline"/>
        </w:rPr>
        <w:t xml:space="preserve"> </w:t>
      </w:r>
      <w:r w:rsidRPr="00882728">
        <w:rPr>
          <w:rStyle w:val="StyleUnderline"/>
          <w:highlight w:val="yellow"/>
        </w:rPr>
        <w:t xml:space="preserve">at </w:t>
      </w:r>
      <w:r w:rsidRPr="00882728">
        <w:rPr>
          <w:rStyle w:val="Emphasis"/>
          <w:highlight w:val="yellow"/>
        </w:rPr>
        <w:t>warp speed</w:t>
      </w:r>
      <w:r w:rsidRPr="00296D32">
        <w:rPr>
          <w:sz w:val="14"/>
        </w:rPr>
        <w:t>. This is the advice he gives his daughters: “Girls, when I was growing up, my parents used to say to me, ‘Tom, finish your dinner—people in China and India are starving.’ My advice to you is: Girls, finish your homework—people in China and India are starving for your jobs.”2</w:t>
      </w:r>
      <w:r w:rsidRPr="00296D32">
        <w:rPr>
          <w:sz w:val="12"/>
        </w:rPr>
        <w:t>¶</w:t>
      </w:r>
      <w:r w:rsidRPr="00296D32">
        <w:rPr>
          <w:sz w:val="14"/>
        </w:rPr>
        <w:t xml:space="preserve"> Friedman believes </w:t>
      </w:r>
      <w:r w:rsidRPr="00882728">
        <w:rPr>
          <w:rStyle w:val="Emphasis"/>
          <w:highlight w:val="yellow"/>
        </w:rPr>
        <w:t>America’s economic future is linked directly to</w:t>
      </w:r>
      <w:r w:rsidRPr="00296D32">
        <w:rPr>
          <w:rStyle w:val="Emphasis"/>
        </w:rPr>
        <w:t xml:space="preserve"> the quality of </w:t>
      </w:r>
      <w:r w:rsidRPr="00882728">
        <w:rPr>
          <w:rStyle w:val="Emphasis"/>
          <w:highlight w:val="yellow"/>
        </w:rPr>
        <w:t>our educational systems</w:t>
      </w:r>
      <w:r w:rsidRPr="00296D32">
        <w:rPr>
          <w:sz w:val="14"/>
        </w:rPr>
        <w:t xml:space="preserve">: “Because </w:t>
      </w:r>
      <w:r w:rsidRPr="00882728">
        <w:rPr>
          <w:rStyle w:val="StyleUnderline"/>
          <w:highlight w:val="yellow"/>
        </w:rPr>
        <w:t>it takes fifteen years to create a scientist</w:t>
      </w:r>
      <w:r w:rsidRPr="00296D32">
        <w:rPr>
          <w:rStyle w:val="StyleUnderline"/>
        </w:rPr>
        <w:t xml:space="preserve"> or advanced engineer</w:t>
      </w:r>
      <w:r w:rsidRPr="00296D32">
        <w:rPr>
          <w:sz w:val="14"/>
        </w:rPr>
        <w:t xml:space="preserve">, </w:t>
      </w:r>
      <w:r w:rsidRPr="00296D32">
        <w:rPr>
          <w:rStyle w:val="StyleUnderline"/>
        </w:rPr>
        <w:t>starting from</w:t>
      </w:r>
      <w:r w:rsidRPr="00296D32">
        <w:rPr>
          <w:sz w:val="14"/>
        </w:rPr>
        <w:t xml:space="preserve"> when that young man or woman first gets hooked on science and math in </w:t>
      </w:r>
      <w:r w:rsidRPr="00296D32">
        <w:rPr>
          <w:rStyle w:val="StyleUnderline"/>
        </w:rPr>
        <w:t>elementary school</w:t>
      </w:r>
      <w:r w:rsidRPr="00296D32">
        <w:rPr>
          <w:sz w:val="14"/>
        </w:rPr>
        <w:t xml:space="preserve">, </w:t>
      </w:r>
      <w:r w:rsidRPr="00882728">
        <w:rPr>
          <w:rStyle w:val="StyleUnderline"/>
          <w:highlight w:val="yellow"/>
        </w:rPr>
        <w:t>we should</w:t>
      </w:r>
      <w:r w:rsidRPr="00882728">
        <w:rPr>
          <w:rStyle w:val="StyleUnderline"/>
        </w:rPr>
        <w:t xml:space="preserve"> be </w:t>
      </w:r>
      <w:r w:rsidRPr="00882728">
        <w:rPr>
          <w:rStyle w:val="StyleUnderline"/>
          <w:highlight w:val="yellow"/>
        </w:rPr>
        <w:t>embark</w:t>
      </w:r>
      <w:r w:rsidRPr="00882728">
        <w:rPr>
          <w:rStyle w:val="StyleUnderline"/>
        </w:rPr>
        <w:t xml:space="preserve">ing </w:t>
      </w:r>
      <w:r w:rsidRPr="00882728">
        <w:rPr>
          <w:rStyle w:val="StyleUnderline"/>
          <w:highlight w:val="yellow"/>
        </w:rPr>
        <w:t xml:space="preserve">on an </w:t>
      </w:r>
      <w:r w:rsidRPr="00882728">
        <w:rPr>
          <w:rStyle w:val="Emphasis"/>
          <w:highlight w:val="yellow"/>
        </w:rPr>
        <w:t>all-hands-on-deck</w:t>
      </w:r>
      <w:r w:rsidRPr="00296D32">
        <w:rPr>
          <w:rStyle w:val="Emphasis"/>
        </w:rPr>
        <w:t xml:space="preserve">, no-holds-barred, </w:t>
      </w:r>
      <w:r w:rsidRPr="00882728">
        <w:rPr>
          <w:rStyle w:val="Emphasis"/>
          <w:highlight w:val="yellow"/>
        </w:rPr>
        <w:t>no-budget-too-large crash program for science and engineering education</w:t>
      </w:r>
      <w:r w:rsidRPr="00296D32">
        <w:rPr>
          <w:rStyle w:val="StyleUnderline"/>
        </w:rPr>
        <w:t xml:space="preserve"> immediately</w:t>
      </w:r>
      <w:r w:rsidRPr="00296D32">
        <w:rPr>
          <w:sz w:val="14"/>
        </w:rPr>
        <w:t>. The fact that we are not doing so is our quiet crisis.”3</w:t>
      </w:r>
      <w:r w:rsidRPr="00296D32">
        <w:rPr>
          <w:sz w:val="12"/>
        </w:rPr>
        <w:t>¶</w:t>
      </w:r>
      <w:r w:rsidRPr="00296D32">
        <w:rPr>
          <w:sz w:val="14"/>
        </w:rPr>
        <w:t xml:space="preserve"> Policymakers and economists disagree about which nations will boast the world’s most powerful economies in the near future. Economist Lester </w:t>
      </w:r>
      <w:r w:rsidRPr="00296D32">
        <w:rPr>
          <w:rStyle w:val="StyleUnderline"/>
        </w:rPr>
        <w:t>Thurow</w:t>
      </w:r>
      <w:r w:rsidRPr="00296D32">
        <w:rPr>
          <w:sz w:val="14"/>
        </w:rPr>
        <w:t xml:space="preserve"> analyzed the economic potential of the United States, Europe, and Japan in his book Head to Head. He </w:t>
      </w:r>
      <w:r w:rsidRPr="00296D32">
        <w:rPr>
          <w:rStyle w:val="StyleUnderline"/>
        </w:rPr>
        <w:t>linked future economic success to education</w:t>
      </w:r>
      <w:r w:rsidRPr="00296D32">
        <w:rPr>
          <w:sz w:val="14"/>
        </w:rPr>
        <w:t xml:space="preserve">. He noted that while workers on an assembly line in the manufacturing economies did not need to apply deep analytical reasoning, </w:t>
      </w:r>
      <w:r w:rsidRPr="00882728">
        <w:rPr>
          <w:rStyle w:val="StyleUnderline"/>
          <w:highlight w:val="yellow"/>
        </w:rPr>
        <w:t xml:space="preserve">workers at </w:t>
      </w:r>
      <w:r w:rsidRPr="00882728">
        <w:rPr>
          <w:rStyle w:val="Emphasis"/>
          <w:highlight w:val="yellow"/>
        </w:rPr>
        <w:t>every level</w:t>
      </w:r>
      <w:r w:rsidRPr="00296D32">
        <w:rPr>
          <w:rStyle w:val="StyleUnderline"/>
        </w:rPr>
        <w:t xml:space="preserve"> in a high-tech information economy </w:t>
      </w:r>
      <w:r w:rsidRPr="00882728">
        <w:rPr>
          <w:rStyle w:val="StyleUnderline"/>
          <w:highlight w:val="yellow"/>
        </w:rPr>
        <w:t>will need</w:t>
      </w:r>
      <w:r w:rsidRPr="00296D32">
        <w:rPr>
          <w:rStyle w:val="StyleUnderline"/>
        </w:rPr>
        <w:t xml:space="preserve"> such </w:t>
      </w:r>
      <w:r w:rsidRPr="00882728">
        <w:rPr>
          <w:rStyle w:val="StyleUnderline"/>
          <w:highlight w:val="yellow"/>
        </w:rPr>
        <w:t>analytical skills</w:t>
      </w:r>
      <w:r w:rsidRPr="00296D32">
        <w:rPr>
          <w:sz w:val="14"/>
        </w:rPr>
        <w:t>. “If the bottom 50 percent [of workers] cannot learn what must be learned, new high-tech processes cannot be employed.”4</w:t>
      </w:r>
      <w:r w:rsidRPr="00296D32">
        <w:rPr>
          <w:sz w:val="12"/>
        </w:rPr>
        <w:t>¶</w:t>
      </w:r>
      <w:r w:rsidRPr="00296D32">
        <w:rPr>
          <w:sz w:val="14"/>
        </w:rPr>
        <w:t xml:space="preserve"> In 1973, at the height of the Cold War, and in 1998, a decade after the Berlin Wall fell, I presented papers at conferences in Budapest. The changes in the city’s energy and vitality were palpable. The latter conference focused on the emerging economies of Eastern Europe. We saw great potential for growth in those former Soviet satellites. A 2005 article about Eastern European technological growth noted that those economies indeed have grown and prospered: “Today the region is sucking in foreign investment at a rate of $37 billion annually, which places it second to China in the international competition of capital and light years ahead of India. Central European stock markets are taking off, too.”5</w:t>
      </w:r>
      <w:r w:rsidRPr="00296D32">
        <w:rPr>
          <w:sz w:val="12"/>
        </w:rPr>
        <w:t>¶</w:t>
      </w:r>
      <w:r w:rsidRPr="00296D32">
        <w:rPr>
          <w:sz w:val="14"/>
        </w:rPr>
        <w:t xml:space="preserve"> Western Europe is emerging as an economic force. However, some feel that demographic forces may doom the European Union. An optimist about Europe notes that “the new United States of Europe—to use Winston Churchill’s phrase—has more people, more wealth, and more trade than the United States of America.”6 A pessimist observed, “The European Union is historically nuts. It does not reflect the will of a single nation-state, or the will of an empire, based on the ability of a central political entity to dominate its periphery, or some form of established European national identity with deep historic roots.”7 The nations of Southeast Asia have also been considering an economic confederation. In 2005, leaders of 10 nations from that region met with their counterparts from other Asian and Pacific powers, including Japan, India, China, and Australia.</w:t>
      </w:r>
      <w:r w:rsidRPr="00296D32">
        <w:rPr>
          <w:sz w:val="12"/>
        </w:rPr>
        <w:t>¶</w:t>
      </w:r>
      <w:r w:rsidRPr="00296D32">
        <w:rPr>
          <w:sz w:val="14"/>
        </w:rPr>
        <w:t xml:space="preserve"> And where does this leave the United States? According to a National Academy of Sciences report, “</w:t>
      </w:r>
      <w:r w:rsidRPr="00296D32">
        <w:rPr>
          <w:rStyle w:val="StyleUnderline"/>
        </w:rPr>
        <w:t>chemical companies closed 70 facilities in the United States in 2004 and tagged 40 more for shutdown</w:t>
      </w:r>
      <w:r w:rsidRPr="00296D32">
        <w:rPr>
          <w:sz w:val="14"/>
        </w:rPr>
        <w:t xml:space="preserve">. </w:t>
      </w:r>
      <w:r w:rsidRPr="00882728">
        <w:rPr>
          <w:rStyle w:val="StyleUnderline"/>
          <w:highlight w:val="yellow"/>
        </w:rPr>
        <w:t>Of 120 chemical plants</w:t>
      </w:r>
      <w:r w:rsidRPr="00296D32">
        <w:rPr>
          <w:rStyle w:val="StyleUnderline"/>
        </w:rPr>
        <w:t xml:space="preserve"> being </w:t>
      </w:r>
      <w:r w:rsidRPr="00882728">
        <w:rPr>
          <w:rStyle w:val="StyleUnderline"/>
          <w:highlight w:val="yellow"/>
        </w:rPr>
        <w:t>built</w:t>
      </w:r>
      <w:r w:rsidRPr="00296D32">
        <w:rPr>
          <w:rStyle w:val="StyleUnderline"/>
        </w:rPr>
        <w:t xml:space="preserve"> around the world </w:t>
      </w:r>
      <w:r w:rsidRPr="00882728">
        <w:rPr>
          <w:rStyle w:val="StyleUnderline"/>
          <w:highlight w:val="yellow"/>
        </w:rPr>
        <w:t>with</w:t>
      </w:r>
      <w:r w:rsidRPr="00296D32">
        <w:rPr>
          <w:rStyle w:val="StyleUnderline"/>
        </w:rPr>
        <w:t xml:space="preserve"> price tags of </w:t>
      </w:r>
      <w:r w:rsidRPr="00882728">
        <w:rPr>
          <w:rStyle w:val="StyleUnderline"/>
          <w:highlight w:val="yellow"/>
        </w:rPr>
        <w:t>$1 billion or</w:t>
      </w:r>
      <w:r w:rsidRPr="00296D32">
        <w:rPr>
          <w:rStyle w:val="StyleUnderline"/>
        </w:rPr>
        <w:t xml:space="preserve"> </w:t>
      </w:r>
      <w:r w:rsidRPr="00882728">
        <w:rPr>
          <w:rStyle w:val="StyleUnderline"/>
          <w:highlight w:val="yellow"/>
        </w:rPr>
        <w:t xml:space="preserve">more, </w:t>
      </w:r>
      <w:r w:rsidRPr="00882728">
        <w:rPr>
          <w:rStyle w:val="Emphasis"/>
          <w:highlight w:val="yellow"/>
        </w:rPr>
        <w:t>one is in the U</w:t>
      </w:r>
      <w:r w:rsidRPr="00296D32">
        <w:rPr>
          <w:rStyle w:val="Emphasis"/>
        </w:rPr>
        <w:t xml:space="preserve">nited </w:t>
      </w:r>
      <w:r w:rsidRPr="00882728">
        <w:rPr>
          <w:rStyle w:val="Emphasis"/>
          <w:highlight w:val="yellow"/>
        </w:rPr>
        <w:t>S</w:t>
      </w:r>
      <w:r w:rsidRPr="00296D32">
        <w:rPr>
          <w:rStyle w:val="Emphasis"/>
        </w:rPr>
        <w:t>tates</w:t>
      </w:r>
      <w:r w:rsidRPr="00296D32">
        <w:rPr>
          <w:rStyle w:val="StyleUnderline"/>
        </w:rPr>
        <w:t xml:space="preserve"> </w:t>
      </w:r>
      <w:r w:rsidRPr="00882728">
        <w:rPr>
          <w:rStyle w:val="StyleUnderline"/>
          <w:highlight w:val="yellow"/>
        </w:rPr>
        <w:t xml:space="preserve">and </w:t>
      </w:r>
      <w:r w:rsidRPr="00882728">
        <w:rPr>
          <w:rStyle w:val="Emphasis"/>
          <w:highlight w:val="yellow"/>
        </w:rPr>
        <w:t>50 are in China</w:t>
      </w:r>
      <w:r w:rsidRPr="00296D32">
        <w:rPr>
          <w:sz w:val="14"/>
        </w:rPr>
        <w:t>. No new refineries have been built in the United States since 1976.”8 To illustrate these trends, James Johnson and John Kasarda provide the following scenario:</w:t>
      </w:r>
      <w:r w:rsidRPr="00296D32">
        <w:rPr>
          <w:sz w:val="12"/>
        </w:rPr>
        <w:t>¶</w:t>
      </w:r>
      <w:r w:rsidRPr="00296D32">
        <w:rPr>
          <w:sz w:val="14"/>
        </w:rPr>
        <w:t xml:space="preserve"> Joe Smith started his day early, having set his alarm clock (made in Japan) for 6 A.M. While his coffee pot (made in China) was perking, he shaved with his electric razor (made in Hong Kong). He put on a dress shirt (made in Sri Lanka), jeans (made in Singapore), and tennis shoes (made in Korea).</w:t>
      </w:r>
      <w:r w:rsidRPr="00296D32">
        <w:rPr>
          <w:sz w:val="12"/>
        </w:rPr>
        <w:t>¶</w:t>
      </w:r>
      <w:r w:rsidRPr="00296D32">
        <w:rPr>
          <w:sz w:val="14"/>
        </w:rPr>
        <w:t xml:space="preserve"> After cooking his breakfast in his new electric skillet (made in India), he sat down with his calculator (made in Mexico) to see how much he could spend today. After setting his watch (made in Taiwan) to the radio (made in India) he got in his car (made in Japan) and continued to search for a good paying American job.</w:t>
      </w:r>
      <w:r w:rsidRPr="00296D32">
        <w:rPr>
          <w:sz w:val="12"/>
        </w:rPr>
        <w:t>¶</w:t>
      </w:r>
      <w:r w:rsidRPr="00296D32">
        <w:rPr>
          <w:sz w:val="14"/>
        </w:rPr>
        <w:t xml:space="preserve"> At the end of yet another discouraging and fruitless day, Joe decided to relax for a while. He put on his sandals (made in Brazil), poured himself a glass of wine (made in France) and turned on his TV (made in Indonesia), and then wondered why he can’t find a good paying job in … AMERICA.9</w:t>
      </w:r>
      <w:r w:rsidRPr="00296D32">
        <w:rPr>
          <w:sz w:val="12"/>
        </w:rPr>
        <w:t>¶</w:t>
      </w:r>
      <w:r w:rsidRPr="00296D32">
        <w:rPr>
          <w:sz w:val="14"/>
        </w:rPr>
        <w:t xml:space="preserve"> Experts may disagree about which nations will have the strongest high-tech economies, but </w:t>
      </w:r>
      <w:r w:rsidRPr="00882728">
        <w:rPr>
          <w:rStyle w:val="Emphasis"/>
          <w:highlight w:val="yellow"/>
        </w:rPr>
        <w:t>STEM education is essential</w:t>
      </w:r>
      <w:r w:rsidRPr="00882728">
        <w:rPr>
          <w:rStyle w:val="StyleUnderline"/>
          <w:highlight w:val="yellow"/>
        </w:rPr>
        <w:t xml:space="preserve"> in this</w:t>
      </w:r>
      <w:r w:rsidRPr="00296D32">
        <w:rPr>
          <w:rStyle w:val="StyleUnderline"/>
        </w:rPr>
        <w:t xml:space="preserve"> new “</w:t>
      </w:r>
      <w:r w:rsidRPr="00882728">
        <w:rPr>
          <w:rStyle w:val="StyleUnderline"/>
          <w:highlight w:val="yellow"/>
        </w:rPr>
        <w:t>flat world</w:t>
      </w:r>
      <w:r>
        <w:rPr>
          <w:sz w:val="14"/>
        </w:rPr>
        <w:t>.”</w:t>
      </w:r>
    </w:p>
    <w:p w:rsidR="00777B13" w:rsidRPr="00375203" w:rsidRDefault="00777B13" w:rsidP="00777B13"/>
    <w:p w:rsidR="00777B13" w:rsidRDefault="00777B13" w:rsidP="00777B13">
      <w:pPr>
        <w:pStyle w:val="Heading4"/>
      </w:pPr>
      <w:r w:rsidRPr="00375203">
        <w:rPr>
          <w:u w:val="single"/>
        </w:rPr>
        <w:t>Permutation do both</w:t>
      </w:r>
      <w:r>
        <w:t xml:space="preserve"> creates the most effective manufacturing sector---but sequencing is key---immediately putting money towards better STEM education is important given the amount of time it takes to create a scientist---the CP alone is at best a short-term fix</w:t>
      </w:r>
    </w:p>
    <w:p w:rsidR="00777B13" w:rsidRDefault="00777B13" w:rsidP="00777B13"/>
    <w:p w:rsidR="00777B13" w:rsidRDefault="00777B13" w:rsidP="00777B13">
      <w:pPr>
        <w:pStyle w:val="Heading4"/>
      </w:pPr>
      <w:r>
        <w:t>Mass retirements means there aren’t enough workers for the CP to solve</w:t>
      </w:r>
    </w:p>
    <w:p w:rsidR="00777B13" w:rsidRPr="003830ED" w:rsidRDefault="00777B13" w:rsidP="00777B13">
      <w:r w:rsidRPr="003830ED">
        <w:t xml:space="preserve">Steve </w:t>
      </w:r>
      <w:r w:rsidRPr="003830ED">
        <w:rPr>
          <w:rStyle w:val="Style13ptBold"/>
        </w:rPr>
        <w:t>Minter</w:t>
      </w:r>
      <w:r w:rsidRPr="003830ED">
        <w:t xml:space="preserve"> 3/13/</w:t>
      </w:r>
      <w:r w:rsidRPr="003830ED">
        <w:rPr>
          <w:rStyle w:val="Style13ptBold"/>
        </w:rPr>
        <w:t>17</w:t>
      </w:r>
      <w:r w:rsidRPr="003830ED">
        <w:t>, Executive Editor @ Industry Week, citing David Farr, Chairman and CEO of Emerson, "Emerson CEO Farr Makes the Case for Globalization, Education", Industry Week, www.industryweek.com/manufacturing-leader-week/emerson-ceo-farr-makes-case-globalization-education</w:t>
      </w:r>
    </w:p>
    <w:p w:rsidR="00777B13" w:rsidRDefault="00777B13" w:rsidP="00777B13">
      <w:pPr>
        <w:rPr>
          <w:rStyle w:val="StyleUnderline"/>
        </w:rPr>
      </w:pPr>
      <w:r w:rsidRPr="009E5FFD">
        <w:rPr>
          <w:rStyle w:val="StyleUnderline"/>
        </w:rPr>
        <w:t>Replacing an Aging Workforce</w:t>
      </w:r>
      <w:r w:rsidRPr="009E5FFD">
        <w:rPr>
          <w:sz w:val="16"/>
        </w:rPr>
        <w:t xml:space="preserve"> Farr said in meetings at the White House, </w:t>
      </w:r>
      <w:r w:rsidRPr="009E5FFD">
        <w:rPr>
          <w:rStyle w:val="StyleUnderline"/>
        </w:rPr>
        <w:t>manufacturing CEOs</w:t>
      </w:r>
      <w:r w:rsidRPr="009E5FFD">
        <w:rPr>
          <w:sz w:val="16"/>
        </w:rPr>
        <w:t xml:space="preserve"> had discussed regulations, tax reform and infrastructure, but “The </w:t>
      </w:r>
      <w:r w:rsidRPr="009E5FFD">
        <w:rPr>
          <w:rStyle w:val="StyleUnderline"/>
        </w:rPr>
        <w:t xml:space="preserve">number one topic was education.” </w:t>
      </w:r>
      <w:r w:rsidRPr="00375203">
        <w:rPr>
          <w:rStyle w:val="StyleUnderline"/>
          <w:highlight w:val="yellow"/>
        </w:rPr>
        <w:t xml:space="preserve">A major factor driving </w:t>
      </w:r>
      <w:r w:rsidRPr="00375203">
        <w:rPr>
          <w:rStyle w:val="StyleUnderline"/>
        </w:rPr>
        <w:t>that</w:t>
      </w:r>
      <w:r w:rsidRPr="009E5FFD">
        <w:rPr>
          <w:rStyle w:val="StyleUnderline"/>
        </w:rPr>
        <w:t xml:space="preserve"> </w:t>
      </w:r>
      <w:r w:rsidRPr="00375203">
        <w:rPr>
          <w:rStyle w:val="StyleUnderline"/>
          <w:highlight w:val="yellow"/>
        </w:rPr>
        <w:t>concern is the massive retirement of baby boomers</w:t>
      </w:r>
      <w:r w:rsidRPr="009E5FFD">
        <w:rPr>
          <w:rStyle w:val="StyleUnderline"/>
        </w:rPr>
        <w:t xml:space="preserve"> from manufacturing</w:t>
      </w:r>
      <w:r w:rsidRPr="009E5FFD">
        <w:rPr>
          <w:sz w:val="16"/>
        </w:rPr>
        <w:t xml:space="preserve">. The Manufacturing Institute and Deloitte estimate that </w:t>
      </w:r>
      <w:r w:rsidRPr="009E5FFD">
        <w:rPr>
          <w:rStyle w:val="StyleUnderline"/>
        </w:rPr>
        <w:t xml:space="preserve">2.7 million workers will retire from manufacturing within the next 10 years. Industry leaders worry that </w:t>
      </w:r>
      <w:r w:rsidRPr="00375203">
        <w:rPr>
          <w:rStyle w:val="StyleUnderline"/>
          <w:highlight w:val="yellow"/>
        </w:rPr>
        <w:t>manufacturing</w:t>
      </w:r>
      <w:r w:rsidRPr="009E5FFD">
        <w:rPr>
          <w:rStyle w:val="StyleUnderline"/>
        </w:rPr>
        <w:t xml:space="preserve"> in the U.S. </w:t>
      </w:r>
      <w:r w:rsidRPr="00375203">
        <w:rPr>
          <w:rStyle w:val="StyleUnderline"/>
          <w:highlight w:val="yellow"/>
        </w:rPr>
        <w:t>will be hobbled</w:t>
      </w:r>
      <w:r w:rsidRPr="009E5FFD">
        <w:rPr>
          <w:rStyle w:val="StyleUnderline"/>
        </w:rPr>
        <w:t xml:space="preserve"> by an estimated gap of 2 million jobs left unfilled </w:t>
      </w:r>
      <w:r w:rsidRPr="00375203">
        <w:rPr>
          <w:rStyle w:val="StyleUnderline"/>
          <w:highlight w:val="yellow"/>
        </w:rPr>
        <w:t>due to the skills gap</w:t>
      </w:r>
      <w:r w:rsidRPr="009E5FFD">
        <w:rPr>
          <w:sz w:val="16"/>
        </w:rPr>
        <w:t xml:space="preserve">. Farr told a CERAWeek audience that the biggest challenge facing CEOs is that </w:t>
      </w:r>
      <w:r w:rsidRPr="009E5FFD">
        <w:rPr>
          <w:rStyle w:val="StyleUnderline"/>
        </w:rPr>
        <w:t>“</w:t>
      </w:r>
      <w:r w:rsidRPr="00375203">
        <w:rPr>
          <w:rStyle w:val="StyleUnderline"/>
          <w:highlight w:val="yellow"/>
        </w:rPr>
        <w:t>the workforce is aging rapidly.”</w:t>
      </w:r>
      <w:r w:rsidRPr="009E5FFD">
        <w:rPr>
          <w:sz w:val="16"/>
        </w:rPr>
        <w:t xml:space="preserve"> When he started as a CEO, Farr related, he did not worry about filling jobs but now “I map out across my company the top skill sets – where are we short, where do we really need to invest.” Farr said more than a third of Emerson’s charitable gifts annually are to education. In Emerson’s case, it is very hands-on giving. “We demand that we have input on education. We demand programs we need,” he said. As an example of Emerson’s focus on education, Farr referred to the company’s efforts to bring new jobs to Ferguson, Mo., after the shooting death of Michael Brown and the resulting riots. Emerson is donating $300,000 a year for five years to the Opportunity Scholars Program through the University of Missouri-St. Louis to support STEM education. The company is also contributing $750,000 to fund youth employment efforts through MERS Goodwill Industries and the STL Youth Jobs program. The program funds 100 jobs for eligible Ferguson-area youth between the ages of 16 and 23. Farr said he sees the focus on preparing the next generation of manufacturing as his responsibility as a steward of both Emerson and the manufacturing industry. </w:t>
      </w:r>
      <w:r w:rsidRPr="009E5FFD">
        <w:rPr>
          <w:rStyle w:val="StyleUnderline"/>
        </w:rPr>
        <w:t>“You do not succeed as a country without solid manufacturing and that is what this is about,”</w:t>
      </w:r>
      <w:r w:rsidRPr="009E5FFD">
        <w:rPr>
          <w:sz w:val="16"/>
        </w:rPr>
        <w:t xml:space="preserve"> Farr stressed. Farr </w:t>
      </w:r>
      <w:r w:rsidRPr="00375203">
        <w:rPr>
          <w:sz w:val="16"/>
        </w:rPr>
        <w:t xml:space="preserve">said </w:t>
      </w:r>
      <w:r w:rsidRPr="00375203">
        <w:rPr>
          <w:rStyle w:val="StyleUnderline"/>
        </w:rPr>
        <w:t>there was a need to invest in the current workforce to make sure they can perform jobs becoming more technical and to work effectively in teams</w:t>
      </w:r>
      <w:r w:rsidRPr="00375203">
        <w:rPr>
          <w:sz w:val="16"/>
        </w:rPr>
        <w:t xml:space="preserve">. “Manufacturing plays a vital role in the globalization story,” Farr said. “We can be strong and grow in the United States and also operate on the global stage. There are very clear, long-term career opportunities in modern manufacturing. </w:t>
      </w:r>
      <w:r w:rsidRPr="00375203">
        <w:rPr>
          <w:rStyle w:val="StyleUnderline"/>
          <w:highlight w:val="yellow"/>
        </w:rPr>
        <w:t>We</w:t>
      </w:r>
      <w:r w:rsidRPr="00375203">
        <w:rPr>
          <w:rStyle w:val="StyleUnderline"/>
        </w:rPr>
        <w:t xml:space="preserve"> want to </w:t>
      </w:r>
      <w:r w:rsidRPr="00375203">
        <w:rPr>
          <w:rStyle w:val="StyleUnderline"/>
          <w:highlight w:val="yellow"/>
        </w:rPr>
        <w:t>show</w:t>
      </w:r>
      <w:r w:rsidRPr="00375203">
        <w:rPr>
          <w:sz w:val="16"/>
        </w:rPr>
        <w:t xml:space="preserve"> how technology</w:t>
      </w:r>
      <w:r w:rsidRPr="009E5FFD">
        <w:rPr>
          <w:sz w:val="16"/>
        </w:rPr>
        <w:t xml:space="preserve"> is preserving manufacturing jobs into the future—and </w:t>
      </w:r>
      <w:r w:rsidRPr="00375203">
        <w:rPr>
          <w:rStyle w:val="StyleUnderline"/>
          <w:highlight w:val="yellow"/>
        </w:rPr>
        <w:t>the significance of educating</w:t>
      </w:r>
      <w:r w:rsidRPr="009E5FFD">
        <w:rPr>
          <w:rStyle w:val="StyleUnderline"/>
        </w:rPr>
        <w:t xml:space="preserve"> and training </w:t>
      </w:r>
      <w:r w:rsidRPr="00375203">
        <w:rPr>
          <w:rStyle w:val="StyleUnderline"/>
          <w:highlight w:val="yellow"/>
        </w:rPr>
        <w:t>our workforce to fill the industry jobs of tomorrow</w:t>
      </w:r>
      <w:r w:rsidRPr="009E5FFD">
        <w:rPr>
          <w:rStyle w:val="StyleUnderline"/>
        </w:rPr>
        <w:t>.”</w:t>
      </w:r>
    </w:p>
    <w:p w:rsidR="00777B13" w:rsidRDefault="00777B13" w:rsidP="00777B13"/>
    <w:p w:rsidR="00777B13" w:rsidRDefault="00777B13" w:rsidP="00777B13"/>
    <w:p w:rsidR="00777B13" w:rsidRDefault="00777B13" w:rsidP="00777B13">
      <w:pPr>
        <w:rPr>
          <w:sz w:val="14"/>
        </w:rPr>
      </w:pPr>
    </w:p>
    <w:p w:rsidR="00777B13" w:rsidRDefault="00777B13" w:rsidP="00777B13">
      <w:pPr>
        <w:pStyle w:val="Heading3"/>
      </w:pPr>
      <w:r>
        <w:t>1AR Solvency Deficit</w:t>
      </w:r>
    </w:p>
    <w:p w:rsidR="00777B13" w:rsidRDefault="00777B13" w:rsidP="00777B13"/>
    <w:p w:rsidR="00777B13" w:rsidRDefault="00777B13" w:rsidP="00777B13">
      <w:pPr>
        <w:pStyle w:val="Heading4"/>
      </w:pPr>
      <w:r>
        <w:t>Funding STEM education is better than the industrial commons at creating a competitive workforce</w:t>
      </w:r>
    </w:p>
    <w:p w:rsidR="00777B13" w:rsidRDefault="00777B13" w:rsidP="00777B13">
      <w:pPr>
        <w:pStyle w:val="Heading4"/>
      </w:pPr>
      <w:r>
        <w:t>1) Effectiveness---foundational skills taught in early education are needed for business success---the CP tries to train a workforce with a shaky educational foundation---that’s Vincent</w:t>
      </w:r>
    </w:p>
    <w:p w:rsidR="00777B13" w:rsidRDefault="00777B13" w:rsidP="00777B13">
      <w:pPr>
        <w:pStyle w:val="Heading4"/>
      </w:pPr>
      <w:r>
        <w:t>2) Efficiency---more cost-effective to invest in early education instead of trying to develop skills later in life---that’s Drew</w:t>
      </w:r>
    </w:p>
    <w:p w:rsidR="00777B13" w:rsidRDefault="00777B13" w:rsidP="00777B13">
      <w:pPr>
        <w:pStyle w:val="Heading4"/>
      </w:pPr>
      <w:r>
        <w:t>3) The baby-boomer-bust---the STEM skills gap is 2 million workers because of retirements---there aren’t enough STEM workers available for the CP to work</w:t>
      </w:r>
    </w:p>
    <w:p w:rsidR="00777B13" w:rsidRDefault="00777B13" w:rsidP="00777B13">
      <w:r>
        <w:t xml:space="preserve">Angie </w:t>
      </w:r>
      <w:r w:rsidRPr="00375203">
        <w:rPr>
          <w:rStyle w:val="Style13ptBold"/>
        </w:rPr>
        <w:t>Walters 15</w:t>
      </w:r>
      <w:r>
        <w:t>, Partner at Goldin Peiser &amp; Peiser, LLP, "The Paramount Importance of STEM in Today’s Manufacturing World", September 2015, Goldin Peiser &amp; Peiser, LLP, https://manufacturing.gppcpa.com/enewsletters/article/the-paramount-importance-of-stem-in-todays-manufacturing-world/</w:t>
      </w:r>
    </w:p>
    <w:p w:rsidR="00777B13" w:rsidRPr="00375203" w:rsidRDefault="00777B13" w:rsidP="00777B13">
      <w:pPr>
        <w:rPr>
          <w:sz w:val="16"/>
        </w:rPr>
      </w:pPr>
      <w:r w:rsidRPr="00375203">
        <w:rPr>
          <w:sz w:val="16"/>
        </w:rPr>
        <w:t xml:space="preserve">If you’ve heard about </w:t>
      </w:r>
      <w:r w:rsidRPr="00375203">
        <w:rPr>
          <w:rStyle w:val="StyleUnderline"/>
          <w:highlight w:val="yellow"/>
        </w:rPr>
        <w:t>the STEM</w:t>
      </w:r>
      <w:r w:rsidRPr="00375203">
        <w:rPr>
          <w:sz w:val="16"/>
        </w:rPr>
        <w:t xml:space="preserve"> (science, technology, engineering and math) skills gap, then you may already know that this </w:t>
      </w:r>
      <w:r w:rsidRPr="00375203">
        <w:rPr>
          <w:rStyle w:val="StyleUnderline"/>
          <w:highlight w:val="yellow"/>
        </w:rPr>
        <w:t>crisis is rapidly approaching a critical juncture</w:t>
      </w:r>
      <w:r w:rsidRPr="00375203">
        <w:rPr>
          <w:rStyle w:val="StyleUnderline"/>
        </w:rPr>
        <w:t>.</w:t>
      </w:r>
      <w:r w:rsidRPr="00375203">
        <w:rPr>
          <w:sz w:val="16"/>
        </w:rPr>
        <w:t xml:space="preserve"> Across the manufacturing industry, the past few years have seen more fundamental changes than the last several decades. In the past, manufacturing was primarily concerned with economies of scale and assembly lines, becoming an incredible engine of wealth creation in the process. Now, however, </w:t>
      </w:r>
      <w:r w:rsidRPr="00375203">
        <w:rPr>
          <w:rStyle w:val="StyleUnderline"/>
        </w:rPr>
        <w:t>new technologies have challenged the traditional model, posing new challenges and creating a massive need for – and a massive shortage of – highly skilled labor.</w:t>
      </w:r>
      <w:r>
        <w:rPr>
          <w:rStyle w:val="StyleUnderline"/>
        </w:rPr>
        <w:t xml:space="preserve"> </w:t>
      </w:r>
      <w:r w:rsidRPr="00375203">
        <w:rPr>
          <w:sz w:val="16"/>
        </w:rPr>
        <w:t xml:space="preserve">The Current STEM Skills Gap In this century, the vast changes in manufacturing grew out of technological advances in productivity. Developing nations deployed new manufacturing techniques to leap ahead into prosperity. For factories in the United States to compete on a world-wide basis, they need to employ advanced technology such as robotics and 3D printing. To meet the needs of manufacturing now, the next generation of workers must have better training in STEM skills and concepts. </w:t>
      </w:r>
      <w:r w:rsidRPr="00375203">
        <w:rPr>
          <w:rStyle w:val="StyleUnderline"/>
        </w:rPr>
        <w:t xml:space="preserve">Jobs demanding STEM skills have grown far more rapidly than the number of graduates with those skills. </w:t>
      </w:r>
      <w:r w:rsidRPr="00375203">
        <w:rPr>
          <w:rStyle w:val="StyleUnderline"/>
          <w:highlight w:val="yellow"/>
        </w:rPr>
        <w:t>The “STEM skills gap”</w:t>
      </w:r>
      <w:r w:rsidRPr="00375203">
        <w:rPr>
          <w:sz w:val="16"/>
        </w:rPr>
        <w:t xml:space="preserve"> is the measure of the demand for workers with STEM skills compared to how many STEM workers are graduating each year. The problem </w:t>
      </w:r>
      <w:r w:rsidRPr="00375203">
        <w:rPr>
          <w:rStyle w:val="StyleUnderline"/>
          <w:highlight w:val="yellow"/>
        </w:rPr>
        <w:t>is</w:t>
      </w:r>
      <w:r w:rsidRPr="00375203">
        <w:rPr>
          <w:sz w:val="16"/>
        </w:rPr>
        <w:t xml:space="preserve"> more </w:t>
      </w:r>
      <w:r w:rsidRPr="00375203">
        <w:rPr>
          <w:rStyle w:val="StyleUnderline"/>
          <w:highlight w:val="yellow"/>
        </w:rPr>
        <w:t>acute in the US</w:t>
      </w:r>
      <w:r w:rsidRPr="00375203">
        <w:rPr>
          <w:rStyle w:val="StyleUnderline"/>
        </w:rPr>
        <w:t xml:space="preserve">, where student math skills are ranked 22nd </w:t>
      </w:r>
      <w:r w:rsidRPr="00375203">
        <w:rPr>
          <w:sz w:val="16"/>
        </w:rPr>
        <w:t xml:space="preserve">in the world in a skills study by the Education Testing Services (ETS). ETS pointed out that the problem is getting worse, because </w:t>
      </w:r>
      <w:r w:rsidRPr="00375203">
        <w:rPr>
          <w:rStyle w:val="Emphasis"/>
          <w:highlight w:val="yellow"/>
        </w:rPr>
        <w:t>global competitiveness</w:t>
      </w:r>
      <w:r w:rsidRPr="00375203">
        <w:rPr>
          <w:rStyle w:val="StyleUnderline"/>
        </w:rPr>
        <w:t xml:space="preserve"> over the next century </w:t>
      </w:r>
      <w:r w:rsidRPr="00375203">
        <w:rPr>
          <w:rStyle w:val="Emphasis"/>
          <w:highlight w:val="yellow"/>
        </w:rPr>
        <w:t>will depend on STEM education</w:t>
      </w:r>
      <w:r w:rsidRPr="00375203">
        <w:rPr>
          <w:rStyle w:val="StyleUnderline"/>
        </w:rPr>
        <w:t>.</w:t>
      </w:r>
      <w:r>
        <w:rPr>
          <w:rStyle w:val="StyleUnderline"/>
        </w:rPr>
        <w:t xml:space="preserve"> </w:t>
      </w:r>
      <w:r w:rsidRPr="00375203">
        <w:rPr>
          <w:sz w:val="16"/>
        </w:rPr>
        <w:t xml:space="preserve">The Impact of the STEM Shortage on the Manufacturing Sector One key finding by a recent Brookings Institute study is that </w:t>
      </w:r>
      <w:r w:rsidRPr="00375203">
        <w:rPr>
          <w:rStyle w:val="StyleUnderline"/>
        </w:rPr>
        <w:t>manufacturing businesses are having a much greater difficulty finding workers with STEM backgrounds than companies in any other industry</w:t>
      </w:r>
      <w:r w:rsidRPr="00375203">
        <w:rPr>
          <w:sz w:val="16"/>
        </w:rPr>
        <w:t xml:space="preserve">. Jobs requiring STEM knowledge represented a 12 percent pay premium a few years ago. Now, that premium has jumped up to 21 percent. In response to the shortage, companies have even had to seek workers with STEM skills in other countries. Jonathan Rothwell, who authored the Brookings report, explained “what we’re seeing is that the manufacturing sector in general has a harder time filling vacancies than other sectors. It seems that </w:t>
      </w:r>
      <w:r w:rsidRPr="00375203">
        <w:rPr>
          <w:rStyle w:val="StyleUnderline"/>
        </w:rPr>
        <w:t>it’s particularly a problem for the manufacturing industries that do more research and development, and have greater needs for STEM workers.”</w:t>
      </w:r>
      <w:r w:rsidRPr="00375203">
        <w:rPr>
          <w:sz w:val="16"/>
        </w:rPr>
        <w:t xml:space="preserve"> In the US last year, there were five job openings for every unemployed computer specialist, compared to 3.3 jobs in healthcare and 0.2 for production workers. Manufacturing has shifted to a highly technical industry, and that shift is accelerating. Global Growth and Executive Insights In another study, Deloitte Consulting looked into the importance of STEM skills for manufacturers. They found that every $1 invested in manufacturing returns $1.37 to the U.S. economy, and every 100 jobs in manufacturing generate 250 or more jobs in related sectors. For the next two years, global economic conditions are expected to improve at a low-to-moderate rate of approximately 3.8 percent. However, global growth depends on manufacturing production. Over the next decade, Deloitte estimates that </w:t>
      </w:r>
      <w:r w:rsidRPr="00375203">
        <w:rPr>
          <w:rStyle w:val="StyleUnderline"/>
          <w:highlight w:val="yellow"/>
        </w:rPr>
        <w:t xml:space="preserve">manufacturing will need to fill 3.5 million jobs, and 2 million </w:t>
      </w:r>
      <w:r w:rsidRPr="00375203">
        <w:rPr>
          <w:rStyle w:val="StyleUnderline"/>
        </w:rPr>
        <w:t xml:space="preserve">of those </w:t>
      </w:r>
      <w:r w:rsidRPr="00375203">
        <w:rPr>
          <w:rStyle w:val="StyleUnderline"/>
          <w:highlight w:val="yellow"/>
        </w:rPr>
        <w:t>will be difficult to source due to the STEM skills gap</w:t>
      </w:r>
      <w:r w:rsidRPr="00375203">
        <w:rPr>
          <w:sz w:val="16"/>
          <w:highlight w:val="yellow"/>
        </w:rPr>
        <w:t>.</w:t>
      </w:r>
      <w:r w:rsidRPr="00375203">
        <w:rPr>
          <w:sz w:val="16"/>
        </w:rPr>
        <w:t xml:space="preserve"> Around 2.7 million manufacturing jobs will open up as the current generation retires, and around 700,000 will come from economic expansion. Manufacturing CEOs have observed that </w:t>
      </w:r>
      <w:r w:rsidRPr="00375203">
        <w:rPr>
          <w:rStyle w:val="StyleUnderline"/>
          <w:highlight w:val="yellow"/>
        </w:rPr>
        <w:t>the STEM skills gap will</w:t>
      </w:r>
      <w:r w:rsidRPr="00375203">
        <w:rPr>
          <w:rStyle w:val="StyleUnderline"/>
        </w:rPr>
        <w:t xml:space="preserve"> hurt their companies in a variety of ways</w:t>
      </w:r>
      <w:r w:rsidRPr="00375203">
        <w:rPr>
          <w:sz w:val="16"/>
        </w:rPr>
        <w:t xml:space="preserve">, such as: 82 percent say </w:t>
      </w:r>
      <w:r w:rsidRPr="00375203">
        <w:rPr>
          <w:rStyle w:val="StyleUnderline"/>
        </w:rPr>
        <w:t xml:space="preserve">it will </w:t>
      </w:r>
      <w:r w:rsidRPr="00375203">
        <w:rPr>
          <w:rStyle w:val="StyleUnderline"/>
          <w:highlight w:val="yellow"/>
        </w:rPr>
        <w:t>hurt their ability to meet customer demand</w:t>
      </w:r>
      <w:r>
        <w:rPr>
          <w:rStyle w:val="StyleUnderline"/>
        </w:rPr>
        <w:t xml:space="preserve"> </w:t>
      </w:r>
      <w:r w:rsidRPr="00375203">
        <w:rPr>
          <w:sz w:val="16"/>
        </w:rPr>
        <w:t xml:space="preserve">78 percent believe </w:t>
      </w:r>
      <w:r w:rsidRPr="00375203">
        <w:rPr>
          <w:rStyle w:val="StyleUnderline"/>
        </w:rPr>
        <w:t xml:space="preserve">it will impact </w:t>
      </w:r>
      <w:r w:rsidRPr="00375203">
        <w:rPr>
          <w:rStyle w:val="StyleUnderline"/>
          <w:highlight w:val="yellow"/>
        </w:rPr>
        <w:t>implement</w:t>
      </w:r>
      <w:r w:rsidRPr="00375203">
        <w:rPr>
          <w:rStyle w:val="StyleUnderline"/>
        </w:rPr>
        <w:t xml:space="preserve">ation of </w:t>
      </w:r>
      <w:r w:rsidRPr="00375203">
        <w:rPr>
          <w:rStyle w:val="StyleUnderline"/>
          <w:highlight w:val="yellow"/>
        </w:rPr>
        <w:t>new tech</w:t>
      </w:r>
      <w:r w:rsidRPr="00375203">
        <w:rPr>
          <w:rStyle w:val="StyleUnderline"/>
        </w:rPr>
        <w:t>nologies</w:t>
      </w:r>
      <w:r>
        <w:rPr>
          <w:rStyle w:val="StyleUnderline"/>
        </w:rPr>
        <w:t xml:space="preserve"> </w:t>
      </w:r>
      <w:r w:rsidRPr="00375203">
        <w:rPr>
          <w:sz w:val="16"/>
        </w:rPr>
        <w:t xml:space="preserve">62 percent say </w:t>
      </w:r>
      <w:r w:rsidRPr="00375203">
        <w:rPr>
          <w:rStyle w:val="StyleUnderline"/>
        </w:rPr>
        <w:t xml:space="preserve">it will hurt their ability to </w:t>
      </w:r>
      <w:r w:rsidRPr="00375203">
        <w:rPr>
          <w:rStyle w:val="StyleUnderline"/>
          <w:highlight w:val="yellow"/>
        </w:rPr>
        <w:t>innovate</w:t>
      </w:r>
      <w:r w:rsidRPr="00375203">
        <w:rPr>
          <w:rStyle w:val="StyleUnderline"/>
        </w:rPr>
        <w:t xml:space="preserve"> and develop </w:t>
      </w:r>
      <w:r w:rsidRPr="00375203">
        <w:rPr>
          <w:rStyle w:val="StyleUnderline"/>
          <w:highlight w:val="yellow"/>
        </w:rPr>
        <w:t>new products</w:t>
      </w:r>
      <w:r w:rsidRPr="00375203">
        <w:rPr>
          <w:sz w:val="16"/>
          <w:highlight w:val="yellow"/>
        </w:rPr>
        <w:t xml:space="preserve"> </w:t>
      </w:r>
      <w:r w:rsidRPr="00375203">
        <w:rPr>
          <w:rStyle w:val="Emphasis"/>
          <w:highlight w:val="yellow"/>
        </w:rPr>
        <w:t>The answer is better STEM training earlier in the education process,</w:t>
      </w:r>
      <w:r w:rsidRPr="00375203">
        <w:rPr>
          <w:sz w:val="16"/>
        </w:rPr>
        <w:t xml:space="preserve"> but that has proven difficult.</w:t>
      </w:r>
    </w:p>
    <w:p w:rsidR="00777B13" w:rsidRDefault="00777B13" w:rsidP="00777B13"/>
    <w:p w:rsidR="00777B13" w:rsidRDefault="00777B13" w:rsidP="00777B13">
      <w:pPr>
        <w:rPr>
          <w:rStyle w:val="StyleUnderline"/>
        </w:rPr>
      </w:pPr>
    </w:p>
    <w:p w:rsidR="00777B13" w:rsidRDefault="00777B13" w:rsidP="00777B13">
      <w:pPr>
        <w:rPr>
          <w:rStyle w:val="StyleUnderline"/>
        </w:rPr>
      </w:pPr>
    </w:p>
    <w:p w:rsidR="00777B13" w:rsidRDefault="00777B13" w:rsidP="00777B13">
      <w:pPr>
        <w:pStyle w:val="Heading3"/>
      </w:pPr>
      <w:r w:rsidRPr="00375203">
        <w:t>AT: Globalized Economy/Offshoring</w:t>
      </w:r>
    </w:p>
    <w:p w:rsidR="00777B13" w:rsidRPr="00375203" w:rsidRDefault="00777B13" w:rsidP="00777B13"/>
    <w:p w:rsidR="00777B13" w:rsidRDefault="00777B13" w:rsidP="00777B13">
      <w:pPr>
        <w:pStyle w:val="Heading4"/>
      </w:pPr>
      <w:r>
        <w:t xml:space="preserve">Education is the </w:t>
      </w:r>
      <w:r w:rsidRPr="003830ED">
        <w:rPr>
          <w:u w:val="single"/>
        </w:rPr>
        <w:t>key factor</w:t>
      </w:r>
      <w:r>
        <w:t xml:space="preserve"> for manufacturing success in a globalized economy---companies need access to a high-quality labor force</w:t>
      </w:r>
    </w:p>
    <w:p w:rsidR="00777B13" w:rsidRPr="003830ED" w:rsidRDefault="00777B13" w:rsidP="00777B13">
      <w:r w:rsidRPr="003830ED">
        <w:t xml:space="preserve">Rachel Abbey </w:t>
      </w:r>
      <w:r w:rsidRPr="003830ED">
        <w:rPr>
          <w:rStyle w:val="Style13ptBold"/>
        </w:rPr>
        <w:t>McCafferty</w:t>
      </w:r>
      <w:r w:rsidRPr="003830ED">
        <w:t xml:space="preserve"> 4/2/</w:t>
      </w:r>
      <w:r w:rsidRPr="003830ED">
        <w:rPr>
          <w:rStyle w:val="Style13ptBold"/>
        </w:rPr>
        <w:t>14</w:t>
      </w:r>
      <w:r w:rsidRPr="003830ED">
        <w:t>, manufacturing reporter, citing Federal Reserve Bank of Cleveland president and CEO Sandra Pianalto, "Education is key to strong manufacturing sector, Cleveland Fed chief Pianalto says", Crain's Cleveland Business, www.crainscleveland.com/article/20140402/FREE/140409933/education-is-key-to-strong-manufacturing-sector-cleveland-fed-chief</w:t>
      </w:r>
    </w:p>
    <w:p w:rsidR="00777B13" w:rsidRDefault="00777B13" w:rsidP="00777B13">
      <w:pPr>
        <w:rPr>
          <w:rStyle w:val="StyleUnderline"/>
        </w:rPr>
      </w:pPr>
      <w:r w:rsidRPr="003830ED">
        <w:rPr>
          <w:rStyle w:val="Emphasis"/>
          <w:highlight w:val="yellow"/>
        </w:rPr>
        <w:t>For manufacturers to succeed, they need a strong “educational supply chain,”</w:t>
      </w:r>
      <w:r w:rsidRPr="003830ED">
        <w:rPr>
          <w:sz w:val="16"/>
        </w:rPr>
        <w:t xml:space="preserve"> said Federal Reserve Bank of Cleveland president and CEO Sandra Pianalto during a speech today, April 2, to the AMP 2.0 regional meeting at the University of Akron. Pianalto touched on the issues of the reshoring and off-shoring of labor, saying </w:t>
      </w:r>
      <w:r w:rsidRPr="003830ED">
        <w:rPr>
          <w:rStyle w:val="StyleUnderline"/>
          <w:highlight w:val="yellow"/>
        </w:rPr>
        <w:t>there are a variety of factors</w:t>
      </w:r>
      <w:r w:rsidRPr="003830ED">
        <w:rPr>
          <w:sz w:val="16"/>
        </w:rPr>
        <w:t xml:space="preserve">, including taxes and trade regulations, </w:t>
      </w:r>
      <w:r w:rsidRPr="003830ED">
        <w:rPr>
          <w:rStyle w:val="StyleUnderline"/>
          <w:highlight w:val="yellow"/>
        </w:rPr>
        <w:t>that go into a</w:t>
      </w:r>
      <w:r w:rsidRPr="003830ED">
        <w:rPr>
          <w:rStyle w:val="StyleUnderline"/>
        </w:rPr>
        <w:t xml:space="preserve"> manufacturer's selection of a </w:t>
      </w:r>
      <w:r w:rsidRPr="003830ED">
        <w:rPr>
          <w:rStyle w:val="StyleUnderline"/>
          <w:highlight w:val="yellow"/>
        </w:rPr>
        <w:t xml:space="preserve">location for a plant. But </w:t>
      </w:r>
      <w:r w:rsidRPr="003830ED">
        <w:rPr>
          <w:rStyle w:val="Emphasis"/>
          <w:highlight w:val="yellow"/>
        </w:rPr>
        <w:t>the most important factors</w:t>
      </w:r>
      <w:r w:rsidRPr="003830ED">
        <w:rPr>
          <w:sz w:val="16"/>
        </w:rPr>
        <w:t xml:space="preserve">, she said, </w:t>
      </w:r>
      <w:r w:rsidRPr="003830ED">
        <w:rPr>
          <w:rStyle w:val="StyleUnderline"/>
          <w:highlight w:val="yellow"/>
        </w:rPr>
        <w:t xml:space="preserve">are whether a company can be both innovative and productive. That means </w:t>
      </w:r>
      <w:r w:rsidRPr="003830ED">
        <w:rPr>
          <w:rStyle w:val="Emphasis"/>
          <w:highlight w:val="yellow"/>
        </w:rPr>
        <w:t>manufacturers need access to a high-quality labor force</w:t>
      </w:r>
      <w:r w:rsidRPr="003830ED">
        <w:rPr>
          <w:rStyle w:val="StyleUnderline"/>
          <w:highlight w:val="yellow"/>
        </w:rPr>
        <w:t>.</w:t>
      </w:r>
      <w:r>
        <w:rPr>
          <w:rStyle w:val="StyleUnderline"/>
        </w:rPr>
        <w:t xml:space="preserve"> </w:t>
      </w:r>
      <w:r w:rsidRPr="003830ED">
        <w:rPr>
          <w:sz w:val="16"/>
        </w:rPr>
        <w:t xml:space="preserve">As manufacturers continue to grow more advanced in the technology they use to make their products, potential </w:t>
      </w:r>
      <w:r w:rsidRPr="003830ED">
        <w:rPr>
          <w:rStyle w:val="StyleUnderline"/>
          <w:highlight w:val="yellow"/>
        </w:rPr>
        <w:t>employees need to be more skilled in</w:t>
      </w:r>
      <w:r w:rsidRPr="003830ED">
        <w:rPr>
          <w:rStyle w:val="StyleUnderline"/>
        </w:rPr>
        <w:t xml:space="preserve"> areas such as </w:t>
      </w:r>
      <w:r w:rsidRPr="003830ED">
        <w:rPr>
          <w:rStyle w:val="StyleUnderline"/>
          <w:highlight w:val="yellow"/>
        </w:rPr>
        <w:t>math</w:t>
      </w:r>
      <w:r w:rsidRPr="003830ED">
        <w:rPr>
          <w:rStyle w:val="StyleUnderline"/>
        </w:rPr>
        <w:t xml:space="preserve">ematics </w:t>
      </w:r>
      <w:r w:rsidRPr="003830ED">
        <w:rPr>
          <w:sz w:val="16"/>
        </w:rPr>
        <w:t>and computers.</w:t>
      </w:r>
      <w:r w:rsidRPr="003830ED">
        <w:rPr>
          <w:rStyle w:val="StyleUnderline"/>
        </w:rPr>
        <w:t xml:space="preserve"> </w:t>
      </w:r>
    </w:p>
    <w:p w:rsidR="00777B13" w:rsidRPr="00375203" w:rsidRDefault="00777B13" w:rsidP="00777B13"/>
    <w:p w:rsidR="00777B13" w:rsidRPr="00375203" w:rsidRDefault="00777B13" w:rsidP="00777B13">
      <w:pPr>
        <w:pStyle w:val="Heading3"/>
      </w:pPr>
      <w:r w:rsidRPr="00375203">
        <w:t>AT: Market Failure</w:t>
      </w:r>
    </w:p>
    <w:p w:rsidR="00777B13" w:rsidRDefault="00777B13" w:rsidP="00777B13">
      <w:pPr>
        <w:rPr>
          <w:sz w:val="14"/>
        </w:rPr>
      </w:pPr>
    </w:p>
    <w:p w:rsidR="00777B13" w:rsidRDefault="00777B13" w:rsidP="00777B13">
      <w:pPr>
        <w:pStyle w:val="Heading4"/>
      </w:pPr>
      <w:r>
        <w:t>Education solves the impact of the market failure by creating synergies between new knowledge and human capital, which is key to innovation</w:t>
      </w:r>
    </w:p>
    <w:p w:rsidR="00777B13" w:rsidRPr="00375203" w:rsidRDefault="00777B13" w:rsidP="00777B13">
      <w:r w:rsidRPr="00375203">
        <w:t xml:space="preserve">John E. </w:t>
      </w:r>
      <w:r w:rsidRPr="00375203">
        <w:rPr>
          <w:rStyle w:val="Style13ptBold"/>
        </w:rPr>
        <w:t>Bryson 12</w:t>
      </w:r>
      <w:r w:rsidRPr="00375203">
        <w:t>, Secretary of Commerce, "The Competitiveness and Innovative Capacity of the United States", US Department of Commerce, January 2012, www.esa.doc.gov/sites/default/files/thecompetitivenessandinnovativecapacityoftheunitedstates.pdf</w:t>
      </w:r>
    </w:p>
    <w:p w:rsidR="00777B13" w:rsidRPr="00375203" w:rsidRDefault="00777B13" w:rsidP="00777B13">
      <w:pPr>
        <w:rPr>
          <w:sz w:val="16"/>
        </w:rPr>
      </w:pPr>
      <w:r w:rsidRPr="00375203">
        <w:rPr>
          <w:rStyle w:val="Emphasis"/>
          <w:highlight w:val="yellow"/>
        </w:rPr>
        <w:t>Education is a key element for promoting economic growth and increasing</w:t>
      </w:r>
      <w:r w:rsidRPr="00375203">
        <w:rPr>
          <w:rStyle w:val="StyleUnderline"/>
          <w:highlight w:val="yellow"/>
        </w:rPr>
        <w:t xml:space="preserve"> </w:t>
      </w:r>
      <w:r w:rsidRPr="00375203">
        <w:rPr>
          <w:rStyle w:val="StyleUnderline"/>
        </w:rPr>
        <w:t xml:space="preserve">the </w:t>
      </w:r>
      <w:r w:rsidRPr="00375203">
        <w:rPr>
          <w:rStyle w:val="Emphasis"/>
          <w:highlight w:val="yellow"/>
        </w:rPr>
        <w:t>innovative capacity</w:t>
      </w:r>
      <w:r w:rsidRPr="00375203">
        <w:rPr>
          <w:rStyle w:val="StyleUnderline"/>
        </w:rPr>
        <w:t xml:space="preserve"> of a firm or a country. </w:t>
      </w:r>
      <w:r w:rsidRPr="00375203">
        <w:rPr>
          <w:rStyle w:val="StyleUnderline"/>
          <w:highlight w:val="yellow"/>
        </w:rPr>
        <w:t>Economic growth “closely depends on the synergies between new knowledge and human capital</w:t>
      </w:r>
      <w:r>
        <w:rPr>
          <w:rStyle w:val="StyleUnderline"/>
        </w:rPr>
        <w:t xml:space="preserve">, which is why large </w:t>
      </w:r>
      <w:r w:rsidRPr="00375203">
        <w:rPr>
          <w:rStyle w:val="Emphasis"/>
          <w:highlight w:val="yellow"/>
        </w:rPr>
        <w:t>increases in education</w:t>
      </w:r>
      <w:r w:rsidRPr="00375203">
        <w:rPr>
          <w:sz w:val="16"/>
        </w:rPr>
        <w:t xml:space="preserve"> and training </w:t>
      </w:r>
      <w:r w:rsidRPr="00375203">
        <w:rPr>
          <w:rStyle w:val="Emphasis"/>
          <w:highlight w:val="yellow"/>
        </w:rPr>
        <w:t>have accompanied major advances in technological knowledge</w:t>
      </w:r>
      <w:r w:rsidRPr="00375203">
        <w:rPr>
          <w:rStyle w:val="StyleUnderline"/>
        </w:rPr>
        <w:t xml:space="preserve"> </w:t>
      </w:r>
      <w:r w:rsidRPr="00375203">
        <w:rPr>
          <w:sz w:val="16"/>
        </w:rPr>
        <w:t xml:space="preserve">in all countries that have achieved significant economic growth.”1 </w:t>
      </w:r>
      <w:r w:rsidRPr="00375203">
        <w:rPr>
          <w:rStyle w:val="StyleUnderline"/>
        </w:rPr>
        <w:t xml:space="preserve">Our nation’s education system underpins the United States’ rise to the position of richest nation on the planet </w:t>
      </w:r>
      <w:r w:rsidRPr="00375203">
        <w:rPr>
          <w:sz w:val="16"/>
        </w:rPr>
        <w:t xml:space="preserve">in the last century.2 However, </w:t>
      </w:r>
      <w:r w:rsidRPr="00375203">
        <w:rPr>
          <w:rStyle w:val="StyleUnderline"/>
          <w:highlight w:val="yellow"/>
        </w:rPr>
        <w:t>we must</w:t>
      </w:r>
      <w:r w:rsidRPr="00375203">
        <w:rPr>
          <w:rStyle w:val="StyleUnderline"/>
        </w:rPr>
        <w:t xml:space="preserve"> recognize and </w:t>
      </w:r>
      <w:r w:rsidRPr="00375203">
        <w:rPr>
          <w:rStyle w:val="StyleUnderline"/>
          <w:highlight w:val="yellow"/>
        </w:rPr>
        <w:t>address cracks in this building block of American innovation, lest we fall behind countries that have placed a higher priority on developing a skilled workforce</w:t>
      </w:r>
      <w:r w:rsidRPr="00375203">
        <w:rPr>
          <w:rStyle w:val="StyleUnderline"/>
        </w:rPr>
        <w:t>. It is not sufficient in today’s global economy for a nation to have a generally skilled and educated workforce</w:t>
      </w:r>
      <w:r w:rsidRPr="00375203">
        <w:rPr>
          <w:sz w:val="16"/>
        </w:rPr>
        <w:t xml:space="preserve">. Increasingly, </w:t>
      </w:r>
      <w:r w:rsidRPr="00375203">
        <w:rPr>
          <w:rStyle w:val="StyleUnderline"/>
        </w:rPr>
        <w:t>the specific skills embodied in</w:t>
      </w:r>
      <w:r w:rsidRPr="00375203">
        <w:rPr>
          <w:sz w:val="16"/>
        </w:rPr>
        <w:t xml:space="preserve"> sci‐ ence, technology, engineering, and mathematics (</w:t>
      </w:r>
      <w:r w:rsidRPr="00375203">
        <w:rPr>
          <w:rStyle w:val="StyleUnderline"/>
        </w:rPr>
        <w:t>STEM</w:t>
      </w:r>
      <w:r w:rsidRPr="00375203">
        <w:rPr>
          <w:sz w:val="16"/>
        </w:rPr>
        <w:t xml:space="preserve">) </w:t>
      </w:r>
      <w:r w:rsidRPr="00375203">
        <w:rPr>
          <w:rStyle w:val="StyleUnderline"/>
        </w:rPr>
        <w:t>education fuel the innovative processes that are especially valuable to our economy.</w:t>
      </w:r>
      <w:r w:rsidRPr="00375203">
        <w:rPr>
          <w:sz w:val="16"/>
        </w:rPr>
        <w:t xml:space="preserve"> These skills are sought by companies across the economy as they look to expand their work‐ forces. These STEM skills are not only important for those working towards ad‐ vanced degrees. All levels of the education system should incorporate the critical thinking and other skills that are the hallmark of STEM education.3</w:t>
      </w:r>
    </w:p>
    <w:p w:rsidR="003C7584" w:rsidRPr="00D64C2B" w:rsidRDefault="003C7584" w:rsidP="003C7584">
      <w:pPr>
        <w:pStyle w:val="Heading2"/>
      </w:pPr>
      <w:r>
        <w:t>States CP Answers</w:t>
      </w:r>
    </w:p>
    <w:p w:rsidR="003C7584" w:rsidRDefault="003C7584" w:rsidP="003C7584">
      <w:pPr>
        <w:pStyle w:val="Heading3"/>
      </w:pPr>
      <w:r>
        <w:t>States CP---2AC</w:t>
      </w:r>
    </w:p>
    <w:p w:rsidR="003C7584" w:rsidRPr="00D763C3" w:rsidRDefault="003C7584" w:rsidP="003C7584">
      <w:pPr>
        <w:pStyle w:val="Heading4"/>
      </w:pPr>
      <w:r>
        <w:t xml:space="preserve">States fail---the federal government has a </w:t>
      </w:r>
      <w:r>
        <w:rPr>
          <w:u w:val="single"/>
        </w:rPr>
        <w:t>head start</w:t>
      </w:r>
      <w:r>
        <w:t xml:space="preserve"> on STEM funding so maintaining </w:t>
      </w:r>
      <w:r w:rsidRPr="00D763C3">
        <w:rPr>
          <w:u w:val="single"/>
        </w:rPr>
        <w:t>federal momentum</w:t>
      </w:r>
      <w:r>
        <w:t xml:space="preserve"> is critical to catalyze STEM improvements</w:t>
      </w:r>
    </w:p>
    <w:p w:rsidR="003C7584" w:rsidRPr="001A4F73" w:rsidRDefault="003C7584" w:rsidP="003C7584">
      <w:r>
        <w:t xml:space="preserve">Steve </w:t>
      </w:r>
      <w:r w:rsidRPr="008C1FC5">
        <w:rPr>
          <w:rStyle w:val="Style13ptBold"/>
        </w:rPr>
        <w:t>Schneider 13</w:t>
      </w:r>
      <w:r>
        <w:t>, Ph.D., Senior Director, STEM Program, WestEd, “Raising the Bar: Reviewing STEM Education in America,” Hearing before the Subcommittee on Early Childhood, Elementary and Secondary Education (Committee on Education and the Workforce), 4/10/13, https://www.gpo.gov/fdsys/pkg/CHRG-113hhrg80235/pdf/CHRG-113hhrg80235.pdf</w:t>
      </w:r>
    </w:p>
    <w:p w:rsidR="003C7584" w:rsidRPr="00D763C3" w:rsidRDefault="003C7584" w:rsidP="003C7584">
      <w:pPr>
        <w:rPr>
          <w:sz w:val="16"/>
        </w:rPr>
      </w:pPr>
      <w:r w:rsidRPr="00D763C3">
        <w:rPr>
          <w:rStyle w:val="Emphasis"/>
          <w:highlight w:val="yellow"/>
        </w:rPr>
        <w:t>States</w:t>
      </w:r>
      <w:r w:rsidRPr="00D763C3">
        <w:rPr>
          <w:rStyle w:val="Emphasis"/>
        </w:rPr>
        <w:t xml:space="preserve"> and districts </w:t>
      </w:r>
      <w:r w:rsidRPr="00D763C3">
        <w:rPr>
          <w:rStyle w:val="Emphasis"/>
          <w:highlight w:val="yellow"/>
        </w:rPr>
        <w:t>do not have the capacity or wherewithal</w:t>
      </w:r>
      <w:r w:rsidRPr="00D763C3">
        <w:rPr>
          <w:rStyle w:val="StyleUnderline"/>
          <w:highlight w:val="yellow"/>
        </w:rPr>
        <w:t xml:space="preserve"> to fund</w:t>
      </w:r>
      <w:r w:rsidRPr="00D763C3">
        <w:rPr>
          <w:rStyle w:val="StyleUnderline"/>
        </w:rPr>
        <w:t xml:space="preserve"> or carry out much of </w:t>
      </w:r>
      <w:r w:rsidRPr="00D763C3">
        <w:rPr>
          <w:rStyle w:val="StyleUnderline"/>
          <w:highlight w:val="yellow"/>
        </w:rPr>
        <w:t>what the f</w:t>
      </w:r>
      <w:r w:rsidRPr="00D763C3">
        <w:rPr>
          <w:rStyle w:val="StyleUnderline"/>
        </w:rPr>
        <w:t xml:space="preserve">ederal </w:t>
      </w:r>
      <w:r w:rsidRPr="00D763C3">
        <w:rPr>
          <w:rStyle w:val="StyleUnderline"/>
          <w:highlight w:val="yellow"/>
        </w:rPr>
        <w:t>g</w:t>
      </w:r>
      <w:r w:rsidRPr="00D763C3">
        <w:rPr>
          <w:rStyle w:val="StyleUnderline"/>
        </w:rPr>
        <w:t>overnment</w:t>
      </w:r>
      <w:r w:rsidRPr="00D763C3">
        <w:rPr>
          <w:sz w:val="16"/>
        </w:rPr>
        <w:t xml:space="preserve"> currently </w:t>
      </w:r>
      <w:r w:rsidRPr="00D763C3">
        <w:rPr>
          <w:rStyle w:val="StyleUnderline"/>
          <w:highlight w:val="yellow"/>
        </w:rPr>
        <w:t>is leading</w:t>
      </w:r>
      <w:r w:rsidRPr="00D763C3">
        <w:rPr>
          <w:sz w:val="16"/>
        </w:rPr>
        <w:t xml:space="preserve"> and supporting. Particularly in these difficult fiscal times, they are overwhelmed with their core mandate of executing the provision of quality day-to-day instruction for their students.</w:t>
      </w:r>
    </w:p>
    <w:p w:rsidR="003C7584" w:rsidRPr="00D763C3" w:rsidRDefault="003C7584" w:rsidP="003C7584">
      <w:pPr>
        <w:rPr>
          <w:sz w:val="16"/>
        </w:rPr>
      </w:pPr>
      <w:r w:rsidRPr="00D763C3">
        <w:rPr>
          <w:sz w:val="16"/>
        </w:rPr>
        <w:t xml:space="preserve">Chances are that, as things stand now, </w:t>
      </w:r>
      <w:r w:rsidRPr="00D763C3">
        <w:rPr>
          <w:rStyle w:val="StyleUnderline"/>
          <w:highlight w:val="yellow"/>
        </w:rPr>
        <w:t>any</w:t>
      </w:r>
      <w:r w:rsidRPr="00D763C3">
        <w:rPr>
          <w:sz w:val="16"/>
        </w:rPr>
        <w:t xml:space="preserve"> reallocated federal </w:t>
      </w:r>
      <w:r w:rsidRPr="00D763C3">
        <w:rPr>
          <w:rStyle w:val="StyleUnderline"/>
          <w:highlight w:val="yellow"/>
        </w:rPr>
        <w:t>funds from</w:t>
      </w:r>
      <w:r w:rsidRPr="00D763C3">
        <w:rPr>
          <w:sz w:val="16"/>
        </w:rPr>
        <w:t xml:space="preserve"> the current </w:t>
      </w:r>
      <w:r w:rsidRPr="00D763C3">
        <w:rPr>
          <w:rStyle w:val="Emphasis"/>
          <w:highlight w:val="yellow"/>
        </w:rPr>
        <w:t>high leverage</w:t>
      </w:r>
      <w:r w:rsidRPr="00D763C3">
        <w:rPr>
          <w:rStyle w:val="Emphasis"/>
        </w:rPr>
        <w:t xml:space="preserve">, </w:t>
      </w:r>
      <w:r w:rsidRPr="00D763C3">
        <w:rPr>
          <w:rStyle w:val="Emphasis"/>
          <w:highlight w:val="yellow"/>
        </w:rPr>
        <w:t>federal programs for STEM</w:t>
      </w:r>
      <w:r w:rsidRPr="00D763C3">
        <w:rPr>
          <w:rStyle w:val="Emphasis"/>
        </w:rPr>
        <w:t xml:space="preserve"> education</w:t>
      </w:r>
      <w:r w:rsidRPr="00D763C3">
        <w:rPr>
          <w:sz w:val="16"/>
        </w:rPr>
        <w:t xml:space="preserve"> improvement </w:t>
      </w:r>
      <w:r w:rsidRPr="00D763C3">
        <w:rPr>
          <w:rStyle w:val="StyleUnderline"/>
          <w:highlight w:val="yellow"/>
        </w:rPr>
        <w:t>to states</w:t>
      </w:r>
      <w:r w:rsidRPr="00D763C3">
        <w:rPr>
          <w:rStyle w:val="StyleUnderline"/>
        </w:rPr>
        <w:t xml:space="preserve"> and districts </w:t>
      </w:r>
      <w:r w:rsidRPr="00D763C3">
        <w:rPr>
          <w:rStyle w:val="StyleUnderline"/>
          <w:highlight w:val="yellow"/>
        </w:rPr>
        <w:t>would</w:t>
      </w:r>
      <w:r w:rsidRPr="00D763C3">
        <w:rPr>
          <w:rStyle w:val="StyleUnderline"/>
        </w:rPr>
        <w:t xml:space="preserve"> </w:t>
      </w:r>
      <w:r w:rsidRPr="00D763C3">
        <w:rPr>
          <w:rStyle w:val="StyleUnderline"/>
          <w:highlight w:val="yellow"/>
        </w:rPr>
        <w:t xml:space="preserve">be used to </w:t>
      </w:r>
      <w:r w:rsidRPr="00D763C3">
        <w:rPr>
          <w:rStyle w:val="Emphasis"/>
          <w:highlight w:val="yellow"/>
        </w:rPr>
        <w:t>address</w:t>
      </w:r>
      <w:r w:rsidRPr="00D763C3">
        <w:rPr>
          <w:rStyle w:val="Emphasis"/>
        </w:rPr>
        <w:t xml:space="preserve"> recent </w:t>
      </w:r>
      <w:r w:rsidRPr="00D763C3">
        <w:rPr>
          <w:rStyle w:val="Emphasis"/>
          <w:highlight w:val="yellow"/>
        </w:rPr>
        <w:t>shortfalls in local funds</w:t>
      </w:r>
      <w:r w:rsidRPr="00D763C3">
        <w:rPr>
          <w:rStyle w:val="StyleUnderline"/>
        </w:rPr>
        <w:t xml:space="preserve"> </w:t>
      </w:r>
      <w:r w:rsidRPr="00D763C3">
        <w:rPr>
          <w:rStyle w:val="StyleUnderline"/>
          <w:highlight w:val="yellow"/>
        </w:rPr>
        <w:t>for what they already have</w:t>
      </w:r>
      <w:r w:rsidRPr="00D763C3">
        <w:rPr>
          <w:rStyle w:val="StyleUnderline"/>
        </w:rPr>
        <w:t xml:space="preserve"> </w:t>
      </w:r>
      <w:r w:rsidRPr="00D763C3">
        <w:rPr>
          <w:rStyle w:val="StyleUnderline"/>
          <w:highlight w:val="yellow"/>
        </w:rPr>
        <w:t>to do</w:t>
      </w:r>
      <w:r w:rsidRPr="00D763C3">
        <w:rPr>
          <w:sz w:val="16"/>
        </w:rPr>
        <w:t xml:space="preserve">. Given this context, it is critical for the federal government to consider how it might promote capacity building at the district and state levels. [See footnote 5, Bybee.] In the long term, this would result in the ability to shift more of the needed research and evaluation and development activities to states or districts and perhaps decrease federal cost. In the immediate, however, </w:t>
      </w:r>
      <w:r w:rsidRPr="00D763C3">
        <w:rPr>
          <w:rStyle w:val="StyleUnderline"/>
          <w:highlight w:val="yellow"/>
        </w:rPr>
        <w:t>it would require a funding increase to</w:t>
      </w:r>
      <w:r w:rsidRPr="00D763C3">
        <w:rPr>
          <w:rStyle w:val="StyleUnderline"/>
        </w:rPr>
        <w:t xml:space="preserve"> </w:t>
      </w:r>
      <w:r w:rsidRPr="00D763C3">
        <w:rPr>
          <w:rStyle w:val="Emphasis"/>
          <w:highlight w:val="yellow"/>
        </w:rPr>
        <w:t>maintain momentum of federal efforts</w:t>
      </w:r>
      <w:r w:rsidRPr="00D763C3">
        <w:rPr>
          <w:sz w:val="16"/>
        </w:rPr>
        <w:t xml:space="preserve"> </w:t>
      </w:r>
      <w:r w:rsidRPr="00D763C3">
        <w:rPr>
          <w:rStyle w:val="StyleUnderline"/>
          <w:highlight w:val="yellow"/>
        </w:rPr>
        <w:t>while</w:t>
      </w:r>
      <w:r w:rsidRPr="00D763C3">
        <w:rPr>
          <w:sz w:val="16"/>
        </w:rPr>
        <w:t xml:space="preserve"> also </w:t>
      </w:r>
      <w:r w:rsidRPr="00D763C3">
        <w:rPr>
          <w:rStyle w:val="StyleUnderline"/>
          <w:highlight w:val="yellow"/>
        </w:rPr>
        <w:t>supporting states</w:t>
      </w:r>
      <w:r w:rsidRPr="00D763C3">
        <w:rPr>
          <w:rStyle w:val="StyleUnderline"/>
        </w:rPr>
        <w:t xml:space="preserve"> and districts to develop needed capacity in STEM leadership</w:t>
      </w:r>
      <w:r w:rsidRPr="00D763C3">
        <w:rPr>
          <w:sz w:val="16"/>
        </w:rPr>
        <w:t>.</w:t>
      </w:r>
    </w:p>
    <w:p w:rsidR="003C7584" w:rsidRPr="00D763C3" w:rsidRDefault="003C7584" w:rsidP="003C7584">
      <w:pPr>
        <w:rPr>
          <w:sz w:val="16"/>
        </w:rPr>
      </w:pPr>
      <w:r w:rsidRPr="00D763C3">
        <w:rPr>
          <w:sz w:val="16"/>
        </w:rPr>
        <w:t>Many private companies that create educational products and services might have the funds to conduct such research, but they have little intrinsic incentive to pursue this agenda. I have asked friends who are leaders in private education firms, ’would you like me to study the effectiveness of your products and services?’ Their response is: ’No thanks; the marketplace determines their effectiveness.’</w:t>
      </w:r>
    </w:p>
    <w:p w:rsidR="003C7584" w:rsidRPr="00D763C3" w:rsidRDefault="003C7584" w:rsidP="003C7584">
      <w:pPr>
        <w:rPr>
          <w:sz w:val="16"/>
        </w:rPr>
      </w:pPr>
      <w:r w:rsidRPr="00D763C3">
        <w:rPr>
          <w:sz w:val="16"/>
        </w:rPr>
        <w:t>Of course, products are commercially successful only if teachers are able to engage with and able to use a product. However, this important feature does not mean that firms are acquiring any evidence that students are successfully learning from the products, and, in particular, if our populations of students from very diverse backgrounds are being successful.</w:t>
      </w:r>
    </w:p>
    <w:p w:rsidR="003C7584" w:rsidRPr="00D763C3" w:rsidRDefault="003C7584" w:rsidP="003C7584">
      <w:pPr>
        <w:rPr>
          <w:sz w:val="16"/>
        </w:rPr>
      </w:pPr>
      <w:r w:rsidRPr="00D763C3">
        <w:rPr>
          <w:sz w:val="16"/>
        </w:rPr>
        <w:t xml:space="preserve">Also, the private sector generally is not going to aggressively create innovations that require users to move substantially past their comfort zone, because they aren’t likely to have a sufficient market for success. </w:t>
      </w:r>
      <w:r w:rsidRPr="00D763C3">
        <w:rPr>
          <w:rStyle w:val="StyleUnderline"/>
          <w:highlight w:val="yellow"/>
        </w:rPr>
        <w:t>It takes</w:t>
      </w:r>
      <w:r w:rsidRPr="00D763C3">
        <w:rPr>
          <w:rStyle w:val="StyleUnderline"/>
        </w:rPr>
        <w:t xml:space="preserve"> </w:t>
      </w:r>
      <w:r w:rsidRPr="00D763C3">
        <w:rPr>
          <w:rStyle w:val="Emphasis"/>
          <w:highlight w:val="yellow"/>
        </w:rPr>
        <w:t>federal prompting</w:t>
      </w:r>
      <w:r w:rsidRPr="00D763C3">
        <w:rPr>
          <w:rStyle w:val="StyleUnderline"/>
          <w:highlight w:val="yellow"/>
        </w:rPr>
        <w:t xml:space="preserve"> to spur</w:t>
      </w:r>
      <w:r w:rsidRPr="00D763C3">
        <w:rPr>
          <w:rStyle w:val="StyleUnderline"/>
        </w:rPr>
        <w:t xml:space="preserve"> </w:t>
      </w:r>
      <w:r w:rsidRPr="00D763C3">
        <w:rPr>
          <w:rStyle w:val="StyleUnderline"/>
          <w:highlight w:val="yellow"/>
        </w:rPr>
        <w:t>innovations</w:t>
      </w:r>
      <w:r w:rsidRPr="00D763C3">
        <w:rPr>
          <w:rStyle w:val="StyleUnderline"/>
        </w:rPr>
        <w:t xml:space="preserve"> that will </w:t>
      </w:r>
      <w:r w:rsidRPr="00D763C3">
        <w:rPr>
          <w:rStyle w:val="Emphasis"/>
        </w:rPr>
        <w:t>lead rather than follow</w:t>
      </w:r>
      <w:r w:rsidRPr="00D763C3">
        <w:rPr>
          <w:sz w:val="16"/>
        </w:rPr>
        <w:t>. In fact, funding programs for Small Business Innovation Research are prompting development of leading-edge innovations by the private sector; such efforts should continue. However, many of these grantees do not have staff with the expertise or experience with STEM education. In recent years I’ve had SBIR grantees reach out to us at WestEd, and vice versa, to collaborate on how to better incorporate evaluation of educational effectiveness of their innovations into development plans. The SBIR programs could be strengthened to require such collaboration.</w:t>
      </w:r>
    </w:p>
    <w:p w:rsidR="003C7584" w:rsidRPr="00D763C3" w:rsidRDefault="003C7584" w:rsidP="003C7584">
      <w:pPr>
        <w:rPr>
          <w:sz w:val="16"/>
        </w:rPr>
      </w:pPr>
      <w:r w:rsidRPr="00D763C3">
        <w:rPr>
          <w:sz w:val="16"/>
        </w:rPr>
        <w:t>Summary of Federal Strategies for Addressing Barriers in STEM Education</w:t>
      </w:r>
    </w:p>
    <w:p w:rsidR="003C7584" w:rsidRPr="00D763C3" w:rsidRDefault="003C7584" w:rsidP="003C7584">
      <w:pPr>
        <w:rPr>
          <w:sz w:val="16"/>
        </w:rPr>
      </w:pPr>
      <w:r w:rsidRPr="00D763C3">
        <w:rPr>
          <w:sz w:val="16"/>
        </w:rPr>
        <w:t>Based on the testimony above, what follows is a summary of federal strategies for addressing barriers in STEM education—</w:t>
      </w:r>
    </w:p>
    <w:p w:rsidR="003C7584" w:rsidRPr="00D763C3" w:rsidRDefault="003C7584" w:rsidP="003C7584">
      <w:pPr>
        <w:rPr>
          <w:sz w:val="16"/>
        </w:rPr>
      </w:pPr>
      <w:r w:rsidRPr="00D763C3">
        <w:rPr>
          <w:sz w:val="16"/>
        </w:rPr>
        <w:t>Balanced, integrated attention among STEM subjects</w:t>
      </w:r>
    </w:p>
    <w:p w:rsidR="003C7584" w:rsidRPr="00D763C3" w:rsidRDefault="003C7584" w:rsidP="003C7584">
      <w:pPr>
        <w:rPr>
          <w:sz w:val="16"/>
        </w:rPr>
      </w:pPr>
      <w:r w:rsidRPr="00D763C3">
        <w:rPr>
          <w:sz w:val="16"/>
        </w:rPr>
        <w:t>1. Policy makers should continue their efforts to enhance mathematics education.</w:t>
      </w:r>
    </w:p>
    <w:p w:rsidR="003C7584" w:rsidRPr="00D763C3" w:rsidRDefault="003C7584" w:rsidP="003C7584">
      <w:pPr>
        <w:rPr>
          <w:sz w:val="16"/>
        </w:rPr>
      </w:pPr>
      <w:r w:rsidRPr="00D763C3">
        <w:rPr>
          <w:sz w:val="16"/>
        </w:rPr>
        <w:t>2. However, policies should foster more attention to science education, to redress its inadvertently diminished status in our educational system.</w:t>
      </w:r>
    </w:p>
    <w:p w:rsidR="003C7584" w:rsidRPr="00D763C3" w:rsidRDefault="003C7584" w:rsidP="003C7584">
      <w:pPr>
        <w:rPr>
          <w:sz w:val="16"/>
        </w:rPr>
      </w:pPr>
      <w:r w:rsidRPr="00D763C3">
        <w:rPr>
          <w:sz w:val="16"/>
        </w:rPr>
        <w:t xml:space="preserve">3. </w:t>
      </w:r>
      <w:r w:rsidRPr="00D763C3">
        <w:rPr>
          <w:rStyle w:val="Emphasis"/>
          <w:highlight w:val="yellow"/>
        </w:rPr>
        <w:t>Federal leadership</w:t>
      </w:r>
      <w:r w:rsidRPr="00D763C3">
        <w:rPr>
          <w:sz w:val="16"/>
        </w:rPr>
        <w:t xml:space="preserve"> particularly </w:t>
      </w:r>
      <w:r w:rsidRPr="00D763C3">
        <w:rPr>
          <w:rStyle w:val="StyleUnderline"/>
          <w:highlight w:val="yellow"/>
        </w:rPr>
        <w:t>is needed to catalyze</w:t>
      </w:r>
      <w:r w:rsidRPr="00D763C3">
        <w:rPr>
          <w:rStyle w:val="StyleUnderline"/>
        </w:rPr>
        <w:t xml:space="preserve"> introduction of </w:t>
      </w:r>
      <w:r w:rsidRPr="00D763C3">
        <w:rPr>
          <w:rStyle w:val="StyleUnderline"/>
          <w:highlight w:val="yellow"/>
        </w:rPr>
        <w:t>tech</w:t>
      </w:r>
      <w:r w:rsidRPr="00D763C3">
        <w:rPr>
          <w:rStyle w:val="StyleUnderline"/>
        </w:rPr>
        <w:t xml:space="preserve">nology </w:t>
      </w:r>
      <w:r w:rsidRPr="00D763C3">
        <w:rPr>
          <w:rStyle w:val="StyleUnderline"/>
          <w:highlight w:val="yellow"/>
        </w:rPr>
        <w:t>and engineering education</w:t>
      </w:r>
      <w:r w:rsidRPr="00D763C3">
        <w:rPr>
          <w:sz w:val="16"/>
        </w:rPr>
        <w:t>.</w:t>
      </w:r>
    </w:p>
    <w:p w:rsidR="003C7584" w:rsidRPr="00D763C3" w:rsidRDefault="003C7584" w:rsidP="003C7584"/>
    <w:p w:rsidR="003C7584" w:rsidRDefault="003C7584">
      <w:pPr>
        <w:rPr>
          <w:rFonts w:asciiTheme="minorHAnsi" w:hAnsiTheme="minorHAnsi"/>
        </w:rPr>
      </w:pPr>
    </w:p>
    <w:p w:rsidR="003C7584" w:rsidRDefault="003C7584" w:rsidP="003C7584">
      <w:pPr>
        <w:pStyle w:val="Heading2"/>
      </w:pPr>
      <w:r>
        <w:t>Universities Internal Links/Possible College CP Answers</w:t>
      </w:r>
    </w:p>
    <w:p w:rsidR="003C7584" w:rsidRDefault="003C7584" w:rsidP="003C7584">
      <w:pPr>
        <w:pStyle w:val="Heading3"/>
      </w:pPr>
      <w:r>
        <w:t>UQ---Preparation for College</w:t>
      </w:r>
    </w:p>
    <w:p w:rsidR="003C7584" w:rsidRDefault="003C7584" w:rsidP="003C7584">
      <w:pPr>
        <w:pStyle w:val="Heading4"/>
      </w:pPr>
      <w:r>
        <w:t>Uniqueness for STEM universities stuff</w:t>
      </w:r>
    </w:p>
    <w:p w:rsidR="003C7584" w:rsidRPr="00953C12" w:rsidRDefault="003C7584" w:rsidP="003C7584">
      <w:r w:rsidRPr="00953C12">
        <w:rPr>
          <w:rStyle w:val="Style13ptBold"/>
        </w:rPr>
        <w:t>DOC 12</w:t>
      </w:r>
      <w:r>
        <w:t xml:space="preserve"> – United States Department of Congress, in partnership with the National Economic Council, “The Competitiveness and Economic Capacity of the United States,” January 2012, https://www.esa.gov/sites/default/files/thecompetitivenessandinnovativecapacityoftheunitedstates.pdf</w:t>
      </w:r>
    </w:p>
    <w:p w:rsidR="003C7584" w:rsidRPr="009B4F80" w:rsidRDefault="003C7584" w:rsidP="003C7584">
      <w:pPr>
        <w:rPr>
          <w:sz w:val="16"/>
        </w:rPr>
      </w:pPr>
      <w:r w:rsidRPr="007C6031">
        <w:rPr>
          <w:rStyle w:val="Emphasis"/>
          <w:highlight w:val="yellow"/>
        </w:rPr>
        <w:t>While the U</w:t>
      </w:r>
      <w:r w:rsidRPr="009B4F80">
        <w:rPr>
          <w:rStyle w:val="Emphasis"/>
        </w:rPr>
        <w:t xml:space="preserve">nited </w:t>
      </w:r>
      <w:r w:rsidRPr="007C6031">
        <w:rPr>
          <w:rStyle w:val="Emphasis"/>
          <w:highlight w:val="yellow"/>
        </w:rPr>
        <w:t>S</w:t>
      </w:r>
      <w:r w:rsidRPr="009B4F80">
        <w:rPr>
          <w:rStyle w:val="Emphasis"/>
        </w:rPr>
        <w:t xml:space="preserve">tates </w:t>
      </w:r>
      <w:r w:rsidRPr="007C6031">
        <w:rPr>
          <w:rStyle w:val="Emphasis"/>
          <w:highlight w:val="yellow"/>
        </w:rPr>
        <w:t>continues to have top</w:t>
      </w:r>
      <w:r w:rsidRPr="007C6031">
        <w:rPr>
          <w:rStyle w:val="Emphasis"/>
          <w:rFonts w:ascii="Times New Roman" w:hAnsi="Times New Roman" w:cs="Times New Roman"/>
          <w:highlight w:val="yellow"/>
        </w:rPr>
        <w:t>‐</w:t>
      </w:r>
      <w:r w:rsidRPr="007C6031">
        <w:rPr>
          <w:rStyle w:val="Emphasis"/>
          <w:highlight w:val="yellow"/>
        </w:rPr>
        <w:t>flight higher education</w:t>
      </w:r>
      <w:r w:rsidRPr="009B4F80">
        <w:rPr>
          <w:rStyle w:val="Emphasis"/>
        </w:rPr>
        <w:t xml:space="preserve"> institutions</w:t>
      </w:r>
      <w:r w:rsidRPr="009B4F80">
        <w:rPr>
          <w:sz w:val="16"/>
        </w:rPr>
        <w:t xml:space="preserve">, </w:t>
      </w:r>
      <w:r w:rsidRPr="007C6031">
        <w:rPr>
          <w:rStyle w:val="StyleUnderline"/>
          <w:highlight w:val="yellow"/>
        </w:rPr>
        <w:t>fundamental problems</w:t>
      </w:r>
      <w:r w:rsidRPr="009B4F80">
        <w:rPr>
          <w:rStyle w:val="StyleUnderline"/>
        </w:rPr>
        <w:t xml:space="preserve"> in the kindergarten through college system</w:t>
      </w:r>
      <w:r w:rsidRPr="009B4F80">
        <w:rPr>
          <w:sz w:val="16"/>
        </w:rPr>
        <w:t xml:space="preserve"> </w:t>
      </w:r>
      <w:r w:rsidRPr="007C6031">
        <w:rPr>
          <w:rStyle w:val="StyleUnderline"/>
          <w:highlight w:val="yellow"/>
        </w:rPr>
        <w:t>threaten</w:t>
      </w:r>
      <w:r w:rsidRPr="009B4F80">
        <w:rPr>
          <w:sz w:val="16"/>
        </w:rPr>
        <w:t xml:space="preserve"> our ability to increase the skills of </w:t>
      </w:r>
      <w:r w:rsidRPr="007C6031">
        <w:rPr>
          <w:rStyle w:val="StyleUnderline"/>
        </w:rPr>
        <w:t>our workforce</w:t>
      </w:r>
      <w:r w:rsidRPr="009B4F80">
        <w:rPr>
          <w:sz w:val="16"/>
        </w:rPr>
        <w:t xml:space="preserve"> as rapidly as needed. </w:t>
      </w:r>
      <w:r w:rsidRPr="007C6031">
        <w:rPr>
          <w:rStyle w:val="StyleUnderline"/>
        </w:rPr>
        <w:t>Among high school</w:t>
      </w:r>
      <w:r w:rsidRPr="009B4F80">
        <w:rPr>
          <w:rStyle w:val="StyleUnderline"/>
        </w:rPr>
        <w:t xml:space="preserve"> </w:t>
      </w:r>
      <w:r w:rsidRPr="007C6031">
        <w:rPr>
          <w:rStyle w:val="StyleUnderline"/>
        </w:rPr>
        <w:t>graduates</w:t>
      </w:r>
      <w:r w:rsidRPr="009B4F80">
        <w:rPr>
          <w:rStyle w:val="StyleUnderline"/>
        </w:rPr>
        <w:t xml:space="preserve"> who</w:t>
      </w:r>
      <w:r w:rsidRPr="009B4F80">
        <w:rPr>
          <w:sz w:val="16"/>
        </w:rPr>
        <w:t xml:space="preserve"> do </w:t>
      </w:r>
      <w:r w:rsidRPr="009B4F80">
        <w:rPr>
          <w:rStyle w:val="StyleUnderline"/>
        </w:rPr>
        <w:t xml:space="preserve">enroll </w:t>
      </w:r>
      <w:r w:rsidRPr="007C6031">
        <w:rPr>
          <w:rStyle w:val="StyleUnderline"/>
          <w:highlight w:val="yellow"/>
        </w:rPr>
        <w:t>in college</w:t>
      </w:r>
      <w:r w:rsidRPr="009B4F80">
        <w:rPr>
          <w:rStyle w:val="StyleUnderline"/>
        </w:rPr>
        <w:t xml:space="preserve">, </w:t>
      </w:r>
      <w:r w:rsidRPr="007C6031">
        <w:rPr>
          <w:rStyle w:val="StyleUnderline"/>
          <w:highlight w:val="yellow"/>
        </w:rPr>
        <w:t>a</w:t>
      </w:r>
      <w:r w:rsidRPr="009B4F80">
        <w:rPr>
          <w:rStyle w:val="StyleUnderline"/>
        </w:rPr>
        <w:t xml:space="preserve"> remarkably </w:t>
      </w:r>
      <w:r w:rsidRPr="007C6031">
        <w:rPr>
          <w:rStyle w:val="StyleUnderline"/>
          <w:highlight w:val="yellow"/>
        </w:rPr>
        <w:t>high proportion</w:t>
      </w:r>
      <w:r w:rsidRPr="009B4F80">
        <w:rPr>
          <w:sz w:val="16"/>
        </w:rPr>
        <w:t>—20 percent—</w:t>
      </w:r>
      <w:r w:rsidRPr="007C6031">
        <w:rPr>
          <w:rStyle w:val="StyleUnderline"/>
          <w:highlight w:val="yellow"/>
        </w:rPr>
        <w:t xml:space="preserve">takes at least </w:t>
      </w:r>
      <w:r w:rsidRPr="007C6031">
        <w:rPr>
          <w:rStyle w:val="Emphasis"/>
          <w:highlight w:val="yellow"/>
        </w:rPr>
        <w:t>one remedial course</w:t>
      </w:r>
      <w:r w:rsidRPr="009B4F80">
        <w:rPr>
          <w:sz w:val="16"/>
        </w:rPr>
        <w:t xml:space="preserve"> their freshman year.13 </w:t>
      </w:r>
      <w:r w:rsidRPr="007C6031">
        <w:rPr>
          <w:rStyle w:val="StyleUnderline"/>
          <w:highlight w:val="yellow"/>
        </w:rPr>
        <w:t>Students who take remedial coursework</w:t>
      </w:r>
      <w:r w:rsidRPr="009B4F80">
        <w:rPr>
          <w:sz w:val="16"/>
        </w:rPr>
        <w:t xml:space="preserve"> often </w:t>
      </w:r>
      <w:r w:rsidRPr="007C6031">
        <w:rPr>
          <w:rStyle w:val="Emphasis"/>
          <w:highlight w:val="yellow"/>
        </w:rPr>
        <w:t>do not</w:t>
      </w:r>
      <w:r w:rsidRPr="009B4F80">
        <w:rPr>
          <w:rStyle w:val="Emphasis"/>
        </w:rPr>
        <w:t xml:space="preserve"> fully </w:t>
      </w:r>
      <w:r w:rsidRPr="007C6031">
        <w:rPr>
          <w:rStyle w:val="Emphasis"/>
          <w:highlight w:val="yellow"/>
        </w:rPr>
        <w:t>catch up</w:t>
      </w:r>
      <w:r w:rsidRPr="009B4F80">
        <w:rPr>
          <w:sz w:val="16"/>
        </w:rPr>
        <w:t xml:space="preserve"> </w:t>
      </w:r>
      <w:r w:rsidRPr="009B4F80">
        <w:rPr>
          <w:rStyle w:val="StyleUnderline"/>
        </w:rPr>
        <w:t>with</w:t>
      </w:r>
      <w:r w:rsidRPr="009B4F80">
        <w:rPr>
          <w:sz w:val="16"/>
        </w:rPr>
        <w:t xml:space="preserve"> their other college</w:t>
      </w:r>
      <w:r w:rsidRPr="009B4F80">
        <w:rPr>
          <w:rFonts w:ascii="Times New Roman" w:hAnsi="Times New Roman" w:cs="Times New Roman"/>
          <w:sz w:val="16"/>
        </w:rPr>
        <w:t>‐</w:t>
      </w:r>
      <w:r w:rsidRPr="009B4F80">
        <w:rPr>
          <w:sz w:val="16"/>
        </w:rPr>
        <w:t xml:space="preserve">going </w:t>
      </w:r>
      <w:r w:rsidRPr="009B4F80">
        <w:rPr>
          <w:rStyle w:val="StyleUnderline"/>
        </w:rPr>
        <w:t>peers</w:t>
      </w:r>
      <w:r w:rsidRPr="009B4F80">
        <w:rPr>
          <w:sz w:val="16"/>
        </w:rPr>
        <w:t xml:space="preserve">: compared with college students who need no remediation, students who take even a single remedial course are less likely to earn their bachelor’s degree than students who did not take any remedial courses.14 More generally, </w:t>
      </w:r>
      <w:r w:rsidRPr="009B4F80">
        <w:rPr>
          <w:rStyle w:val="StyleUnderline"/>
        </w:rPr>
        <w:t>the U</w:t>
      </w:r>
      <w:r w:rsidRPr="009B4F80">
        <w:rPr>
          <w:sz w:val="16"/>
        </w:rPr>
        <w:t xml:space="preserve">nited </w:t>
      </w:r>
      <w:r w:rsidRPr="009B4F80">
        <w:rPr>
          <w:rStyle w:val="StyleUnderline"/>
        </w:rPr>
        <w:t>S</w:t>
      </w:r>
      <w:r w:rsidRPr="009B4F80">
        <w:rPr>
          <w:sz w:val="16"/>
        </w:rPr>
        <w:t xml:space="preserve">tates </w:t>
      </w:r>
      <w:r w:rsidRPr="009B4F80">
        <w:rPr>
          <w:rStyle w:val="StyleUnderline"/>
        </w:rPr>
        <w:t>has slipped behind other countries in terms of college attainment rates</w:t>
      </w:r>
      <w:r w:rsidRPr="009B4F80">
        <w:rPr>
          <w:sz w:val="16"/>
        </w:rPr>
        <w:t xml:space="preserve"> over the second half of the 20th century. The cohort born be</w:t>
      </w:r>
      <w:r w:rsidRPr="009B4F80">
        <w:rPr>
          <w:rFonts w:ascii="Times New Roman" w:hAnsi="Times New Roman" w:cs="Times New Roman"/>
          <w:sz w:val="16"/>
        </w:rPr>
        <w:t>‐</w:t>
      </w:r>
      <w:r w:rsidRPr="009B4F80">
        <w:rPr>
          <w:sz w:val="16"/>
        </w:rPr>
        <w:t xml:space="preserve"> tween 1943 and 1952 had the highest share of bachelor degree holders in the world. Since then several other countries have not only caught up but surpassed the United States in the proportion of adults who have completed college. Currently, the share of the U.S. population aged 25–34 that has attained post</w:t>
      </w:r>
      <w:r w:rsidRPr="009B4F80">
        <w:rPr>
          <w:rFonts w:ascii="Times New Roman" w:hAnsi="Times New Roman" w:cs="Times New Roman"/>
          <w:sz w:val="16"/>
        </w:rPr>
        <w:t>‐</w:t>
      </w:r>
      <w:r w:rsidRPr="009B4F80">
        <w:rPr>
          <w:sz w:val="16"/>
        </w:rPr>
        <w:t>secondary education is only slightly above the OECD average.15</w:t>
      </w:r>
    </w:p>
    <w:p w:rsidR="003C7584" w:rsidRPr="009B4F80" w:rsidRDefault="003C7584" w:rsidP="003C7584">
      <w:pPr>
        <w:rPr>
          <w:sz w:val="16"/>
        </w:rPr>
      </w:pPr>
      <w:r w:rsidRPr="009B4F80">
        <w:rPr>
          <w:rStyle w:val="StyleUnderline"/>
        </w:rPr>
        <w:t xml:space="preserve">Of those who graduate from college, </w:t>
      </w:r>
      <w:r w:rsidRPr="007C6031">
        <w:rPr>
          <w:rStyle w:val="Emphasis"/>
          <w:highlight w:val="yellow"/>
        </w:rPr>
        <w:t>the U</w:t>
      </w:r>
      <w:r w:rsidRPr="007C6031">
        <w:rPr>
          <w:rStyle w:val="Emphasis"/>
        </w:rPr>
        <w:t xml:space="preserve">nited </w:t>
      </w:r>
      <w:r w:rsidRPr="007C6031">
        <w:rPr>
          <w:rStyle w:val="Emphasis"/>
          <w:highlight w:val="yellow"/>
        </w:rPr>
        <w:t>S</w:t>
      </w:r>
      <w:r w:rsidRPr="009B4F80">
        <w:rPr>
          <w:rStyle w:val="Emphasis"/>
        </w:rPr>
        <w:t xml:space="preserve">tates </w:t>
      </w:r>
      <w:r w:rsidRPr="007C6031">
        <w:rPr>
          <w:rStyle w:val="Emphasis"/>
          <w:highlight w:val="yellow"/>
        </w:rPr>
        <w:t>produces fewer STEM graduates</w:t>
      </w:r>
      <w:r w:rsidRPr="009B4F80">
        <w:rPr>
          <w:rStyle w:val="StyleUnderline"/>
        </w:rPr>
        <w:t xml:space="preserve"> relative to other developed countries.</w:t>
      </w:r>
      <w:r w:rsidRPr="009B4F80">
        <w:rPr>
          <w:sz w:val="16"/>
        </w:rPr>
        <w:t xml:space="preserve"> OECD data show that in 2009 12.8 percent of U.S. graduates with bachelor’s degrees were in STEM fields. This places the United States near the bottom of OECD countries in terms of the per</w:t>
      </w:r>
      <w:r w:rsidRPr="009B4F80">
        <w:rPr>
          <w:rFonts w:ascii="Times New Roman" w:hAnsi="Times New Roman" w:cs="Times New Roman"/>
          <w:sz w:val="16"/>
        </w:rPr>
        <w:t>c</w:t>
      </w:r>
      <w:r w:rsidRPr="009B4F80">
        <w:rPr>
          <w:sz w:val="16"/>
        </w:rPr>
        <w:t>entage of STEM graduates produced. Significant economic competitors—such as South Korea (26.3 percent), Germany (24.5 percent), Canada (19.2 percent), and the United Kingdom (18.1 percent)—are on the long list of countries producing a much higher percentage of STEM graduates.16</w:t>
      </w:r>
    </w:p>
    <w:p w:rsidR="003C7584" w:rsidRDefault="003C7584" w:rsidP="003C7584">
      <w:pPr>
        <w:rPr>
          <w:sz w:val="16"/>
        </w:rPr>
      </w:pPr>
      <w:r w:rsidRPr="007C6031">
        <w:rPr>
          <w:rStyle w:val="Emphasis"/>
          <w:highlight w:val="yellow"/>
        </w:rPr>
        <w:t>As they advance through the</w:t>
      </w:r>
      <w:r w:rsidRPr="009B4F80">
        <w:rPr>
          <w:rStyle w:val="Emphasis"/>
        </w:rPr>
        <w:t xml:space="preserve"> education </w:t>
      </w:r>
      <w:r w:rsidRPr="007C6031">
        <w:rPr>
          <w:rStyle w:val="Emphasis"/>
          <w:highlight w:val="yellow"/>
        </w:rPr>
        <w:t>system</w:t>
      </w:r>
      <w:r w:rsidRPr="009B4F80">
        <w:rPr>
          <w:sz w:val="16"/>
        </w:rPr>
        <w:t xml:space="preserve">, </w:t>
      </w:r>
      <w:r w:rsidRPr="009B4F80">
        <w:rPr>
          <w:rStyle w:val="StyleUnderline"/>
        </w:rPr>
        <w:t xml:space="preserve">U.S. </w:t>
      </w:r>
      <w:r w:rsidRPr="007C6031">
        <w:rPr>
          <w:rStyle w:val="StyleUnderline"/>
          <w:highlight w:val="yellow"/>
        </w:rPr>
        <w:t>students choose not to</w:t>
      </w:r>
      <w:r w:rsidRPr="009B4F80">
        <w:rPr>
          <w:rStyle w:val="StyleUnderline"/>
        </w:rPr>
        <w:t xml:space="preserve"> </w:t>
      </w:r>
      <w:r w:rsidRPr="007C6031">
        <w:rPr>
          <w:rStyle w:val="StyleUnderline"/>
          <w:highlight w:val="yellow"/>
        </w:rPr>
        <w:t>enter STEM</w:t>
      </w:r>
      <w:r w:rsidRPr="009B4F80">
        <w:rPr>
          <w:rStyle w:val="StyleUnderline"/>
        </w:rPr>
        <w:t xml:space="preserve"> fields </w:t>
      </w:r>
      <w:r w:rsidRPr="007C6031">
        <w:rPr>
          <w:rStyle w:val="StyleUnderline"/>
          <w:highlight w:val="yellow"/>
        </w:rPr>
        <w:t>or</w:t>
      </w:r>
      <w:r w:rsidRPr="009B4F80">
        <w:rPr>
          <w:sz w:val="16"/>
        </w:rPr>
        <w:t xml:space="preserve">, if they do pursue these studies, </w:t>
      </w:r>
      <w:r w:rsidRPr="007C6031">
        <w:rPr>
          <w:rStyle w:val="StyleUnderline"/>
          <w:highlight w:val="yellow"/>
        </w:rPr>
        <w:t>do not continue</w:t>
      </w:r>
      <w:r w:rsidRPr="009B4F80">
        <w:rPr>
          <w:sz w:val="16"/>
        </w:rPr>
        <w:t xml:space="preserve">. Three out of four high school students who test in the top math quartile don’t start with a STEM major in college, and only half of all students who start in a STEM major graduate with a STEM degree.17 While no single reason can account for the low share of students in STEM fields, </w:t>
      </w:r>
      <w:r w:rsidRPr="007C6031">
        <w:rPr>
          <w:rStyle w:val="Emphasis"/>
          <w:highlight w:val="yellow"/>
        </w:rPr>
        <w:t>students’ poor K–12 math and science preparation</w:t>
      </w:r>
      <w:r w:rsidRPr="009B4F80">
        <w:rPr>
          <w:sz w:val="16"/>
        </w:rPr>
        <w:t xml:space="preserve"> and their unwillingness to commit the additional study time needed for math and science courses relative to other classes </w:t>
      </w:r>
      <w:r w:rsidRPr="007C6031">
        <w:rPr>
          <w:rStyle w:val="StyleUnderline"/>
          <w:highlight w:val="yellow"/>
        </w:rPr>
        <w:t>are</w:t>
      </w:r>
      <w:r w:rsidRPr="009B4F80">
        <w:rPr>
          <w:sz w:val="16"/>
        </w:rPr>
        <w:t xml:space="preserve"> likely </w:t>
      </w:r>
      <w:r w:rsidRPr="007C6031">
        <w:rPr>
          <w:rStyle w:val="StyleUnderline"/>
          <w:highlight w:val="yellow"/>
        </w:rPr>
        <w:t>contributing factors</w:t>
      </w:r>
      <w:r w:rsidRPr="009B4F80">
        <w:rPr>
          <w:sz w:val="16"/>
        </w:rPr>
        <w:t>.18 As detailed below, the Department of Education and the National Science Foundation have developed initiatives to improve K–12 and college</w:t>
      </w:r>
      <w:r w:rsidRPr="009B4F80">
        <w:rPr>
          <w:rFonts w:ascii="Times New Roman" w:hAnsi="Times New Roman" w:cs="Times New Roman"/>
          <w:sz w:val="16"/>
        </w:rPr>
        <w:t>‐</w:t>
      </w:r>
      <w:r w:rsidRPr="009B4F80">
        <w:rPr>
          <w:sz w:val="16"/>
        </w:rPr>
        <w:t>level STEM instruction and to reduce the number of students exiting STEM majors for other majors.</w:t>
      </w:r>
    </w:p>
    <w:p w:rsidR="003C7584" w:rsidRPr="00144EE5" w:rsidRDefault="003C7584" w:rsidP="003C7584"/>
    <w:p w:rsidR="003C7584" w:rsidRDefault="003C7584" w:rsidP="003C7584">
      <w:pPr>
        <w:pStyle w:val="Heading3"/>
      </w:pPr>
      <w:r>
        <w:t>General Internal Link</w:t>
      </w:r>
    </w:p>
    <w:p w:rsidR="003C7584" w:rsidRDefault="003C7584" w:rsidP="003C7584">
      <w:pPr>
        <w:pStyle w:val="Heading4"/>
      </w:pPr>
      <w:r>
        <w:t>K-12 key to college STEM</w:t>
      </w:r>
    </w:p>
    <w:p w:rsidR="003C7584" w:rsidRPr="00953C12" w:rsidRDefault="003C7584" w:rsidP="003C7584">
      <w:r w:rsidRPr="00953C12">
        <w:rPr>
          <w:rStyle w:val="Style13ptBold"/>
        </w:rPr>
        <w:t>DOC 12</w:t>
      </w:r>
      <w:r>
        <w:t xml:space="preserve"> – United States Department of Congress, in partnership with the National Economic Council, “The Competitiveness and Economic Capacity of the United States,” January 2012, https://www.esa.gov/sites/default/files/thecompetitivenessandinnovativecapacityoftheunitedstates.pdf</w:t>
      </w:r>
    </w:p>
    <w:p w:rsidR="003C7584" w:rsidRPr="00296D32" w:rsidRDefault="003C7584" w:rsidP="003C7584">
      <w:pPr>
        <w:rPr>
          <w:sz w:val="16"/>
        </w:rPr>
      </w:pPr>
      <w:r w:rsidRPr="007C6031">
        <w:rPr>
          <w:rStyle w:val="StyleUnderline"/>
          <w:highlight w:val="yellow"/>
        </w:rPr>
        <w:t>A</w:t>
      </w:r>
      <w:r w:rsidRPr="00296D32">
        <w:rPr>
          <w:sz w:val="16"/>
        </w:rPr>
        <w:t xml:space="preserve">nother </w:t>
      </w:r>
      <w:r w:rsidRPr="007C6031">
        <w:rPr>
          <w:rStyle w:val="StyleUnderline"/>
          <w:highlight w:val="yellow"/>
        </w:rPr>
        <w:t>barrier to</w:t>
      </w:r>
      <w:r w:rsidRPr="00296D32">
        <w:rPr>
          <w:rStyle w:val="StyleUnderline"/>
        </w:rPr>
        <w:t xml:space="preserve"> attending </w:t>
      </w:r>
      <w:r w:rsidRPr="007C6031">
        <w:rPr>
          <w:rStyle w:val="StyleUnderline"/>
          <w:highlight w:val="yellow"/>
        </w:rPr>
        <w:t>college</w:t>
      </w:r>
      <w:r w:rsidRPr="007C6031">
        <w:rPr>
          <w:rStyle w:val="StyleUnderline"/>
        </w:rPr>
        <w:t xml:space="preserve"> </w:t>
      </w:r>
      <w:r w:rsidRPr="007C6031">
        <w:rPr>
          <w:sz w:val="16"/>
        </w:rPr>
        <w:t>(</w:t>
      </w:r>
      <w:r w:rsidRPr="00296D32">
        <w:rPr>
          <w:sz w:val="16"/>
        </w:rPr>
        <w:t>and an explanation for the high rate of re</w:t>
      </w:r>
      <w:r w:rsidRPr="00296D32">
        <w:rPr>
          <w:rFonts w:ascii="Times New Roman" w:hAnsi="Times New Roman" w:cs="Times New Roman"/>
          <w:sz w:val="16"/>
        </w:rPr>
        <w:t>‐</w:t>
      </w:r>
      <w:r w:rsidRPr="00296D32">
        <w:rPr>
          <w:sz w:val="16"/>
        </w:rPr>
        <w:t xml:space="preserve"> medial education in college) </w:t>
      </w:r>
      <w:r w:rsidRPr="007C6031">
        <w:rPr>
          <w:rStyle w:val="StyleUnderline"/>
          <w:highlight w:val="yellow"/>
        </w:rPr>
        <w:t xml:space="preserve">is </w:t>
      </w:r>
      <w:r w:rsidRPr="007C6031">
        <w:rPr>
          <w:rStyle w:val="Emphasis"/>
          <w:highlight w:val="yellow"/>
        </w:rPr>
        <w:t>inadequate K–12 preparation</w:t>
      </w:r>
      <w:r w:rsidRPr="00296D32">
        <w:rPr>
          <w:sz w:val="16"/>
        </w:rPr>
        <w:t xml:space="preserve">. The </w:t>
      </w:r>
      <w:r w:rsidRPr="007C6031">
        <w:rPr>
          <w:rStyle w:val="StyleUnderline"/>
          <w:highlight w:val="yellow"/>
        </w:rPr>
        <w:t>primary and secondary education</w:t>
      </w:r>
      <w:r w:rsidRPr="00296D32">
        <w:rPr>
          <w:sz w:val="16"/>
        </w:rPr>
        <w:t xml:space="preserve"> system in the United States </w:t>
      </w:r>
      <w:r w:rsidRPr="007C6031">
        <w:rPr>
          <w:rStyle w:val="StyleUnderline"/>
          <w:highlight w:val="yellow"/>
        </w:rPr>
        <w:t>must prepare students</w:t>
      </w:r>
      <w:r w:rsidRPr="00296D32">
        <w:rPr>
          <w:rStyle w:val="StyleUnderline"/>
        </w:rPr>
        <w:t xml:space="preserve"> who wish to go </w:t>
      </w:r>
      <w:r w:rsidRPr="007C6031">
        <w:rPr>
          <w:rStyle w:val="StyleUnderline"/>
          <w:highlight w:val="yellow"/>
        </w:rPr>
        <w:t>to</w:t>
      </w:r>
      <w:r w:rsidRPr="00296D32">
        <w:rPr>
          <w:rStyle w:val="StyleUnderline"/>
        </w:rPr>
        <w:t xml:space="preserve"> college and </w:t>
      </w:r>
      <w:r w:rsidRPr="007C6031">
        <w:rPr>
          <w:rStyle w:val="StyleUnderline"/>
          <w:highlight w:val="yellow"/>
        </w:rPr>
        <w:t>specialize</w:t>
      </w:r>
      <w:r w:rsidRPr="00296D32">
        <w:rPr>
          <w:rStyle w:val="StyleUnderline"/>
        </w:rPr>
        <w:t xml:space="preserve"> </w:t>
      </w:r>
      <w:r w:rsidRPr="007C6031">
        <w:rPr>
          <w:rStyle w:val="StyleUnderline"/>
          <w:highlight w:val="yellow"/>
        </w:rPr>
        <w:t>in</w:t>
      </w:r>
      <w:r w:rsidRPr="00296D32">
        <w:rPr>
          <w:rStyle w:val="StyleUnderline"/>
        </w:rPr>
        <w:t xml:space="preserve"> a </w:t>
      </w:r>
      <w:r w:rsidRPr="007C6031">
        <w:rPr>
          <w:rStyle w:val="StyleUnderline"/>
          <w:highlight w:val="yellow"/>
        </w:rPr>
        <w:t>STEM</w:t>
      </w:r>
      <w:r w:rsidRPr="00296D32">
        <w:rPr>
          <w:rStyle w:val="StyleUnderline"/>
        </w:rPr>
        <w:t xml:space="preserve"> field with the skills to do so.</w:t>
      </w:r>
      <w:r w:rsidRPr="00296D32">
        <w:rPr>
          <w:sz w:val="16"/>
        </w:rPr>
        <w:t xml:space="preserve"> Similarly, those students who choose to enter the workforce directly after high school and not attend college must be equipped with the skills necessary to be trained for STEM jobs that do not require a college education. Yet </w:t>
      </w:r>
      <w:r w:rsidRPr="007C6031">
        <w:rPr>
          <w:rStyle w:val="StyleUnderline"/>
          <w:highlight w:val="yellow"/>
        </w:rPr>
        <w:t>pre</w:t>
      </w:r>
      <w:r w:rsidRPr="007C6031">
        <w:rPr>
          <w:rStyle w:val="StyleUnderline"/>
          <w:rFonts w:ascii="Times New Roman" w:hAnsi="Times New Roman" w:cs="Times New Roman"/>
          <w:highlight w:val="yellow"/>
        </w:rPr>
        <w:t>‐</w:t>
      </w:r>
      <w:r w:rsidRPr="007C6031">
        <w:rPr>
          <w:rStyle w:val="StyleUnderline"/>
          <w:highlight w:val="yellow"/>
        </w:rPr>
        <w:t>college preparation</w:t>
      </w:r>
      <w:r w:rsidRPr="00296D32">
        <w:rPr>
          <w:sz w:val="16"/>
        </w:rPr>
        <w:t xml:space="preserve"> in the skills </w:t>
      </w:r>
      <w:r w:rsidRPr="00296D32">
        <w:rPr>
          <w:rStyle w:val="StyleUnderline"/>
        </w:rPr>
        <w:t xml:space="preserve">that </w:t>
      </w:r>
      <w:r w:rsidRPr="007C6031">
        <w:rPr>
          <w:rStyle w:val="StyleUnderline"/>
          <w:highlight w:val="yellow"/>
        </w:rPr>
        <w:t>will allow</w:t>
      </w:r>
      <w:r w:rsidRPr="00296D32">
        <w:rPr>
          <w:rStyle w:val="StyleUnderline"/>
        </w:rPr>
        <w:t xml:space="preserve"> </w:t>
      </w:r>
      <w:r w:rsidRPr="007C6031">
        <w:rPr>
          <w:rStyle w:val="StyleUnderline"/>
          <w:highlight w:val="yellow"/>
        </w:rPr>
        <w:t>students to specialize in STEM</w:t>
      </w:r>
      <w:r w:rsidRPr="00296D32">
        <w:rPr>
          <w:rStyle w:val="StyleUnderline"/>
        </w:rPr>
        <w:t xml:space="preserve"> coursework in college</w:t>
      </w:r>
      <w:r w:rsidRPr="00296D32">
        <w:rPr>
          <w:sz w:val="16"/>
        </w:rPr>
        <w:t xml:space="preserve"> or to enter STEM jobs right out of high school </w:t>
      </w:r>
      <w:r w:rsidRPr="00296D32">
        <w:rPr>
          <w:rStyle w:val="StyleUnderline"/>
        </w:rPr>
        <w:t>is lagging</w:t>
      </w:r>
      <w:r w:rsidRPr="00296D32">
        <w:rPr>
          <w:sz w:val="16"/>
        </w:rPr>
        <w:t xml:space="preserve">. The Program for International Student Assessment (PISA) test scores reveal that </w:t>
      </w:r>
      <w:r w:rsidRPr="007C6031">
        <w:rPr>
          <w:rStyle w:val="StyleUnderline"/>
          <w:highlight w:val="yellow"/>
        </w:rPr>
        <w:t>U.S.</w:t>
      </w:r>
      <w:r w:rsidRPr="00296D32">
        <w:rPr>
          <w:rStyle w:val="StyleUnderline"/>
        </w:rPr>
        <w:t xml:space="preserve"> </w:t>
      </w:r>
      <w:r w:rsidRPr="007C6031">
        <w:rPr>
          <w:rStyle w:val="StyleUnderline"/>
          <w:highlight w:val="yellow"/>
        </w:rPr>
        <w:t>students</w:t>
      </w:r>
      <w:r w:rsidRPr="00296D32">
        <w:rPr>
          <w:rStyle w:val="StyleUnderline"/>
        </w:rPr>
        <w:t xml:space="preserve"> consistently </w:t>
      </w:r>
      <w:r w:rsidRPr="007C6031">
        <w:rPr>
          <w:rStyle w:val="StyleUnderline"/>
          <w:highlight w:val="yellow"/>
        </w:rPr>
        <w:t>scored below the OECD average in math</w:t>
      </w:r>
      <w:r w:rsidRPr="00296D32">
        <w:rPr>
          <w:rStyle w:val="StyleUnderline"/>
        </w:rPr>
        <w:t xml:space="preserve"> in 2003, 2006, and 2009</w:t>
      </w:r>
      <w:r w:rsidRPr="00296D32">
        <w:rPr>
          <w:sz w:val="16"/>
        </w:rPr>
        <w:t xml:space="preserve"> (the past three testing cycles). In science, while U.S. students scored lower than the OECD average in science literacy in 2006, the average score of U.S. students in 2009 was not measurably different from the 2009 OECD average (see figure 4.7). Further, U.S. students scored lower than the students in 12 OECD countries, and not significantly different from students in 12 other countries. These conclusions about the world ranking of U.S. students is supported by the results of the most recent National Assessment for Educational Progress study, which shows that al</w:t>
      </w:r>
      <w:r w:rsidRPr="00296D32">
        <w:rPr>
          <w:rFonts w:ascii="Times New Roman" w:hAnsi="Times New Roman" w:cs="Times New Roman"/>
          <w:sz w:val="16"/>
        </w:rPr>
        <w:t>‐</w:t>
      </w:r>
      <w:r w:rsidRPr="00296D32">
        <w:rPr>
          <w:sz w:val="16"/>
        </w:rPr>
        <w:t xml:space="preserve"> though U.S. students have improved in math over the past 30 years, </w:t>
      </w:r>
      <w:r w:rsidRPr="007C6031">
        <w:rPr>
          <w:rStyle w:val="StyleUnderline"/>
          <w:highlight w:val="yellow"/>
        </w:rPr>
        <w:t xml:space="preserve">only </w:t>
      </w:r>
      <w:r w:rsidRPr="007C6031">
        <w:rPr>
          <w:rStyle w:val="Emphasis"/>
          <w:highlight w:val="yellow"/>
        </w:rPr>
        <w:t>26 percent of</w:t>
      </w:r>
      <w:r w:rsidRPr="00296D32">
        <w:rPr>
          <w:rStyle w:val="Emphasis"/>
        </w:rPr>
        <w:t xml:space="preserve"> </w:t>
      </w:r>
      <w:r w:rsidRPr="007C6031">
        <w:rPr>
          <w:rStyle w:val="Emphasis"/>
          <w:highlight w:val="yellow"/>
        </w:rPr>
        <w:t>12th graders are “proficient</w:t>
      </w:r>
      <w:r w:rsidRPr="00296D32">
        <w:rPr>
          <w:rStyle w:val="Emphasis"/>
        </w:rPr>
        <w:t xml:space="preserve">” or better </w:t>
      </w:r>
      <w:r w:rsidRPr="007C6031">
        <w:rPr>
          <w:rStyle w:val="Emphasis"/>
          <w:highlight w:val="yellow"/>
        </w:rPr>
        <w:t>in math</w:t>
      </w:r>
      <w:r w:rsidRPr="00296D32">
        <w:rPr>
          <w:sz w:val="16"/>
        </w:rPr>
        <w:t xml:space="preserve">. In reading, 38 percent of students scored at the proficient level or higher in 2009. While overall math and reading scores for 12th graders have improved between 2005 and 2009 (the latest two reports available), there remain notable and persistent disparities by race, ethnicity and gender.22 The latest </w:t>
      </w:r>
      <w:r w:rsidRPr="007C6031">
        <w:rPr>
          <w:rStyle w:val="StyleUnderline"/>
        </w:rPr>
        <w:t>science scores</w:t>
      </w:r>
      <w:r w:rsidRPr="007C6031">
        <w:rPr>
          <w:sz w:val="16"/>
        </w:rPr>
        <w:t xml:space="preserve"> may also </w:t>
      </w:r>
      <w:r w:rsidRPr="007C6031">
        <w:rPr>
          <w:rStyle w:val="StyleUnderline"/>
        </w:rPr>
        <w:t>give reason for pause</w:t>
      </w:r>
      <w:r w:rsidRPr="00296D32">
        <w:rPr>
          <w:rStyle w:val="StyleUnderline"/>
        </w:rPr>
        <w:t xml:space="preserve"> as only 21 percent of 12th graders were found to be “proficient” or better</w:t>
      </w:r>
      <w:r w:rsidRPr="00296D32">
        <w:rPr>
          <w:sz w:val="16"/>
        </w:rPr>
        <w:t xml:space="preserve">.23 Overall these scores suggest that while we need to boost student achievement in all dimensions, </w:t>
      </w:r>
      <w:r w:rsidRPr="00296D32">
        <w:rPr>
          <w:rStyle w:val="StyleUnderline"/>
        </w:rPr>
        <w:t xml:space="preserve">we </w:t>
      </w:r>
      <w:r w:rsidRPr="007C6031">
        <w:rPr>
          <w:rStyle w:val="StyleUnderline"/>
          <w:highlight w:val="yellow"/>
        </w:rPr>
        <w:t xml:space="preserve">are </w:t>
      </w:r>
      <w:r w:rsidRPr="007C6031">
        <w:rPr>
          <w:rStyle w:val="Emphasis"/>
          <w:highlight w:val="yellow"/>
        </w:rPr>
        <w:t>particularly poor</w:t>
      </w:r>
      <w:r w:rsidRPr="00296D32">
        <w:rPr>
          <w:rStyle w:val="StyleUnderline"/>
        </w:rPr>
        <w:t xml:space="preserve"> right now </w:t>
      </w:r>
      <w:r w:rsidRPr="007C6031">
        <w:rPr>
          <w:rStyle w:val="StyleUnderline"/>
          <w:highlight w:val="yellow"/>
        </w:rPr>
        <w:t>in skills that prepare students for</w:t>
      </w:r>
      <w:r w:rsidRPr="00296D32">
        <w:rPr>
          <w:rStyle w:val="StyleUnderline"/>
        </w:rPr>
        <w:t xml:space="preserve"> </w:t>
      </w:r>
      <w:r w:rsidRPr="007C6031">
        <w:rPr>
          <w:rStyle w:val="StyleUnderline"/>
          <w:highlight w:val="yellow"/>
        </w:rPr>
        <w:t>post</w:t>
      </w:r>
      <w:r w:rsidRPr="007C6031">
        <w:rPr>
          <w:rStyle w:val="StyleUnderline"/>
          <w:rFonts w:ascii="Times New Roman" w:hAnsi="Times New Roman" w:cs="Times New Roman"/>
          <w:highlight w:val="yellow"/>
        </w:rPr>
        <w:t>‐</w:t>
      </w:r>
      <w:r w:rsidRPr="007C6031">
        <w:rPr>
          <w:rStyle w:val="StyleUnderline"/>
          <w:highlight w:val="yellow"/>
        </w:rPr>
        <w:t>secondary STEM education</w:t>
      </w:r>
      <w:r w:rsidRPr="00296D32">
        <w:rPr>
          <w:rStyle w:val="StyleUnderline"/>
        </w:rPr>
        <w:t xml:space="preserve"> and training.</w:t>
      </w:r>
    </w:p>
    <w:p w:rsidR="003C7584" w:rsidRPr="00F82D0B" w:rsidRDefault="003C7584" w:rsidP="003C7584"/>
    <w:p w:rsidR="003C7584" w:rsidRDefault="003C7584">
      <w:pPr>
        <w:rPr>
          <w:rFonts w:asciiTheme="minorHAnsi" w:hAnsiTheme="minorHAnsi"/>
        </w:rPr>
      </w:pPr>
    </w:p>
    <w:sectPr w:rsidR="003C7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66C69"/>
    <w:rsid w:val="000139A3"/>
    <w:rsid w:val="00100833"/>
    <w:rsid w:val="00104529"/>
    <w:rsid w:val="00105942"/>
    <w:rsid w:val="00107396"/>
    <w:rsid w:val="00144A4C"/>
    <w:rsid w:val="00166C6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7584"/>
    <w:rsid w:val="003D7033"/>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5F7C"/>
    <w:rsid w:val="00766EA0"/>
    <w:rsid w:val="00777B13"/>
    <w:rsid w:val="007A2226"/>
    <w:rsid w:val="007F5B66"/>
    <w:rsid w:val="00823A1C"/>
    <w:rsid w:val="00845B9D"/>
    <w:rsid w:val="00860984"/>
    <w:rsid w:val="008B3ECB"/>
    <w:rsid w:val="008B4E85"/>
    <w:rsid w:val="008C1B2E"/>
    <w:rsid w:val="008C582C"/>
    <w:rsid w:val="0091627E"/>
    <w:rsid w:val="0097032B"/>
    <w:rsid w:val="009D2EAD"/>
    <w:rsid w:val="009D54B2"/>
    <w:rsid w:val="009E1922"/>
    <w:rsid w:val="009F7ED2"/>
    <w:rsid w:val="00A93661"/>
    <w:rsid w:val="00A95652"/>
    <w:rsid w:val="00AC0AB8"/>
    <w:rsid w:val="00AD7415"/>
    <w:rsid w:val="00B00941"/>
    <w:rsid w:val="00B33C6D"/>
    <w:rsid w:val="00B4508F"/>
    <w:rsid w:val="00B55AD5"/>
    <w:rsid w:val="00B8057C"/>
    <w:rsid w:val="00BB4B45"/>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D3F2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77B13"/>
    <w:rPr>
      <w:rFonts w:ascii="Calibri" w:hAnsi="Calibri"/>
    </w:rPr>
  </w:style>
  <w:style w:type="paragraph" w:styleId="Heading1">
    <w:name w:val="heading 1"/>
    <w:aliases w:val="Pocket"/>
    <w:basedOn w:val="Normal"/>
    <w:next w:val="Normal"/>
    <w:link w:val="Heading1Char"/>
    <w:qFormat/>
    <w:rsid w:val="00777B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7B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777B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777B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7B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7B1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777B1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777B13"/>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777B13"/>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77B1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777B13"/>
    <w:rPr>
      <w:b/>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F2 - Heading 1 Char1,AHeading 1 Char1,Tags v 2 Char1,TAG "/>
    <w:basedOn w:val="DefaultParagraphFont"/>
    <w:uiPriority w:val="99"/>
    <w:unhideWhenUsed/>
    <w:rsid w:val="00777B13"/>
    <w:rPr>
      <w:color w:val="auto"/>
      <w:u w:val="none"/>
    </w:rPr>
  </w:style>
  <w:style w:type="character" w:styleId="FollowedHyperlink">
    <w:name w:val="FollowedHyperlink"/>
    <w:basedOn w:val="DefaultParagraphFont"/>
    <w:uiPriority w:val="99"/>
    <w:semiHidden/>
    <w:unhideWhenUsed/>
    <w:rsid w:val="00777B13"/>
    <w:rPr>
      <w:color w:val="auto"/>
      <w:u w:val="none"/>
    </w:rPr>
  </w:style>
  <w:style w:type="paragraph" w:styleId="DocumentMap">
    <w:name w:val="Document Map"/>
    <w:basedOn w:val="Normal"/>
    <w:link w:val="DocumentMapChar"/>
    <w:uiPriority w:val="99"/>
    <w:semiHidden/>
    <w:unhideWhenUsed/>
    <w:rsid w:val="00166C69"/>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166C69"/>
    <w:rPr>
      <w:rFonts w:ascii="Lucida Grande" w:eastAsiaTheme="minorEastAsia" w:hAnsi="Lucida Grande" w:cs="Lucida Grande"/>
      <w:sz w:val="24"/>
      <w:szCs w:val="24"/>
    </w:rPr>
  </w:style>
  <w:style w:type="character" w:customStyle="1" w:styleId="Mention">
    <w:name w:val="Mention"/>
    <w:basedOn w:val="DefaultParagraphFont"/>
    <w:uiPriority w:val="99"/>
    <w:semiHidden/>
    <w:unhideWhenUsed/>
    <w:rsid w:val="00166C69"/>
    <w:rPr>
      <w:color w:val="2B579A"/>
      <w:shd w:val="clear" w:color="auto" w:fill="E6E6E6"/>
    </w:rPr>
  </w:style>
  <w:style w:type="paragraph" w:customStyle="1" w:styleId="Emphasis1">
    <w:name w:val="Emphasis1"/>
    <w:basedOn w:val="Normal"/>
    <w:link w:val="Emphasis"/>
    <w:autoRedefine/>
    <w:uiPriority w:val="7"/>
    <w:qFormat/>
    <w:rsid w:val="00166C6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3CharCharCharChar">
    <w:name w:val="Heading 3 Char Char Char Char"/>
    <w:rsid w:val="00166C69"/>
    <w:rPr>
      <w:rFonts w:cs="Arial"/>
      <w:bCs/>
      <w:szCs w:val="26"/>
      <w:u w:val="single"/>
      <w:lang w:val="en-US" w:eastAsia="en-US" w:bidi="ar-SA"/>
    </w:rPr>
  </w:style>
  <w:style w:type="character" w:customStyle="1" w:styleId="term">
    <w:name w:val="term"/>
    <w:rsid w:val="00166C69"/>
  </w:style>
  <w:style w:type="paragraph" w:customStyle="1" w:styleId="textbold">
    <w:name w:val="text bold"/>
    <w:basedOn w:val="Normal"/>
    <w:uiPriority w:val="7"/>
    <w:qFormat/>
    <w:rsid w:val="00166C69"/>
    <w:pPr>
      <w:pBdr>
        <w:top w:val="single" w:sz="8" w:space="0" w:color="auto"/>
        <w:left w:val="single" w:sz="8" w:space="0" w:color="auto"/>
        <w:bottom w:val="single" w:sz="8" w:space="0" w:color="auto"/>
        <w:right w:val="single" w:sz="8" w:space="0" w:color="auto"/>
      </w:pBdr>
      <w:spacing w:line="256" w:lineRule="auto"/>
      <w:ind w:left="720"/>
      <w:jc w:val="both"/>
    </w:pPr>
    <w:rPr>
      <w:iCs/>
      <w:sz w:val="20"/>
      <w:u w:val="single"/>
      <w:bdr w:val="single" w:sz="8" w:space="0" w:color="auto"/>
    </w:rPr>
  </w:style>
  <w:style w:type="character" w:customStyle="1" w:styleId="apple-style-span">
    <w:name w:val="apple-style-span"/>
    <w:basedOn w:val="DefaultParagraphFont"/>
    <w:rsid w:val="00166C69"/>
  </w:style>
  <w:style w:type="character" w:customStyle="1" w:styleId="TitleChar">
    <w:name w:val="Title Char"/>
    <w:aliases w:val="Cites and Cards Char,UNDERLINE Char,Bold Underlined Char,title Char"/>
    <w:basedOn w:val="DefaultParagraphFont"/>
    <w:link w:val="Title"/>
    <w:uiPriority w:val="6"/>
    <w:qFormat/>
    <w:rsid w:val="00166C69"/>
    <w:rPr>
      <w:rFonts w:cs="Times New Roman"/>
      <w:u w:val="single"/>
    </w:rPr>
  </w:style>
  <w:style w:type="paragraph" w:styleId="Title">
    <w:name w:val="Title"/>
    <w:aliases w:val="Cites and Cards,UNDERLINE,Bold Underlined,title"/>
    <w:basedOn w:val="Normal"/>
    <w:next w:val="Normal"/>
    <w:link w:val="TitleChar"/>
    <w:uiPriority w:val="6"/>
    <w:qFormat/>
    <w:rsid w:val="00166C69"/>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10"/>
    <w:rsid w:val="00166C69"/>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166C69"/>
    <w:rPr>
      <w:rFonts w:ascii="Georgia" w:hAnsi="Georgia"/>
    </w:rPr>
  </w:style>
  <w:style w:type="paragraph" w:customStyle="1" w:styleId="cardtext">
    <w:name w:val="card text"/>
    <w:basedOn w:val="Normal"/>
    <w:link w:val="cardtextChar"/>
    <w:qFormat/>
    <w:rsid w:val="00166C69"/>
    <w:pPr>
      <w:ind w:left="288" w:right="288"/>
    </w:pPr>
  </w:style>
  <w:style w:type="character" w:customStyle="1" w:styleId="UnderlineBold">
    <w:name w:val="Underline + Bold"/>
    <w:uiPriority w:val="1"/>
    <w:qFormat/>
    <w:rsid w:val="00166C69"/>
    <w:rPr>
      <w:b/>
      <w:sz w:val="20"/>
      <w:u w:val="single"/>
    </w:rPr>
  </w:style>
  <w:style w:type="character" w:styleId="IntenseEmphasis">
    <w:name w:val="Intense Emphasis"/>
    <w:aliases w:val="Heading 3 Char Char Char1,Minimized Char,9.5 pt,Heading 3 Char1 Char Char Char,Intense Emphasis4,Intense Emphasis111,Intense Emphasis1111,Intense Emphasis11111,Title Cha,Cites and Cards Char1,Bold Underlined Char1"/>
    <w:basedOn w:val="DefaultParagraphFont"/>
    <w:uiPriority w:val="6"/>
    <w:qFormat/>
    <w:rsid w:val="00FD3F21"/>
    <w:rPr>
      <w:b w:val="0"/>
      <w:bCs/>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77B13"/>
    <w:rPr>
      <w:rFonts w:ascii="Calibri" w:hAnsi="Calibri"/>
    </w:rPr>
  </w:style>
  <w:style w:type="paragraph" w:styleId="Heading1">
    <w:name w:val="heading 1"/>
    <w:aliases w:val="Pocket"/>
    <w:basedOn w:val="Normal"/>
    <w:next w:val="Normal"/>
    <w:link w:val="Heading1Char"/>
    <w:qFormat/>
    <w:rsid w:val="00777B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7B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777B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777B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77B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7B1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777B1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777B13"/>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777B13"/>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77B1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777B13"/>
    <w:rPr>
      <w:b/>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F2 - Heading 1 Char1,AHeading 1 Char1,Tags v 2 Char1,TAG "/>
    <w:basedOn w:val="DefaultParagraphFont"/>
    <w:uiPriority w:val="99"/>
    <w:unhideWhenUsed/>
    <w:rsid w:val="00777B13"/>
    <w:rPr>
      <w:color w:val="auto"/>
      <w:u w:val="none"/>
    </w:rPr>
  </w:style>
  <w:style w:type="character" w:styleId="FollowedHyperlink">
    <w:name w:val="FollowedHyperlink"/>
    <w:basedOn w:val="DefaultParagraphFont"/>
    <w:uiPriority w:val="99"/>
    <w:semiHidden/>
    <w:unhideWhenUsed/>
    <w:rsid w:val="00777B13"/>
    <w:rPr>
      <w:color w:val="auto"/>
      <w:u w:val="none"/>
    </w:rPr>
  </w:style>
  <w:style w:type="paragraph" w:styleId="DocumentMap">
    <w:name w:val="Document Map"/>
    <w:basedOn w:val="Normal"/>
    <w:link w:val="DocumentMapChar"/>
    <w:uiPriority w:val="99"/>
    <w:semiHidden/>
    <w:unhideWhenUsed/>
    <w:rsid w:val="00166C69"/>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166C69"/>
    <w:rPr>
      <w:rFonts w:ascii="Lucida Grande" w:eastAsiaTheme="minorEastAsia" w:hAnsi="Lucida Grande" w:cs="Lucida Grande"/>
      <w:sz w:val="24"/>
      <w:szCs w:val="24"/>
    </w:rPr>
  </w:style>
  <w:style w:type="character" w:customStyle="1" w:styleId="Mention">
    <w:name w:val="Mention"/>
    <w:basedOn w:val="DefaultParagraphFont"/>
    <w:uiPriority w:val="99"/>
    <w:semiHidden/>
    <w:unhideWhenUsed/>
    <w:rsid w:val="00166C69"/>
    <w:rPr>
      <w:color w:val="2B579A"/>
      <w:shd w:val="clear" w:color="auto" w:fill="E6E6E6"/>
    </w:rPr>
  </w:style>
  <w:style w:type="paragraph" w:customStyle="1" w:styleId="Emphasis1">
    <w:name w:val="Emphasis1"/>
    <w:basedOn w:val="Normal"/>
    <w:link w:val="Emphasis"/>
    <w:autoRedefine/>
    <w:uiPriority w:val="7"/>
    <w:qFormat/>
    <w:rsid w:val="00166C6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3CharCharCharChar">
    <w:name w:val="Heading 3 Char Char Char Char"/>
    <w:rsid w:val="00166C69"/>
    <w:rPr>
      <w:rFonts w:cs="Arial"/>
      <w:bCs/>
      <w:szCs w:val="26"/>
      <w:u w:val="single"/>
      <w:lang w:val="en-US" w:eastAsia="en-US" w:bidi="ar-SA"/>
    </w:rPr>
  </w:style>
  <w:style w:type="character" w:customStyle="1" w:styleId="term">
    <w:name w:val="term"/>
    <w:rsid w:val="00166C69"/>
  </w:style>
  <w:style w:type="paragraph" w:customStyle="1" w:styleId="textbold">
    <w:name w:val="text bold"/>
    <w:basedOn w:val="Normal"/>
    <w:uiPriority w:val="7"/>
    <w:qFormat/>
    <w:rsid w:val="00166C69"/>
    <w:pPr>
      <w:pBdr>
        <w:top w:val="single" w:sz="8" w:space="0" w:color="auto"/>
        <w:left w:val="single" w:sz="8" w:space="0" w:color="auto"/>
        <w:bottom w:val="single" w:sz="8" w:space="0" w:color="auto"/>
        <w:right w:val="single" w:sz="8" w:space="0" w:color="auto"/>
      </w:pBdr>
      <w:spacing w:line="256" w:lineRule="auto"/>
      <w:ind w:left="720"/>
      <w:jc w:val="both"/>
    </w:pPr>
    <w:rPr>
      <w:iCs/>
      <w:sz w:val="20"/>
      <w:u w:val="single"/>
      <w:bdr w:val="single" w:sz="8" w:space="0" w:color="auto"/>
    </w:rPr>
  </w:style>
  <w:style w:type="character" w:customStyle="1" w:styleId="apple-style-span">
    <w:name w:val="apple-style-span"/>
    <w:basedOn w:val="DefaultParagraphFont"/>
    <w:rsid w:val="00166C69"/>
  </w:style>
  <w:style w:type="character" w:customStyle="1" w:styleId="TitleChar">
    <w:name w:val="Title Char"/>
    <w:aliases w:val="Cites and Cards Char,UNDERLINE Char,Bold Underlined Char,title Char"/>
    <w:basedOn w:val="DefaultParagraphFont"/>
    <w:link w:val="Title"/>
    <w:uiPriority w:val="6"/>
    <w:qFormat/>
    <w:rsid w:val="00166C69"/>
    <w:rPr>
      <w:rFonts w:cs="Times New Roman"/>
      <w:u w:val="single"/>
    </w:rPr>
  </w:style>
  <w:style w:type="paragraph" w:styleId="Title">
    <w:name w:val="Title"/>
    <w:aliases w:val="Cites and Cards,UNDERLINE,Bold Underlined,title"/>
    <w:basedOn w:val="Normal"/>
    <w:next w:val="Normal"/>
    <w:link w:val="TitleChar"/>
    <w:uiPriority w:val="6"/>
    <w:qFormat/>
    <w:rsid w:val="00166C69"/>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10"/>
    <w:rsid w:val="00166C69"/>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166C69"/>
    <w:rPr>
      <w:rFonts w:ascii="Georgia" w:hAnsi="Georgia"/>
    </w:rPr>
  </w:style>
  <w:style w:type="paragraph" w:customStyle="1" w:styleId="cardtext">
    <w:name w:val="card text"/>
    <w:basedOn w:val="Normal"/>
    <w:link w:val="cardtextChar"/>
    <w:qFormat/>
    <w:rsid w:val="00166C69"/>
    <w:pPr>
      <w:ind w:left="288" w:right="288"/>
    </w:pPr>
  </w:style>
  <w:style w:type="character" w:customStyle="1" w:styleId="UnderlineBold">
    <w:name w:val="Underline + Bold"/>
    <w:uiPriority w:val="1"/>
    <w:qFormat/>
    <w:rsid w:val="00166C69"/>
    <w:rPr>
      <w:b/>
      <w:sz w:val="20"/>
      <w:u w:val="single"/>
    </w:rPr>
  </w:style>
  <w:style w:type="character" w:styleId="IntenseEmphasis">
    <w:name w:val="Intense Emphasis"/>
    <w:aliases w:val="Heading 3 Char Char Char1,Minimized Char,9.5 pt,Heading 3 Char1 Char Char Char,Intense Emphasis4,Intense Emphasis111,Intense Emphasis1111,Intense Emphasis11111,Title Cha,Cites and Cards Char1,Bold Underlined Char1"/>
    <w:basedOn w:val="DefaultParagraphFont"/>
    <w:uiPriority w:val="6"/>
    <w:qFormat/>
    <w:rsid w:val="00FD3F21"/>
    <w:rPr>
      <w:b w:val="0"/>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heatlantic.com/international/archive/2012/12/the-russian-and-chinese-governments-threat-to-the-internet-as-we-know-it/265782/" TargetMode="External"/><Relationship Id="rId12" Type="http://schemas.openxmlformats.org/officeDocument/2006/relationships/hyperlink" Target="http://www.techinasia.com/failure-china-internet-policies-doomed-chinese-soft-power/" TargetMode="External"/><Relationship Id="rId13" Type="http://schemas.openxmlformats.org/officeDocument/2006/relationships/hyperlink" Target="http://www.hsaj.org/?fullarticle=8.1.9"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ifpa.org/pdf/USAFreportweb.pdf" TargetMode="External"/><Relationship Id="rId8" Type="http://schemas.openxmlformats.org/officeDocument/2006/relationships/hyperlink" Target="http://www.e-ir.info/2013/06/03/towards-a-multi-polar-international-system-which-prospects-for-global-peace/" TargetMode="External"/><Relationship Id="rId9" Type="http://schemas.openxmlformats.org/officeDocument/2006/relationships/hyperlink" Target="http://www.biotech-now.org/food-and-agriculture/2013/10/rnai-from-medicine-to-agriculture" TargetMode="External"/><Relationship Id="rId10" Type="http://schemas.openxmlformats.org/officeDocument/2006/relationships/hyperlink" Target="https://pdfs.semanticscholar.org/c33a/f2b7e358179f83c48a6147224a741eb6ea8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6E7C5-ACAA-D948-BA24-FFBA82FC7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\Users\Steph\AppData\Roaming\Microsoft\Templates\Debate.dotm</Template>
  <TotalTime>0</TotalTime>
  <Pages>28</Pages>
  <Words>58733</Words>
  <Characters>334784</Characters>
  <Application>Microsoft Macintosh Word</Application>
  <DocSecurity>0</DocSecurity>
  <Lines>2789</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Christina Tallungan</cp:lastModifiedBy>
  <cp:revision>2</cp:revision>
  <dcterms:created xsi:type="dcterms:W3CDTF">2017-07-23T16:06:00Z</dcterms:created>
  <dcterms:modified xsi:type="dcterms:W3CDTF">2017-07-23T16:06:00Z</dcterms:modified>
</cp:coreProperties>
</file>