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BD5879" w:rsidRDefault="004A186E" w:rsidP="004A186E">
      <w:pPr>
        <w:pStyle w:val="Heading1"/>
        <w:rPr>
          <w:rFonts w:asciiTheme="minorHAnsi" w:hAnsiTheme="minorHAnsi" w:cstheme="minorHAnsi"/>
        </w:rPr>
      </w:pPr>
      <w:r w:rsidRPr="00BD5879">
        <w:rPr>
          <w:rFonts w:asciiTheme="minorHAnsi" w:hAnsiTheme="minorHAnsi" w:cstheme="minorHAnsi"/>
        </w:rPr>
        <w:t>AT: States CPs—</w:t>
      </w:r>
      <w:r w:rsidR="00246988" w:rsidRPr="00BD5879">
        <w:rPr>
          <w:rFonts w:asciiTheme="minorHAnsi" w:hAnsiTheme="minorHAnsi" w:cstheme="minorHAnsi"/>
        </w:rPr>
        <w:t xml:space="preserve"> </w:t>
      </w:r>
      <w:r w:rsidR="00246988" w:rsidRPr="00BD5879">
        <w:rPr>
          <w:rFonts w:asciiTheme="minorHAnsi" w:hAnsiTheme="minorHAnsi" w:cstheme="minorHAnsi"/>
        </w:rPr>
        <w:t xml:space="preserve">FFRSV </w:t>
      </w:r>
      <w:r w:rsidRPr="00BD5879">
        <w:rPr>
          <w:rFonts w:asciiTheme="minorHAnsi" w:hAnsiTheme="minorHAnsi" w:cstheme="minorHAnsi"/>
        </w:rPr>
        <w:t>2017</w:t>
      </w:r>
    </w:p>
    <w:p w:rsidR="004A186E" w:rsidRPr="00BD5879" w:rsidRDefault="004A186E" w:rsidP="004A186E">
      <w:pPr>
        <w:rPr>
          <w:rFonts w:asciiTheme="minorHAnsi" w:hAnsiTheme="minorHAnsi" w:cstheme="minorHAnsi"/>
        </w:rPr>
      </w:pPr>
    </w:p>
    <w:p w:rsidR="00246988" w:rsidRPr="00BD5879" w:rsidRDefault="00246988" w:rsidP="00246988">
      <w:pPr>
        <w:pStyle w:val="Heading3"/>
        <w:rPr>
          <w:rFonts w:asciiTheme="minorHAnsi" w:hAnsiTheme="minorHAnsi" w:cstheme="minorHAnsi"/>
        </w:rPr>
      </w:pPr>
      <w:r w:rsidRPr="00BD5879">
        <w:rPr>
          <w:rFonts w:asciiTheme="minorHAnsi" w:hAnsiTheme="minorHAnsi" w:cstheme="minorHAnsi"/>
        </w:rPr>
        <w:t>Props</w:t>
      </w:r>
    </w:p>
    <w:p w:rsidR="00246988" w:rsidRPr="00BD5879" w:rsidRDefault="00246988" w:rsidP="004A186E">
      <w:pPr>
        <w:rPr>
          <w:rFonts w:asciiTheme="minorHAnsi" w:hAnsiTheme="minorHAnsi" w:cstheme="minorHAnsi"/>
        </w:rPr>
      </w:pPr>
    </w:p>
    <w:p w:rsidR="00686374" w:rsidRPr="00BD5879" w:rsidRDefault="00686374" w:rsidP="00686374">
      <w:pPr>
        <w:pStyle w:val="Heading4"/>
        <w:rPr>
          <w:rFonts w:asciiTheme="minorHAnsi" w:hAnsiTheme="minorHAnsi" w:cstheme="minorHAnsi"/>
        </w:rPr>
      </w:pPr>
      <w:r w:rsidRPr="00BD5879">
        <w:rPr>
          <w:rFonts w:asciiTheme="minorHAnsi" w:hAnsiTheme="minorHAnsi" w:cstheme="minorHAnsi"/>
        </w:rPr>
        <w:t xml:space="preserve">**Note – we owe a big thank you to Lincoln Garrett, Debate Coach @ University of Kentucky, for his work in the Gonzaga starter pack re; the tradeoff between military spending/education. That was the genesis of the military spending DA and this file contains some of his great work. </w:t>
      </w:r>
    </w:p>
    <w:p w:rsidR="00686374" w:rsidRPr="00BD5879" w:rsidRDefault="00686374" w:rsidP="00686374">
      <w:pPr>
        <w:rPr>
          <w:rFonts w:asciiTheme="minorHAnsi" w:hAnsiTheme="minorHAnsi" w:cstheme="minorHAnsi"/>
        </w:rPr>
      </w:pPr>
    </w:p>
    <w:p w:rsidR="00686374" w:rsidRPr="00BD5879" w:rsidRDefault="00686374" w:rsidP="00686374">
      <w:pPr>
        <w:pStyle w:val="Heading4"/>
        <w:rPr>
          <w:rFonts w:asciiTheme="minorHAnsi" w:hAnsiTheme="minorHAnsi" w:cstheme="minorHAnsi"/>
        </w:rPr>
      </w:pPr>
      <w:r w:rsidRPr="00BD5879">
        <w:rPr>
          <w:rFonts w:asciiTheme="minorHAnsi" w:hAnsiTheme="minorHAnsi" w:cstheme="minorHAnsi"/>
        </w:rPr>
        <w:t xml:space="preserve">All the rest of this work was done by Anish Kulkarni from Wayzata (MN) and </w:t>
      </w:r>
      <w:proofErr w:type="spellStart"/>
      <w:r w:rsidRPr="00BD5879">
        <w:rPr>
          <w:rFonts w:asciiTheme="minorHAnsi" w:hAnsiTheme="minorHAnsi" w:cstheme="minorHAnsi"/>
        </w:rPr>
        <w:t>Dhruv</w:t>
      </w:r>
      <w:proofErr w:type="spellEnd"/>
      <w:r w:rsidRPr="00BD5879">
        <w:rPr>
          <w:rFonts w:asciiTheme="minorHAnsi" w:hAnsiTheme="minorHAnsi" w:cstheme="minorHAnsi"/>
        </w:rPr>
        <w:t xml:space="preserve"> Sudesh/</w:t>
      </w:r>
      <w:proofErr w:type="spellStart"/>
      <w:r w:rsidRPr="00BD5879">
        <w:rPr>
          <w:rFonts w:asciiTheme="minorHAnsi" w:hAnsiTheme="minorHAnsi" w:cstheme="minorHAnsi"/>
        </w:rPr>
        <w:t>Devansh</w:t>
      </w:r>
      <w:proofErr w:type="spellEnd"/>
      <w:r w:rsidRPr="00BD5879">
        <w:rPr>
          <w:rFonts w:asciiTheme="minorHAnsi" w:hAnsiTheme="minorHAnsi" w:cstheme="minorHAnsi"/>
        </w:rPr>
        <w:t xml:space="preserve"> </w:t>
      </w:r>
      <w:proofErr w:type="spellStart"/>
      <w:r w:rsidRPr="00BD5879">
        <w:rPr>
          <w:rFonts w:asciiTheme="minorHAnsi" w:hAnsiTheme="minorHAnsi" w:cstheme="minorHAnsi"/>
        </w:rPr>
        <w:t>Taori</w:t>
      </w:r>
      <w:proofErr w:type="spellEnd"/>
      <w:r w:rsidRPr="00BD5879">
        <w:rPr>
          <w:rFonts w:asciiTheme="minorHAnsi" w:hAnsiTheme="minorHAnsi" w:cstheme="minorHAnsi"/>
        </w:rPr>
        <w:t xml:space="preserve"> from Bellarmine Prep (CA). </w:t>
      </w:r>
    </w:p>
    <w:p w:rsidR="00686374" w:rsidRPr="00BD5879" w:rsidRDefault="00686374" w:rsidP="00686374">
      <w:pPr>
        <w:rPr>
          <w:rFonts w:asciiTheme="minorHAnsi" w:hAnsiTheme="minorHAnsi" w:cstheme="minorHAnsi"/>
        </w:rPr>
      </w:pPr>
    </w:p>
    <w:p w:rsidR="00246988" w:rsidRPr="00BD5879" w:rsidRDefault="00246988" w:rsidP="00246988">
      <w:pPr>
        <w:pStyle w:val="Heading3"/>
        <w:rPr>
          <w:rFonts w:asciiTheme="minorHAnsi" w:hAnsiTheme="minorHAnsi" w:cstheme="minorHAnsi"/>
        </w:rPr>
      </w:pPr>
      <w:r w:rsidRPr="00BD5879">
        <w:rPr>
          <w:rFonts w:asciiTheme="minorHAnsi" w:hAnsiTheme="minorHAnsi" w:cstheme="minorHAnsi"/>
        </w:rPr>
        <w:t>Notes</w:t>
      </w:r>
    </w:p>
    <w:p w:rsidR="00246988" w:rsidRPr="00BD5879" w:rsidRDefault="00246988" w:rsidP="00246988">
      <w:pPr>
        <w:rPr>
          <w:rFonts w:asciiTheme="minorHAnsi" w:hAnsiTheme="minorHAnsi" w:cstheme="minorHAnsi"/>
        </w:rPr>
      </w:pPr>
    </w:p>
    <w:p w:rsidR="00246988" w:rsidRPr="00BD5879" w:rsidRDefault="00246988" w:rsidP="00246988">
      <w:pPr>
        <w:pStyle w:val="Heading4"/>
        <w:rPr>
          <w:rFonts w:asciiTheme="minorHAnsi" w:hAnsiTheme="minorHAnsi" w:cstheme="minorHAnsi"/>
        </w:rPr>
      </w:pPr>
      <w:r w:rsidRPr="00BD5879">
        <w:rPr>
          <w:rFonts w:asciiTheme="minorHAnsi" w:hAnsiTheme="minorHAnsi" w:cstheme="minorHAnsi"/>
        </w:rPr>
        <w:t xml:space="preserve">Most folks have started to trend away from 50 state uniform fiat, but this trend is likely to be elastic, i.e. as </w:t>
      </w:r>
      <w:proofErr w:type="spellStart"/>
      <w:r w:rsidRPr="00BD5879">
        <w:rPr>
          <w:rFonts w:asciiTheme="minorHAnsi" w:hAnsiTheme="minorHAnsi" w:cstheme="minorHAnsi"/>
        </w:rPr>
        <w:t>affs</w:t>
      </w:r>
      <w:proofErr w:type="spellEnd"/>
      <w:r w:rsidRPr="00BD5879">
        <w:rPr>
          <w:rFonts w:asciiTheme="minorHAnsi" w:hAnsiTheme="minorHAnsi" w:cstheme="minorHAnsi"/>
        </w:rPr>
        <w:t xml:space="preserve"> get better at answering the new wave of “50 state, non-uniform CPs,” neg teams will face incentives to go back to 50 state uniform. Therefore, we have this brief theory block as a back-up.</w:t>
      </w:r>
    </w:p>
    <w:p w:rsidR="00246988" w:rsidRPr="00BD5879" w:rsidRDefault="00246988" w:rsidP="00246988">
      <w:pPr>
        <w:rPr>
          <w:rFonts w:asciiTheme="minorHAnsi" w:hAnsiTheme="minorHAnsi" w:cstheme="minorHAnsi"/>
        </w:rPr>
      </w:pPr>
    </w:p>
    <w:p w:rsidR="00246988" w:rsidRPr="00BD5879" w:rsidRDefault="00246988" w:rsidP="00246988">
      <w:pPr>
        <w:pStyle w:val="Heading4"/>
        <w:rPr>
          <w:rFonts w:asciiTheme="minorHAnsi" w:hAnsiTheme="minorHAnsi" w:cstheme="minorHAnsi"/>
        </w:rPr>
      </w:pPr>
      <w:r w:rsidRPr="00BD5879">
        <w:rPr>
          <w:rFonts w:asciiTheme="minorHAnsi" w:hAnsiTheme="minorHAnsi" w:cstheme="minorHAnsi"/>
        </w:rPr>
        <w:t xml:space="preserve">This file contains two DAs to the CP –  </w:t>
      </w:r>
    </w:p>
    <w:p w:rsidR="00246988" w:rsidRPr="00BD5879" w:rsidRDefault="00246988" w:rsidP="00246988">
      <w:pPr>
        <w:rPr>
          <w:rFonts w:asciiTheme="minorHAnsi" w:hAnsiTheme="minorHAnsi" w:cstheme="minorHAnsi"/>
        </w:rPr>
      </w:pPr>
    </w:p>
    <w:p w:rsidR="00246988" w:rsidRPr="00BD5879" w:rsidRDefault="00246988" w:rsidP="00246988">
      <w:pPr>
        <w:pStyle w:val="Heading4"/>
        <w:rPr>
          <w:rFonts w:asciiTheme="minorHAnsi" w:hAnsiTheme="minorHAnsi" w:cstheme="minorHAnsi"/>
        </w:rPr>
      </w:pPr>
      <w:r w:rsidRPr="00BD5879">
        <w:rPr>
          <w:rFonts w:asciiTheme="minorHAnsi" w:hAnsiTheme="minorHAnsi" w:cstheme="minorHAnsi"/>
        </w:rPr>
        <w:t xml:space="preserve">1 – Defense Spending – the plan’s federal education spending directly trades off with military spending. If the CP is funded through state budgets (or otherwise doesn’t specify that it is state mandate/federal funding), this is both a DA to the CP and an add-on to the </w:t>
      </w:r>
      <w:proofErr w:type="spellStart"/>
      <w:r w:rsidRPr="00BD5879">
        <w:rPr>
          <w:rFonts w:asciiTheme="minorHAnsi" w:hAnsiTheme="minorHAnsi" w:cstheme="minorHAnsi"/>
        </w:rPr>
        <w:t>aff</w:t>
      </w:r>
      <w:proofErr w:type="spellEnd"/>
      <w:r w:rsidRPr="00BD5879">
        <w:rPr>
          <w:rFonts w:asciiTheme="minorHAnsi" w:hAnsiTheme="minorHAnsi" w:cstheme="minorHAnsi"/>
        </w:rPr>
        <w:t xml:space="preserve"> (the </w:t>
      </w:r>
      <w:proofErr w:type="spellStart"/>
      <w:r w:rsidRPr="00BD5879">
        <w:rPr>
          <w:rFonts w:asciiTheme="minorHAnsi" w:hAnsiTheme="minorHAnsi" w:cstheme="minorHAnsi"/>
        </w:rPr>
        <w:t>aff</w:t>
      </w:r>
      <w:proofErr w:type="spellEnd"/>
      <w:r w:rsidRPr="00BD5879">
        <w:rPr>
          <w:rFonts w:asciiTheme="minorHAnsi" w:hAnsiTheme="minorHAnsi" w:cstheme="minorHAnsi"/>
        </w:rPr>
        <w:t xml:space="preserve"> is good because it sucks up defense spending, which is bad). </w:t>
      </w:r>
    </w:p>
    <w:p w:rsidR="00246988" w:rsidRPr="00BD5879" w:rsidRDefault="00246988" w:rsidP="00246988">
      <w:pPr>
        <w:rPr>
          <w:rFonts w:asciiTheme="minorHAnsi" w:hAnsiTheme="minorHAnsi" w:cstheme="minorHAnsi"/>
        </w:rPr>
      </w:pPr>
    </w:p>
    <w:p w:rsidR="00246988" w:rsidRPr="00BD5879" w:rsidRDefault="00246988" w:rsidP="00246988">
      <w:pPr>
        <w:pStyle w:val="Heading4"/>
        <w:rPr>
          <w:rFonts w:asciiTheme="minorHAnsi" w:hAnsiTheme="minorHAnsi" w:cstheme="minorHAnsi"/>
        </w:rPr>
      </w:pPr>
      <w:r w:rsidRPr="00BD5879">
        <w:rPr>
          <w:rFonts w:asciiTheme="minorHAnsi" w:hAnsiTheme="minorHAnsi" w:cstheme="minorHAnsi"/>
        </w:rPr>
        <w:t xml:space="preserve">2 – Medicaid DA – many states are cutting education funding to fund Medicaid. This isn’t an obvious net benefit to the </w:t>
      </w:r>
      <w:proofErr w:type="spellStart"/>
      <w:r w:rsidRPr="00BD5879">
        <w:rPr>
          <w:rFonts w:asciiTheme="minorHAnsi" w:hAnsiTheme="minorHAnsi" w:cstheme="minorHAnsi"/>
        </w:rPr>
        <w:t>aff</w:t>
      </w:r>
      <w:proofErr w:type="spellEnd"/>
      <w:r w:rsidRPr="00BD5879">
        <w:rPr>
          <w:rFonts w:asciiTheme="minorHAnsi" w:hAnsiTheme="minorHAnsi" w:cstheme="minorHAnsi"/>
        </w:rPr>
        <w:t xml:space="preserve"> – the status quo resolves this, and it’s just a reason why state action is BAD, not a reason federal action is GOOD. That said, this evidence is phenomenal, and if you are hurting for answers to states (or reading a soft left kind of </w:t>
      </w:r>
      <w:proofErr w:type="spellStart"/>
      <w:r w:rsidRPr="00BD5879">
        <w:rPr>
          <w:rFonts w:asciiTheme="minorHAnsi" w:hAnsiTheme="minorHAnsi" w:cstheme="minorHAnsi"/>
        </w:rPr>
        <w:t>aff</w:t>
      </w:r>
      <w:proofErr w:type="spellEnd"/>
      <w:r w:rsidRPr="00BD5879">
        <w:rPr>
          <w:rFonts w:asciiTheme="minorHAnsi" w:hAnsiTheme="minorHAnsi" w:cstheme="minorHAnsi"/>
        </w:rPr>
        <w:t xml:space="preserve">) this is a great </w:t>
      </w:r>
      <w:proofErr w:type="spellStart"/>
      <w:r w:rsidRPr="00BD5879">
        <w:rPr>
          <w:rFonts w:asciiTheme="minorHAnsi" w:hAnsiTheme="minorHAnsi" w:cstheme="minorHAnsi"/>
        </w:rPr>
        <w:t>aff</w:t>
      </w:r>
      <w:proofErr w:type="spellEnd"/>
      <w:r w:rsidRPr="00BD5879">
        <w:rPr>
          <w:rFonts w:asciiTheme="minorHAnsi" w:hAnsiTheme="minorHAnsi" w:cstheme="minorHAnsi"/>
        </w:rPr>
        <w:t xml:space="preserve"> option. </w:t>
      </w:r>
    </w:p>
    <w:p w:rsidR="00246988" w:rsidRPr="00BD5879" w:rsidRDefault="00246988" w:rsidP="00246988">
      <w:pPr>
        <w:rPr>
          <w:rFonts w:asciiTheme="minorHAnsi" w:hAnsiTheme="minorHAnsi" w:cstheme="minorHAnsi"/>
        </w:rPr>
      </w:pPr>
    </w:p>
    <w:p w:rsidR="00246988" w:rsidRPr="00BD5879" w:rsidRDefault="00246988" w:rsidP="00246988">
      <w:pPr>
        <w:pStyle w:val="Heading4"/>
        <w:rPr>
          <w:rFonts w:asciiTheme="minorHAnsi" w:hAnsiTheme="minorHAnsi" w:cstheme="minorHAnsi"/>
        </w:rPr>
      </w:pPr>
      <w:r w:rsidRPr="00BD5879">
        <w:rPr>
          <w:rFonts w:asciiTheme="minorHAnsi" w:hAnsiTheme="minorHAnsi" w:cstheme="minorHAnsi"/>
        </w:rPr>
        <w:t>There are very extensive Neg answers to both positions. We did not include states good theory…</w:t>
      </w:r>
      <w:proofErr w:type="spellStart"/>
      <w:r w:rsidRPr="00BD5879">
        <w:rPr>
          <w:rFonts w:asciiTheme="minorHAnsi" w:hAnsiTheme="minorHAnsi" w:cstheme="minorHAnsi"/>
        </w:rPr>
        <w:t>yall</w:t>
      </w:r>
      <w:proofErr w:type="spellEnd"/>
      <w:r w:rsidRPr="00BD5879">
        <w:rPr>
          <w:rFonts w:asciiTheme="minorHAnsi" w:hAnsiTheme="minorHAnsi" w:cstheme="minorHAnsi"/>
        </w:rPr>
        <w:t xml:space="preserve"> got that covered</w:t>
      </w:r>
    </w:p>
    <w:p w:rsidR="00246988" w:rsidRPr="00BD5879" w:rsidRDefault="00246988" w:rsidP="00246988">
      <w:pPr>
        <w:rPr>
          <w:rFonts w:asciiTheme="minorHAnsi" w:hAnsiTheme="minorHAnsi" w:cstheme="minorHAnsi"/>
        </w:rPr>
      </w:pPr>
    </w:p>
    <w:p w:rsidR="00686374" w:rsidRPr="00BD5879" w:rsidRDefault="00686374" w:rsidP="004A186E">
      <w:pPr>
        <w:rPr>
          <w:rFonts w:asciiTheme="minorHAnsi" w:hAnsiTheme="minorHAnsi" w:cstheme="minorHAnsi"/>
        </w:rPr>
      </w:pPr>
    </w:p>
    <w:p w:rsidR="004A186E" w:rsidRPr="00BD5879" w:rsidRDefault="004A186E" w:rsidP="004A186E">
      <w:pPr>
        <w:rPr>
          <w:rFonts w:asciiTheme="minorHAnsi" w:hAnsiTheme="minorHAnsi" w:cstheme="minorHAnsi"/>
        </w:rPr>
      </w:pPr>
    </w:p>
    <w:p w:rsidR="004A186E" w:rsidRPr="00BD5879" w:rsidRDefault="004A186E" w:rsidP="004A186E">
      <w:pPr>
        <w:pStyle w:val="Heading2"/>
        <w:rPr>
          <w:rFonts w:asciiTheme="minorHAnsi" w:hAnsiTheme="minorHAnsi" w:cstheme="minorHAnsi"/>
        </w:rPr>
      </w:pPr>
      <w:r w:rsidRPr="00BD5879">
        <w:rPr>
          <w:rFonts w:asciiTheme="minorHAnsi" w:hAnsiTheme="minorHAnsi" w:cstheme="minorHAnsi"/>
        </w:rPr>
        <w:t>Theory</w:t>
      </w:r>
    </w:p>
    <w:p w:rsidR="004A186E" w:rsidRPr="00BD5879" w:rsidRDefault="004A186E" w:rsidP="004A186E">
      <w:pPr>
        <w:rPr>
          <w:rFonts w:asciiTheme="minorHAnsi" w:hAnsiTheme="minorHAnsi" w:cstheme="minorHAnsi"/>
        </w:rPr>
      </w:pPr>
    </w:p>
    <w:p w:rsidR="004A186E" w:rsidRPr="00BD5879" w:rsidRDefault="004A186E" w:rsidP="004A186E">
      <w:pPr>
        <w:pStyle w:val="Heading3"/>
        <w:rPr>
          <w:rFonts w:asciiTheme="minorHAnsi" w:hAnsiTheme="minorHAnsi" w:cstheme="minorHAnsi"/>
        </w:rPr>
      </w:pPr>
      <w:proofErr w:type="spellStart"/>
      <w:r w:rsidRPr="00BD5879">
        <w:rPr>
          <w:rFonts w:asciiTheme="minorHAnsi" w:hAnsiTheme="minorHAnsi" w:cstheme="minorHAnsi"/>
        </w:rPr>
        <w:t>Fitty</w:t>
      </w:r>
      <w:proofErr w:type="spellEnd"/>
      <w:r w:rsidRPr="00BD5879">
        <w:rPr>
          <w:rFonts w:asciiTheme="minorHAnsi" w:hAnsiTheme="minorHAnsi" w:cstheme="minorHAnsi"/>
        </w:rPr>
        <w:t xml:space="preserve"> States Bad—2ac </w:t>
      </w:r>
    </w:p>
    <w:p w:rsidR="004A186E" w:rsidRPr="00BD5879" w:rsidRDefault="004A186E" w:rsidP="004A186E">
      <w:pPr>
        <w:rPr>
          <w:rFonts w:asciiTheme="minorHAnsi" w:hAnsiTheme="minorHAnsi" w:cstheme="minorHAnsi"/>
        </w:rPr>
      </w:pPr>
    </w:p>
    <w:p w:rsidR="004A4222" w:rsidRPr="00BD5879" w:rsidRDefault="00FA3AC8" w:rsidP="00F34CE2">
      <w:pPr>
        <w:pStyle w:val="Heading4"/>
        <w:rPr>
          <w:rFonts w:asciiTheme="minorHAnsi" w:hAnsiTheme="minorHAnsi" w:cstheme="minorHAnsi"/>
        </w:rPr>
      </w:pPr>
      <w:r w:rsidRPr="00BD5879">
        <w:rPr>
          <w:rFonts w:asciiTheme="minorHAnsi" w:hAnsiTheme="minorHAnsi" w:cstheme="minorHAnsi"/>
        </w:rPr>
        <w:t xml:space="preserve">Uniform 50 state fiat destroys </w:t>
      </w:r>
      <w:r w:rsidRPr="00BD5879">
        <w:rPr>
          <w:rFonts w:asciiTheme="minorHAnsi" w:hAnsiTheme="minorHAnsi" w:cstheme="minorHAnsi"/>
          <w:u w:val="single"/>
        </w:rPr>
        <w:t>equity</w:t>
      </w:r>
      <w:r w:rsidRPr="00BD5879">
        <w:rPr>
          <w:rFonts w:asciiTheme="minorHAnsi" w:hAnsiTheme="minorHAnsi" w:cstheme="minorHAnsi"/>
        </w:rPr>
        <w:t xml:space="preserve"> </w:t>
      </w:r>
      <w:r w:rsidR="00F34CE2" w:rsidRPr="00BD5879">
        <w:rPr>
          <w:rFonts w:asciiTheme="minorHAnsi" w:hAnsiTheme="minorHAnsi" w:cstheme="minorHAnsi"/>
        </w:rPr>
        <w:t xml:space="preserve">and </w:t>
      </w:r>
      <w:r w:rsidR="00F34CE2" w:rsidRPr="00BD5879">
        <w:rPr>
          <w:rFonts w:asciiTheme="minorHAnsi" w:hAnsiTheme="minorHAnsi" w:cstheme="minorHAnsi"/>
          <w:u w:val="single"/>
        </w:rPr>
        <w:t>fairness</w:t>
      </w:r>
      <w:r w:rsidR="00F34CE2" w:rsidRPr="00BD5879">
        <w:rPr>
          <w:rFonts w:asciiTheme="minorHAnsi" w:hAnsiTheme="minorHAnsi" w:cstheme="minorHAnsi"/>
        </w:rPr>
        <w:t xml:space="preserve"> </w:t>
      </w:r>
      <w:r w:rsidRPr="00BD5879">
        <w:rPr>
          <w:rFonts w:asciiTheme="minorHAnsi" w:hAnsiTheme="minorHAnsi" w:cstheme="minorHAnsi"/>
        </w:rPr>
        <w:t>–</w:t>
      </w:r>
      <w:r w:rsidR="00F34CE2" w:rsidRPr="00BD5879">
        <w:rPr>
          <w:rFonts w:asciiTheme="minorHAnsi" w:hAnsiTheme="minorHAnsi" w:cstheme="minorHAnsi"/>
        </w:rPr>
        <w:t xml:space="preserve"> </w:t>
      </w:r>
    </w:p>
    <w:p w:rsidR="000E0E7D" w:rsidRPr="00BD5879" w:rsidRDefault="000E0E7D" w:rsidP="000E0E7D">
      <w:pPr>
        <w:rPr>
          <w:rFonts w:asciiTheme="minorHAnsi" w:hAnsiTheme="minorHAnsi" w:cstheme="minorHAnsi"/>
        </w:rPr>
      </w:pPr>
    </w:p>
    <w:p w:rsidR="004A4222" w:rsidRPr="00BD5879" w:rsidRDefault="004A4222" w:rsidP="00F34CE2">
      <w:pPr>
        <w:pStyle w:val="Heading4"/>
        <w:rPr>
          <w:rFonts w:asciiTheme="minorHAnsi" w:hAnsiTheme="minorHAnsi" w:cstheme="minorHAnsi"/>
        </w:rPr>
      </w:pPr>
      <w:r w:rsidRPr="00BD5879">
        <w:rPr>
          <w:rFonts w:asciiTheme="minorHAnsi" w:hAnsiTheme="minorHAnsi" w:cstheme="minorHAnsi"/>
          <w:u w:val="single"/>
        </w:rPr>
        <w:t>E</w:t>
      </w:r>
      <w:r w:rsidR="00F34CE2" w:rsidRPr="00BD5879">
        <w:rPr>
          <w:rFonts w:asciiTheme="minorHAnsi" w:hAnsiTheme="minorHAnsi" w:cstheme="minorHAnsi"/>
          <w:u w:val="single"/>
        </w:rPr>
        <w:t>mpirical data</w:t>
      </w:r>
      <w:r w:rsidR="00F34CE2" w:rsidRPr="00BD5879">
        <w:rPr>
          <w:rFonts w:asciiTheme="minorHAnsi" w:hAnsiTheme="minorHAnsi" w:cstheme="minorHAnsi"/>
        </w:rPr>
        <w:t xml:space="preserve"> and </w:t>
      </w:r>
      <w:r w:rsidR="00F34CE2" w:rsidRPr="00BD5879">
        <w:rPr>
          <w:rFonts w:asciiTheme="minorHAnsi" w:hAnsiTheme="minorHAnsi" w:cstheme="minorHAnsi"/>
          <w:u w:val="single"/>
        </w:rPr>
        <w:t>game theory</w:t>
      </w:r>
      <w:r w:rsidR="00F34CE2" w:rsidRPr="00BD5879">
        <w:rPr>
          <w:rFonts w:asciiTheme="minorHAnsi" w:hAnsiTheme="minorHAnsi" w:cstheme="minorHAnsi"/>
        </w:rPr>
        <w:t xml:space="preserve"> prove it –</w:t>
      </w:r>
      <w:r w:rsidR="00FA3AC8" w:rsidRPr="00BD5879">
        <w:rPr>
          <w:rFonts w:asciiTheme="minorHAnsi" w:hAnsiTheme="minorHAnsi" w:cstheme="minorHAnsi"/>
        </w:rPr>
        <w:t xml:space="preserve"> </w:t>
      </w:r>
      <w:r w:rsidR="00F34CE2" w:rsidRPr="00BD5879">
        <w:rPr>
          <w:rFonts w:asciiTheme="minorHAnsi" w:hAnsiTheme="minorHAnsi" w:cstheme="minorHAnsi"/>
        </w:rPr>
        <w:t xml:space="preserve">the </w:t>
      </w:r>
      <w:r w:rsidR="00F34CE2" w:rsidRPr="00BD5879">
        <w:rPr>
          <w:rFonts w:asciiTheme="minorHAnsi" w:hAnsiTheme="minorHAnsi" w:cstheme="minorHAnsi"/>
          <w:u w:val="single"/>
        </w:rPr>
        <w:t>win ratios</w:t>
      </w:r>
      <w:r w:rsidR="00F34CE2" w:rsidRPr="00BD5879">
        <w:rPr>
          <w:rFonts w:asciiTheme="minorHAnsi" w:hAnsiTheme="minorHAnsi" w:cstheme="minorHAnsi"/>
        </w:rPr>
        <w:t xml:space="preserve"> </w:t>
      </w:r>
      <w:r w:rsidRPr="00BD5879">
        <w:rPr>
          <w:rFonts w:asciiTheme="minorHAnsi" w:hAnsiTheme="minorHAnsi" w:cstheme="minorHAnsi"/>
        </w:rPr>
        <w:t xml:space="preserve">data </w:t>
      </w:r>
      <w:r w:rsidR="00F34CE2" w:rsidRPr="00BD5879">
        <w:rPr>
          <w:rFonts w:asciiTheme="minorHAnsi" w:hAnsiTheme="minorHAnsi" w:cstheme="minorHAnsi"/>
        </w:rPr>
        <w:t xml:space="preserve">on </w:t>
      </w:r>
      <w:r w:rsidR="00F34CE2" w:rsidRPr="00BD5879">
        <w:rPr>
          <w:rFonts w:asciiTheme="minorHAnsi" w:hAnsiTheme="minorHAnsi" w:cstheme="minorHAnsi"/>
          <w:i/>
        </w:rPr>
        <w:t>every</w:t>
      </w:r>
      <w:r w:rsidR="00F34CE2" w:rsidRPr="00BD5879">
        <w:rPr>
          <w:rFonts w:asciiTheme="minorHAnsi" w:hAnsiTheme="minorHAnsi" w:cstheme="minorHAnsi"/>
        </w:rPr>
        <w:t xml:space="preserve"> recent domestic topic and </w:t>
      </w:r>
      <w:r w:rsidRPr="00BD5879">
        <w:rPr>
          <w:rFonts w:asciiTheme="minorHAnsi" w:hAnsiTheme="minorHAnsi" w:cstheme="minorHAnsi"/>
        </w:rPr>
        <w:t xml:space="preserve">the </w:t>
      </w:r>
      <w:r w:rsidRPr="00BD5879">
        <w:rPr>
          <w:rFonts w:asciiTheme="minorHAnsi" w:hAnsiTheme="minorHAnsi" w:cstheme="minorHAnsi"/>
          <w:u w:val="single"/>
        </w:rPr>
        <w:t>overwhelming choice</w:t>
      </w:r>
      <w:r w:rsidRPr="00BD5879">
        <w:rPr>
          <w:rFonts w:asciiTheme="minorHAnsi" w:hAnsiTheme="minorHAnsi" w:cstheme="minorHAnsi"/>
        </w:rPr>
        <w:t xml:space="preserve"> to</w:t>
      </w:r>
      <w:r w:rsidR="00F34CE2" w:rsidRPr="00BD5879">
        <w:rPr>
          <w:rFonts w:asciiTheme="minorHAnsi" w:hAnsiTheme="minorHAnsi" w:cstheme="minorHAnsi"/>
        </w:rPr>
        <w:t xml:space="preserve"> </w:t>
      </w:r>
      <w:r w:rsidRPr="00BD5879">
        <w:rPr>
          <w:rFonts w:asciiTheme="minorHAnsi" w:hAnsiTheme="minorHAnsi" w:cstheme="minorHAnsi"/>
        </w:rPr>
        <w:t>flip</w:t>
      </w:r>
      <w:r w:rsidR="00F34CE2" w:rsidRPr="00BD5879">
        <w:rPr>
          <w:rFonts w:asciiTheme="minorHAnsi" w:hAnsiTheme="minorHAnsi" w:cstheme="minorHAnsi"/>
        </w:rPr>
        <w:t xml:space="preserve"> neg in late </w:t>
      </w:r>
      <w:proofErr w:type="spellStart"/>
      <w:r w:rsidR="00F34CE2" w:rsidRPr="00BD5879">
        <w:rPr>
          <w:rFonts w:asciiTheme="minorHAnsi" w:hAnsiTheme="minorHAnsi" w:cstheme="minorHAnsi"/>
        </w:rPr>
        <w:t>elims</w:t>
      </w:r>
      <w:proofErr w:type="spellEnd"/>
      <w:r w:rsidR="00F34CE2" w:rsidRPr="00BD5879">
        <w:rPr>
          <w:rFonts w:asciiTheme="minorHAnsi" w:hAnsiTheme="minorHAnsi" w:cstheme="minorHAnsi"/>
        </w:rPr>
        <w:t xml:space="preserve"> show </w:t>
      </w:r>
      <w:r w:rsidR="00686374" w:rsidRPr="00BD5879">
        <w:rPr>
          <w:rFonts w:asciiTheme="minorHAnsi" w:hAnsiTheme="minorHAnsi" w:cstheme="minorHAnsi"/>
        </w:rPr>
        <w:t xml:space="preserve">the states CP unfairly </w:t>
      </w:r>
      <w:r w:rsidR="00686374" w:rsidRPr="00BD5879">
        <w:rPr>
          <w:rFonts w:asciiTheme="minorHAnsi" w:hAnsiTheme="minorHAnsi" w:cstheme="minorHAnsi"/>
          <w:u w:val="single"/>
        </w:rPr>
        <w:t>stacks the</w:t>
      </w:r>
      <w:r w:rsidR="00F34CE2" w:rsidRPr="00BD5879">
        <w:rPr>
          <w:rFonts w:asciiTheme="minorHAnsi" w:hAnsiTheme="minorHAnsi" w:cstheme="minorHAnsi"/>
          <w:u w:val="single"/>
        </w:rPr>
        <w:t xml:space="preserve"> deck</w:t>
      </w:r>
      <w:r w:rsidR="00F34CE2" w:rsidRPr="00BD5879">
        <w:rPr>
          <w:rFonts w:asciiTheme="minorHAnsi" w:hAnsiTheme="minorHAnsi" w:cstheme="minorHAnsi"/>
        </w:rPr>
        <w:t xml:space="preserve"> – </w:t>
      </w:r>
    </w:p>
    <w:p w:rsidR="000E0E7D" w:rsidRPr="00BD5879" w:rsidRDefault="000E0E7D" w:rsidP="000E0E7D">
      <w:pPr>
        <w:rPr>
          <w:rFonts w:asciiTheme="minorHAnsi" w:hAnsiTheme="minorHAnsi" w:cstheme="minorHAnsi"/>
        </w:rPr>
      </w:pPr>
    </w:p>
    <w:p w:rsidR="00CE5661" w:rsidRPr="00BD5879" w:rsidRDefault="004A4222" w:rsidP="00F34CE2">
      <w:pPr>
        <w:pStyle w:val="Heading4"/>
        <w:rPr>
          <w:rFonts w:asciiTheme="minorHAnsi" w:hAnsiTheme="minorHAnsi" w:cstheme="minorHAnsi"/>
        </w:rPr>
      </w:pPr>
      <w:r w:rsidRPr="00BD5879">
        <w:rPr>
          <w:rFonts w:asciiTheme="minorHAnsi" w:hAnsiTheme="minorHAnsi" w:cstheme="minorHAnsi"/>
        </w:rPr>
        <w:t>E</w:t>
      </w:r>
      <w:r w:rsidR="00F34CE2" w:rsidRPr="00BD5879">
        <w:rPr>
          <w:rFonts w:asciiTheme="minorHAnsi" w:hAnsiTheme="minorHAnsi" w:cstheme="minorHAnsi"/>
        </w:rPr>
        <w:t xml:space="preserve">quity </w:t>
      </w:r>
      <w:r w:rsidRPr="00BD5879">
        <w:rPr>
          <w:rFonts w:asciiTheme="minorHAnsi" w:hAnsiTheme="minorHAnsi" w:cstheme="minorHAnsi"/>
          <w:i/>
        </w:rPr>
        <w:t>precedes</w:t>
      </w:r>
      <w:r w:rsidR="00F34CE2" w:rsidRPr="00BD5879">
        <w:rPr>
          <w:rFonts w:asciiTheme="minorHAnsi" w:hAnsiTheme="minorHAnsi" w:cstheme="minorHAnsi"/>
        </w:rPr>
        <w:t xml:space="preserve"> </w:t>
      </w:r>
      <w:r w:rsidRPr="00BD5879">
        <w:rPr>
          <w:rFonts w:asciiTheme="minorHAnsi" w:hAnsiTheme="minorHAnsi" w:cstheme="minorHAnsi"/>
        </w:rPr>
        <w:t>ground and education</w:t>
      </w:r>
      <w:r w:rsidR="00F34CE2" w:rsidRPr="00BD5879">
        <w:rPr>
          <w:rFonts w:asciiTheme="minorHAnsi" w:hAnsiTheme="minorHAnsi" w:cstheme="minorHAnsi"/>
        </w:rPr>
        <w:t xml:space="preserve">, but uniformity </w:t>
      </w:r>
      <w:r w:rsidR="00F34CE2" w:rsidRPr="00BD5879">
        <w:rPr>
          <w:rFonts w:asciiTheme="minorHAnsi" w:hAnsiTheme="minorHAnsi" w:cstheme="minorHAnsi"/>
          <w:i/>
        </w:rPr>
        <w:t xml:space="preserve">wrecks </w:t>
      </w:r>
      <w:r w:rsidRPr="00BD5879">
        <w:rPr>
          <w:rFonts w:asciiTheme="minorHAnsi" w:hAnsiTheme="minorHAnsi" w:cstheme="minorHAnsi"/>
          <w:i/>
        </w:rPr>
        <w:t xml:space="preserve">those </w:t>
      </w:r>
      <w:r w:rsidR="00F34CE2" w:rsidRPr="00BD5879">
        <w:rPr>
          <w:rFonts w:asciiTheme="minorHAnsi" w:hAnsiTheme="minorHAnsi" w:cstheme="minorHAnsi"/>
        </w:rPr>
        <w:t xml:space="preserve">– it </w:t>
      </w:r>
      <w:r w:rsidR="00F34CE2" w:rsidRPr="00BD5879">
        <w:rPr>
          <w:rFonts w:asciiTheme="minorHAnsi" w:hAnsiTheme="minorHAnsi" w:cstheme="minorHAnsi"/>
          <w:u w:val="single"/>
        </w:rPr>
        <w:t>manipulates</w:t>
      </w:r>
      <w:r w:rsidR="00F34CE2" w:rsidRPr="00BD5879">
        <w:rPr>
          <w:rFonts w:asciiTheme="minorHAnsi" w:hAnsiTheme="minorHAnsi" w:cstheme="minorHAnsi"/>
        </w:rPr>
        <w:t xml:space="preserve"> the </w:t>
      </w:r>
      <w:r w:rsidRPr="00BD5879">
        <w:rPr>
          <w:rFonts w:asciiTheme="minorHAnsi" w:hAnsiTheme="minorHAnsi" w:cstheme="minorHAnsi"/>
        </w:rPr>
        <w:t>states</w:t>
      </w:r>
      <w:r w:rsidR="00F34CE2" w:rsidRPr="00BD5879">
        <w:rPr>
          <w:rFonts w:asciiTheme="minorHAnsi" w:hAnsiTheme="minorHAnsi" w:cstheme="minorHAnsi"/>
        </w:rPr>
        <w:t xml:space="preserve"> </w:t>
      </w:r>
      <w:r w:rsidRPr="00BD5879">
        <w:rPr>
          <w:rFonts w:asciiTheme="minorHAnsi" w:hAnsiTheme="minorHAnsi" w:cstheme="minorHAnsi"/>
        </w:rPr>
        <w:t>lit</w:t>
      </w:r>
      <w:r w:rsidR="00F34CE2" w:rsidRPr="00BD5879">
        <w:rPr>
          <w:rFonts w:asciiTheme="minorHAnsi" w:hAnsiTheme="minorHAnsi" w:cstheme="minorHAnsi"/>
        </w:rPr>
        <w:t xml:space="preserve"> </w:t>
      </w:r>
      <w:r w:rsidRPr="00BD5879">
        <w:rPr>
          <w:rFonts w:asciiTheme="minorHAnsi" w:hAnsiTheme="minorHAnsi" w:cstheme="minorHAnsi"/>
        </w:rPr>
        <w:t xml:space="preserve">in </w:t>
      </w:r>
      <w:r w:rsidRPr="00BD5879">
        <w:rPr>
          <w:rFonts w:asciiTheme="minorHAnsi" w:hAnsiTheme="minorHAnsi" w:cstheme="minorHAnsi"/>
          <w:u w:val="single"/>
        </w:rPr>
        <w:t>utopian</w:t>
      </w:r>
      <w:r w:rsidRPr="00BD5879">
        <w:rPr>
          <w:rFonts w:asciiTheme="minorHAnsi" w:hAnsiTheme="minorHAnsi" w:cstheme="minorHAnsi"/>
        </w:rPr>
        <w:t xml:space="preserve"> ways</w:t>
      </w:r>
      <w:r w:rsidR="00F34CE2" w:rsidRPr="00BD5879">
        <w:rPr>
          <w:rFonts w:asciiTheme="minorHAnsi" w:hAnsiTheme="minorHAnsi" w:cstheme="minorHAnsi"/>
        </w:rPr>
        <w:t xml:space="preserve"> and shifts </w:t>
      </w:r>
      <w:r w:rsidRPr="00BD5879">
        <w:rPr>
          <w:rFonts w:asciiTheme="minorHAnsi" w:hAnsiTheme="minorHAnsi" w:cstheme="minorHAnsi"/>
          <w:u w:val="single"/>
        </w:rPr>
        <w:t>incentives</w:t>
      </w:r>
      <w:r w:rsidRPr="00BD5879">
        <w:rPr>
          <w:rFonts w:asciiTheme="minorHAnsi" w:hAnsiTheme="minorHAnsi" w:cstheme="minorHAnsi"/>
        </w:rPr>
        <w:t xml:space="preserve"> for </w:t>
      </w:r>
      <w:proofErr w:type="spellStart"/>
      <w:r w:rsidRPr="00BD5879">
        <w:rPr>
          <w:rFonts w:asciiTheme="minorHAnsi" w:hAnsiTheme="minorHAnsi" w:cstheme="minorHAnsi"/>
        </w:rPr>
        <w:t>aff</w:t>
      </w:r>
      <w:proofErr w:type="spellEnd"/>
      <w:r w:rsidRPr="00BD5879">
        <w:rPr>
          <w:rFonts w:asciiTheme="minorHAnsi" w:hAnsiTheme="minorHAnsi" w:cstheme="minorHAnsi"/>
        </w:rPr>
        <w:t xml:space="preserve"> choice </w:t>
      </w:r>
      <w:r w:rsidRPr="00BD5879">
        <w:rPr>
          <w:rFonts w:asciiTheme="minorHAnsi" w:hAnsiTheme="minorHAnsi" w:cstheme="minorHAnsi"/>
          <w:u w:val="single"/>
        </w:rPr>
        <w:t>away</w:t>
      </w:r>
      <w:r w:rsidRPr="00BD5879">
        <w:rPr>
          <w:rFonts w:asciiTheme="minorHAnsi" w:hAnsiTheme="minorHAnsi" w:cstheme="minorHAnsi"/>
        </w:rPr>
        <w:t xml:space="preserve"> from core controversies and </w:t>
      </w:r>
      <w:r w:rsidRPr="00BD5879">
        <w:rPr>
          <w:rFonts w:asciiTheme="minorHAnsi" w:hAnsiTheme="minorHAnsi" w:cstheme="minorHAnsi"/>
          <w:u w:val="single"/>
        </w:rPr>
        <w:t>towards</w:t>
      </w:r>
      <w:r w:rsidR="00F34CE2" w:rsidRPr="00BD5879">
        <w:rPr>
          <w:rFonts w:asciiTheme="minorHAnsi" w:hAnsiTheme="minorHAnsi" w:cstheme="minorHAnsi"/>
        </w:rPr>
        <w:t xml:space="preserve"> tangential, pr</w:t>
      </w:r>
      <w:r w:rsidRPr="00BD5879">
        <w:rPr>
          <w:rFonts w:asciiTheme="minorHAnsi" w:hAnsiTheme="minorHAnsi" w:cstheme="minorHAnsi"/>
        </w:rPr>
        <w:t>ocess-bas</w:t>
      </w:r>
      <w:r w:rsidR="000E0E7D" w:rsidRPr="00BD5879">
        <w:rPr>
          <w:rFonts w:asciiTheme="minorHAnsi" w:hAnsiTheme="minorHAnsi" w:cstheme="minorHAnsi"/>
        </w:rPr>
        <w:t xml:space="preserve">ed </w:t>
      </w:r>
      <w:proofErr w:type="spellStart"/>
      <w:r w:rsidR="000E0E7D" w:rsidRPr="00BD5879">
        <w:rPr>
          <w:rFonts w:asciiTheme="minorHAnsi" w:hAnsiTheme="minorHAnsi" w:cstheme="minorHAnsi"/>
        </w:rPr>
        <w:t>affs</w:t>
      </w:r>
      <w:proofErr w:type="spellEnd"/>
      <w:r w:rsidR="000E0E7D" w:rsidRPr="00BD5879">
        <w:rPr>
          <w:rFonts w:asciiTheme="minorHAnsi" w:hAnsiTheme="minorHAnsi" w:cstheme="minorHAnsi"/>
        </w:rPr>
        <w:t xml:space="preserve"> and advantages – </w:t>
      </w:r>
    </w:p>
    <w:p w:rsidR="000E0E7D" w:rsidRPr="00BD5879" w:rsidRDefault="000E0E7D" w:rsidP="000E0E7D">
      <w:pPr>
        <w:rPr>
          <w:rFonts w:asciiTheme="minorHAnsi" w:hAnsiTheme="minorHAnsi" w:cstheme="minorHAnsi"/>
        </w:rPr>
      </w:pPr>
    </w:p>
    <w:p w:rsidR="00F34CE2" w:rsidRPr="00BD5879" w:rsidRDefault="00CE5661" w:rsidP="00F34CE2">
      <w:pPr>
        <w:pStyle w:val="Heading4"/>
        <w:rPr>
          <w:rFonts w:asciiTheme="minorHAnsi" w:hAnsiTheme="minorHAnsi" w:cstheme="minorHAnsi"/>
        </w:rPr>
      </w:pPr>
      <w:r w:rsidRPr="00BD5879">
        <w:rPr>
          <w:rFonts w:asciiTheme="minorHAnsi" w:hAnsiTheme="minorHAnsi" w:cstheme="minorHAnsi"/>
          <w:u w:val="single"/>
        </w:rPr>
        <w:t>C</w:t>
      </w:r>
      <w:r w:rsidR="004A4222" w:rsidRPr="00BD5879">
        <w:rPr>
          <w:rFonts w:asciiTheme="minorHAnsi" w:hAnsiTheme="minorHAnsi" w:cstheme="minorHAnsi"/>
          <w:u w:val="single"/>
        </w:rPr>
        <w:t>ounter-interpretation</w:t>
      </w:r>
      <w:r w:rsidR="004A4222" w:rsidRPr="00BD5879">
        <w:rPr>
          <w:rFonts w:asciiTheme="minorHAnsi" w:hAnsiTheme="minorHAnsi" w:cstheme="minorHAnsi"/>
        </w:rPr>
        <w:t xml:space="preserve"> – they </w:t>
      </w:r>
      <w:r w:rsidR="00686374" w:rsidRPr="00BD5879">
        <w:rPr>
          <w:rFonts w:asciiTheme="minorHAnsi" w:hAnsiTheme="minorHAnsi" w:cstheme="minorHAnsi"/>
        </w:rPr>
        <w:t xml:space="preserve">can fiat our exact mandate in </w:t>
      </w:r>
      <w:r w:rsidR="000E0E7D" w:rsidRPr="00BD5879">
        <w:rPr>
          <w:rFonts w:asciiTheme="minorHAnsi" w:hAnsiTheme="minorHAnsi" w:cstheme="minorHAnsi"/>
        </w:rPr>
        <w:t>a single state</w:t>
      </w:r>
      <w:r w:rsidR="00686374" w:rsidRPr="00BD5879">
        <w:rPr>
          <w:rFonts w:asciiTheme="minorHAnsi" w:hAnsiTheme="minorHAnsi" w:cstheme="minorHAnsi"/>
        </w:rPr>
        <w:t xml:space="preserve"> or pursue</w:t>
      </w:r>
      <w:r w:rsidR="00AB7526" w:rsidRPr="00BD5879">
        <w:rPr>
          <w:rFonts w:asciiTheme="minorHAnsi" w:hAnsiTheme="minorHAnsi" w:cstheme="minorHAnsi"/>
        </w:rPr>
        <w:t xml:space="preserve"> 50 state non-uniform implementation</w:t>
      </w:r>
      <w:r w:rsidR="00686374" w:rsidRPr="00BD5879">
        <w:rPr>
          <w:rFonts w:asciiTheme="minorHAnsi" w:hAnsiTheme="minorHAnsi" w:cstheme="minorHAnsi"/>
        </w:rPr>
        <w:t xml:space="preserve"> of a similar mandate</w:t>
      </w:r>
      <w:r w:rsidR="00AB7526" w:rsidRPr="00BD5879">
        <w:rPr>
          <w:rFonts w:asciiTheme="minorHAnsi" w:hAnsiTheme="minorHAnsi" w:cstheme="minorHAnsi"/>
        </w:rPr>
        <w:t xml:space="preserve">, but </w:t>
      </w:r>
      <w:r w:rsidRPr="00BD5879">
        <w:rPr>
          <w:rFonts w:asciiTheme="minorHAnsi" w:hAnsiTheme="minorHAnsi" w:cstheme="minorHAnsi"/>
        </w:rPr>
        <w:t xml:space="preserve">not uniform 50-state action </w:t>
      </w:r>
    </w:p>
    <w:p w:rsidR="004A186E" w:rsidRPr="00BD5879" w:rsidRDefault="004A186E" w:rsidP="004A186E">
      <w:pPr>
        <w:rPr>
          <w:rFonts w:asciiTheme="minorHAnsi" w:hAnsiTheme="minorHAnsi" w:cstheme="minorHAnsi"/>
        </w:rPr>
      </w:pPr>
    </w:p>
    <w:p w:rsidR="004A186E" w:rsidRPr="00BD5879" w:rsidRDefault="004A186E" w:rsidP="004A186E">
      <w:pPr>
        <w:rPr>
          <w:rFonts w:asciiTheme="minorHAnsi" w:hAnsiTheme="minorHAnsi" w:cstheme="minorHAnsi"/>
        </w:rPr>
      </w:pPr>
    </w:p>
    <w:p w:rsidR="00A94B86" w:rsidRPr="00BD5879" w:rsidRDefault="00E21DEB" w:rsidP="00A94B86">
      <w:pPr>
        <w:pStyle w:val="Heading2"/>
        <w:rPr>
          <w:rFonts w:asciiTheme="minorHAnsi" w:hAnsiTheme="minorHAnsi" w:cstheme="minorHAnsi"/>
        </w:rPr>
      </w:pPr>
      <w:r w:rsidRPr="00BD5879">
        <w:rPr>
          <w:rFonts w:asciiTheme="minorHAnsi" w:hAnsiTheme="minorHAnsi" w:cstheme="minorHAnsi"/>
        </w:rPr>
        <w:t>Military Spending</w:t>
      </w:r>
      <w:r w:rsidR="00A94B86" w:rsidRPr="00BD5879">
        <w:rPr>
          <w:rFonts w:asciiTheme="minorHAnsi" w:hAnsiTheme="minorHAnsi" w:cstheme="minorHAnsi"/>
        </w:rPr>
        <w:t xml:space="preserve"> DA</w:t>
      </w:r>
    </w:p>
    <w:p w:rsidR="00A94B86" w:rsidRPr="00BD5879" w:rsidRDefault="00A94B86" w:rsidP="00A94B86">
      <w:pPr>
        <w:rPr>
          <w:rFonts w:asciiTheme="minorHAnsi" w:hAnsiTheme="minorHAnsi" w:cstheme="minorHAnsi"/>
        </w:rPr>
      </w:pPr>
    </w:p>
    <w:p w:rsidR="00A94B86" w:rsidRPr="00BD5879" w:rsidRDefault="00E21DEB" w:rsidP="00A94B86">
      <w:pPr>
        <w:pStyle w:val="Heading3"/>
        <w:rPr>
          <w:rFonts w:asciiTheme="minorHAnsi" w:hAnsiTheme="minorHAnsi" w:cstheme="minorHAnsi"/>
        </w:rPr>
      </w:pPr>
      <w:r w:rsidRPr="00BD5879">
        <w:rPr>
          <w:rFonts w:asciiTheme="minorHAnsi" w:hAnsiTheme="minorHAnsi" w:cstheme="minorHAnsi"/>
        </w:rPr>
        <w:t>Military Spending</w:t>
      </w:r>
      <w:r w:rsidR="00A94B86" w:rsidRPr="00BD5879">
        <w:rPr>
          <w:rFonts w:asciiTheme="minorHAnsi" w:hAnsiTheme="minorHAnsi" w:cstheme="minorHAnsi"/>
        </w:rPr>
        <w:t xml:space="preserve"> DA—2ac </w:t>
      </w:r>
    </w:p>
    <w:p w:rsidR="00A94B86" w:rsidRPr="00BD5879" w:rsidRDefault="00A94B86" w:rsidP="00A94B86">
      <w:pPr>
        <w:rPr>
          <w:rFonts w:asciiTheme="minorHAnsi" w:hAnsiTheme="minorHAnsi" w:cstheme="minorHAnsi"/>
        </w:rPr>
      </w:pPr>
    </w:p>
    <w:p w:rsidR="00A94B86" w:rsidRPr="00BD5879" w:rsidRDefault="00A94B86" w:rsidP="00A94B86">
      <w:pPr>
        <w:pStyle w:val="Heading4"/>
        <w:rPr>
          <w:rFonts w:asciiTheme="minorHAnsi" w:hAnsiTheme="minorHAnsi" w:cstheme="minorHAnsi"/>
        </w:rPr>
      </w:pPr>
      <w:r w:rsidRPr="00BD5879">
        <w:rPr>
          <w:rFonts w:asciiTheme="minorHAnsi" w:hAnsiTheme="minorHAnsi" w:cstheme="minorHAnsi"/>
        </w:rPr>
        <w:t xml:space="preserve">Federal education spending </w:t>
      </w:r>
      <w:r w:rsidR="009F1B62" w:rsidRPr="00BD5879">
        <w:rPr>
          <w:rFonts w:asciiTheme="minorHAnsi" w:hAnsiTheme="minorHAnsi" w:cstheme="minorHAnsi"/>
        </w:rPr>
        <w:t>decks</w:t>
      </w:r>
      <w:r w:rsidRPr="00BD5879">
        <w:rPr>
          <w:rFonts w:asciiTheme="minorHAnsi" w:hAnsiTheme="minorHAnsi" w:cstheme="minorHAnsi"/>
        </w:rPr>
        <w:t xml:space="preserve"> military spending </w:t>
      </w:r>
      <w:r w:rsidR="009F1B62" w:rsidRPr="00BD5879">
        <w:rPr>
          <w:rFonts w:asciiTheme="minorHAnsi" w:hAnsiTheme="minorHAnsi" w:cstheme="minorHAnsi"/>
        </w:rPr>
        <w:t>– it’s zero-sum in Trump’s budget</w:t>
      </w:r>
    </w:p>
    <w:p w:rsidR="00A94B86" w:rsidRPr="00BD5879" w:rsidRDefault="00A94B86" w:rsidP="00A94B86">
      <w:pPr>
        <w:rPr>
          <w:rFonts w:asciiTheme="minorHAnsi" w:hAnsiTheme="minorHAnsi" w:cstheme="minorHAnsi"/>
        </w:rPr>
      </w:pPr>
      <w:r w:rsidRPr="00BD5879">
        <w:rPr>
          <w:rFonts w:asciiTheme="minorHAnsi" w:hAnsiTheme="minorHAnsi" w:cstheme="minorHAnsi"/>
        </w:rPr>
        <w:t xml:space="preserve">Kevin </w:t>
      </w:r>
      <w:proofErr w:type="spellStart"/>
      <w:r w:rsidRPr="00BD5879">
        <w:rPr>
          <w:rStyle w:val="Style13ptBold"/>
          <w:rFonts w:asciiTheme="minorHAnsi" w:hAnsiTheme="minorHAnsi" w:cstheme="minorHAnsi"/>
        </w:rPr>
        <w:t>Richert</w:t>
      </w:r>
      <w:proofErr w:type="spellEnd"/>
      <w:r w:rsidRPr="00BD5879">
        <w:rPr>
          <w:rStyle w:val="Style13ptBold"/>
          <w:rFonts w:asciiTheme="minorHAnsi" w:hAnsiTheme="minorHAnsi" w:cstheme="minorHAnsi"/>
        </w:rPr>
        <w:t xml:space="preserve"> 17</w:t>
      </w:r>
      <w:r w:rsidRPr="00BD5879">
        <w:rPr>
          <w:rFonts w:asciiTheme="minorHAnsi" w:hAnsiTheme="minorHAnsi" w:cstheme="minorHAnsi"/>
        </w:rPr>
        <w:t>, ID ED News, 3-29-2017, "Trump seeks education cuts to pay for defense, border wall," https://www.idahoednews.org/kevins-blog/trump-seeks-education-cuts-pay-defense-border-wall/</w:t>
      </w:r>
    </w:p>
    <w:p w:rsidR="00A94B86" w:rsidRPr="00BD5879" w:rsidRDefault="00A94B86" w:rsidP="00A94B86">
      <w:pPr>
        <w:rPr>
          <w:rFonts w:asciiTheme="minorHAnsi" w:hAnsiTheme="minorHAnsi" w:cstheme="minorHAnsi"/>
          <w:sz w:val="14"/>
        </w:rPr>
      </w:pPr>
      <w:r w:rsidRPr="00BD5879">
        <w:rPr>
          <w:rStyle w:val="StyleUnderline"/>
          <w:rFonts w:asciiTheme="minorHAnsi" w:hAnsiTheme="minorHAnsi" w:cstheme="minorHAnsi"/>
        </w:rPr>
        <w:t xml:space="preserve">The </w:t>
      </w:r>
      <w:r w:rsidRPr="00BD5879">
        <w:rPr>
          <w:rStyle w:val="StyleUnderline"/>
          <w:rFonts w:asciiTheme="minorHAnsi" w:hAnsiTheme="minorHAnsi" w:cstheme="minorHAnsi"/>
          <w:highlight w:val="yellow"/>
        </w:rPr>
        <w:t>Trump</w:t>
      </w:r>
      <w:r w:rsidRPr="00BD5879">
        <w:rPr>
          <w:rStyle w:val="StyleUnderline"/>
          <w:rFonts w:asciiTheme="minorHAnsi" w:hAnsiTheme="minorHAnsi" w:cstheme="minorHAnsi"/>
        </w:rPr>
        <w:t xml:space="preserve"> administration </w:t>
      </w:r>
      <w:r w:rsidRPr="00BD5879">
        <w:rPr>
          <w:rStyle w:val="StyleUnderline"/>
          <w:rFonts w:asciiTheme="minorHAnsi" w:hAnsiTheme="minorHAnsi" w:cstheme="minorHAnsi"/>
          <w:highlight w:val="yellow"/>
        </w:rPr>
        <w:t xml:space="preserve">is proposing midyear </w:t>
      </w:r>
      <w:r w:rsidRPr="00BD5879">
        <w:rPr>
          <w:rStyle w:val="Emphasis"/>
          <w:rFonts w:asciiTheme="minorHAnsi" w:hAnsiTheme="minorHAnsi" w:cstheme="minorHAnsi"/>
          <w:highlight w:val="yellow"/>
        </w:rPr>
        <w:t>budget cuts</w:t>
      </w:r>
      <w:r w:rsidRPr="00BD5879">
        <w:rPr>
          <w:rFonts w:asciiTheme="minorHAnsi" w:hAnsiTheme="minorHAnsi" w:cstheme="minorHAnsi"/>
          <w:sz w:val="14"/>
          <w:highlight w:val="yellow"/>
        </w:rPr>
        <w:t xml:space="preserve"> </w:t>
      </w:r>
      <w:r w:rsidRPr="00BD5879">
        <w:rPr>
          <w:rStyle w:val="StyleUnderline"/>
          <w:rFonts w:asciiTheme="minorHAnsi" w:hAnsiTheme="minorHAnsi" w:cstheme="minorHAnsi"/>
          <w:highlight w:val="yellow"/>
        </w:rPr>
        <w:t>to</w:t>
      </w:r>
      <w:r w:rsidRPr="00BD5879">
        <w:rPr>
          <w:rFonts w:asciiTheme="minorHAnsi" w:hAnsiTheme="minorHAnsi" w:cstheme="minorHAnsi"/>
          <w:sz w:val="14"/>
          <w:highlight w:val="yellow"/>
        </w:rPr>
        <w:t xml:space="preserve"> </w:t>
      </w:r>
      <w:r w:rsidRPr="00BD5879">
        <w:rPr>
          <w:rStyle w:val="Emphasis"/>
          <w:rFonts w:asciiTheme="minorHAnsi" w:hAnsiTheme="minorHAnsi" w:cstheme="minorHAnsi"/>
          <w:highlight w:val="yellow"/>
        </w:rPr>
        <w:t>boost military spending</w:t>
      </w:r>
      <w:r w:rsidRPr="00BD5879">
        <w:rPr>
          <w:rFonts w:asciiTheme="minorHAnsi" w:hAnsiTheme="minorHAnsi" w:cstheme="minorHAnsi"/>
          <w:sz w:val="14"/>
        </w:rPr>
        <w:t xml:space="preserve"> and build a wall along the Mexican border. </w:t>
      </w:r>
      <w:r w:rsidRPr="00BD5879">
        <w:rPr>
          <w:rStyle w:val="StyleUnderline"/>
          <w:rFonts w:asciiTheme="minorHAnsi" w:hAnsiTheme="minorHAnsi" w:cstheme="minorHAnsi"/>
        </w:rPr>
        <w:t>And</w:t>
      </w:r>
      <w:r w:rsidRPr="00BD5879">
        <w:rPr>
          <w:rFonts w:asciiTheme="minorHAnsi" w:hAnsiTheme="minorHAnsi" w:cstheme="minorHAnsi"/>
          <w:sz w:val="14"/>
        </w:rPr>
        <w:t xml:space="preserve"> </w:t>
      </w:r>
      <w:r w:rsidRPr="00BD5879">
        <w:rPr>
          <w:rStyle w:val="Emphasis"/>
          <w:rFonts w:asciiTheme="minorHAnsi" w:hAnsiTheme="minorHAnsi" w:cstheme="minorHAnsi"/>
          <w:highlight w:val="yellow"/>
        </w:rPr>
        <w:t>education</w:t>
      </w:r>
      <w:r w:rsidRPr="00BD5879">
        <w:rPr>
          <w:rFonts w:asciiTheme="minorHAnsi" w:hAnsiTheme="minorHAnsi" w:cstheme="minorHAnsi"/>
          <w:sz w:val="14"/>
        </w:rPr>
        <w:t xml:space="preserve"> programs </w:t>
      </w:r>
      <w:r w:rsidRPr="00BD5879">
        <w:rPr>
          <w:rStyle w:val="Emphasis"/>
          <w:rFonts w:asciiTheme="minorHAnsi" w:hAnsiTheme="minorHAnsi" w:cstheme="minorHAnsi"/>
          <w:highlight w:val="yellow"/>
        </w:rPr>
        <w:t>would absorb</w:t>
      </w:r>
      <w:r w:rsidRPr="00BD5879">
        <w:rPr>
          <w:rStyle w:val="Emphasis"/>
          <w:rFonts w:asciiTheme="minorHAnsi" w:hAnsiTheme="minorHAnsi" w:cstheme="minorHAnsi"/>
        </w:rPr>
        <w:t xml:space="preserve"> </w:t>
      </w:r>
      <w:r w:rsidRPr="00BD5879">
        <w:rPr>
          <w:rFonts w:asciiTheme="minorHAnsi" w:hAnsiTheme="minorHAnsi" w:cstheme="minorHAnsi"/>
          <w:sz w:val="14"/>
        </w:rPr>
        <w:t xml:space="preserve">some of </w:t>
      </w:r>
      <w:r w:rsidRPr="00BD5879">
        <w:rPr>
          <w:rStyle w:val="Emphasis"/>
          <w:rFonts w:asciiTheme="minorHAnsi" w:hAnsiTheme="minorHAnsi" w:cstheme="minorHAnsi"/>
          <w:highlight w:val="yellow"/>
        </w:rPr>
        <w:t>the</w:t>
      </w:r>
      <w:r w:rsidRPr="00BD5879">
        <w:rPr>
          <w:rFonts w:asciiTheme="minorHAnsi" w:hAnsiTheme="minorHAnsi" w:cstheme="minorHAnsi"/>
          <w:sz w:val="14"/>
        </w:rPr>
        <w:t xml:space="preserve"> prospective </w:t>
      </w:r>
      <w:r w:rsidRPr="00BD5879">
        <w:rPr>
          <w:rStyle w:val="Emphasis"/>
          <w:rFonts w:asciiTheme="minorHAnsi" w:hAnsiTheme="minorHAnsi" w:cstheme="minorHAnsi"/>
          <w:highlight w:val="yellow"/>
        </w:rPr>
        <w:t>cuts</w:t>
      </w:r>
      <w:r w:rsidRPr="00BD5879">
        <w:rPr>
          <w:rFonts w:asciiTheme="minorHAnsi" w:hAnsiTheme="minorHAnsi" w:cstheme="minorHAnsi"/>
          <w:sz w:val="14"/>
        </w:rPr>
        <w:t xml:space="preserve">. POLITICO.com outlined the prospective $18 billion cuts Tuesday. The cuts would come more than halfway through the current federal budget year, which runs through Sept. 30. According to various media reports, the proposed cuts appear to have little chance of passing Congress (details from the Associated Press). </w:t>
      </w:r>
      <w:r w:rsidRPr="00BD5879">
        <w:rPr>
          <w:rStyle w:val="StyleUnderline"/>
          <w:rFonts w:asciiTheme="minorHAnsi" w:hAnsiTheme="minorHAnsi" w:cstheme="minorHAnsi"/>
          <w:highlight w:val="yellow"/>
        </w:rPr>
        <w:t>The administration wants to apply the</w:t>
      </w:r>
      <w:r w:rsidRPr="00BD5879">
        <w:rPr>
          <w:rFonts w:asciiTheme="minorHAnsi" w:hAnsiTheme="minorHAnsi" w:cstheme="minorHAnsi"/>
          <w:sz w:val="14"/>
        </w:rPr>
        <w:t xml:space="preserve"> 3 percent </w:t>
      </w:r>
      <w:r w:rsidRPr="00BD5879">
        <w:rPr>
          <w:rStyle w:val="StyleUnderline"/>
          <w:rFonts w:asciiTheme="minorHAnsi" w:hAnsiTheme="minorHAnsi" w:cstheme="minorHAnsi"/>
          <w:highlight w:val="yellow"/>
        </w:rPr>
        <w:t>cut</w:t>
      </w:r>
      <w:r w:rsidRPr="00BD5879">
        <w:rPr>
          <w:rStyle w:val="StyleUnderline"/>
          <w:rFonts w:asciiTheme="minorHAnsi" w:hAnsiTheme="minorHAnsi" w:cstheme="minorHAnsi"/>
        </w:rPr>
        <w:t xml:space="preserve"> in discretionary spending </w:t>
      </w:r>
      <w:r w:rsidRPr="00BD5879">
        <w:rPr>
          <w:rStyle w:val="StyleUnderline"/>
          <w:rFonts w:asciiTheme="minorHAnsi" w:hAnsiTheme="minorHAnsi" w:cstheme="minorHAnsi"/>
          <w:highlight w:val="yellow"/>
        </w:rPr>
        <w:t xml:space="preserve">to </w:t>
      </w:r>
      <w:r w:rsidRPr="00BD5879">
        <w:rPr>
          <w:rStyle w:val="Emphasis"/>
          <w:rFonts w:asciiTheme="minorHAnsi" w:hAnsiTheme="minorHAnsi" w:cstheme="minorHAnsi"/>
          <w:highlight w:val="yellow"/>
        </w:rPr>
        <w:t>defense</w:t>
      </w:r>
      <w:r w:rsidRPr="00BD5879">
        <w:rPr>
          <w:rStyle w:val="StyleUnderline"/>
          <w:rFonts w:asciiTheme="minorHAnsi" w:hAnsiTheme="minorHAnsi" w:cstheme="minorHAnsi"/>
        </w:rPr>
        <w:t>,</w:t>
      </w:r>
      <w:r w:rsidRPr="00BD5879">
        <w:rPr>
          <w:rFonts w:asciiTheme="minorHAnsi" w:hAnsiTheme="minorHAnsi" w:cstheme="minorHAnsi"/>
          <w:sz w:val="14"/>
        </w:rPr>
        <w:t xml:space="preserve"> POLITICO reported. About $2 billion would go toward the border wall, one of Trump’s earliest campaign promises. The impact on </w:t>
      </w:r>
      <w:r w:rsidRPr="00BD5879">
        <w:rPr>
          <w:rStyle w:val="StyleUnderline"/>
          <w:rFonts w:asciiTheme="minorHAnsi" w:hAnsiTheme="minorHAnsi" w:cstheme="minorHAnsi"/>
        </w:rPr>
        <w:t>education cuts</w:t>
      </w:r>
      <w:r w:rsidRPr="00BD5879">
        <w:rPr>
          <w:rFonts w:asciiTheme="minorHAnsi" w:hAnsiTheme="minorHAnsi" w:cstheme="minorHAnsi"/>
          <w:sz w:val="14"/>
        </w:rPr>
        <w:t xml:space="preserve"> in Idaho is not easily quantified. Some of the programs </w:t>
      </w:r>
      <w:r w:rsidRPr="00BD5879">
        <w:rPr>
          <w:rStyle w:val="StyleUnderline"/>
          <w:rFonts w:asciiTheme="minorHAnsi" w:hAnsiTheme="minorHAnsi" w:cstheme="minorHAnsi"/>
        </w:rPr>
        <w:t>support grants that go to the states, or grants that pass through to school districts</w:t>
      </w:r>
      <w:r w:rsidRPr="00BD5879">
        <w:rPr>
          <w:rFonts w:asciiTheme="minorHAnsi" w:hAnsiTheme="minorHAnsi" w:cstheme="minorHAnsi"/>
          <w:sz w:val="14"/>
        </w:rPr>
        <w:t>. But Gov. Butch Otter and the Legislature have built the state’s K-12 budgets on a presumption of stable federal dollars — $264.3 million for the state budget year, which ends June 30, and another $264 million in 2017-18. POLITICO posted an administration memo outlining the proposed cuts. The biggest prospective cut to K-12 programs is a $1.2 billion cut in state Title II grants. The goal of the “Supporting Effective Instruction” grant program is to improve instruction and reduce class sizes, but the White House isn’t sold. “Funding is poorly targeted and supports practices that are not evidenced-based,” according to the White House memo. “Other funding at (the U.S. Department of Education) can be used to support improved instruction.”</w:t>
      </w:r>
    </w:p>
    <w:p w:rsidR="00E21DEB" w:rsidRPr="00BD5879" w:rsidRDefault="00E21DEB" w:rsidP="00E21DEB">
      <w:pPr>
        <w:pStyle w:val="Heading4"/>
        <w:rPr>
          <w:rFonts w:asciiTheme="minorHAnsi" w:hAnsiTheme="minorHAnsi" w:cstheme="minorHAnsi"/>
        </w:rPr>
      </w:pPr>
      <w:r w:rsidRPr="00BD5879">
        <w:rPr>
          <w:rFonts w:asciiTheme="minorHAnsi" w:hAnsiTheme="minorHAnsi" w:cstheme="minorHAnsi"/>
          <w:u w:val="single"/>
        </w:rPr>
        <w:t>Cutting defense spending</w:t>
      </w:r>
      <w:r w:rsidRPr="00BD5879">
        <w:rPr>
          <w:rFonts w:asciiTheme="minorHAnsi" w:hAnsiTheme="minorHAnsi" w:cstheme="minorHAnsi"/>
        </w:rPr>
        <w:t xml:space="preserve"> solves a litany of scenarios for Trump aggression. </w:t>
      </w:r>
    </w:p>
    <w:p w:rsidR="00E21DEB" w:rsidRPr="00BD5879" w:rsidRDefault="00E21DEB" w:rsidP="00E21DEB">
      <w:pPr>
        <w:rPr>
          <w:rFonts w:asciiTheme="minorHAnsi" w:hAnsiTheme="minorHAnsi" w:cstheme="minorHAnsi"/>
          <w:b/>
          <w:bCs/>
        </w:rPr>
      </w:pPr>
      <w:r w:rsidRPr="00BD5879">
        <w:rPr>
          <w:rStyle w:val="Style13ptBold"/>
          <w:rFonts w:asciiTheme="minorHAnsi" w:hAnsiTheme="minorHAnsi" w:cstheme="minorHAnsi"/>
        </w:rPr>
        <w:t>RT ’17</w:t>
      </w:r>
      <w:r w:rsidRPr="00BD5879">
        <w:rPr>
          <w:rFonts w:asciiTheme="minorHAnsi" w:hAnsiTheme="minorHAnsi" w:cstheme="minorHAnsi"/>
        </w:rPr>
        <w:t xml:space="preserve"> </w:t>
      </w:r>
      <w:r w:rsidRPr="00BD5879">
        <w:rPr>
          <w:rFonts w:asciiTheme="minorHAnsi" w:hAnsiTheme="minorHAnsi" w:cstheme="minorHAnsi"/>
          <w:sz w:val="16"/>
          <w:szCs w:val="16"/>
        </w:rPr>
        <w:t>(Russian Times; 3/17/2017; Russian news source reporting on politics, the economy, and geopolitics; “</w:t>
      </w:r>
      <w:r w:rsidRPr="00BD5879">
        <w:rPr>
          <w:rFonts w:asciiTheme="minorHAnsi" w:hAnsiTheme="minorHAnsi" w:cstheme="minorHAnsi"/>
          <w:bCs/>
          <w:sz w:val="16"/>
          <w:szCs w:val="16"/>
        </w:rPr>
        <w:t>Trump dons 'full-metal-jacket' in embrace of war economy</w:t>
      </w:r>
      <w:r w:rsidRPr="00BD5879">
        <w:rPr>
          <w:rFonts w:asciiTheme="minorHAnsi" w:hAnsiTheme="minorHAnsi" w:cstheme="minorHAnsi"/>
          <w:sz w:val="16"/>
          <w:szCs w:val="16"/>
        </w:rPr>
        <w:t xml:space="preserve">,” </w:t>
      </w:r>
      <w:hyperlink r:id="rId6" w:history="1">
        <w:r w:rsidRPr="00BD5879">
          <w:rPr>
            <w:rStyle w:val="Hyperlink"/>
            <w:rFonts w:asciiTheme="minorHAnsi" w:hAnsiTheme="minorHAnsi" w:cstheme="minorHAnsi"/>
            <w:sz w:val="16"/>
            <w:szCs w:val="16"/>
          </w:rPr>
          <w:t>https://www.rt.com/op-edge/381173-trump-military-budget-us/</w:t>
        </w:r>
      </w:hyperlink>
      <w:r w:rsidRPr="00BD5879">
        <w:rPr>
          <w:rFonts w:asciiTheme="minorHAnsi" w:hAnsiTheme="minorHAnsi" w:cstheme="minorHAnsi"/>
          <w:sz w:val="16"/>
          <w:szCs w:val="16"/>
        </w:rPr>
        <w:t>; Date Accessed: 6/30/2017; DS)</w:t>
      </w:r>
    </w:p>
    <w:p w:rsidR="00E21DEB" w:rsidRPr="00BD5879" w:rsidRDefault="00E21DEB" w:rsidP="00A94B86">
      <w:pPr>
        <w:rPr>
          <w:rFonts w:asciiTheme="minorHAnsi" w:hAnsiTheme="minorHAnsi" w:cstheme="minorHAnsi"/>
          <w:sz w:val="16"/>
        </w:rPr>
      </w:pPr>
      <w:r w:rsidRPr="00BD5879">
        <w:rPr>
          <w:rFonts w:asciiTheme="minorHAnsi" w:hAnsiTheme="minorHAnsi" w:cstheme="minorHAnsi"/>
          <w:sz w:val="16"/>
        </w:rPr>
        <w:t xml:space="preserve">Donald </w:t>
      </w:r>
      <w:r w:rsidRPr="00BD5879">
        <w:rPr>
          <w:rFonts w:asciiTheme="minorHAnsi" w:hAnsiTheme="minorHAnsi" w:cstheme="minorHAnsi"/>
          <w:highlight w:val="yellow"/>
          <w:u w:val="single"/>
        </w:rPr>
        <w:t>Trump campaigned on</w:t>
      </w:r>
      <w:r w:rsidRPr="00BD5879">
        <w:rPr>
          <w:rFonts w:asciiTheme="minorHAnsi" w:hAnsiTheme="minorHAnsi" w:cstheme="minorHAnsi"/>
          <w:u w:val="single"/>
        </w:rPr>
        <w:t xml:space="preserve"> a ticket deploring reckless US </w:t>
      </w:r>
      <w:r w:rsidRPr="00BD5879">
        <w:rPr>
          <w:rFonts w:asciiTheme="minorHAnsi" w:hAnsiTheme="minorHAnsi" w:cstheme="minorHAnsi"/>
          <w:highlight w:val="yellow"/>
          <w:u w:val="single"/>
        </w:rPr>
        <w:t>overseas wars</w:t>
      </w:r>
      <w:r w:rsidRPr="00BD5879">
        <w:rPr>
          <w:rFonts w:asciiTheme="minorHAnsi" w:hAnsiTheme="minorHAnsi" w:cstheme="minorHAnsi"/>
          <w:sz w:val="16"/>
        </w:rPr>
        <w:t xml:space="preserve">. He vowed to make “America great again” by focusing his supposed business talents on building the US economy at home. But, disturbingly, </w:t>
      </w:r>
      <w:r w:rsidRPr="00BD5879">
        <w:rPr>
          <w:rFonts w:asciiTheme="minorHAnsi" w:hAnsiTheme="minorHAnsi" w:cstheme="minorHAnsi"/>
          <w:u w:val="single"/>
        </w:rPr>
        <w:t>this president seems more militarist than any predecessor</w:t>
      </w:r>
      <w:r w:rsidRPr="00BD5879">
        <w:rPr>
          <w:rFonts w:asciiTheme="minorHAnsi" w:hAnsiTheme="minorHAnsi" w:cstheme="minorHAnsi"/>
          <w:sz w:val="16"/>
        </w:rPr>
        <w:t xml:space="preserve">. </w:t>
      </w:r>
      <w:r w:rsidRPr="00BD5879">
        <w:rPr>
          <w:rFonts w:asciiTheme="minorHAnsi" w:hAnsiTheme="minorHAnsi" w:cstheme="minorHAnsi"/>
          <w:highlight w:val="yellow"/>
          <w:u w:val="single"/>
        </w:rPr>
        <w:t>His budget</w:t>
      </w:r>
      <w:r w:rsidRPr="00BD5879">
        <w:rPr>
          <w:rFonts w:asciiTheme="minorHAnsi" w:hAnsiTheme="minorHAnsi" w:cstheme="minorHAnsi"/>
          <w:u w:val="single"/>
        </w:rPr>
        <w:t xml:space="preserve"> plan </w:t>
      </w:r>
      <w:r w:rsidRPr="00BD5879">
        <w:rPr>
          <w:rFonts w:asciiTheme="minorHAnsi" w:hAnsiTheme="minorHAnsi" w:cstheme="minorHAnsi"/>
          <w:highlight w:val="yellow"/>
          <w:u w:val="single"/>
        </w:rPr>
        <w:t>unveiled this</w:t>
      </w:r>
      <w:r w:rsidRPr="00BD5879">
        <w:rPr>
          <w:rFonts w:asciiTheme="minorHAnsi" w:hAnsiTheme="minorHAnsi" w:cstheme="minorHAnsi"/>
          <w:u w:val="single"/>
        </w:rPr>
        <w:t xml:space="preserve"> week proposes spending an extra $54 billion</w:t>
      </w:r>
      <w:r w:rsidRPr="00BD5879">
        <w:rPr>
          <w:rFonts w:asciiTheme="minorHAnsi" w:hAnsiTheme="minorHAnsi" w:cstheme="minorHAnsi"/>
          <w:sz w:val="16"/>
        </w:rPr>
        <w:t xml:space="preserve"> (10 percent increase) </w:t>
      </w:r>
      <w:r w:rsidRPr="00BD5879">
        <w:rPr>
          <w:rFonts w:asciiTheme="minorHAnsi" w:hAnsiTheme="minorHAnsi" w:cstheme="minorHAnsi"/>
          <w:u w:val="single"/>
        </w:rPr>
        <w:t xml:space="preserve">on America’s already gargantuan annual </w:t>
      </w:r>
      <w:r w:rsidRPr="00BD5879">
        <w:rPr>
          <w:rFonts w:asciiTheme="minorHAnsi" w:hAnsiTheme="minorHAnsi" w:cstheme="minorHAnsi"/>
          <w:highlight w:val="yellow"/>
          <w:u w:val="single"/>
        </w:rPr>
        <w:t>military budget of $600 billion</w:t>
      </w:r>
      <w:r w:rsidRPr="00BD5879">
        <w:rPr>
          <w:rFonts w:asciiTheme="minorHAnsi" w:hAnsiTheme="minorHAnsi" w:cstheme="minorHAnsi"/>
          <w:u w:val="single"/>
        </w:rPr>
        <w:t xml:space="preserve"> – more than half of the government’s total discretionary spend</w:t>
      </w:r>
      <w:r w:rsidRPr="00BD5879">
        <w:rPr>
          <w:rFonts w:asciiTheme="minorHAnsi" w:hAnsiTheme="minorHAnsi" w:cstheme="minorHAnsi"/>
          <w:sz w:val="16"/>
        </w:rPr>
        <w:t xml:space="preserve">. That means more nuclear weapons, warplanes, warships, tanks, and troops. </w:t>
      </w:r>
      <w:r w:rsidRPr="00BD5879">
        <w:rPr>
          <w:rFonts w:asciiTheme="minorHAnsi" w:hAnsiTheme="minorHAnsi" w:cstheme="minorHAnsi"/>
          <w:u w:val="single"/>
        </w:rPr>
        <w:t xml:space="preserve">Inevitably, </w:t>
      </w:r>
      <w:r w:rsidRPr="00BD5879">
        <w:rPr>
          <w:rFonts w:asciiTheme="minorHAnsi" w:hAnsiTheme="minorHAnsi" w:cstheme="minorHAnsi"/>
          <w:highlight w:val="yellow"/>
          <w:u w:val="single"/>
        </w:rPr>
        <w:t xml:space="preserve">it means </w:t>
      </w:r>
      <w:r w:rsidRPr="00BD5879">
        <w:rPr>
          <w:rFonts w:asciiTheme="minorHAnsi" w:hAnsiTheme="minorHAnsi" w:cstheme="minorHAnsi"/>
          <w:b/>
          <w:highlight w:val="yellow"/>
          <w:u w:val="single"/>
        </w:rPr>
        <w:t>more US wars abroad</w:t>
      </w:r>
      <w:r w:rsidRPr="00BD5879">
        <w:rPr>
          <w:rFonts w:asciiTheme="minorHAnsi" w:hAnsiTheme="minorHAnsi" w:cstheme="minorHAnsi"/>
          <w:sz w:val="16"/>
        </w:rPr>
        <w:t xml:space="preserve">. White House officials relished in calling the federal financial plans a “hard power budget.” At the same time, draconian cuts are lined up for multiple social programs that will gut living conditions for millions of poor Americans – the very constituency that helped Trump win the presidency, based on a vague hope that he would help them. In addition to slashing social welfare, Trump’s budget will eradicate programs dedicated to public broadcasting, legal services for low-income citizens, museums and libraries, arts and humanities, and medical and science research, to name but a few. In other words, </w:t>
      </w:r>
      <w:r w:rsidRPr="00BD5879">
        <w:rPr>
          <w:rFonts w:asciiTheme="minorHAnsi" w:hAnsiTheme="minorHAnsi" w:cstheme="minorHAnsi"/>
          <w:u w:val="single"/>
        </w:rPr>
        <w:t xml:space="preserve">Trump is ramping up America as a war economy, an economy that will </w:t>
      </w:r>
      <w:r w:rsidRPr="00BD5879">
        <w:rPr>
          <w:rFonts w:asciiTheme="minorHAnsi" w:hAnsiTheme="minorHAnsi" w:cstheme="minorHAnsi"/>
          <w:b/>
          <w:u w:val="single"/>
        </w:rPr>
        <w:t>serve foreign wars</w:t>
      </w:r>
      <w:r w:rsidRPr="00BD5879">
        <w:rPr>
          <w:rFonts w:asciiTheme="minorHAnsi" w:hAnsiTheme="minorHAnsi" w:cstheme="minorHAnsi"/>
          <w:u w:val="single"/>
        </w:rPr>
        <w:t xml:space="preserve"> and a class war at home</w:t>
      </w:r>
      <w:r w:rsidRPr="00BD5879">
        <w:rPr>
          <w:rFonts w:asciiTheme="minorHAnsi" w:hAnsiTheme="minorHAnsi" w:cstheme="minorHAnsi"/>
          <w:sz w:val="16"/>
        </w:rPr>
        <w:t xml:space="preserve">. The very people who formed the electoral base for Trump’s victory to the White House are being betrayed. </w:t>
      </w:r>
      <w:r w:rsidRPr="00BD5879">
        <w:rPr>
          <w:rFonts w:asciiTheme="minorHAnsi" w:hAnsiTheme="minorHAnsi" w:cstheme="minorHAnsi"/>
          <w:highlight w:val="yellow"/>
          <w:u w:val="single"/>
        </w:rPr>
        <w:t>Trump’s “embrace of the</w:t>
      </w:r>
      <w:r w:rsidRPr="00BD5879">
        <w:rPr>
          <w:rFonts w:asciiTheme="minorHAnsi" w:hAnsiTheme="minorHAnsi" w:cstheme="minorHAnsi"/>
          <w:u w:val="single"/>
        </w:rPr>
        <w:t xml:space="preserve"> military,</w:t>
      </w:r>
      <w:r w:rsidRPr="00BD5879">
        <w:rPr>
          <w:rFonts w:asciiTheme="minorHAnsi" w:hAnsiTheme="minorHAnsi" w:cstheme="minorHAnsi"/>
          <w:sz w:val="16"/>
        </w:rPr>
        <w:t xml:space="preserve">” as the Washington Post described it, </w:t>
      </w:r>
      <w:r w:rsidRPr="00BD5879">
        <w:rPr>
          <w:rFonts w:asciiTheme="minorHAnsi" w:hAnsiTheme="minorHAnsi" w:cstheme="minorHAnsi"/>
          <w:highlight w:val="yellow"/>
          <w:u w:val="single"/>
        </w:rPr>
        <w:t>is</w:t>
      </w:r>
      <w:r w:rsidRPr="00BD5879">
        <w:rPr>
          <w:rFonts w:asciiTheme="minorHAnsi" w:hAnsiTheme="minorHAnsi" w:cstheme="minorHAnsi"/>
          <w:u w:val="single"/>
        </w:rPr>
        <w:t xml:space="preserve"> already being </w:t>
      </w:r>
      <w:r w:rsidRPr="00BD5879">
        <w:rPr>
          <w:rFonts w:asciiTheme="minorHAnsi" w:hAnsiTheme="minorHAnsi" w:cstheme="minorHAnsi"/>
          <w:b/>
          <w:highlight w:val="yellow"/>
          <w:u w:val="single"/>
        </w:rPr>
        <w:t>manifest in foreign policy</w:t>
      </w:r>
      <w:r w:rsidRPr="00BD5879">
        <w:rPr>
          <w:rFonts w:asciiTheme="minorHAnsi" w:hAnsiTheme="minorHAnsi" w:cstheme="minorHAnsi"/>
          <w:sz w:val="16"/>
        </w:rPr>
        <w:t xml:space="preserve">. This week, his Secretary of State Rex </w:t>
      </w:r>
      <w:proofErr w:type="spellStart"/>
      <w:r w:rsidRPr="00BD5879">
        <w:rPr>
          <w:rFonts w:asciiTheme="minorHAnsi" w:hAnsiTheme="minorHAnsi" w:cstheme="minorHAnsi"/>
          <w:highlight w:val="yellow"/>
          <w:u w:val="single"/>
        </w:rPr>
        <w:t>Tillerson</w:t>
      </w:r>
      <w:proofErr w:type="spellEnd"/>
      <w:r w:rsidRPr="00BD5879">
        <w:rPr>
          <w:rFonts w:asciiTheme="minorHAnsi" w:hAnsiTheme="minorHAnsi" w:cstheme="minorHAnsi"/>
          <w:highlight w:val="yellow"/>
          <w:u w:val="single"/>
        </w:rPr>
        <w:t xml:space="preserve"> </w:t>
      </w:r>
      <w:r w:rsidRPr="00BD5879">
        <w:rPr>
          <w:rFonts w:asciiTheme="minorHAnsi" w:hAnsiTheme="minorHAnsi" w:cstheme="minorHAnsi"/>
          <w:b/>
          <w:highlight w:val="yellow"/>
          <w:u w:val="single"/>
        </w:rPr>
        <w:t>raised the stakes over</w:t>
      </w:r>
      <w:r w:rsidRPr="00BD5879">
        <w:rPr>
          <w:rFonts w:asciiTheme="minorHAnsi" w:hAnsiTheme="minorHAnsi" w:cstheme="minorHAnsi"/>
          <w:b/>
          <w:u w:val="single"/>
        </w:rPr>
        <w:t xml:space="preserve"> tensions</w:t>
      </w:r>
      <w:r w:rsidRPr="00BD5879">
        <w:rPr>
          <w:rFonts w:asciiTheme="minorHAnsi" w:hAnsiTheme="minorHAnsi" w:cstheme="minorHAnsi"/>
          <w:u w:val="single"/>
        </w:rPr>
        <w:t xml:space="preserve"> in </w:t>
      </w:r>
      <w:r w:rsidRPr="00BD5879">
        <w:rPr>
          <w:rFonts w:asciiTheme="minorHAnsi" w:hAnsiTheme="minorHAnsi" w:cstheme="minorHAnsi"/>
          <w:highlight w:val="yellow"/>
          <w:u w:val="single"/>
        </w:rPr>
        <w:t>the Asia-Pacific region by declaring the US was prepared to carry</w:t>
      </w:r>
      <w:r w:rsidRPr="00BD5879">
        <w:rPr>
          <w:rFonts w:asciiTheme="minorHAnsi" w:hAnsiTheme="minorHAnsi" w:cstheme="minorHAnsi"/>
          <w:u w:val="single"/>
        </w:rPr>
        <w:t xml:space="preserve"> out </w:t>
      </w:r>
      <w:r w:rsidRPr="00BD5879">
        <w:rPr>
          <w:rFonts w:asciiTheme="minorHAnsi" w:hAnsiTheme="minorHAnsi" w:cstheme="minorHAnsi"/>
          <w:b/>
          <w:u w:val="single"/>
        </w:rPr>
        <w:t xml:space="preserve">pre-emptive </w:t>
      </w:r>
      <w:r w:rsidRPr="00BD5879">
        <w:rPr>
          <w:rFonts w:asciiTheme="minorHAnsi" w:hAnsiTheme="minorHAnsi" w:cstheme="minorHAnsi"/>
          <w:b/>
          <w:highlight w:val="yellow"/>
          <w:u w:val="single"/>
        </w:rPr>
        <w:t>military strikes</w:t>
      </w:r>
      <w:r w:rsidRPr="00BD5879">
        <w:rPr>
          <w:rFonts w:asciiTheme="minorHAnsi" w:hAnsiTheme="minorHAnsi" w:cstheme="minorHAnsi"/>
          <w:u w:val="single"/>
        </w:rPr>
        <w:t xml:space="preserve"> on North Korea</w:t>
      </w:r>
      <w:r w:rsidRPr="00BD5879">
        <w:rPr>
          <w:rFonts w:asciiTheme="minorHAnsi" w:hAnsiTheme="minorHAnsi" w:cstheme="minorHAnsi"/>
          <w:sz w:val="16"/>
        </w:rPr>
        <w:t xml:space="preserve">. </w:t>
      </w:r>
      <w:proofErr w:type="spellStart"/>
      <w:r w:rsidRPr="00BD5879">
        <w:rPr>
          <w:rFonts w:asciiTheme="minorHAnsi" w:hAnsiTheme="minorHAnsi" w:cstheme="minorHAnsi"/>
          <w:sz w:val="16"/>
        </w:rPr>
        <w:t>Tillerson</w:t>
      </w:r>
      <w:proofErr w:type="spellEnd"/>
      <w:r w:rsidRPr="00BD5879">
        <w:rPr>
          <w:rFonts w:asciiTheme="minorHAnsi" w:hAnsiTheme="minorHAnsi" w:cstheme="minorHAnsi"/>
          <w:sz w:val="16"/>
        </w:rPr>
        <w:t xml:space="preserve"> was speaking while visiting American allies Japan and South Korea, who are unnerved by recent missile tests conducted by North Korea. He added forebodingly that Washington’s “strategic patience had run out” over the communist state and its nuclear weapons program. As the Washington DC-based Council on Foreign Relations noted, no previous US administration has made such an explicit threat to North Korea. Meanwhile, in the same week, the </w:t>
      </w:r>
      <w:r w:rsidRPr="00BD5879">
        <w:rPr>
          <w:rFonts w:asciiTheme="minorHAnsi" w:hAnsiTheme="minorHAnsi" w:cstheme="minorHAnsi"/>
          <w:u w:val="single"/>
        </w:rPr>
        <w:t xml:space="preserve">Trump administration was weighing Pentagon plans to send an additional 1,000 troops into </w:t>
      </w:r>
      <w:r w:rsidRPr="00BD5879">
        <w:rPr>
          <w:rFonts w:asciiTheme="minorHAnsi" w:hAnsiTheme="minorHAnsi" w:cstheme="minorHAnsi"/>
          <w:highlight w:val="yellow"/>
          <w:u w:val="single"/>
        </w:rPr>
        <w:t>Syria</w:t>
      </w:r>
      <w:r w:rsidRPr="00BD5879">
        <w:rPr>
          <w:rFonts w:asciiTheme="minorHAnsi" w:hAnsiTheme="minorHAnsi" w:cstheme="minorHAnsi"/>
          <w:sz w:val="16"/>
        </w:rPr>
        <w:t xml:space="preserve">. The move follows reports earlier this month that up to 2,500 American soldiers had been sent to Kuwait for deployment in Syria and Iraq. </w:t>
      </w:r>
      <w:r w:rsidRPr="00BD5879">
        <w:rPr>
          <w:rFonts w:asciiTheme="minorHAnsi" w:hAnsiTheme="minorHAnsi" w:cstheme="minorHAnsi"/>
          <w:u w:val="single"/>
        </w:rPr>
        <w:t xml:space="preserve">This </w:t>
      </w:r>
      <w:r w:rsidRPr="00BD5879">
        <w:rPr>
          <w:rFonts w:asciiTheme="minorHAnsi" w:hAnsiTheme="minorHAnsi" w:cstheme="minorHAnsi"/>
          <w:highlight w:val="yellow"/>
          <w:u w:val="single"/>
        </w:rPr>
        <w:t xml:space="preserve">is a </w:t>
      </w:r>
      <w:r w:rsidRPr="00BD5879">
        <w:rPr>
          <w:rFonts w:asciiTheme="minorHAnsi" w:hAnsiTheme="minorHAnsi" w:cstheme="minorHAnsi"/>
          <w:b/>
          <w:highlight w:val="yellow"/>
          <w:u w:val="single"/>
        </w:rPr>
        <w:t>marked escalation</w:t>
      </w:r>
      <w:r w:rsidRPr="00BD5879">
        <w:rPr>
          <w:rFonts w:asciiTheme="minorHAnsi" w:hAnsiTheme="minorHAnsi" w:cstheme="minorHAnsi"/>
          <w:highlight w:val="yellow"/>
          <w:u w:val="single"/>
        </w:rPr>
        <w:t xml:space="preserve"> of US military involvement</w:t>
      </w:r>
      <w:r w:rsidRPr="00BD5879">
        <w:rPr>
          <w:rFonts w:asciiTheme="minorHAnsi" w:hAnsiTheme="minorHAnsi" w:cstheme="minorHAnsi"/>
          <w:sz w:val="16"/>
        </w:rPr>
        <w:t xml:space="preserve"> in Syria compared with the Obama administration. Yet, </w:t>
      </w:r>
      <w:r w:rsidRPr="00BD5879">
        <w:rPr>
          <w:rFonts w:asciiTheme="minorHAnsi" w:hAnsiTheme="minorHAnsi" w:cstheme="minorHAnsi"/>
          <w:u w:val="single"/>
        </w:rPr>
        <w:t xml:space="preserve">ironically, it was Trump as a presidential candidate who </w:t>
      </w:r>
      <w:r w:rsidRPr="00BD5879">
        <w:rPr>
          <w:rFonts w:asciiTheme="minorHAnsi" w:hAnsiTheme="minorHAnsi" w:cstheme="minorHAnsi"/>
          <w:b/>
          <w:u w:val="single"/>
        </w:rPr>
        <w:t>deplored the “disaster</w:t>
      </w:r>
      <w:r w:rsidRPr="00BD5879">
        <w:rPr>
          <w:rFonts w:asciiTheme="minorHAnsi" w:hAnsiTheme="minorHAnsi" w:cstheme="minorHAnsi"/>
          <w:u w:val="single"/>
        </w:rPr>
        <w:t xml:space="preserve">” of foreign wars created by Obama and his former Secretary of State Hillary Clinton. The general background to Trump’s headlong embrace of militarism is the </w:t>
      </w:r>
      <w:r w:rsidRPr="00BD5879">
        <w:rPr>
          <w:rFonts w:asciiTheme="minorHAnsi" w:hAnsiTheme="minorHAnsi" w:cstheme="minorHAnsi"/>
          <w:b/>
          <w:u w:val="single"/>
        </w:rPr>
        <w:t>systemic nature</w:t>
      </w:r>
      <w:r w:rsidRPr="00BD5879">
        <w:rPr>
          <w:rFonts w:asciiTheme="minorHAnsi" w:hAnsiTheme="minorHAnsi" w:cstheme="minorHAnsi"/>
          <w:u w:val="single"/>
        </w:rPr>
        <w:t xml:space="preserve"> of American capitalism as a war-driven economy</w:t>
      </w:r>
      <w:r w:rsidRPr="00BD5879">
        <w:rPr>
          <w:rFonts w:asciiTheme="minorHAnsi" w:hAnsiTheme="minorHAnsi" w:cstheme="minorHAnsi"/>
          <w:sz w:val="16"/>
        </w:rPr>
        <w:t xml:space="preserve">. American capitalism could not survive were it not for the massive government subsidizing of the Pentagon and the corporations of the military-industrial complex. Even a supposed free-wheeling entrepreneur like Donald Trump cannot escape that reality. But there are also specific factors as to why the </w:t>
      </w:r>
      <w:r w:rsidRPr="00BD5879">
        <w:rPr>
          <w:rFonts w:asciiTheme="minorHAnsi" w:hAnsiTheme="minorHAnsi" w:cstheme="minorHAnsi"/>
          <w:highlight w:val="yellow"/>
          <w:u w:val="single"/>
        </w:rPr>
        <w:t>Trump</w:t>
      </w:r>
      <w:r w:rsidRPr="00BD5879">
        <w:rPr>
          <w:rFonts w:asciiTheme="minorHAnsi" w:hAnsiTheme="minorHAnsi" w:cstheme="minorHAnsi"/>
          <w:sz w:val="16"/>
        </w:rPr>
        <w:t xml:space="preserve"> administration </w:t>
      </w:r>
      <w:r w:rsidRPr="00BD5879">
        <w:rPr>
          <w:rFonts w:asciiTheme="minorHAnsi" w:hAnsiTheme="minorHAnsi" w:cstheme="minorHAnsi"/>
          <w:highlight w:val="yellow"/>
          <w:u w:val="single"/>
        </w:rPr>
        <w:t>is</w:t>
      </w:r>
      <w:r w:rsidRPr="00BD5879">
        <w:rPr>
          <w:rFonts w:asciiTheme="minorHAnsi" w:hAnsiTheme="minorHAnsi" w:cstheme="minorHAnsi"/>
          <w:u w:val="single"/>
        </w:rPr>
        <w:t xml:space="preserve"> donning the full-metal-jacket and </w:t>
      </w:r>
      <w:r w:rsidRPr="00BD5879">
        <w:rPr>
          <w:rFonts w:asciiTheme="minorHAnsi" w:hAnsiTheme="minorHAnsi" w:cstheme="minorHAnsi"/>
          <w:highlight w:val="yellow"/>
          <w:u w:val="single"/>
        </w:rPr>
        <w:t>moving toward</w:t>
      </w:r>
      <w:r w:rsidRPr="00BD5879">
        <w:rPr>
          <w:rFonts w:asciiTheme="minorHAnsi" w:hAnsiTheme="minorHAnsi" w:cstheme="minorHAnsi"/>
          <w:u w:val="single"/>
        </w:rPr>
        <w:t xml:space="preserve"> </w:t>
      </w:r>
      <w:r w:rsidRPr="00BD5879">
        <w:rPr>
          <w:rFonts w:asciiTheme="minorHAnsi" w:hAnsiTheme="minorHAnsi" w:cstheme="minorHAnsi"/>
          <w:b/>
          <w:u w:val="single"/>
        </w:rPr>
        <w:t xml:space="preserve">more </w:t>
      </w:r>
      <w:r w:rsidRPr="00BD5879">
        <w:rPr>
          <w:rFonts w:asciiTheme="minorHAnsi" w:hAnsiTheme="minorHAnsi" w:cstheme="minorHAnsi"/>
          <w:b/>
          <w:highlight w:val="yellow"/>
          <w:u w:val="single"/>
        </w:rPr>
        <w:t>military intervention</w:t>
      </w:r>
      <w:r w:rsidRPr="00BD5879">
        <w:rPr>
          <w:rFonts w:asciiTheme="minorHAnsi" w:hAnsiTheme="minorHAnsi" w:cstheme="minorHAnsi"/>
          <w:highlight w:val="yellow"/>
          <w:u w:val="single"/>
        </w:rPr>
        <w:t xml:space="preserve"> in Syria</w:t>
      </w:r>
      <w:r w:rsidRPr="00BD5879">
        <w:rPr>
          <w:rFonts w:asciiTheme="minorHAnsi" w:hAnsiTheme="minorHAnsi" w:cstheme="minorHAnsi"/>
          <w:u w:val="single"/>
        </w:rPr>
        <w:t xml:space="preserve"> and the Middle East.</w:t>
      </w:r>
      <w:r w:rsidRPr="00BD5879">
        <w:rPr>
          <w:rFonts w:asciiTheme="minorHAnsi" w:hAnsiTheme="minorHAnsi" w:cstheme="minorHAnsi"/>
          <w:sz w:val="16"/>
        </w:rPr>
        <w:t xml:space="preserve"> Firstly, Trump is no doubt trying to keep the war-prone Deep State sweet by plying money into the military budget. As several commentators have noted, the Deep State of US intelligence and Pentagon are inclined to a “soft coup” against Trump by forcing him out with impeachment over his alleged Russian ties. Trump seems to be trying to placate the hounds within the Deep State by throwing more pork-barrel their way – $54 billion to be precise. Reports this week of Trump giving the CIA a renewed license to carry out drone assassinations tend to also fit this calculus of pandering. Secondly, it seems significant that </w:t>
      </w:r>
      <w:r w:rsidRPr="00BD5879">
        <w:rPr>
          <w:rFonts w:asciiTheme="minorHAnsi" w:hAnsiTheme="minorHAnsi" w:cstheme="minorHAnsi"/>
          <w:u w:val="single"/>
        </w:rPr>
        <w:t xml:space="preserve">the more </w:t>
      </w:r>
      <w:r w:rsidRPr="00BD5879">
        <w:rPr>
          <w:rFonts w:asciiTheme="minorHAnsi" w:hAnsiTheme="minorHAnsi" w:cstheme="minorHAnsi"/>
          <w:b/>
          <w:u w:val="single"/>
        </w:rPr>
        <w:t>militaristic turn in Syria and the Middle East</w:t>
      </w:r>
      <w:r w:rsidRPr="00BD5879">
        <w:rPr>
          <w:rFonts w:asciiTheme="minorHAnsi" w:hAnsiTheme="minorHAnsi" w:cstheme="minorHAnsi"/>
          <w:u w:val="single"/>
        </w:rPr>
        <w:t xml:space="preserve"> under Trump comes at a time when Russia has gained immense kudos across the region for its principled intervention against terrorism.</w:t>
      </w:r>
      <w:r w:rsidRPr="00BD5879">
        <w:rPr>
          <w:rFonts w:asciiTheme="minorHAnsi" w:hAnsiTheme="minorHAnsi" w:cstheme="minorHAnsi"/>
          <w:sz w:val="16"/>
        </w:rPr>
        <w:t xml:space="preserve"> There has even been talk of Russia displacing the US as the primary player in the strategic region. Various </w:t>
      </w:r>
      <w:r w:rsidRPr="00BD5879">
        <w:rPr>
          <w:rFonts w:asciiTheme="minorHAnsi" w:hAnsiTheme="minorHAnsi" w:cstheme="minorHAnsi"/>
          <w:u w:val="single"/>
        </w:rPr>
        <w:t>neocon</w:t>
      </w:r>
      <w:r w:rsidRPr="00BD5879">
        <w:rPr>
          <w:rFonts w:asciiTheme="minorHAnsi" w:hAnsiTheme="minorHAnsi" w:cstheme="minorHAnsi"/>
          <w:sz w:val="16"/>
        </w:rPr>
        <w:t xml:space="preserve">-connected </w:t>
      </w:r>
      <w:r w:rsidRPr="00BD5879">
        <w:rPr>
          <w:rFonts w:asciiTheme="minorHAnsi" w:hAnsiTheme="minorHAnsi" w:cstheme="minorHAnsi"/>
          <w:u w:val="single"/>
        </w:rPr>
        <w:t>think tanks in Washington have recently called for US policy to push back on the influence gained by Russia and its ally Iran in the Middle East</w:t>
      </w:r>
      <w:r w:rsidRPr="00BD5879">
        <w:rPr>
          <w:rFonts w:asciiTheme="minorHAnsi" w:hAnsiTheme="minorHAnsi" w:cstheme="minorHAnsi"/>
          <w:sz w:val="16"/>
        </w:rPr>
        <w:t xml:space="preserve">. Another important factor is how traditional US ally and key NATO member Turkey has realigned with Russia. Last week, Turkish President </w:t>
      </w:r>
      <w:proofErr w:type="spellStart"/>
      <w:r w:rsidRPr="00BD5879">
        <w:rPr>
          <w:rFonts w:asciiTheme="minorHAnsi" w:hAnsiTheme="minorHAnsi" w:cstheme="minorHAnsi"/>
          <w:sz w:val="16"/>
        </w:rPr>
        <w:t>Recep</w:t>
      </w:r>
      <w:proofErr w:type="spellEnd"/>
      <w:r w:rsidRPr="00BD5879">
        <w:rPr>
          <w:rFonts w:asciiTheme="minorHAnsi" w:hAnsiTheme="minorHAnsi" w:cstheme="minorHAnsi"/>
          <w:sz w:val="16"/>
        </w:rPr>
        <w:t xml:space="preserve"> </w:t>
      </w:r>
      <w:proofErr w:type="spellStart"/>
      <w:r w:rsidRPr="00BD5879">
        <w:rPr>
          <w:rFonts w:asciiTheme="minorHAnsi" w:hAnsiTheme="minorHAnsi" w:cstheme="minorHAnsi"/>
          <w:sz w:val="16"/>
        </w:rPr>
        <w:t>Tayyip</w:t>
      </w:r>
      <w:proofErr w:type="spellEnd"/>
      <w:r w:rsidRPr="00BD5879">
        <w:rPr>
          <w:rFonts w:asciiTheme="minorHAnsi" w:hAnsiTheme="minorHAnsi" w:cstheme="minorHAnsi"/>
          <w:sz w:val="16"/>
        </w:rPr>
        <w:t xml:space="preserve"> Erdogan was greeted in Moscow by Vladimir Putin. Both leaders reaffirmed commitments to solving the Syrian conflict, as well as furthering major commercial deals for the South Stream gas project into Europe, as well as the purchase by Turkey of Russia’s S-400 air defense system. The planned dispatch of 1,000 more US troops to Syria reportedly to lend support to Kurdish fighters for the forthcoming offensive on Raqqa against so-called Islamic State (Daesh) militants is bound to rile Turkish anger. Erdogan has repeatedly warned against American support for the Kurds, whom Ankara sees as terrorists in league with the Turkish Kurds of the outlawed PKK. Several other factors this week indicate a newfound militarism under Trump. The US president hosted Saudi defense minister, Deputy Crown Prince Mohammed Bin Salman, in the Oval Office. The Saudi delegation hailed the meeting a “historic turning point” signifying what took place was more than just a perfunctory photo-op. Trump has also recently lifted Obama-era restrictions on arms sales to the Saudis, who have stepped up their bombardment and blockade of Yemen. This week too saw the Syrian armed opposition suddenly withdraw from the third round of peace talks organized by Russia and Turkey in Astana. Then, the Syrian capital Damascus was rocked by a series of deadly bomb attacks with over 30 killed. UN Syrian envoy </w:t>
      </w:r>
      <w:proofErr w:type="spellStart"/>
      <w:r w:rsidRPr="00BD5879">
        <w:rPr>
          <w:rFonts w:asciiTheme="minorHAnsi" w:hAnsiTheme="minorHAnsi" w:cstheme="minorHAnsi"/>
          <w:sz w:val="16"/>
        </w:rPr>
        <w:t>Staffan</w:t>
      </w:r>
      <w:proofErr w:type="spellEnd"/>
      <w:r w:rsidRPr="00BD5879">
        <w:rPr>
          <w:rFonts w:asciiTheme="minorHAnsi" w:hAnsiTheme="minorHAnsi" w:cstheme="minorHAnsi"/>
          <w:sz w:val="16"/>
        </w:rPr>
        <w:t xml:space="preserve"> de </w:t>
      </w:r>
      <w:proofErr w:type="spellStart"/>
      <w:r w:rsidRPr="00BD5879">
        <w:rPr>
          <w:rFonts w:asciiTheme="minorHAnsi" w:hAnsiTheme="minorHAnsi" w:cstheme="minorHAnsi"/>
          <w:sz w:val="16"/>
        </w:rPr>
        <w:t>Mistura</w:t>
      </w:r>
      <w:proofErr w:type="spellEnd"/>
      <w:r w:rsidRPr="00BD5879">
        <w:rPr>
          <w:rFonts w:asciiTheme="minorHAnsi" w:hAnsiTheme="minorHAnsi" w:cstheme="minorHAnsi"/>
          <w:sz w:val="16"/>
        </w:rPr>
        <w:t xml:space="preserve"> said the attacks were clearly aimed at destroying the peace talks overseen by Russia in Astana. Finally, it seems significant that US and Israeli warplanes reportedly carried out air strikes across Syria within days of each other. Syrian defense forces claim to have shot down one of four Israeli planes, while reports say US air strikes in Aleppo province killed over 40 civilians when a mosque in the village of Al </w:t>
      </w:r>
      <w:proofErr w:type="spellStart"/>
      <w:r w:rsidRPr="00BD5879">
        <w:rPr>
          <w:rFonts w:asciiTheme="minorHAnsi" w:hAnsiTheme="minorHAnsi" w:cstheme="minorHAnsi"/>
          <w:sz w:val="16"/>
        </w:rPr>
        <w:t>Jina</w:t>
      </w:r>
      <w:proofErr w:type="spellEnd"/>
      <w:r w:rsidRPr="00BD5879">
        <w:rPr>
          <w:rFonts w:asciiTheme="minorHAnsi" w:hAnsiTheme="minorHAnsi" w:cstheme="minorHAnsi"/>
          <w:sz w:val="16"/>
        </w:rPr>
        <w:t xml:space="preserve"> was targeted. The Pentagon denied responsibility for the attack on the mosque, but media images showed American ordnance was used. All in all, </w:t>
      </w:r>
      <w:r w:rsidRPr="00BD5879">
        <w:rPr>
          <w:rFonts w:asciiTheme="minorHAnsi" w:hAnsiTheme="minorHAnsi" w:cstheme="minorHAnsi"/>
          <w:highlight w:val="yellow"/>
          <w:u w:val="single"/>
        </w:rPr>
        <w:t xml:space="preserve">Trump is spending </w:t>
      </w:r>
      <w:r w:rsidRPr="00BD5879">
        <w:rPr>
          <w:rFonts w:asciiTheme="minorHAnsi" w:hAnsiTheme="minorHAnsi" w:cstheme="minorHAnsi"/>
          <w:b/>
          <w:highlight w:val="yellow"/>
          <w:u w:val="single"/>
        </w:rPr>
        <w:t>more money</w:t>
      </w:r>
      <w:r w:rsidRPr="00BD5879">
        <w:rPr>
          <w:rFonts w:asciiTheme="minorHAnsi" w:hAnsiTheme="minorHAnsi" w:cstheme="minorHAnsi"/>
          <w:highlight w:val="yellow"/>
          <w:u w:val="single"/>
        </w:rPr>
        <w:t xml:space="preserve"> on th</w:t>
      </w:r>
      <w:r w:rsidRPr="00BD5879">
        <w:rPr>
          <w:rFonts w:asciiTheme="minorHAnsi" w:hAnsiTheme="minorHAnsi" w:cstheme="minorHAnsi"/>
          <w:u w:val="single"/>
        </w:rPr>
        <w:t xml:space="preserve">e American </w:t>
      </w:r>
      <w:r w:rsidRPr="00BD5879">
        <w:rPr>
          <w:rFonts w:asciiTheme="minorHAnsi" w:hAnsiTheme="minorHAnsi" w:cstheme="minorHAnsi"/>
          <w:highlight w:val="yellow"/>
          <w:u w:val="single"/>
        </w:rPr>
        <w:t>military</w:t>
      </w:r>
      <w:r w:rsidRPr="00BD5879">
        <w:rPr>
          <w:rFonts w:asciiTheme="minorHAnsi" w:hAnsiTheme="minorHAnsi" w:cstheme="minorHAnsi"/>
          <w:sz w:val="16"/>
        </w:rPr>
        <w:t xml:space="preserve"> (a budget already 10-fold greater than Russia’s), is slashing money for America’s elderly, sick and poor (who voted for him), </w:t>
      </w:r>
      <w:r w:rsidRPr="00BD5879">
        <w:rPr>
          <w:rFonts w:asciiTheme="minorHAnsi" w:hAnsiTheme="minorHAnsi" w:cstheme="minorHAnsi"/>
          <w:u w:val="single"/>
        </w:rPr>
        <w:t xml:space="preserve">and </w:t>
      </w:r>
      <w:r w:rsidRPr="00BD5879">
        <w:rPr>
          <w:rFonts w:asciiTheme="minorHAnsi" w:hAnsiTheme="minorHAnsi" w:cstheme="minorHAnsi"/>
          <w:highlight w:val="yellow"/>
          <w:u w:val="single"/>
        </w:rPr>
        <w:t>the corollary is</w:t>
      </w:r>
      <w:r w:rsidRPr="00BD5879">
        <w:rPr>
          <w:rFonts w:asciiTheme="minorHAnsi" w:hAnsiTheme="minorHAnsi" w:cstheme="minorHAnsi"/>
          <w:u w:val="single"/>
        </w:rPr>
        <w:t xml:space="preserve"> manifestly </w:t>
      </w:r>
      <w:r w:rsidRPr="00BD5879">
        <w:rPr>
          <w:rFonts w:asciiTheme="minorHAnsi" w:hAnsiTheme="minorHAnsi" w:cstheme="minorHAnsi"/>
          <w:highlight w:val="yellow"/>
          <w:u w:val="single"/>
        </w:rPr>
        <w:t>more militarism</w:t>
      </w:r>
      <w:r w:rsidRPr="00BD5879">
        <w:rPr>
          <w:rFonts w:asciiTheme="minorHAnsi" w:hAnsiTheme="minorHAnsi" w:cstheme="minorHAnsi"/>
          <w:u w:val="single"/>
        </w:rPr>
        <w:t xml:space="preserve"> around the world, </w:t>
      </w:r>
      <w:r w:rsidRPr="00BD5879">
        <w:rPr>
          <w:rFonts w:asciiTheme="minorHAnsi" w:hAnsiTheme="minorHAnsi" w:cstheme="minorHAnsi"/>
          <w:highlight w:val="yellow"/>
          <w:u w:val="single"/>
        </w:rPr>
        <w:t xml:space="preserve">including the </w:t>
      </w:r>
      <w:r w:rsidRPr="00BD5879">
        <w:rPr>
          <w:rFonts w:asciiTheme="minorHAnsi" w:hAnsiTheme="minorHAnsi" w:cstheme="minorHAnsi"/>
          <w:b/>
          <w:highlight w:val="yellow"/>
          <w:u w:val="single"/>
        </w:rPr>
        <w:t>tinderbox Asia-Pacific</w:t>
      </w:r>
      <w:r w:rsidRPr="00BD5879">
        <w:rPr>
          <w:rFonts w:asciiTheme="minorHAnsi" w:hAnsiTheme="minorHAnsi" w:cstheme="minorHAnsi"/>
          <w:u w:val="single"/>
        </w:rPr>
        <w:t xml:space="preserve"> and the Middle East.</w:t>
      </w:r>
      <w:r w:rsidRPr="00BD5879">
        <w:rPr>
          <w:rFonts w:asciiTheme="minorHAnsi" w:hAnsiTheme="minorHAnsi" w:cstheme="minorHAnsi"/>
          <w:sz w:val="16"/>
        </w:rPr>
        <w:t xml:space="preserve"> Let’s face it. America is a warmongering rogue state. It is incorrigibly so. Even a president who proclaimed a bright new beginning for forgotten American workers and downtrodden communities by repudiating reckless overseas wars – ends up being a bigger militarist than ever. The United States under prevailing conditions is a lost cause for democracy, civility, and peace.</w:t>
      </w:r>
    </w:p>
    <w:p w:rsidR="00A94B86" w:rsidRPr="00BD5879" w:rsidRDefault="00A94B86" w:rsidP="00A94B86">
      <w:pPr>
        <w:rPr>
          <w:rFonts w:asciiTheme="minorHAnsi" w:hAnsiTheme="minorHAnsi" w:cstheme="minorHAnsi"/>
          <w:sz w:val="14"/>
        </w:rPr>
      </w:pP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 xml:space="preserve">UQ—1ar </w:t>
      </w:r>
    </w:p>
    <w:p w:rsidR="003F5D5B" w:rsidRPr="00BD5879" w:rsidRDefault="003F5D5B" w:rsidP="003F5D5B">
      <w:pPr>
        <w:rPr>
          <w:rFonts w:asciiTheme="minorHAnsi" w:hAnsiTheme="minorHAnsi" w:cstheme="minorHAnsi"/>
        </w:rPr>
      </w:pP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Education being cut now to finance military spending – proves it’s on the chopping block.</w:t>
      </w:r>
    </w:p>
    <w:p w:rsidR="003F5D5B" w:rsidRPr="00BD5879" w:rsidRDefault="003F5D5B" w:rsidP="003F5D5B">
      <w:pPr>
        <w:rPr>
          <w:rFonts w:asciiTheme="minorHAnsi" w:hAnsiTheme="minorHAnsi" w:cstheme="minorHAnsi"/>
        </w:rPr>
      </w:pPr>
      <w:proofErr w:type="spellStart"/>
      <w:r w:rsidRPr="00BD5879">
        <w:rPr>
          <w:rStyle w:val="Style13ptBold"/>
          <w:rFonts w:asciiTheme="minorHAnsi" w:hAnsiTheme="minorHAnsi" w:cstheme="minorHAnsi"/>
        </w:rPr>
        <w:t>Jaschik</w:t>
      </w:r>
      <w:proofErr w:type="spellEnd"/>
      <w:r w:rsidRPr="00BD5879">
        <w:rPr>
          <w:rStyle w:val="Style13ptBold"/>
          <w:rFonts w:asciiTheme="minorHAnsi" w:hAnsiTheme="minorHAnsi" w:cstheme="minorHAnsi"/>
        </w:rPr>
        <w:t xml:space="preserve"> ’17</w:t>
      </w:r>
      <w:r w:rsidRPr="00BD5879">
        <w:rPr>
          <w:rFonts w:asciiTheme="minorHAnsi" w:hAnsiTheme="minorHAnsi" w:cstheme="minorHAnsi"/>
        </w:rPr>
        <w:t xml:space="preserve"> </w:t>
      </w:r>
      <w:r w:rsidRPr="00BD5879">
        <w:rPr>
          <w:rFonts w:asciiTheme="minorHAnsi" w:hAnsiTheme="minorHAnsi" w:cstheme="minorHAnsi"/>
          <w:sz w:val="16"/>
          <w:szCs w:val="16"/>
        </w:rPr>
        <w:t>(Scott, editor @ Inside Higher Ed. 3-16-2017, "Trump seeks deep cuts in education and science programs," https://www.insidehighered.com/news/2017/03/16/trump-seeks-deep-cuts-education-and-science-programs)</w:t>
      </w:r>
    </w:p>
    <w:p w:rsidR="003F5D5B" w:rsidRPr="00BD5879" w:rsidRDefault="003F5D5B" w:rsidP="003F5D5B">
      <w:pPr>
        <w:rPr>
          <w:rFonts w:asciiTheme="minorHAnsi" w:hAnsiTheme="minorHAnsi" w:cstheme="minorHAnsi"/>
          <w:sz w:val="16"/>
        </w:rPr>
      </w:pPr>
      <w:r w:rsidRPr="00BD5879">
        <w:rPr>
          <w:rFonts w:asciiTheme="minorHAnsi" w:hAnsiTheme="minorHAnsi" w:cstheme="minorHAnsi"/>
          <w:sz w:val="16"/>
        </w:rPr>
        <w:t xml:space="preserve">The </w:t>
      </w:r>
      <w:r w:rsidRPr="00BD5879">
        <w:rPr>
          <w:rStyle w:val="StyleUnderline"/>
          <w:rFonts w:asciiTheme="minorHAnsi" w:hAnsiTheme="minorHAnsi" w:cstheme="minorHAnsi"/>
          <w:highlight w:val="yellow"/>
        </w:rPr>
        <w:t>Trump</w:t>
      </w:r>
      <w:r w:rsidRPr="00BD5879">
        <w:rPr>
          <w:rFonts w:asciiTheme="minorHAnsi" w:hAnsiTheme="minorHAnsi" w:cstheme="minorHAnsi"/>
          <w:sz w:val="16"/>
        </w:rPr>
        <w:t xml:space="preserve"> administration today </w:t>
      </w:r>
      <w:r w:rsidRPr="00BD5879">
        <w:rPr>
          <w:rStyle w:val="StyleUnderline"/>
          <w:rFonts w:asciiTheme="minorHAnsi" w:hAnsiTheme="minorHAnsi" w:cstheme="minorHAnsi"/>
          <w:highlight w:val="yellow"/>
        </w:rPr>
        <w:t>unveiled its</w:t>
      </w:r>
      <w:r w:rsidRPr="00BD5879">
        <w:rPr>
          <w:rStyle w:val="StyleUnderline"/>
          <w:rFonts w:asciiTheme="minorHAnsi" w:hAnsiTheme="minorHAnsi" w:cstheme="minorHAnsi"/>
        </w:rPr>
        <w:t xml:space="preserve"> </w:t>
      </w:r>
      <w:r w:rsidRPr="00BD5879">
        <w:rPr>
          <w:rStyle w:val="Emphasis"/>
          <w:rFonts w:asciiTheme="minorHAnsi" w:hAnsiTheme="minorHAnsi" w:cstheme="minorHAnsi"/>
        </w:rPr>
        <w:t xml:space="preserve">"America First" </w:t>
      </w:r>
      <w:r w:rsidRPr="00BD5879">
        <w:rPr>
          <w:rStyle w:val="Emphasis"/>
          <w:rFonts w:asciiTheme="minorHAnsi" w:hAnsiTheme="minorHAnsi" w:cstheme="minorHAnsi"/>
          <w:highlight w:val="yellow"/>
        </w:rPr>
        <w:t>budget</w:t>
      </w:r>
      <w:r w:rsidRPr="00BD5879">
        <w:rPr>
          <w:rFonts w:asciiTheme="minorHAnsi" w:hAnsiTheme="minorHAnsi" w:cstheme="minorHAnsi"/>
          <w:sz w:val="16"/>
        </w:rPr>
        <w:t xml:space="preserve"> -- a plan </w:t>
      </w:r>
      <w:r w:rsidRPr="00BD5879">
        <w:rPr>
          <w:rStyle w:val="StyleUnderline"/>
          <w:rFonts w:asciiTheme="minorHAnsi" w:hAnsiTheme="minorHAnsi" w:cstheme="minorHAnsi"/>
          <w:highlight w:val="yellow"/>
        </w:rPr>
        <w:t>that would make deep cuts to</w:t>
      </w:r>
      <w:r w:rsidRPr="00BD5879">
        <w:rPr>
          <w:rFonts w:asciiTheme="minorHAnsi" w:hAnsiTheme="minorHAnsi" w:cstheme="minorHAnsi"/>
          <w:sz w:val="16"/>
        </w:rPr>
        <w:t xml:space="preserve"> some </w:t>
      </w:r>
      <w:r w:rsidRPr="00BD5879">
        <w:rPr>
          <w:rStyle w:val="Emphasis"/>
          <w:rFonts w:asciiTheme="minorHAnsi" w:hAnsiTheme="minorHAnsi" w:cstheme="minorHAnsi"/>
          <w:highlight w:val="yellow"/>
        </w:rPr>
        <w:t>student</w:t>
      </w:r>
      <w:r w:rsidRPr="00BD5879">
        <w:rPr>
          <w:rFonts w:asciiTheme="minorHAnsi" w:hAnsiTheme="minorHAnsi" w:cstheme="minorHAnsi"/>
          <w:sz w:val="16"/>
        </w:rPr>
        <w:t xml:space="preserve"> aid </w:t>
      </w:r>
      <w:r w:rsidRPr="00BD5879">
        <w:rPr>
          <w:rStyle w:val="Emphasis"/>
          <w:rFonts w:asciiTheme="minorHAnsi" w:hAnsiTheme="minorHAnsi" w:cstheme="minorHAnsi"/>
          <w:highlight w:val="yellow"/>
        </w:rPr>
        <w:t>programs</w:t>
      </w:r>
      <w:r w:rsidRPr="00BD5879">
        <w:rPr>
          <w:rFonts w:asciiTheme="minorHAnsi" w:hAnsiTheme="minorHAnsi" w:cstheme="minorHAnsi"/>
          <w:sz w:val="16"/>
        </w:rPr>
        <w:t xml:space="preserve"> and science agencies on which colleges, their students and their researchers depend. </w:t>
      </w:r>
      <w:r w:rsidRPr="00BD5879">
        <w:rPr>
          <w:rStyle w:val="StyleUnderline"/>
          <w:rFonts w:asciiTheme="minorHAnsi" w:hAnsiTheme="minorHAnsi" w:cstheme="minorHAnsi"/>
          <w:highlight w:val="yellow"/>
        </w:rPr>
        <w:t>In the</w:t>
      </w:r>
      <w:r w:rsidRPr="00BD5879">
        <w:rPr>
          <w:rStyle w:val="StyleUnderline"/>
          <w:rFonts w:asciiTheme="minorHAnsi" w:hAnsiTheme="minorHAnsi" w:cstheme="minorHAnsi"/>
        </w:rPr>
        <w:t xml:space="preserve"> U.S. </w:t>
      </w:r>
      <w:r w:rsidRPr="00BD5879">
        <w:rPr>
          <w:rStyle w:val="Emphasis"/>
          <w:rFonts w:asciiTheme="minorHAnsi" w:hAnsiTheme="minorHAnsi" w:cstheme="minorHAnsi"/>
          <w:highlight w:val="yellow"/>
        </w:rPr>
        <w:t>Department of Education</w:t>
      </w:r>
      <w:r w:rsidRPr="00BD5879">
        <w:rPr>
          <w:rFonts w:asciiTheme="minorHAnsi" w:hAnsiTheme="minorHAnsi" w:cstheme="minorHAnsi"/>
          <w:sz w:val="16"/>
        </w:rPr>
        <w:t xml:space="preserve">, the budget pledges level funding for Pell Grants, the primary federal program to support low-income students. Funding for historically black colleges and other minority-serving institutions would remain at current levels under the budget. The Trump administration has pledged to provide help for historically black colleges, and some leaders of HBCUs have been hoping for increases. But the budget plan says work-study would be cut "significantly." Further, the administration is calling for the elimination of the Federal Supplemental Educational Opportunity Grants, which go to low-income college students. Eliminating the program will "reduce complexity," the budget proposal says, and produce $732 million in savings. In addition, the administration wants to eliminate GEAR-UP and reduce funding for TRIO programs, which prepare disadvantaged students for college and help them succeed once enrolled. Some programs are slated for complete elimination, including the National Endowment for the Humanities, the National Endowment for the Arts and the Corporation for Community and Public Service, which runs AmeriCorps. Past Inside Higher Ed articles (on the NEH here and AmeriCorps here) note concerns in academe about these programs potentially being eliminated. William D. Adams, chairman of the NEH, has been silent amid reports of the planned elimination of the agency. But this morning, he issued a statement in which he said he was "greatly saddened" by the proposal and said the NEH would continue normal operations for now. The budget plan would also kill the U.S. Institute of Peace and the Woodrow Wilson International Center, both of which support the work of scholars. Here is a background article from 2011, when Republicans in the U.S. House of Representatives tried to kill the peace institute. In the State Department budget, the document says the Fulbright program will be protected, but other educational exchange programs will be slated for cuts. The international education programs run by the Department of Education -- which provide funding for foreign language and area studies -- are also included on a list of programs slated for reductions or elimination. As expected, the science budget seeks cuts across a number of agencies that support research on climate change and the environment. But the budget also proposes to cut funding for the National Institutes of Health by nearly 20 percent, to $25.9 billion. The budget plan states that savings will come in part from "consolidations and structural changes across NIH organizations and activities. The budget also reduces administrative costs and rebalance[s] federal contributions to research funding." The NIH is the largest federal supporter of research and development, and its grants support research at universities nationwide. (Most NIH research is done through grants, and not at the NIH.) Rush Holt, CEO of the American Association for the Advancement of Science, issued a statement Thursday in which he said that the Trump budget plan "would cripple the science and technology enterprise through shortsighted cuts to discovery science programs and critical mission agencies alike." The budget's targets include some programs, like the NIH, that have enjoyed broad bipartisan support in the U.S. Congress. But </w:t>
      </w:r>
      <w:r w:rsidRPr="00BD5879">
        <w:rPr>
          <w:rStyle w:val="StyleUnderline"/>
          <w:rFonts w:asciiTheme="minorHAnsi" w:hAnsiTheme="minorHAnsi" w:cstheme="minorHAnsi"/>
        </w:rPr>
        <w:t xml:space="preserve">the current Republican congressional leadership and President </w:t>
      </w:r>
      <w:r w:rsidRPr="00BD5879">
        <w:rPr>
          <w:rStyle w:val="StyleUnderline"/>
          <w:rFonts w:asciiTheme="minorHAnsi" w:hAnsiTheme="minorHAnsi" w:cstheme="minorHAnsi"/>
          <w:highlight w:val="yellow"/>
        </w:rPr>
        <w:t>Trump</w:t>
      </w:r>
      <w:r w:rsidRPr="00BD5879">
        <w:rPr>
          <w:rStyle w:val="StyleUnderline"/>
          <w:rFonts w:asciiTheme="minorHAnsi" w:hAnsiTheme="minorHAnsi" w:cstheme="minorHAnsi"/>
        </w:rPr>
        <w:t xml:space="preserve"> have </w:t>
      </w:r>
      <w:r w:rsidRPr="00BD5879">
        <w:rPr>
          <w:rStyle w:val="StyleUnderline"/>
          <w:rFonts w:asciiTheme="minorHAnsi" w:hAnsiTheme="minorHAnsi" w:cstheme="minorHAnsi"/>
          <w:highlight w:val="yellow"/>
        </w:rPr>
        <w:t>vowed to push</w:t>
      </w:r>
      <w:r w:rsidRPr="00BD5879">
        <w:rPr>
          <w:rStyle w:val="StyleUnderline"/>
          <w:rFonts w:asciiTheme="minorHAnsi" w:hAnsiTheme="minorHAnsi" w:cstheme="minorHAnsi"/>
        </w:rPr>
        <w:t xml:space="preserve"> </w:t>
      </w:r>
      <w:r w:rsidRPr="00BD5879">
        <w:rPr>
          <w:rStyle w:val="Emphasis"/>
          <w:rFonts w:asciiTheme="minorHAnsi" w:hAnsiTheme="minorHAnsi" w:cstheme="minorHAnsi"/>
        </w:rPr>
        <w:t xml:space="preserve">large </w:t>
      </w:r>
      <w:r w:rsidRPr="00BD5879">
        <w:rPr>
          <w:rStyle w:val="Emphasis"/>
          <w:rFonts w:asciiTheme="minorHAnsi" w:hAnsiTheme="minorHAnsi" w:cstheme="minorHAnsi"/>
          <w:highlight w:val="yellow"/>
        </w:rPr>
        <w:t>increases in military spending</w:t>
      </w:r>
      <w:r w:rsidRPr="00BD5879">
        <w:rPr>
          <w:rStyle w:val="Emphasis"/>
          <w:rFonts w:asciiTheme="minorHAnsi" w:hAnsiTheme="minorHAnsi" w:cstheme="minorHAnsi"/>
        </w:rPr>
        <w:t>,</w:t>
      </w:r>
      <w:r w:rsidRPr="00BD5879">
        <w:rPr>
          <w:rFonts w:asciiTheme="minorHAnsi" w:hAnsiTheme="minorHAnsi" w:cstheme="minorHAnsi"/>
          <w:sz w:val="16"/>
        </w:rPr>
        <w:t xml:space="preserve"> build a wall on the border with Mexico </w:t>
      </w:r>
      <w:r w:rsidRPr="00BD5879">
        <w:rPr>
          <w:rStyle w:val="StyleUnderline"/>
          <w:rFonts w:asciiTheme="minorHAnsi" w:hAnsiTheme="minorHAnsi" w:cstheme="minorHAnsi"/>
        </w:rPr>
        <w:t>and</w:t>
      </w:r>
      <w:r w:rsidRPr="00BD5879">
        <w:rPr>
          <w:rFonts w:asciiTheme="minorHAnsi" w:hAnsiTheme="minorHAnsi" w:cstheme="minorHAnsi"/>
          <w:sz w:val="16"/>
        </w:rPr>
        <w:t xml:space="preserve"> </w:t>
      </w:r>
      <w:r w:rsidRPr="00BD5879">
        <w:rPr>
          <w:rStyle w:val="Emphasis"/>
          <w:rFonts w:asciiTheme="minorHAnsi" w:hAnsiTheme="minorHAnsi" w:cstheme="minorHAnsi"/>
        </w:rPr>
        <w:t>resist tax increases</w:t>
      </w:r>
      <w:r w:rsidRPr="00BD5879">
        <w:rPr>
          <w:rFonts w:asciiTheme="minorHAnsi" w:hAnsiTheme="minorHAnsi" w:cstheme="minorHAnsi"/>
          <w:sz w:val="16"/>
        </w:rPr>
        <w:t xml:space="preserve">. </w:t>
      </w:r>
      <w:r w:rsidRPr="00BD5879">
        <w:rPr>
          <w:rStyle w:val="StyleUnderline"/>
          <w:rFonts w:asciiTheme="minorHAnsi" w:hAnsiTheme="minorHAnsi" w:cstheme="minorHAnsi"/>
          <w:highlight w:val="yellow"/>
        </w:rPr>
        <w:t xml:space="preserve">Such an agenda </w:t>
      </w:r>
      <w:r w:rsidRPr="00BD5879">
        <w:rPr>
          <w:rStyle w:val="Emphasis"/>
          <w:rFonts w:asciiTheme="minorHAnsi" w:hAnsiTheme="minorHAnsi" w:cstheme="minorHAnsi"/>
          <w:highlight w:val="yellow"/>
        </w:rPr>
        <w:t>requires</w:t>
      </w:r>
      <w:r w:rsidRPr="00BD5879">
        <w:rPr>
          <w:rFonts w:asciiTheme="minorHAnsi" w:hAnsiTheme="minorHAnsi" w:cstheme="minorHAnsi"/>
          <w:sz w:val="16"/>
        </w:rPr>
        <w:t xml:space="preserve"> large </w:t>
      </w:r>
      <w:r w:rsidRPr="00BD5879">
        <w:rPr>
          <w:rStyle w:val="StyleUnderline"/>
          <w:rFonts w:asciiTheme="minorHAnsi" w:hAnsiTheme="minorHAnsi" w:cstheme="minorHAnsi"/>
          <w:highlight w:val="yellow"/>
        </w:rPr>
        <w:t>cuts in</w:t>
      </w:r>
      <w:r w:rsidRPr="00BD5879">
        <w:rPr>
          <w:rFonts w:asciiTheme="minorHAnsi" w:hAnsiTheme="minorHAnsi" w:cstheme="minorHAnsi"/>
          <w:sz w:val="16"/>
        </w:rPr>
        <w:t xml:space="preserve"> many </w:t>
      </w:r>
      <w:r w:rsidRPr="00BD5879">
        <w:rPr>
          <w:rStyle w:val="StyleUnderline"/>
          <w:rFonts w:asciiTheme="minorHAnsi" w:hAnsiTheme="minorHAnsi" w:cstheme="minorHAnsi"/>
          <w:highlight w:val="yellow"/>
        </w:rPr>
        <w:t>domestic programs</w:t>
      </w:r>
      <w:r w:rsidRPr="00BD5879">
        <w:rPr>
          <w:rFonts w:asciiTheme="minorHAnsi" w:hAnsiTheme="minorHAnsi" w:cstheme="minorHAnsi"/>
          <w:sz w:val="16"/>
        </w:rPr>
        <w:t>.</w:t>
      </w:r>
    </w:p>
    <w:p w:rsidR="00E21DEB" w:rsidRPr="00BD5879" w:rsidRDefault="00E21DEB" w:rsidP="00E21DEB">
      <w:pPr>
        <w:pStyle w:val="Heading3"/>
        <w:rPr>
          <w:rFonts w:asciiTheme="minorHAnsi" w:hAnsiTheme="minorHAnsi" w:cstheme="minorHAnsi"/>
        </w:rPr>
      </w:pPr>
      <w:r w:rsidRPr="00BD5879">
        <w:rPr>
          <w:rFonts w:asciiTheme="minorHAnsi" w:hAnsiTheme="minorHAnsi" w:cstheme="minorHAnsi"/>
        </w:rPr>
        <w:t>Yes Tradeoff—1ar</w:t>
      </w:r>
    </w:p>
    <w:p w:rsidR="00E21DEB" w:rsidRPr="00BD5879" w:rsidRDefault="00E21DEB" w:rsidP="00E21DEB">
      <w:pPr>
        <w:rPr>
          <w:rFonts w:asciiTheme="minorHAnsi" w:hAnsiTheme="minorHAnsi" w:cstheme="minorHAnsi"/>
        </w:rPr>
      </w:pPr>
    </w:p>
    <w:p w:rsidR="00E21DEB" w:rsidRPr="00BD5879" w:rsidRDefault="00E21DEB" w:rsidP="00E21DEB">
      <w:pPr>
        <w:pStyle w:val="Heading4"/>
        <w:rPr>
          <w:rFonts w:asciiTheme="minorHAnsi" w:hAnsiTheme="minorHAnsi" w:cstheme="minorHAnsi"/>
        </w:rPr>
      </w:pPr>
      <w:r w:rsidRPr="00BD5879">
        <w:rPr>
          <w:rFonts w:asciiTheme="minorHAnsi" w:hAnsiTheme="minorHAnsi" w:cstheme="minorHAnsi"/>
        </w:rPr>
        <w:t xml:space="preserve">Trump’s budgeting means that education and defense spending are zero sum – our </w:t>
      </w:r>
      <w:proofErr w:type="spellStart"/>
      <w:r w:rsidRPr="00BD5879">
        <w:rPr>
          <w:rFonts w:asciiTheme="minorHAnsi" w:hAnsiTheme="minorHAnsi" w:cstheme="minorHAnsi"/>
        </w:rPr>
        <w:t>Richert</w:t>
      </w:r>
      <w:proofErr w:type="spellEnd"/>
      <w:r w:rsidRPr="00BD5879">
        <w:rPr>
          <w:rFonts w:asciiTheme="minorHAnsi" w:hAnsiTheme="minorHAnsi" w:cstheme="minorHAnsi"/>
        </w:rPr>
        <w:t xml:space="preserve"> evidence cites empirics from Trump’s budget blueprint </w:t>
      </w:r>
    </w:p>
    <w:p w:rsidR="00E21DEB" w:rsidRPr="00BD5879" w:rsidRDefault="00E21DEB" w:rsidP="00E21DEB">
      <w:pPr>
        <w:rPr>
          <w:rFonts w:asciiTheme="minorHAnsi" w:hAnsiTheme="minorHAnsi" w:cstheme="minorHAnsi"/>
        </w:rPr>
      </w:pPr>
    </w:p>
    <w:p w:rsidR="00E21DEB" w:rsidRPr="00BD5879" w:rsidRDefault="00E21DEB" w:rsidP="00E21DEB">
      <w:pPr>
        <w:pStyle w:val="Heading4"/>
        <w:rPr>
          <w:rFonts w:asciiTheme="minorHAnsi" w:hAnsiTheme="minorHAnsi" w:cstheme="minorHAnsi"/>
        </w:rPr>
      </w:pPr>
      <w:r w:rsidRPr="00BD5879">
        <w:rPr>
          <w:rFonts w:asciiTheme="minorHAnsi" w:hAnsiTheme="minorHAnsi" w:cstheme="minorHAnsi"/>
        </w:rPr>
        <w:t xml:space="preserve">There is a tradeoff – defer </w:t>
      </w:r>
      <w:proofErr w:type="spellStart"/>
      <w:r w:rsidRPr="00BD5879">
        <w:rPr>
          <w:rFonts w:asciiTheme="minorHAnsi" w:hAnsiTheme="minorHAnsi" w:cstheme="minorHAnsi"/>
        </w:rPr>
        <w:t>aff</w:t>
      </w:r>
      <w:proofErr w:type="spellEnd"/>
      <w:r w:rsidRPr="00BD5879">
        <w:rPr>
          <w:rFonts w:asciiTheme="minorHAnsi" w:hAnsiTheme="minorHAnsi" w:cstheme="minorHAnsi"/>
        </w:rPr>
        <w:t xml:space="preserve"> for two reasons – </w:t>
      </w:r>
    </w:p>
    <w:p w:rsidR="00E21DEB" w:rsidRPr="00BD5879" w:rsidRDefault="00E21DEB" w:rsidP="00E21DEB">
      <w:pPr>
        <w:rPr>
          <w:rFonts w:asciiTheme="minorHAnsi" w:hAnsiTheme="minorHAnsi" w:cstheme="minorHAnsi"/>
        </w:rPr>
      </w:pPr>
    </w:p>
    <w:p w:rsidR="00E21DEB" w:rsidRPr="00BD5879" w:rsidRDefault="00E21DEB" w:rsidP="00E21DEB">
      <w:pPr>
        <w:pStyle w:val="Heading4"/>
        <w:rPr>
          <w:rFonts w:asciiTheme="minorHAnsi" w:hAnsiTheme="minorHAnsi" w:cstheme="minorHAnsi"/>
        </w:rPr>
      </w:pPr>
      <w:r w:rsidRPr="00BD5879">
        <w:rPr>
          <w:rFonts w:asciiTheme="minorHAnsi" w:hAnsiTheme="minorHAnsi" w:cstheme="minorHAnsi"/>
        </w:rPr>
        <w:t xml:space="preserve">A – </w:t>
      </w:r>
      <w:r w:rsidRPr="00BD5879">
        <w:rPr>
          <w:rFonts w:asciiTheme="minorHAnsi" w:hAnsiTheme="minorHAnsi" w:cstheme="minorHAnsi"/>
        </w:rPr>
        <w:t>Best statistical analysis.</w:t>
      </w:r>
    </w:p>
    <w:p w:rsidR="00E21DEB" w:rsidRPr="00BD5879" w:rsidRDefault="00E21DEB" w:rsidP="00E21DEB">
      <w:pPr>
        <w:rPr>
          <w:rFonts w:asciiTheme="minorHAnsi" w:hAnsiTheme="minorHAnsi" w:cstheme="minorHAnsi"/>
        </w:rPr>
      </w:pPr>
      <w:r w:rsidRPr="00BD5879">
        <w:rPr>
          <w:rStyle w:val="Style13ptBold"/>
          <w:rFonts w:asciiTheme="minorHAnsi" w:hAnsiTheme="minorHAnsi" w:cstheme="minorHAnsi"/>
        </w:rPr>
        <w:t xml:space="preserve">Rashid and </w:t>
      </w:r>
      <w:proofErr w:type="spellStart"/>
      <w:r w:rsidRPr="00BD5879">
        <w:rPr>
          <w:rStyle w:val="Style13ptBold"/>
          <w:rFonts w:asciiTheme="minorHAnsi" w:hAnsiTheme="minorHAnsi" w:cstheme="minorHAnsi"/>
        </w:rPr>
        <w:t>Arif</w:t>
      </w:r>
      <w:proofErr w:type="spellEnd"/>
      <w:r w:rsidRPr="00BD5879">
        <w:rPr>
          <w:rStyle w:val="Style13ptBold"/>
          <w:rFonts w:asciiTheme="minorHAnsi" w:hAnsiTheme="minorHAnsi" w:cstheme="minorHAnsi"/>
        </w:rPr>
        <w:t xml:space="preserve"> ’12</w:t>
      </w:r>
      <w:r w:rsidRPr="00BD5879">
        <w:rPr>
          <w:rFonts w:asciiTheme="minorHAnsi" w:hAnsiTheme="minorHAnsi" w:cstheme="minorHAnsi"/>
        </w:rPr>
        <w:t xml:space="preserve"> </w:t>
      </w:r>
      <w:r w:rsidRPr="00BD5879">
        <w:rPr>
          <w:rFonts w:asciiTheme="minorHAnsi" w:hAnsiTheme="minorHAnsi" w:cstheme="minorHAnsi"/>
          <w:sz w:val="16"/>
          <w:szCs w:val="16"/>
        </w:rPr>
        <w:t>(</w:t>
      </w:r>
      <w:proofErr w:type="spellStart"/>
      <w:r w:rsidRPr="00BD5879">
        <w:rPr>
          <w:rFonts w:asciiTheme="minorHAnsi" w:hAnsiTheme="minorHAnsi" w:cstheme="minorHAnsi"/>
          <w:sz w:val="16"/>
          <w:szCs w:val="16"/>
        </w:rPr>
        <w:t>Saifur</w:t>
      </w:r>
      <w:proofErr w:type="spellEnd"/>
      <w:r w:rsidRPr="00BD5879">
        <w:rPr>
          <w:rFonts w:asciiTheme="minorHAnsi" w:hAnsiTheme="minorHAnsi" w:cstheme="minorHAnsi"/>
          <w:sz w:val="16"/>
          <w:szCs w:val="16"/>
        </w:rPr>
        <w:t xml:space="preserve"> Rashid and </w:t>
      </w:r>
      <w:proofErr w:type="spellStart"/>
      <w:r w:rsidRPr="00BD5879">
        <w:rPr>
          <w:rFonts w:asciiTheme="minorHAnsi" w:hAnsiTheme="minorHAnsi" w:cstheme="minorHAnsi"/>
          <w:sz w:val="16"/>
          <w:szCs w:val="16"/>
        </w:rPr>
        <w:t>Zahir</w:t>
      </w:r>
      <w:proofErr w:type="spellEnd"/>
      <w:r w:rsidRPr="00BD5879">
        <w:rPr>
          <w:rFonts w:asciiTheme="minorHAnsi" w:hAnsiTheme="minorHAnsi" w:cstheme="minorHAnsi"/>
          <w:sz w:val="16"/>
          <w:szCs w:val="16"/>
        </w:rPr>
        <w:t xml:space="preserve"> Uddin </w:t>
      </w:r>
      <w:proofErr w:type="spellStart"/>
      <w:r w:rsidRPr="00BD5879">
        <w:rPr>
          <w:rFonts w:asciiTheme="minorHAnsi" w:hAnsiTheme="minorHAnsi" w:cstheme="minorHAnsi"/>
          <w:sz w:val="16"/>
          <w:szCs w:val="16"/>
        </w:rPr>
        <w:t>Arif</w:t>
      </w:r>
      <w:proofErr w:type="spellEnd"/>
      <w:r w:rsidRPr="00BD5879">
        <w:rPr>
          <w:rFonts w:asciiTheme="minorHAnsi" w:hAnsiTheme="minorHAnsi" w:cstheme="minorHAnsi"/>
          <w:sz w:val="16"/>
          <w:szCs w:val="16"/>
        </w:rPr>
        <w:t xml:space="preserve"> 12, associate professor government </w:t>
      </w:r>
      <w:proofErr w:type="spellStart"/>
      <w:r w:rsidRPr="00BD5879">
        <w:rPr>
          <w:rFonts w:asciiTheme="minorHAnsi" w:hAnsiTheme="minorHAnsi" w:cstheme="minorHAnsi"/>
          <w:sz w:val="16"/>
          <w:szCs w:val="16"/>
        </w:rPr>
        <w:t>Khondokar</w:t>
      </w:r>
      <w:proofErr w:type="spellEnd"/>
      <w:r w:rsidRPr="00BD5879">
        <w:rPr>
          <w:rFonts w:asciiTheme="minorHAnsi" w:hAnsiTheme="minorHAnsi" w:cstheme="minorHAnsi"/>
          <w:sz w:val="16"/>
          <w:szCs w:val="16"/>
        </w:rPr>
        <w:t xml:space="preserve"> </w:t>
      </w:r>
      <w:proofErr w:type="spellStart"/>
      <w:r w:rsidRPr="00BD5879">
        <w:rPr>
          <w:rFonts w:asciiTheme="minorHAnsi" w:hAnsiTheme="minorHAnsi" w:cstheme="minorHAnsi"/>
          <w:sz w:val="16"/>
          <w:szCs w:val="16"/>
        </w:rPr>
        <w:t>Mosharraf</w:t>
      </w:r>
      <w:proofErr w:type="spellEnd"/>
      <w:r w:rsidRPr="00BD5879">
        <w:rPr>
          <w:rFonts w:asciiTheme="minorHAnsi" w:hAnsiTheme="minorHAnsi" w:cstheme="minorHAnsi"/>
          <w:sz w:val="16"/>
          <w:szCs w:val="16"/>
        </w:rPr>
        <w:t xml:space="preserve"> Hossain College AND asst. professor department of marketing Faculty Of Business Studies </w:t>
      </w:r>
      <w:proofErr w:type="spellStart"/>
      <w:r w:rsidRPr="00BD5879">
        <w:rPr>
          <w:rFonts w:asciiTheme="minorHAnsi" w:hAnsiTheme="minorHAnsi" w:cstheme="minorHAnsi"/>
          <w:sz w:val="16"/>
          <w:szCs w:val="16"/>
        </w:rPr>
        <w:t>Jagannath</w:t>
      </w:r>
      <w:proofErr w:type="spellEnd"/>
      <w:r w:rsidRPr="00BD5879">
        <w:rPr>
          <w:rFonts w:asciiTheme="minorHAnsi" w:hAnsiTheme="minorHAnsi" w:cstheme="minorHAnsi"/>
          <w:sz w:val="16"/>
          <w:szCs w:val="16"/>
        </w:rPr>
        <w:t xml:space="preserve"> University, 2012, “Budgetary Trade-Offs Between Military And Education/Health Expenditures In Developing Countries: A Panel Data Analysis,” VOLUME NO. 2 (2012), ISSUE NO. 8 (AUGUST), International  Journal of Research In Computer Application &amp; Management, SSRN)</w:t>
      </w:r>
    </w:p>
    <w:p w:rsidR="00E21DEB" w:rsidRPr="00BD5879" w:rsidRDefault="00E21DEB" w:rsidP="00E21DEB">
      <w:pPr>
        <w:rPr>
          <w:rStyle w:val="StyleUnderline"/>
          <w:rFonts w:asciiTheme="minorHAnsi" w:hAnsiTheme="minorHAnsi" w:cstheme="minorHAnsi"/>
        </w:rPr>
      </w:pPr>
      <w:r w:rsidRPr="00BD5879">
        <w:rPr>
          <w:rFonts w:asciiTheme="minorHAnsi" w:hAnsiTheme="minorHAnsi" w:cstheme="minorHAnsi"/>
          <w:sz w:val="16"/>
        </w:rPr>
        <w:t xml:space="preserve">LITERATURE REVIEW </w:t>
      </w:r>
      <w:r w:rsidRPr="00BD5879">
        <w:rPr>
          <w:rStyle w:val="StyleUnderline"/>
          <w:rFonts w:asciiTheme="minorHAnsi" w:hAnsiTheme="minorHAnsi" w:cstheme="minorHAnsi"/>
        </w:rPr>
        <w:t>A number of researchers have examined empirically the extent</w:t>
      </w:r>
      <w:r w:rsidRPr="00BD5879">
        <w:rPr>
          <w:rFonts w:asciiTheme="minorHAnsi" w:hAnsiTheme="minorHAnsi" w:cstheme="minorHAnsi"/>
          <w:sz w:val="16"/>
        </w:rPr>
        <w:t xml:space="preserve">, direction, </w:t>
      </w:r>
      <w:r w:rsidRPr="00BD5879">
        <w:rPr>
          <w:rStyle w:val="StyleUnderline"/>
          <w:rFonts w:asciiTheme="minorHAnsi" w:hAnsiTheme="minorHAnsi" w:cstheme="minorHAnsi"/>
        </w:rPr>
        <w:t xml:space="preserve">and form of </w:t>
      </w:r>
      <w:r w:rsidRPr="00BD5879">
        <w:rPr>
          <w:rStyle w:val="Emphasis"/>
          <w:rFonts w:asciiTheme="minorHAnsi" w:hAnsiTheme="minorHAnsi" w:cstheme="minorHAnsi"/>
        </w:rPr>
        <w:t>budgetary trade-off</w:t>
      </w:r>
      <w:r w:rsidRPr="00BD5879">
        <w:rPr>
          <w:rFonts w:asciiTheme="minorHAnsi" w:hAnsiTheme="minorHAnsi" w:cstheme="minorHAnsi"/>
          <w:sz w:val="16"/>
        </w:rPr>
        <w:t xml:space="preserve"> </w:t>
      </w:r>
      <w:r w:rsidRPr="00BD5879">
        <w:rPr>
          <w:rStyle w:val="StyleUnderline"/>
          <w:rFonts w:asciiTheme="minorHAnsi" w:hAnsiTheme="minorHAnsi" w:cstheme="minorHAnsi"/>
        </w:rPr>
        <w:t xml:space="preserve">between </w:t>
      </w:r>
      <w:r w:rsidRPr="00BD5879">
        <w:rPr>
          <w:rStyle w:val="Emphasis"/>
          <w:rFonts w:asciiTheme="minorHAnsi" w:hAnsiTheme="minorHAnsi" w:cstheme="minorHAnsi"/>
        </w:rPr>
        <w:t>military expenditure</w:t>
      </w:r>
      <w:r w:rsidRPr="00BD5879">
        <w:rPr>
          <w:rFonts w:asciiTheme="minorHAnsi" w:hAnsiTheme="minorHAnsi" w:cstheme="minorHAnsi"/>
          <w:sz w:val="16"/>
        </w:rPr>
        <w:t xml:space="preserve"> </w:t>
      </w:r>
      <w:r w:rsidRPr="00BD5879">
        <w:rPr>
          <w:rStyle w:val="StyleUnderline"/>
          <w:rFonts w:asciiTheme="minorHAnsi" w:hAnsiTheme="minorHAnsi" w:cstheme="minorHAnsi"/>
        </w:rPr>
        <w:t>and</w:t>
      </w:r>
      <w:r w:rsidRPr="00BD5879">
        <w:rPr>
          <w:rFonts w:asciiTheme="minorHAnsi" w:hAnsiTheme="minorHAnsi" w:cstheme="minorHAnsi"/>
          <w:sz w:val="16"/>
        </w:rPr>
        <w:t xml:space="preserve"> other social expenditures of government like </w:t>
      </w:r>
      <w:r w:rsidRPr="00BD5879">
        <w:rPr>
          <w:rStyle w:val="Emphasis"/>
          <w:rFonts w:asciiTheme="minorHAnsi" w:hAnsiTheme="minorHAnsi" w:cstheme="minorHAnsi"/>
        </w:rPr>
        <w:t>education</w:t>
      </w:r>
      <w:r w:rsidRPr="00BD5879">
        <w:rPr>
          <w:rFonts w:asciiTheme="minorHAnsi" w:hAnsiTheme="minorHAnsi" w:cstheme="minorHAnsi"/>
          <w:sz w:val="16"/>
        </w:rPr>
        <w:t xml:space="preserve">, health expenditure etc. The first research regarding the trade-off between military expenditure and other social government expenditures begins with the study of </w:t>
      </w:r>
      <w:r w:rsidRPr="00BD5879">
        <w:rPr>
          <w:rStyle w:val="Emphasis"/>
          <w:rFonts w:asciiTheme="minorHAnsi" w:hAnsiTheme="minorHAnsi" w:cstheme="minorHAnsi"/>
          <w:highlight w:val="yellow"/>
        </w:rPr>
        <w:t>Russet</w:t>
      </w:r>
      <w:r w:rsidRPr="00BD5879">
        <w:rPr>
          <w:rFonts w:asciiTheme="minorHAnsi" w:hAnsiTheme="minorHAnsi" w:cstheme="minorHAnsi"/>
          <w:sz w:val="16"/>
        </w:rPr>
        <w:t xml:space="preserve"> (1969) who </w:t>
      </w:r>
      <w:r w:rsidRPr="00BD5879">
        <w:rPr>
          <w:rStyle w:val="StyleUnderline"/>
          <w:rFonts w:asciiTheme="minorHAnsi" w:hAnsiTheme="minorHAnsi" w:cstheme="minorHAnsi"/>
          <w:highlight w:val="yellow"/>
        </w:rPr>
        <w:t xml:space="preserve">finds a </w:t>
      </w:r>
      <w:r w:rsidRPr="00BD5879">
        <w:rPr>
          <w:rStyle w:val="Emphasis"/>
          <w:rFonts w:asciiTheme="minorHAnsi" w:hAnsiTheme="minorHAnsi" w:cstheme="minorHAnsi"/>
          <w:highlight w:val="yellow"/>
        </w:rPr>
        <w:t>negative trade-off</w:t>
      </w:r>
      <w:r w:rsidRPr="00BD5879">
        <w:rPr>
          <w:rFonts w:asciiTheme="minorHAnsi" w:hAnsiTheme="minorHAnsi" w:cstheme="minorHAnsi"/>
          <w:sz w:val="16"/>
        </w:rPr>
        <w:t xml:space="preserve">. After his work, number of researchers analyze in the context using time series, cross-section of individual country, group of countries applying various econometric techniques. Some find negative trade-off, some other find no trade-off and positive trade-off. Therefore, there is no consensus among the defense economists about the direction of trade-off. </w:t>
      </w:r>
      <w:proofErr w:type="spellStart"/>
      <w:r w:rsidRPr="00BD5879">
        <w:rPr>
          <w:rFonts w:asciiTheme="minorHAnsi" w:hAnsiTheme="minorHAnsi" w:cstheme="minorHAnsi"/>
          <w:sz w:val="16"/>
        </w:rPr>
        <w:t>Peroff</w:t>
      </w:r>
      <w:proofErr w:type="spellEnd"/>
      <w:r w:rsidRPr="00BD5879">
        <w:rPr>
          <w:rFonts w:asciiTheme="minorHAnsi" w:hAnsiTheme="minorHAnsi" w:cstheme="minorHAnsi"/>
          <w:sz w:val="16"/>
        </w:rPr>
        <w:t xml:space="preserve"> and </w:t>
      </w:r>
      <w:proofErr w:type="spellStart"/>
      <w:r w:rsidRPr="00BD5879">
        <w:rPr>
          <w:rFonts w:asciiTheme="minorHAnsi" w:hAnsiTheme="minorHAnsi" w:cstheme="minorHAnsi"/>
          <w:sz w:val="16"/>
        </w:rPr>
        <w:t>Podolak</w:t>
      </w:r>
      <w:proofErr w:type="spellEnd"/>
      <w:r w:rsidRPr="00BD5879">
        <w:rPr>
          <w:rFonts w:asciiTheme="minorHAnsi" w:hAnsiTheme="minorHAnsi" w:cstheme="minorHAnsi"/>
          <w:sz w:val="16"/>
        </w:rPr>
        <w:t xml:space="preserve"> (1979) investigate </w:t>
      </w:r>
      <w:r w:rsidRPr="00BD5879">
        <w:rPr>
          <w:rStyle w:val="StyleUnderline"/>
          <w:rFonts w:asciiTheme="minorHAnsi" w:hAnsiTheme="minorHAnsi" w:cstheme="minorHAnsi"/>
        </w:rPr>
        <w:t>the trade-off relation</w:t>
      </w:r>
      <w:r w:rsidRPr="00BD5879">
        <w:rPr>
          <w:rFonts w:asciiTheme="minorHAnsi" w:hAnsiTheme="minorHAnsi" w:cstheme="minorHAnsi"/>
          <w:sz w:val="16"/>
        </w:rPr>
        <w:t xml:space="preserve"> between defense and health expenditure </w:t>
      </w:r>
      <w:r w:rsidRPr="00BD5879">
        <w:rPr>
          <w:rStyle w:val="StyleUnderline"/>
          <w:rFonts w:asciiTheme="minorHAnsi" w:hAnsiTheme="minorHAnsi" w:cstheme="minorHAnsi"/>
        </w:rPr>
        <w:t xml:space="preserve">of the </w:t>
      </w:r>
      <w:r w:rsidRPr="00BD5879">
        <w:rPr>
          <w:rStyle w:val="Emphasis"/>
          <w:rFonts w:asciiTheme="minorHAnsi" w:hAnsiTheme="minorHAnsi" w:cstheme="minorHAnsi"/>
        </w:rPr>
        <w:t>US economy</w:t>
      </w:r>
      <w:r w:rsidRPr="00BD5879">
        <w:rPr>
          <w:rFonts w:asciiTheme="minorHAnsi" w:hAnsiTheme="minorHAnsi" w:cstheme="minorHAnsi"/>
          <w:sz w:val="16"/>
        </w:rPr>
        <w:t xml:space="preserve"> for the period 1929-1974. They examine this relation by constructing equations emphasizing the following fours: I) Years of peace and years of war, II) The size of the defense share of the budget, III) Different stages of the budgetary process (in the federal health and federal health research models only), and IV) The type of funding used to finance increased public expenditures (in the private health-defense models only). Overall, they find no trade-off between defense and health expenditure in the US economy. Verner (1983) examines empirically the trade-offs between education and defense expenditure using time series data over the period 1948-1979 for 18 Latin American countries. He finds that estimation output of 11 countries reveal statistically significant results. Among them, only one country indicates negative trade-offs. Remaining 10 countries reveal positive trade-offs. Finally, he suggests that </w:t>
      </w:r>
      <w:r w:rsidRPr="00BD5879">
        <w:rPr>
          <w:rStyle w:val="StyleUnderline"/>
          <w:rFonts w:asciiTheme="minorHAnsi" w:hAnsiTheme="minorHAnsi" w:cstheme="minorHAnsi"/>
        </w:rPr>
        <w:t xml:space="preserve">the </w:t>
      </w:r>
      <w:r w:rsidRPr="00BD5879">
        <w:rPr>
          <w:rStyle w:val="Emphasis"/>
          <w:rFonts w:asciiTheme="minorHAnsi" w:hAnsiTheme="minorHAnsi" w:cstheme="minorHAnsi"/>
          <w:highlight w:val="yellow"/>
        </w:rPr>
        <w:t>politics</w:t>
      </w:r>
      <w:r w:rsidRPr="00BD5879">
        <w:rPr>
          <w:rStyle w:val="StyleUnderline"/>
          <w:rFonts w:asciiTheme="minorHAnsi" w:hAnsiTheme="minorHAnsi" w:cstheme="minorHAnsi"/>
          <w:highlight w:val="yellow"/>
        </w:rPr>
        <w:t xml:space="preserve"> of the</w:t>
      </w:r>
      <w:r w:rsidRPr="00BD5879">
        <w:rPr>
          <w:rStyle w:val="StyleUnderline"/>
          <w:rFonts w:asciiTheme="minorHAnsi" w:hAnsiTheme="minorHAnsi" w:cstheme="minorHAnsi"/>
        </w:rPr>
        <w:t xml:space="preserve"> budgetary </w:t>
      </w:r>
      <w:r w:rsidRPr="00BD5879">
        <w:rPr>
          <w:rStyle w:val="StyleUnderline"/>
          <w:rFonts w:asciiTheme="minorHAnsi" w:hAnsiTheme="minorHAnsi" w:cstheme="minorHAnsi"/>
          <w:highlight w:val="yellow"/>
        </w:rPr>
        <w:t xml:space="preserve">process in so far as </w:t>
      </w:r>
      <w:r w:rsidRPr="00BD5879">
        <w:rPr>
          <w:rStyle w:val="Emphasis"/>
          <w:rFonts w:asciiTheme="minorHAnsi" w:hAnsiTheme="minorHAnsi" w:cstheme="minorHAnsi"/>
          <w:highlight w:val="yellow"/>
        </w:rPr>
        <w:t>education and defense</w:t>
      </w:r>
      <w:r w:rsidRPr="00BD5879">
        <w:rPr>
          <w:rStyle w:val="StyleUnderline"/>
          <w:rFonts w:asciiTheme="minorHAnsi" w:hAnsiTheme="minorHAnsi" w:cstheme="minorHAnsi"/>
        </w:rPr>
        <w:t xml:space="preserve"> is concerned</w:t>
      </w:r>
      <w:r w:rsidRPr="00BD5879">
        <w:rPr>
          <w:rFonts w:asciiTheme="minorHAnsi" w:hAnsiTheme="minorHAnsi" w:cstheme="minorHAnsi"/>
          <w:sz w:val="16"/>
        </w:rPr>
        <w:t xml:space="preserve">, may differ considerably from country to country. Harris et al. (1988) tests the existence of trade-offs between defense and health/education expenditures in 12 Asian countries for the period 1967-1982 and find that these trade-offs are rare. Hess and </w:t>
      </w:r>
      <w:proofErr w:type="spellStart"/>
      <w:r w:rsidRPr="00BD5879">
        <w:rPr>
          <w:rFonts w:asciiTheme="minorHAnsi" w:hAnsiTheme="minorHAnsi" w:cstheme="minorHAnsi"/>
          <w:sz w:val="16"/>
        </w:rPr>
        <w:t>Mullan</w:t>
      </w:r>
      <w:proofErr w:type="spellEnd"/>
      <w:r w:rsidRPr="00BD5879">
        <w:rPr>
          <w:rFonts w:asciiTheme="minorHAnsi" w:hAnsiTheme="minorHAnsi" w:cstheme="minorHAnsi"/>
          <w:sz w:val="16"/>
        </w:rPr>
        <w:t xml:space="preserve"> (1988) investigate the trade-off between military and education expenditure for 77 LDCs using cross-section data. They find that these nations with greater </w:t>
      </w:r>
      <w:proofErr w:type="spellStart"/>
      <w:r w:rsidRPr="00BD5879">
        <w:rPr>
          <w:rFonts w:asciiTheme="minorHAnsi" w:hAnsiTheme="minorHAnsi" w:cstheme="minorHAnsi"/>
          <w:sz w:val="16"/>
        </w:rPr>
        <w:t>milex</w:t>
      </w:r>
      <w:proofErr w:type="spellEnd"/>
      <w:r w:rsidRPr="00BD5879">
        <w:rPr>
          <w:rFonts w:asciiTheme="minorHAnsi" w:hAnsiTheme="minorHAnsi" w:cstheme="minorHAnsi"/>
          <w:sz w:val="16"/>
        </w:rPr>
        <w:t xml:space="preserve"> tend to have a significantly larger share of GNP for education. Davis and Chan (1990) investigate the </w:t>
      </w:r>
      <w:proofErr w:type="spellStart"/>
      <w:r w:rsidRPr="00BD5879">
        <w:rPr>
          <w:rFonts w:asciiTheme="minorHAnsi" w:hAnsiTheme="minorHAnsi" w:cstheme="minorHAnsi"/>
          <w:sz w:val="16"/>
        </w:rPr>
        <w:t>securitywelfare</w:t>
      </w:r>
      <w:proofErr w:type="spellEnd"/>
      <w:r w:rsidRPr="00BD5879">
        <w:rPr>
          <w:rFonts w:asciiTheme="minorHAnsi" w:hAnsiTheme="minorHAnsi" w:cstheme="minorHAnsi"/>
          <w:sz w:val="16"/>
        </w:rPr>
        <w:t xml:space="preserve"> trade-off in the case of Taiwan using time series data over the period 1961-1985. They find no evidence of any substitution between </w:t>
      </w:r>
      <w:proofErr w:type="spellStart"/>
      <w:r w:rsidRPr="00BD5879">
        <w:rPr>
          <w:rFonts w:asciiTheme="minorHAnsi" w:hAnsiTheme="minorHAnsi" w:cstheme="minorHAnsi"/>
          <w:sz w:val="16"/>
        </w:rPr>
        <w:t>milex</w:t>
      </w:r>
      <w:proofErr w:type="spellEnd"/>
      <w:r w:rsidRPr="00BD5879">
        <w:rPr>
          <w:rFonts w:asciiTheme="minorHAnsi" w:hAnsiTheme="minorHAnsi" w:cstheme="minorHAnsi"/>
          <w:sz w:val="16"/>
        </w:rPr>
        <w:t xml:space="preserve"> and social development as measured by physical quality of life index (PQLI). </w:t>
      </w:r>
      <w:proofErr w:type="spellStart"/>
      <w:r w:rsidRPr="00BD5879">
        <w:rPr>
          <w:rFonts w:asciiTheme="minorHAnsi" w:hAnsiTheme="minorHAnsi" w:cstheme="minorHAnsi"/>
          <w:sz w:val="16"/>
        </w:rPr>
        <w:t>Apostolakis</w:t>
      </w:r>
      <w:proofErr w:type="spellEnd"/>
      <w:r w:rsidRPr="00BD5879">
        <w:rPr>
          <w:rFonts w:asciiTheme="minorHAnsi" w:hAnsiTheme="minorHAnsi" w:cstheme="minorHAnsi"/>
          <w:sz w:val="16"/>
        </w:rPr>
        <w:t xml:space="preserve"> (1992) empirically tests the trade-off relationship between defense and other public needs for 19 Latin American countries for the period 1953-1987. Public needs include all public expenses allocated for health, education, social security and public works. </w:t>
      </w:r>
      <w:r w:rsidRPr="00BD5879">
        <w:rPr>
          <w:rStyle w:val="StyleUnderline"/>
          <w:rFonts w:asciiTheme="minorHAnsi" w:hAnsiTheme="minorHAnsi" w:cstheme="minorHAnsi"/>
        </w:rPr>
        <w:t xml:space="preserve">In the </w:t>
      </w:r>
      <w:r w:rsidRPr="00BD5879">
        <w:rPr>
          <w:rStyle w:val="Emphasis"/>
          <w:rFonts w:asciiTheme="minorHAnsi" w:hAnsiTheme="minorHAnsi" w:cstheme="minorHAnsi"/>
        </w:rPr>
        <w:t>time series</w:t>
      </w:r>
      <w:r w:rsidRPr="00BD5879">
        <w:rPr>
          <w:rStyle w:val="StyleUnderline"/>
          <w:rFonts w:asciiTheme="minorHAnsi" w:hAnsiTheme="minorHAnsi" w:cstheme="minorHAnsi"/>
        </w:rPr>
        <w:t xml:space="preserve"> and </w:t>
      </w:r>
      <w:r w:rsidRPr="00BD5879">
        <w:rPr>
          <w:rStyle w:val="Emphasis"/>
          <w:rFonts w:asciiTheme="minorHAnsi" w:hAnsiTheme="minorHAnsi" w:cstheme="minorHAnsi"/>
        </w:rPr>
        <w:t>cross section analysis</w:t>
      </w:r>
      <w:r w:rsidRPr="00BD5879">
        <w:rPr>
          <w:rStyle w:val="StyleUnderline"/>
          <w:rFonts w:asciiTheme="minorHAnsi" w:hAnsiTheme="minorHAnsi" w:cstheme="minorHAnsi"/>
        </w:rPr>
        <w:t xml:space="preserve">, estimation </w:t>
      </w:r>
      <w:r w:rsidRPr="00BD5879">
        <w:rPr>
          <w:rStyle w:val="StyleUnderline"/>
          <w:rFonts w:asciiTheme="minorHAnsi" w:hAnsiTheme="minorHAnsi" w:cstheme="minorHAnsi"/>
          <w:highlight w:val="yellow"/>
        </w:rPr>
        <w:t>results dominate</w:t>
      </w:r>
      <w:r w:rsidRPr="00BD5879">
        <w:rPr>
          <w:rFonts w:asciiTheme="minorHAnsi" w:hAnsiTheme="minorHAnsi" w:cstheme="minorHAnsi"/>
          <w:sz w:val="16"/>
          <w:highlight w:val="yellow"/>
        </w:rPr>
        <w:t xml:space="preserve"> </w:t>
      </w:r>
      <w:r w:rsidRPr="00BD5879">
        <w:rPr>
          <w:rStyle w:val="Emphasis"/>
          <w:rFonts w:asciiTheme="minorHAnsi" w:hAnsiTheme="minorHAnsi" w:cstheme="minorHAnsi"/>
          <w:highlight w:val="yellow"/>
        </w:rPr>
        <w:t xml:space="preserve">negative trade-off between </w:t>
      </w:r>
      <w:proofErr w:type="spellStart"/>
      <w:r w:rsidRPr="00BD5879">
        <w:rPr>
          <w:rStyle w:val="Emphasis"/>
          <w:rFonts w:asciiTheme="minorHAnsi" w:hAnsiTheme="minorHAnsi" w:cstheme="minorHAnsi"/>
          <w:highlight w:val="yellow"/>
        </w:rPr>
        <w:t>milex</w:t>
      </w:r>
      <w:proofErr w:type="spellEnd"/>
      <w:r w:rsidRPr="00BD5879">
        <w:rPr>
          <w:rStyle w:val="Emphasis"/>
          <w:rFonts w:asciiTheme="minorHAnsi" w:hAnsiTheme="minorHAnsi" w:cstheme="minorHAnsi"/>
          <w:highlight w:val="yellow"/>
        </w:rPr>
        <w:t xml:space="preserve"> and</w:t>
      </w:r>
      <w:r w:rsidRPr="00BD5879">
        <w:rPr>
          <w:rFonts w:asciiTheme="minorHAnsi" w:hAnsiTheme="minorHAnsi" w:cstheme="minorHAnsi"/>
          <w:sz w:val="16"/>
        </w:rPr>
        <w:t xml:space="preserve"> health, </w:t>
      </w:r>
      <w:r w:rsidRPr="00BD5879">
        <w:rPr>
          <w:rStyle w:val="Emphasis"/>
          <w:rFonts w:asciiTheme="minorHAnsi" w:hAnsiTheme="minorHAnsi" w:cstheme="minorHAnsi"/>
          <w:highlight w:val="yellow"/>
        </w:rPr>
        <w:t>education</w:t>
      </w:r>
      <w:r w:rsidRPr="00BD5879">
        <w:rPr>
          <w:rFonts w:asciiTheme="minorHAnsi" w:hAnsiTheme="minorHAnsi" w:cstheme="minorHAnsi"/>
          <w:sz w:val="16"/>
        </w:rPr>
        <w:t xml:space="preserve"> and social security and welfare but positive trade-off between </w:t>
      </w:r>
      <w:proofErr w:type="spellStart"/>
      <w:r w:rsidRPr="00BD5879">
        <w:rPr>
          <w:rFonts w:asciiTheme="minorHAnsi" w:hAnsiTheme="minorHAnsi" w:cstheme="minorHAnsi"/>
          <w:sz w:val="16"/>
        </w:rPr>
        <w:t>milex</w:t>
      </w:r>
      <w:proofErr w:type="spellEnd"/>
      <w:r w:rsidRPr="00BD5879">
        <w:rPr>
          <w:rFonts w:asciiTheme="minorHAnsi" w:hAnsiTheme="minorHAnsi" w:cstheme="minorHAnsi"/>
          <w:sz w:val="16"/>
        </w:rPr>
        <w:t xml:space="preserve"> and public works. </w:t>
      </w:r>
      <w:proofErr w:type="spellStart"/>
      <w:r w:rsidRPr="00BD5879">
        <w:rPr>
          <w:rFonts w:asciiTheme="minorHAnsi" w:hAnsiTheme="minorHAnsi" w:cstheme="minorHAnsi"/>
          <w:sz w:val="16"/>
        </w:rPr>
        <w:t>Frederiksen</w:t>
      </w:r>
      <w:proofErr w:type="spellEnd"/>
      <w:r w:rsidRPr="00BD5879">
        <w:rPr>
          <w:rFonts w:asciiTheme="minorHAnsi" w:hAnsiTheme="minorHAnsi" w:cstheme="minorHAnsi"/>
          <w:sz w:val="16"/>
        </w:rPr>
        <w:t xml:space="preserve"> and Looney (1994) examine the effects of the changes of defense burden of Pakistan on budgetary allocations of economic services programs and administrative/social programs whether defense budgets have been increased or maintained either at the expense of economic and social programs using short-run impact and long-run adjustment models during the period between 1973 and 1986. They find that </w:t>
      </w:r>
      <w:r w:rsidRPr="00BD5879">
        <w:rPr>
          <w:rStyle w:val="StyleUnderline"/>
          <w:rFonts w:asciiTheme="minorHAnsi" w:hAnsiTheme="minorHAnsi" w:cstheme="minorHAnsi"/>
          <w:highlight w:val="yellow"/>
        </w:rPr>
        <w:t xml:space="preserve">in the </w:t>
      </w:r>
      <w:r w:rsidRPr="00BD5879">
        <w:rPr>
          <w:rStyle w:val="Emphasis"/>
          <w:rFonts w:asciiTheme="minorHAnsi" w:hAnsiTheme="minorHAnsi" w:cstheme="minorHAnsi"/>
          <w:highlight w:val="yellow"/>
        </w:rPr>
        <w:t>short-run and long run,</w:t>
      </w:r>
      <w:r w:rsidRPr="00BD5879">
        <w:rPr>
          <w:rFonts w:asciiTheme="minorHAnsi" w:hAnsiTheme="minorHAnsi" w:cstheme="minorHAnsi"/>
          <w:sz w:val="16"/>
        </w:rPr>
        <w:t xml:space="preserve"> there is a trade-off between expenditure on military and infrastructure program. However, in two cases, they find no trade-off between military expenditure and social programs. </w:t>
      </w:r>
      <w:proofErr w:type="spellStart"/>
      <w:r w:rsidRPr="00BD5879">
        <w:rPr>
          <w:rFonts w:asciiTheme="minorHAnsi" w:hAnsiTheme="minorHAnsi" w:cstheme="minorHAnsi"/>
          <w:sz w:val="16"/>
        </w:rPr>
        <w:t>Ozsoy</w:t>
      </w:r>
      <w:proofErr w:type="spellEnd"/>
      <w:r w:rsidRPr="00BD5879">
        <w:rPr>
          <w:rFonts w:asciiTheme="minorHAnsi" w:hAnsiTheme="minorHAnsi" w:cstheme="minorHAnsi"/>
          <w:sz w:val="16"/>
        </w:rPr>
        <w:t xml:space="preserve"> (2002) examines the existence of trade-off between education, health and military expenditure for Turkey using time 1925-1998. He argues that due to historical, </w:t>
      </w:r>
      <w:proofErr w:type="spellStart"/>
      <w:r w:rsidRPr="00BD5879">
        <w:rPr>
          <w:rFonts w:asciiTheme="minorHAnsi" w:hAnsiTheme="minorHAnsi" w:cstheme="minorHAnsi"/>
          <w:sz w:val="16"/>
        </w:rPr>
        <w:t>economical</w:t>
      </w:r>
      <w:proofErr w:type="spellEnd"/>
      <w:r w:rsidRPr="00BD5879">
        <w:rPr>
          <w:rFonts w:asciiTheme="minorHAnsi" w:hAnsiTheme="minorHAnsi" w:cstheme="minorHAnsi"/>
          <w:sz w:val="16"/>
        </w:rPr>
        <w:t xml:space="preserve">, political and social differences among countries, time series analysis is more appropriate than cross-sectional analysis. </w:t>
      </w:r>
      <w:r w:rsidRPr="00BD5879">
        <w:rPr>
          <w:rStyle w:val="Emphasis"/>
          <w:rFonts w:asciiTheme="minorHAnsi" w:hAnsiTheme="minorHAnsi" w:cstheme="minorHAnsi"/>
          <w:highlight w:val="yellow"/>
        </w:rPr>
        <w:t>All</w:t>
      </w:r>
      <w:r w:rsidRPr="00BD5879">
        <w:rPr>
          <w:rFonts w:asciiTheme="minorHAnsi" w:hAnsiTheme="minorHAnsi" w:cstheme="minorHAnsi"/>
          <w:sz w:val="16"/>
        </w:rPr>
        <w:t xml:space="preserve"> the estimated </w:t>
      </w:r>
      <w:r w:rsidRPr="00BD5879">
        <w:rPr>
          <w:rStyle w:val="Emphasis"/>
          <w:rFonts w:asciiTheme="minorHAnsi" w:hAnsiTheme="minorHAnsi" w:cstheme="minorHAnsi"/>
          <w:highlight w:val="yellow"/>
        </w:rPr>
        <w:t>results</w:t>
      </w:r>
      <w:r w:rsidRPr="00BD5879">
        <w:rPr>
          <w:rFonts w:asciiTheme="minorHAnsi" w:hAnsiTheme="minorHAnsi" w:cstheme="minorHAnsi"/>
          <w:sz w:val="16"/>
          <w:highlight w:val="yellow"/>
        </w:rPr>
        <w:t xml:space="preserve"> </w:t>
      </w:r>
      <w:r w:rsidRPr="00BD5879">
        <w:rPr>
          <w:rStyle w:val="StyleUnderline"/>
          <w:rFonts w:asciiTheme="minorHAnsi" w:hAnsiTheme="minorHAnsi" w:cstheme="minorHAnsi"/>
          <w:highlight w:val="yellow"/>
        </w:rPr>
        <w:t xml:space="preserve">reveal that the negative trade-off exists between </w:t>
      </w:r>
      <w:r w:rsidRPr="00BD5879">
        <w:rPr>
          <w:rStyle w:val="Emphasis"/>
          <w:rFonts w:asciiTheme="minorHAnsi" w:hAnsiTheme="minorHAnsi" w:cstheme="minorHAnsi"/>
          <w:highlight w:val="yellow"/>
        </w:rPr>
        <w:t>defense and education</w:t>
      </w:r>
      <w:r w:rsidRPr="00BD5879">
        <w:rPr>
          <w:rStyle w:val="StyleUnderline"/>
          <w:rFonts w:asciiTheme="minorHAnsi" w:hAnsiTheme="minorHAnsi" w:cstheme="minorHAnsi"/>
        </w:rPr>
        <w:t xml:space="preserve"> </w:t>
      </w:r>
      <w:r w:rsidRPr="00BD5879">
        <w:rPr>
          <w:rFonts w:asciiTheme="minorHAnsi" w:hAnsiTheme="minorHAnsi" w:cstheme="minorHAnsi"/>
          <w:sz w:val="16"/>
        </w:rPr>
        <w:t xml:space="preserve">and also defense and health </w:t>
      </w:r>
      <w:r w:rsidRPr="00BD5879">
        <w:rPr>
          <w:rStyle w:val="Emphasis"/>
          <w:rFonts w:asciiTheme="minorHAnsi" w:hAnsiTheme="minorHAnsi" w:cstheme="minorHAnsi"/>
          <w:highlight w:val="yellow"/>
        </w:rPr>
        <w:t>expenditure</w:t>
      </w:r>
      <w:r w:rsidRPr="00BD5879">
        <w:rPr>
          <w:rFonts w:asciiTheme="minorHAnsi" w:hAnsiTheme="minorHAnsi" w:cstheme="minorHAnsi"/>
          <w:sz w:val="16"/>
        </w:rPr>
        <w:t xml:space="preserve">. </w:t>
      </w:r>
      <w:proofErr w:type="spellStart"/>
      <w:r w:rsidRPr="00BD5879">
        <w:rPr>
          <w:rFonts w:asciiTheme="minorHAnsi" w:hAnsiTheme="minorHAnsi" w:cstheme="minorHAnsi"/>
          <w:sz w:val="16"/>
        </w:rPr>
        <w:t>Sensen</w:t>
      </w:r>
      <w:proofErr w:type="spellEnd"/>
      <w:r w:rsidRPr="00BD5879">
        <w:rPr>
          <w:rFonts w:asciiTheme="minorHAnsi" w:hAnsiTheme="minorHAnsi" w:cstheme="minorHAnsi"/>
          <w:sz w:val="16"/>
        </w:rPr>
        <w:t xml:space="preserve"> (2002) estimates the trade-off between security expenditure and non-security expenditures such as education, health, general administration, infrastructure and social services using time series data from 1983 to 1998 in Turkey. Internal and external security expenditures are considered as security expenditures. Defense expenditure is defined as external security expenditure. He finds no trade-off between security and </w:t>
      </w:r>
      <w:proofErr w:type="spellStart"/>
      <w:r w:rsidRPr="00BD5879">
        <w:rPr>
          <w:rFonts w:asciiTheme="minorHAnsi" w:hAnsiTheme="minorHAnsi" w:cstheme="minorHAnsi"/>
          <w:sz w:val="16"/>
        </w:rPr>
        <w:t>nonsecurity</w:t>
      </w:r>
      <w:proofErr w:type="spellEnd"/>
      <w:r w:rsidRPr="00BD5879">
        <w:rPr>
          <w:rFonts w:asciiTheme="minorHAnsi" w:hAnsiTheme="minorHAnsi" w:cstheme="minorHAnsi"/>
          <w:sz w:val="16"/>
        </w:rPr>
        <w:t xml:space="preserve"> government services. </w:t>
      </w:r>
      <w:proofErr w:type="spellStart"/>
      <w:r w:rsidRPr="00BD5879">
        <w:rPr>
          <w:rFonts w:asciiTheme="minorHAnsi" w:hAnsiTheme="minorHAnsi" w:cstheme="minorHAnsi"/>
          <w:sz w:val="16"/>
        </w:rPr>
        <w:t>Yildrim</w:t>
      </w:r>
      <w:proofErr w:type="spellEnd"/>
      <w:r w:rsidRPr="00BD5879">
        <w:rPr>
          <w:rFonts w:asciiTheme="minorHAnsi" w:hAnsiTheme="minorHAnsi" w:cstheme="minorHAnsi"/>
          <w:sz w:val="16"/>
        </w:rPr>
        <w:t xml:space="preserve"> and </w:t>
      </w:r>
      <w:proofErr w:type="spellStart"/>
      <w:r w:rsidRPr="00BD5879">
        <w:rPr>
          <w:rFonts w:asciiTheme="minorHAnsi" w:hAnsiTheme="minorHAnsi" w:cstheme="minorHAnsi"/>
          <w:sz w:val="16"/>
        </w:rPr>
        <w:t>Sezgin</w:t>
      </w:r>
      <w:proofErr w:type="spellEnd"/>
      <w:r w:rsidRPr="00BD5879">
        <w:rPr>
          <w:rFonts w:asciiTheme="minorHAnsi" w:hAnsiTheme="minorHAnsi" w:cstheme="minorHAnsi"/>
          <w:sz w:val="16"/>
        </w:rPr>
        <w:t xml:space="preserve"> (2002) attempt to analyze the trade-off between defense spending and spending on education and health in Turkey using time period 1924-1996. The main findings of this article suggest that while military spending decisions are made independently of health and education expenditure, there are trade-offs between defense and welfare spending. While the trade-off is negative between defense and health, it is positive between defense and education. Moreover, </w:t>
      </w:r>
      <w:r w:rsidRPr="00BD5879">
        <w:rPr>
          <w:rStyle w:val="StyleUnderline"/>
          <w:rFonts w:asciiTheme="minorHAnsi" w:hAnsiTheme="minorHAnsi" w:cstheme="minorHAnsi"/>
        </w:rPr>
        <w:t xml:space="preserve">it appears that there is a </w:t>
      </w:r>
      <w:r w:rsidRPr="00BD5879">
        <w:rPr>
          <w:rStyle w:val="Emphasis"/>
          <w:rFonts w:asciiTheme="minorHAnsi" w:hAnsiTheme="minorHAnsi" w:cstheme="minorHAnsi"/>
        </w:rPr>
        <w:t>competition</w:t>
      </w:r>
      <w:r w:rsidRPr="00BD5879">
        <w:rPr>
          <w:rFonts w:asciiTheme="minorHAnsi" w:hAnsiTheme="minorHAnsi" w:cstheme="minorHAnsi"/>
          <w:sz w:val="16"/>
        </w:rPr>
        <w:t xml:space="preserve"> between education and health expenditure </w:t>
      </w:r>
      <w:r w:rsidRPr="00BD5879">
        <w:rPr>
          <w:rStyle w:val="StyleUnderline"/>
          <w:rFonts w:asciiTheme="minorHAnsi" w:hAnsiTheme="minorHAnsi" w:cstheme="minorHAnsi"/>
        </w:rPr>
        <w:t xml:space="preserve">in the budgeting process. </w:t>
      </w:r>
    </w:p>
    <w:p w:rsidR="00E21DEB" w:rsidRPr="00BD5879" w:rsidRDefault="00E21DEB" w:rsidP="00E21DEB">
      <w:pPr>
        <w:pStyle w:val="Heading4"/>
        <w:rPr>
          <w:rFonts w:asciiTheme="minorHAnsi" w:hAnsiTheme="minorHAnsi" w:cstheme="minorHAnsi"/>
        </w:rPr>
      </w:pPr>
      <w:r w:rsidRPr="00BD5879">
        <w:rPr>
          <w:rFonts w:asciiTheme="minorHAnsi" w:hAnsiTheme="minorHAnsi" w:cstheme="minorHAnsi"/>
        </w:rPr>
        <w:t xml:space="preserve">B – </w:t>
      </w:r>
      <w:r w:rsidRPr="00BD5879">
        <w:rPr>
          <w:rFonts w:asciiTheme="minorHAnsi" w:hAnsiTheme="minorHAnsi" w:cstheme="minorHAnsi"/>
        </w:rPr>
        <w:t>Empirics prove.</w:t>
      </w:r>
    </w:p>
    <w:p w:rsidR="00E21DEB" w:rsidRPr="00BD5879" w:rsidRDefault="00E21DEB" w:rsidP="00E21DEB">
      <w:pPr>
        <w:rPr>
          <w:rFonts w:asciiTheme="minorHAnsi" w:hAnsiTheme="minorHAnsi" w:cstheme="minorHAnsi"/>
          <w:sz w:val="14"/>
        </w:rPr>
      </w:pPr>
      <w:proofErr w:type="spellStart"/>
      <w:r w:rsidRPr="00BD5879">
        <w:rPr>
          <w:rStyle w:val="Style13ptBold"/>
          <w:rFonts w:asciiTheme="minorHAnsi" w:hAnsiTheme="minorHAnsi" w:cstheme="minorHAnsi"/>
        </w:rPr>
        <w:t>Eryigit</w:t>
      </w:r>
      <w:proofErr w:type="spellEnd"/>
      <w:r w:rsidRPr="00BD5879">
        <w:rPr>
          <w:rStyle w:val="Style13ptBold"/>
          <w:rFonts w:asciiTheme="minorHAnsi" w:hAnsiTheme="minorHAnsi" w:cstheme="minorHAnsi"/>
        </w:rPr>
        <w:t xml:space="preserve"> et al ’12</w:t>
      </w:r>
      <w:r w:rsidRPr="00BD5879">
        <w:rPr>
          <w:rFonts w:asciiTheme="minorHAnsi" w:hAnsiTheme="minorHAnsi" w:cstheme="minorHAnsi"/>
          <w:sz w:val="14"/>
        </w:rPr>
        <w:t xml:space="preserve"> </w:t>
      </w:r>
      <w:r w:rsidRPr="00BD5879">
        <w:rPr>
          <w:rFonts w:asciiTheme="minorHAnsi" w:hAnsiTheme="minorHAnsi" w:cstheme="minorHAnsi"/>
          <w:sz w:val="16"/>
          <w:szCs w:val="16"/>
        </w:rPr>
        <w:t>(</w:t>
      </w:r>
      <w:proofErr w:type="spellStart"/>
      <w:r w:rsidRPr="00BD5879">
        <w:rPr>
          <w:rFonts w:asciiTheme="minorHAnsi" w:hAnsiTheme="minorHAnsi" w:cstheme="minorHAnsi"/>
          <w:sz w:val="16"/>
          <w:szCs w:val="16"/>
        </w:rPr>
        <w:t>Sibel</w:t>
      </w:r>
      <w:proofErr w:type="spellEnd"/>
      <w:r w:rsidRPr="00BD5879">
        <w:rPr>
          <w:rFonts w:asciiTheme="minorHAnsi" w:hAnsiTheme="minorHAnsi" w:cstheme="minorHAnsi"/>
          <w:sz w:val="16"/>
          <w:szCs w:val="16"/>
        </w:rPr>
        <w:t xml:space="preserve"> Bali, et al. “THE LONG-RUN LINKAGES BETWEEN EDUCATION, HEALTH AND DEFENCE EXPENDITURES AND ECONOMIC GROWTH: EVIDENCE FROM TURKEY.” </w:t>
      </w:r>
      <w:proofErr w:type="spellStart"/>
      <w:r w:rsidRPr="00BD5879">
        <w:rPr>
          <w:rFonts w:asciiTheme="minorHAnsi" w:hAnsiTheme="minorHAnsi" w:cstheme="minorHAnsi"/>
          <w:sz w:val="16"/>
          <w:szCs w:val="16"/>
        </w:rPr>
        <w:t>Defence</w:t>
      </w:r>
      <w:proofErr w:type="spellEnd"/>
      <w:r w:rsidRPr="00BD5879">
        <w:rPr>
          <w:rFonts w:asciiTheme="minorHAnsi" w:hAnsiTheme="minorHAnsi" w:cstheme="minorHAnsi"/>
          <w:sz w:val="16"/>
          <w:szCs w:val="16"/>
        </w:rPr>
        <w:t xml:space="preserve"> and Peace Economics, vol. 23, no. 6, Dec. 2012, pp. 559–574)</w:t>
      </w:r>
    </w:p>
    <w:p w:rsidR="00E21DEB" w:rsidRPr="00BD5879" w:rsidRDefault="00E21DEB" w:rsidP="00E21DEB">
      <w:pPr>
        <w:rPr>
          <w:rFonts w:asciiTheme="minorHAnsi" w:hAnsiTheme="minorHAnsi" w:cstheme="minorHAnsi"/>
          <w:sz w:val="16"/>
        </w:rPr>
      </w:pPr>
      <w:r w:rsidRPr="00BD5879">
        <w:rPr>
          <w:rFonts w:asciiTheme="minorHAnsi" w:hAnsiTheme="minorHAnsi" w:cstheme="minorHAnsi"/>
          <w:sz w:val="16"/>
        </w:rPr>
        <w:t xml:space="preserve">In this study, </w:t>
      </w:r>
      <w:r w:rsidRPr="00BD5879">
        <w:rPr>
          <w:rStyle w:val="StyleUnderline"/>
          <w:rFonts w:asciiTheme="minorHAnsi" w:hAnsiTheme="minorHAnsi" w:cstheme="minorHAnsi"/>
          <w:highlight w:val="yellow"/>
        </w:rPr>
        <w:t>we</w:t>
      </w:r>
      <w:r w:rsidRPr="00BD5879">
        <w:rPr>
          <w:rStyle w:val="StyleUnderline"/>
          <w:rFonts w:asciiTheme="minorHAnsi" w:hAnsiTheme="minorHAnsi" w:cstheme="minorHAnsi"/>
        </w:rPr>
        <w:t xml:space="preserve"> </w:t>
      </w:r>
      <w:r w:rsidRPr="00BD5879">
        <w:rPr>
          <w:rStyle w:val="Emphasis"/>
          <w:rFonts w:asciiTheme="minorHAnsi" w:hAnsiTheme="minorHAnsi" w:cstheme="minorHAnsi"/>
        </w:rPr>
        <w:t xml:space="preserve">empirically </w:t>
      </w:r>
      <w:r w:rsidRPr="00BD5879">
        <w:rPr>
          <w:rStyle w:val="Emphasis"/>
          <w:rFonts w:asciiTheme="minorHAnsi" w:hAnsiTheme="minorHAnsi" w:cstheme="minorHAnsi"/>
          <w:highlight w:val="yellow"/>
        </w:rPr>
        <w:t>investigate</w:t>
      </w:r>
      <w:r w:rsidRPr="00BD5879">
        <w:rPr>
          <w:rFonts w:asciiTheme="minorHAnsi" w:hAnsiTheme="minorHAnsi" w:cstheme="minorHAnsi"/>
          <w:sz w:val="16"/>
          <w:highlight w:val="yellow"/>
        </w:rPr>
        <w:t xml:space="preserve"> </w:t>
      </w:r>
      <w:r w:rsidRPr="00BD5879">
        <w:rPr>
          <w:rStyle w:val="StyleUnderline"/>
          <w:rFonts w:asciiTheme="minorHAnsi" w:hAnsiTheme="minorHAnsi" w:cstheme="minorHAnsi"/>
          <w:highlight w:val="yellow"/>
        </w:rPr>
        <w:t>the</w:t>
      </w:r>
      <w:r w:rsidRPr="00BD5879">
        <w:rPr>
          <w:rFonts w:asciiTheme="minorHAnsi" w:hAnsiTheme="minorHAnsi" w:cstheme="minorHAnsi"/>
          <w:sz w:val="16"/>
        </w:rPr>
        <w:t xml:space="preserve"> long-run </w:t>
      </w:r>
      <w:r w:rsidRPr="00BD5879">
        <w:rPr>
          <w:rStyle w:val="StyleUnderline"/>
          <w:rFonts w:asciiTheme="minorHAnsi" w:hAnsiTheme="minorHAnsi" w:cstheme="minorHAnsi"/>
          <w:highlight w:val="yellow"/>
        </w:rPr>
        <w:t xml:space="preserve">relationships between </w:t>
      </w:r>
      <w:r w:rsidRPr="00BD5879">
        <w:rPr>
          <w:rStyle w:val="Emphasis"/>
          <w:rFonts w:asciiTheme="minorHAnsi" w:hAnsiTheme="minorHAnsi" w:cstheme="minorHAnsi"/>
          <w:highlight w:val="yellow"/>
        </w:rPr>
        <w:t>education</w:t>
      </w:r>
      <w:r w:rsidRPr="00BD5879">
        <w:rPr>
          <w:rFonts w:asciiTheme="minorHAnsi" w:hAnsiTheme="minorHAnsi" w:cstheme="minorHAnsi"/>
          <w:sz w:val="16"/>
        </w:rPr>
        <w:t xml:space="preserve">–health </w:t>
      </w:r>
      <w:r w:rsidRPr="00BD5879">
        <w:rPr>
          <w:rStyle w:val="Emphasis"/>
          <w:rFonts w:asciiTheme="minorHAnsi" w:hAnsiTheme="minorHAnsi" w:cstheme="minorHAnsi"/>
          <w:highlight w:val="yellow"/>
        </w:rPr>
        <w:t>expenditures</w:t>
      </w:r>
      <w:r w:rsidRPr="00BD5879">
        <w:rPr>
          <w:rFonts w:asciiTheme="minorHAnsi" w:hAnsiTheme="minorHAnsi" w:cstheme="minorHAnsi"/>
          <w:sz w:val="16"/>
          <w:highlight w:val="yellow"/>
        </w:rPr>
        <w:t xml:space="preserve">, </w:t>
      </w:r>
      <w:proofErr w:type="spellStart"/>
      <w:r w:rsidRPr="00BD5879">
        <w:rPr>
          <w:rStyle w:val="Emphasis"/>
          <w:rFonts w:asciiTheme="minorHAnsi" w:hAnsiTheme="minorHAnsi" w:cstheme="minorHAnsi"/>
          <w:highlight w:val="yellow"/>
        </w:rPr>
        <w:t>defence</w:t>
      </w:r>
      <w:proofErr w:type="spellEnd"/>
      <w:r w:rsidRPr="00BD5879">
        <w:rPr>
          <w:rStyle w:val="Emphasis"/>
          <w:rFonts w:asciiTheme="minorHAnsi" w:hAnsiTheme="minorHAnsi" w:cstheme="minorHAnsi"/>
          <w:highlight w:val="yellow"/>
        </w:rPr>
        <w:t xml:space="preserve"> expenditures</w:t>
      </w:r>
      <w:r w:rsidRPr="00BD5879">
        <w:rPr>
          <w:rFonts w:asciiTheme="minorHAnsi" w:hAnsiTheme="minorHAnsi" w:cstheme="minorHAnsi"/>
          <w:sz w:val="16"/>
          <w:highlight w:val="yellow"/>
        </w:rPr>
        <w:t xml:space="preserve"> </w:t>
      </w:r>
      <w:r w:rsidRPr="00BD5879">
        <w:rPr>
          <w:rStyle w:val="StyleUnderline"/>
          <w:rFonts w:asciiTheme="minorHAnsi" w:hAnsiTheme="minorHAnsi" w:cstheme="minorHAnsi"/>
          <w:highlight w:val="yellow"/>
        </w:rPr>
        <w:t>and</w:t>
      </w:r>
      <w:r w:rsidRPr="00BD5879">
        <w:rPr>
          <w:rFonts w:asciiTheme="minorHAnsi" w:hAnsiTheme="minorHAnsi" w:cstheme="minorHAnsi"/>
          <w:sz w:val="16"/>
        </w:rPr>
        <w:t xml:space="preserve"> economic </w:t>
      </w:r>
      <w:r w:rsidRPr="00BD5879">
        <w:rPr>
          <w:rStyle w:val="StyleUnderline"/>
          <w:rFonts w:asciiTheme="minorHAnsi" w:hAnsiTheme="minorHAnsi" w:cstheme="minorHAnsi"/>
          <w:highlight w:val="yellow"/>
        </w:rPr>
        <w:t>growth</w:t>
      </w:r>
      <w:r w:rsidRPr="00BD5879">
        <w:rPr>
          <w:rFonts w:asciiTheme="minorHAnsi" w:hAnsiTheme="minorHAnsi" w:cstheme="minorHAnsi"/>
          <w:sz w:val="16"/>
        </w:rPr>
        <w:t xml:space="preserve"> in Turkey by using annual time-series data for the time period 1950–2005. To estimate these relationships, we use the cointegration method, which allows for the existence of structural breaks. The results show that there are two cointegrating vectors in the system with statistically significant structural breaks. According to the identified long-run equations, education and health expenditures affect economic growth positively, while </w:t>
      </w:r>
      <w:proofErr w:type="spellStart"/>
      <w:r w:rsidRPr="00BD5879">
        <w:rPr>
          <w:rFonts w:asciiTheme="minorHAnsi" w:hAnsiTheme="minorHAnsi" w:cstheme="minorHAnsi"/>
          <w:sz w:val="16"/>
        </w:rPr>
        <w:t>defence</w:t>
      </w:r>
      <w:proofErr w:type="spellEnd"/>
      <w:r w:rsidRPr="00BD5879">
        <w:rPr>
          <w:rFonts w:asciiTheme="minorHAnsi" w:hAnsiTheme="minorHAnsi" w:cstheme="minorHAnsi"/>
          <w:sz w:val="16"/>
        </w:rPr>
        <w:t xml:space="preserve"> expenditures have negative effects. In addition, </w:t>
      </w:r>
      <w:r w:rsidRPr="00BD5879">
        <w:rPr>
          <w:rStyle w:val="StyleUnderline"/>
          <w:rFonts w:asciiTheme="minorHAnsi" w:hAnsiTheme="minorHAnsi" w:cstheme="minorHAnsi"/>
        </w:rPr>
        <w:t xml:space="preserve">the results show that </w:t>
      </w:r>
      <w:r w:rsidRPr="00BD5879">
        <w:rPr>
          <w:rStyle w:val="StyleUnderline"/>
          <w:rFonts w:asciiTheme="minorHAnsi" w:hAnsiTheme="minorHAnsi" w:cstheme="minorHAnsi"/>
          <w:highlight w:val="yellow"/>
        </w:rPr>
        <w:t xml:space="preserve">there </w:t>
      </w:r>
      <w:r w:rsidRPr="00BD5879">
        <w:rPr>
          <w:rStyle w:val="Emphasis"/>
          <w:rFonts w:asciiTheme="minorHAnsi" w:hAnsiTheme="minorHAnsi" w:cstheme="minorHAnsi"/>
          <w:highlight w:val="yellow"/>
        </w:rPr>
        <w:t>is a budgetary trade-off between education</w:t>
      </w:r>
      <w:r w:rsidRPr="00BD5879">
        <w:rPr>
          <w:rFonts w:asciiTheme="minorHAnsi" w:hAnsiTheme="minorHAnsi" w:cstheme="minorHAnsi"/>
          <w:sz w:val="16"/>
        </w:rPr>
        <w:t xml:space="preserve">–health </w:t>
      </w:r>
      <w:r w:rsidRPr="00BD5879">
        <w:rPr>
          <w:rStyle w:val="Emphasis"/>
          <w:rFonts w:asciiTheme="minorHAnsi" w:hAnsiTheme="minorHAnsi" w:cstheme="minorHAnsi"/>
          <w:highlight w:val="yellow"/>
        </w:rPr>
        <w:t xml:space="preserve">and </w:t>
      </w:r>
      <w:proofErr w:type="spellStart"/>
      <w:r w:rsidRPr="00BD5879">
        <w:rPr>
          <w:rStyle w:val="Emphasis"/>
          <w:rFonts w:asciiTheme="minorHAnsi" w:hAnsiTheme="minorHAnsi" w:cstheme="minorHAnsi"/>
          <w:highlight w:val="yellow"/>
        </w:rPr>
        <w:t>defence</w:t>
      </w:r>
      <w:proofErr w:type="spellEnd"/>
      <w:r w:rsidRPr="00BD5879">
        <w:rPr>
          <w:rFonts w:asciiTheme="minorHAnsi" w:hAnsiTheme="minorHAnsi" w:cstheme="minorHAnsi"/>
          <w:sz w:val="16"/>
        </w:rPr>
        <w:t xml:space="preserve"> expenditures. 1. INTRODUCTION Developing countries require large amounts of resources in order to increase their growth rates. At the same time, these countries are concerned with the question of how resources should be allocated efficiently. In this context, the effects of different kinds of investment on both economic growth and efficiency have been argued extensively in the literature. The neo-classical theory of economics, which prevailed until the 1980s, </w:t>
      </w:r>
      <w:proofErr w:type="spellStart"/>
      <w:r w:rsidRPr="00BD5879">
        <w:rPr>
          <w:rFonts w:asciiTheme="minorHAnsi" w:hAnsiTheme="minorHAnsi" w:cstheme="minorHAnsi"/>
          <w:sz w:val="16"/>
        </w:rPr>
        <w:t>emphasised</w:t>
      </w:r>
      <w:proofErr w:type="spellEnd"/>
      <w:r w:rsidRPr="00BD5879">
        <w:rPr>
          <w:rFonts w:asciiTheme="minorHAnsi" w:hAnsiTheme="minorHAnsi" w:cstheme="minorHAnsi"/>
          <w:sz w:val="16"/>
        </w:rPr>
        <w:t xml:space="preserve"> the quantitative direction of economic growth (</w:t>
      </w:r>
      <w:proofErr w:type="spellStart"/>
      <w:r w:rsidRPr="00BD5879">
        <w:rPr>
          <w:rFonts w:asciiTheme="minorHAnsi" w:hAnsiTheme="minorHAnsi" w:cstheme="minorHAnsi"/>
          <w:sz w:val="16"/>
        </w:rPr>
        <w:t>Kibritcioglu</w:t>
      </w:r>
      <w:proofErr w:type="spellEnd"/>
      <w:r w:rsidRPr="00BD5879">
        <w:rPr>
          <w:rFonts w:asciiTheme="minorHAnsi" w:hAnsiTheme="minorHAnsi" w:cstheme="minorHAnsi"/>
          <w:sz w:val="16"/>
        </w:rPr>
        <w:t>, 1998). In neo-classical growth theory, the capital concept was composed of machines, equipment and buildings, etc., and the main determinant of economic growth was this physical capital. One of the fundamental assumptions of the neo-classical growth theory is that capital has diminishing returns. This situation implies the decrease of the differences between developed and developing countries and convergence in terms of economic growth (i.e. the convergence hypothesis). However, many studies have shown that the differences between developed and developing countries have increased, which is quite contrary to the predictions of the convergence hypothesis. In addition, neo-classical economists give the government only a limited role in the economy and generally ignore the effects of public policies on growth. The failure of neo-classical growth theories to explain the causes of increasing development differences across countries, together with new dynamics in economic growth, has led to the rise of new theories. Since the middle of the twentieth century, rapid improvements in technology have greatly increased the importance of information. This has further revealed that the role of human capital in the development process cannot be ignored. Although the concept of human capital has been a subject matter since the days of early modern economic theory, Schultz (1960) was the first economist who dealt extensively with this issue. On this basis, giving a direction to the understanding of economic growth, human capital has become one of the notions, which underlies the ‘endogenous growth models’ pioneered by Paul Romer and Robert Lucas. By extending the concept of capital to include gains from increased knowledge and information, human capital has been included in the concept of capital in new explanations for economic growth (</w:t>
      </w:r>
      <w:proofErr w:type="spellStart"/>
      <w:r w:rsidRPr="00BD5879">
        <w:rPr>
          <w:rFonts w:asciiTheme="minorHAnsi" w:hAnsiTheme="minorHAnsi" w:cstheme="minorHAnsi"/>
          <w:sz w:val="16"/>
        </w:rPr>
        <w:t>Karagul</w:t>
      </w:r>
      <w:proofErr w:type="spellEnd"/>
      <w:r w:rsidRPr="00BD5879">
        <w:rPr>
          <w:rFonts w:asciiTheme="minorHAnsi" w:hAnsiTheme="minorHAnsi" w:cstheme="minorHAnsi"/>
          <w:sz w:val="16"/>
        </w:rPr>
        <w:t>, 2003). According to Lucas (1988), the stock of human capital is the impulsive force of economic growth. Lucas assumed that the level of output is a function of the stock of human capital and stated that sustained growth is only possible if human capital can grow without limits in the long run. Lucas explains the causes of cross-country development differences by referring to human capital. In addition, Lucas (1988) stated that an increase in an individual’s human capital contributes not only to his productivity, but also to the productivities of other factors. According to Lucas, all kinds of investments in education and technological infrastructure by the government have positive effects on human capital, and thus, on economic growth. Furthermore, this effect will be larger than the pure effect of investments in physical capital on economic growth (</w:t>
      </w:r>
      <w:proofErr w:type="spellStart"/>
      <w:r w:rsidRPr="00BD5879">
        <w:rPr>
          <w:rFonts w:asciiTheme="minorHAnsi" w:hAnsiTheme="minorHAnsi" w:cstheme="minorHAnsi"/>
          <w:sz w:val="16"/>
        </w:rPr>
        <w:t>Kibritcioglu</w:t>
      </w:r>
      <w:proofErr w:type="spellEnd"/>
      <w:r w:rsidRPr="00BD5879">
        <w:rPr>
          <w:rFonts w:asciiTheme="minorHAnsi" w:hAnsiTheme="minorHAnsi" w:cstheme="minorHAnsi"/>
          <w:sz w:val="16"/>
        </w:rPr>
        <w:t xml:space="preserve">, 1998). Additionally, the quality of human capital depends on the health services provided in the country as well as on the quality and quantity of education. Because human capital is tied to individuals, it relates closely to individual health and life expectancy. Naturally, healthier individuals are physically and mentally more energetic, so their productivity and workforce participation are high. Additionally, health and success in education are also clearly linked. Healthy individuals are able to learn better, and they become better educated (Bloom et al., 2001). Reductions in mortality may also induce individuals to save for retirement, thus, raising the levels of investment in the overall economy and contributing to economic growth (Weil, 2007). As mentioned above, developing </w:t>
      </w:r>
      <w:r w:rsidRPr="00BD5879">
        <w:rPr>
          <w:rStyle w:val="StyleUnderline"/>
          <w:rFonts w:asciiTheme="minorHAnsi" w:hAnsiTheme="minorHAnsi" w:cstheme="minorHAnsi"/>
          <w:highlight w:val="yellow"/>
        </w:rPr>
        <w:t>countries have difficulties</w:t>
      </w:r>
      <w:r w:rsidRPr="00BD5879">
        <w:rPr>
          <w:rStyle w:val="StyleUnderline"/>
          <w:rFonts w:asciiTheme="minorHAnsi" w:hAnsiTheme="minorHAnsi" w:cstheme="minorHAnsi"/>
        </w:rPr>
        <w:t xml:space="preserve"> in </w:t>
      </w:r>
      <w:r w:rsidRPr="00BD5879">
        <w:rPr>
          <w:rStyle w:val="StyleUnderline"/>
          <w:rFonts w:asciiTheme="minorHAnsi" w:hAnsiTheme="minorHAnsi" w:cstheme="minorHAnsi"/>
          <w:highlight w:val="yellow"/>
        </w:rPr>
        <w:t>making investments</w:t>
      </w:r>
      <w:r w:rsidRPr="00BD5879">
        <w:rPr>
          <w:rStyle w:val="StyleUnderline"/>
          <w:rFonts w:asciiTheme="minorHAnsi" w:hAnsiTheme="minorHAnsi" w:cstheme="minorHAnsi"/>
        </w:rPr>
        <w:t xml:space="preserve"> due to </w:t>
      </w:r>
      <w:r w:rsidRPr="00BD5879">
        <w:rPr>
          <w:rStyle w:val="Emphasis"/>
          <w:rFonts w:asciiTheme="minorHAnsi" w:hAnsiTheme="minorHAnsi" w:cstheme="minorHAnsi"/>
        </w:rPr>
        <w:t>scarcity of resources</w:t>
      </w:r>
      <w:r w:rsidRPr="00BD5879">
        <w:rPr>
          <w:rFonts w:asciiTheme="minorHAnsi" w:hAnsiTheme="minorHAnsi" w:cstheme="minorHAnsi"/>
          <w:sz w:val="16"/>
        </w:rPr>
        <w:t xml:space="preserve">, which make the analysis of investment productivity particularly important for them. In this respect, the effects of </w:t>
      </w:r>
      <w:proofErr w:type="spellStart"/>
      <w:r w:rsidRPr="00BD5879">
        <w:rPr>
          <w:rFonts w:asciiTheme="minorHAnsi" w:hAnsiTheme="minorHAnsi" w:cstheme="minorHAnsi"/>
          <w:sz w:val="16"/>
        </w:rPr>
        <w:t>defence</w:t>
      </w:r>
      <w:proofErr w:type="spellEnd"/>
      <w:r w:rsidRPr="00BD5879">
        <w:rPr>
          <w:rFonts w:asciiTheme="minorHAnsi" w:hAnsiTheme="minorHAnsi" w:cstheme="minorHAnsi"/>
          <w:sz w:val="16"/>
        </w:rPr>
        <w:t xml:space="preserve"> expenditure on both economic growth and other government expenditures have been investigated extensively. </w:t>
      </w:r>
      <w:r w:rsidRPr="00BD5879">
        <w:rPr>
          <w:rStyle w:val="StyleUnderline"/>
          <w:rFonts w:asciiTheme="minorHAnsi" w:hAnsiTheme="minorHAnsi" w:cstheme="minorHAnsi"/>
        </w:rPr>
        <w:t xml:space="preserve">Many economists have argued that </w:t>
      </w:r>
      <w:r w:rsidRPr="00BD5879">
        <w:rPr>
          <w:rStyle w:val="StyleUnderline"/>
          <w:rFonts w:asciiTheme="minorHAnsi" w:hAnsiTheme="minorHAnsi" w:cstheme="minorHAnsi"/>
          <w:highlight w:val="yellow"/>
        </w:rPr>
        <w:t>there is a trade-off</w:t>
      </w:r>
      <w:r w:rsidRPr="00BD5879">
        <w:rPr>
          <w:rStyle w:val="StyleUnderline"/>
          <w:rFonts w:asciiTheme="minorHAnsi" w:hAnsiTheme="minorHAnsi" w:cstheme="minorHAnsi"/>
        </w:rPr>
        <w:t xml:space="preserve"> between education</w:t>
      </w:r>
      <w:r w:rsidRPr="00BD5879">
        <w:rPr>
          <w:rFonts w:asciiTheme="minorHAnsi" w:hAnsiTheme="minorHAnsi" w:cstheme="minorHAnsi"/>
          <w:sz w:val="16"/>
        </w:rPr>
        <w:t xml:space="preserve">–health expenditures (human capital investments) </w:t>
      </w:r>
      <w:r w:rsidRPr="00BD5879">
        <w:rPr>
          <w:rStyle w:val="StyleUnderline"/>
          <w:rFonts w:asciiTheme="minorHAnsi" w:hAnsiTheme="minorHAnsi" w:cstheme="minorHAnsi"/>
        </w:rPr>
        <w:t xml:space="preserve">and </w:t>
      </w:r>
      <w:proofErr w:type="spellStart"/>
      <w:r w:rsidRPr="00BD5879">
        <w:rPr>
          <w:rStyle w:val="StyleUnderline"/>
          <w:rFonts w:asciiTheme="minorHAnsi" w:hAnsiTheme="minorHAnsi" w:cstheme="minorHAnsi"/>
        </w:rPr>
        <w:t>defence</w:t>
      </w:r>
      <w:proofErr w:type="spellEnd"/>
      <w:r w:rsidRPr="00BD5879">
        <w:rPr>
          <w:rStyle w:val="StyleUnderline"/>
          <w:rFonts w:asciiTheme="minorHAnsi" w:hAnsiTheme="minorHAnsi" w:cstheme="minorHAnsi"/>
        </w:rPr>
        <w:t xml:space="preserve"> expenditures, </w:t>
      </w:r>
      <w:r w:rsidRPr="00BD5879">
        <w:rPr>
          <w:rStyle w:val="StyleUnderline"/>
          <w:rFonts w:asciiTheme="minorHAnsi" w:hAnsiTheme="minorHAnsi" w:cstheme="minorHAnsi"/>
          <w:highlight w:val="yellow"/>
        </w:rPr>
        <w:t xml:space="preserve">in </w:t>
      </w:r>
      <w:r w:rsidRPr="00BD5879">
        <w:rPr>
          <w:rStyle w:val="Emphasis"/>
          <w:rFonts w:asciiTheme="minorHAnsi" w:hAnsiTheme="minorHAnsi" w:cstheme="minorHAnsi"/>
          <w:highlight w:val="yellow"/>
        </w:rPr>
        <w:t>any given national budget</w:t>
      </w:r>
      <w:r w:rsidRPr="00BD5879">
        <w:rPr>
          <w:rStyle w:val="StyleUnderline"/>
          <w:rFonts w:asciiTheme="minorHAnsi" w:hAnsiTheme="minorHAnsi" w:cstheme="minorHAnsi"/>
        </w:rPr>
        <w:t>.</w:t>
      </w:r>
      <w:r w:rsidRPr="00BD5879">
        <w:rPr>
          <w:rFonts w:asciiTheme="minorHAnsi" w:hAnsiTheme="minorHAnsi" w:cstheme="minorHAnsi"/>
          <w:sz w:val="16"/>
        </w:rPr>
        <w:t xml:space="preserve"> However, due to conflicting results from different studies, a general theory or principle on the subject is difficult to formulate. Causes of these differences may be unreliable data, differences in methods or inappropriate analysis choices. </w:t>
      </w:r>
      <w:proofErr w:type="spellStart"/>
      <w:r w:rsidRPr="00BD5879">
        <w:rPr>
          <w:rFonts w:asciiTheme="minorHAnsi" w:hAnsiTheme="minorHAnsi" w:cstheme="minorHAnsi"/>
          <w:sz w:val="16"/>
        </w:rPr>
        <w:t>Deger</w:t>
      </w:r>
      <w:proofErr w:type="spellEnd"/>
      <w:r w:rsidRPr="00BD5879">
        <w:rPr>
          <w:rFonts w:asciiTheme="minorHAnsi" w:hAnsiTheme="minorHAnsi" w:cstheme="minorHAnsi"/>
          <w:sz w:val="16"/>
        </w:rPr>
        <w:t xml:space="preserve"> and Smith (1983) argued that cross-sectional analysis is not an appropriate approach for testing the existence of a trade-off between </w:t>
      </w:r>
      <w:proofErr w:type="spellStart"/>
      <w:r w:rsidRPr="00BD5879">
        <w:rPr>
          <w:rFonts w:asciiTheme="minorHAnsi" w:hAnsiTheme="minorHAnsi" w:cstheme="minorHAnsi"/>
          <w:sz w:val="16"/>
        </w:rPr>
        <w:t>defence</w:t>
      </w:r>
      <w:proofErr w:type="spellEnd"/>
      <w:r w:rsidRPr="00BD5879">
        <w:rPr>
          <w:rFonts w:asciiTheme="minorHAnsi" w:hAnsiTheme="minorHAnsi" w:cstheme="minorHAnsi"/>
          <w:sz w:val="16"/>
        </w:rPr>
        <w:t xml:space="preserve"> and education–health expenditures, due to historical, </w:t>
      </w:r>
      <w:proofErr w:type="spellStart"/>
      <w:r w:rsidRPr="00BD5879">
        <w:rPr>
          <w:rFonts w:asciiTheme="minorHAnsi" w:hAnsiTheme="minorHAnsi" w:cstheme="minorHAnsi"/>
          <w:sz w:val="16"/>
        </w:rPr>
        <w:t>economical</w:t>
      </w:r>
      <w:proofErr w:type="spellEnd"/>
      <w:r w:rsidRPr="00BD5879">
        <w:rPr>
          <w:rFonts w:asciiTheme="minorHAnsi" w:hAnsiTheme="minorHAnsi" w:cstheme="minorHAnsi"/>
          <w:sz w:val="16"/>
        </w:rPr>
        <w:t xml:space="preserve">, political and social differences among different countries. Furthermore, </w:t>
      </w:r>
      <w:proofErr w:type="spellStart"/>
      <w:r w:rsidRPr="00BD5879">
        <w:rPr>
          <w:rFonts w:asciiTheme="minorHAnsi" w:hAnsiTheme="minorHAnsi" w:cstheme="minorHAnsi"/>
          <w:sz w:val="16"/>
        </w:rPr>
        <w:t>Deger</w:t>
      </w:r>
      <w:proofErr w:type="spellEnd"/>
      <w:r w:rsidRPr="00BD5879">
        <w:rPr>
          <w:rFonts w:asciiTheme="minorHAnsi" w:hAnsiTheme="minorHAnsi" w:cstheme="minorHAnsi"/>
          <w:sz w:val="16"/>
        </w:rPr>
        <w:t xml:space="preserve"> and Smith (1983) thought that results were sensitive to sample size and sample characteristics may tend to drive different results. For example, some studies do not distinguish between countries that have similar characteristics in terms of per capita income levels, resource constraints or resource richness, literacy levels, </w:t>
      </w:r>
      <w:proofErr w:type="spellStart"/>
      <w:r w:rsidRPr="00BD5879">
        <w:rPr>
          <w:rFonts w:asciiTheme="minorHAnsi" w:hAnsiTheme="minorHAnsi" w:cstheme="minorHAnsi"/>
          <w:sz w:val="16"/>
        </w:rPr>
        <w:t>labour</w:t>
      </w:r>
      <w:proofErr w:type="spellEnd"/>
      <w:r w:rsidRPr="00BD5879">
        <w:rPr>
          <w:rFonts w:asciiTheme="minorHAnsi" w:hAnsiTheme="minorHAnsi" w:cstheme="minorHAnsi"/>
          <w:sz w:val="16"/>
        </w:rPr>
        <w:t xml:space="preserve"> force quality, availability of capital, and technology in the same sample group. Additionally, different econometric modelling and estimation techniques used by researchers can generate different results for the same data (</w:t>
      </w:r>
      <w:proofErr w:type="spellStart"/>
      <w:r w:rsidRPr="00BD5879">
        <w:rPr>
          <w:rFonts w:asciiTheme="minorHAnsi" w:hAnsiTheme="minorHAnsi" w:cstheme="minorHAnsi"/>
          <w:sz w:val="16"/>
        </w:rPr>
        <w:t>Deger</w:t>
      </w:r>
      <w:proofErr w:type="spellEnd"/>
      <w:r w:rsidRPr="00BD5879">
        <w:rPr>
          <w:rFonts w:asciiTheme="minorHAnsi" w:hAnsiTheme="minorHAnsi" w:cstheme="minorHAnsi"/>
          <w:sz w:val="16"/>
        </w:rPr>
        <w:t xml:space="preserve"> and Smith, 1983; </w:t>
      </w:r>
      <w:proofErr w:type="spellStart"/>
      <w:r w:rsidRPr="00BD5879">
        <w:rPr>
          <w:rFonts w:asciiTheme="minorHAnsi" w:hAnsiTheme="minorHAnsi" w:cstheme="minorHAnsi"/>
          <w:sz w:val="16"/>
        </w:rPr>
        <w:t>Ozsoy</w:t>
      </w:r>
      <w:proofErr w:type="spellEnd"/>
      <w:r w:rsidRPr="00BD5879">
        <w:rPr>
          <w:rFonts w:asciiTheme="minorHAnsi" w:hAnsiTheme="minorHAnsi" w:cstheme="minorHAnsi"/>
          <w:sz w:val="16"/>
        </w:rPr>
        <w:t xml:space="preserve">, 2002; </w:t>
      </w:r>
      <w:proofErr w:type="spellStart"/>
      <w:r w:rsidRPr="00BD5879">
        <w:rPr>
          <w:rFonts w:asciiTheme="minorHAnsi" w:hAnsiTheme="minorHAnsi" w:cstheme="minorHAnsi"/>
          <w:sz w:val="16"/>
        </w:rPr>
        <w:t>Yildirim</w:t>
      </w:r>
      <w:proofErr w:type="spellEnd"/>
      <w:r w:rsidRPr="00BD5879">
        <w:rPr>
          <w:rFonts w:asciiTheme="minorHAnsi" w:hAnsiTheme="minorHAnsi" w:cstheme="minorHAnsi"/>
          <w:sz w:val="16"/>
        </w:rPr>
        <w:t xml:space="preserve"> and </w:t>
      </w:r>
      <w:proofErr w:type="spellStart"/>
      <w:r w:rsidRPr="00BD5879">
        <w:rPr>
          <w:rFonts w:asciiTheme="minorHAnsi" w:hAnsiTheme="minorHAnsi" w:cstheme="minorHAnsi"/>
          <w:sz w:val="16"/>
        </w:rPr>
        <w:t>Sezgin</w:t>
      </w:r>
      <w:proofErr w:type="spellEnd"/>
      <w:r w:rsidRPr="00BD5879">
        <w:rPr>
          <w:rFonts w:asciiTheme="minorHAnsi" w:hAnsiTheme="minorHAnsi" w:cstheme="minorHAnsi"/>
          <w:sz w:val="16"/>
        </w:rPr>
        <w:t>, 2002).</w:t>
      </w:r>
    </w:p>
    <w:p w:rsidR="00E21DEB" w:rsidRPr="00BD5879" w:rsidRDefault="00E21DEB" w:rsidP="00E21DEB">
      <w:pPr>
        <w:rPr>
          <w:rFonts w:asciiTheme="minorHAnsi" w:hAnsiTheme="minorHAnsi" w:cstheme="minorHAnsi"/>
        </w:rPr>
      </w:pPr>
    </w:p>
    <w:p w:rsidR="00686374" w:rsidRPr="00BD5879" w:rsidRDefault="00686374" w:rsidP="00E21DEB">
      <w:pPr>
        <w:pStyle w:val="Heading3"/>
        <w:rPr>
          <w:rFonts w:asciiTheme="minorHAnsi" w:hAnsiTheme="minorHAnsi" w:cstheme="minorHAnsi"/>
        </w:rPr>
      </w:pPr>
      <w:r w:rsidRPr="00BD5879">
        <w:rPr>
          <w:rFonts w:asciiTheme="minorHAnsi" w:hAnsiTheme="minorHAnsi" w:cstheme="minorHAnsi"/>
        </w:rPr>
        <w:t xml:space="preserve">-- </w:t>
      </w:r>
      <w:proofErr w:type="spellStart"/>
      <w:r w:rsidRPr="00BD5879">
        <w:rPr>
          <w:rFonts w:asciiTheme="minorHAnsi" w:hAnsiTheme="minorHAnsi" w:cstheme="minorHAnsi"/>
        </w:rPr>
        <w:t>Regs</w:t>
      </w:r>
      <w:proofErr w:type="spellEnd"/>
      <w:r w:rsidRPr="00BD5879">
        <w:rPr>
          <w:rFonts w:asciiTheme="minorHAnsi" w:hAnsiTheme="minorHAnsi" w:cstheme="minorHAnsi"/>
        </w:rPr>
        <w:t xml:space="preserve"> Tradeoff—1ar </w:t>
      </w:r>
    </w:p>
    <w:p w:rsidR="00686374" w:rsidRPr="00BD5879" w:rsidRDefault="00686374" w:rsidP="00686374">
      <w:pPr>
        <w:rPr>
          <w:rFonts w:asciiTheme="minorHAnsi" w:hAnsiTheme="minorHAnsi" w:cstheme="minorHAnsi"/>
        </w:rPr>
      </w:pPr>
    </w:p>
    <w:p w:rsidR="00686374" w:rsidRPr="00BD5879" w:rsidRDefault="00686374" w:rsidP="00686374">
      <w:pPr>
        <w:pStyle w:val="Heading4"/>
        <w:rPr>
          <w:rFonts w:asciiTheme="minorHAnsi" w:hAnsiTheme="minorHAnsi" w:cstheme="minorHAnsi"/>
        </w:rPr>
      </w:pPr>
      <w:proofErr w:type="spellStart"/>
      <w:r w:rsidRPr="00BD5879">
        <w:rPr>
          <w:rFonts w:asciiTheme="minorHAnsi" w:hAnsiTheme="minorHAnsi" w:cstheme="minorHAnsi"/>
        </w:rPr>
        <w:t>Regs</w:t>
      </w:r>
      <w:proofErr w:type="spellEnd"/>
      <w:r w:rsidRPr="00BD5879">
        <w:rPr>
          <w:rFonts w:asciiTheme="minorHAnsi" w:hAnsiTheme="minorHAnsi" w:cstheme="minorHAnsi"/>
        </w:rPr>
        <w:t xml:space="preserve"> are expensive to implement and cause trade-offs</w:t>
      </w:r>
    </w:p>
    <w:p w:rsidR="00686374" w:rsidRPr="00BD5879" w:rsidRDefault="00686374" w:rsidP="00686374">
      <w:pPr>
        <w:rPr>
          <w:rFonts w:asciiTheme="minorHAnsi" w:hAnsiTheme="minorHAnsi" w:cstheme="minorHAnsi"/>
        </w:rPr>
      </w:pPr>
      <w:r w:rsidRPr="00BD5879">
        <w:rPr>
          <w:rFonts w:asciiTheme="minorHAnsi" w:hAnsiTheme="minorHAnsi" w:cstheme="minorHAnsi"/>
        </w:rPr>
        <w:t xml:space="preserve">Dan </w:t>
      </w:r>
      <w:r w:rsidRPr="00BD5879">
        <w:rPr>
          <w:rFonts w:asciiTheme="minorHAnsi" w:hAnsiTheme="minorHAnsi" w:cstheme="minorHAnsi"/>
          <w:b/>
        </w:rPr>
        <w:t>Lips 7</w:t>
      </w:r>
      <w:r w:rsidRPr="00BD5879">
        <w:rPr>
          <w:rFonts w:asciiTheme="minorHAnsi" w:hAnsiTheme="minorHAnsi" w:cstheme="minorHAnsi"/>
        </w:rPr>
        <w:t>, Dan Lips is an Education Analyst at the Heritage Foundation, 3-9-2007, "The Opportunity Costs of No Child Left Behind," Heritage Foundation, http://www.heritage.org/education/report/the-opportunity-costs-no-child-left-behind</w:t>
      </w:r>
    </w:p>
    <w:p w:rsidR="00686374" w:rsidRPr="00BD5879" w:rsidRDefault="00686374" w:rsidP="00686374">
      <w:pPr>
        <w:rPr>
          <w:rFonts w:asciiTheme="minorHAnsi" w:hAnsiTheme="minorHAnsi" w:cstheme="minorHAnsi"/>
        </w:rPr>
      </w:pPr>
      <w:r w:rsidRPr="00BD5879">
        <w:rPr>
          <w:rFonts w:asciiTheme="minorHAnsi" w:hAnsiTheme="minorHAnsi" w:cstheme="minorHAnsi"/>
          <w:sz w:val="14"/>
        </w:rPr>
        <w:t xml:space="preserve">This year, </w:t>
      </w:r>
      <w:r w:rsidRPr="00BD5879">
        <w:rPr>
          <w:rStyle w:val="StyleUnderline"/>
          <w:rFonts w:asciiTheme="minorHAnsi" w:hAnsiTheme="minorHAnsi" w:cstheme="minorHAnsi"/>
        </w:rPr>
        <w:t>as Congress debates the future of No Child Left Behind</w:t>
      </w:r>
      <w:r w:rsidRPr="00BD5879">
        <w:rPr>
          <w:rFonts w:asciiTheme="minorHAnsi" w:hAnsiTheme="minorHAnsi" w:cstheme="minorHAnsi"/>
          <w:sz w:val="14"/>
        </w:rPr>
        <w:t xml:space="preserve">, American families and </w:t>
      </w:r>
      <w:r w:rsidRPr="00BD5879">
        <w:rPr>
          <w:rStyle w:val="StyleUnderline"/>
          <w:rFonts w:asciiTheme="minorHAnsi" w:hAnsiTheme="minorHAnsi" w:cstheme="minorHAnsi"/>
        </w:rPr>
        <w:t xml:space="preserve">taxpayers need to consider an important question: </w:t>
      </w:r>
      <w:r w:rsidRPr="00BD5879">
        <w:rPr>
          <w:rStyle w:val="Emphasis"/>
          <w:rFonts w:asciiTheme="minorHAnsi" w:hAnsiTheme="minorHAnsi" w:cstheme="minorHAnsi"/>
        </w:rPr>
        <w:t xml:space="preserve">What are we giving up to pay for it? </w:t>
      </w:r>
      <w:r w:rsidRPr="00BD5879">
        <w:rPr>
          <w:rFonts w:asciiTheme="minorHAnsi" w:hAnsiTheme="minorHAnsi" w:cstheme="minorHAnsi"/>
          <w:sz w:val="14"/>
        </w:rPr>
        <w:t xml:space="preserve">In economics, "opportunity cost" refers to the next best use of a resource. We think about opportunity costs every day as we decide how to spend our time or money. Should I spend the next hour reading the newspaper or watching television? Should I use this dollar to buy a cup of coffee or orange juice? </w:t>
      </w:r>
      <w:r w:rsidRPr="00BD5879">
        <w:rPr>
          <w:rStyle w:val="StyleUnderline"/>
          <w:rFonts w:asciiTheme="minorHAnsi" w:hAnsiTheme="minorHAnsi" w:cstheme="minorHAnsi"/>
        </w:rPr>
        <w:t xml:space="preserve">When it comes to No Child Left Behind, the opportunity cost is the </w:t>
      </w:r>
      <w:r w:rsidRPr="00BD5879">
        <w:rPr>
          <w:rStyle w:val="Emphasis"/>
          <w:rFonts w:asciiTheme="minorHAnsi" w:hAnsiTheme="minorHAnsi" w:cstheme="minorHAnsi"/>
        </w:rPr>
        <w:t>other ways that we could use the $23 billion</w:t>
      </w:r>
      <w:r w:rsidRPr="00BD5879">
        <w:rPr>
          <w:rFonts w:asciiTheme="minorHAnsi" w:hAnsiTheme="minorHAnsi" w:cstheme="minorHAnsi"/>
          <w:sz w:val="14"/>
        </w:rPr>
        <w:t xml:space="preserve"> taxpayers spend on the program, </w:t>
      </w:r>
      <w:r w:rsidRPr="00BD5879">
        <w:rPr>
          <w:rStyle w:val="StyleUnderline"/>
          <w:rFonts w:asciiTheme="minorHAnsi" w:hAnsiTheme="minorHAnsi" w:cstheme="minorHAnsi"/>
        </w:rPr>
        <w:t>as well as the time teachers and administrators spend implementing it</w:t>
      </w:r>
      <w:r w:rsidRPr="00BD5879">
        <w:rPr>
          <w:rFonts w:asciiTheme="minorHAnsi" w:hAnsiTheme="minorHAnsi" w:cstheme="minorHAnsi"/>
          <w:sz w:val="14"/>
        </w:rPr>
        <w:t xml:space="preserve">. </w:t>
      </w:r>
      <w:r w:rsidRPr="00BD5879">
        <w:rPr>
          <w:rStyle w:val="StyleUnderline"/>
          <w:rFonts w:asciiTheme="minorHAnsi" w:hAnsiTheme="minorHAnsi" w:cstheme="minorHAnsi"/>
        </w:rPr>
        <w:t xml:space="preserve">This year, Congress will send $23.3 billion to the Department of Education to pay for No Child Left Behind. After funding the operations of the federal </w:t>
      </w:r>
      <w:r w:rsidRPr="00BD5879">
        <w:rPr>
          <w:rStyle w:val="Emphasis"/>
          <w:rFonts w:asciiTheme="minorHAnsi" w:hAnsiTheme="minorHAnsi" w:cstheme="minorHAnsi"/>
        </w:rPr>
        <w:t>education headquarters</w:t>
      </w:r>
      <w:r w:rsidRPr="00BD5879">
        <w:rPr>
          <w:rFonts w:asciiTheme="minorHAnsi" w:hAnsiTheme="minorHAnsi" w:cstheme="minorHAnsi"/>
          <w:sz w:val="14"/>
        </w:rPr>
        <w:t xml:space="preserve">, </w:t>
      </w:r>
      <w:r w:rsidRPr="00BD5879">
        <w:rPr>
          <w:rStyle w:val="StyleUnderline"/>
          <w:rFonts w:asciiTheme="minorHAnsi" w:hAnsiTheme="minorHAnsi" w:cstheme="minorHAnsi"/>
        </w:rPr>
        <w:t xml:space="preserve">this money will be allocated to </w:t>
      </w:r>
      <w:r w:rsidRPr="00BD5879">
        <w:rPr>
          <w:rStyle w:val="Emphasis"/>
          <w:rFonts w:asciiTheme="minorHAnsi" w:hAnsiTheme="minorHAnsi" w:cstheme="minorHAnsi"/>
        </w:rPr>
        <w:t>dozens of</w:t>
      </w:r>
      <w:r w:rsidRPr="00BD5879">
        <w:rPr>
          <w:rFonts w:asciiTheme="minorHAnsi" w:hAnsiTheme="minorHAnsi" w:cstheme="minorHAnsi"/>
          <w:sz w:val="14"/>
        </w:rPr>
        <w:t xml:space="preserve"> different </w:t>
      </w:r>
      <w:r w:rsidRPr="00BD5879">
        <w:rPr>
          <w:rStyle w:val="Emphasis"/>
          <w:rFonts w:asciiTheme="minorHAnsi" w:hAnsiTheme="minorHAnsi" w:cstheme="minorHAnsi"/>
        </w:rPr>
        <w:t>programs</w:t>
      </w:r>
      <w:r w:rsidRPr="00BD5879">
        <w:rPr>
          <w:rFonts w:asciiTheme="minorHAnsi" w:hAnsiTheme="minorHAnsi" w:cstheme="minorHAnsi"/>
          <w:sz w:val="14"/>
        </w:rPr>
        <w:t xml:space="preserve">, </w:t>
      </w:r>
      <w:r w:rsidRPr="00BD5879">
        <w:rPr>
          <w:rStyle w:val="StyleUnderline"/>
          <w:rFonts w:asciiTheme="minorHAnsi" w:hAnsiTheme="minorHAnsi" w:cstheme="minorHAnsi"/>
        </w:rPr>
        <w:t xml:space="preserve">each with its </w:t>
      </w:r>
      <w:r w:rsidRPr="00BD5879">
        <w:rPr>
          <w:rStyle w:val="Emphasis"/>
          <w:rFonts w:asciiTheme="minorHAnsi" w:hAnsiTheme="minorHAnsi" w:cstheme="minorHAnsi"/>
        </w:rPr>
        <w:t>own bureaucracy</w:t>
      </w:r>
      <w:r w:rsidRPr="00BD5879">
        <w:rPr>
          <w:rFonts w:asciiTheme="minorHAnsi" w:hAnsiTheme="minorHAnsi" w:cstheme="minorHAnsi"/>
          <w:sz w:val="14"/>
        </w:rPr>
        <w:t xml:space="preserve">. As those funds travel from Washington, D.C., back to local school districts, </w:t>
      </w:r>
      <w:r w:rsidRPr="00BD5879">
        <w:rPr>
          <w:rStyle w:val="StyleUnderline"/>
          <w:rFonts w:asciiTheme="minorHAnsi" w:hAnsiTheme="minorHAnsi" w:cstheme="minorHAnsi"/>
        </w:rPr>
        <w:t xml:space="preserve">a good portion will be consumed by </w:t>
      </w:r>
      <w:r w:rsidRPr="00BD5879">
        <w:rPr>
          <w:rStyle w:val="Emphasis"/>
          <w:rFonts w:asciiTheme="minorHAnsi" w:hAnsiTheme="minorHAnsi" w:cstheme="minorHAnsi"/>
        </w:rPr>
        <w:t>administrative costs and bureaucracy</w:t>
      </w:r>
      <w:r w:rsidRPr="00BD5879">
        <w:rPr>
          <w:rFonts w:asciiTheme="minorHAnsi" w:hAnsiTheme="minorHAnsi" w:cstheme="minorHAnsi"/>
          <w:sz w:val="14"/>
        </w:rPr>
        <w:t xml:space="preserve"> before they reach schools or classrooms. </w:t>
      </w:r>
      <w:r w:rsidRPr="00BD5879">
        <w:rPr>
          <w:rStyle w:val="StyleUnderline"/>
          <w:rFonts w:asciiTheme="minorHAnsi" w:hAnsiTheme="minorHAnsi" w:cstheme="minorHAnsi"/>
        </w:rPr>
        <w:t xml:space="preserve">Congress owes it to the American people to think about the </w:t>
      </w:r>
      <w:r w:rsidRPr="00BD5879">
        <w:rPr>
          <w:rStyle w:val="Emphasis"/>
          <w:rFonts w:asciiTheme="minorHAnsi" w:hAnsiTheme="minorHAnsi" w:cstheme="minorHAnsi"/>
        </w:rPr>
        <w:t>opportunity costs</w:t>
      </w:r>
      <w:r w:rsidRPr="00BD5879">
        <w:rPr>
          <w:rFonts w:asciiTheme="minorHAnsi" w:hAnsiTheme="minorHAnsi" w:cstheme="minorHAnsi"/>
          <w:sz w:val="14"/>
        </w:rPr>
        <w:t xml:space="preserve"> of No Child Left Behind. </w:t>
      </w:r>
      <w:r w:rsidRPr="00BD5879">
        <w:rPr>
          <w:rStyle w:val="StyleUnderline"/>
          <w:rFonts w:asciiTheme="minorHAnsi" w:hAnsiTheme="minorHAnsi" w:cstheme="minorHAnsi"/>
        </w:rPr>
        <w:t xml:space="preserve">Couldn't this investment be put to </w:t>
      </w:r>
      <w:r w:rsidRPr="00BD5879">
        <w:rPr>
          <w:rStyle w:val="Emphasis"/>
          <w:rFonts w:asciiTheme="minorHAnsi" w:hAnsiTheme="minorHAnsi" w:cstheme="minorHAnsi"/>
        </w:rPr>
        <w:t>better use</w:t>
      </w:r>
      <w:r w:rsidRPr="00BD5879">
        <w:rPr>
          <w:rFonts w:asciiTheme="minorHAnsi" w:hAnsiTheme="minorHAnsi" w:cstheme="minorHAnsi"/>
          <w:sz w:val="14"/>
        </w:rPr>
        <w:t xml:space="preserve"> to improve education opportunities for American kids? Consider some of the alternative ways those funds could be used to improve education.</w:t>
      </w:r>
    </w:p>
    <w:p w:rsidR="00686374" w:rsidRPr="00BD5879" w:rsidRDefault="00686374" w:rsidP="00686374">
      <w:pPr>
        <w:rPr>
          <w:rFonts w:asciiTheme="minorHAnsi" w:hAnsiTheme="minorHAnsi" w:cstheme="minorHAnsi"/>
        </w:rPr>
      </w:pPr>
    </w:p>
    <w:p w:rsidR="00E21DEB" w:rsidRPr="00BD5879" w:rsidRDefault="00E21DEB" w:rsidP="00E21DEB">
      <w:pPr>
        <w:pStyle w:val="Heading3"/>
        <w:rPr>
          <w:rFonts w:asciiTheme="minorHAnsi" w:hAnsiTheme="minorHAnsi" w:cstheme="minorHAnsi"/>
        </w:rPr>
      </w:pPr>
      <w:r w:rsidRPr="00BD5879">
        <w:rPr>
          <w:rFonts w:asciiTheme="minorHAnsi" w:hAnsiTheme="minorHAnsi" w:cstheme="minorHAnsi"/>
        </w:rPr>
        <w:t xml:space="preserve">Yes War—1ar </w:t>
      </w:r>
    </w:p>
    <w:p w:rsidR="00E21DEB" w:rsidRPr="00BD5879" w:rsidRDefault="00E21DEB" w:rsidP="00E21DEB">
      <w:pPr>
        <w:rPr>
          <w:rFonts w:asciiTheme="minorHAnsi" w:hAnsiTheme="minorHAnsi" w:cstheme="minorHAnsi"/>
        </w:rPr>
      </w:pPr>
    </w:p>
    <w:p w:rsidR="00E21DEB" w:rsidRPr="00BD5879" w:rsidRDefault="00E21DEB" w:rsidP="00E21DEB">
      <w:pPr>
        <w:pStyle w:val="Heading4"/>
        <w:rPr>
          <w:rFonts w:asciiTheme="minorHAnsi" w:hAnsiTheme="minorHAnsi" w:cstheme="minorHAnsi"/>
        </w:rPr>
      </w:pPr>
      <w:r w:rsidRPr="00BD5879">
        <w:rPr>
          <w:rFonts w:asciiTheme="minorHAnsi" w:hAnsiTheme="minorHAnsi" w:cstheme="minorHAnsi"/>
          <w:i/>
        </w:rPr>
        <w:t>Trump’s</w:t>
      </w:r>
      <w:r w:rsidRPr="00BD5879">
        <w:rPr>
          <w:rFonts w:asciiTheme="minorHAnsi" w:hAnsiTheme="minorHAnsi" w:cstheme="minorHAnsi"/>
        </w:rPr>
        <w:t xml:space="preserve"> military spending will destroy the world – it’s a d-rule</w:t>
      </w:r>
    </w:p>
    <w:p w:rsidR="00E21DEB" w:rsidRPr="00BD5879" w:rsidRDefault="00E21DEB" w:rsidP="00E21DEB">
      <w:pPr>
        <w:rPr>
          <w:rFonts w:asciiTheme="minorHAnsi" w:hAnsiTheme="minorHAnsi" w:cstheme="minorHAnsi"/>
        </w:rPr>
      </w:pPr>
      <w:proofErr w:type="spellStart"/>
      <w:r w:rsidRPr="00BD5879">
        <w:rPr>
          <w:rStyle w:val="Style13ptBold"/>
          <w:rFonts w:asciiTheme="minorHAnsi" w:hAnsiTheme="minorHAnsi" w:cstheme="minorHAnsi"/>
        </w:rPr>
        <w:t>Buerck</w:t>
      </w:r>
      <w:proofErr w:type="spellEnd"/>
      <w:r w:rsidRPr="00BD5879">
        <w:rPr>
          <w:rStyle w:val="Style13ptBold"/>
          <w:rFonts w:asciiTheme="minorHAnsi" w:hAnsiTheme="minorHAnsi" w:cstheme="minorHAnsi"/>
        </w:rPr>
        <w:t>, 17</w:t>
      </w:r>
      <w:r w:rsidRPr="00BD5879">
        <w:rPr>
          <w:rFonts w:asciiTheme="minorHAnsi" w:hAnsiTheme="minorHAnsi" w:cstheme="minorHAnsi"/>
        </w:rPr>
        <w:t xml:space="preserve"> – Eric, "Top of the Pack": The Trump imperialist agenda," Liberation News, Feb 25, </w:t>
      </w:r>
      <w:hyperlink r:id="rId7" w:history="1">
        <w:r w:rsidRPr="00BD5879">
          <w:rPr>
            <w:rStyle w:val="Hyperlink"/>
            <w:rFonts w:asciiTheme="minorHAnsi" w:hAnsiTheme="minorHAnsi" w:cstheme="minorHAnsi"/>
          </w:rPr>
          <w:t>https://www.liberationnews.org/top-of-the-pack-the-trump-imperialist-agenda/</w:t>
        </w:r>
      </w:hyperlink>
      <w:r w:rsidRPr="00BD5879">
        <w:rPr>
          <w:rFonts w:asciiTheme="minorHAnsi" w:hAnsiTheme="minorHAnsi" w:cstheme="minorHAnsi"/>
        </w:rPr>
        <w:t xml:space="preserve"> --</w:t>
      </w:r>
      <w:proofErr w:type="spellStart"/>
      <w:r w:rsidRPr="00BD5879">
        <w:rPr>
          <w:rFonts w:asciiTheme="minorHAnsi" w:hAnsiTheme="minorHAnsi" w:cstheme="minorHAnsi"/>
        </w:rPr>
        <w:t>br</w:t>
      </w:r>
      <w:proofErr w:type="spellEnd"/>
      <w:r w:rsidRPr="00BD5879">
        <w:rPr>
          <w:rFonts w:asciiTheme="minorHAnsi" w:hAnsiTheme="minorHAnsi" w:cstheme="minorHAnsi"/>
        </w:rPr>
        <w:t xml:space="preserve"> </w:t>
      </w:r>
    </w:p>
    <w:p w:rsidR="00E21DEB" w:rsidRPr="00BD5879" w:rsidRDefault="00E21DEB" w:rsidP="00E21DEB">
      <w:pPr>
        <w:rPr>
          <w:rStyle w:val="StyleUnderline"/>
          <w:rFonts w:asciiTheme="minorHAnsi" w:hAnsiTheme="minorHAnsi" w:cstheme="minorHAnsi"/>
        </w:rPr>
      </w:pPr>
      <w:r w:rsidRPr="00BD5879">
        <w:rPr>
          <w:rFonts w:asciiTheme="minorHAnsi" w:hAnsiTheme="minorHAnsi" w:cstheme="minorHAnsi"/>
        </w:rPr>
        <w:t xml:space="preserve">Militant nationalism in the age of Trump One of the hallmarks of the Trump campaign, which has continued to find expression in his presidency, is an emphasis on U.S. military superiority. Both </w:t>
      </w:r>
      <w:r w:rsidRPr="00BD5879">
        <w:rPr>
          <w:rStyle w:val="StyleUnderline"/>
          <w:rFonts w:asciiTheme="minorHAnsi" w:hAnsiTheme="minorHAnsi" w:cstheme="minorHAnsi"/>
        </w:rPr>
        <w:t>White House officials and the president himself have repeatedly declared a vast increase in military strength to be a top priority</w:t>
      </w:r>
      <w:r w:rsidRPr="00BD5879">
        <w:rPr>
          <w:rFonts w:asciiTheme="minorHAnsi" w:hAnsiTheme="minorHAnsi" w:cstheme="minorHAnsi"/>
        </w:rPr>
        <w:t xml:space="preserve"> for the new administration. </w:t>
      </w:r>
      <w:r w:rsidRPr="00BD5879">
        <w:rPr>
          <w:rStyle w:val="StyleUnderline"/>
          <w:rFonts w:asciiTheme="minorHAnsi" w:hAnsiTheme="minorHAnsi" w:cstheme="minorHAnsi"/>
          <w:highlight w:val="yellow"/>
        </w:rPr>
        <w:t>The preferred foreign policy of</w:t>
      </w:r>
      <w:r w:rsidRPr="00BD5879">
        <w:rPr>
          <w:rStyle w:val="StyleUnderline"/>
          <w:rFonts w:asciiTheme="minorHAnsi" w:hAnsiTheme="minorHAnsi" w:cstheme="minorHAnsi"/>
        </w:rPr>
        <w:t xml:space="preserve"> the </w:t>
      </w:r>
      <w:r w:rsidRPr="00BD5879">
        <w:rPr>
          <w:rStyle w:val="StyleUnderline"/>
          <w:rFonts w:asciiTheme="minorHAnsi" w:hAnsiTheme="minorHAnsi" w:cstheme="minorHAnsi"/>
          <w:highlight w:val="yellow"/>
        </w:rPr>
        <w:t>Trump</w:t>
      </w:r>
      <w:r w:rsidRPr="00BD5879">
        <w:rPr>
          <w:rStyle w:val="StyleUnderline"/>
          <w:rFonts w:asciiTheme="minorHAnsi" w:hAnsiTheme="minorHAnsi" w:cstheme="minorHAnsi"/>
        </w:rPr>
        <w:t xml:space="preserve"> administration has been one of deterring potential enemies through sheer force of arms</w:t>
      </w:r>
      <w:r w:rsidRPr="00BD5879">
        <w:rPr>
          <w:rFonts w:asciiTheme="minorHAnsi" w:hAnsiTheme="minorHAnsi" w:cstheme="minorHAnsi"/>
        </w:rPr>
        <w:t xml:space="preserve">, which is often condensed to “peace through strength.” </w:t>
      </w:r>
      <w:r w:rsidRPr="00BD5879">
        <w:rPr>
          <w:rStyle w:val="StyleUnderline"/>
          <w:rFonts w:asciiTheme="minorHAnsi" w:hAnsiTheme="minorHAnsi" w:cstheme="minorHAnsi"/>
        </w:rPr>
        <w:t xml:space="preserve">This has been the policy of virtually every president since WWII, but </w:t>
      </w:r>
      <w:r w:rsidRPr="00BD5879">
        <w:rPr>
          <w:rStyle w:val="StyleUnderline"/>
          <w:rFonts w:asciiTheme="minorHAnsi" w:hAnsiTheme="minorHAnsi" w:cstheme="minorHAnsi"/>
          <w:highlight w:val="yellow"/>
        </w:rPr>
        <w:t>is</w:t>
      </w:r>
      <w:r w:rsidRPr="00BD5879">
        <w:rPr>
          <w:rStyle w:val="StyleUnderline"/>
          <w:rFonts w:asciiTheme="minorHAnsi" w:hAnsiTheme="minorHAnsi" w:cstheme="minorHAnsi"/>
        </w:rPr>
        <w:t xml:space="preserve"> particularly associated with Ronald Reagan and the </w:t>
      </w:r>
      <w:r w:rsidRPr="00BD5879">
        <w:rPr>
          <w:rStyle w:val="StyleUnderline"/>
          <w:rFonts w:asciiTheme="minorHAnsi" w:hAnsiTheme="minorHAnsi" w:cstheme="minorHAnsi"/>
          <w:highlight w:val="yellow"/>
        </w:rPr>
        <w:t>manic defense spending</w:t>
      </w:r>
      <w:r w:rsidRPr="00BD5879">
        <w:rPr>
          <w:rStyle w:val="StyleUnderline"/>
          <w:rFonts w:asciiTheme="minorHAnsi" w:hAnsiTheme="minorHAnsi" w:cstheme="minorHAnsi"/>
        </w:rPr>
        <w:t xml:space="preserve"> of the 1980s</w:t>
      </w:r>
      <w:r w:rsidRPr="00BD5879">
        <w:rPr>
          <w:rFonts w:asciiTheme="minorHAnsi" w:hAnsiTheme="minorHAnsi" w:cstheme="minorHAnsi"/>
        </w:rPr>
        <w:t xml:space="preserve">. According to the National Priorities Project, the U.S. spent 54 percent of its total budget in 2015 on defense, exceeding the military budgets of the next ten highest countries combined. </w:t>
      </w:r>
      <w:r w:rsidRPr="00BD5879">
        <w:rPr>
          <w:rStyle w:val="StyleUnderline"/>
          <w:rFonts w:asciiTheme="minorHAnsi" w:hAnsiTheme="minorHAnsi" w:cstheme="minorHAnsi"/>
        </w:rPr>
        <w:t>In spite of this, senior Republicans have fallen in line with Trump’s call for a massive boost in U.S. military power, including the nuclear arsenal</w:t>
      </w:r>
      <w:r w:rsidRPr="00BD5879">
        <w:rPr>
          <w:rFonts w:asciiTheme="minorHAnsi" w:hAnsiTheme="minorHAnsi" w:cstheme="minorHAnsi"/>
        </w:rPr>
        <w:t xml:space="preserve">. Nuclear non-proliferation group The Ploughshares Fund places the total number of nuclear warheads in the U.S. arsenal at 6,800, including 1,750 currently deployed on submarines, missiles and bombers according to the independent Arms Control Association. </w:t>
      </w:r>
      <w:r w:rsidRPr="00BD5879">
        <w:rPr>
          <w:rStyle w:val="StyleUnderline"/>
          <w:rFonts w:asciiTheme="minorHAnsi" w:hAnsiTheme="minorHAnsi" w:cstheme="minorHAnsi"/>
        </w:rPr>
        <w:t xml:space="preserve">Russia is estimated to have roughly 7,000 warheads, and possesses the only other mass stockpile of nuclear weapons. According to the ACA </w:t>
      </w:r>
      <w:r w:rsidRPr="00BD5879">
        <w:rPr>
          <w:rStyle w:val="StyleUnderline"/>
          <w:rFonts w:asciiTheme="minorHAnsi" w:hAnsiTheme="minorHAnsi" w:cstheme="minorHAnsi"/>
          <w:highlight w:val="yellow"/>
        </w:rPr>
        <w:t>the cost</w:t>
      </w:r>
      <w:r w:rsidRPr="00BD5879">
        <w:rPr>
          <w:rStyle w:val="StyleUnderline"/>
          <w:rFonts w:asciiTheme="minorHAnsi" w:hAnsiTheme="minorHAnsi" w:cstheme="minorHAnsi"/>
        </w:rPr>
        <w:t xml:space="preserve"> of maintaining current U.S. nuclear weapons systems for the next 30 years </w:t>
      </w:r>
      <w:r w:rsidRPr="00BD5879">
        <w:rPr>
          <w:rStyle w:val="StyleUnderline"/>
          <w:rFonts w:asciiTheme="minorHAnsi" w:hAnsiTheme="minorHAnsi" w:cstheme="minorHAnsi"/>
          <w:highlight w:val="yellow"/>
        </w:rPr>
        <w:t>will reach over $1 trillion</w:t>
      </w:r>
      <w:r w:rsidRPr="00BD5879">
        <w:rPr>
          <w:rStyle w:val="StyleUnderline"/>
          <w:rFonts w:asciiTheme="minorHAnsi" w:hAnsiTheme="minorHAnsi" w:cstheme="minorHAnsi"/>
        </w:rPr>
        <w:t xml:space="preserve">. Achieving “nuclear superiority” would require an additional investment of billions </w:t>
      </w:r>
      <w:r w:rsidRPr="00BD5879">
        <w:rPr>
          <w:rStyle w:val="StyleUnderline"/>
          <w:rFonts w:asciiTheme="minorHAnsi" w:hAnsiTheme="minorHAnsi" w:cstheme="minorHAnsi"/>
          <w:highlight w:val="yellow"/>
        </w:rPr>
        <w:t>and</w:t>
      </w:r>
      <w:r w:rsidRPr="00BD5879">
        <w:rPr>
          <w:rStyle w:val="StyleUnderline"/>
          <w:rFonts w:asciiTheme="minorHAnsi" w:hAnsiTheme="minorHAnsi" w:cstheme="minorHAnsi"/>
        </w:rPr>
        <w:t xml:space="preserve"> a renewal of the process of warhead manufacture. It would also </w:t>
      </w:r>
      <w:r w:rsidRPr="00BD5879">
        <w:rPr>
          <w:rStyle w:val="StyleUnderline"/>
          <w:rFonts w:asciiTheme="minorHAnsi" w:hAnsiTheme="minorHAnsi" w:cstheme="minorHAnsi"/>
          <w:highlight w:val="yellow"/>
        </w:rPr>
        <w:t>constitute a serious challenge to</w:t>
      </w:r>
      <w:r w:rsidRPr="00BD5879">
        <w:rPr>
          <w:rStyle w:val="StyleUnderline"/>
          <w:rFonts w:asciiTheme="minorHAnsi" w:hAnsiTheme="minorHAnsi" w:cstheme="minorHAnsi"/>
        </w:rPr>
        <w:t xml:space="preserve"> the </w:t>
      </w:r>
      <w:r w:rsidRPr="00BD5879">
        <w:rPr>
          <w:rStyle w:val="StyleUnderline"/>
          <w:rFonts w:asciiTheme="minorHAnsi" w:hAnsiTheme="minorHAnsi" w:cstheme="minorHAnsi"/>
          <w:highlight w:val="yellow"/>
        </w:rPr>
        <w:t>START</w:t>
      </w:r>
      <w:r w:rsidRPr="00BD5879">
        <w:rPr>
          <w:rStyle w:val="StyleUnderline"/>
          <w:rFonts w:asciiTheme="minorHAnsi" w:hAnsiTheme="minorHAnsi" w:cstheme="minorHAnsi"/>
        </w:rPr>
        <w:t xml:space="preserve"> treaty, which seeks to limit the proliferation of nuclear weapons by the United States and Russia and was renewed under then-President Barack Obama. A defining feature of Trump-era nationalism is its </w:t>
      </w:r>
      <w:r w:rsidRPr="00BD5879">
        <w:rPr>
          <w:rStyle w:val="Emphasis"/>
          <w:rFonts w:asciiTheme="minorHAnsi" w:hAnsiTheme="minorHAnsi" w:cstheme="minorHAnsi"/>
        </w:rPr>
        <w:t>explicitly aggressive and militaristic</w:t>
      </w:r>
      <w:r w:rsidRPr="00BD5879">
        <w:rPr>
          <w:rStyle w:val="StyleUnderline"/>
          <w:rFonts w:asciiTheme="minorHAnsi" w:hAnsiTheme="minorHAnsi" w:cstheme="minorHAnsi"/>
        </w:rPr>
        <w:t xml:space="preserve"> character. Military expenditures are not justified by the need to “make the world safe for democracy” as Woodrow Wilson once claimed. Nor are such expenditures said to be necessary in order to make the U.S. “the arsenal of democracy” in the style of FDR. Instead, the proposed military buildup is justified by a need for U.S. military strength in a general sense, not directed against any particular enemy but against any and all potential enemies. This perspective promotes the idea that the U.S. will continue to play the dominant role in international affairs as a result of this overwhelming military force, and that this arrangement is beneficial for all involved. </w:t>
      </w:r>
      <w:r w:rsidRPr="00BD5879">
        <w:rPr>
          <w:rFonts w:asciiTheme="minorHAnsi" w:hAnsiTheme="minorHAnsi" w:cstheme="minorHAnsi"/>
        </w:rPr>
        <w:t xml:space="preserve">Looking ahead </w:t>
      </w:r>
      <w:r w:rsidRPr="00BD5879">
        <w:rPr>
          <w:rStyle w:val="StyleUnderline"/>
          <w:rFonts w:asciiTheme="minorHAnsi" w:hAnsiTheme="minorHAnsi" w:cstheme="minorHAnsi"/>
        </w:rPr>
        <w:t>The Trump agenda is marked as much by xenophobic nationalism as by an overtly pro-capitalist foreign policy. Trump’s statement that he intends for the U.S. to be the “top of the pack” in the field of nuclear weapons is typical, if alarming</w:t>
      </w:r>
      <w:r w:rsidRPr="00BD5879">
        <w:rPr>
          <w:rFonts w:asciiTheme="minorHAnsi" w:hAnsiTheme="minorHAnsi" w:cstheme="minorHAnsi"/>
        </w:rPr>
        <w:t xml:space="preserve">. The notion of deterrence through strength is a popular one, and it has been a key element of both the Trump campaign and his emerging </w:t>
      </w:r>
      <w:proofErr w:type="spellStart"/>
      <w:r w:rsidRPr="00BD5879">
        <w:rPr>
          <w:rFonts w:asciiTheme="minorHAnsi" w:hAnsiTheme="minorHAnsi" w:cstheme="minorHAnsi"/>
        </w:rPr>
        <w:t>administrations</w:t>
      </w:r>
      <w:proofErr w:type="spellEnd"/>
      <w:r w:rsidRPr="00BD5879">
        <w:rPr>
          <w:rFonts w:asciiTheme="minorHAnsi" w:hAnsiTheme="minorHAnsi" w:cstheme="minorHAnsi"/>
        </w:rPr>
        <w:t xml:space="preserve"> policies. </w:t>
      </w:r>
      <w:r w:rsidRPr="00BD5879">
        <w:rPr>
          <w:rStyle w:val="StyleUnderline"/>
          <w:rFonts w:asciiTheme="minorHAnsi" w:hAnsiTheme="minorHAnsi" w:cstheme="minorHAnsi"/>
        </w:rPr>
        <w:t xml:space="preserve">The call for sweeping expansions of the armed forces and additions to the nuclear arsenal are a brazen attempt to reinforce U.S. hegemony by force of arms. In this way it is an extension of the previous administration’s policies. However, </w:t>
      </w:r>
      <w:r w:rsidRPr="00BD5879">
        <w:rPr>
          <w:rStyle w:val="StyleUnderline"/>
          <w:rFonts w:asciiTheme="minorHAnsi" w:hAnsiTheme="minorHAnsi" w:cstheme="minorHAnsi"/>
          <w:highlight w:val="yellow"/>
        </w:rPr>
        <w:t xml:space="preserve">there is a </w:t>
      </w:r>
      <w:r w:rsidRPr="00BD5879">
        <w:rPr>
          <w:rStyle w:val="Emphasis"/>
          <w:rFonts w:asciiTheme="minorHAnsi" w:hAnsiTheme="minorHAnsi" w:cstheme="minorHAnsi"/>
          <w:highlight w:val="yellow"/>
        </w:rPr>
        <w:t>particularly aggressive character</w:t>
      </w:r>
      <w:r w:rsidRPr="00BD5879">
        <w:rPr>
          <w:rStyle w:val="StyleUnderline"/>
          <w:rFonts w:asciiTheme="minorHAnsi" w:hAnsiTheme="minorHAnsi" w:cstheme="minorHAnsi"/>
          <w:highlight w:val="yellow"/>
        </w:rPr>
        <w:t xml:space="preserve"> to Trump-era nationalism that gives many pause.</w:t>
      </w:r>
      <w:r w:rsidRPr="00BD5879">
        <w:rPr>
          <w:rStyle w:val="StyleUnderline"/>
          <w:rFonts w:asciiTheme="minorHAnsi" w:hAnsiTheme="minorHAnsi" w:cstheme="minorHAnsi"/>
        </w:rPr>
        <w:t xml:space="preserve"> </w:t>
      </w:r>
      <w:r w:rsidRPr="00BD5879">
        <w:rPr>
          <w:rFonts w:asciiTheme="minorHAnsi" w:hAnsiTheme="minorHAnsi" w:cstheme="minorHAnsi"/>
        </w:rPr>
        <w:t xml:space="preserve">Appearing on MSNBC via telephone in December 2016, </w:t>
      </w:r>
      <w:r w:rsidRPr="00BD5879">
        <w:rPr>
          <w:rStyle w:val="StyleUnderline"/>
          <w:rFonts w:asciiTheme="minorHAnsi" w:hAnsiTheme="minorHAnsi" w:cstheme="minorHAnsi"/>
          <w:highlight w:val="yellow"/>
        </w:rPr>
        <w:t>Trump</w:t>
      </w:r>
      <w:r w:rsidRPr="00BD5879">
        <w:rPr>
          <w:rStyle w:val="StyleUnderline"/>
          <w:rFonts w:asciiTheme="minorHAnsi" w:hAnsiTheme="minorHAnsi" w:cstheme="minorHAnsi"/>
        </w:rPr>
        <w:t xml:space="preserve"> was asked about the possibility of sparking an arms race with other countries by ramping up the size of the military. He </w:t>
      </w:r>
      <w:r w:rsidRPr="00BD5879">
        <w:rPr>
          <w:rStyle w:val="StyleUnderline"/>
          <w:rFonts w:asciiTheme="minorHAnsi" w:hAnsiTheme="minorHAnsi" w:cstheme="minorHAnsi"/>
          <w:highlight w:val="yellow"/>
        </w:rPr>
        <w:t>responded, “Let it be an arms race. We will outmatch them</w:t>
      </w:r>
      <w:r w:rsidRPr="00BD5879">
        <w:rPr>
          <w:rStyle w:val="StyleUnderline"/>
          <w:rFonts w:asciiTheme="minorHAnsi" w:hAnsiTheme="minorHAnsi" w:cstheme="minorHAnsi"/>
        </w:rPr>
        <w:t xml:space="preserve"> at every pass and outlast them all.” </w:t>
      </w:r>
      <w:r w:rsidRPr="00BD5879">
        <w:rPr>
          <w:rStyle w:val="StyleUnderline"/>
          <w:rFonts w:asciiTheme="minorHAnsi" w:hAnsiTheme="minorHAnsi" w:cstheme="minorHAnsi"/>
          <w:highlight w:val="yellow"/>
        </w:rPr>
        <w:t>In the face of</w:t>
      </w:r>
      <w:r w:rsidRPr="00BD5879">
        <w:rPr>
          <w:rStyle w:val="StyleUnderline"/>
          <w:rFonts w:asciiTheme="minorHAnsi" w:hAnsiTheme="minorHAnsi" w:cstheme="minorHAnsi"/>
        </w:rPr>
        <w:t xml:space="preserve"> such </w:t>
      </w:r>
      <w:r w:rsidRPr="00BD5879">
        <w:rPr>
          <w:rStyle w:val="Emphasis"/>
          <w:rFonts w:asciiTheme="minorHAnsi" w:hAnsiTheme="minorHAnsi" w:cstheme="minorHAnsi"/>
          <w:highlight w:val="yellow"/>
        </w:rPr>
        <w:t>undisguised warmongering</w:t>
      </w:r>
      <w:r w:rsidRPr="00BD5879">
        <w:rPr>
          <w:rStyle w:val="StyleUnderline"/>
          <w:rFonts w:asciiTheme="minorHAnsi" w:hAnsiTheme="minorHAnsi" w:cstheme="minorHAnsi"/>
        </w:rPr>
        <w:t xml:space="preserve">, leftists and progressives in the U.S. are faced with the tremendous challenge of organizing to counter it. We can achieve a great deal by taking to the streets in protests and direct actions, but </w:t>
      </w:r>
      <w:r w:rsidRPr="00BD5879">
        <w:rPr>
          <w:rStyle w:val="StyleUnderline"/>
          <w:rFonts w:asciiTheme="minorHAnsi" w:hAnsiTheme="minorHAnsi" w:cstheme="minorHAnsi"/>
          <w:highlight w:val="yellow"/>
        </w:rPr>
        <w:t>we have an obligation to</w:t>
      </w:r>
      <w:r w:rsidRPr="00BD5879">
        <w:rPr>
          <w:rStyle w:val="StyleUnderline"/>
          <w:rFonts w:asciiTheme="minorHAnsi" w:hAnsiTheme="minorHAnsi" w:cstheme="minorHAnsi"/>
        </w:rPr>
        <w:t xml:space="preserve"> take that initiative further. By committing ourselves to educating and agitating the masses of U.S. workers who have been drawn into political consciousness by the unjust policies of the Trump administration, we can begin to build a truly working-class movement to </w:t>
      </w:r>
      <w:r w:rsidRPr="00BD5879">
        <w:rPr>
          <w:rStyle w:val="StyleUnderline"/>
          <w:rFonts w:asciiTheme="minorHAnsi" w:hAnsiTheme="minorHAnsi" w:cstheme="minorHAnsi"/>
          <w:highlight w:val="yellow"/>
        </w:rPr>
        <w:t>counter imperialism</w:t>
      </w:r>
      <w:r w:rsidRPr="00BD5879">
        <w:rPr>
          <w:rStyle w:val="StyleUnderline"/>
          <w:rFonts w:asciiTheme="minorHAnsi" w:hAnsiTheme="minorHAnsi" w:cstheme="minorHAnsi"/>
        </w:rPr>
        <w:t xml:space="preserve"> here in the belly of the beast.</w:t>
      </w:r>
    </w:p>
    <w:p w:rsidR="00E21DEB" w:rsidRPr="00BD5879" w:rsidRDefault="00E21DEB" w:rsidP="00E21DEB">
      <w:pPr>
        <w:rPr>
          <w:rFonts w:asciiTheme="minorHAnsi" w:hAnsiTheme="minorHAnsi" w:cstheme="minorHAnsi"/>
        </w:rPr>
      </w:pPr>
    </w:p>
    <w:p w:rsidR="003F5D5B" w:rsidRPr="00BD5879" w:rsidRDefault="003F5D5B" w:rsidP="00E21DEB">
      <w:pPr>
        <w:pStyle w:val="Heading3"/>
        <w:rPr>
          <w:rFonts w:asciiTheme="minorHAnsi" w:hAnsiTheme="minorHAnsi" w:cstheme="minorHAnsi"/>
        </w:rPr>
      </w:pPr>
      <w:r w:rsidRPr="00BD5879">
        <w:rPr>
          <w:rFonts w:asciiTheme="minorHAnsi" w:hAnsiTheme="minorHAnsi" w:cstheme="minorHAnsi"/>
        </w:rPr>
        <w:t xml:space="preserve">T/ Structural Violence—1ar </w:t>
      </w:r>
    </w:p>
    <w:p w:rsidR="003F5D5B" w:rsidRPr="00BD5879" w:rsidRDefault="003F5D5B" w:rsidP="003F5D5B">
      <w:pPr>
        <w:rPr>
          <w:rFonts w:asciiTheme="minorHAnsi" w:hAnsiTheme="minorHAnsi" w:cstheme="minorHAnsi"/>
        </w:rPr>
      </w:pP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Trump’s military spending hurts impoverished and middle class workers in favor of supporting elitist ideology</w:t>
      </w:r>
    </w:p>
    <w:p w:rsidR="003F5D5B" w:rsidRPr="00BD5879" w:rsidRDefault="003F5D5B" w:rsidP="003F5D5B">
      <w:pPr>
        <w:rPr>
          <w:rFonts w:asciiTheme="minorHAnsi" w:hAnsiTheme="minorHAnsi" w:cstheme="minorHAnsi"/>
        </w:rPr>
      </w:pPr>
      <w:r w:rsidRPr="00BD5879">
        <w:rPr>
          <w:rFonts w:asciiTheme="minorHAnsi" w:hAnsiTheme="minorHAnsi" w:cstheme="minorHAnsi"/>
          <w:b/>
          <w:sz w:val="26"/>
          <w:szCs w:val="26"/>
        </w:rPr>
        <w:t xml:space="preserve">Austin 3/1 </w:t>
      </w:r>
      <w:r w:rsidRPr="00BD5879">
        <w:rPr>
          <w:rFonts w:asciiTheme="minorHAnsi" w:hAnsiTheme="minorHAnsi" w:cstheme="minorHAnsi"/>
        </w:rPr>
        <w:t xml:space="preserve">Dr. Algernon Austin is the Economist at </w:t>
      </w:r>
      <w:proofErr w:type="spellStart"/>
      <w:r w:rsidRPr="00BD5879">
        <w:rPr>
          <w:rFonts w:asciiTheme="minorHAnsi" w:hAnsiTheme="minorHAnsi" w:cstheme="minorHAnsi"/>
        </w:rPr>
        <w:t>Dēmos</w:t>
      </w:r>
      <w:proofErr w:type="spellEnd"/>
      <w:r w:rsidRPr="00BD5879">
        <w:rPr>
          <w:rFonts w:asciiTheme="minorHAnsi" w:hAnsiTheme="minorHAnsi" w:cstheme="minorHAnsi"/>
        </w:rPr>
        <w:t xml:space="preserve"> who has interests in race, the economy, and politics. Previously, he served as the first Director of the Economic Policy Institute’s Program on Race, Ethnicity, and the Economy and he built that program into a nationally-recognized source for information on race and the economy. Algernon has also been a Senior Research Fellow at the Center for Global Policy Solutions, an assistant director of research at the Foundation Center, and a professor at Wesleyan University, ("Trump’s Military Budget Plan Continues the Giveaway to Economic Elites," Demos, 3/1/17) http://www.demos.org/blog/3/1/17/trump%E2%80%99s-military-budget-plan-continues-giveaway-economic-elites//ARK1</w:t>
      </w:r>
    </w:p>
    <w:p w:rsidR="003F5D5B" w:rsidRPr="00BD5879" w:rsidRDefault="003F5D5B" w:rsidP="003F5D5B">
      <w:pPr>
        <w:rPr>
          <w:rFonts w:asciiTheme="minorHAnsi" w:hAnsiTheme="minorHAnsi" w:cstheme="minorHAnsi"/>
          <w:u w:val="single"/>
        </w:rPr>
      </w:pPr>
      <w:r w:rsidRPr="00BD5879">
        <w:rPr>
          <w:rFonts w:asciiTheme="minorHAnsi" w:hAnsiTheme="minorHAnsi" w:cstheme="minorHAnsi"/>
          <w:u w:val="single"/>
        </w:rPr>
        <w:t>President Trump called last night for “one of the largest increases in national defense spending in American history</w:t>
      </w:r>
      <w:r w:rsidRPr="00BD5879">
        <w:rPr>
          <w:rFonts w:asciiTheme="minorHAnsi" w:hAnsiTheme="minorHAnsi" w:cstheme="minorHAnsi"/>
        </w:rPr>
        <w:t xml:space="preserve">.” </w:t>
      </w:r>
      <w:r w:rsidRPr="00BD5879">
        <w:rPr>
          <w:rFonts w:asciiTheme="minorHAnsi" w:hAnsiTheme="minorHAnsi" w:cstheme="minorHAnsi"/>
          <w:u w:val="single"/>
        </w:rPr>
        <w:t>He has proposed increasing the military budget by $54 billion</w:t>
      </w:r>
      <w:r w:rsidRPr="00BD5879">
        <w:rPr>
          <w:rFonts w:asciiTheme="minorHAnsi" w:hAnsiTheme="minorHAnsi" w:cstheme="minorHAnsi"/>
        </w:rPr>
        <w:t xml:space="preserve">—a proposal </w:t>
      </w:r>
      <w:r w:rsidRPr="00BD5879">
        <w:rPr>
          <w:rFonts w:asciiTheme="minorHAnsi" w:hAnsiTheme="minorHAnsi" w:cstheme="minorHAnsi"/>
          <w:u w:val="single"/>
        </w:rPr>
        <w:t>that would require great sacrifice from working people in the form of cuts to vital health care, education and environmental services.</w:t>
      </w:r>
      <w:r w:rsidRPr="00BD5879">
        <w:rPr>
          <w:rFonts w:asciiTheme="minorHAnsi" w:hAnsiTheme="minorHAnsi" w:cstheme="minorHAnsi"/>
        </w:rPr>
        <w:t xml:space="preserve"> What he should be talking about is reducing the defense budget by $125 billion. Where does the $125 billion figure come from? It turns out it’s from the Pentagon. The defense budget of roughly $600 billion is one of the largest components of the federal budget. Last year, the Washington Post obtained a leaked Pentagon report revealing that the defense department could save $125 billion over five years without laying off military or civilian personnel—in other words, without compromising America’s safety. The savings could be obtained by staff attrition, a reduction in the use of contractors, and better use of technology. </w:t>
      </w:r>
      <w:r w:rsidRPr="00BD5879">
        <w:rPr>
          <w:rFonts w:asciiTheme="minorHAnsi" w:hAnsiTheme="minorHAnsi" w:cstheme="minorHAnsi"/>
          <w:u w:val="single"/>
        </w:rPr>
        <w:t>President Trump should be talking about how he will reduce the defense budget, not increase it</w:t>
      </w:r>
      <w:r w:rsidRPr="00BD5879">
        <w:rPr>
          <w:rFonts w:asciiTheme="minorHAnsi" w:hAnsiTheme="minorHAnsi" w:cstheme="minorHAnsi"/>
        </w:rPr>
        <w:t xml:space="preserve">. America’s military is the largest and most powerful in the world by far. It is silly for Trump to claim that it is “depleted.” </w:t>
      </w:r>
      <w:r w:rsidRPr="00BD5879">
        <w:rPr>
          <w:rFonts w:asciiTheme="minorHAnsi" w:hAnsiTheme="minorHAnsi" w:cstheme="minorHAnsi"/>
          <w:u w:val="single"/>
        </w:rPr>
        <w:t>At a time when the United States is not engaged in a major conventional war, there is no rational reason for increasing the defense budget. In fact, the Pentagon report indicates that we should be thinking about reducing the defense budget and channeling those funds to help average Americans.</w:t>
      </w:r>
      <w:r w:rsidRPr="00BD5879">
        <w:rPr>
          <w:rFonts w:asciiTheme="minorHAnsi" w:hAnsiTheme="minorHAnsi" w:cstheme="minorHAnsi"/>
        </w:rPr>
        <w:t xml:space="preserve"> Unfortunately, </w:t>
      </w:r>
      <w:r w:rsidRPr="00BD5879">
        <w:rPr>
          <w:rStyle w:val="Emphasis"/>
          <w:rFonts w:asciiTheme="minorHAnsi" w:hAnsiTheme="minorHAnsi" w:cstheme="minorHAnsi"/>
        </w:rPr>
        <w:t xml:space="preserve">Donald Trump is putting the wants of billionaires over the needs of average Americans. </w:t>
      </w:r>
      <w:r w:rsidRPr="00BD5879">
        <w:rPr>
          <w:rFonts w:asciiTheme="minorHAnsi" w:hAnsiTheme="minorHAnsi" w:cstheme="minorHAnsi"/>
        </w:rPr>
        <w:t xml:space="preserve">There are many ways $125 billion could be used to serve America’s working people. The Affordable Care Act has increased the number of Americans with health insurance by about 20 million—in blue states and red states—and it has reduced the number of Americans struggling with medical bills. One way it can be improved is by increasing the </w:t>
      </w:r>
      <w:r w:rsidRPr="00BD5879">
        <w:rPr>
          <w:rFonts w:asciiTheme="minorHAnsi" w:hAnsiTheme="minorHAnsi" w:cstheme="minorHAnsi"/>
          <w:u w:val="single"/>
        </w:rPr>
        <w:t>subsidies for moderate-income individuals purchasing plans on the exchanges</w:t>
      </w:r>
      <w:r w:rsidRPr="00BD5879">
        <w:rPr>
          <w:rFonts w:asciiTheme="minorHAnsi" w:hAnsiTheme="minorHAnsi" w:cstheme="minorHAnsi"/>
        </w:rPr>
        <w:t xml:space="preserve">. Defense savings would be put to good use </w:t>
      </w:r>
      <w:r w:rsidRPr="00BD5879">
        <w:rPr>
          <w:rFonts w:asciiTheme="minorHAnsi" w:hAnsiTheme="minorHAnsi" w:cstheme="minorHAnsi"/>
          <w:u w:val="single"/>
        </w:rPr>
        <w:t>strengthening the Affordable Care Act.</w:t>
      </w:r>
      <w:r w:rsidRPr="00BD5879">
        <w:rPr>
          <w:rFonts w:asciiTheme="minorHAnsi" w:hAnsiTheme="minorHAnsi" w:cstheme="minorHAnsi"/>
        </w:rPr>
        <w:t xml:space="preserve"> Going to college today for too many Americans means taking on a large amount of debt. This </w:t>
      </w:r>
      <w:r w:rsidRPr="00BD5879">
        <w:rPr>
          <w:rFonts w:asciiTheme="minorHAnsi" w:hAnsiTheme="minorHAnsi" w:cstheme="minorHAnsi"/>
          <w:u w:val="single"/>
        </w:rPr>
        <w:t>debt makes it more difficult for low- and moderate-income individuals to complete college. This debt also reduces the economic benefit of going to college for these individuals</w:t>
      </w:r>
      <w:r w:rsidRPr="00BD5879">
        <w:rPr>
          <w:rFonts w:asciiTheme="minorHAnsi" w:hAnsiTheme="minorHAnsi" w:cstheme="minorHAnsi"/>
        </w:rPr>
        <w:t xml:space="preserve">. $125 billion could be used to help to return the country to the time when a college degree did not come attached to a large amount of debt. These are just a couple of options for Trump if his priorities were to help working people in America as opposed to helping increase the profits of the defense industry. </w:t>
      </w:r>
      <w:r w:rsidRPr="00BD5879">
        <w:rPr>
          <w:rStyle w:val="Emphasis"/>
          <w:rFonts w:asciiTheme="minorHAnsi" w:hAnsiTheme="minorHAnsi" w:cstheme="minorHAnsi"/>
        </w:rPr>
        <w:t>Trump’s priorities in his first month have been to make the very rich even richer</w:t>
      </w:r>
      <w:r w:rsidRPr="00BD5879">
        <w:rPr>
          <w:rFonts w:asciiTheme="minorHAnsi" w:hAnsiTheme="minorHAnsi" w:cstheme="minorHAnsi"/>
        </w:rPr>
        <w:t xml:space="preserve">. One of the first bills that President Trump signed into law removed the requirement that oil and mining companies disclose their foreign payments. This rule was proposed by the former Republican Senator Richard Lugar to prevent bribery and corruption in foreign governments. By removing this rule many believe that Trump is making America less safe. Corrupt foreign governments produce the anger, resentments, and revolts that can lead to terrorism against the United States. Bribes, however, can increase the profits of oil and mining companies. </w:t>
      </w:r>
      <w:r w:rsidRPr="00BD5879">
        <w:rPr>
          <w:rFonts w:asciiTheme="minorHAnsi" w:hAnsiTheme="minorHAnsi" w:cstheme="minorHAnsi"/>
          <w:u w:val="single"/>
        </w:rPr>
        <w:t>The Trump administration is working to block the fiduciary rule that would prevent consumers from being exploited by financial advisors</w:t>
      </w:r>
      <w:r w:rsidRPr="00BD5879">
        <w:rPr>
          <w:rFonts w:asciiTheme="minorHAnsi" w:hAnsiTheme="minorHAnsi" w:cstheme="minorHAnsi"/>
        </w:rPr>
        <w:t>. AARP is opposed to this move by the administration, because it knows that the America people are losing $17 billion a year because of bad financial advice. I</w:t>
      </w:r>
      <w:r w:rsidRPr="00BD5879">
        <w:rPr>
          <w:rFonts w:asciiTheme="minorHAnsi" w:hAnsiTheme="minorHAnsi" w:cstheme="minorHAnsi"/>
          <w:u w:val="single"/>
        </w:rPr>
        <w:t>f Trump blocks this rule, it would mean bigger profits for Wall Street and more insecure retirements for Main Street</w:t>
      </w:r>
      <w:r w:rsidRPr="00BD5879">
        <w:rPr>
          <w:rFonts w:asciiTheme="minorHAnsi" w:hAnsiTheme="minorHAnsi" w:cstheme="minorHAnsi"/>
        </w:rPr>
        <w:t xml:space="preserve">. While it would be a good idea for Trump to cut the defense budget and put that money to help more average Americans afford health insurance, he instead favors repealing Obamacare which would produce a big tax break for the wealthy. The Center on Budget and Policy Priorities reports that the repeal of the Affordable Care Act would “generate large tax cuts for the highest-income Americans, drug and insurance companies, and would-be tax avoiders — and also generate large tax increases for millions of moderate- and middle-income families.” According to their analysis, the 400 richest taxpayers combined would receive a tax cut of $2.8 billion a year. </w:t>
      </w:r>
      <w:r w:rsidRPr="00BD5879">
        <w:rPr>
          <w:rStyle w:val="Emphasis"/>
          <w:rFonts w:asciiTheme="minorHAnsi" w:hAnsiTheme="minorHAnsi" w:cstheme="minorHAnsi"/>
        </w:rPr>
        <w:t>The richest 1 percent of Americans will become much richer if Trump’s agenda succeeds. The poorest will be hurt badly</w:t>
      </w:r>
      <w:r w:rsidRPr="00BD5879">
        <w:rPr>
          <w:rFonts w:asciiTheme="minorHAnsi" w:hAnsiTheme="minorHAnsi" w:cstheme="minorHAnsi"/>
        </w:rPr>
        <w:t xml:space="preserve">. </w:t>
      </w:r>
      <w:r w:rsidRPr="00BD5879">
        <w:rPr>
          <w:rFonts w:asciiTheme="minorHAnsi" w:hAnsiTheme="minorHAnsi" w:cstheme="minorHAnsi"/>
          <w:u w:val="single"/>
        </w:rPr>
        <w:t>President Trump plans to increase military spending</w:t>
      </w:r>
      <w:r w:rsidRPr="00BD5879">
        <w:rPr>
          <w:rFonts w:asciiTheme="minorHAnsi" w:hAnsiTheme="minorHAnsi" w:cstheme="minorHAnsi"/>
        </w:rPr>
        <w:t xml:space="preserve">, cut taxes for the rich, repeal Obamacare (another tax cut for the rich), and protect Social Security and Medicare. </w:t>
      </w:r>
      <w:r w:rsidRPr="00BD5879">
        <w:rPr>
          <w:rStyle w:val="Emphasis"/>
          <w:rFonts w:asciiTheme="minorHAnsi" w:hAnsiTheme="minorHAnsi" w:cstheme="minorHAnsi"/>
        </w:rPr>
        <w:t>These goals can only be achieved by hurting low- and moderate-income Americans.</w:t>
      </w:r>
      <w:r w:rsidRPr="00BD5879">
        <w:rPr>
          <w:rFonts w:asciiTheme="minorHAnsi" w:hAnsiTheme="minorHAnsi" w:cstheme="minorHAnsi"/>
        </w:rPr>
        <w:t xml:space="preserve"> Last night, Trump spoke eloquently about a future America where we have developed new cures to illnesses which plague us, where millions are lifted out of poverty, and where all Americans prosper and grow. His proposed budget, however, works against all of these goals. His plan will require cuts to programs which help the poor rise out of poverty such as Head Start, aid for schools, job training programs, and Pell Grants which help low-income students pay for college. His cuts will lower the numbers of Americans who can go to college and become scientists who cure diseases. His cuts will reduce the available funds for medical research. </w:t>
      </w:r>
      <w:r w:rsidRPr="00BD5879">
        <w:rPr>
          <w:rFonts w:asciiTheme="minorHAnsi" w:hAnsiTheme="minorHAnsi" w:cstheme="minorHAnsi"/>
          <w:u w:val="single"/>
        </w:rPr>
        <w:t>His cuts will make it much more difficult for average Americans to prosper. Despite his own rhetoric, Trump’s agenda makes it glaringly clear he is no working class hero.</w:t>
      </w:r>
    </w:p>
    <w:p w:rsidR="003F5D5B" w:rsidRPr="00BD5879" w:rsidRDefault="003F5D5B" w:rsidP="003F5D5B">
      <w:pPr>
        <w:rPr>
          <w:rFonts w:asciiTheme="minorHAnsi" w:hAnsiTheme="minorHAnsi" w:cstheme="minorHAnsi"/>
        </w:rPr>
      </w:pP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 xml:space="preserve">Medicaid Trick—1ar </w:t>
      </w:r>
    </w:p>
    <w:p w:rsidR="003F5D5B" w:rsidRPr="00BD5879" w:rsidRDefault="003F5D5B" w:rsidP="003F5D5B">
      <w:pPr>
        <w:rPr>
          <w:rFonts w:asciiTheme="minorHAnsi" w:hAnsiTheme="minorHAnsi" w:cstheme="minorHAnsi"/>
        </w:rPr>
      </w:pP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 xml:space="preserve">We still access a strong internal to health spending even without the healthcare DA – military spending crushes it </w:t>
      </w:r>
    </w:p>
    <w:p w:rsidR="003F5D5B" w:rsidRPr="00BD5879" w:rsidRDefault="003F5D5B" w:rsidP="003F5D5B">
      <w:pPr>
        <w:rPr>
          <w:rFonts w:asciiTheme="minorHAnsi" w:hAnsiTheme="minorHAnsi" w:cstheme="minorHAnsi"/>
        </w:rPr>
      </w:pPr>
      <w:r w:rsidRPr="00BD5879">
        <w:rPr>
          <w:rFonts w:asciiTheme="minorHAnsi" w:hAnsiTheme="minorHAnsi" w:cstheme="minorHAnsi"/>
          <w:b/>
          <w:sz w:val="26"/>
          <w:szCs w:val="26"/>
        </w:rPr>
        <w:t xml:space="preserve">Achenbach 5/23 </w:t>
      </w:r>
      <w:r w:rsidRPr="00BD5879">
        <w:rPr>
          <w:rFonts w:asciiTheme="minorHAnsi" w:hAnsiTheme="minorHAnsi" w:cstheme="minorHAnsi"/>
        </w:rPr>
        <w:t>Joel Leroy Achenbach is an American staff writer for The Washington Post. He is a contributor to many publications, including Slate and National Geographic, where he is a former monthly columnist. Mr. Achenbach has been a commentator on National Public Radio's Morning Edition, and does occasional lectures and other speaking engagements. ("Trump budget seeks huge cuts to disease prevention, medical research departments,", Standard-Examiner, 5/23/17) http://www.standard.net/National/2017/05/23/Trump-budget-seeks-huge-cuts-to-disease-prevention-medical-research-departments//ARK1</w:t>
      </w:r>
    </w:p>
    <w:p w:rsidR="003F5D5B" w:rsidRPr="00BD5879" w:rsidRDefault="003F5D5B" w:rsidP="003F5D5B">
      <w:pPr>
        <w:rPr>
          <w:rFonts w:asciiTheme="minorHAnsi" w:hAnsiTheme="minorHAnsi" w:cstheme="minorHAnsi"/>
        </w:rPr>
      </w:pPr>
      <w:r w:rsidRPr="00BD5879">
        <w:rPr>
          <w:rFonts w:asciiTheme="minorHAnsi" w:hAnsiTheme="minorHAnsi" w:cstheme="minorHAnsi"/>
          <w:u w:val="single"/>
        </w:rPr>
        <w:t>President Donald Trump’s 2018 budget request to Congress seeks massive cuts in spending on health programs, including medical research, disease prevention programs and health insurance for children of the working poor.</w:t>
      </w:r>
      <w:r w:rsidRPr="00BD5879">
        <w:rPr>
          <w:rFonts w:asciiTheme="minorHAnsi" w:hAnsiTheme="minorHAnsi" w:cstheme="minorHAnsi"/>
        </w:rPr>
        <w:t xml:space="preserve"> </w:t>
      </w:r>
      <w:r w:rsidRPr="00BD5879">
        <w:rPr>
          <w:rFonts w:asciiTheme="minorHAnsi" w:hAnsiTheme="minorHAnsi" w:cstheme="minorHAnsi"/>
          <w:u w:val="single"/>
        </w:rPr>
        <w:t>The National Cancer Institute would be hit with a $1 billion cut</w:t>
      </w:r>
      <w:r w:rsidRPr="00BD5879">
        <w:rPr>
          <w:rFonts w:asciiTheme="minorHAnsi" w:hAnsiTheme="minorHAnsi" w:cstheme="minorHAnsi"/>
        </w:rPr>
        <w:t xml:space="preserve"> compared to its 2017 budget. The </w:t>
      </w:r>
      <w:r w:rsidRPr="00BD5879">
        <w:rPr>
          <w:rFonts w:asciiTheme="minorHAnsi" w:hAnsiTheme="minorHAnsi" w:cstheme="minorHAnsi"/>
          <w:u w:val="single"/>
        </w:rPr>
        <w:t>National Heart, Lung and Blood Institute would see a $575 million cut</w:t>
      </w:r>
      <w:r w:rsidRPr="00BD5879">
        <w:rPr>
          <w:rFonts w:asciiTheme="minorHAnsi" w:hAnsiTheme="minorHAnsi" w:cstheme="minorHAnsi"/>
        </w:rPr>
        <w:t xml:space="preserve">, and the </w:t>
      </w:r>
      <w:r w:rsidRPr="00BD5879">
        <w:rPr>
          <w:rFonts w:asciiTheme="minorHAnsi" w:hAnsiTheme="minorHAnsi" w:cstheme="minorHAnsi"/>
          <w:u w:val="single"/>
        </w:rPr>
        <w:t>National Institute of Allergy and Infectious Diseases would see a reduction of $838 million.</w:t>
      </w:r>
      <w:r w:rsidRPr="00BD5879">
        <w:rPr>
          <w:rFonts w:asciiTheme="minorHAnsi" w:hAnsiTheme="minorHAnsi" w:cstheme="minorHAnsi"/>
        </w:rPr>
        <w:t xml:space="preserve"> The administration would cut the overall National Institutes of Health budget from $31.8 billion to $26 billion. The full budget document is scheduled to be released Tuesday morning, but either by mistake or design, the administration posted the section dealing with the Department of Health and Human Services late Monday afternoon. The document was soon taken offline but can be read here. “The only official version of the HHS budget will be released by the Office of Management and Budget at 11:00 a.m. tomorrow. At that time, Budget Director [Mick] </w:t>
      </w:r>
      <w:proofErr w:type="spellStart"/>
      <w:r w:rsidRPr="00BD5879">
        <w:rPr>
          <w:rFonts w:asciiTheme="minorHAnsi" w:hAnsiTheme="minorHAnsi" w:cstheme="minorHAnsi"/>
        </w:rPr>
        <w:t>Mulvaney</w:t>
      </w:r>
      <w:proofErr w:type="spellEnd"/>
      <w:r w:rsidRPr="00BD5879">
        <w:rPr>
          <w:rFonts w:asciiTheme="minorHAnsi" w:hAnsiTheme="minorHAnsi" w:cstheme="minorHAnsi"/>
        </w:rPr>
        <w:t xml:space="preserve"> will hold a press briefing and address any questions,” HHS national spokesperson Alleigh </w:t>
      </w:r>
      <w:proofErr w:type="spellStart"/>
      <w:r w:rsidRPr="00BD5879">
        <w:rPr>
          <w:rFonts w:asciiTheme="minorHAnsi" w:hAnsiTheme="minorHAnsi" w:cstheme="minorHAnsi"/>
        </w:rPr>
        <w:t>Marré</w:t>
      </w:r>
      <w:proofErr w:type="spellEnd"/>
      <w:r w:rsidRPr="00BD5879">
        <w:rPr>
          <w:rFonts w:asciiTheme="minorHAnsi" w:hAnsiTheme="minorHAnsi" w:cstheme="minorHAnsi"/>
        </w:rPr>
        <w:t xml:space="preserve"> wrote in an email to The Post. The dramatic cuts in spending on programs that normally have enjoyed bipartisan support is part of the Trump administration’s effort to cut trillions of dollars in spending over the next decade while at the same time paying for tax cuts and increases in military spending. Trump’s Office of Management and Budget produced a “skinny budget” in March, in effect an outline with few details, and that document delivered a number of surprises, including a call to cut nearly one-fifth of National Institutes of Health budget and nearly one-third of the Environmental Protection Agency funding. Lawmakers appeared to ignore that budget request entirely when putting together a spending plan for the rest of fiscal 2017, which runs through September. Much of that spending plan had been in the works before the November election. It is unclear how Congress, which has the power of the purse, will treat this new and more detailed budget request. But the document posted late Monday shows that blow-back from that earlier budget request did not dissuade the administration from its strategy of cutting nonmilitary discretionary spending to pay for tax cuts and a boost in the Pentagon budget. Among the highlights: </w:t>
      </w:r>
      <w:r w:rsidRPr="00BD5879">
        <w:rPr>
          <w:rFonts w:asciiTheme="minorHAnsi" w:hAnsiTheme="minorHAnsi" w:cstheme="minorHAnsi"/>
          <w:u w:val="single"/>
        </w:rPr>
        <w:t>Funding for the Children’s Health Insurance Program (CHIP) would be slashed by at least 20 percent for the next two fiscal years</w:t>
      </w:r>
      <w:r w:rsidRPr="00BD5879">
        <w:rPr>
          <w:rFonts w:asciiTheme="minorHAnsi" w:hAnsiTheme="minorHAnsi" w:cstheme="minorHAnsi"/>
        </w:rPr>
        <w:t xml:space="preserve">. According to the budget document, the administrator favors a renewal of CHIP, a program created 20 years ago for the children of lower-working class families and which currently insures 5.6 million children. The spending plan would, however, eliminate an element of the Affordable Care Act that increased by 23 percent the portion of the program’s costs that is paid for with federal money, leaving states to shoulder a larger share. It would also for the first time essentially limit states’ eligibility levels to qualify, saying that the government would no longer help cover children from families with incomes of more than 250 percent of the federal poverty level. Currently, 18 states plus the District of Columbia allow families with incomes higher than 300 percent of the poverty line to sign up their children for CHIP, according to data from the Kaiser Family Foundation. </w:t>
      </w:r>
      <w:r w:rsidRPr="00BD5879">
        <w:rPr>
          <w:rStyle w:val="Emphasis"/>
          <w:rFonts w:asciiTheme="minorHAnsi" w:hAnsiTheme="minorHAnsi" w:cstheme="minorHAnsi"/>
        </w:rPr>
        <w:t>The Trump budget asks for cuts to several key programs at the Centers for Disease Control and Prevention, which responds to disease outbreaks in the United States and around the world, makes sure food and water are safe, and helps people avoid heart disease, cancer, stroke and other leading causes of death. The president’s budget seeks an $82 million cut at the center that works on vaccine-preventable and respiratory diseases, such as influenza and measles.</w:t>
      </w:r>
      <w:r w:rsidRPr="00BD5879">
        <w:rPr>
          <w:rFonts w:asciiTheme="minorHAnsi" w:hAnsiTheme="minorHAnsi" w:cstheme="minorHAnsi"/>
        </w:rPr>
        <w:t xml:space="preserve"> It proposes a cut of $186 million from programs at CDC’s center on HIV/AIDS, viral </w:t>
      </w:r>
      <w:r w:rsidRPr="00BD5879">
        <w:rPr>
          <w:rStyle w:val="Emphasis"/>
          <w:rFonts w:asciiTheme="minorHAnsi" w:hAnsiTheme="minorHAnsi" w:cstheme="minorHAnsi"/>
        </w:rPr>
        <w:t>hepatitis, sexually transmitted infections and tuberculosis prevention</w:t>
      </w:r>
      <w:r w:rsidRPr="00BD5879">
        <w:rPr>
          <w:rFonts w:asciiTheme="minorHAnsi" w:hAnsiTheme="minorHAnsi" w:cstheme="minorHAnsi"/>
        </w:rPr>
        <w:t xml:space="preserve">. One of the biggest cuts, $222 million, is to the agency’s chronic disease prevention programs, which are designed to help people prevent </w:t>
      </w:r>
      <w:r w:rsidRPr="00BD5879">
        <w:rPr>
          <w:rStyle w:val="Emphasis"/>
          <w:rFonts w:asciiTheme="minorHAnsi" w:hAnsiTheme="minorHAnsi" w:cstheme="minorHAnsi"/>
        </w:rPr>
        <w:t>diabetes, heart disease and stroke, and obesity</w:t>
      </w:r>
      <w:r w:rsidRPr="00BD5879">
        <w:rPr>
          <w:rFonts w:asciiTheme="minorHAnsi" w:hAnsiTheme="minorHAnsi" w:cstheme="minorHAnsi"/>
        </w:rPr>
        <w:t xml:space="preserve">. Some of </w:t>
      </w:r>
      <w:r w:rsidRPr="00BD5879">
        <w:rPr>
          <w:rFonts w:asciiTheme="minorHAnsi" w:hAnsiTheme="minorHAnsi" w:cstheme="minorHAnsi"/>
          <w:u w:val="single"/>
        </w:rPr>
        <w:t>those funds are being channeled</w:t>
      </w:r>
      <w:r w:rsidRPr="00BD5879">
        <w:rPr>
          <w:rFonts w:asciiTheme="minorHAnsi" w:hAnsiTheme="minorHAnsi" w:cstheme="minorHAnsi"/>
        </w:rPr>
        <w:t xml:space="preserve"> into a new $500 million block grant program </w:t>
      </w:r>
      <w:r w:rsidRPr="00BD5879">
        <w:rPr>
          <w:rFonts w:asciiTheme="minorHAnsi" w:hAnsiTheme="minorHAnsi" w:cstheme="minorHAnsi"/>
          <w:u w:val="single"/>
        </w:rPr>
        <w:t>to states</w:t>
      </w:r>
      <w:r w:rsidRPr="00BD5879">
        <w:rPr>
          <w:rFonts w:asciiTheme="minorHAnsi" w:hAnsiTheme="minorHAnsi" w:cstheme="minorHAnsi"/>
        </w:rPr>
        <w:t xml:space="preserve"> and territories to </w:t>
      </w:r>
      <w:r w:rsidRPr="00BD5879">
        <w:rPr>
          <w:rFonts w:asciiTheme="minorHAnsi" w:hAnsiTheme="minorHAnsi" w:cstheme="minorHAnsi"/>
          <w:u w:val="single"/>
        </w:rPr>
        <w:t>focus on “leading chronic disease challenges</w:t>
      </w:r>
      <w:r w:rsidRPr="00BD5879">
        <w:rPr>
          <w:rFonts w:asciiTheme="minorHAnsi" w:hAnsiTheme="minorHAnsi" w:cstheme="minorHAnsi"/>
        </w:rPr>
        <w:t xml:space="preserve"> specific to each state.” </w:t>
      </w:r>
      <w:r w:rsidRPr="00BD5879">
        <w:rPr>
          <w:rStyle w:val="Emphasis"/>
          <w:rFonts w:asciiTheme="minorHAnsi" w:hAnsiTheme="minorHAnsi" w:cstheme="minorHAnsi"/>
        </w:rPr>
        <w:t>Critics have said block grants allow states to plug holes in their budgets, without accountability that federal programs require</w:t>
      </w:r>
      <w:r w:rsidRPr="00BD5879">
        <w:rPr>
          <w:rFonts w:asciiTheme="minorHAnsi" w:hAnsiTheme="minorHAnsi" w:cstheme="minorHAnsi"/>
        </w:rPr>
        <w:t xml:space="preserve">. </w:t>
      </w:r>
    </w:p>
    <w:p w:rsidR="003F5D5B" w:rsidRPr="00BD5879" w:rsidRDefault="003F5D5B" w:rsidP="003F5D5B">
      <w:pPr>
        <w:rPr>
          <w:rFonts w:asciiTheme="minorHAnsi" w:hAnsiTheme="minorHAnsi" w:cstheme="minorHAnsi"/>
        </w:rPr>
      </w:pPr>
    </w:p>
    <w:p w:rsidR="003F5D5B" w:rsidRPr="00BD5879" w:rsidRDefault="003F5D5B" w:rsidP="00E21DEB">
      <w:pPr>
        <w:pStyle w:val="Heading3"/>
        <w:rPr>
          <w:rFonts w:asciiTheme="minorHAnsi" w:hAnsiTheme="minorHAnsi" w:cstheme="minorHAnsi"/>
        </w:rPr>
      </w:pPr>
      <w:r w:rsidRPr="00BD5879">
        <w:rPr>
          <w:rFonts w:asciiTheme="minorHAnsi" w:hAnsiTheme="minorHAnsi" w:cstheme="minorHAnsi"/>
        </w:rPr>
        <w:t xml:space="preserve">IL—Future Weapons </w:t>
      </w:r>
    </w:p>
    <w:p w:rsidR="003F5D5B" w:rsidRPr="00BD5879" w:rsidRDefault="003F5D5B" w:rsidP="003F5D5B">
      <w:pPr>
        <w:rPr>
          <w:rFonts w:asciiTheme="minorHAnsi" w:hAnsiTheme="minorHAnsi" w:cstheme="minorHAnsi"/>
        </w:rPr>
      </w:pP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 xml:space="preserve">Trump’s budget </w:t>
      </w:r>
      <w:r w:rsidRPr="00BD5879">
        <w:rPr>
          <w:rFonts w:asciiTheme="minorHAnsi" w:hAnsiTheme="minorHAnsi" w:cstheme="minorHAnsi"/>
          <w:u w:val="single"/>
        </w:rPr>
        <w:t>overwhelmingly accelerates</w:t>
      </w:r>
      <w:r w:rsidRPr="00BD5879">
        <w:rPr>
          <w:rFonts w:asciiTheme="minorHAnsi" w:hAnsiTheme="minorHAnsi" w:cstheme="minorHAnsi"/>
        </w:rPr>
        <w:t xml:space="preserve"> weapons development </w:t>
      </w:r>
    </w:p>
    <w:p w:rsidR="003F5D5B" w:rsidRPr="00BD5879" w:rsidRDefault="003F5D5B" w:rsidP="003F5D5B">
      <w:pPr>
        <w:rPr>
          <w:rFonts w:asciiTheme="minorHAnsi" w:hAnsiTheme="minorHAnsi" w:cstheme="minorHAnsi"/>
        </w:rPr>
      </w:pPr>
      <w:proofErr w:type="spellStart"/>
      <w:r w:rsidRPr="00BD5879">
        <w:rPr>
          <w:rFonts w:asciiTheme="minorHAnsi" w:hAnsiTheme="minorHAnsi" w:cstheme="minorHAnsi"/>
          <w:b/>
          <w:sz w:val="26"/>
          <w:szCs w:val="26"/>
        </w:rPr>
        <w:t>Hartung</w:t>
      </w:r>
      <w:proofErr w:type="spellEnd"/>
      <w:r w:rsidRPr="00BD5879">
        <w:rPr>
          <w:rFonts w:asciiTheme="minorHAnsi" w:hAnsiTheme="minorHAnsi" w:cstheme="minorHAnsi"/>
          <w:b/>
          <w:sz w:val="26"/>
          <w:szCs w:val="26"/>
        </w:rPr>
        <w:t xml:space="preserve"> &amp; Lutz 4/12 </w:t>
      </w:r>
      <w:r w:rsidRPr="00BD5879">
        <w:rPr>
          <w:rFonts w:asciiTheme="minorHAnsi" w:hAnsiTheme="minorHAnsi" w:cstheme="minorHAnsi"/>
        </w:rPr>
        <w:t xml:space="preserve">William </w:t>
      </w:r>
      <w:proofErr w:type="spellStart"/>
      <w:r w:rsidRPr="00BD5879">
        <w:rPr>
          <w:rFonts w:asciiTheme="minorHAnsi" w:hAnsiTheme="minorHAnsi" w:cstheme="minorHAnsi"/>
        </w:rPr>
        <w:t>Hartung</w:t>
      </w:r>
      <w:proofErr w:type="spellEnd"/>
      <w:r w:rsidRPr="00BD5879">
        <w:rPr>
          <w:rFonts w:asciiTheme="minorHAnsi" w:hAnsiTheme="minorHAnsi" w:cstheme="minorHAnsi"/>
        </w:rPr>
        <w:t xml:space="preserve"> is the Director of the Arms and Security Project at the Center for International Policy, and the author of Prophets of War: Lockheed Martin and the Making of the Military-Industrial Complex (Nation Books, 2011). Catherine Lutz is the Thomas J. Watson Jr. Family Professor at the Watson Institute for International and Public Affairs at Brown University and co-Director of its Costs of War Project., "The Military Budget and the Costs of War: The Coming Trump Storm," Watson Institute at Brown University, 4/12/17) http://watson.brown.edu/costsofwar/files/cow/imce/4.12%20Hartung%20Lutz_Military%20Budget%20and%20the%20Costs%20of%20War.pdf//ARK1</w:t>
      </w:r>
    </w:p>
    <w:p w:rsidR="003F5D5B" w:rsidRPr="00BD5879" w:rsidRDefault="003F5D5B" w:rsidP="003F5D5B">
      <w:pPr>
        <w:rPr>
          <w:rFonts w:asciiTheme="minorHAnsi" w:hAnsiTheme="minorHAnsi" w:cstheme="minorHAnsi"/>
        </w:rPr>
      </w:pPr>
      <w:r w:rsidRPr="00BD5879">
        <w:rPr>
          <w:rFonts w:asciiTheme="minorHAnsi" w:hAnsiTheme="minorHAnsi" w:cstheme="minorHAnsi"/>
          <w:u w:val="single"/>
        </w:rPr>
        <w:t>Trump’s</w:t>
      </w:r>
      <w:r w:rsidRPr="00BD5879">
        <w:rPr>
          <w:rFonts w:asciiTheme="minorHAnsi" w:hAnsiTheme="minorHAnsi" w:cstheme="minorHAnsi"/>
        </w:rPr>
        <w:t xml:space="preserve"> alleged toughness towards contractors is belied by the fact that he </w:t>
      </w:r>
      <w:r w:rsidRPr="00BD5879">
        <w:rPr>
          <w:rFonts w:asciiTheme="minorHAnsi" w:hAnsiTheme="minorHAnsi" w:cstheme="minorHAnsi"/>
          <w:u w:val="single"/>
        </w:rPr>
        <w:t>has proposed a huge, costly buildup – $52 billion in additional Department of Defense spending in the 2018 budget</w:t>
      </w:r>
      <w:r w:rsidRPr="00BD5879">
        <w:rPr>
          <w:rFonts w:asciiTheme="minorHAnsi" w:hAnsiTheme="minorHAnsi" w:cstheme="minorHAnsi"/>
        </w:rPr>
        <w:t xml:space="preserve"> according to White House skeleton budget released on March 16. To put this in perspective, the $52 billion buildup alone is almost as large as the military budget of the United Kingdom, and larger than those of Germany, France, or Japan. Tho</w:t>
      </w:r>
      <w:r w:rsidRPr="00BD5879">
        <w:rPr>
          <w:rFonts w:asciiTheme="minorHAnsi" w:hAnsiTheme="minorHAnsi" w:cstheme="minorHAnsi"/>
          <w:u w:val="single"/>
        </w:rPr>
        <w:t xml:space="preserve">se costs will come in Trump’s promised ramping up the Navy from 272 to 350 ships, </w:t>
      </w:r>
      <w:r w:rsidRPr="00BD5879">
        <w:rPr>
          <w:rStyle w:val="Emphasis"/>
          <w:rFonts w:asciiTheme="minorHAnsi" w:hAnsiTheme="minorHAnsi" w:cstheme="minorHAnsi"/>
        </w:rPr>
        <w:t>adding tens of thousands of soldiers and Marines</w:t>
      </w:r>
      <w:r w:rsidRPr="00BD5879">
        <w:rPr>
          <w:rFonts w:asciiTheme="minorHAnsi" w:hAnsiTheme="minorHAnsi" w:cstheme="minorHAnsi"/>
          <w:u w:val="single"/>
        </w:rPr>
        <w:t xml:space="preserve">, </w:t>
      </w:r>
      <w:r w:rsidRPr="00BD5879">
        <w:rPr>
          <w:rStyle w:val="Emphasis"/>
          <w:rFonts w:asciiTheme="minorHAnsi" w:hAnsiTheme="minorHAnsi" w:cstheme="minorHAnsi"/>
        </w:rPr>
        <w:t xml:space="preserve">accelerating an already hugely costly nuclear weapons buildup, and building a </w:t>
      </w:r>
      <w:proofErr w:type="spellStart"/>
      <w:r w:rsidRPr="00BD5879">
        <w:rPr>
          <w:rStyle w:val="Emphasis"/>
          <w:rFonts w:asciiTheme="minorHAnsi" w:hAnsiTheme="minorHAnsi" w:cstheme="minorHAnsi"/>
        </w:rPr>
        <w:t>Reaganesque</w:t>
      </w:r>
      <w:proofErr w:type="spellEnd"/>
      <w:r w:rsidRPr="00BD5879">
        <w:rPr>
          <w:rStyle w:val="Emphasis"/>
          <w:rFonts w:asciiTheme="minorHAnsi" w:hAnsiTheme="minorHAnsi" w:cstheme="minorHAnsi"/>
        </w:rPr>
        <w:t xml:space="preserve"> Star Wars missile defense system that goes far beyond anything being currently contemplated</w:t>
      </w:r>
      <w:r w:rsidRPr="00BD5879">
        <w:rPr>
          <w:rFonts w:asciiTheme="minorHAnsi" w:hAnsiTheme="minorHAnsi" w:cstheme="minorHAnsi"/>
        </w:rPr>
        <w:t xml:space="preserve">. </w:t>
      </w:r>
      <w:r w:rsidRPr="00BD5879">
        <w:rPr>
          <w:rFonts w:asciiTheme="minorHAnsi" w:hAnsiTheme="minorHAnsi" w:cstheme="minorHAnsi"/>
          <w:u w:val="single"/>
        </w:rPr>
        <w:t>Add to this domestic security spending on things like his cherished wall</w:t>
      </w:r>
      <w:r w:rsidRPr="00BD5879">
        <w:rPr>
          <w:rFonts w:asciiTheme="minorHAnsi" w:hAnsiTheme="minorHAnsi" w:cstheme="minorHAnsi"/>
        </w:rPr>
        <w:t xml:space="preserve">, at an estimated cost of up to $25 billion, </w:t>
      </w:r>
      <w:r w:rsidRPr="00BD5879">
        <w:rPr>
          <w:rFonts w:asciiTheme="minorHAnsi" w:hAnsiTheme="minorHAnsi" w:cstheme="minorHAnsi"/>
          <w:u w:val="single"/>
        </w:rPr>
        <w:t>and we are looking at what might be the largest buildup in Pentagon and related spending since World War II</w:t>
      </w:r>
      <w:r w:rsidRPr="00BD5879">
        <w:rPr>
          <w:rFonts w:asciiTheme="minorHAnsi" w:hAnsiTheme="minorHAnsi" w:cstheme="minorHAnsi"/>
        </w:rPr>
        <w:t>. In short, Lockheed Martin and its cohorts will do just fine under Trump.</w:t>
      </w:r>
    </w:p>
    <w:p w:rsidR="003F5D5B" w:rsidRPr="00BD5879" w:rsidRDefault="003F5D5B" w:rsidP="003F5D5B">
      <w:pPr>
        <w:rPr>
          <w:rFonts w:asciiTheme="minorHAnsi" w:hAnsiTheme="minorHAnsi" w:cstheme="minorHAnsi"/>
        </w:rPr>
      </w:pPr>
    </w:p>
    <w:p w:rsidR="003F5D5B" w:rsidRPr="00BD5879" w:rsidRDefault="003F5D5B" w:rsidP="003F5D5B">
      <w:pPr>
        <w:rPr>
          <w:rFonts w:asciiTheme="minorHAnsi" w:hAnsiTheme="minorHAnsi" w:cstheme="minorHAnsi"/>
        </w:rPr>
      </w:pPr>
    </w:p>
    <w:p w:rsidR="00E21DEB" w:rsidRPr="00BD5879" w:rsidRDefault="00E21DEB" w:rsidP="00E21DEB">
      <w:pPr>
        <w:pStyle w:val="Heading3"/>
        <w:rPr>
          <w:rFonts w:asciiTheme="minorHAnsi" w:hAnsiTheme="minorHAnsi" w:cstheme="minorHAnsi"/>
        </w:rPr>
      </w:pPr>
      <w:r w:rsidRPr="00BD5879">
        <w:rPr>
          <w:rFonts w:asciiTheme="minorHAnsi" w:hAnsiTheme="minorHAnsi" w:cstheme="minorHAnsi"/>
        </w:rPr>
        <w:t xml:space="preserve">IL—Syria Strikes </w:t>
      </w:r>
    </w:p>
    <w:p w:rsidR="00E21DEB" w:rsidRPr="00BD5879" w:rsidRDefault="00E21DEB" w:rsidP="00E21DEB">
      <w:pPr>
        <w:rPr>
          <w:rFonts w:asciiTheme="minorHAnsi" w:hAnsiTheme="minorHAnsi" w:cstheme="minorHAnsi"/>
        </w:rPr>
      </w:pPr>
    </w:p>
    <w:p w:rsidR="00E21DEB" w:rsidRPr="00BD5879" w:rsidRDefault="00E21DEB" w:rsidP="00E21DEB">
      <w:pPr>
        <w:pStyle w:val="Heading4"/>
        <w:rPr>
          <w:rFonts w:asciiTheme="minorHAnsi" w:hAnsiTheme="minorHAnsi" w:cstheme="minorHAnsi"/>
        </w:rPr>
      </w:pPr>
      <w:r w:rsidRPr="00BD5879">
        <w:rPr>
          <w:rFonts w:asciiTheme="minorHAnsi" w:hAnsiTheme="minorHAnsi" w:cstheme="minorHAnsi"/>
        </w:rPr>
        <w:t xml:space="preserve">Defense spending under Trump </w:t>
      </w:r>
      <w:r w:rsidRPr="00BD5879">
        <w:rPr>
          <w:rFonts w:asciiTheme="minorHAnsi" w:hAnsiTheme="minorHAnsi" w:cstheme="minorHAnsi"/>
          <w:u w:val="single"/>
        </w:rPr>
        <w:t xml:space="preserve">increases </w:t>
      </w:r>
      <w:proofErr w:type="spellStart"/>
      <w:r w:rsidRPr="00BD5879">
        <w:rPr>
          <w:rFonts w:asciiTheme="minorHAnsi" w:hAnsiTheme="minorHAnsi" w:cstheme="minorHAnsi"/>
          <w:u w:val="single"/>
        </w:rPr>
        <w:t>lashout</w:t>
      </w:r>
      <w:proofErr w:type="spellEnd"/>
      <w:r w:rsidRPr="00BD5879">
        <w:rPr>
          <w:rFonts w:asciiTheme="minorHAnsi" w:hAnsiTheme="minorHAnsi" w:cstheme="minorHAnsi"/>
        </w:rPr>
        <w:t xml:space="preserve"> and </w:t>
      </w:r>
      <w:r w:rsidRPr="00BD5879">
        <w:rPr>
          <w:rFonts w:asciiTheme="minorHAnsi" w:hAnsiTheme="minorHAnsi" w:cstheme="minorHAnsi"/>
          <w:u w:val="single"/>
        </w:rPr>
        <w:t>escalates Syria</w:t>
      </w:r>
      <w:r w:rsidRPr="00BD5879">
        <w:rPr>
          <w:rFonts w:asciiTheme="minorHAnsi" w:hAnsiTheme="minorHAnsi" w:cstheme="minorHAnsi"/>
        </w:rPr>
        <w:t xml:space="preserve"> – cuts are key for </w:t>
      </w:r>
      <w:r w:rsidRPr="00BD5879">
        <w:rPr>
          <w:rFonts w:asciiTheme="minorHAnsi" w:hAnsiTheme="minorHAnsi" w:cstheme="minorHAnsi"/>
          <w:u w:val="single"/>
        </w:rPr>
        <w:t>restraint</w:t>
      </w:r>
      <w:r w:rsidRPr="00BD5879">
        <w:rPr>
          <w:rFonts w:asciiTheme="minorHAnsi" w:hAnsiTheme="minorHAnsi" w:cstheme="minorHAnsi"/>
        </w:rPr>
        <w:t xml:space="preserve">. </w:t>
      </w:r>
    </w:p>
    <w:p w:rsidR="00E21DEB" w:rsidRPr="00BD5879" w:rsidRDefault="00E21DEB" w:rsidP="00E21DEB">
      <w:pPr>
        <w:rPr>
          <w:rFonts w:asciiTheme="minorHAnsi" w:hAnsiTheme="minorHAnsi" w:cstheme="minorHAnsi"/>
        </w:rPr>
      </w:pPr>
      <w:proofErr w:type="spellStart"/>
      <w:r w:rsidRPr="00BD5879">
        <w:rPr>
          <w:rStyle w:val="Style13ptBold"/>
          <w:rFonts w:asciiTheme="minorHAnsi" w:hAnsiTheme="minorHAnsi" w:cstheme="minorHAnsi"/>
        </w:rPr>
        <w:t>Harting</w:t>
      </w:r>
      <w:proofErr w:type="spellEnd"/>
      <w:r w:rsidRPr="00BD5879">
        <w:rPr>
          <w:rStyle w:val="Style13ptBold"/>
          <w:rFonts w:asciiTheme="minorHAnsi" w:hAnsiTheme="minorHAnsi" w:cstheme="minorHAnsi"/>
        </w:rPr>
        <w:t xml:space="preserve"> and Lutz ’17</w:t>
      </w:r>
      <w:r w:rsidRPr="00BD5879">
        <w:rPr>
          <w:rFonts w:asciiTheme="minorHAnsi" w:hAnsiTheme="minorHAnsi" w:cstheme="minorHAnsi"/>
        </w:rPr>
        <w:t xml:space="preserve"> </w:t>
      </w:r>
      <w:r w:rsidRPr="00BD5879">
        <w:rPr>
          <w:rFonts w:asciiTheme="minorHAnsi" w:hAnsiTheme="minorHAnsi" w:cstheme="minorHAnsi"/>
          <w:sz w:val="16"/>
          <w:szCs w:val="16"/>
        </w:rPr>
        <w:t xml:space="preserve">(William and Catherine; 4/12/2017; Director of the Arms and Security Project at the Center for International Policy and the author of Prophets of War: Lockheed Martin and the Making of the Military-Industrial Complex, Thomas J. Watson Jr. Family Professor at the Watson Institute for International and Public Affairs at Brown University and co-Director of its Costs of War Project; “The Military Budget and the Costs of War: The Coming Trump Storm,” </w:t>
      </w:r>
      <w:hyperlink r:id="rId8" w:history="1">
        <w:r w:rsidRPr="00BD5879">
          <w:rPr>
            <w:rStyle w:val="Hyperlink"/>
            <w:rFonts w:asciiTheme="minorHAnsi" w:hAnsiTheme="minorHAnsi" w:cstheme="minorHAnsi"/>
            <w:sz w:val="16"/>
            <w:szCs w:val="16"/>
          </w:rPr>
          <w:t>http://watson.brown.edu/costsofwar/files/cow/imce/4.12%20Hartung%20Lutz_Military%20Budget%20and%20the%20Costs%20of%20War.pdf</w:t>
        </w:r>
      </w:hyperlink>
      <w:r w:rsidRPr="00BD5879">
        <w:rPr>
          <w:rFonts w:asciiTheme="minorHAnsi" w:hAnsiTheme="minorHAnsi" w:cstheme="minorHAnsi"/>
          <w:sz w:val="16"/>
          <w:szCs w:val="16"/>
        </w:rPr>
        <w:t>; Date Accessed: 6/30/2017; DS)</w:t>
      </w:r>
    </w:p>
    <w:p w:rsidR="00E21DEB" w:rsidRPr="00BD5879" w:rsidRDefault="00E21DEB" w:rsidP="00E21DEB">
      <w:pPr>
        <w:rPr>
          <w:rFonts w:asciiTheme="minorHAnsi" w:hAnsiTheme="minorHAnsi" w:cstheme="minorHAnsi"/>
          <w:u w:val="single"/>
        </w:rPr>
      </w:pPr>
      <w:r w:rsidRPr="00BD5879">
        <w:rPr>
          <w:rFonts w:asciiTheme="minorHAnsi" w:hAnsiTheme="minorHAnsi" w:cstheme="minorHAnsi"/>
          <w:highlight w:val="yellow"/>
          <w:u w:val="single"/>
        </w:rPr>
        <w:t>Trump</w:t>
      </w:r>
      <w:r w:rsidRPr="00BD5879">
        <w:rPr>
          <w:rFonts w:asciiTheme="minorHAnsi" w:hAnsiTheme="minorHAnsi" w:cstheme="minorHAnsi"/>
          <w:u w:val="single"/>
        </w:rPr>
        <w:t>’s plans</w:t>
      </w:r>
      <w:r w:rsidRPr="00BD5879">
        <w:rPr>
          <w:rFonts w:asciiTheme="minorHAnsi" w:hAnsiTheme="minorHAnsi" w:cstheme="minorHAnsi"/>
          <w:sz w:val="16"/>
        </w:rPr>
        <w:t xml:space="preserve">, if implemented, </w:t>
      </w:r>
      <w:r w:rsidRPr="00BD5879">
        <w:rPr>
          <w:rFonts w:asciiTheme="minorHAnsi" w:hAnsiTheme="minorHAnsi" w:cstheme="minorHAnsi"/>
          <w:highlight w:val="yellow"/>
          <w:u w:val="single"/>
        </w:rPr>
        <w:t xml:space="preserve">would </w:t>
      </w:r>
      <w:r w:rsidRPr="00BD5879">
        <w:rPr>
          <w:rFonts w:asciiTheme="minorHAnsi" w:hAnsiTheme="minorHAnsi" w:cstheme="minorHAnsi"/>
          <w:b/>
          <w:highlight w:val="yellow"/>
          <w:u w:val="single"/>
        </w:rPr>
        <w:t>exacerbate</w:t>
      </w:r>
      <w:r w:rsidRPr="00BD5879">
        <w:rPr>
          <w:rFonts w:asciiTheme="minorHAnsi" w:hAnsiTheme="minorHAnsi" w:cstheme="minorHAnsi"/>
          <w:highlight w:val="yellow"/>
          <w:u w:val="single"/>
        </w:rPr>
        <w:t xml:space="preserve"> a</w:t>
      </w:r>
      <w:r w:rsidRPr="00BD5879">
        <w:rPr>
          <w:rFonts w:asciiTheme="minorHAnsi" w:hAnsiTheme="minorHAnsi" w:cstheme="minorHAnsi"/>
          <w:u w:val="single"/>
        </w:rPr>
        <w:t xml:space="preserve"> longstanding </w:t>
      </w:r>
      <w:r w:rsidRPr="00BD5879">
        <w:rPr>
          <w:rFonts w:asciiTheme="minorHAnsi" w:hAnsiTheme="minorHAnsi" w:cstheme="minorHAnsi"/>
          <w:highlight w:val="yellow"/>
          <w:u w:val="single"/>
        </w:rPr>
        <w:t>problem with</w:t>
      </w:r>
      <w:r w:rsidRPr="00BD5879">
        <w:rPr>
          <w:rFonts w:asciiTheme="minorHAnsi" w:hAnsiTheme="minorHAnsi" w:cstheme="minorHAnsi"/>
          <w:u w:val="single"/>
        </w:rPr>
        <w:t xml:space="preserve"> U.S. </w:t>
      </w:r>
      <w:r w:rsidRPr="00BD5879">
        <w:rPr>
          <w:rFonts w:asciiTheme="minorHAnsi" w:hAnsiTheme="minorHAnsi" w:cstheme="minorHAnsi"/>
          <w:highlight w:val="yellow"/>
          <w:u w:val="single"/>
        </w:rPr>
        <w:t>defense policy,</w:t>
      </w:r>
      <w:r w:rsidRPr="00BD5879">
        <w:rPr>
          <w:rFonts w:asciiTheme="minorHAnsi" w:hAnsiTheme="minorHAnsi" w:cstheme="minorHAnsi"/>
          <w:u w:val="single"/>
        </w:rPr>
        <w:t xml:space="preserve"> which is its basis in the argument that more </w:t>
      </w:r>
      <w:r w:rsidRPr="00BD5879">
        <w:rPr>
          <w:rFonts w:asciiTheme="minorHAnsi" w:hAnsiTheme="minorHAnsi" w:cstheme="minorHAnsi"/>
          <w:highlight w:val="yellow"/>
          <w:u w:val="single"/>
        </w:rPr>
        <w:t>spending automatically</w:t>
      </w:r>
      <w:r w:rsidRPr="00BD5879">
        <w:rPr>
          <w:rFonts w:asciiTheme="minorHAnsi" w:hAnsiTheme="minorHAnsi" w:cstheme="minorHAnsi"/>
          <w:u w:val="single"/>
        </w:rPr>
        <w:t xml:space="preserve"> makes us safer</w:t>
      </w:r>
      <w:r w:rsidRPr="00BD5879">
        <w:rPr>
          <w:rFonts w:asciiTheme="minorHAnsi" w:hAnsiTheme="minorHAnsi" w:cstheme="minorHAnsi"/>
          <w:sz w:val="16"/>
        </w:rPr>
        <w:t xml:space="preserve">, almost regardless of how the funds are actually spent. And </w:t>
      </w:r>
      <w:r w:rsidRPr="00BD5879">
        <w:rPr>
          <w:rFonts w:asciiTheme="minorHAnsi" w:hAnsiTheme="minorHAnsi" w:cstheme="minorHAnsi"/>
          <w:highlight w:val="yellow"/>
          <w:u w:val="single"/>
        </w:rPr>
        <w:t>Trump would continue</w:t>
      </w:r>
      <w:r w:rsidRPr="00BD5879">
        <w:rPr>
          <w:rFonts w:asciiTheme="minorHAnsi" w:hAnsiTheme="minorHAnsi" w:cstheme="minorHAnsi"/>
          <w:u w:val="single"/>
        </w:rPr>
        <w:t xml:space="preserve"> to pursue </w:t>
      </w:r>
      <w:r w:rsidRPr="00BD5879">
        <w:rPr>
          <w:rFonts w:asciiTheme="minorHAnsi" w:hAnsiTheme="minorHAnsi" w:cstheme="minorHAnsi"/>
          <w:b/>
          <w:highlight w:val="yellow"/>
          <w:u w:val="single"/>
        </w:rPr>
        <w:t>military-first policies tha</w:t>
      </w:r>
      <w:r w:rsidRPr="00BD5879">
        <w:rPr>
          <w:rFonts w:asciiTheme="minorHAnsi" w:hAnsiTheme="minorHAnsi" w:cstheme="minorHAnsi"/>
          <w:b/>
          <w:u w:val="single"/>
        </w:rPr>
        <w:t>t</w:t>
      </w:r>
      <w:r w:rsidRPr="00BD5879">
        <w:rPr>
          <w:rFonts w:asciiTheme="minorHAnsi" w:hAnsiTheme="minorHAnsi" w:cstheme="minorHAnsi"/>
          <w:u w:val="single"/>
        </w:rPr>
        <w:t xml:space="preserve"> not only don’t address our most urgent security challenges, but in most cases </w:t>
      </w:r>
      <w:r w:rsidRPr="00BD5879">
        <w:rPr>
          <w:rFonts w:asciiTheme="minorHAnsi" w:hAnsiTheme="minorHAnsi" w:cstheme="minorHAnsi"/>
          <w:b/>
          <w:highlight w:val="yellow"/>
          <w:u w:val="single"/>
        </w:rPr>
        <w:t>make them worse</w:t>
      </w:r>
      <w:r w:rsidRPr="00BD5879">
        <w:rPr>
          <w:rFonts w:asciiTheme="minorHAnsi" w:hAnsiTheme="minorHAnsi" w:cstheme="minorHAnsi"/>
          <w:highlight w:val="yellow"/>
          <w:u w:val="single"/>
        </w:rPr>
        <w:t>. This</w:t>
      </w:r>
      <w:r w:rsidRPr="00BD5879">
        <w:rPr>
          <w:rFonts w:asciiTheme="minorHAnsi" w:hAnsiTheme="minorHAnsi" w:cstheme="minorHAnsi"/>
          <w:u w:val="single"/>
        </w:rPr>
        <w:t xml:space="preserve"> includes giving military commanders freer rein to </w:t>
      </w:r>
      <w:r w:rsidRPr="00BD5879">
        <w:rPr>
          <w:rFonts w:asciiTheme="minorHAnsi" w:hAnsiTheme="minorHAnsi" w:cstheme="minorHAnsi"/>
          <w:b/>
          <w:u w:val="single"/>
        </w:rPr>
        <w:t>conduct air strikes</w:t>
      </w:r>
      <w:r w:rsidRPr="00BD5879">
        <w:rPr>
          <w:rFonts w:asciiTheme="minorHAnsi" w:hAnsiTheme="minorHAnsi" w:cstheme="minorHAnsi"/>
          <w:u w:val="single"/>
        </w:rPr>
        <w:t xml:space="preserve"> and other military activity without clearance from above, something which </w:t>
      </w:r>
      <w:r w:rsidRPr="00BD5879">
        <w:rPr>
          <w:rFonts w:asciiTheme="minorHAnsi" w:hAnsiTheme="minorHAnsi" w:cstheme="minorHAnsi"/>
          <w:highlight w:val="yellow"/>
          <w:u w:val="single"/>
        </w:rPr>
        <w:t>appears to account for</w:t>
      </w:r>
      <w:r w:rsidRPr="00BD5879">
        <w:rPr>
          <w:rFonts w:asciiTheme="minorHAnsi" w:hAnsiTheme="minorHAnsi" w:cstheme="minorHAnsi"/>
          <w:u w:val="single"/>
        </w:rPr>
        <w:t xml:space="preserve"> a recent uptick in both </w:t>
      </w:r>
      <w:r w:rsidRPr="00BD5879">
        <w:rPr>
          <w:rFonts w:asciiTheme="minorHAnsi" w:hAnsiTheme="minorHAnsi" w:cstheme="minorHAnsi"/>
          <w:b/>
          <w:highlight w:val="yellow"/>
          <w:u w:val="single"/>
        </w:rPr>
        <w:t>military action</w:t>
      </w:r>
      <w:r w:rsidRPr="00BD5879">
        <w:rPr>
          <w:rFonts w:asciiTheme="minorHAnsi" w:hAnsiTheme="minorHAnsi" w:cstheme="minorHAnsi"/>
          <w:u w:val="single"/>
        </w:rPr>
        <w:t xml:space="preserve"> and civilian deaths </w:t>
      </w:r>
      <w:r w:rsidRPr="00BD5879">
        <w:rPr>
          <w:rFonts w:asciiTheme="minorHAnsi" w:hAnsiTheme="minorHAnsi" w:cstheme="minorHAnsi"/>
          <w:highlight w:val="yellow"/>
          <w:u w:val="single"/>
        </w:rPr>
        <w:t>in Syria</w:t>
      </w:r>
      <w:r w:rsidRPr="00BD5879">
        <w:rPr>
          <w:rFonts w:asciiTheme="minorHAnsi" w:hAnsiTheme="minorHAnsi" w:cstheme="minorHAnsi"/>
          <w:sz w:val="16"/>
        </w:rPr>
        <w:t xml:space="preserve"> and Iraq. In addition to these human costs, Trump’s plan repeats the mistake of past administrations of spending on items that are of little relevance to current security challenges. </w:t>
      </w:r>
      <w:r w:rsidRPr="00BD5879">
        <w:rPr>
          <w:rFonts w:asciiTheme="minorHAnsi" w:hAnsiTheme="minorHAnsi" w:cstheme="minorHAnsi"/>
          <w:highlight w:val="yellow"/>
          <w:u w:val="single"/>
        </w:rPr>
        <w:t>The elements of the Trump buildup</w:t>
      </w:r>
      <w:r w:rsidRPr="00BD5879">
        <w:rPr>
          <w:rFonts w:asciiTheme="minorHAnsi" w:hAnsiTheme="minorHAnsi" w:cstheme="minorHAnsi"/>
          <w:u w:val="single"/>
        </w:rPr>
        <w:t xml:space="preserve">, from purchasing the overpriced, underperforming and unnecessary F-35 combat aircraft to continuing the Pentagon’s plan to spend </w:t>
      </w:r>
      <w:r w:rsidRPr="00BD5879">
        <w:rPr>
          <w:rFonts w:asciiTheme="minorHAnsi" w:hAnsiTheme="minorHAnsi" w:cstheme="minorHAnsi"/>
          <w:b/>
          <w:u w:val="single"/>
        </w:rPr>
        <w:t>$1 trillion</w:t>
      </w:r>
      <w:r w:rsidRPr="00BD5879">
        <w:rPr>
          <w:rFonts w:asciiTheme="minorHAnsi" w:hAnsiTheme="minorHAnsi" w:cstheme="minorHAnsi"/>
          <w:u w:val="single"/>
        </w:rPr>
        <w:t xml:space="preserve"> on nuclear-armed bombers, submarines and missiles over the next three decades, </w:t>
      </w:r>
      <w:r w:rsidRPr="00BD5879">
        <w:rPr>
          <w:rFonts w:asciiTheme="minorHAnsi" w:hAnsiTheme="minorHAnsi" w:cstheme="minorHAnsi"/>
          <w:highlight w:val="yellow"/>
          <w:u w:val="single"/>
        </w:rPr>
        <w:t>are</w:t>
      </w:r>
      <w:r w:rsidRPr="00BD5879">
        <w:rPr>
          <w:rFonts w:asciiTheme="minorHAnsi" w:hAnsiTheme="minorHAnsi" w:cstheme="minorHAnsi"/>
          <w:u w:val="single"/>
        </w:rPr>
        <w:t xml:space="preserve"> more </w:t>
      </w:r>
      <w:r w:rsidRPr="00BD5879">
        <w:rPr>
          <w:rFonts w:asciiTheme="minorHAnsi" w:hAnsiTheme="minorHAnsi" w:cstheme="minorHAnsi"/>
          <w:highlight w:val="yellow"/>
          <w:u w:val="single"/>
        </w:rPr>
        <w:t>appropriate to</w:t>
      </w:r>
      <w:r w:rsidRPr="00BD5879">
        <w:rPr>
          <w:rFonts w:asciiTheme="minorHAnsi" w:hAnsiTheme="minorHAnsi" w:cstheme="minorHAnsi"/>
          <w:u w:val="single"/>
        </w:rPr>
        <w:t xml:space="preserve"> traditional </w:t>
      </w:r>
      <w:r w:rsidRPr="00BD5879">
        <w:rPr>
          <w:rFonts w:asciiTheme="minorHAnsi" w:hAnsiTheme="minorHAnsi" w:cstheme="minorHAnsi"/>
          <w:b/>
          <w:highlight w:val="yellow"/>
          <w:u w:val="single"/>
        </w:rPr>
        <w:t>state-to-state warfare</w:t>
      </w:r>
      <w:r w:rsidRPr="00BD5879">
        <w:rPr>
          <w:rFonts w:asciiTheme="minorHAnsi" w:hAnsiTheme="minorHAnsi" w:cstheme="minorHAnsi"/>
          <w:sz w:val="16"/>
        </w:rPr>
        <w:t xml:space="preserve">, not to an effective campaign against terrorism. As former Central Command head Gen. Anthony </w:t>
      </w:r>
      <w:proofErr w:type="spellStart"/>
      <w:r w:rsidRPr="00BD5879">
        <w:rPr>
          <w:rFonts w:asciiTheme="minorHAnsi" w:hAnsiTheme="minorHAnsi" w:cstheme="minorHAnsi"/>
          <w:sz w:val="16"/>
        </w:rPr>
        <w:t>Zinni</w:t>
      </w:r>
      <w:proofErr w:type="spellEnd"/>
      <w:r w:rsidRPr="00BD5879">
        <w:rPr>
          <w:rFonts w:asciiTheme="minorHAnsi" w:hAnsiTheme="minorHAnsi" w:cstheme="minorHAnsi"/>
          <w:sz w:val="16"/>
        </w:rPr>
        <w:t xml:space="preserve"> and many other military leaders have noted, there is no military solution to the problem of terrorism. Nuclear weapons, aircraft carriers, and more troops will have little effect on terrorism, a form of asymmetric warfare that can be carried out by small, well-organized groups for a fraction of the cost of launching a major military operation. Trump’s Embrace of the Military Industrial Complex As Gordon Adams and other analysts have noted, </w:t>
      </w:r>
      <w:r w:rsidRPr="00BD5879">
        <w:rPr>
          <w:rFonts w:asciiTheme="minorHAnsi" w:hAnsiTheme="minorHAnsi" w:cstheme="minorHAnsi"/>
          <w:highlight w:val="yellow"/>
          <w:u w:val="single"/>
        </w:rPr>
        <w:t>the</w:t>
      </w:r>
      <w:r w:rsidRPr="00BD5879">
        <w:rPr>
          <w:rFonts w:asciiTheme="minorHAnsi" w:hAnsiTheme="minorHAnsi" w:cstheme="minorHAnsi"/>
          <w:u w:val="single"/>
        </w:rPr>
        <w:t xml:space="preserve"> Trump administration’s </w:t>
      </w:r>
      <w:r w:rsidRPr="00BD5879">
        <w:rPr>
          <w:rFonts w:asciiTheme="minorHAnsi" w:hAnsiTheme="minorHAnsi" w:cstheme="minorHAnsi"/>
          <w:b/>
          <w:highlight w:val="yellow"/>
          <w:u w:val="single"/>
        </w:rPr>
        <w:t>heavy reliance on generals</w:t>
      </w:r>
      <w:r w:rsidRPr="00BD5879">
        <w:rPr>
          <w:rFonts w:asciiTheme="minorHAnsi" w:hAnsiTheme="minorHAnsi" w:cstheme="minorHAnsi"/>
          <w:u w:val="single"/>
        </w:rPr>
        <w:t xml:space="preserve"> to fill top policy posts </w:t>
      </w:r>
      <w:r w:rsidRPr="00BD5879">
        <w:rPr>
          <w:rFonts w:asciiTheme="minorHAnsi" w:hAnsiTheme="minorHAnsi" w:cstheme="minorHAnsi"/>
          <w:highlight w:val="yellow"/>
          <w:u w:val="single"/>
        </w:rPr>
        <w:t>is likely to lead to a</w:t>
      </w:r>
      <w:r w:rsidRPr="00BD5879">
        <w:rPr>
          <w:rFonts w:asciiTheme="minorHAnsi" w:hAnsiTheme="minorHAnsi" w:cstheme="minorHAnsi"/>
          <w:u w:val="single"/>
        </w:rPr>
        <w:t xml:space="preserve"> further </w:t>
      </w:r>
      <w:r w:rsidRPr="00BD5879">
        <w:rPr>
          <w:rFonts w:asciiTheme="minorHAnsi" w:hAnsiTheme="minorHAnsi" w:cstheme="minorHAnsi"/>
          <w:b/>
          <w:highlight w:val="yellow"/>
          <w:u w:val="single"/>
        </w:rPr>
        <w:t>militarization of U.S. foreign policy</w:t>
      </w:r>
      <w:r w:rsidRPr="00BD5879">
        <w:rPr>
          <w:rFonts w:asciiTheme="minorHAnsi" w:hAnsiTheme="minorHAnsi" w:cstheme="minorHAnsi"/>
          <w:u w:val="single"/>
        </w:rPr>
        <w:t>, and a concomitant tendency to attempt to impose military solutions on problems whose roots are economic, political and cultural</w:t>
      </w:r>
      <w:r w:rsidRPr="00BD5879">
        <w:rPr>
          <w:rFonts w:asciiTheme="minorHAnsi" w:hAnsiTheme="minorHAnsi" w:cstheme="minorHAnsi"/>
          <w:sz w:val="16"/>
        </w:rPr>
        <w:t xml:space="preserve">. Trump’s military appointees include Gen. </w:t>
      </w:r>
      <w:proofErr w:type="spellStart"/>
      <w:r w:rsidRPr="00BD5879">
        <w:rPr>
          <w:rFonts w:asciiTheme="minorHAnsi" w:hAnsiTheme="minorHAnsi" w:cstheme="minorHAnsi"/>
          <w:sz w:val="16"/>
        </w:rPr>
        <w:t>Mattis</w:t>
      </w:r>
      <w:proofErr w:type="spellEnd"/>
      <w:r w:rsidRPr="00BD5879">
        <w:rPr>
          <w:rFonts w:asciiTheme="minorHAnsi" w:hAnsiTheme="minorHAnsi" w:cstheme="minorHAnsi"/>
          <w:sz w:val="16"/>
        </w:rPr>
        <w:t xml:space="preserve"> as defense secretary, Gen. John Kelly as head of Homeland Security, and Lt. General H.R. McMaster as National Security Advisor. Adams suggests that Donald Trump is constructing a virtual military government. Trump has also not shied away from appointing arms company executives and lobbyists to top posts, a classic example of the “revolving door” between weapons contractors and the U.S. government. Examples include </w:t>
      </w:r>
      <w:proofErr w:type="spellStart"/>
      <w:r w:rsidRPr="00BD5879">
        <w:rPr>
          <w:rFonts w:asciiTheme="minorHAnsi" w:hAnsiTheme="minorHAnsi" w:cstheme="minorHAnsi"/>
          <w:sz w:val="16"/>
        </w:rPr>
        <w:t>Mattis</w:t>
      </w:r>
      <w:proofErr w:type="spellEnd"/>
      <w:r w:rsidRPr="00BD5879">
        <w:rPr>
          <w:rFonts w:asciiTheme="minorHAnsi" w:hAnsiTheme="minorHAnsi" w:cstheme="minorHAnsi"/>
          <w:sz w:val="16"/>
        </w:rPr>
        <w:t xml:space="preserve">, who served on the board of General Dynamics before entering the Trump administration; Secretary of the Air Force nominee and former New Mexico congresswoman, Heather Wilson, who lobbied for Lockheed Martin’s nuclear weapons unit after leaving Congress; and National Security chief of staff Lt. General Keith Kellogg, who has worked for a series of defense contractors including Cubic and CACI. </w:t>
      </w:r>
      <w:r w:rsidRPr="00BD5879">
        <w:rPr>
          <w:rFonts w:asciiTheme="minorHAnsi" w:hAnsiTheme="minorHAnsi" w:cstheme="minorHAnsi"/>
          <w:highlight w:val="yellow"/>
          <w:u w:val="single"/>
        </w:rPr>
        <w:t xml:space="preserve">This approach is </w:t>
      </w:r>
      <w:r w:rsidRPr="00BD5879">
        <w:rPr>
          <w:rFonts w:asciiTheme="minorHAnsi" w:hAnsiTheme="minorHAnsi" w:cstheme="minorHAnsi"/>
          <w:b/>
          <w:highlight w:val="yellow"/>
          <w:u w:val="single"/>
        </w:rPr>
        <w:t>rife with potential for conflicts</w:t>
      </w:r>
      <w:r w:rsidRPr="00BD5879">
        <w:rPr>
          <w:rFonts w:asciiTheme="minorHAnsi" w:hAnsiTheme="minorHAnsi" w:cstheme="minorHAnsi"/>
          <w:u w:val="single"/>
        </w:rPr>
        <w:t xml:space="preserve"> of interest, as officials are in a position to make decisions that can benefit their former employers to the tune of billions of dollars.</w:t>
      </w:r>
    </w:p>
    <w:p w:rsidR="00686374" w:rsidRPr="00BD5879" w:rsidRDefault="00686374" w:rsidP="00E21DEB">
      <w:pPr>
        <w:rPr>
          <w:rFonts w:asciiTheme="minorHAnsi" w:hAnsiTheme="minorHAnsi" w:cstheme="minorHAnsi"/>
          <w:u w:val="single"/>
        </w:rPr>
      </w:pPr>
    </w:p>
    <w:p w:rsidR="00686374" w:rsidRPr="00BD5879" w:rsidRDefault="00686374" w:rsidP="00686374">
      <w:pPr>
        <w:pStyle w:val="Heading3"/>
        <w:rPr>
          <w:rFonts w:asciiTheme="minorHAnsi" w:hAnsiTheme="minorHAnsi" w:cstheme="minorHAnsi"/>
        </w:rPr>
      </w:pPr>
      <w:r w:rsidRPr="00BD5879">
        <w:rPr>
          <w:rFonts w:asciiTheme="minorHAnsi" w:hAnsiTheme="minorHAnsi" w:cstheme="minorHAnsi"/>
        </w:rPr>
        <w:t xml:space="preserve">AT: Cuts Not in Ed </w:t>
      </w:r>
    </w:p>
    <w:p w:rsidR="00686374" w:rsidRPr="00BD5879" w:rsidRDefault="00686374" w:rsidP="00686374">
      <w:pPr>
        <w:rPr>
          <w:rFonts w:asciiTheme="minorHAnsi" w:hAnsiTheme="minorHAnsi" w:cstheme="minorHAnsi"/>
        </w:rPr>
      </w:pPr>
    </w:p>
    <w:p w:rsidR="00686374" w:rsidRPr="00BD5879" w:rsidRDefault="00686374" w:rsidP="00686374">
      <w:pPr>
        <w:pStyle w:val="Heading4"/>
        <w:rPr>
          <w:rFonts w:asciiTheme="minorHAnsi" w:hAnsiTheme="minorHAnsi" w:cstheme="minorHAnsi"/>
        </w:rPr>
      </w:pPr>
      <w:r w:rsidRPr="00BD5879">
        <w:rPr>
          <w:rFonts w:asciiTheme="minorHAnsi" w:hAnsiTheme="minorHAnsi" w:cstheme="minorHAnsi"/>
        </w:rPr>
        <w:t>There’s a strong negative relationship</w:t>
      </w:r>
      <w:r w:rsidRPr="00BD5879">
        <w:rPr>
          <w:rFonts w:asciiTheme="minorHAnsi" w:hAnsiTheme="minorHAnsi" w:cstheme="minorHAnsi"/>
        </w:rPr>
        <w:t xml:space="preserve"> between education and military spending</w:t>
      </w:r>
      <w:r w:rsidRPr="00BD5879">
        <w:rPr>
          <w:rFonts w:asciiTheme="minorHAnsi" w:hAnsiTheme="minorHAnsi" w:cstheme="minorHAnsi"/>
        </w:rPr>
        <w:t>—the plan trades off</w:t>
      </w:r>
    </w:p>
    <w:p w:rsidR="00686374" w:rsidRPr="00BD5879" w:rsidRDefault="00686374" w:rsidP="00686374">
      <w:pPr>
        <w:rPr>
          <w:rFonts w:asciiTheme="minorHAnsi" w:hAnsiTheme="minorHAnsi" w:cstheme="minorHAnsi"/>
        </w:rPr>
      </w:pPr>
      <w:r w:rsidRPr="00BD5879">
        <w:rPr>
          <w:rFonts w:asciiTheme="minorHAnsi" w:hAnsiTheme="minorHAnsi" w:cstheme="minorHAnsi"/>
          <w:b/>
        </w:rPr>
        <w:t>Lin et al 15</w:t>
      </w:r>
      <w:r w:rsidRPr="00BD5879">
        <w:rPr>
          <w:rFonts w:asciiTheme="minorHAnsi" w:hAnsiTheme="minorHAnsi" w:cstheme="minorHAnsi"/>
        </w:rPr>
        <w:t xml:space="preserve">. “Does Military Spending Crowd Out Social Welfare Expenditures? Evidence from a Panel of OECD Countries.” </w:t>
      </w:r>
      <w:proofErr w:type="spellStart"/>
      <w:r w:rsidRPr="00BD5879">
        <w:rPr>
          <w:rFonts w:asciiTheme="minorHAnsi" w:hAnsiTheme="minorHAnsi" w:cstheme="minorHAnsi"/>
        </w:rPr>
        <w:t>Defence</w:t>
      </w:r>
      <w:proofErr w:type="spellEnd"/>
      <w:r w:rsidRPr="00BD5879">
        <w:rPr>
          <w:rFonts w:asciiTheme="minorHAnsi" w:hAnsiTheme="minorHAnsi" w:cstheme="minorHAnsi"/>
        </w:rPr>
        <w:t xml:space="preserve"> and Peace Economics, vol. 26, no. 1, Jan. 2015, pp. 33–48.</w:t>
      </w:r>
    </w:p>
    <w:p w:rsidR="00686374" w:rsidRPr="00BD5879" w:rsidRDefault="00686374" w:rsidP="00686374">
      <w:pPr>
        <w:rPr>
          <w:rFonts w:asciiTheme="minorHAnsi" w:hAnsiTheme="minorHAnsi" w:cstheme="minorHAnsi"/>
          <w:sz w:val="16"/>
        </w:rPr>
      </w:pPr>
      <w:r w:rsidRPr="00BD5879">
        <w:rPr>
          <w:rFonts w:asciiTheme="minorHAnsi" w:hAnsiTheme="minorHAnsi" w:cstheme="minorHAnsi"/>
          <w:sz w:val="16"/>
        </w:rPr>
        <w:t xml:space="preserve">2. THE GUNS-AND-BUTTER ARGUMENT </w:t>
      </w:r>
      <w:r w:rsidRPr="00BD5879">
        <w:rPr>
          <w:rStyle w:val="StyleUnderline"/>
          <w:rFonts w:asciiTheme="minorHAnsi" w:hAnsiTheme="minorHAnsi" w:cstheme="minorHAnsi"/>
        </w:rPr>
        <w:t>There is a long-lasting debate that the government should choose whether to spend its money on</w:t>
      </w:r>
      <w:r w:rsidRPr="00BD5879">
        <w:rPr>
          <w:rFonts w:asciiTheme="minorHAnsi" w:hAnsiTheme="minorHAnsi" w:cstheme="minorHAnsi"/>
          <w:sz w:val="16"/>
        </w:rPr>
        <w:t xml:space="preserve"> ‘butter’ (i.e. food or other </w:t>
      </w:r>
      <w:r w:rsidRPr="00BD5879">
        <w:rPr>
          <w:rStyle w:val="Emphasis"/>
          <w:rFonts w:asciiTheme="minorHAnsi" w:hAnsiTheme="minorHAnsi" w:cstheme="minorHAnsi"/>
        </w:rPr>
        <w:t>services</w:t>
      </w:r>
      <w:r w:rsidRPr="00BD5879">
        <w:rPr>
          <w:rFonts w:asciiTheme="minorHAnsi" w:hAnsiTheme="minorHAnsi" w:cstheme="minorHAnsi"/>
          <w:sz w:val="16"/>
        </w:rPr>
        <w:t xml:space="preserve">) </w:t>
      </w:r>
      <w:r w:rsidRPr="00BD5879">
        <w:rPr>
          <w:rStyle w:val="StyleUnderline"/>
          <w:rFonts w:asciiTheme="minorHAnsi" w:hAnsiTheme="minorHAnsi" w:cstheme="minorHAnsi"/>
        </w:rPr>
        <w:t>for</w:t>
      </w:r>
      <w:r w:rsidRPr="00BD5879">
        <w:rPr>
          <w:rFonts w:asciiTheme="minorHAnsi" w:hAnsiTheme="minorHAnsi" w:cstheme="minorHAnsi"/>
          <w:sz w:val="16"/>
        </w:rPr>
        <w:t xml:space="preserve"> its </w:t>
      </w:r>
      <w:r w:rsidRPr="00BD5879">
        <w:rPr>
          <w:rStyle w:val="StyleUnderline"/>
          <w:rFonts w:asciiTheme="minorHAnsi" w:hAnsiTheme="minorHAnsi" w:cstheme="minorHAnsi"/>
        </w:rPr>
        <w:t>citizens</w:t>
      </w:r>
      <w:r w:rsidRPr="00BD5879">
        <w:rPr>
          <w:rFonts w:asciiTheme="minorHAnsi" w:hAnsiTheme="minorHAnsi" w:cstheme="minorHAnsi"/>
          <w:sz w:val="16"/>
        </w:rPr>
        <w:t xml:space="preserve"> </w:t>
      </w:r>
      <w:r w:rsidRPr="00BD5879">
        <w:rPr>
          <w:rStyle w:val="StyleUnderline"/>
          <w:rFonts w:asciiTheme="minorHAnsi" w:hAnsiTheme="minorHAnsi" w:cstheme="minorHAnsi"/>
        </w:rPr>
        <w:t>or</w:t>
      </w:r>
      <w:r w:rsidRPr="00BD5879">
        <w:rPr>
          <w:rFonts w:asciiTheme="minorHAnsi" w:hAnsiTheme="minorHAnsi" w:cstheme="minorHAnsi"/>
          <w:sz w:val="16"/>
        </w:rPr>
        <w:t xml:space="preserve"> ‘guns’ which is money spent by the government for </w:t>
      </w:r>
      <w:r w:rsidRPr="00BD5879">
        <w:rPr>
          <w:rStyle w:val="Emphasis"/>
          <w:rFonts w:asciiTheme="minorHAnsi" w:hAnsiTheme="minorHAnsi" w:cstheme="minorHAnsi"/>
        </w:rPr>
        <w:t>military defense</w:t>
      </w:r>
      <w:r w:rsidRPr="00BD5879">
        <w:rPr>
          <w:rFonts w:asciiTheme="minorHAnsi" w:hAnsiTheme="minorHAnsi" w:cstheme="minorHAnsi"/>
          <w:sz w:val="16"/>
        </w:rPr>
        <w:t xml:space="preserve">. That is, the ‘guns–and-butter’ argument reasons that </w:t>
      </w:r>
      <w:r w:rsidRPr="00BD5879">
        <w:rPr>
          <w:rStyle w:val="StyleUnderline"/>
          <w:rFonts w:asciiTheme="minorHAnsi" w:hAnsiTheme="minorHAnsi" w:cstheme="minorHAnsi"/>
        </w:rPr>
        <w:t xml:space="preserve">there is a </w:t>
      </w:r>
      <w:r w:rsidRPr="00BD5879">
        <w:rPr>
          <w:rStyle w:val="Emphasis"/>
          <w:rFonts w:asciiTheme="minorHAnsi" w:hAnsiTheme="minorHAnsi" w:cstheme="minorHAnsi"/>
        </w:rPr>
        <w:t>trade-off</w:t>
      </w:r>
      <w:r w:rsidRPr="00BD5879">
        <w:rPr>
          <w:rStyle w:val="StyleUnderline"/>
          <w:rFonts w:asciiTheme="minorHAnsi" w:hAnsiTheme="minorHAnsi" w:cstheme="minorHAnsi"/>
        </w:rPr>
        <w:t xml:space="preserve"> between military expenditures and other major government spending.</w:t>
      </w:r>
      <w:r w:rsidRPr="00BD5879">
        <w:rPr>
          <w:rFonts w:asciiTheme="minorHAnsi" w:hAnsiTheme="minorHAnsi" w:cstheme="minorHAnsi"/>
          <w:sz w:val="16"/>
        </w:rPr>
        <w:t xml:space="preserve"> It can be understood that </w:t>
      </w:r>
      <w:r w:rsidRPr="00BD5879">
        <w:rPr>
          <w:rStyle w:val="StyleUnderline"/>
          <w:rFonts w:asciiTheme="minorHAnsi" w:hAnsiTheme="minorHAnsi" w:cstheme="minorHAnsi"/>
        </w:rPr>
        <w:t xml:space="preserve">with the </w:t>
      </w:r>
      <w:r w:rsidRPr="00BD5879">
        <w:rPr>
          <w:rStyle w:val="Emphasis"/>
          <w:rFonts w:asciiTheme="minorHAnsi" w:hAnsiTheme="minorHAnsi" w:cstheme="minorHAnsi"/>
        </w:rPr>
        <w:t>limited overall government budget</w:t>
      </w:r>
      <w:r w:rsidRPr="00BD5879">
        <w:rPr>
          <w:rFonts w:asciiTheme="minorHAnsi" w:hAnsiTheme="minorHAnsi" w:cstheme="minorHAnsi"/>
          <w:sz w:val="16"/>
        </w:rPr>
        <w:t xml:space="preserve">, </w:t>
      </w:r>
      <w:r w:rsidRPr="00BD5879">
        <w:rPr>
          <w:rStyle w:val="StyleUnderline"/>
          <w:rFonts w:asciiTheme="minorHAnsi" w:hAnsiTheme="minorHAnsi" w:cstheme="minorHAnsi"/>
        </w:rPr>
        <w:t xml:space="preserve">to increase military expenditures may result in the </w:t>
      </w:r>
      <w:r w:rsidRPr="00BD5879">
        <w:rPr>
          <w:rStyle w:val="Emphasis"/>
          <w:rFonts w:asciiTheme="minorHAnsi" w:hAnsiTheme="minorHAnsi" w:cstheme="minorHAnsi"/>
        </w:rPr>
        <w:t>crowding-out effect</w:t>
      </w:r>
      <w:r w:rsidRPr="00BD5879">
        <w:rPr>
          <w:rFonts w:asciiTheme="minorHAnsi" w:hAnsiTheme="minorHAnsi" w:cstheme="minorHAnsi"/>
          <w:sz w:val="16"/>
        </w:rPr>
        <w:t xml:space="preserve"> </w:t>
      </w:r>
      <w:r w:rsidRPr="00BD5879">
        <w:rPr>
          <w:rStyle w:val="StyleUnderline"/>
          <w:rFonts w:asciiTheme="minorHAnsi" w:hAnsiTheme="minorHAnsi" w:cstheme="minorHAnsi"/>
        </w:rPr>
        <w:t>on</w:t>
      </w:r>
      <w:r w:rsidRPr="00BD5879">
        <w:rPr>
          <w:rFonts w:asciiTheme="minorHAnsi" w:hAnsiTheme="minorHAnsi" w:cstheme="minorHAnsi"/>
          <w:sz w:val="16"/>
        </w:rPr>
        <w:t xml:space="preserve"> other components of government expenditures such as </w:t>
      </w:r>
      <w:r w:rsidRPr="00BD5879">
        <w:rPr>
          <w:rStyle w:val="Emphasis"/>
          <w:rFonts w:asciiTheme="minorHAnsi" w:hAnsiTheme="minorHAnsi" w:cstheme="minorHAnsi"/>
        </w:rPr>
        <w:t>education</w:t>
      </w:r>
      <w:r w:rsidRPr="00BD5879">
        <w:rPr>
          <w:rFonts w:asciiTheme="minorHAnsi" w:hAnsiTheme="minorHAnsi" w:cstheme="minorHAnsi"/>
          <w:sz w:val="16"/>
        </w:rPr>
        <w:t xml:space="preserve"> and health </w:t>
      </w:r>
      <w:r w:rsidRPr="00BD5879">
        <w:rPr>
          <w:rStyle w:val="Emphasis"/>
          <w:rFonts w:asciiTheme="minorHAnsi" w:hAnsiTheme="minorHAnsi" w:cstheme="minorHAnsi"/>
        </w:rPr>
        <w:t>spending</w:t>
      </w:r>
      <w:r w:rsidRPr="00BD5879">
        <w:rPr>
          <w:rFonts w:asciiTheme="minorHAnsi" w:hAnsiTheme="minorHAnsi" w:cstheme="minorHAnsi"/>
          <w:sz w:val="16"/>
        </w:rPr>
        <w:t xml:space="preserve">.2 From a speech before the American Society of Newspaper Editors on 16 April 1953, the 34th president of US Dwight D. Eisenhower addressed a typical ‘guns-and-butter’ argument: </w:t>
      </w:r>
      <w:r w:rsidRPr="00BD5879">
        <w:rPr>
          <w:rStyle w:val="StyleUnderline"/>
          <w:rFonts w:asciiTheme="minorHAnsi" w:hAnsiTheme="minorHAnsi" w:cstheme="minorHAnsi"/>
        </w:rPr>
        <w:t>Every</w:t>
      </w:r>
      <w:r w:rsidRPr="00BD5879">
        <w:rPr>
          <w:rFonts w:asciiTheme="minorHAnsi" w:hAnsiTheme="minorHAnsi" w:cstheme="minorHAnsi"/>
          <w:sz w:val="16"/>
        </w:rPr>
        <w:t xml:space="preserve"> </w:t>
      </w:r>
      <w:r w:rsidRPr="00BD5879">
        <w:rPr>
          <w:rStyle w:val="Emphasis"/>
          <w:rFonts w:asciiTheme="minorHAnsi" w:hAnsiTheme="minorHAnsi" w:cstheme="minorHAnsi"/>
        </w:rPr>
        <w:t>gun</w:t>
      </w:r>
      <w:r w:rsidRPr="00BD5879">
        <w:rPr>
          <w:rFonts w:asciiTheme="minorHAnsi" w:hAnsiTheme="minorHAnsi" w:cstheme="minorHAnsi"/>
          <w:sz w:val="16"/>
        </w:rPr>
        <w:t xml:space="preserve"> that is made, </w:t>
      </w:r>
      <w:r w:rsidRPr="00BD5879">
        <w:rPr>
          <w:rStyle w:val="StyleUnderline"/>
          <w:rFonts w:asciiTheme="minorHAnsi" w:hAnsiTheme="minorHAnsi" w:cstheme="minorHAnsi"/>
        </w:rPr>
        <w:t>every</w:t>
      </w:r>
      <w:r w:rsidRPr="00BD5879">
        <w:rPr>
          <w:rFonts w:asciiTheme="minorHAnsi" w:hAnsiTheme="minorHAnsi" w:cstheme="minorHAnsi"/>
          <w:sz w:val="16"/>
        </w:rPr>
        <w:t xml:space="preserve"> </w:t>
      </w:r>
      <w:r w:rsidRPr="00BD5879">
        <w:rPr>
          <w:rStyle w:val="Emphasis"/>
          <w:rFonts w:asciiTheme="minorHAnsi" w:hAnsiTheme="minorHAnsi" w:cstheme="minorHAnsi"/>
        </w:rPr>
        <w:t>warship</w:t>
      </w:r>
      <w:r w:rsidRPr="00BD5879">
        <w:rPr>
          <w:rFonts w:asciiTheme="minorHAnsi" w:hAnsiTheme="minorHAnsi" w:cstheme="minorHAnsi"/>
          <w:sz w:val="16"/>
        </w:rPr>
        <w:t xml:space="preserve"> launched, </w:t>
      </w:r>
      <w:r w:rsidRPr="00BD5879">
        <w:rPr>
          <w:rStyle w:val="StyleUnderline"/>
          <w:rFonts w:asciiTheme="minorHAnsi" w:hAnsiTheme="minorHAnsi" w:cstheme="minorHAnsi"/>
        </w:rPr>
        <w:t>every</w:t>
      </w:r>
      <w:r w:rsidRPr="00BD5879">
        <w:rPr>
          <w:rFonts w:asciiTheme="minorHAnsi" w:hAnsiTheme="minorHAnsi" w:cstheme="minorHAnsi"/>
          <w:sz w:val="16"/>
        </w:rPr>
        <w:t xml:space="preserve"> </w:t>
      </w:r>
      <w:r w:rsidRPr="00BD5879">
        <w:rPr>
          <w:rStyle w:val="Emphasis"/>
          <w:rFonts w:asciiTheme="minorHAnsi" w:hAnsiTheme="minorHAnsi" w:cstheme="minorHAnsi"/>
        </w:rPr>
        <w:t>rocket</w:t>
      </w:r>
      <w:r w:rsidRPr="00BD5879">
        <w:rPr>
          <w:rFonts w:asciiTheme="minorHAnsi" w:hAnsiTheme="minorHAnsi" w:cstheme="minorHAnsi"/>
          <w:sz w:val="16"/>
        </w:rPr>
        <w:t xml:space="preserve"> fired signifies, in the final sense, a theft from those who hunger and are not fed, those who are cold and not clothed. This world in arms is not spending money alone. It is spending the sweat of its laborers, the genius of its scientists, the hopes of its children. This is not a way of life at all in any true sense. Under the cloud of threatening war, it is humanity hanging from a cross of iron. Many empirical studies obtain the negative (or trade-off) relationship between defense and welfare using different countries and different types of data (</w:t>
      </w:r>
      <w:proofErr w:type="spellStart"/>
      <w:r w:rsidRPr="00BD5879">
        <w:rPr>
          <w:rFonts w:asciiTheme="minorHAnsi" w:hAnsiTheme="minorHAnsi" w:cstheme="minorHAnsi"/>
          <w:sz w:val="16"/>
        </w:rPr>
        <w:t>Russett</w:t>
      </w:r>
      <w:proofErr w:type="spellEnd"/>
      <w:r w:rsidRPr="00BD5879">
        <w:rPr>
          <w:rFonts w:asciiTheme="minorHAnsi" w:hAnsiTheme="minorHAnsi" w:cstheme="minorHAnsi"/>
          <w:sz w:val="16"/>
        </w:rPr>
        <w:t xml:space="preserve">, 1969; </w:t>
      </w:r>
      <w:proofErr w:type="spellStart"/>
      <w:r w:rsidRPr="00BD5879">
        <w:rPr>
          <w:rFonts w:asciiTheme="minorHAnsi" w:hAnsiTheme="minorHAnsi" w:cstheme="minorHAnsi"/>
          <w:sz w:val="16"/>
        </w:rPr>
        <w:t>Peroff</w:t>
      </w:r>
      <w:proofErr w:type="spellEnd"/>
      <w:r w:rsidRPr="00BD5879">
        <w:rPr>
          <w:rFonts w:asciiTheme="minorHAnsi" w:hAnsiTheme="minorHAnsi" w:cstheme="minorHAnsi"/>
          <w:sz w:val="16"/>
        </w:rPr>
        <w:t xml:space="preserve">, 1976; </w:t>
      </w:r>
      <w:proofErr w:type="spellStart"/>
      <w:r w:rsidRPr="00BD5879">
        <w:rPr>
          <w:rFonts w:asciiTheme="minorHAnsi" w:hAnsiTheme="minorHAnsi" w:cstheme="minorHAnsi"/>
          <w:sz w:val="16"/>
        </w:rPr>
        <w:t>Dabelko</w:t>
      </w:r>
      <w:proofErr w:type="spellEnd"/>
      <w:r w:rsidRPr="00BD5879">
        <w:rPr>
          <w:rFonts w:asciiTheme="minorHAnsi" w:hAnsiTheme="minorHAnsi" w:cstheme="minorHAnsi"/>
          <w:sz w:val="16"/>
        </w:rPr>
        <w:t xml:space="preserve"> and McCormick, 1977; </w:t>
      </w:r>
      <w:proofErr w:type="spellStart"/>
      <w:r w:rsidRPr="00BD5879">
        <w:rPr>
          <w:rFonts w:asciiTheme="minorHAnsi" w:hAnsiTheme="minorHAnsi" w:cstheme="minorHAnsi"/>
          <w:sz w:val="16"/>
        </w:rPr>
        <w:t>Peroff</w:t>
      </w:r>
      <w:proofErr w:type="spellEnd"/>
      <w:r w:rsidRPr="00BD5879">
        <w:rPr>
          <w:rFonts w:asciiTheme="minorHAnsi" w:hAnsiTheme="minorHAnsi" w:cstheme="minorHAnsi"/>
          <w:sz w:val="16"/>
        </w:rPr>
        <w:t xml:space="preserve"> and </w:t>
      </w:r>
      <w:proofErr w:type="spellStart"/>
      <w:r w:rsidRPr="00BD5879">
        <w:rPr>
          <w:rFonts w:asciiTheme="minorHAnsi" w:hAnsiTheme="minorHAnsi" w:cstheme="minorHAnsi"/>
          <w:sz w:val="16"/>
        </w:rPr>
        <w:t>Podolak</w:t>
      </w:r>
      <w:proofErr w:type="spellEnd"/>
      <w:r w:rsidRPr="00BD5879">
        <w:rPr>
          <w:rFonts w:asciiTheme="minorHAnsi" w:hAnsiTheme="minorHAnsi" w:cstheme="minorHAnsi"/>
          <w:sz w:val="16"/>
        </w:rPr>
        <w:t xml:space="preserve">-Warren, 1979; </w:t>
      </w:r>
      <w:proofErr w:type="spellStart"/>
      <w:r w:rsidRPr="00BD5879">
        <w:rPr>
          <w:rFonts w:asciiTheme="minorHAnsi" w:hAnsiTheme="minorHAnsi" w:cstheme="minorHAnsi"/>
          <w:sz w:val="16"/>
        </w:rPr>
        <w:t>Deger</w:t>
      </w:r>
      <w:proofErr w:type="spellEnd"/>
      <w:r w:rsidRPr="00BD5879">
        <w:rPr>
          <w:rFonts w:asciiTheme="minorHAnsi" w:hAnsiTheme="minorHAnsi" w:cstheme="minorHAnsi"/>
          <w:sz w:val="16"/>
        </w:rPr>
        <w:t xml:space="preserve">, 1985; </w:t>
      </w:r>
      <w:proofErr w:type="spellStart"/>
      <w:r w:rsidRPr="00BD5879">
        <w:rPr>
          <w:rFonts w:asciiTheme="minorHAnsi" w:hAnsiTheme="minorHAnsi" w:cstheme="minorHAnsi"/>
          <w:sz w:val="16"/>
        </w:rPr>
        <w:t>Apostolakis</w:t>
      </w:r>
      <w:proofErr w:type="spellEnd"/>
      <w:r w:rsidRPr="00BD5879">
        <w:rPr>
          <w:rFonts w:asciiTheme="minorHAnsi" w:hAnsiTheme="minorHAnsi" w:cstheme="minorHAnsi"/>
          <w:sz w:val="16"/>
        </w:rPr>
        <w:t xml:space="preserve">, 1992). As mentioned in Section 1, </w:t>
      </w:r>
      <w:proofErr w:type="spellStart"/>
      <w:r w:rsidRPr="00BD5879">
        <w:rPr>
          <w:rStyle w:val="StyleUnderline"/>
          <w:rFonts w:asciiTheme="minorHAnsi" w:hAnsiTheme="minorHAnsi" w:cstheme="minorHAnsi"/>
        </w:rPr>
        <w:t>Russett</w:t>
      </w:r>
      <w:proofErr w:type="spellEnd"/>
      <w:r w:rsidRPr="00BD5879">
        <w:rPr>
          <w:rFonts w:asciiTheme="minorHAnsi" w:hAnsiTheme="minorHAnsi" w:cstheme="minorHAnsi"/>
          <w:sz w:val="16"/>
        </w:rPr>
        <w:t xml:space="preserve"> (1969) </w:t>
      </w:r>
      <w:r w:rsidRPr="00BD5879">
        <w:rPr>
          <w:rStyle w:val="StyleUnderline"/>
          <w:rFonts w:asciiTheme="minorHAnsi" w:hAnsiTheme="minorHAnsi" w:cstheme="minorHAnsi"/>
        </w:rPr>
        <w:t>finds a</w:t>
      </w:r>
      <w:r w:rsidRPr="00BD5879">
        <w:rPr>
          <w:rFonts w:asciiTheme="minorHAnsi" w:hAnsiTheme="minorHAnsi" w:cstheme="minorHAnsi"/>
          <w:sz w:val="16"/>
        </w:rPr>
        <w:t xml:space="preserve"> reasonably </w:t>
      </w:r>
      <w:r w:rsidRPr="00BD5879">
        <w:rPr>
          <w:rStyle w:val="Emphasis"/>
          <w:rFonts w:asciiTheme="minorHAnsi" w:hAnsiTheme="minorHAnsi" w:cstheme="minorHAnsi"/>
        </w:rPr>
        <w:t>strong negative relationship</w:t>
      </w:r>
      <w:r w:rsidRPr="00BD5879">
        <w:rPr>
          <w:rFonts w:asciiTheme="minorHAnsi" w:hAnsiTheme="minorHAnsi" w:cstheme="minorHAnsi"/>
          <w:sz w:val="16"/>
        </w:rPr>
        <w:t xml:space="preserve"> </w:t>
      </w:r>
      <w:r w:rsidRPr="00BD5879">
        <w:rPr>
          <w:rStyle w:val="StyleUnderline"/>
          <w:rFonts w:asciiTheme="minorHAnsi" w:hAnsiTheme="minorHAnsi" w:cstheme="minorHAnsi"/>
        </w:rPr>
        <w:t>between military spending and government spending on</w:t>
      </w:r>
      <w:r w:rsidRPr="00BD5879">
        <w:rPr>
          <w:rFonts w:asciiTheme="minorHAnsi" w:hAnsiTheme="minorHAnsi" w:cstheme="minorHAnsi"/>
          <w:sz w:val="16"/>
        </w:rPr>
        <w:t xml:space="preserve"> health and </w:t>
      </w:r>
      <w:r w:rsidRPr="00BD5879">
        <w:rPr>
          <w:rStyle w:val="StyleUnderline"/>
          <w:rFonts w:asciiTheme="minorHAnsi" w:hAnsiTheme="minorHAnsi" w:cstheme="minorHAnsi"/>
        </w:rPr>
        <w:t xml:space="preserve">education for the </w:t>
      </w:r>
      <w:r w:rsidRPr="00BD5879">
        <w:rPr>
          <w:rStyle w:val="Emphasis"/>
          <w:rFonts w:asciiTheme="minorHAnsi" w:hAnsiTheme="minorHAnsi" w:cstheme="minorHAnsi"/>
        </w:rPr>
        <w:t>US</w:t>
      </w:r>
      <w:r w:rsidRPr="00BD5879">
        <w:rPr>
          <w:rFonts w:asciiTheme="minorHAnsi" w:hAnsiTheme="minorHAnsi" w:cstheme="minorHAnsi"/>
          <w:sz w:val="16"/>
        </w:rPr>
        <w:t xml:space="preserve">, France and UK. </w:t>
      </w:r>
      <w:proofErr w:type="spellStart"/>
      <w:r w:rsidRPr="00BD5879">
        <w:rPr>
          <w:rFonts w:asciiTheme="minorHAnsi" w:hAnsiTheme="minorHAnsi" w:cstheme="minorHAnsi"/>
          <w:sz w:val="16"/>
        </w:rPr>
        <w:t>Dabelko</w:t>
      </w:r>
      <w:proofErr w:type="spellEnd"/>
      <w:r w:rsidRPr="00BD5879">
        <w:rPr>
          <w:rFonts w:asciiTheme="minorHAnsi" w:hAnsiTheme="minorHAnsi" w:cstheme="minorHAnsi"/>
          <w:sz w:val="16"/>
        </w:rPr>
        <w:t xml:space="preserve"> and McCormick (1977) evaluate the impact of changes in military spending on spending levels for public education and public health in a number of countries in the period of 1950–1972. Their major findings include that: (1) </w:t>
      </w:r>
      <w:r w:rsidRPr="00BD5879">
        <w:rPr>
          <w:rStyle w:val="StyleUnderline"/>
          <w:rFonts w:asciiTheme="minorHAnsi" w:hAnsiTheme="minorHAnsi" w:cstheme="minorHAnsi"/>
        </w:rPr>
        <w:t xml:space="preserve">opportunity costs </w:t>
      </w:r>
      <w:r w:rsidRPr="00BD5879">
        <w:rPr>
          <w:rStyle w:val="Emphasis"/>
          <w:rFonts w:asciiTheme="minorHAnsi" w:hAnsiTheme="minorHAnsi" w:cstheme="minorHAnsi"/>
        </w:rPr>
        <w:t>do exist</w:t>
      </w:r>
      <w:r w:rsidRPr="00BD5879">
        <w:rPr>
          <w:rFonts w:asciiTheme="minorHAnsi" w:hAnsiTheme="minorHAnsi" w:cstheme="minorHAnsi"/>
          <w:sz w:val="16"/>
        </w:rPr>
        <w:t xml:space="preserve"> for education and health across all countries and all years, but they are weak in magnitude; (2) levels of economic development have little or no impact upon the opportunity costs for these policy areas; and (3) personalist regimes tend to have higher opportunity costs of defense than do centrist and polyarchic regimes. Further studies by </w:t>
      </w:r>
      <w:proofErr w:type="spellStart"/>
      <w:r w:rsidRPr="00BD5879">
        <w:rPr>
          <w:rFonts w:asciiTheme="minorHAnsi" w:hAnsiTheme="minorHAnsi" w:cstheme="minorHAnsi"/>
          <w:sz w:val="16"/>
        </w:rPr>
        <w:t>Peroff</w:t>
      </w:r>
      <w:proofErr w:type="spellEnd"/>
      <w:r w:rsidRPr="00BD5879">
        <w:rPr>
          <w:rFonts w:asciiTheme="minorHAnsi" w:hAnsiTheme="minorHAnsi" w:cstheme="minorHAnsi"/>
          <w:sz w:val="16"/>
        </w:rPr>
        <w:t xml:space="preserve"> and </w:t>
      </w:r>
      <w:proofErr w:type="spellStart"/>
      <w:r w:rsidRPr="00BD5879">
        <w:rPr>
          <w:rFonts w:asciiTheme="minorHAnsi" w:hAnsiTheme="minorHAnsi" w:cstheme="minorHAnsi"/>
          <w:sz w:val="16"/>
        </w:rPr>
        <w:t>Podolak</w:t>
      </w:r>
      <w:proofErr w:type="spellEnd"/>
      <w:r w:rsidRPr="00BD5879">
        <w:rPr>
          <w:rFonts w:asciiTheme="minorHAnsi" w:hAnsiTheme="minorHAnsi" w:cstheme="minorHAnsi"/>
          <w:sz w:val="16"/>
        </w:rPr>
        <w:t xml:space="preserve">-Warren (1979) examine empirically the potential impact of defense on the private health sector; the results of the analysis give more weight to the hypothesis of a trade-off. </w:t>
      </w:r>
      <w:proofErr w:type="spellStart"/>
      <w:r w:rsidRPr="00BD5879">
        <w:rPr>
          <w:rFonts w:asciiTheme="minorHAnsi" w:hAnsiTheme="minorHAnsi" w:cstheme="minorHAnsi"/>
          <w:sz w:val="16"/>
        </w:rPr>
        <w:t>Deger</w:t>
      </w:r>
      <w:proofErr w:type="spellEnd"/>
      <w:r w:rsidRPr="00BD5879">
        <w:rPr>
          <w:rFonts w:asciiTheme="minorHAnsi" w:hAnsiTheme="minorHAnsi" w:cstheme="minorHAnsi"/>
          <w:sz w:val="16"/>
        </w:rPr>
        <w:t xml:space="preserve"> (1985) reports a stylized fact that defense has a high physical-resource cost as well as the exceptionally high human-resources costs. Thus, developing nations can and should divert a minute fraction of their massive armament expenditure as a development aid for human capital. </w:t>
      </w:r>
      <w:proofErr w:type="spellStart"/>
      <w:r w:rsidRPr="00BD5879">
        <w:rPr>
          <w:rFonts w:asciiTheme="minorHAnsi" w:hAnsiTheme="minorHAnsi" w:cstheme="minorHAnsi"/>
          <w:sz w:val="16"/>
        </w:rPr>
        <w:t>Apostolakis</w:t>
      </w:r>
      <w:proofErr w:type="spellEnd"/>
      <w:r w:rsidRPr="00BD5879">
        <w:rPr>
          <w:rFonts w:asciiTheme="minorHAnsi" w:hAnsiTheme="minorHAnsi" w:cstheme="minorHAnsi"/>
          <w:sz w:val="16"/>
        </w:rPr>
        <w:t xml:space="preserve"> (1992), in study of 19 Latin American countries, confirms a trade-off between military and spending on health, education, social security, and welfare in the region. For those studies in support of the ‘guns-and-butter’ argument, they find that an increase in military spending generally influences welfare expenditures in two ways. First, </w:t>
      </w:r>
      <w:r w:rsidRPr="00BD5879">
        <w:rPr>
          <w:rStyle w:val="StyleUnderline"/>
          <w:rFonts w:asciiTheme="minorHAnsi" w:hAnsiTheme="minorHAnsi" w:cstheme="minorHAnsi"/>
        </w:rPr>
        <w:t>defense expenditures may detract from fixed investment expenditures</w:t>
      </w:r>
      <w:r w:rsidRPr="00BD5879">
        <w:rPr>
          <w:rFonts w:asciiTheme="minorHAnsi" w:hAnsiTheme="minorHAnsi" w:cstheme="minorHAnsi"/>
          <w:sz w:val="16"/>
        </w:rPr>
        <w:t>, personal consumption, and state and local government spending, and there will be less public expenditures on human capital formation, which lowers economic growth and further reduces the welfare spending. Second, lower income groups are the main people who carry the burden of defense and the heavy defense spending hinders the establishment of more welfare programs.</w:t>
      </w:r>
    </w:p>
    <w:p w:rsidR="00686374" w:rsidRPr="00BD5879" w:rsidRDefault="00686374" w:rsidP="00686374">
      <w:pPr>
        <w:rPr>
          <w:rFonts w:asciiTheme="minorHAnsi" w:hAnsiTheme="minorHAnsi" w:cstheme="minorHAnsi"/>
        </w:rPr>
      </w:pPr>
    </w:p>
    <w:p w:rsidR="00E21DEB" w:rsidRPr="00BD5879" w:rsidRDefault="00E21DEB" w:rsidP="00E21DEB">
      <w:pPr>
        <w:pStyle w:val="Heading3"/>
        <w:rPr>
          <w:rFonts w:asciiTheme="minorHAnsi" w:hAnsiTheme="minorHAnsi" w:cstheme="minorHAnsi"/>
        </w:rPr>
      </w:pPr>
      <w:r w:rsidRPr="00BD5879">
        <w:rPr>
          <w:rFonts w:asciiTheme="minorHAnsi" w:hAnsiTheme="minorHAnsi" w:cstheme="minorHAnsi"/>
        </w:rPr>
        <w:t xml:space="preserve">AT: Not Reverse Causal </w:t>
      </w:r>
    </w:p>
    <w:p w:rsidR="00E21DEB" w:rsidRPr="00BD5879" w:rsidRDefault="00E21DEB">
      <w:pPr>
        <w:rPr>
          <w:rFonts w:asciiTheme="minorHAnsi" w:hAnsiTheme="minorHAnsi" w:cstheme="minorHAnsi"/>
        </w:rPr>
      </w:pPr>
      <w:r w:rsidRPr="00BD5879">
        <w:rPr>
          <w:rFonts w:asciiTheme="minorHAnsi" w:hAnsiTheme="minorHAnsi" w:cstheme="minorHAnsi"/>
        </w:rPr>
        <w:br w:type="page"/>
      </w:r>
    </w:p>
    <w:p w:rsidR="00E21DEB" w:rsidRPr="00BD5879" w:rsidRDefault="00E21DEB" w:rsidP="00E21DEB">
      <w:pPr>
        <w:pStyle w:val="Heading4"/>
        <w:rPr>
          <w:rFonts w:asciiTheme="minorHAnsi" w:hAnsiTheme="minorHAnsi" w:cstheme="minorHAnsi"/>
        </w:rPr>
      </w:pPr>
      <w:r w:rsidRPr="00BD5879">
        <w:rPr>
          <w:rFonts w:asciiTheme="minorHAnsi" w:hAnsiTheme="minorHAnsi" w:cstheme="minorHAnsi"/>
        </w:rPr>
        <w:t xml:space="preserve">Defense spending requires education cuts. </w:t>
      </w:r>
    </w:p>
    <w:p w:rsidR="00E21DEB" w:rsidRPr="00BD5879" w:rsidRDefault="00E21DEB" w:rsidP="00E21DEB">
      <w:pPr>
        <w:rPr>
          <w:rFonts w:asciiTheme="minorHAnsi" w:hAnsiTheme="minorHAnsi" w:cstheme="minorHAnsi"/>
          <w:sz w:val="16"/>
          <w:szCs w:val="16"/>
        </w:rPr>
      </w:pPr>
      <w:r w:rsidRPr="00BD5879">
        <w:rPr>
          <w:rStyle w:val="Style13ptBold"/>
          <w:rFonts w:asciiTheme="minorHAnsi" w:hAnsiTheme="minorHAnsi" w:cstheme="minorHAnsi"/>
        </w:rPr>
        <w:t>Agha ’15</w:t>
      </w:r>
      <w:r w:rsidRPr="00BD5879">
        <w:rPr>
          <w:rFonts w:asciiTheme="minorHAnsi" w:hAnsiTheme="minorHAnsi" w:cstheme="minorHAnsi"/>
        </w:rPr>
        <w:t xml:space="preserve"> </w:t>
      </w:r>
      <w:r w:rsidRPr="00BD5879">
        <w:rPr>
          <w:rFonts w:asciiTheme="minorHAnsi" w:hAnsiTheme="minorHAnsi" w:cstheme="minorHAnsi"/>
          <w:sz w:val="16"/>
          <w:szCs w:val="16"/>
        </w:rPr>
        <w:t>(</w:t>
      </w:r>
      <w:proofErr w:type="spellStart"/>
      <w:r w:rsidRPr="00BD5879">
        <w:rPr>
          <w:rFonts w:asciiTheme="minorHAnsi" w:hAnsiTheme="minorHAnsi" w:cstheme="minorHAnsi"/>
          <w:sz w:val="16"/>
          <w:szCs w:val="16"/>
        </w:rPr>
        <w:t>Chafica</w:t>
      </w:r>
      <w:proofErr w:type="spellEnd"/>
      <w:r w:rsidRPr="00BD5879">
        <w:rPr>
          <w:rFonts w:asciiTheme="minorHAnsi" w:hAnsiTheme="minorHAnsi" w:cstheme="minorHAnsi"/>
          <w:sz w:val="16"/>
          <w:szCs w:val="16"/>
        </w:rPr>
        <w:t xml:space="preserve"> </w:t>
      </w:r>
      <w:proofErr w:type="spellStart"/>
      <w:r w:rsidRPr="00BD5879">
        <w:rPr>
          <w:rFonts w:asciiTheme="minorHAnsi" w:hAnsiTheme="minorHAnsi" w:cstheme="minorHAnsi"/>
          <w:sz w:val="16"/>
          <w:szCs w:val="16"/>
        </w:rPr>
        <w:t>Khodr</w:t>
      </w:r>
      <w:proofErr w:type="spellEnd"/>
      <w:r w:rsidRPr="00BD5879">
        <w:rPr>
          <w:rFonts w:asciiTheme="minorHAnsi" w:hAnsiTheme="minorHAnsi" w:cstheme="minorHAnsi"/>
          <w:sz w:val="16"/>
          <w:szCs w:val="16"/>
        </w:rPr>
        <w:t>, Washington School of Law, American University, 11-24-2015, “Strategic Defense Budget Cuts are Essential to America’s Long-term Security Interests,” National Security Law Brief, http://www.nationalsecuritylawbrief.com/strategic-defense-budget-cuts-are-essential-to-americas-long-term-security-interests/)</w:t>
      </w:r>
    </w:p>
    <w:p w:rsidR="00E21DEB" w:rsidRPr="00BD5879" w:rsidRDefault="00E21DEB" w:rsidP="00E21DEB">
      <w:pPr>
        <w:rPr>
          <w:rFonts w:asciiTheme="minorHAnsi" w:hAnsiTheme="minorHAnsi" w:cstheme="minorHAnsi"/>
          <w:sz w:val="16"/>
        </w:rPr>
      </w:pPr>
      <w:r w:rsidRPr="00BD5879">
        <w:rPr>
          <w:rFonts w:asciiTheme="minorHAnsi" w:hAnsiTheme="minorHAnsi" w:cstheme="minorHAnsi"/>
          <w:sz w:val="16"/>
        </w:rPr>
        <w:t xml:space="preserve">Since the 2008 economic recession, the U.S. economy has struggled to reach healthy levels. Policy makers have since then accepted the need for budget cuts; however, deciding what programs will be reduced or completely eradicated has been an extremely politicized debate in itself. 2011 marked the year in which defense spending reached its peak with a whopping $718 billion in defense and international security costs. [1] In 2014 the base budget alone for the U.S. Department of Defense was approximately $527 billion. [2] According to the Stockholm International Peace Research Center, military spending has increased nearly 50% since the horrific attacks that transpired on September 11th, 2001. [3] Even after adjusting for inflation the U.S. Defense budget still remains higher than it was in both the Soviet Cold War era and the Vietnam War. Despite the military’s exorbitant price tag, the American public often maintains an optimistic perception, in the belief that freedom and democracy comes at a price. Some policymakers share this conviction and are extremely skeptical of defense budget cuts, while other members of Congress have asserted that defense budget cuts are essential to long-term national security interests.  In October, President Obama vetoed the National Defense Authorization Bill: the $612 billion dollar defense bill that sets fiscal policy for the Pentagon. Obama’s main objection was based mainly on the bill’s anticipation of off budget spending, which increases the defense budget without increasing domestic spending first. [4] As with previous defense bills, this legislation requires President Obama to keep Guantanamo Bay open, and prevents another round of essential base closings. It also prevents the Defense Department from exploring alternative fuel sources, which happens to be one of the department’s highest costs. [5] Furthermore, within the past decade the defense budget has had had meager reductions; meanwhile other domestic programs have undergone huge budget cuts that severely undermines the </w:t>
      </w:r>
      <w:proofErr w:type="spellStart"/>
      <w:r w:rsidRPr="00BD5879">
        <w:rPr>
          <w:rFonts w:asciiTheme="minorHAnsi" w:hAnsiTheme="minorHAnsi" w:cstheme="minorHAnsi"/>
          <w:sz w:val="16"/>
        </w:rPr>
        <w:t>well being</w:t>
      </w:r>
      <w:proofErr w:type="spellEnd"/>
      <w:r w:rsidRPr="00BD5879">
        <w:rPr>
          <w:rFonts w:asciiTheme="minorHAnsi" w:hAnsiTheme="minorHAnsi" w:cstheme="minorHAnsi"/>
          <w:sz w:val="16"/>
        </w:rPr>
        <w:t xml:space="preserve"> of the American people in the long term. Despite his veto, Congress and the President were still able to come to a recent agreement over the 2016 fiscal budget. [6] The settlement allows for </w:t>
      </w:r>
      <w:r w:rsidRPr="00BD5879">
        <w:rPr>
          <w:rStyle w:val="StyleUnderline"/>
          <w:rFonts w:asciiTheme="minorHAnsi" w:hAnsiTheme="minorHAnsi" w:cstheme="minorHAnsi"/>
          <w:highlight w:val="yellow"/>
        </w:rPr>
        <w:t>increases in defense spending</w:t>
      </w:r>
      <w:r w:rsidRPr="00BD5879">
        <w:rPr>
          <w:rFonts w:asciiTheme="minorHAnsi" w:hAnsiTheme="minorHAnsi" w:cstheme="minorHAnsi"/>
          <w:sz w:val="16"/>
        </w:rPr>
        <w:t xml:space="preserve"> by $80 billion over a period of two years, [not including a $32 billion increase], “included in an emergency war fund”. [7] These increases </w:t>
      </w:r>
      <w:r w:rsidRPr="00BD5879">
        <w:rPr>
          <w:rStyle w:val="StyleUnderline"/>
          <w:rFonts w:asciiTheme="minorHAnsi" w:hAnsiTheme="minorHAnsi" w:cstheme="minorHAnsi"/>
          <w:highlight w:val="yellow"/>
        </w:rPr>
        <w:t xml:space="preserve">would be </w:t>
      </w:r>
      <w:r w:rsidRPr="00BD5879">
        <w:rPr>
          <w:rStyle w:val="Emphasis"/>
          <w:rFonts w:asciiTheme="minorHAnsi" w:hAnsiTheme="minorHAnsi" w:cstheme="minorHAnsi"/>
          <w:highlight w:val="yellow"/>
        </w:rPr>
        <w:t>offset</w:t>
      </w:r>
      <w:r w:rsidRPr="00BD5879">
        <w:rPr>
          <w:rFonts w:asciiTheme="minorHAnsi" w:hAnsiTheme="minorHAnsi" w:cstheme="minorHAnsi"/>
          <w:sz w:val="16"/>
          <w:highlight w:val="yellow"/>
        </w:rPr>
        <w:t xml:space="preserve"> </w:t>
      </w:r>
      <w:r w:rsidRPr="00BD5879">
        <w:rPr>
          <w:rStyle w:val="StyleUnderline"/>
          <w:rFonts w:asciiTheme="minorHAnsi" w:hAnsiTheme="minorHAnsi" w:cstheme="minorHAnsi"/>
          <w:highlight w:val="yellow"/>
        </w:rPr>
        <w:t>by</w:t>
      </w:r>
      <w:r w:rsidRPr="00BD5879">
        <w:rPr>
          <w:rFonts w:asciiTheme="minorHAnsi" w:hAnsiTheme="minorHAnsi" w:cstheme="minorHAnsi"/>
          <w:sz w:val="16"/>
          <w:highlight w:val="yellow"/>
        </w:rPr>
        <w:t xml:space="preserve"> </w:t>
      </w:r>
      <w:r w:rsidRPr="00BD5879">
        <w:rPr>
          <w:rStyle w:val="Emphasis"/>
          <w:rFonts w:asciiTheme="minorHAnsi" w:hAnsiTheme="minorHAnsi" w:cstheme="minorHAnsi"/>
          <w:highlight w:val="yellow"/>
        </w:rPr>
        <w:t>cuts</w:t>
      </w:r>
      <w:r w:rsidRPr="00BD5879">
        <w:rPr>
          <w:rStyle w:val="Emphasis"/>
          <w:rFonts w:asciiTheme="minorHAnsi" w:hAnsiTheme="minorHAnsi" w:cstheme="minorHAnsi"/>
        </w:rPr>
        <w:t xml:space="preserve"> in spending</w:t>
      </w:r>
      <w:r w:rsidRPr="00BD5879">
        <w:rPr>
          <w:rFonts w:asciiTheme="minorHAnsi" w:hAnsiTheme="minorHAnsi" w:cstheme="minorHAnsi"/>
          <w:sz w:val="16"/>
        </w:rPr>
        <w:t xml:space="preserve"> on Medicare and Social Security disability benefits, as well as savings from cuts in payments to doctors and other health care providers. [8] There are further anticipated savings from cutting numerous other government funded programs. [9] This unfortunately is not the first time that </w:t>
      </w:r>
      <w:r w:rsidRPr="00BD5879">
        <w:rPr>
          <w:rStyle w:val="StyleUnderline"/>
          <w:rFonts w:asciiTheme="minorHAnsi" w:hAnsiTheme="minorHAnsi" w:cstheme="minorHAnsi"/>
          <w:highlight w:val="yellow"/>
        </w:rPr>
        <w:t>the defense budget</w:t>
      </w:r>
      <w:r w:rsidRPr="00BD5879">
        <w:rPr>
          <w:rStyle w:val="StyleUnderline"/>
          <w:rFonts w:asciiTheme="minorHAnsi" w:hAnsiTheme="minorHAnsi" w:cstheme="minorHAnsi"/>
        </w:rPr>
        <w:t xml:space="preserve"> has </w:t>
      </w:r>
      <w:r w:rsidRPr="00BD5879">
        <w:rPr>
          <w:rStyle w:val="StyleUnderline"/>
          <w:rFonts w:asciiTheme="minorHAnsi" w:hAnsiTheme="minorHAnsi" w:cstheme="minorHAnsi"/>
          <w:highlight w:val="yellow"/>
        </w:rPr>
        <w:t xml:space="preserve">received </w:t>
      </w:r>
      <w:r w:rsidRPr="00BD5879">
        <w:rPr>
          <w:rStyle w:val="Emphasis"/>
          <w:rFonts w:asciiTheme="minorHAnsi" w:hAnsiTheme="minorHAnsi" w:cstheme="minorHAnsi"/>
          <w:highlight w:val="yellow"/>
        </w:rPr>
        <w:t>increases in spending</w:t>
      </w:r>
      <w:r w:rsidRPr="00BD5879">
        <w:rPr>
          <w:rFonts w:asciiTheme="minorHAnsi" w:hAnsiTheme="minorHAnsi" w:cstheme="minorHAnsi"/>
          <w:sz w:val="16"/>
          <w:highlight w:val="yellow"/>
        </w:rPr>
        <w:t xml:space="preserve"> </w:t>
      </w:r>
      <w:r w:rsidRPr="00BD5879">
        <w:rPr>
          <w:rStyle w:val="StyleUnderline"/>
          <w:rFonts w:asciiTheme="minorHAnsi" w:hAnsiTheme="minorHAnsi" w:cstheme="minorHAnsi"/>
          <w:highlight w:val="yellow"/>
        </w:rPr>
        <w:t xml:space="preserve">at the </w:t>
      </w:r>
      <w:r w:rsidRPr="00BD5879">
        <w:rPr>
          <w:rStyle w:val="Emphasis"/>
          <w:rFonts w:asciiTheme="minorHAnsi" w:hAnsiTheme="minorHAnsi" w:cstheme="minorHAnsi"/>
          <w:highlight w:val="yellow"/>
        </w:rPr>
        <w:t>expense of</w:t>
      </w:r>
      <w:r w:rsidRPr="00BD5879">
        <w:rPr>
          <w:rStyle w:val="Emphasis"/>
          <w:rFonts w:asciiTheme="minorHAnsi" w:hAnsiTheme="minorHAnsi" w:cstheme="minorHAnsi"/>
        </w:rPr>
        <w:t xml:space="preserve"> America’s </w:t>
      </w:r>
      <w:r w:rsidRPr="00BD5879">
        <w:rPr>
          <w:rStyle w:val="Emphasis"/>
          <w:rFonts w:asciiTheme="minorHAnsi" w:hAnsiTheme="minorHAnsi" w:cstheme="minorHAnsi"/>
          <w:highlight w:val="yellow"/>
        </w:rPr>
        <w:t>educational</w:t>
      </w:r>
      <w:r w:rsidRPr="00BD5879">
        <w:rPr>
          <w:rFonts w:asciiTheme="minorHAnsi" w:hAnsiTheme="minorHAnsi" w:cstheme="minorHAnsi"/>
          <w:sz w:val="16"/>
        </w:rPr>
        <w:t xml:space="preserve"> and health care </w:t>
      </w:r>
      <w:r w:rsidRPr="00BD5879">
        <w:rPr>
          <w:rStyle w:val="Emphasis"/>
          <w:rFonts w:asciiTheme="minorHAnsi" w:hAnsiTheme="minorHAnsi" w:cstheme="minorHAnsi"/>
          <w:highlight w:val="yellow"/>
        </w:rPr>
        <w:t>sectors</w:t>
      </w:r>
      <w:r w:rsidRPr="00BD5879">
        <w:rPr>
          <w:rFonts w:asciiTheme="minorHAnsi" w:hAnsiTheme="minorHAnsi" w:cstheme="minorHAnsi"/>
          <w:sz w:val="16"/>
        </w:rPr>
        <w:t xml:space="preserve">.  By continuing to make minimal investments in domestic priorities such as education, infrastructure, health care, and scientific developments, we as a nation ultimately degrade our economic strength and human capital —two of the very things that have contributed to American hegemonic stability. Furthermore, in modern times we are witnessing the militarized perception of national security revolutionize as non-traditional security threats emerge in the form of global warming, infrastructural insufficiencies, refugee crises, and educational deficits.  Moreover, many lawmakers argue that </w:t>
      </w:r>
      <w:r w:rsidRPr="00BD5879">
        <w:rPr>
          <w:rStyle w:val="StyleUnderline"/>
          <w:rFonts w:asciiTheme="minorHAnsi" w:hAnsiTheme="minorHAnsi" w:cstheme="minorHAnsi"/>
          <w:highlight w:val="yellow"/>
        </w:rPr>
        <w:t xml:space="preserve">cutting the defense budget poses a </w:t>
      </w:r>
      <w:r w:rsidRPr="00BD5879">
        <w:rPr>
          <w:rStyle w:val="Emphasis"/>
          <w:rFonts w:asciiTheme="minorHAnsi" w:hAnsiTheme="minorHAnsi" w:cstheme="minorHAnsi"/>
          <w:highlight w:val="yellow"/>
        </w:rPr>
        <w:t>major harm</w:t>
      </w:r>
      <w:r w:rsidRPr="00BD5879">
        <w:rPr>
          <w:rStyle w:val="Emphasis"/>
          <w:rFonts w:asciiTheme="minorHAnsi" w:hAnsiTheme="minorHAnsi" w:cstheme="minorHAnsi"/>
        </w:rPr>
        <w:t xml:space="preserve"> to U.S. security interests</w:t>
      </w:r>
      <w:r w:rsidRPr="00BD5879">
        <w:rPr>
          <w:rFonts w:asciiTheme="minorHAnsi" w:hAnsiTheme="minorHAnsi" w:cstheme="minorHAnsi"/>
          <w:sz w:val="16"/>
        </w:rPr>
        <w:t xml:space="preserve">, but strategic cuts may in fact do quite the opposite. The Government Accountability Office (GOA) releases a list every year of high-risk government agencies in the United States; this program highlights agencies and government programs that are vulnerable to fraud, waste, abuse, and mismanagement. [10] The 2015 list published by GOA indicated a number of these “high risk” areas in the DOD in comparison to many other governmental agencies. [11]  Admittedly, </w:t>
      </w:r>
      <w:r w:rsidRPr="00BD5879">
        <w:rPr>
          <w:rStyle w:val="Emphasis"/>
          <w:rFonts w:asciiTheme="minorHAnsi" w:hAnsiTheme="minorHAnsi" w:cstheme="minorHAnsi"/>
          <w:highlight w:val="yellow"/>
        </w:rPr>
        <w:t>indiscriminate</w:t>
      </w:r>
      <w:r w:rsidRPr="00BD5879">
        <w:rPr>
          <w:rFonts w:asciiTheme="minorHAnsi" w:hAnsiTheme="minorHAnsi" w:cstheme="minorHAnsi"/>
          <w:sz w:val="16"/>
        </w:rPr>
        <w:t xml:space="preserve"> budget </w:t>
      </w:r>
      <w:r w:rsidRPr="00BD5879">
        <w:rPr>
          <w:rStyle w:val="Emphasis"/>
          <w:rFonts w:asciiTheme="minorHAnsi" w:hAnsiTheme="minorHAnsi" w:cstheme="minorHAnsi"/>
          <w:highlight w:val="yellow"/>
        </w:rPr>
        <w:t>cuts</w:t>
      </w:r>
      <w:r w:rsidRPr="00BD5879">
        <w:rPr>
          <w:rFonts w:asciiTheme="minorHAnsi" w:hAnsiTheme="minorHAnsi" w:cstheme="minorHAnsi"/>
          <w:sz w:val="16"/>
          <w:highlight w:val="yellow"/>
        </w:rPr>
        <w:t xml:space="preserve"> </w:t>
      </w:r>
      <w:r w:rsidRPr="00BD5879">
        <w:rPr>
          <w:rStyle w:val="StyleUnderline"/>
          <w:rFonts w:asciiTheme="minorHAnsi" w:hAnsiTheme="minorHAnsi" w:cstheme="minorHAnsi"/>
          <w:highlight w:val="yellow"/>
        </w:rPr>
        <w:t>can be</w:t>
      </w:r>
      <w:r w:rsidRPr="00BD5879">
        <w:rPr>
          <w:rStyle w:val="StyleUnderline"/>
          <w:rFonts w:asciiTheme="minorHAnsi" w:hAnsiTheme="minorHAnsi" w:cstheme="minorHAnsi"/>
        </w:rPr>
        <w:t xml:space="preserve"> extremely </w:t>
      </w:r>
      <w:r w:rsidRPr="00BD5879">
        <w:rPr>
          <w:rStyle w:val="Emphasis"/>
          <w:rFonts w:asciiTheme="minorHAnsi" w:hAnsiTheme="minorHAnsi" w:cstheme="minorHAnsi"/>
          <w:highlight w:val="yellow"/>
        </w:rPr>
        <w:t>detrimental</w:t>
      </w:r>
      <w:r w:rsidRPr="00BD5879">
        <w:rPr>
          <w:rFonts w:asciiTheme="minorHAnsi" w:hAnsiTheme="minorHAnsi" w:cstheme="minorHAnsi"/>
          <w:sz w:val="16"/>
        </w:rPr>
        <w:t xml:space="preserve"> to national security interests. </w:t>
      </w:r>
    </w:p>
    <w:p w:rsidR="00E21DEB" w:rsidRPr="00BD5879" w:rsidRDefault="00E21DEB" w:rsidP="00E21DEB">
      <w:pPr>
        <w:pStyle w:val="Heading4"/>
        <w:rPr>
          <w:rFonts w:asciiTheme="minorHAnsi" w:hAnsiTheme="minorHAnsi" w:cstheme="minorHAnsi"/>
        </w:rPr>
      </w:pPr>
      <w:r w:rsidRPr="00BD5879">
        <w:rPr>
          <w:rFonts w:asciiTheme="minorHAnsi" w:hAnsiTheme="minorHAnsi" w:cstheme="minorHAnsi"/>
        </w:rPr>
        <w:t xml:space="preserve">K-12 education will be cut to fund defense spending. </w:t>
      </w:r>
    </w:p>
    <w:p w:rsidR="00E21DEB" w:rsidRPr="00BD5879" w:rsidRDefault="00E21DEB" w:rsidP="00E21DEB">
      <w:pPr>
        <w:rPr>
          <w:rFonts w:asciiTheme="minorHAnsi" w:hAnsiTheme="minorHAnsi" w:cstheme="minorHAnsi"/>
        </w:rPr>
      </w:pPr>
      <w:proofErr w:type="spellStart"/>
      <w:r w:rsidRPr="00BD5879">
        <w:rPr>
          <w:rStyle w:val="Style13ptBold"/>
          <w:rFonts w:asciiTheme="minorHAnsi" w:hAnsiTheme="minorHAnsi" w:cstheme="minorHAnsi"/>
        </w:rPr>
        <w:t>Loewenberg</w:t>
      </w:r>
      <w:proofErr w:type="spellEnd"/>
      <w:r w:rsidRPr="00BD5879">
        <w:rPr>
          <w:rStyle w:val="Style13ptBold"/>
          <w:rFonts w:asciiTheme="minorHAnsi" w:hAnsiTheme="minorHAnsi" w:cstheme="minorHAnsi"/>
        </w:rPr>
        <w:t xml:space="preserve"> ’17</w:t>
      </w:r>
      <w:r w:rsidRPr="00BD5879">
        <w:rPr>
          <w:rFonts w:asciiTheme="minorHAnsi" w:hAnsiTheme="minorHAnsi" w:cstheme="minorHAnsi"/>
        </w:rPr>
        <w:t xml:space="preserve"> </w:t>
      </w:r>
      <w:r w:rsidRPr="00BD5879">
        <w:rPr>
          <w:rFonts w:asciiTheme="minorHAnsi" w:hAnsiTheme="minorHAnsi" w:cstheme="minorHAnsi"/>
          <w:sz w:val="16"/>
          <w:szCs w:val="16"/>
        </w:rPr>
        <w:t xml:space="preserve">(Aaron </w:t>
      </w:r>
      <w:proofErr w:type="spellStart"/>
      <w:r w:rsidRPr="00BD5879">
        <w:rPr>
          <w:rFonts w:asciiTheme="minorHAnsi" w:hAnsiTheme="minorHAnsi" w:cstheme="minorHAnsi"/>
          <w:sz w:val="16"/>
          <w:szCs w:val="16"/>
        </w:rPr>
        <w:t>Loewenberg</w:t>
      </w:r>
      <w:proofErr w:type="spellEnd"/>
      <w:r w:rsidRPr="00BD5879">
        <w:rPr>
          <w:rFonts w:asciiTheme="minorHAnsi" w:hAnsiTheme="minorHAnsi" w:cstheme="minorHAnsi"/>
          <w:sz w:val="16"/>
          <w:szCs w:val="16"/>
        </w:rPr>
        <w:t xml:space="preserve"> is a program associate with the Education Policy program at New America. He is a member of the Early &amp; Elementary Education team, where he provides research and analysis on policies that impact children from birth through third grade., 5-24-2017, "Trump's Budget Proposes Cuts for Early and Elementary Education," New America, https://www.newamerica.org/education-policy/edcentral/trumps-budget-proposes-cuts-early-and-elementary-education/)</w:t>
      </w:r>
    </w:p>
    <w:p w:rsidR="00E21DEB" w:rsidRPr="00BD5879" w:rsidRDefault="00E21DEB" w:rsidP="00E21DEB">
      <w:pPr>
        <w:rPr>
          <w:rFonts w:asciiTheme="minorHAnsi" w:hAnsiTheme="minorHAnsi" w:cstheme="minorHAnsi"/>
        </w:rPr>
      </w:pPr>
      <w:r w:rsidRPr="00BD5879">
        <w:rPr>
          <w:rFonts w:asciiTheme="minorHAnsi" w:hAnsiTheme="minorHAnsi" w:cstheme="minorHAnsi"/>
          <w:sz w:val="16"/>
        </w:rPr>
        <w:t xml:space="preserve">On Tuesday, Donald </w:t>
      </w:r>
      <w:r w:rsidRPr="00BD5879">
        <w:rPr>
          <w:rStyle w:val="StyleUnderline"/>
          <w:rFonts w:asciiTheme="minorHAnsi" w:hAnsiTheme="minorHAnsi" w:cstheme="minorHAnsi"/>
          <w:highlight w:val="yellow"/>
        </w:rPr>
        <w:t>Trump unveiled a</w:t>
      </w:r>
      <w:r w:rsidRPr="00BD5879">
        <w:rPr>
          <w:rStyle w:val="StyleUnderline"/>
          <w:rFonts w:asciiTheme="minorHAnsi" w:hAnsiTheme="minorHAnsi" w:cstheme="minorHAnsi"/>
        </w:rPr>
        <w:t xml:space="preserve"> Fiscal Year 2018 </w:t>
      </w:r>
      <w:r w:rsidRPr="00BD5879">
        <w:rPr>
          <w:rStyle w:val="StyleUnderline"/>
          <w:rFonts w:asciiTheme="minorHAnsi" w:hAnsiTheme="minorHAnsi" w:cstheme="minorHAnsi"/>
          <w:highlight w:val="yellow"/>
        </w:rPr>
        <w:t>budget that would make</w:t>
      </w:r>
      <w:r w:rsidRPr="00BD5879">
        <w:rPr>
          <w:rStyle w:val="StyleUnderline"/>
          <w:rFonts w:asciiTheme="minorHAnsi" w:hAnsiTheme="minorHAnsi" w:cstheme="minorHAnsi"/>
        </w:rPr>
        <w:t xml:space="preserve"> </w:t>
      </w:r>
      <w:r w:rsidRPr="00BD5879">
        <w:rPr>
          <w:rStyle w:val="Emphasis"/>
          <w:rFonts w:asciiTheme="minorHAnsi" w:hAnsiTheme="minorHAnsi" w:cstheme="minorHAnsi"/>
        </w:rPr>
        <w:t xml:space="preserve">deep </w:t>
      </w:r>
      <w:r w:rsidRPr="00BD5879">
        <w:rPr>
          <w:rStyle w:val="Emphasis"/>
          <w:rFonts w:asciiTheme="minorHAnsi" w:hAnsiTheme="minorHAnsi" w:cstheme="minorHAnsi"/>
          <w:highlight w:val="yellow"/>
        </w:rPr>
        <w:t>cuts to domestic spending</w:t>
      </w:r>
      <w:r w:rsidRPr="00BD5879">
        <w:rPr>
          <w:rFonts w:asciiTheme="minorHAnsi" w:hAnsiTheme="minorHAnsi" w:cstheme="minorHAnsi"/>
          <w:sz w:val="16"/>
        </w:rPr>
        <w:t xml:space="preserve"> in order </w:t>
      </w:r>
      <w:r w:rsidRPr="00BD5879">
        <w:rPr>
          <w:rStyle w:val="StyleUnderline"/>
          <w:rFonts w:asciiTheme="minorHAnsi" w:hAnsiTheme="minorHAnsi" w:cstheme="minorHAnsi"/>
          <w:highlight w:val="yellow"/>
        </w:rPr>
        <w:t xml:space="preserve">to pay for increases in </w:t>
      </w:r>
      <w:r w:rsidRPr="00BD5879">
        <w:rPr>
          <w:rStyle w:val="Emphasis"/>
          <w:rFonts w:asciiTheme="minorHAnsi" w:hAnsiTheme="minorHAnsi" w:cstheme="minorHAnsi"/>
          <w:highlight w:val="yellow"/>
        </w:rPr>
        <w:t>military spending</w:t>
      </w:r>
      <w:r w:rsidRPr="00BD5879">
        <w:rPr>
          <w:rFonts w:asciiTheme="minorHAnsi" w:hAnsiTheme="minorHAnsi" w:cstheme="minorHAnsi"/>
          <w:sz w:val="16"/>
        </w:rPr>
        <w:t xml:space="preserve"> and border security. Several of these cuts, if enacted, would be harmful to children and families, such as the proposed $800 billion cut to Medicaid and the $192 billion cut to the food stamp program. </w:t>
      </w:r>
      <w:r w:rsidRPr="00BD5879">
        <w:rPr>
          <w:rStyle w:val="StyleUnderline"/>
          <w:rFonts w:asciiTheme="minorHAnsi" w:hAnsiTheme="minorHAnsi" w:cstheme="minorHAnsi"/>
          <w:highlight w:val="yellow"/>
        </w:rPr>
        <w:t xml:space="preserve">For </w:t>
      </w:r>
      <w:r w:rsidRPr="00BD5879">
        <w:rPr>
          <w:rStyle w:val="Emphasis"/>
          <w:rFonts w:asciiTheme="minorHAnsi" w:hAnsiTheme="minorHAnsi" w:cstheme="minorHAnsi"/>
          <w:highlight w:val="yellow"/>
        </w:rPr>
        <w:t>education</w:t>
      </w:r>
      <w:r w:rsidRPr="00BD5879">
        <w:rPr>
          <w:rStyle w:val="StyleUnderline"/>
          <w:rFonts w:asciiTheme="minorHAnsi" w:hAnsiTheme="minorHAnsi" w:cstheme="minorHAnsi"/>
          <w:highlight w:val="yellow"/>
        </w:rPr>
        <w:t>, the budget calls for a</w:t>
      </w:r>
      <w:r w:rsidRPr="00BD5879">
        <w:rPr>
          <w:rStyle w:val="StyleUnderline"/>
          <w:rFonts w:asciiTheme="minorHAnsi" w:hAnsiTheme="minorHAnsi" w:cstheme="minorHAnsi"/>
        </w:rPr>
        <w:t xml:space="preserve"> net </w:t>
      </w:r>
      <w:r w:rsidRPr="00BD5879">
        <w:rPr>
          <w:rStyle w:val="Emphasis"/>
          <w:rFonts w:asciiTheme="minorHAnsi" w:hAnsiTheme="minorHAnsi" w:cstheme="minorHAnsi"/>
          <w:highlight w:val="yellow"/>
        </w:rPr>
        <w:t>$9.2 billion cut to the department</w:t>
      </w:r>
      <w:r w:rsidRPr="00BD5879">
        <w:rPr>
          <w:rFonts w:asciiTheme="minorHAnsi" w:hAnsiTheme="minorHAnsi" w:cstheme="minorHAnsi"/>
          <w:sz w:val="16"/>
        </w:rPr>
        <w:t xml:space="preserve">, </w:t>
      </w:r>
      <w:r w:rsidRPr="00BD5879">
        <w:rPr>
          <w:rStyle w:val="StyleUnderline"/>
          <w:rFonts w:asciiTheme="minorHAnsi" w:hAnsiTheme="minorHAnsi" w:cstheme="minorHAnsi"/>
        </w:rPr>
        <w:t xml:space="preserve">a reduction of over 13 percent from its current funding levels and </w:t>
      </w:r>
      <w:r w:rsidRPr="00BD5879">
        <w:rPr>
          <w:rStyle w:val="StyleUnderline"/>
          <w:rFonts w:asciiTheme="minorHAnsi" w:hAnsiTheme="minorHAnsi" w:cstheme="minorHAnsi"/>
          <w:highlight w:val="yellow"/>
        </w:rPr>
        <w:t>the largest proposed cut to the department</w:t>
      </w:r>
      <w:r w:rsidRPr="00BD5879">
        <w:rPr>
          <w:rFonts w:asciiTheme="minorHAnsi" w:hAnsiTheme="minorHAnsi" w:cstheme="minorHAnsi"/>
          <w:sz w:val="16"/>
        </w:rPr>
        <w:t xml:space="preserve"> since Ronald Reagan’s 1983 proposed budget. These cuts include $1.2 billion for after-school programs and $2.1 billion for supporting teacher development and class size reduction, eliminating both programs</w:t>
      </w:r>
    </w:p>
    <w:p w:rsidR="00A94B86" w:rsidRPr="00BD5879" w:rsidRDefault="00686374" w:rsidP="00686374">
      <w:pPr>
        <w:pStyle w:val="Heading3"/>
        <w:rPr>
          <w:rFonts w:asciiTheme="minorHAnsi" w:hAnsiTheme="minorHAnsi" w:cstheme="minorHAnsi"/>
        </w:rPr>
      </w:pPr>
      <w:r w:rsidRPr="00BD5879">
        <w:rPr>
          <w:rFonts w:asciiTheme="minorHAnsi" w:hAnsiTheme="minorHAnsi" w:cstheme="minorHAnsi"/>
        </w:rPr>
        <w:t xml:space="preserve">AT: Not Zero Sum </w:t>
      </w:r>
    </w:p>
    <w:p w:rsidR="00686374" w:rsidRPr="00BD5879" w:rsidRDefault="00686374" w:rsidP="00686374">
      <w:pPr>
        <w:rPr>
          <w:rFonts w:asciiTheme="minorHAnsi" w:hAnsiTheme="minorHAnsi" w:cstheme="minorHAnsi"/>
        </w:rPr>
      </w:pPr>
    </w:p>
    <w:p w:rsidR="00686374" w:rsidRPr="00BD5879" w:rsidRDefault="00686374" w:rsidP="00686374">
      <w:pPr>
        <w:pStyle w:val="Heading4"/>
        <w:rPr>
          <w:rFonts w:asciiTheme="minorHAnsi" w:hAnsiTheme="minorHAnsi" w:cstheme="minorHAnsi"/>
        </w:rPr>
      </w:pPr>
      <w:r w:rsidRPr="00BD5879">
        <w:rPr>
          <w:rFonts w:asciiTheme="minorHAnsi" w:hAnsiTheme="minorHAnsi" w:cstheme="minorHAnsi"/>
        </w:rPr>
        <w:t>Education is being cut now to finance military spending</w:t>
      </w:r>
    </w:p>
    <w:p w:rsidR="00686374" w:rsidRPr="00BD5879" w:rsidRDefault="00686374" w:rsidP="00686374">
      <w:pPr>
        <w:rPr>
          <w:rFonts w:asciiTheme="minorHAnsi" w:hAnsiTheme="minorHAnsi" w:cstheme="minorHAnsi"/>
        </w:rPr>
      </w:pPr>
      <w:r w:rsidRPr="00BD5879">
        <w:rPr>
          <w:rFonts w:asciiTheme="minorHAnsi" w:hAnsiTheme="minorHAnsi" w:cstheme="minorHAnsi"/>
        </w:rPr>
        <w:t xml:space="preserve">Scott </w:t>
      </w:r>
      <w:proofErr w:type="spellStart"/>
      <w:r w:rsidRPr="00BD5879">
        <w:rPr>
          <w:rFonts w:asciiTheme="minorHAnsi" w:hAnsiTheme="minorHAnsi" w:cstheme="minorHAnsi"/>
          <w:b/>
        </w:rPr>
        <w:t>Jaschik</w:t>
      </w:r>
      <w:proofErr w:type="spellEnd"/>
      <w:r w:rsidRPr="00BD5879">
        <w:rPr>
          <w:rFonts w:asciiTheme="minorHAnsi" w:hAnsiTheme="minorHAnsi" w:cstheme="minorHAnsi"/>
          <w:b/>
        </w:rPr>
        <w:t xml:space="preserve"> 17</w:t>
      </w:r>
      <w:r w:rsidRPr="00BD5879">
        <w:rPr>
          <w:rFonts w:asciiTheme="minorHAnsi" w:hAnsiTheme="minorHAnsi" w:cstheme="minorHAnsi"/>
        </w:rPr>
        <w:t>, editor @ Inside Higher Ed. 3-16-2017, "Trump seeks deep cuts in education and science programs," https://www.insidehighered.com/news/2017/03/16/trump-seeks-deep-cuts-education-and-science-programs</w:t>
      </w:r>
    </w:p>
    <w:p w:rsidR="00686374" w:rsidRPr="00BD5879" w:rsidRDefault="00686374" w:rsidP="00686374">
      <w:pPr>
        <w:rPr>
          <w:rFonts w:asciiTheme="minorHAnsi" w:hAnsiTheme="minorHAnsi" w:cstheme="minorHAnsi"/>
        </w:rPr>
      </w:pPr>
      <w:r w:rsidRPr="00BD5879">
        <w:rPr>
          <w:rFonts w:asciiTheme="minorHAnsi" w:hAnsiTheme="minorHAnsi" w:cstheme="minorHAnsi"/>
          <w:sz w:val="14"/>
        </w:rPr>
        <w:t xml:space="preserve">The </w:t>
      </w:r>
      <w:r w:rsidRPr="00BD5879">
        <w:rPr>
          <w:rStyle w:val="StyleUnderline"/>
          <w:rFonts w:asciiTheme="minorHAnsi" w:hAnsiTheme="minorHAnsi" w:cstheme="minorHAnsi"/>
        </w:rPr>
        <w:t>Trump</w:t>
      </w:r>
      <w:r w:rsidRPr="00BD5879">
        <w:rPr>
          <w:rFonts w:asciiTheme="minorHAnsi" w:hAnsiTheme="minorHAnsi" w:cstheme="minorHAnsi"/>
          <w:sz w:val="14"/>
        </w:rPr>
        <w:t xml:space="preserve"> administration today </w:t>
      </w:r>
      <w:r w:rsidRPr="00BD5879">
        <w:rPr>
          <w:rStyle w:val="StyleUnderline"/>
          <w:rFonts w:asciiTheme="minorHAnsi" w:hAnsiTheme="minorHAnsi" w:cstheme="minorHAnsi"/>
        </w:rPr>
        <w:t xml:space="preserve">unveiled its </w:t>
      </w:r>
      <w:r w:rsidRPr="00BD5879">
        <w:rPr>
          <w:rStyle w:val="Emphasis"/>
          <w:rFonts w:asciiTheme="minorHAnsi" w:hAnsiTheme="minorHAnsi" w:cstheme="minorHAnsi"/>
        </w:rPr>
        <w:t>"America First" budget</w:t>
      </w:r>
      <w:r w:rsidRPr="00BD5879">
        <w:rPr>
          <w:rFonts w:asciiTheme="minorHAnsi" w:hAnsiTheme="minorHAnsi" w:cstheme="minorHAnsi"/>
          <w:sz w:val="14"/>
        </w:rPr>
        <w:t xml:space="preserve"> -- a plan </w:t>
      </w:r>
      <w:r w:rsidRPr="00BD5879">
        <w:rPr>
          <w:rStyle w:val="StyleUnderline"/>
          <w:rFonts w:asciiTheme="minorHAnsi" w:hAnsiTheme="minorHAnsi" w:cstheme="minorHAnsi"/>
        </w:rPr>
        <w:t>that would make deep cuts to</w:t>
      </w:r>
      <w:r w:rsidRPr="00BD5879">
        <w:rPr>
          <w:rFonts w:asciiTheme="minorHAnsi" w:hAnsiTheme="minorHAnsi" w:cstheme="minorHAnsi"/>
          <w:sz w:val="14"/>
        </w:rPr>
        <w:t xml:space="preserve"> some </w:t>
      </w:r>
      <w:r w:rsidRPr="00BD5879">
        <w:rPr>
          <w:rStyle w:val="Emphasis"/>
          <w:rFonts w:asciiTheme="minorHAnsi" w:hAnsiTheme="minorHAnsi" w:cstheme="minorHAnsi"/>
        </w:rPr>
        <w:t>student</w:t>
      </w:r>
      <w:r w:rsidRPr="00BD5879">
        <w:rPr>
          <w:rFonts w:asciiTheme="minorHAnsi" w:hAnsiTheme="minorHAnsi" w:cstheme="minorHAnsi"/>
          <w:sz w:val="14"/>
        </w:rPr>
        <w:t xml:space="preserve"> aid </w:t>
      </w:r>
      <w:r w:rsidRPr="00BD5879">
        <w:rPr>
          <w:rStyle w:val="Emphasis"/>
          <w:rFonts w:asciiTheme="minorHAnsi" w:hAnsiTheme="minorHAnsi" w:cstheme="minorHAnsi"/>
        </w:rPr>
        <w:t>programs</w:t>
      </w:r>
      <w:r w:rsidRPr="00BD5879">
        <w:rPr>
          <w:rFonts w:asciiTheme="minorHAnsi" w:hAnsiTheme="minorHAnsi" w:cstheme="minorHAnsi"/>
          <w:sz w:val="14"/>
        </w:rPr>
        <w:t xml:space="preserve"> and science agencies on which colleges, their students and their researchers depend. </w:t>
      </w:r>
      <w:r w:rsidRPr="00BD5879">
        <w:rPr>
          <w:rStyle w:val="StyleUnderline"/>
          <w:rFonts w:asciiTheme="minorHAnsi" w:hAnsiTheme="minorHAnsi" w:cstheme="minorHAnsi"/>
        </w:rPr>
        <w:t xml:space="preserve">In the U.S. </w:t>
      </w:r>
      <w:r w:rsidRPr="00BD5879">
        <w:rPr>
          <w:rStyle w:val="Emphasis"/>
          <w:rFonts w:asciiTheme="minorHAnsi" w:hAnsiTheme="minorHAnsi" w:cstheme="minorHAnsi"/>
        </w:rPr>
        <w:t>Department of Education</w:t>
      </w:r>
      <w:r w:rsidRPr="00BD5879">
        <w:rPr>
          <w:rFonts w:asciiTheme="minorHAnsi" w:hAnsiTheme="minorHAnsi" w:cstheme="minorHAnsi"/>
          <w:sz w:val="14"/>
        </w:rPr>
        <w:t xml:space="preserve">, the budget pledges level funding for Pell Grants, the primary federal program to support low-income students. Funding for historically black colleges and other minority-serving institutions would remain at current levels under the budget. The Trump administration has pledged to provide help for historically black colleges, and some leaders of HBCUs have been hoping for increases. But the budget plan says work-study would be cut "significantly." Further, the administration is calling for the elimination of the Federal Supplemental Educational Opportunity Grants, which go to low-income college students. Eliminating the program will "reduce complexity," the budget proposal says, and produce $732 million in savings. In addition, the administration wants to eliminate GEAR-UP and reduce funding for TRIO programs, which prepare disadvantaged students for college and help them succeed once enrolled. Some programs are slated for complete elimination, including the National Endowment for the Humanities, the National Endowment for the Arts and the Corporation for Community and Public Service, which runs AmeriCorps. Past Inside Higher Ed articles (on the NEH here and AmeriCorps here) note concerns in academe about these programs potentially being eliminated. William D. Adams, chairman of the NEH, has been silent amid reports of the planned elimination of the agency. But this morning, he issued a statement in which he said he was "greatly saddened" by the proposal and said the NEH would continue normal operations for now. The budget plan would also kill the U.S. Institute of Peace and the Woodrow Wilson International Center, both of which support the work of scholars. Here is a background article from 2011, when Republicans in the U.S. House of Representatives tried to kill the peace institute. In the State Department budget, the document says the Fulbright program will be protected, but other educational exchange programs will be slated for cuts. The international education programs run by the Department of Education -- which provide funding for foreign language and area studies -- are also included on a list of programs slated for reductions or elimination. As expected, the science budget seeks cuts across a number of agencies that support research on climate change and the environment. But the budget also proposes to cut funding for the National Institutes of Health by nearly 20 percent, to $25.9 billion. The budget plan states that savings will come in part from "consolidations and structural changes across NIH organizations and activities. The budget also reduces administrative costs and rebalance[s] federal contributions to research funding." The NIH is the largest federal supporter of research and development, and its grants support research at universities nationwide. (Most NIH research is done through grants, and not at the NIH.) Rush Holt, CEO of the American Association for the Advancement of Science, issued a statement Thursday in which he said that the Trump budget plan "would cripple the science and technology enterprise through shortsighted cuts to discovery science programs and critical mission agencies alike." The budget's targets include some programs, like the NIH, that have enjoyed broad bipartisan support in the U.S. Congress. But </w:t>
      </w:r>
      <w:r w:rsidRPr="00BD5879">
        <w:rPr>
          <w:rStyle w:val="StyleUnderline"/>
          <w:rFonts w:asciiTheme="minorHAnsi" w:hAnsiTheme="minorHAnsi" w:cstheme="minorHAnsi"/>
        </w:rPr>
        <w:t xml:space="preserve">the current Republican congressional leadership and President Trump have vowed to push </w:t>
      </w:r>
      <w:r w:rsidRPr="00BD5879">
        <w:rPr>
          <w:rStyle w:val="Emphasis"/>
          <w:rFonts w:asciiTheme="minorHAnsi" w:hAnsiTheme="minorHAnsi" w:cstheme="minorHAnsi"/>
        </w:rPr>
        <w:t>large increases in military spending,</w:t>
      </w:r>
      <w:r w:rsidRPr="00BD5879">
        <w:rPr>
          <w:rFonts w:asciiTheme="minorHAnsi" w:hAnsiTheme="minorHAnsi" w:cstheme="minorHAnsi"/>
          <w:sz w:val="14"/>
        </w:rPr>
        <w:t xml:space="preserve"> build a wall on the border with Mexico </w:t>
      </w:r>
      <w:r w:rsidRPr="00BD5879">
        <w:rPr>
          <w:rStyle w:val="StyleUnderline"/>
          <w:rFonts w:asciiTheme="minorHAnsi" w:hAnsiTheme="minorHAnsi" w:cstheme="minorHAnsi"/>
        </w:rPr>
        <w:t>and</w:t>
      </w:r>
      <w:r w:rsidRPr="00BD5879">
        <w:rPr>
          <w:rFonts w:asciiTheme="minorHAnsi" w:hAnsiTheme="minorHAnsi" w:cstheme="minorHAnsi"/>
          <w:sz w:val="14"/>
        </w:rPr>
        <w:t xml:space="preserve"> </w:t>
      </w:r>
      <w:r w:rsidRPr="00BD5879">
        <w:rPr>
          <w:rStyle w:val="Emphasis"/>
          <w:rFonts w:asciiTheme="minorHAnsi" w:hAnsiTheme="minorHAnsi" w:cstheme="minorHAnsi"/>
        </w:rPr>
        <w:t>resist tax increases</w:t>
      </w:r>
      <w:r w:rsidRPr="00BD5879">
        <w:rPr>
          <w:rFonts w:asciiTheme="minorHAnsi" w:hAnsiTheme="minorHAnsi" w:cstheme="minorHAnsi"/>
          <w:sz w:val="14"/>
        </w:rPr>
        <w:t xml:space="preserve">. </w:t>
      </w:r>
      <w:r w:rsidRPr="00BD5879">
        <w:rPr>
          <w:rStyle w:val="StyleUnderline"/>
          <w:rFonts w:asciiTheme="minorHAnsi" w:hAnsiTheme="minorHAnsi" w:cstheme="minorHAnsi"/>
        </w:rPr>
        <w:t xml:space="preserve">Such an agenda </w:t>
      </w:r>
      <w:r w:rsidRPr="00BD5879">
        <w:rPr>
          <w:rStyle w:val="Emphasis"/>
          <w:rFonts w:asciiTheme="minorHAnsi" w:hAnsiTheme="minorHAnsi" w:cstheme="minorHAnsi"/>
        </w:rPr>
        <w:t>requires</w:t>
      </w:r>
      <w:r w:rsidRPr="00BD5879">
        <w:rPr>
          <w:rFonts w:asciiTheme="minorHAnsi" w:hAnsiTheme="minorHAnsi" w:cstheme="minorHAnsi"/>
          <w:sz w:val="14"/>
        </w:rPr>
        <w:t xml:space="preserve"> large </w:t>
      </w:r>
      <w:r w:rsidRPr="00BD5879">
        <w:rPr>
          <w:rStyle w:val="StyleUnderline"/>
          <w:rFonts w:asciiTheme="minorHAnsi" w:hAnsiTheme="minorHAnsi" w:cstheme="minorHAnsi"/>
        </w:rPr>
        <w:t>cuts in</w:t>
      </w:r>
      <w:r w:rsidRPr="00BD5879">
        <w:rPr>
          <w:rFonts w:asciiTheme="minorHAnsi" w:hAnsiTheme="minorHAnsi" w:cstheme="minorHAnsi"/>
          <w:sz w:val="14"/>
        </w:rPr>
        <w:t xml:space="preserve"> many </w:t>
      </w:r>
      <w:r w:rsidRPr="00BD5879">
        <w:rPr>
          <w:rStyle w:val="StyleUnderline"/>
          <w:rFonts w:asciiTheme="minorHAnsi" w:hAnsiTheme="minorHAnsi" w:cstheme="minorHAnsi"/>
        </w:rPr>
        <w:t>domestic programs</w:t>
      </w:r>
      <w:r w:rsidRPr="00BD5879">
        <w:rPr>
          <w:rFonts w:asciiTheme="minorHAnsi" w:hAnsiTheme="minorHAnsi" w:cstheme="minorHAnsi"/>
          <w:sz w:val="14"/>
        </w:rPr>
        <w:t>.</w:t>
      </w:r>
    </w:p>
    <w:p w:rsidR="00686374" w:rsidRPr="00BD5879" w:rsidRDefault="00686374" w:rsidP="00686374">
      <w:pPr>
        <w:rPr>
          <w:rFonts w:asciiTheme="minorHAnsi" w:hAnsiTheme="minorHAnsi" w:cstheme="minorHAnsi"/>
        </w:rPr>
      </w:pPr>
    </w:p>
    <w:p w:rsidR="004A186E" w:rsidRPr="00BD5879" w:rsidRDefault="004A186E" w:rsidP="004A186E">
      <w:pPr>
        <w:rPr>
          <w:rFonts w:asciiTheme="minorHAnsi" w:hAnsiTheme="minorHAnsi" w:cstheme="minorHAnsi"/>
        </w:rPr>
      </w:pPr>
    </w:p>
    <w:p w:rsidR="00E21DEB" w:rsidRPr="00BD5879" w:rsidRDefault="00E21DEB" w:rsidP="00E21DEB">
      <w:pPr>
        <w:pStyle w:val="Heading2"/>
        <w:rPr>
          <w:rFonts w:asciiTheme="minorHAnsi" w:hAnsiTheme="minorHAnsi" w:cstheme="minorHAnsi"/>
        </w:rPr>
      </w:pPr>
      <w:r w:rsidRPr="00BD5879">
        <w:rPr>
          <w:rFonts w:asciiTheme="minorHAnsi" w:hAnsiTheme="minorHAnsi" w:cstheme="minorHAnsi"/>
        </w:rPr>
        <w:t>Medica</w:t>
      </w:r>
      <w:r w:rsidR="003F5D5B" w:rsidRPr="00BD5879">
        <w:rPr>
          <w:rFonts w:asciiTheme="minorHAnsi" w:hAnsiTheme="minorHAnsi" w:cstheme="minorHAnsi"/>
        </w:rPr>
        <w:t>id</w:t>
      </w:r>
      <w:r w:rsidRPr="00BD5879">
        <w:rPr>
          <w:rFonts w:asciiTheme="minorHAnsi" w:hAnsiTheme="minorHAnsi" w:cstheme="minorHAnsi"/>
        </w:rPr>
        <w:t xml:space="preserve"> DA </w:t>
      </w:r>
    </w:p>
    <w:p w:rsidR="00E21DEB" w:rsidRPr="00BD5879" w:rsidRDefault="00E21DEB" w:rsidP="00E21DEB">
      <w:pPr>
        <w:rPr>
          <w:rFonts w:asciiTheme="minorHAnsi" w:hAnsiTheme="minorHAnsi" w:cstheme="minorHAnsi"/>
        </w:rPr>
      </w:pP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 xml:space="preserve">2AC – </w:t>
      </w:r>
      <w:r w:rsidRPr="00BD5879">
        <w:rPr>
          <w:rFonts w:asciiTheme="minorHAnsi" w:hAnsiTheme="minorHAnsi" w:cstheme="minorHAnsi"/>
        </w:rPr>
        <w:t>Medicaid</w:t>
      </w:r>
      <w:r w:rsidRPr="00BD5879">
        <w:rPr>
          <w:rFonts w:asciiTheme="minorHAnsi" w:hAnsiTheme="minorHAnsi" w:cstheme="minorHAnsi"/>
        </w:rPr>
        <w:t xml:space="preserve"> DA</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States are cutting education to fit Medicaid spending now – the counterplan reverses that trend and guts Medicaid.</w:t>
      </w:r>
    </w:p>
    <w:p w:rsidR="003F5D5B" w:rsidRPr="00BD5879" w:rsidRDefault="003F5D5B" w:rsidP="003F5D5B">
      <w:pPr>
        <w:rPr>
          <w:rFonts w:asciiTheme="minorHAnsi" w:hAnsiTheme="minorHAnsi" w:cstheme="minorHAnsi"/>
        </w:rPr>
      </w:pPr>
      <w:r w:rsidRPr="00BD5879">
        <w:rPr>
          <w:rStyle w:val="Style13ptBold"/>
          <w:rFonts w:asciiTheme="minorHAnsi" w:hAnsiTheme="minorHAnsi" w:cstheme="minorHAnsi"/>
        </w:rPr>
        <w:t xml:space="preserve">Stein &amp; </w:t>
      </w:r>
      <w:proofErr w:type="spellStart"/>
      <w:r w:rsidRPr="00BD5879">
        <w:rPr>
          <w:rStyle w:val="Style13ptBold"/>
          <w:rFonts w:asciiTheme="minorHAnsi" w:hAnsiTheme="minorHAnsi" w:cstheme="minorHAnsi"/>
        </w:rPr>
        <w:t>Alfi</w:t>
      </w:r>
      <w:proofErr w:type="spellEnd"/>
      <w:r w:rsidRPr="00BD5879">
        <w:rPr>
          <w:rStyle w:val="Style13ptBold"/>
          <w:rFonts w:asciiTheme="minorHAnsi" w:hAnsiTheme="minorHAnsi" w:cstheme="minorHAnsi"/>
        </w:rPr>
        <w:t xml:space="preserve"> ’17</w:t>
      </w:r>
      <w:r w:rsidRPr="00BD5879">
        <w:rPr>
          <w:rFonts w:asciiTheme="minorHAnsi" w:hAnsiTheme="minorHAnsi" w:cstheme="minorHAnsi"/>
        </w:rPr>
        <w:t xml:space="preserve"> </w:t>
      </w:r>
      <w:r w:rsidRPr="00BD5879">
        <w:rPr>
          <w:rFonts w:asciiTheme="minorHAnsi" w:hAnsiTheme="minorHAnsi" w:cstheme="minorHAnsi"/>
          <w:sz w:val="16"/>
          <w:szCs w:val="16"/>
        </w:rPr>
        <w:t xml:space="preserve">(Harry; </w:t>
      </w:r>
      <w:proofErr w:type="spellStart"/>
      <w:r w:rsidRPr="00BD5879">
        <w:rPr>
          <w:rFonts w:asciiTheme="minorHAnsi" w:hAnsiTheme="minorHAnsi" w:cstheme="minorHAnsi"/>
          <w:sz w:val="16"/>
          <w:szCs w:val="16"/>
        </w:rPr>
        <w:t>Sundus</w:t>
      </w:r>
      <w:proofErr w:type="spellEnd"/>
      <w:r w:rsidRPr="00BD5879">
        <w:rPr>
          <w:rFonts w:asciiTheme="minorHAnsi" w:hAnsiTheme="minorHAnsi" w:cstheme="minorHAnsi"/>
          <w:sz w:val="16"/>
          <w:szCs w:val="16"/>
        </w:rPr>
        <w:t xml:space="preserve">; 6/6/17; director of fiscal policy at the Center for American Progress; formerly an intern on the Economic Policy team at the Center; The Center for American Progress; “How Medicaid Cuts Could Hurt Education and Lead to Middle-Class Tax Hikes”; </w:t>
      </w:r>
      <w:hyperlink r:id="rId9" w:history="1">
        <w:r w:rsidRPr="00BD5879">
          <w:rPr>
            <w:rFonts w:asciiTheme="minorHAnsi" w:hAnsiTheme="minorHAnsi" w:cstheme="minorHAnsi"/>
            <w:sz w:val="16"/>
            <w:szCs w:val="16"/>
          </w:rPr>
          <w:t>https://www.americanprogress.org/issues/economy/reports/2017/06/06/433621/medicaid-cuts-hurt-education-lead-middle-class-tax-hikes/</w:t>
        </w:r>
      </w:hyperlink>
      <w:r w:rsidRPr="00BD5879">
        <w:rPr>
          <w:rFonts w:asciiTheme="minorHAnsi" w:hAnsiTheme="minorHAnsi" w:cstheme="minorHAnsi"/>
          <w:sz w:val="16"/>
          <w:szCs w:val="16"/>
        </w:rPr>
        <w:t>; DOA: 6/30/17)</w:t>
      </w:r>
    </w:p>
    <w:p w:rsidR="003F5D5B" w:rsidRPr="00BD5879" w:rsidRDefault="003F5D5B" w:rsidP="003F5D5B">
      <w:pPr>
        <w:rPr>
          <w:rFonts w:asciiTheme="minorHAnsi" w:hAnsiTheme="minorHAnsi" w:cstheme="minorHAnsi"/>
          <w:sz w:val="16"/>
        </w:rPr>
      </w:pPr>
      <w:r w:rsidRPr="00BD5879">
        <w:rPr>
          <w:rFonts w:asciiTheme="minorHAnsi" w:hAnsiTheme="minorHAnsi" w:cstheme="minorHAnsi"/>
          <w:u w:val="single"/>
        </w:rPr>
        <w:t>States</w:t>
      </w:r>
      <w:r w:rsidRPr="00BD5879">
        <w:rPr>
          <w:rFonts w:asciiTheme="minorHAnsi" w:hAnsiTheme="minorHAnsi" w:cstheme="minorHAnsi"/>
          <w:sz w:val="16"/>
        </w:rPr>
        <w:t xml:space="preserve"> may </w:t>
      </w:r>
      <w:r w:rsidRPr="00BD5879">
        <w:rPr>
          <w:rFonts w:asciiTheme="minorHAnsi" w:hAnsiTheme="minorHAnsi" w:cstheme="minorHAnsi"/>
          <w:b/>
          <w:u w:val="single"/>
        </w:rPr>
        <w:t>cut education</w:t>
      </w:r>
      <w:r w:rsidRPr="00BD5879">
        <w:rPr>
          <w:rFonts w:asciiTheme="minorHAnsi" w:hAnsiTheme="minorHAnsi" w:cstheme="minorHAnsi"/>
          <w:u w:val="single"/>
        </w:rPr>
        <w:t xml:space="preserve"> to close budget shortfalls caused by</w:t>
      </w:r>
      <w:r w:rsidRPr="00BD5879">
        <w:rPr>
          <w:rFonts w:asciiTheme="minorHAnsi" w:hAnsiTheme="minorHAnsi" w:cstheme="minorHAnsi"/>
          <w:sz w:val="16"/>
        </w:rPr>
        <w:t xml:space="preserve"> federal </w:t>
      </w:r>
      <w:r w:rsidRPr="00BD5879">
        <w:rPr>
          <w:rFonts w:asciiTheme="minorHAnsi" w:hAnsiTheme="minorHAnsi" w:cstheme="minorHAnsi"/>
          <w:u w:val="single"/>
        </w:rPr>
        <w:t>Medicaid</w:t>
      </w:r>
      <w:r w:rsidRPr="00BD5879">
        <w:rPr>
          <w:rFonts w:asciiTheme="minorHAnsi" w:hAnsiTheme="minorHAnsi" w:cstheme="minorHAnsi"/>
          <w:sz w:val="16"/>
        </w:rPr>
        <w:t xml:space="preserve"> cuts In state fiscal year 2015, federal Medicaid dollars accounted for 17.2 percent of total state expenditures.14 Federal funding for state Medicaid programs makes up a substantial share of state budgets, and states depend on this funding to adequately provide important health care services. </w:t>
      </w:r>
      <w:r w:rsidRPr="00BD5879">
        <w:rPr>
          <w:rFonts w:asciiTheme="minorHAnsi" w:hAnsiTheme="minorHAnsi" w:cstheme="minorHAnsi"/>
          <w:u w:val="single"/>
        </w:rPr>
        <w:t>States</w:t>
      </w:r>
      <w:r w:rsidRPr="00BD5879">
        <w:rPr>
          <w:rFonts w:asciiTheme="minorHAnsi" w:hAnsiTheme="minorHAnsi" w:cstheme="minorHAnsi"/>
          <w:sz w:val="16"/>
        </w:rPr>
        <w:t xml:space="preserve"> could </w:t>
      </w:r>
      <w:r w:rsidRPr="00BD5879">
        <w:rPr>
          <w:rFonts w:asciiTheme="minorHAnsi" w:hAnsiTheme="minorHAnsi" w:cstheme="minorHAnsi"/>
          <w:u w:val="single"/>
        </w:rPr>
        <w:t>respond to</w:t>
      </w:r>
      <w:r w:rsidRPr="00BD5879">
        <w:rPr>
          <w:rFonts w:asciiTheme="minorHAnsi" w:hAnsiTheme="minorHAnsi" w:cstheme="minorHAnsi"/>
          <w:sz w:val="16"/>
        </w:rPr>
        <w:t xml:space="preserve"> reduced federal </w:t>
      </w:r>
      <w:r w:rsidRPr="00BD5879">
        <w:rPr>
          <w:rFonts w:asciiTheme="minorHAnsi" w:hAnsiTheme="minorHAnsi" w:cstheme="minorHAnsi"/>
          <w:u w:val="single"/>
        </w:rPr>
        <w:t xml:space="preserve">Medicaid funds by </w:t>
      </w:r>
      <w:r w:rsidRPr="00BD5879">
        <w:rPr>
          <w:rFonts w:asciiTheme="minorHAnsi" w:hAnsiTheme="minorHAnsi" w:cstheme="minorHAnsi"/>
          <w:b/>
          <w:u w:val="single"/>
        </w:rPr>
        <w:t>cutting</w:t>
      </w:r>
      <w:r w:rsidRPr="00BD5879">
        <w:rPr>
          <w:rFonts w:asciiTheme="minorHAnsi" w:hAnsiTheme="minorHAnsi" w:cstheme="minorHAnsi"/>
          <w:sz w:val="16"/>
        </w:rPr>
        <w:t xml:space="preserve"> other important services, such as </w:t>
      </w:r>
      <w:r w:rsidRPr="00BD5879">
        <w:rPr>
          <w:rFonts w:asciiTheme="minorHAnsi" w:hAnsiTheme="minorHAnsi" w:cstheme="minorHAnsi"/>
          <w:b/>
          <w:u w:val="single"/>
        </w:rPr>
        <w:t>education, to compensate</w:t>
      </w:r>
      <w:r w:rsidRPr="00BD5879">
        <w:rPr>
          <w:rFonts w:asciiTheme="minorHAnsi" w:hAnsiTheme="minorHAnsi" w:cstheme="minorHAnsi"/>
          <w:sz w:val="16"/>
        </w:rPr>
        <w:t xml:space="preserve">. </w:t>
      </w:r>
      <w:r w:rsidRPr="00BD5879">
        <w:rPr>
          <w:rFonts w:asciiTheme="minorHAnsi" w:hAnsiTheme="minorHAnsi" w:cstheme="minorHAnsi"/>
          <w:u w:val="single"/>
        </w:rPr>
        <w:t>States often cut their education spending</w:t>
      </w:r>
      <w:r w:rsidRPr="00BD5879">
        <w:rPr>
          <w:rFonts w:asciiTheme="minorHAnsi" w:hAnsiTheme="minorHAnsi" w:cstheme="minorHAnsi"/>
          <w:sz w:val="16"/>
        </w:rPr>
        <w:t>—particularly higher education—</w:t>
      </w:r>
      <w:r w:rsidRPr="00BD5879">
        <w:rPr>
          <w:rFonts w:asciiTheme="minorHAnsi" w:hAnsiTheme="minorHAnsi" w:cstheme="minorHAnsi"/>
          <w:u w:val="single"/>
        </w:rPr>
        <w:t>to close budget shortfalls</w:t>
      </w:r>
      <w:r w:rsidRPr="00BD5879">
        <w:rPr>
          <w:rFonts w:asciiTheme="minorHAnsi" w:hAnsiTheme="minorHAnsi" w:cstheme="minorHAnsi"/>
          <w:sz w:val="16"/>
        </w:rPr>
        <w:t xml:space="preserve">, which is what happened </w:t>
      </w:r>
      <w:r w:rsidRPr="00BD5879">
        <w:rPr>
          <w:rFonts w:asciiTheme="minorHAnsi" w:hAnsiTheme="minorHAnsi" w:cstheme="minorHAnsi"/>
          <w:u w:val="single"/>
        </w:rPr>
        <w:t>when</w:t>
      </w:r>
      <w:r w:rsidRPr="00BD5879">
        <w:rPr>
          <w:rFonts w:asciiTheme="minorHAnsi" w:hAnsiTheme="minorHAnsi" w:cstheme="minorHAnsi"/>
          <w:sz w:val="16"/>
        </w:rPr>
        <w:t xml:space="preserve"> the Great Recession </w:t>
      </w:r>
      <w:r w:rsidRPr="00BD5879">
        <w:rPr>
          <w:rFonts w:asciiTheme="minorHAnsi" w:hAnsiTheme="minorHAnsi" w:cstheme="minorHAnsi"/>
          <w:u w:val="single"/>
        </w:rPr>
        <w:t>placed a tremendous strain on state budgets</w:t>
      </w:r>
      <w:r w:rsidRPr="00BD5879">
        <w:rPr>
          <w:rFonts w:asciiTheme="minorHAnsi" w:hAnsiTheme="minorHAnsi" w:cstheme="minorHAnsi"/>
          <w:sz w:val="16"/>
        </w:rPr>
        <w:t>. A CAP analysis of state higher education spending found that “</w:t>
      </w:r>
      <w:r w:rsidRPr="00BD5879">
        <w:rPr>
          <w:rFonts w:asciiTheme="minorHAnsi" w:hAnsiTheme="minorHAnsi" w:cstheme="minorHAnsi"/>
          <w:u w:val="single"/>
        </w:rPr>
        <w:t xml:space="preserve">29 of 50 [state] governments </w:t>
      </w:r>
      <w:r w:rsidRPr="00BD5879">
        <w:rPr>
          <w:rFonts w:asciiTheme="minorHAnsi" w:hAnsiTheme="minorHAnsi" w:cstheme="minorHAnsi"/>
          <w:b/>
          <w:u w:val="single"/>
        </w:rPr>
        <w:t>lowered their</w:t>
      </w:r>
      <w:r w:rsidRPr="00BD5879">
        <w:rPr>
          <w:rFonts w:asciiTheme="minorHAnsi" w:hAnsiTheme="minorHAnsi" w:cstheme="minorHAnsi"/>
          <w:sz w:val="16"/>
        </w:rPr>
        <w:t xml:space="preserve"> total level of </w:t>
      </w:r>
      <w:r w:rsidRPr="00BD5879">
        <w:rPr>
          <w:rFonts w:asciiTheme="minorHAnsi" w:hAnsiTheme="minorHAnsi" w:cstheme="minorHAnsi"/>
          <w:b/>
          <w:u w:val="single"/>
        </w:rPr>
        <w:t>direct support</w:t>
      </w:r>
      <w:r w:rsidRPr="00BD5879">
        <w:rPr>
          <w:rFonts w:asciiTheme="minorHAnsi" w:hAnsiTheme="minorHAnsi" w:cstheme="minorHAnsi"/>
          <w:u w:val="single"/>
        </w:rPr>
        <w:t xml:space="preserve"> to public institutions between</w:t>
      </w:r>
      <w:r w:rsidRPr="00BD5879">
        <w:rPr>
          <w:rFonts w:asciiTheme="minorHAnsi" w:hAnsiTheme="minorHAnsi" w:cstheme="minorHAnsi"/>
          <w:sz w:val="16"/>
        </w:rPr>
        <w:t xml:space="preserve"> fiscal years </w:t>
      </w:r>
      <w:r w:rsidRPr="00BD5879">
        <w:rPr>
          <w:rFonts w:asciiTheme="minorHAnsi" w:hAnsiTheme="minorHAnsi" w:cstheme="minorHAnsi"/>
          <w:u w:val="single"/>
        </w:rPr>
        <w:t>2008 and 2012</w:t>
      </w:r>
      <w:r w:rsidRPr="00BD5879">
        <w:rPr>
          <w:rFonts w:asciiTheme="minorHAnsi" w:hAnsiTheme="minorHAnsi" w:cstheme="minorHAnsi"/>
          <w:sz w:val="16"/>
        </w:rPr>
        <w:t xml:space="preserve">.”15 </w:t>
      </w:r>
      <w:r w:rsidRPr="00BD5879">
        <w:rPr>
          <w:rFonts w:asciiTheme="minorHAnsi" w:hAnsiTheme="minorHAnsi" w:cstheme="minorHAnsi"/>
          <w:b/>
          <w:u w:val="single"/>
        </w:rPr>
        <w:t>Disinvesting in</w:t>
      </w:r>
      <w:r w:rsidRPr="00BD5879">
        <w:rPr>
          <w:rFonts w:asciiTheme="minorHAnsi" w:hAnsiTheme="minorHAnsi" w:cstheme="minorHAnsi"/>
          <w:sz w:val="16"/>
        </w:rPr>
        <w:t xml:space="preserve"> higher </w:t>
      </w:r>
      <w:r w:rsidRPr="00BD5879">
        <w:rPr>
          <w:rFonts w:asciiTheme="minorHAnsi" w:hAnsiTheme="minorHAnsi" w:cstheme="minorHAnsi"/>
          <w:b/>
          <w:u w:val="single"/>
        </w:rPr>
        <w:t>education</w:t>
      </w:r>
      <w:r w:rsidRPr="00BD5879">
        <w:rPr>
          <w:rFonts w:asciiTheme="minorHAnsi" w:hAnsiTheme="minorHAnsi" w:cstheme="minorHAnsi"/>
          <w:u w:val="single"/>
        </w:rPr>
        <w:t xml:space="preserve"> has led to increases in tuition</w:t>
      </w:r>
      <w:r w:rsidRPr="00BD5879">
        <w:rPr>
          <w:rFonts w:asciiTheme="minorHAnsi" w:hAnsiTheme="minorHAnsi" w:cstheme="minorHAnsi"/>
          <w:sz w:val="16"/>
        </w:rPr>
        <w:t xml:space="preserve"> that primarily burden low- and middle-income students and families: In states with the highest levels of disinvestment, low-income students pay 18 percent more for community college and 14 percent more for public universities compared with the national average. For middle-income students in those states, community colleges cost 6 percent more than the national average, while public universities cost 4 percent more.16 Higher prices for education mean greater borrowing, higher debts, or students choosing not to go to college. Higher education cuts had a severe impact on students. From 2009 to 2011, Florida universities saw a tuition increase of 32 percent.17 Meanwhile, in Minnesota, 9,400 students lost their financial aid grants, and aid for the rest of the recipients was cut by 19 percent.18 </w:t>
      </w:r>
      <w:r w:rsidRPr="00BD5879">
        <w:rPr>
          <w:rFonts w:asciiTheme="minorHAnsi" w:hAnsiTheme="minorHAnsi" w:cstheme="minorHAnsi"/>
          <w:u w:val="single"/>
        </w:rPr>
        <w:t>Most states</w:t>
      </w:r>
      <w:r w:rsidRPr="00BD5879">
        <w:rPr>
          <w:rFonts w:asciiTheme="minorHAnsi" w:hAnsiTheme="minorHAnsi" w:cstheme="minorHAnsi"/>
          <w:sz w:val="16"/>
        </w:rPr>
        <w:t xml:space="preserve"> also </w:t>
      </w:r>
      <w:r w:rsidRPr="00BD5879">
        <w:rPr>
          <w:rFonts w:asciiTheme="minorHAnsi" w:hAnsiTheme="minorHAnsi" w:cstheme="minorHAnsi"/>
          <w:b/>
          <w:u w:val="single"/>
        </w:rPr>
        <w:t>cut K-12 education</w:t>
      </w:r>
      <w:r w:rsidRPr="00BD5879">
        <w:rPr>
          <w:rFonts w:asciiTheme="minorHAnsi" w:hAnsiTheme="minorHAnsi" w:cstheme="minorHAnsi"/>
          <w:sz w:val="16"/>
        </w:rPr>
        <w:t xml:space="preserve">. As a result of the Great Recession, by the end of 2011, </w:t>
      </w:r>
      <w:r w:rsidRPr="00BD5879">
        <w:rPr>
          <w:rFonts w:asciiTheme="minorHAnsi" w:hAnsiTheme="minorHAnsi" w:cstheme="minorHAnsi"/>
          <w:b/>
          <w:u w:val="single"/>
        </w:rPr>
        <w:t>34 states and</w:t>
      </w:r>
      <w:r w:rsidRPr="00BD5879">
        <w:rPr>
          <w:rFonts w:asciiTheme="minorHAnsi" w:hAnsiTheme="minorHAnsi" w:cstheme="minorHAnsi"/>
          <w:sz w:val="16"/>
        </w:rPr>
        <w:t xml:space="preserve"> the </w:t>
      </w:r>
      <w:r w:rsidRPr="00BD5879">
        <w:rPr>
          <w:rFonts w:asciiTheme="minorHAnsi" w:hAnsiTheme="minorHAnsi" w:cstheme="minorHAnsi"/>
          <w:b/>
          <w:u w:val="single"/>
        </w:rPr>
        <w:t>D</w:t>
      </w:r>
      <w:r w:rsidRPr="00BD5879">
        <w:rPr>
          <w:rFonts w:asciiTheme="minorHAnsi" w:hAnsiTheme="minorHAnsi" w:cstheme="minorHAnsi"/>
          <w:sz w:val="16"/>
        </w:rPr>
        <w:t xml:space="preserve">istrict of </w:t>
      </w:r>
      <w:r w:rsidRPr="00BD5879">
        <w:rPr>
          <w:rFonts w:asciiTheme="minorHAnsi" w:hAnsiTheme="minorHAnsi" w:cstheme="minorHAnsi"/>
          <w:b/>
          <w:u w:val="single"/>
        </w:rPr>
        <w:t>C</w:t>
      </w:r>
      <w:r w:rsidRPr="00BD5879">
        <w:rPr>
          <w:rFonts w:asciiTheme="minorHAnsi" w:hAnsiTheme="minorHAnsi" w:cstheme="minorHAnsi"/>
          <w:sz w:val="16"/>
        </w:rPr>
        <w:t xml:space="preserve">olumbia </w:t>
      </w:r>
      <w:r w:rsidRPr="00BD5879">
        <w:rPr>
          <w:rFonts w:asciiTheme="minorHAnsi" w:hAnsiTheme="minorHAnsi" w:cstheme="minorHAnsi"/>
          <w:u w:val="single"/>
        </w:rPr>
        <w:t>enacted cuts to K-12 education</w:t>
      </w:r>
      <w:r w:rsidRPr="00BD5879">
        <w:rPr>
          <w:rFonts w:asciiTheme="minorHAnsi" w:hAnsiTheme="minorHAnsi" w:cstheme="minorHAnsi"/>
          <w:sz w:val="16"/>
        </w:rPr>
        <w:t xml:space="preserve">. </w:t>
      </w:r>
      <w:r w:rsidRPr="00BD5879">
        <w:rPr>
          <w:rFonts w:asciiTheme="minorHAnsi" w:hAnsiTheme="minorHAnsi" w:cstheme="minorHAnsi"/>
          <w:u w:val="single"/>
        </w:rPr>
        <w:t xml:space="preserve">In 2011 alone, Georgia </w:t>
      </w:r>
      <w:r w:rsidRPr="00BD5879">
        <w:rPr>
          <w:rFonts w:asciiTheme="minorHAnsi" w:hAnsiTheme="minorHAnsi" w:cstheme="minorHAnsi"/>
          <w:b/>
          <w:u w:val="single"/>
        </w:rPr>
        <w:t>cut $403 million in state funding</w:t>
      </w:r>
      <w:r w:rsidRPr="00BD5879">
        <w:rPr>
          <w:rFonts w:asciiTheme="minorHAnsi" w:hAnsiTheme="minorHAnsi" w:cstheme="minorHAnsi"/>
          <w:u w:val="single"/>
        </w:rPr>
        <w:t xml:space="preserve"> for K-12 education</w:t>
      </w:r>
      <w:r w:rsidRPr="00BD5879">
        <w:rPr>
          <w:rFonts w:asciiTheme="minorHAnsi" w:hAnsiTheme="minorHAnsi" w:cstheme="minorHAnsi"/>
          <w:sz w:val="16"/>
        </w:rPr>
        <w:t xml:space="preserve">, and </w:t>
      </w:r>
      <w:r w:rsidRPr="00BD5879">
        <w:rPr>
          <w:rFonts w:asciiTheme="minorHAnsi" w:hAnsiTheme="minorHAnsi" w:cstheme="minorHAnsi"/>
          <w:u w:val="single"/>
        </w:rPr>
        <w:t>Virginia’s</w:t>
      </w:r>
      <w:r w:rsidRPr="00BD5879">
        <w:rPr>
          <w:rFonts w:asciiTheme="minorHAnsi" w:hAnsiTheme="minorHAnsi" w:cstheme="minorHAnsi"/>
          <w:sz w:val="16"/>
        </w:rPr>
        <w:t xml:space="preserve"> biennial </w:t>
      </w:r>
      <w:r w:rsidRPr="00BD5879">
        <w:rPr>
          <w:rFonts w:asciiTheme="minorHAnsi" w:hAnsiTheme="minorHAnsi" w:cstheme="minorHAnsi"/>
          <w:u w:val="single"/>
        </w:rPr>
        <w:t xml:space="preserve">budget included a </w:t>
      </w:r>
      <w:r w:rsidRPr="00BD5879">
        <w:rPr>
          <w:rFonts w:asciiTheme="minorHAnsi" w:hAnsiTheme="minorHAnsi" w:cstheme="minorHAnsi"/>
          <w:b/>
          <w:u w:val="single"/>
        </w:rPr>
        <w:t>$700 million cut</w:t>
      </w:r>
      <w:r w:rsidRPr="00BD5879">
        <w:rPr>
          <w:rFonts w:asciiTheme="minorHAnsi" w:hAnsiTheme="minorHAnsi" w:cstheme="minorHAnsi"/>
          <w:u w:val="single"/>
        </w:rPr>
        <w:t xml:space="preserve"> in K-12 education funding</w:t>
      </w:r>
      <w:r w:rsidRPr="00BD5879">
        <w:rPr>
          <w:rFonts w:asciiTheme="minorHAnsi" w:hAnsiTheme="minorHAnsi" w:cstheme="minorHAnsi"/>
          <w:sz w:val="16"/>
        </w:rPr>
        <w:t xml:space="preserve">.19 </w:t>
      </w:r>
      <w:r w:rsidRPr="00BD5879">
        <w:rPr>
          <w:rFonts w:asciiTheme="minorHAnsi" w:hAnsiTheme="minorHAnsi" w:cstheme="minorHAnsi"/>
          <w:u w:val="single"/>
        </w:rPr>
        <w:t>Virginia’s budget also made</w:t>
      </w:r>
      <w:r w:rsidRPr="00BD5879">
        <w:rPr>
          <w:rFonts w:asciiTheme="minorHAnsi" w:hAnsiTheme="minorHAnsi" w:cstheme="minorHAnsi"/>
          <w:sz w:val="16"/>
        </w:rPr>
        <w:t xml:space="preserve"> permanent </w:t>
      </w:r>
      <w:r w:rsidRPr="00BD5879">
        <w:rPr>
          <w:rFonts w:asciiTheme="minorHAnsi" w:hAnsiTheme="minorHAnsi" w:cstheme="minorHAnsi"/>
          <w:u w:val="single"/>
        </w:rPr>
        <w:t xml:space="preserve">a </w:t>
      </w:r>
      <w:r w:rsidRPr="00BD5879">
        <w:rPr>
          <w:rFonts w:asciiTheme="minorHAnsi" w:hAnsiTheme="minorHAnsi" w:cstheme="minorHAnsi"/>
          <w:b/>
          <w:u w:val="single"/>
        </w:rPr>
        <w:t>$500 million cut</w:t>
      </w:r>
      <w:r w:rsidRPr="00BD5879">
        <w:rPr>
          <w:rFonts w:asciiTheme="minorHAnsi" w:hAnsiTheme="minorHAnsi" w:cstheme="minorHAnsi"/>
          <w:u w:val="single"/>
        </w:rPr>
        <w:t xml:space="preserve"> in funding for 13,000 school staff</w:t>
      </w:r>
      <w:r w:rsidRPr="00BD5879">
        <w:rPr>
          <w:rFonts w:asciiTheme="minorHAnsi" w:hAnsiTheme="minorHAnsi" w:cstheme="minorHAnsi"/>
          <w:sz w:val="16"/>
        </w:rPr>
        <w:t xml:space="preserve"> members, </w:t>
      </w:r>
      <w:r w:rsidRPr="00BD5879">
        <w:rPr>
          <w:rFonts w:asciiTheme="minorHAnsi" w:hAnsiTheme="minorHAnsi" w:cstheme="minorHAnsi"/>
          <w:u w:val="single"/>
        </w:rPr>
        <w:t>affecting janitors, nurses, and psychologists</w:t>
      </w:r>
      <w:r w:rsidRPr="00BD5879">
        <w:rPr>
          <w:rFonts w:asciiTheme="minorHAnsi" w:hAnsiTheme="minorHAnsi" w:cstheme="minorHAnsi"/>
          <w:sz w:val="16"/>
        </w:rPr>
        <w:t xml:space="preserve">.20 The aftermath of the Great Recession showed how </w:t>
      </w:r>
      <w:r w:rsidRPr="00BD5879">
        <w:rPr>
          <w:rFonts w:asciiTheme="minorHAnsi" w:hAnsiTheme="minorHAnsi" w:cstheme="minorHAnsi"/>
          <w:u w:val="single"/>
        </w:rPr>
        <w:t>state budget shortfalls</w:t>
      </w:r>
      <w:r w:rsidRPr="00BD5879">
        <w:rPr>
          <w:rFonts w:asciiTheme="minorHAnsi" w:hAnsiTheme="minorHAnsi" w:cstheme="minorHAnsi"/>
          <w:sz w:val="16"/>
        </w:rPr>
        <w:t xml:space="preserve"> can </w:t>
      </w:r>
      <w:r w:rsidRPr="00BD5879">
        <w:rPr>
          <w:rFonts w:asciiTheme="minorHAnsi" w:hAnsiTheme="minorHAnsi" w:cstheme="minorHAnsi"/>
          <w:b/>
          <w:u w:val="single"/>
        </w:rPr>
        <w:t>lead to education cuts</w:t>
      </w:r>
      <w:r w:rsidRPr="00BD5879">
        <w:rPr>
          <w:rFonts w:asciiTheme="minorHAnsi" w:hAnsiTheme="minorHAnsi" w:cstheme="minorHAnsi"/>
          <w:sz w:val="16"/>
        </w:rPr>
        <w:t xml:space="preserve">, and it also illustrated how some </w:t>
      </w:r>
      <w:r w:rsidRPr="00BD5879">
        <w:rPr>
          <w:rFonts w:asciiTheme="minorHAnsi" w:hAnsiTheme="minorHAnsi" w:cstheme="minorHAnsi"/>
          <w:u w:val="single"/>
        </w:rPr>
        <w:t>changes in</w:t>
      </w:r>
      <w:r w:rsidRPr="00BD5879">
        <w:rPr>
          <w:rFonts w:asciiTheme="minorHAnsi" w:hAnsiTheme="minorHAnsi" w:cstheme="minorHAnsi"/>
          <w:sz w:val="16"/>
        </w:rPr>
        <w:t xml:space="preserve"> federal </w:t>
      </w:r>
      <w:r w:rsidRPr="00BD5879">
        <w:rPr>
          <w:rFonts w:asciiTheme="minorHAnsi" w:hAnsiTheme="minorHAnsi" w:cstheme="minorHAnsi"/>
          <w:u w:val="single"/>
        </w:rPr>
        <w:t>Medicaid funding</w:t>
      </w:r>
      <w:r w:rsidRPr="00BD5879">
        <w:rPr>
          <w:rFonts w:asciiTheme="minorHAnsi" w:hAnsiTheme="minorHAnsi" w:cstheme="minorHAnsi"/>
          <w:sz w:val="16"/>
        </w:rPr>
        <w:t xml:space="preserve"> can </w:t>
      </w:r>
      <w:r w:rsidRPr="00BD5879">
        <w:rPr>
          <w:rFonts w:asciiTheme="minorHAnsi" w:hAnsiTheme="minorHAnsi" w:cstheme="minorHAnsi"/>
          <w:b/>
          <w:u w:val="single"/>
        </w:rPr>
        <w:t>affect other sectors of state budgets</w:t>
      </w:r>
      <w:r w:rsidRPr="00BD5879">
        <w:rPr>
          <w:rFonts w:asciiTheme="minorHAnsi" w:hAnsiTheme="minorHAnsi" w:cstheme="minorHAnsi"/>
          <w:u w:val="single"/>
        </w:rPr>
        <w:t>, including education</w:t>
      </w:r>
      <w:r w:rsidRPr="00BD5879">
        <w:rPr>
          <w:rFonts w:asciiTheme="minorHAnsi" w:hAnsiTheme="minorHAnsi" w:cstheme="minorHAnsi"/>
          <w:sz w:val="16"/>
        </w:rPr>
        <w:t xml:space="preserve">. During the Great Recession, the American Recovery and Reinvestment Act of 2009 (ARRA) provided a temporary increase in federal Medicaid funds to help mitigate state budget shortfalls caused by the economic downturn. The expiration of this boost in federal Medicaid funding provided a test case for what can happen to </w:t>
      </w:r>
      <w:r w:rsidRPr="00BD5879">
        <w:rPr>
          <w:rFonts w:asciiTheme="minorHAnsi" w:hAnsiTheme="minorHAnsi" w:cstheme="minorHAnsi"/>
          <w:u w:val="single"/>
        </w:rPr>
        <w:t>education spending</w:t>
      </w:r>
      <w:r w:rsidRPr="00BD5879">
        <w:rPr>
          <w:rFonts w:asciiTheme="minorHAnsi" w:hAnsiTheme="minorHAnsi" w:cstheme="minorHAnsi"/>
          <w:sz w:val="16"/>
        </w:rPr>
        <w:t xml:space="preserve"> when federal Medicaid funding declines and </w:t>
      </w:r>
      <w:r w:rsidRPr="00BD5879">
        <w:rPr>
          <w:rFonts w:asciiTheme="minorHAnsi" w:hAnsiTheme="minorHAnsi" w:cstheme="minorHAnsi"/>
          <w:b/>
          <w:u w:val="single"/>
        </w:rPr>
        <w:t>creates budget shortfalls</w:t>
      </w:r>
      <w:r w:rsidRPr="00BD5879">
        <w:rPr>
          <w:rFonts w:asciiTheme="minorHAnsi" w:hAnsiTheme="minorHAnsi" w:cstheme="minorHAnsi"/>
          <w:sz w:val="16"/>
        </w:rPr>
        <w:t xml:space="preserve">. ARRA allocated an additional $87 billion for states’ Medicaid programs by adjusting the formula used to calculate how much Medicaid funding is provided to states.21 </w:t>
      </w:r>
      <w:r w:rsidRPr="00BD5879">
        <w:rPr>
          <w:rFonts w:asciiTheme="minorHAnsi" w:hAnsiTheme="minorHAnsi" w:cstheme="minorHAnsi"/>
          <w:u w:val="single"/>
        </w:rPr>
        <w:t>This</w:t>
      </w:r>
      <w:r w:rsidRPr="00BD5879">
        <w:rPr>
          <w:rFonts w:asciiTheme="minorHAnsi" w:hAnsiTheme="minorHAnsi" w:cstheme="minorHAnsi"/>
          <w:sz w:val="16"/>
        </w:rPr>
        <w:t xml:space="preserve"> was </w:t>
      </w:r>
      <w:r w:rsidRPr="00BD5879">
        <w:rPr>
          <w:rFonts w:asciiTheme="minorHAnsi" w:hAnsiTheme="minorHAnsi" w:cstheme="minorHAnsi"/>
          <w:u w:val="single"/>
        </w:rPr>
        <w:t>meant</w:t>
      </w:r>
      <w:r w:rsidRPr="00BD5879">
        <w:rPr>
          <w:rFonts w:asciiTheme="minorHAnsi" w:hAnsiTheme="minorHAnsi" w:cstheme="minorHAnsi"/>
          <w:sz w:val="16"/>
        </w:rPr>
        <w:t xml:space="preserve"> to prevent </w:t>
      </w:r>
      <w:r w:rsidRPr="00BD5879">
        <w:rPr>
          <w:rFonts w:asciiTheme="minorHAnsi" w:hAnsiTheme="minorHAnsi" w:cstheme="minorHAnsi"/>
          <w:b/>
          <w:u w:val="single"/>
        </w:rPr>
        <w:t>severe Medicaid cuts</w:t>
      </w:r>
      <w:r w:rsidRPr="00BD5879">
        <w:rPr>
          <w:rFonts w:asciiTheme="minorHAnsi" w:hAnsiTheme="minorHAnsi" w:cstheme="minorHAnsi"/>
          <w:sz w:val="16"/>
        </w:rPr>
        <w:t xml:space="preserve"> and alleviate states’ ongoing fiscal crisis due to the Great Recession. Originally set to expire at the end of 2010, enhanced Medicaid funding was eventually extended to June 30, 2011, relieving states of the budgetary shortfalls they were still facing.22 Before Congress officially passed the extension, many states based their budgets on the assumption that the enhanced Medicaid assistance would be extended. Some states even passed budget contingency plans for scenarios in which the extension was or was not granted.23 Mississippi, for example, developed a contingency plan that would undo $100 million in cuts to K-12 and higher education if Congress extended the increase in federal Medicaid funding.24 Noting the importance of extending the enhanced Medicaid funds, 219 members of Congress wrote a letter to House leaders urging the passage of the extension, claiming that “without this funding … the ensuing budget shortfall would have grave consequences for school funding.”25 While Congress eventually granted states the six-month enhanced Medicaid funds, the extension was still $1.74 billion less than what 24 states had included in their budgets for FY 2011.26 Pennsylvania received $250 million less than it anticipated, leading to a $50 million cut in education spending.27 </w:t>
      </w:r>
      <w:r w:rsidRPr="00BD5879">
        <w:rPr>
          <w:rFonts w:asciiTheme="minorHAnsi" w:hAnsiTheme="minorHAnsi" w:cstheme="minorHAnsi"/>
          <w:u w:val="single"/>
        </w:rPr>
        <w:t xml:space="preserve">State budget cuts were </w:t>
      </w:r>
      <w:r w:rsidRPr="00BD5879">
        <w:rPr>
          <w:rFonts w:asciiTheme="minorHAnsi" w:hAnsiTheme="minorHAnsi" w:cstheme="minorHAnsi"/>
          <w:b/>
          <w:u w:val="single"/>
        </w:rPr>
        <w:t>particularly deep</w:t>
      </w:r>
      <w:r w:rsidRPr="00BD5879">
        <w:rPr>
          <w:rFonts w:asciiTheme="minorHAnsi" w:hAnsiTheme="minorHAnsi" w:cstheme="minorHAnsi"/>
          <w:u w:val="single"/>
        </w:rPr>
        <w:t xml:space="preserve"> in 2012</w:t>
      </w:r>
      <w:r w:rsidRPr="00BD5879">
        <w:rPr>
          <w:rFonts w:asciiTheme="minorHAnsi" w:hAnsiTheme="minorHAnsi" w:cstheme="minorHAnsi"/>
          <w:sz w:val="16"/>
        </w:rPr>
        <w:t xml:space="preserve"> after the enhanced Medicaid funding expired.28 </w:t>
      </w:r>
      <w:r w:rsidRPr="00BD5879">
        <w:rPr>
          <w:rFonts w:asciiTheme="minorHAnsi" w:hAnsiTheme="minorHAnsi" w:cstheme="minorHAnsi"/>
          <w:u w:val="single"/>
        </w:rPr>
        <w:t xml:space="preserve">These cuts had </w:t>
      </w:r>
      <w:r w:rsidRPr="00BD5879">
        <w:rPr>
          <w:rFonts w:asciiTheme="minorHAnsi" w:hAnsiTheme="minorHAnsi" w:cstheme="minorHAnsi"/>
          <w:b/>
          <w:u w:val="single"/>
        </w:rPr>
        <w:t>lasting consequences for education</w:t>
      </w:r>
      <w:r w:rsidRPr="00BD5879">
        <w:rPr>
          <w:rFonts w:asciiTheme="minorHAnsi" w:hAnsiTheme="minorHAnsi" w:cstheme="minorHAnsi"/>
          <w:sz w:val="16"/>
        </w:rPr>
        <w:t xml:space="preserve">. </w:t>
      </w:r>
      <w:r w:rsidRPr="00BD5879">
        <w:rPr>
          <w:rFonts w:asciiTheme="minorHAnsi" w:hAnsiTheme="minorHAnsi" w:cstheme="minorHAnsi"/>
          <w:u w:val="single"/>
        </w:rPr>
        <w:t xml:space="preserve">During the 2015-16 school year, 46 states spent </w:t>
      </w:r>
      <w:r w:rsidRPr="00BD5879">
        <w:rPr>
          <w:rFonts w:asciiTheme="minorHAnsi" w:hAnsiTheme="minorHAnsi" w:cstheme="minorHAnsi"/>
          <w:b/>
          <w:u w:val="single"/>
        </w:rPr>
        <w:t>less per student</w:t>
      </w:r>
      <w:r w:rsidRPr="00BD5879">
        <w:rPr>
          <w:rFonts w:asciiTheme="minorHAnsi" w:hAnsiTheme="minorHAnsi" w:cstheme="minorHAnsi"/>
          <w:u w:val="single"/>
        </w:rPr>
        <w:t xml:space="preserve"> on</w:t>
      </w:r>
      <w:r w:rsidRPr="00BD5879">
        <w:rPr>
          <w:rFonts w:asciiTheme="minorHAnsi" w:hAnsiTheme="minorHAnsi" w:cstheme="minorHAnsi"/>
          <w:sz w:val="16"/>
        </w:rPr>
        <w:t xml:space="preserve"> higher </w:t>
      </w:r>
      <w:r w:rsidRPr="00BD5879">
        <w:rPr>
          <w:rFonts w:asciiTheme="minorHAnsi" w:hAnsiTheme="minorHAnsi" w:cstheme="minorHAnsi"/>
          <w:u w:val="single"/>
        </w:rPr>
        <w:t>education than</w:t>
      </w:r>
      <w:r w:rsidRPr="00BD5879">
        <w:rPr>
          <w:rFonts w:asciiTheme="minorHAnsi" w:hAnsiTheme="minorHAnsi" w:cstheme="minorHAnsi"/>
          <w:sz w:val="16"/>
        </w:rPr>
        <w:t xml:space="preserve"> they did </w:t>
      </w:r>
      <w:r w:rsidRPr="00BD5879">
        <w:rPr>
          <w:rFonts w:asciiTheme="minorHAnsi" w:hAnsiTheme="minorHAnsi" w:cstheme="minorHAnsi"/>
          <w:u w:val="single"/>
        </w:rPr>
        <w:t>before the recession</w:t>
      </w:r>
      <w:r w:rsidRPr="00BD5879">
        <w:rPr>
          <w:rFonts w:asciiTheme="minorHAnsi" w:hAnsiTheme="minorHAnsi" w:cstheme="minorHAnsi"/>
          <w:sz w:val="16"/>
        </w:rPr>
        <w:t xml:space="preserve">.29 And </w:t>
      </w:r>
      <w:r w:rsidRPr="00BD5879">
        <w:rPr>
          <w:rFonts w:asciiTheme="minorHAnsi" w:hAnsiTheme="minorHAnsi" w:cstheme="minorHAnsi"/>
          <w:u w:val="single"/>
        </w:rPr>
        <w:t>in</w:t>
      </w:r>
      <w:r w:rsidRPr="00BD5879">
        <w:rPr>
          <w:rFonts w:asciiTheme="minorHAnsi" w:hAnsiTheme="minorHAnsi" w:cstheme="minorHAnsi"/>
          <w:sz w:val="16"/>
        </w:rPr>
        <w:t xml:space="preserve"> the </w:t>
      </w:r>
      <w:r w:rsidRPr="00BD5879">
        <w:rPr>
          <w:rFonts w:asciiTheme="minorHAnsi" w:hAnsiTheme="minorHAnsi" w:cstheme="minorHAnsi"/>
          <w:u w:val="single"/>
        </w:rPr>
        <w:t>2017</w:t>
      </w:r>
      <w:r w:rsidRPr="00BD5879">
        <w:rPr>
          <w:rFonts w:asciiTheme="minorHAnsi" w:hAnsiTheme="minorHAnsi" w:cstheme="minorHAnsi"/>
          <w:sz w:val="16"/>
        </w:rPr>
        <w:t xml:space="preserve"> school year, </w:t>
      </w:r>
      <w:r w:rsidRPr="00BD5879">
        <w:rPr>
          <w:rFonts w:asciiTheme="minorHAnsi" w:hAnsiTheme="minorHAnsi" w:cstheme="minorHAnsi"/>
          <w:u w:val="single"/>
        </w:rPr>
        <w:t xml:space="preserve">23 states are </w:t>
      </w:r>
      <w:r w:rsidRPr="00BD5879">
        <w:rPr>
          <w:rFonts w:asciiTheme="minorHAnsi" w:hAnsiTheme="minorHAnsi" w:cstheme="minorHAnsi"/>
          <w:b/>
          <w:u w:val="single"/>
        </w:rPr>
        <w:t>spending less</w:t>
      </w:r>
      <w:r w:rsidRPr="00BD5879">
        <w:rPr>
          <w:rFonts w:asciiTheme="minorHAnsi" w:hAnsiTheme="minorHAnsi" w:cstheme="minorHAnsi"/>
          <w:u w:val="single"/>
        </w:rPr>
        <w:t xml:space="preserve"> on K-12 education than</w:t>
      </w:r>
      <w:r w:rsidRPr="00BD5879">
        <w:rPr>
          <w:rFonts w:asciiTheme="minorHAnsi" w:hAnsiTheme="minorHAnsi" w:cstheme="minorHAnsi"/>
          <w:sz w:val="16"/>
        </w:rPr>
        <w:t xml:space="preserve"> they did </w:t>
      </w:r>
      <w:r w:rsidRPr="00BD5879">
        <w:rPr>
          <w:rFonts w:asciiTheme="minorHAnsi" w:hAnsiTheme="minorHAnsi" w:cstheme="minorHAnsi"/>
          <w:u w:val="single"/>
        </w:rPr>
        <w:t>in 2008</w:t>
      </w:r>
      <w:r w:rsidRPr="00BD5879">
        <w:rPr>
          <w:rFonts w:asciiTheme="minorHAnsi" w:hAnsiTheme="minorHAnsi" w:cstheme="minorHAnsi"/>
          <w:sz w:val="16"/>
        </w:rPr>
        <w:t xml:space="preserve">.30 Public schools cannot afford another cut to their budgets when they are still in the process of recovering. </w:t>
      </w:r>
      <w:r w:rsidRPr="00BD5879">
        <w:rPr>
          <w:rFonts w:asciiTheme="minorHAnsi" w:hAnsiTheme="minorHAnsi" w:cstheme="minorHAnsi"/>
          <w:u w:val="single"/>
        </w:rPr>
        <w:t>Oklahoma</w:t>
      </w:r>
      <w:r w:rsidRPr="00BD5879">
        <w:rPr>
          <w:rFonts w:asciiTheme="minorHAnsi" w:hAnsiTheme="minorHAnsi" w:cstheme="minorHAnsi"/>
          <w:sz w:val="16"/>
        </w:rPr>
        <w:t xml:space="preserve">, for example, </w:t>
      </w:r>
      <w:r w:rsidRPr="00BD5879">
        <w:rPr>
          <w:rFonts w:asciiTheme="minorHAnsi" w:hAnsiTheme="minorHAnsi" w:cstheme="minorHAnsi"/>
          <w:u w:val="single"/>
        </w:rPr>
        <w:t xml:space="preserve">is currently mired in a </w:t>
      </w:r>
      <w:r w:rsidRPr="00BD5879">
        <w:rPr>
          <w:rFonts w:asciiTheme="minorHAnsi" w:hAnsiTheme="minorHAnsi" w:cstheme="minorHAnsi"/>
          <w:b/>
          <w:u w:val="single"/>
        </w:rPr>
        <w:t>severe budget crisis</w:t>
      </w:r>
      <w:r w:rsidRPr="00BD5879">
        <w:rPr>
          <w:rFonts w:asciiTheme="minorHAnsi" w:hAnsiTheme="minorHAnsi" w:cstheme="minorHAnsi"/>
          <w:sz w:val="16"/>
        </w:rPr>
        <w:t xml:space="preserve"> that is </w:t>
      </w:r>
      <w:r w:rsidRPr="00BD5879">
        <w:rPr>
          <w:rFonts w:asciiTheme="minorHAnsi" w:hAnsiTheme="minorHAnsi" w:cstheme="minorHAnsi"/>
          <w:u w:val="single"/>
        </w:rPr>
        <w:t>causing</w:t>
      </w:r>
      <w:r w:rsidRPr="00BD5879">
        <w:rPr>
          <w:rFonts w:asciiTheme="minorHAnsi" w:hAnsiTheme="minorHAnsi" w:cstheme="minorHAnsi"/>
          <w:sz w:val="16"/>
        </w:rPr>
        <w:t xml:space="preserve"> some </w:t>
      </w:r>
      <w:r w:rsidRPr="00BD5879">
        <w:rPr>
          <w:rFonts w:asciiTheme="minorHAnsi" w:hAnsiTheme="minorHAnsi" w:cstheme="minorHAnsi"/>
          <w:u w:val="single"/>
        </w:rPr>
        <w:t>school districts to switch to four-day work weeks</w:t>
      </w:r>
      <w:r w:rsidRPr="00BD5879">
        <w:rPr>
          <w:rFonts w:asciiTheme="minorHAnsi" w:hAnsiTheme="minorHAnsi" w:cstheme="minorHAnsi"/>
          <w:sz w:val="16"/>
        </w:rPr>
        <w:t xml:space="preserve">.31 The Medicaid per capita caps in the AHCA would have caused Oklahoma to lose $310 million in federal Medicaid funding had those caps been implemented starting in 2000.32 The impact of Medicaid block grants or per capita allotments would be permanent and severe. Block grants or per capita allotments would not respond to changing circumstances as the Medicaid formula currently does. </w:t>
      </w:r>
      <w:r w:rsidRPr="00BD5879">
        <w:rPr>
          <w:rFonts w:asciiTheme="minorHAnsi" w:hAnsiTheme="minorHAnsi" w:cstheme="minorHAnsi"/>
          <w:u w:val="single"/>
        </w:rPr>
        <w:t>When states face budget shortfalls due to</w:t>
      </w:r>
      <w:r w:rsidRPr="00BD5879">
        <w:rPr>
          <w:rFonts w:asciiTheme="minorHAnsi" w:hAnsiTheme="minorHAnsi" w:cstheme="minorHAnsi"/>
          <w:sz w:val="16"/>
        </w:rPr>
        <w:t xml:space="preserve"> inadequate federal </w:t>
      </w:r>
      <w:r w:rsidRPr="00BD5879">
        <w:rPr>
          <w:rFonts w:asciiTheme="minorHAnsi" w:hAnsiTheme="minorHAnsi" w:cstheme="minorHAnsi"/>
          <w:u w:val="single"/>
        </w:rPr>
        <w:t>Medicaid</w:t>
      </w:r>
      <w:r w:rsidRPr="00BD5879">
        <w:rPr>
          <w:rFonts w:asciiTheme="minorHAnsi" w:hAnsiTheme="minorHAnsi" w:cstheme="minorHAnsi"/>
          <w:sz w:val="16"/>
        </w:rPr>
        <w:t xml:space="preserve"> funding, </w:t>
      </w:r>
      <w:r w:rsidRPr="00BD5879">
        <w:rPr>
          <w:rFonts w:asciiTheme="minorHAnsi" w:hAnsiTheme="minorHAnsi" w:cstheme="minorHAnsi"/>
          <w:b/>
          <w:u w:val="single"/>
        </w:rPr>
        <w:t>education may suffer</w:t>
      </w:r>
      <w:r w:rsidRPr="00BD5879">
        <w:rPr>
          <w:rFonts w:asciiTheme="minorHAnsi" w:hAnsiTheme="minorHAnsi" w:cstheme="minorHAnsi"/>
          <w:sz w:val="16"/>
        </w:rPr>
        <w:t xml:space="preserve"> along with health care. </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 xml:space="preserve">Medicaid cuts </w:t>
      </w:r>
      <w:r w:rsidRPr="00BD5879">
        <w:rPr>
          <w:rFonts w:asciiTheme="minorHAnsi" w:hAnsiTheme="minorHAnsi" w:cstheme="minorHAnsi"/>
          <w:u w:val="single"/>
        </w:rPr>
        <w:t>devastate</w:t>
      </w:r>
      <w:r w:rsidRPr="00BD5879">
        <w:rPr>
          <w:rFonts w:asciiTheme="minorHAnsi" w:hAnsiTheme="minorHAnsi" w:cstheme="minorHAnsi"/>
        </w:rPr>
        <w:t xml:space="preserve"> growth and </w:t>
      </w:r>
      <w:r w:rsidRPr="00BD5879">
        <w:rPr>
          <w:rFonts w:asciiTheme="minorHAnsi" w:hAnsiTheme="minorHAnsi" w:cstheme="minorHAnsi"/>
          <w:u w:val="single"/>
        </w:rPr>
        <w:t>decimate</w:t>
      </w:r>
      <w:r w:rsidRPr="00BD5879">
        <w:rPr>
          <w:rFonts w:asciiTheme="minorHAnsi" w:hAnsiTheme="minorHAnsi" w:cstheme="minorHAnsi"/>
        </w:rPr>
        <w:t xml:space="preserve"> the overall economy.</w:t>
      </w:r>
    </w:p>
    <w:p w:rsidR="003F5D5B" w:rsidRPr="00BD5879" w:rsidRDefault="003F5D5B" w:rsidP="003F5D5B">
      <w:pPr>
        <w:rPr>
          <w:rFonts w:asciiTheme="minorHAnsi" w:hAnsiTheme="minorHAnsi" w:cstheme="minorHAnsi"/>
          <w:sz w:val="16"/>
        </w:rPr>
      </w:pPr>
      <w:r w:rsidRPr="00BD5879">
        <w:rPr>
          <w:rStyle w:val="Style13ptBold"/>
          <w:rFonts w:asciiTheme="minorHAnsi" w:hAnsiTheme="minorHAnsi" w:cstheme="minorHAnsi"/>
        </w:rPr>
        <w:t>Marcotte ’17</w:t>
      </w:r>
      <w:r w:rsidRPr="00BD5879">
        <w:rPr>
          <w:rFonts w:asciiTheme="minorHAnsi" w:hAnsiTheme="minorHAnsi" w:cstheme="minorHAnsi"/>
          <w:sz w:val="16"/>
        </w:rPr>
        <w:t xml:space="preserve"> (Amanda; 5/25/17; economics and political analyst; Salon; “How Trump’s budget would gut the economy: Massive </w:t>
      </w:r>
      <w:r w:rsidRPr="00BD5879">
        <w:rPr>
          <w:rStyle w:val="StyleUnderline"/>
          <w:rFonts w:asciiTheme="minorHAnsi" w:hAnsiTheme="minorHAnsi" w:cstheme="minorHAnsi"/>
        </w:rPr>
        <w:t>cuts to Medicaid</w:t>
      </w:r>
      <w:r w:rsidRPr="00BD5879">
        <w:rPr>
          <w:rFonts w:asciiTheme="minorHAnsi" w:hAnsiTheme="minorHAnsi" w:cstheme="minorHAnsi"/>
          <w:sz w:val="16"/>
        </w:rPr>
        <w:t xml:space="preserve"> and food stamps </w:t>
      </w:r>
      <w:r w:rsidRPr="00BD5879">
        <w:rPr>
          <w:rStyle w:val="StyleUnderline"/>
          <w:rFonts w:asciiTheme="minorHAnsi" w:hAnsiTheme="minorHAnsi" w:cstheme="minorHAnsi"/>
        </w:rPr>
        <w:t xml:space="preserve">will have </w:t>
      </w:r>
      <w:r w:rsidRPr="00BD5879">
        <w:rPr>
          <w:rStyle w:val="Emphasis"/>
          <w:rFonts w:asciiTheme="minorHAnsi" w:hAnsiTheme="minorHAnsi" w:cstheme="minorHAnsi"/>
        </w:rPr>
        <w:t>devastating ripple effects</w:t>
      </w:r>
      <w:r w:rsidRPr="00BD5879">
        <w:rPr>
          <w:rFonts w:asciiTheme="minorHAnsi" w:hAnsiTheme="minorHAnsi" w:cstheme="minorHAnsi"/>
          <w:sz w:val="16"/>
        </w:rPr>
        <w:t xml:space="preserve">”; </w:t>
      </w:r>
      <w:hyperlink r:id="rId10" w:history="1">
        <w:r w:rsidRPr="00BD5879">
          <w:rPr>
            <w:rStyle w:val="Hyperlink"/>
            <w:rFonts w:asciiTheme="minorHAnsi" w:hAnsiTheme="minorHAnsi" w:cstheme="minorHAnsi"/>
            <w:sz w:val="16"/>
          </w:rPr>
          <w:t>http://www.salon.com/2017/05/25/how-trumps-budget-would-gut-the-economy-massive-cuts-to-medicaid-and-food-stamps-will-have-devastating-ripple-effects/</w:t>
        </w:r>
      </w:hyperlink>
      <w:r w:rsidRPr="00BD5879">
        <w:rPr>
          <w:rFonts w:asciiTheme="minorHAnsi" w:hAnsiTheme="minorHAnsi" w:cstheme="minorHAnsi"/>
          <w:sz w:val="16"/>
        </w:rPr>
        <w:t>; DOA: 6/30/17)</w:t>
      </w:r>
    </w:p>
    <w:p w:rsidR="003F5D5B" w:rsidRPr="00BD5879" w:rsidRDefault="003F5D5B" w:rsidP="003F5D5B">
      <w:pPr>
        <w:rPr>
          <w:rFonts w:asciiTheme="minorHAnsi" w:hAnsiTheme="minorHAnsi" w:cstheme="minorHAnsi"/>
          <w:sz w:val="16"/>
        </w:rPr>
      </w:pPr>
      <w:r w:rsidRPr="00BD5879">
        <w:rPr>
          <w:rFonts w:asciiTheme="minorHAnsi" w:hAnsiTheme="minorHAnsi" w:cstheme="minorHAnsi"/>
          <w:sz w:val="16"/>
        </w:rPr>
        <w:t xml:space="preserve">The problem is that these cuts don’t just hurt people in immediate need of government assistance to survive. Conservatives spin this story about an unfair system where a bunch of lazy welfare cheats live off government largesse while hard-working Americans are forced to foot the bill. But the reality is that drastic </w:t>
      </w:r>
      <w:r w:rsidRPr="00BD5879">
        <w:rPr>
          <w:rStyle w:val="StyleUnderline"/>
          <w:rFonts w:asciiTheme="minorHAnsi" w:hAnsiTheme="minorHAnsi" w:cstheme="minorHAnsi"/>
        </w:rPr>
        <w:t xml:space="preserve">cuts to social spending will do </w:t>
      </w:r>
      <w:r w:rsidRPr="00BD5879">
        <w:rPr>
          <w:rStyle w:val="Emphasis"/>
          <w:rFonts w:asciiTheme="minorHAnsi" w:hAnsiTheme="minorHAnsi" w:cstheme="minorHAnsi"/>
        </w:rPr>
        <w:t>serious damage</w:t>
      </w:r>
      <w:r w:rsidRPr="00BD5879">
        <w:rPr>
          <w:rStyle w:val="StyleUnderline"/>
          <w:rFonts w:asciiTheme="minorHAnsi" w:hAnsiTheme="minorHAnsi" w:cstheme="minorHAnsi"/>
        </w:rPr>
        <w:t xml:space="preserve"> to the prospects of working people </w:t>
      </w:r>
      <w:r w:rsidRPr="00BD5879">
        <w:rPr>
          <w:rStyle w:val="Emphasis"/>
          <w:rFonts w:asciiTheme="minorHAnsi" w:hAnsiTheme="minorHAnsi" w:cstheme="minorHAnsi"/>
        </w:rPr>
        <w:t>and to the economy at large</w:t>
      </w:r>
      <w:r w:rsidRPr="00BD5879">
        <w:rPr>
          <w:rFonts w:asciiTheme="minorHAnsi" w:hAnsiTheme="minorHAnsi" w:cstheme="minorHAnsi"/>
          <w:sz w:val="16"/>
        </w:rPr>
        <w:t xml:space="preserve">. </w:t>
      </w:r>
      <w:r w:rsidRPr="00BD5879">
        <w:rPr>
          <w:rStyle w:val="StyleUnderline"/>
          <w:rFonts w:asciiTheme="minorHAnsi" w:hAnsiTheme="minorHAnsi" w:cstheme="minorHAnsi"/>
        </w:rPr>
        <w:t>If the goal is to help working people</w:t>
      </w:r>
      <w:r w:rsidRPr="00BD5879">
        <w:rPr>
          <w:rFonts w:asciiTheme="minorHAnsi" w:hAnsiTheme="minorHAnsi" w:cstheme="minorHAnsi"/>
          <w:sz w:val="16"/>
        </w:rPr>
        <w:t xml:space="preserve"> do better — as opposed to helping rich people buy diamond-encrusted water bowls for their dogs — then </w:t>
      </w:r>
      <w:r w:rsidRPr="00BD5879">
        <w:rPr>
          <w:rStyle w:val="StyleUnderline"/>
          <w:rFonts w:asciiTheme="minorHAnsi" w:hAnsiTheme="minorHAnsi" w:cstheme="minorHAnsi"/>
        </w:rPr>
        <w:t xml:space="preserve">it’s </w:t>
      </w:r>
      <w:r w:rsidRPr="00BD5879">
        <w:rPr>
          <w:rStyle w:val="Emphasis"/>
          <w:rFonts w:asciiTheme="minorHAnsi" w:hAnsiTheme="minorHAnsi" w:cstheme="minorHAnsi"/>
        </w:rPr>
        <w:t>critical to keep fully funding</w:t>
      </w:r>
      <w:r w:rsidRPr="00BD5879">
        <w:rPr>
          <w:rFonts w:asciiTheme="minorHAnsi" w:hAnsiTheme="minorHAnsi" w:cstheme="minorHAnsi"/>
          <w:sz w:val="16"/>
        </w:rPr>
        <w:t xml:space="preserve"> programs like </w:t>
      </w:r>
      <w:r w:rsidRPr="00BD5879">
        <w:rPr>
          <w:rStyle w:val="Emphasis"/>
          <w:rFonts w:asciiTheme="minorHAnsi" w:hAnsiTheme="minorHAnsi" w:cstheme="minorHAnsi"/>
        </w:rPr>
        <w:t>Medicaid</w:t>
      </w:r>
      <w:r w:rsidRPr="00BD5879">
        <w:rPr>
          <w:rFonts w:asciiTheme="minorHAnsi" w:hAnsiTheme="minorHAnsi" w:cstheme="minorHAnsi"/>
          <w:sz w:val="16"/>
        </w:rPr>
        <w:t xml:space="preserve"> and the Supplemental Nutrition Assistance Program (SNAP), better known as food stamps. “</w:t>
      </w:r>
      <w:r w:rsidRPr="00BD5879">
        <w:rPr>
          <w:rStyle w:val="StyleUnderline"/>
          <w:rFonts w:asciiTheme="minorHAnsi" w:hAnsiTheme="minorHAnsi" w:cstheme="minorHAnsi"/>
        </w:rPr>
        <w:t>When you give people money</w:t>
      </w:r>
      <w:r w:rsidRPr="00BD5879">
        <w:rPr>
          <w:rFonts w:asciiTheme="minorHAnsi" w:hAnsiTheme="minorHAnsi" w:cstheme="minorHAnsi"/>
          <w:sz w:val="16"/>
        </w:rPr>
        <w:t xml:space="preserve"> to spend on food or </w:t>
      </w:r>
      <w:r w:rsidRPr="00BD5879">
        <w:rPr>
          <w:rStyle w:val="StyleUnderline"/>
          <w:rFonts w:asciiTheme="minorHAnsi" w:hAnsiTheme="minorHAnsi" w:cstheme="minorHAnsi"/>
        </w:rPr>
        <w:t>to</w:t>
      </w:r>
      <w:r w:rsidRPr="00BD5879">
        <w:rPr>
          <w:rFonts w:asciiTheme="minorHAnsi" w:hAnsiTheme="minorHAnsi" w:cstheme="minorHAnsi"/>
          <w:sz w:val="16"/>
        </w:rPr>
        <w:t xml:space="preserve"> go out to </w:t>
      </w:r>
      <w:r w:rsidRPr="00BD5879">
        <w:rPr>
          <w:rStyle w:val="StyleUnderline"/>
          <w:rFonts w:asciiTheme="minorHAnsi" w:hAnsiTheme="minorHAnsi" w:cstheme="minorHAnsi"/>
        </w:rPr>
        <w:t>get health care</w:t>
      </w:r>
      <w:r w:rsidRPr="00BD5879">
        <w:rPr>
          <w:rFonts w:asciiTheme="minorHAnsi" w:hAnsiTheme="minorHAnsi" w:cstheme="minorHAnsi"/>
          <w:sz w:val="16"/>
        </w:rPr>
        <w:t xml:space="preserve">, then </w:t>
      </w:r>
      <w:r w:rsidRPr="00BD5879">
        <w:rPr>
          <w:rStyle w:val="StyleUnderline"/>
          <w:rFonts w:asciiTheme="minorHAnsi" w:hAnsiTheme="minorHAnsi" w:cstheme="minorHAnsi"/>
        </w:rPr>
        <w:t xml:space="preserve">that money is </w:t>
      </w:r>
      <w:r w:rsidRPr="00BD5879">
        <w:rPr>
          <w:rStyle w:val="Emphasis"/>
          <w:rFonts w:asciiTheme="minorHAnsi" w:hAnsiTheme="minorHAnsi" w:cstheme="minorHAnsi"/>
        </w:rPr>
        <w:t>directly being spent on the economy</w:t>
      </w:r>
      <w:r w:rsidRPr="00BD5879">
        <w:rPr>
          <w:rFonts w:asciiTheme="minorHAnsi" w:hAnsiTheme="minorHAnsi" w:cstheme="minorHAnsi"/>
          <w:sz w:val="16"/>
        </w:rPr>
        <w:t xml:space="preserve">,” explained Kate Bahn, an economist for the Center for American Progress, in a phone conversation. Conservatives have long argued for “trickle-down” economics, saying that hefty tax cuts for the rich will lead to more investment and more jobs. Instead, it tends to lead to more conspicuous and gratuitous consumption. And yes, some rich people really do send their dogs on luxury overseas vacations. “In reality, </w:t>
      </w:r>
      <w:r w:rsidRPr="00BD5879">
        <w:rPr>
          <w:rStyle w:val="StyleUnderline"/>
          <w:rFonts w:asciiTheme="minorHAnsi" w:hAnsiTheme="minorHAnsi" w:cstheme="minorHAnsi"/>
        </w:rPr>
        <w:t>economic growth in the U</w:t>
      </w:r>
      <w:r w:rsidRPr="00BD5879">
        <w:rPr>
          <w:rFonts w:asciiTheme="minorHAnsi" w:hAnsiTheme="minorHAnsi" w:cstheme="minorHAnsi"/>
          <w:sz w:val="16"/>
        </w:rPr>
        <w:t xml:space="preserve">nited </w:t>
      </w:r>
      <w:r w:rsidRPr="00BD5879">
        <w:rPr>
          <w:rStyle w:val="StyleUnderline"/>
          <w:rFonts w:asciiTheme="minorHAnsi" w:hAnsiTheme="minorHAnsi" w:cstheme="minorHAnsi"/>
        </w:rPr>
        <w:t>S</w:t>
      </w:r>
      <w:r w:rsidRPr="00BD5879">
        <w:rPr>
          <w:rFonts w:asciiTheme="minorHAnsi" w:hAnsiTheme="minorHAnsi" w:cstheme="minorHAnsi"/>
          <w:sz w:val="16"/>
        </w:rPr>
        <w:t xml:space="preserve">tates </w:t>
      </w:r>
      <w:r w:rsidRPr="00BD5879">
        <w:rPr>
          <w:rStyle w:val="StyleUnderline"/>
          <w:rFonts w:asciiTheme="minorHAnsi" w:hAnsiTheme="minorHAnsi" w:cstheme="minorHAnsi"/>
        </w:rPr>
        <w:t>since W</w:t>
      </w:r>
      <w:r w:rsidRPr="00BD5879">
        <w:rPr>
          <w:rFonts w:asciiTheme="minorHAnsi" w:hAnsiTheme="minorHAnsi" w:cstheme="minorHAnsi"/>
          <w:sz w:val="16"/>
        </w:rPr>
        <w:t xml:space="preserve">orld </w:t>
      </w:r>
      <w:r w:rsidRPr="00BD5879">
        <w:rPr>
          <w:rStyle w:val="StyleUnderline"/>
          <w:rFonts w:asciiTheme="minorHAnsi" w:hAnsiTheme="minorHAnsi" w:cstheme="minorHAnsi"/>
        </w:rPr>
        <w:t>W</w:t>
      </w:r>
      <w:r w:rsidRPr="00BD5879">
        <w:rPr>
          <w:rFonts w:asciiTheme="minorHAnsi" w:hAnsiTheme="minorHAnsi" w:cstheme="minorHAnsi"/>
          <w:sz w:val="16"/>
        </w:rPr>
        <w:t xml:space="preserve">ar </w:t>
      </w:r>
      <w:r w:rsidRPr="00BD5879">
        <w:rPr>
          <w:rStyle w:val="StyleUnderline"/>
          <w:rFonts w:asciiTheme="minorHAnsi" w:hAnsiTheme="minorHAnsi" w:cstheme="minorHAnsi"/>
        </w:rPr>
        <w:t>II has tended to be greater in times with</w:t>
      </w:r>
      <w:r w:rsidRPr="00BD5879">
        <w:rPr>
          <w:rFonts w:asciiTheme="minorHAnsi" w:hAnsiTheme="minorHAnsi" w:cstheme="minorHAnsi"/>
          <w:sz w:val="16"/>
        </w:rPr>
        <w:t xml:space="preserve"> relatively </w:t>
      </w:r>
      <w:r w:rsidRPr="00BD5879">
        <w:rPr>
          <w:rStyle w:val="StyleUnderline"/>
          <w:rFonts w:asciiTheme="minorHAnsi" w:hAnsiTheme="minorHAnsi" w:cstheme="minorHAnsi"/>
        </w:rPr>
        <w:t>high top</w:t>
      </w:r>
      <w:r w:rsidRPr="00BD5879">
        <w:rPr>
          <w:rFonts w:asciiTheme="minorHAnsi" w:hAnsiTheme="minorHAnsi" w:cstheme="minorHAnsi"/>
          <w:sz w:val="16"/>
        </w:rPr>
        <w:t xml:space="preserve"> marginal </w:t>
      </w:r>
      <w:r w:rsidRPr="00BD5879">
        <w:rPr>
          <w:rStyle w:val="StyleUnderline"/>
          <w:rFonts w:asciiTheme="minorHAnsi" w:hAnsiTheme="minorHAnsi" w:cstheme="minorHAnsi"/>
        </w:rPr>
        <w:t>income tax rates</w:t>
      </w:r>
      <w:r w:rsidRPr="00BD5879">
        <w:rPr>
          <w:rFonts w:asciiTheme="minorHAnsi" w:hAnsiTheme="minorHAnsi" w:cstheme="minorHAnsi"/>
          <w:sz w:val="16"/>
        </w:rPr>
        <w:t xml:space="preserve">,” policy analysts Alexandra Thornton and Harry Stein wrote in a 2015 paper for the Center for American Progress, </w:t>
      </w:r>
      <w:r w:rsidRPr="00BD5879">
        <w:rPr>
          <w:rStyle w:val="StyleUnderline"/>
          <w:rFonts w:asciiTheme="minorHAnsi" w:hAnsiTheme="minorHAnsi" w:cstheme="minorHAnsi"/>
        </w:rPr>
        <w:t>citing multiple studies analyzing</w:t>
      </w:r>
      <w:r w:rsidRPr="00BD5879">
        <w:rPr>
          <w:rFonts w:asciiTheme="minorHAnsi" w:hAnsiTheme="minorHAnsi" w:cstheme="minorHAnsi"/>
          <w:sz w:val="16"/>
        </w:rPr>
        <w:t xml:space="preserve"> the relationship between </w:t>
      </w:r>
      <w:r w:rsidRPr="00BD5879">
        <w:rPr>
          <w:rStyle w:val="StyleUnderline"/>
          <w:rFonts w:asciiTheme="minorHAnsi" w:hAnsiTheme="minorHAnsi" w:cstheme="minorHAnsi"/>
        </w:rPr>
        <w:t>tax rates and economic growth</w:t>
      </w:r>
      <w:r w:rsidRPr="00BD5879">
        <w:rPr>
          <w:rFonts w:asciiTheme="minorHAnsi" w:hAnsiTheme="minorHAnsi" w:cstheme="minorHAnsi"/>
          <w:sz w:val="16"/>
        </w:rPr>
        <w:t xml:space="preserve">. </w:t>
      </w:r>
      <w:r w:rsidRPr="00BD5879">
        <w:rPr>
          <w:rStyle w:val="StyleUnderline"/>
          <w:rFonts w:asciiTheme="minorHAnsi" w:hAnsiTheme="minorHAnsi" w:cstheme="minorHAnsi"/>
        </w:rPr>
        <w:t>Medicaid</w:t>
      </w:r>
      <w:r w:rsidRPr="00BD5879">
        <w:rPr>
          <w:rFonts w:asciiTheme="minorHAnsi" w:hAnsiTheme="minorHAnsi" w:cstheme="minorHAnsi"/>
          <w:sz w:val="16"/>
        </w:rPr>
        <w:t xml:space="preserve"> and food-stamp money, however, </w:t>
      </w:r>
      <w:r w:rsidRPr="00BD5879">
        <w:rPr>
          <w:rStyle w:val="StyleUnderline"/>
          <w:rFonts w:asciiTheme="minorHAnsi" w:hAnsiTheme="minorHAnsi" w:cstheme="minorHAnsi"/>
        </w:rPr>
        <w:t xml:space="preserve">goes </w:t>
      </w:r>
      <w:r w:rsidRPr="00BD5879">
        <w:rPr>
          <w:rStyle w:val="Emphasis"/>
          <w:rFonts w:asciiTheme="minorHAnsi" w:hAnsiTheme="minorHAnsi" w:cstheme="minorHAnsi"/>
        </w:rPr>
        <w:t>directly back into the economy</w:t>
      </w:r>
      <w:r w:rsidRPr="00BD5879">
        <w:rPr>
          <w:rStyle w:val="StyleUnderline"/>
          <w:rFonts w:asciiTheme="minorHAnsi" w:hAnsiTheme="minorHAnsi" w:cstheme="minorHAnsi"/>
        </w:rPr>
        <w:t xml:space="preserve">, and </w:t>
      </w:r>
      <w:r w:rsidRPr="00BD5879">
        <w:rPr>
          <w:rStyle w:val="Emphasis"/>
          <w:rFonts w:asciiTheme="minorHAnsi" w:hAnsiTheme="minorHAnsi" w:cstheme="minorHAnsi"/>
        </w:rPr>
        <w:t>into sectors</w:t>
      </w:r>
      <w:r w:rsidRPr="00BD5879">
        <w:rPr>
          <w:rFonts w:asciiTheme="minorHAnsi" w:hAnsiTheme="minorHAnsi" w:cstheme="minorHAnsi"/>
          <w:sz w:val="16"/>
        </w:rPr>
        <w:t xml:space="preserve"> far </w:t>
      </w:r>
      <w:r w:rsidRPr="00BD5879">
        <w:rPr>
          <w:rStyle w:val="StyleUnderline"/>
          <w:rFonts w:asciiTheme="minorHAnsi" w:hAnsiTheme="minorHAnsi" w:cstheme="minorHAnsi"/>
        </w:rPr>
        <w:t>more useful to the general public</w:t>
      </w:r>
      <w:r w:rsidRPr="00BD5879">
        <w:rPr>
          <w:rFonts w:asciiTheme="minorHAnsi" w:hAnsiTheme="minorHAnsi" w:cstheme="minorHAnsi"/>
          <w:sz w:val="16"/>
        </w:rPr>
        <w:t xml:space="preserve"> than the washing-your-dog-in-Champagne industry: </w:t>
      </w:r>
      <w:r w:rsidRPr="00BD5879">
        <w:rPr>
          <w:rStyle w:val="StyleUnderline"/>
          <w:rFonts w:asciiTheme="minorHAnsi" w:hAnsiTheme="minorHAnsi" w:cstheme="minorHAnsi"/>
        </w:rPr>
        <w:t xml:space="preserve">The </w:t>
      </w:r>
      <w:r w:rsidRPr="00BD5879">
        <w:rPr>
          <w:rStyle w:val="Emphasis"/>
          <w:rFonts w:asciiTheme="minorHAnsi" w:hAnsiTheme="minorHAnsi" w:cstheme="minorHAnsi"/>
        </w:rPr>
        <w:t>health care</w:t>
      </w:r>
      <w:r w:rsidRPr="00BD5879">
        <w:rPr>
          <w:rStyle w:val="StyleUnderline"/>
          <w:rFonts w:asciiTheme="minorHAnsi" w:hAnsiTheme="minorHAnsi" w:cstheme="minorHAnsi"/>
        </w:rPr>
        <w:t xml:space="preserve">, </w:t>
      </w:r>
      <w:r w:rsidRPr="00BD5879">
        <w:rPr>
          <w:rStyle w:val="Emphasis"/>
          <w:rFonts w:asciiTheme="minorHAnsi" w:hAnsiTheme="minorHAnsi" w:cstheme="minorHAnsi"/>
        </w:rPr>
        <w:t>retail</w:t>
      </w:r>
      <w:r w:rsidRPr="00BD5879">
        <w:rPr>
          <w:rStyle w:val="StyleUnderline"/>
          <w:rFonts w:asciiTheme="minorHAnsi" w:hAnsiTheme="minorHAnsi" w:cstheme="minorHAnsi"/>
        </w:rPr>
        <w:t xml:space="preserve"> and </w:t>
      </w:r>
      <w:r w:rsidRPr="00BD5879">
        <w:rPr>
          <w:rStyle w:val="Emphasis"/>
          <w:rFonts w:asciiTheme="minorHAnsi" w:hAnsiTheme="minorHAnsi" w:cstheme="minorHAnsi"/>
        </w:rPr>
        <w:t>agriculture industries</w:t>
      </w:r>
      <w:r w:rsidRPr="00BD5879">
        <w:rPr>
          <w:rFonts w:asciiTheme="minorHAnsi" w:hAnsiTheme="minorHAnsi" w:cstheme="minorHAnsi"/>
          <w:sz w:val="16"/>
        </w:rPr>
        <w:t xml:space="preserve">. As Sarah </w:t>
      </w:r>
      <w:proofErr w:type="spellStart"/>
      <w:r w:rsidRPr="00BD5879">
        <w:rPr>
          <w:rFonts w:asciiTheme="minorHAnsi" w:hAnsiTheme="minorHAnsi" w:cstheme="minorHAnsi"/>
          <w:sz w:val="16"/>
        </w:rPr>
        <w:t>Kliff</w:t>
      </w:r>
      <w:proofErr w:type="spellEnd"/>
      <w:r w:rsidRPr="00BD5879">
        <w:rPr>
          <w:rFonts w:asciiTheme="minorHAnsi" w:hAnsiTheme="minorHAnsi" w:cstheme="minorHAnsi"/>
          <w:sz w:val="16"/>
        </w:rPr>
        <w:t xml:space="preserve"> of the Washington Post reported in 2012, </w:t>
      </w:r>
      <w:r w:rsidRPr="00BD5879">
        <w:rPr>
          <w:rStyle w:val="StyleUnderline"/>
          <w:rFonts w:asciiTheme="minorHAnsi" w:hAnsiTheme="minorHAnsi" w:cstheme="minorHAnsi"/>
        </w:rPr>
        <w:t xml:space="preserve">Medicaid spending has a </w:t>
      </w:r>
      <w:r w:rsidRPr="00BD5879">
        <w:rPr>
          <w:rStyle w:val="Emphasis"/>
          <w:rFonts w:asciiTheme="minorHAnsi" w:hAnsiTheme="minorHAnsi" w:cstheme="minorHAnsi"/>
        </w:rPr>
        <w:t>powerful economic effect</w:t>
      </w:r>
      <w:r w:rsidRPr="00BD5879">
        <w:rPr>
          <w:rStyle w:val="StyleUnderline"/>
          <w:rFonts w:asciiTheme="minorHAnsi" w:hAnsiTheme="minorHAnsi" w:cstheme="minorHAnsi"/>
        </w:rPr>
        <w:t>, causing job growth, higher wages and</w:t>
      </w:r>
      <w:r w:rsidRPr="00BD5879">
        <w:rPr>
          <w:rFonts w:asciiTheme="minorHAnsi" w:hAnsiTheme="minorHAnsi" w:cstheme="minorHAnsi"/>
          <w:sz w:val="16"/>
        </w:rPr>
        <w:t xml:space="preserve"> increased </w:t>
      </w:r>
      <w:r w:rsidRPr="00BD5879">
        <w:rPr>
          <w:rStyle w:val="StyleUnderline"/>
          <w:rFonts w:asciiTheme="minorHAnsi" w:hAnsiTheme="minorHAnsi" w:cstheme="minorHAnsi"/>
        </w:rPr>
        <w:t>tax revenue for states</w:t>
      </w:r>
      <w:r w:rsidRPr="00BD5879">
        <w:rPr>
          <w:rFonts w:asciiTheme="minorHAnsi" w:hAnsiTheme="minorHAnsi" w:cstheme="minorHAnsi"/>
          <w:sz w:val="16"/>
        </w:rPr>
        <w:t xml:space="preserve">. Food stamps also contribute to the economy, to the tune of $9 in economic growth for every $5 spent on food stamps, according to research done by the U.S. Department of Agriculture. </w:t>
      </w:r>
      <w:r w:rsidRPr="00BD5879">
        <w:rPr>
          <w:rStyle w:val="StyleUnderline"/>
          <w:rFonts w:asciiTheme="minorHAnsi" w:hAnsiTheme="minorHAnsi" w:cstheme="minorHAnsi"/>
        </w:rPr>
        <w:t>Even Americans who never receive a dime in Medicaid</w:t>
      </w:r>
      <w:r w:rsidRPr="00BD5879">
        <w:rPr>
          <w:rFonts w:asciiTheme="minorHAnsi" w:hAnsiTheme="minorHAnsi" w:cstheme="minorHAnsi"/>
          <w:sz w:val="16"/>
        </w:rPr>
        <w:t xml:space="preserve"> or SNAP </w:t>
      </w:r>
      <w:r w:rsidRPr="00BD5879">
        <w:rPr>
          <w:rStyle w:val="StyleUnderline"/>
          <w:rFonts w:asciiTheme="minorHAnsi" w:hAnsiTheme="minorHAnsi" w:cstheme="minorHAnsi"/>
        </w:rPr>
        <w:t xml:space="preserve">will </w:t>
      </w:r>
      <w:r w:rsidRPr="00BD5879">
        <w:rPr>
          <w:rStyle w:val="Emphasis"/>
          <w:rFonts w:asciiTheme="minorHAnsi" w:hAnsiTheme="minorHAnsi" w:cstheme="minorHAnsi"/>
        </w:rPr>
        <w:t>benefit from all this economic growth</w:t>
      </w:r>
      <w:r w:rsidRPr="00BD5879">
        <w:rPr>
          <w:rFonts w:asciiTheme="minorHAnsi" w:hAnsiTheme="minorHAnsi" w:cstheme="minorHAnsi"/>
          <w:sz w:val="16"/>
        </w:rPr>
        <w:t xml:space="preserve">. What’s noteworthy is that the most affected industries just happen to provide the same kinds of working-class jobs that candidate Donald Trump promised to restore and protect. Every $1 billion spent on SNAP, for instance, results in 9,000 jobs, largely in the agriculture and food production sectors. </w:t>
      </w:r>
      <w:r w:rsidRPr="00BD5879">
        <w:rPr>
          <w:rStyle w:val="StyleUnderline"/>
          <w:rFonts w:asciiTheme="minorHAnsi" w:hAnsiTheme="minorHAnsi" w:cstheme="minorHAnsi"/>
        </w:rPr>
        <w:t>The Medicaid expansion</w:t>
      </w:r>
      <w:r w:rsidRPr="00BD5879">
        <w:rPr>
          <w:rFonts w:asciiTheme="minorHAnsi" w:hAnsiTheme="minorHAnsi" w:cstheme="minorHAnsi"/>
          <w:sz w:val="16"/>
        </w:rPr>
        <w:t xml:space="preserve"> under the Affordable Care Act </w:t>
      </w:r>
      <w:r w:rsidRPr="00BD5879">
        <w:rPr>
          <w:rStyle w:val="StyleUnderline"/>
          <w:rFonts w:asciiTheme="minorHAnsi" w:hAnsiTheme="minorHAnsi" w:cstheme="minorHAnsi"/>
        </w:rPr>
        <w:t xml:space="preserve">caused an </w:t>
      </w:r>
      <w:r w:rsidRPr="00BD5879">
        <w:rPr>
          <w:rStyle w:val="Emphasis"/>
          <w:rFonts w:asciiTheme="minorHAnsi" w:hAnsiTheme="minorHAnsi" w:cstheme="minorHAnsi"/>
        </w:rPr>
        <w:t>explosion in health care employment</w:t>
      </w:r>
      <w:r w:rsidRPr="00BD5879">
        <w:rPr>
          <w:rFonts w:asciiTheme="minorHAnsi" w:hAnsiTheme="minorHAnsi" w:cstheme="minorHAnsi"/>
          <w:sz w:val="16"/>
        </w:rPr>
        <w:t xml:space="preserve">. But as economist Kate Bahn emphasized during our conversation, </w:t>
      </w:r>
      <w:r w:rsidRPr="00BD5879">
        <w:rPr>
          <w:rStyle w:val="StyleUnderline"/>
          <w:rFonts w:asciiTheme="minorHAnsi" w:hAnsiTheme="minorHAnsi" w:cstheme="minorHAnsi"/>
        </w:rPr>
        <w:t xml:space="preserve">there are even more </w:t>
      </w:r>
      <w:r w:rsidRPr="00BD5879">
        <w:rPr>
          <w:rStyle w:val="Emphasis"/>
          <w:rFonts w:asciiTheme="minorHAnsi" w:hAnsiTheme="minorHAnsi" w:cstheme="minorHAnsi"/>
        </w:rPr>
        <w:t>hidden benefits</w:t>
      </w:r>
      <w:r w:rsidRPr="00BD5879">
        <w:rPr>
          <w:rStyle w:val="StyleUnderline"/>
          <w:rFonts w:asciiTheme="minorHAnsi" w:hAnsiTheme="minorHAnsi" w:cstheme="minorHAnsi"/>
        </w:rPr>
        <w:t xml:space="preserve"> to the labor market from social spending</w:t>
      </w:r>
      <w:r w:rsidRPr="00BD5879">
        <w:rPr>
          <w:rFonts w:asciiTheme="minorHAnsi" w:hAnsiTheme="minorHAnsi" w:cstheme="minorHAnsi"/>
          <w:sz w:val="16"/>
        </w:rPr>
        <w:t xml:space="preserve">, and </w:t>
      </w:r>
      <w:r w:rsidRPr="00BD5879">
        <w:rPr>
          <w:rStyle w:val="StyleUnderline"/>
          <w:rFonts w:asciiTheme="minorHAnsi" w:hAnsiTheme="minorHAnsi" w:cstheme="minorHAnsi"/>
        </w:rPr>
        <w:t>Medicaid in particular</w:t>
      </w:r>
      <w:r w:rsidRPr="00BD5879">
        <w:rPr>
          <w:rFonts w:asciiTheme="minorHAnsi" w:hAnsiTheme="minorHAnsi" w:cstheme="minorHAnsi"/>
          <w:sz w:val="16"/>
        </w:rPr>
        <w:t xml:space="preserve">. </w:t>
      </w:r>
      <w:r w:rsidRPr="00BD5879">
        <w:rPr>
          <w:rStyle w:val="StyleUnderline"/>
          <w:rFonts w:asciiTheme="minorHAnsi" w:hAnsiTheme="minorHAnsi" w:cstheme="minorHAnsi"/>
        </w:rPr>
        <w:t xml:space="preserve">There’s good evidence that </w:t>
      </w:r>
      <w:r w:rsidRPr="00BD5879">
        <w:rPr>
          <w:rStyle w:val="Emphasis"/>
          <w:rFonts w:asciiTheme="minorHAnsi" w:hAnsiTheme="minorHAnsi" w:cstheme="minorHAnsi"/>
        </w:rPr>
        <w:t>expanding Medicaid</w:t>
      </w:r>
      <w:r w:rsidRPr="00BD5879">
        <w:rPr>
          <w:rFonts w:asciiTheme="minorHAnsi" w:hAnsiTheme="minorHAnsi" w:cstheme="minorHAnsi"/>
          <w:sz w:val="16"/>
        </w:rPr>
        <w:t xml:space="preserve">, as was done with the Affordable Care Act, </w:t>
      </w:r>
      <w:r w:rsidRPr="00BD5879">
        <w:rPr>
          <w:rStyle w:val="Emphasis"/>
          <w:rFonts w:asciiTheme="minorHAnsi" w:hAnsiTheme="minorHAnsi" w:cstheme="minorHAnsi"/>
        </w:rPr>
        <w:t>improved</w:t>
      </w:r>
      <w:r w:rsidRPr="00BD5879">
        <w:rPr>
          <w:rFonts w:asciiTheme="minorHAnsi" w:hAnsiTheme="minorHAnsi" w:cstheme="minorHAnsi"/>
          <w:sz w:val="16"/>
        </w:rPr>
        <w:t xml:space="preserve"> people’s </w:t>
      </w:r>
      <w:r w:rsidRPr="00BD5879">
        <w:rPr>
          <w:rStyle w:val="Emphasis"/>
          <w:rFonts w:asciiTheme="minorHAnsi" w:hAnsiTheme="minorHAnsi" w:cstheme="minorHAnsi"/>
        </w:rPr>
        <w:t>employment prospects</w:t>
      </w:r>
      <w:r w:rsidRPr="00BD5879">
        <w:rPr>
          <w:rStyle w:val="StyleUnderline"/>
          <w:rFonts w:asciiTheme="minorHAnsi" w:hAnsiTheme="minorHAnsi" w:cstheme="minorHAnsi"/>
        </w:rPr>
        <w:t xml:space="preserve"> and helped them </w:t>
      </w:r>
      <w:r w:rsidRPr="00BD5879">
        <w:rPr>
          <w:rStyle w:val="Emphasis"/>
          <w:rFonts w:asciiTheme="minorHAnsi" w:hAnsiTheme="minorHAnsi" w:cstheme="minorHAnsi"/>
        </w:rPr>
        <w:t>build a better economic</w:t>
      </w:r>
      <w:r w:rsidRPr="00BD5879">
        <w:rPr>
          <w:rStyle w:val="StyleUnderline"/>
          <w:rFonts w:asciiTheme="minorHAnsi" w:hAnsiTheme="minorHAnsi" w:cstheme="minorHAnsi"/>
        </w:rPr>
        <w:t xml:space="preserve"> </w:t>
      </w:r>
      <w:r w:rsidRPr="00BD5879">
        <w:rPr>
          <w:rStyle w:val="Emphasis"/>
          <w:rFonts w:asciiTheme="minorHAnsi" w:hAnsiTheme="minorHAnsi" w:cstheme="minorHAnsi"/>
        </w:rPr>
        <w:t>future</w:t>
      </w:r>
      <w:r w:rsidRPr="00BD5879">
        <w:rPr>
          <w:rFonts w:asciiTheme="minorHAnsi" w:hAnsiTheme="minorHAnsi" w:cstheme="minorHAnsi"/>
          <w:sz w:val="16"/>
        </w:rPr>
        <w:t xml:space="preserve">, Bahn explained. </w:t>
      </w:r>
      <w:r w:rsidRPr="00BD5879">
        <w:rPr>
          <w:rStyle w:val="StyleUnderline"/>
          <w:rFonts w:asciiTheme="minorHAnsi" w:hAnsiTheme="minorHAnsi" w:cstheme="minorHAnsi"/>
        </w:rPr>
        <w:t>Having access to Medicaid can help people avoid</w:t>
      </w:r>
      <w:r w:rsidRPr="00BD5879">
        <w:rPr>
          <w:rFonts w:asciiTheme="minorHAnsi" w:hAnsiTheme="minorHAnsi" w:cstheme="minorHAnsi"/>
          <w:sz w:val="16"/>
        </w:rPr>
        <w:t xml:space="preserve"> what Bahn called “</w:t>
      </w:r>
      <w:r w:rsidRPr="00BD5879">
        <w:rPr>
          <w:rStyle w:val="StyleUnderline"/>
          <w:rFonts w:asciiTheme="minorHAnsi" w:hAnsiTheme="minorHAnsi" w:cstheme="minorHAnsi"/>
        </w:rPr>
        <w:t>job lock</w:t>
      </w:r>
      <w:r w:rsidRPr="00BD5879">
        <w:rPr>
          <w:rFonts w:asciiTheme="minorHAnsi" w:hAnsiTheme="minorHAnsi" w:cstheme="minorHAnsi"/>
          <w:sz w:val="16"/>
        </w:rPr>
        <w:t>,” where they stay with unfulfilling or under-paying jobs for fear of losing adequate health insurance and health care. “</w:t>
      </w:r>
      <w:r w:rsidRPr="00BD5879">
        <w:rPr>
          <w:rStyle w:val="StyleUnderline"/>
          <w:rFonts w:asciiTheme="minorHAnsi" w:hAnsiTheme="minorHAnsi" w:cstheme="minorHAnsi"/>
        </w:rPr>
        <w:t>When they knew they could count on</w:t>
      </w:r>
      <w:r w:rsidRPr="00BD5879">
        <w:rPr>
          <w:rFonts w:asciiTheme="minorHAnsi" w:hAnsiTheme="minorHAnsi" w:cstheme="minorHAnsi"/>
          <w:sz w:val="16"/>
        </w:rPr>
        <w:t xml:space="preserve"> having </w:t>
      </w:r>
      <w:r w:rsidRPr="00BD5879">
        <w:rPr>
          <w:rStyle w:val="StyleUnderline"/>
          <w:rFonts w:asciiTheme="minorHAnsi" w:hAnsiTheme="minorHAnsi" w:cstheme="minorHAnsi"/>
        </w:rPr>
        <w:t>Medicaid</w:t>
      </w:r>
      <w:r w:rsidRPr="00BD5879">
        <w:rPr>
          <w:rFonts w:asciiTheme="minorHAnsi" w:hAnsiTheme="minorHAnsi" w:cstheme="minorHAnsi"/>
          <w:sz w:val="16"/>
        </w:rPr>
        <w:t xml:space="preserve">,” Bahn said, </w:t>
      </w:r>
      <w:r w:rsidRPr="00BD5879">
        <w:rPr>
          <w:rStyle w:val="StyleUnderline"/>
          <w:rFonts w:asciiTheme="minorHAnsi" w:hAnsiTheme="minorHAnsi" w:cstheme="minorHAnsi"/>
        </w:rPr>
        <w:t xml:space="preserve">people were </w:t>
      </w:r>
      <w:r w:rsidRPr="00BD5879">
        <w:rPr>
          <w:rStyle w:val="Emphasis"/>
          <w:rFonts w:asciiTheme="minorHAnsi" w:hAnsiTheme="minorHAnsi" w:cstheme="minorHAnsi"/>
        </w:rPr>
        <w:t>more likely to “take risks</w:t>
      </w:r>
      <w:r w:rsidRPr="00BD5879">
        <w:rPr>
          <w:rStyle w:val="StyleUnderline"/>
          <w:rFonts w:asciiTheme="minorHAnsi" w:hAnsiTheme="minorHAnsi" w:cstheme="minorHAnsi"/>
        </w:rPr>
        <w:t xml:space="preserve"> in the labor market” and invest in</w:t>
      </w:r>
      <w:r w:rsidRPr="00BD5879">
        <w:rPr>
          <w:rFonts w:asciiTheme="minorHAnsi" w:hAnsiTheme="minorHAnsi" w:cstheme="minorHAnsi"/>
          <w:sz w:val="16"/>
        </w:rPr>
        <w:t xml:space="preserve"> their </w:t>
      </w:r>
      <w:r w:rsidRPr="00BD5879">
        <w:rPr>
          <w:rStyle w:val="StyleUnderline"/>
          <w:rFonts w:asciiTheme="minorHAnsi" w:hAnsiTheme="minorHAnsi" w:cstheme="minorHAnsi"/>
        </w:rPr>
        <w:t>careers</w:t>
      </w:r>
      <w:r w:rsidRPr="00BD5879">
        <w:rPr>
          <w:rFonts w:asciiTheme="minorHAnsi" w:hAnsiTheme="minorHAnsi" w:cstheme="minorHAnsi"/>
          <w:sz w:val="16"/>
        </w:rPr>
        <w:t>. This “isn’t only good for you as an individual, because you earn more money,” she continued, “</w:t>
      </w:r>
      <w:r w:rsidRPr="00BD5879">
        <w:rPr>
          <w:rStyle w:val="StyleUnderline"/>
          <w:rFonts w:asciiTheme="minorHAnsi" w:hAnsiTheme="minorHAnsi" w:cstheme="minorHAnsi"/>
        </w:rPr>
        <w:t>it’s</w:t>
      </w:r>
      <w:r w:rsidRPr="00BD5879">
        <w:rPr>
          <w:rFonts w:asciiTheme="minorHAnsi" w:hAnsiTheme="minorHAnsi" w:cstheme="minorHAnsi"/>
          <w:sz w:val="16"/>
        </w:rPr>
        <w:t xml:space="preserve"> also </w:t>
      </w:r>
      <w:r w:rsidRPr="00BD5879">
        <w:rPr>
          <w:rStyle w:val="StyleUnderline"/>
          <w:rFonts w:asciiTheme="minorHAnsi" w:hAnsiTheme="minorHAnsi" w:cstheme="minorHAnsi"/>
        </w:rPr>
        <w:t xml:space="preserve">good for the </w:t>
      </w:r>
      <w:r w:rsidRPr="00BD5879">
        <w:rPr>
          <w:rStyle w:val="Emphasis"/>
          <w:rFonts w:asciiTheme="minorHAnsi" w:hAnsiTheme="minorHAnsi" w:cstheme="minorHAnsi"/>
        </w:rPr>
        <w:t>overall labor market</w:t>
      </w:r>
      <w:r w:rsidRPr="00BD5879">
        <w:rPr>
          <w:rStyle w:val="StyleUnderline"/>
          <w:rFonts w:asciiTheme="minorHAnsi" w:hAnsiTheme="minorHAnsi" w:cstheme="minorHAnsi"/>
        </w:rPr>
        <w:t xml:space="preserve"> if people are moving around</w:t>
      </w:r>
      <w:r w:rsidRPr="00BD5879">
        <w:rPr>
          <w:rFonts w:asciiTheme="minorHAnsi" w:hAnsiTheme="minorHAnsi" w:cstheme="minorHAnsi"/>
          <w:sz w:val="16"/>
        </w:rPr>
        <w:t xml:space="preserve">.” When workers have more flexibility and choice, she explained, </w:t>
      </w:r>
      <w:r w:rsidRPr="00BD5879">
        <w:rPr>
          <w:rStyle w:val="StyleUnderline"/>
          <w:rFonts w:asciiTheme="minorHAnsi" w:hAnsiTheme="minorHAnsi" w:cstheme="minorHAnsi"/>
        </w:rPr>
        <w:t xml:space="preserve">that leads </w:t>
      </w:r>
      <w:r w:rsidRPr="00BD5879">
        <w:rPr>
          <w:rStyle w:val="Emphasis"/>
          <w:rFonts w:asciiTheme="minorHAnsi" w:hAnsiTheme="minorHAnsi" w:cstheme="minorHAnsi"/>
        </w:rPr>
        <w:t>overall to more economic productivity</w:t>
      </w:r>
      <w:r w:rsidRPr="00BD5879">
        <w:rPr>
          <w:rFonts w:asciiTheme="minorHAnsi" w:hAnsiTheme="minorHAnsi" w:cstheme="minorHAnsi"/>
          <w:sz w:val="16"/>
        </w:rPr>
        <w:t xml:space="preserve">. </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 xml:space="preserve">The </w:t>
      </w:r>
      <w:r w:rsidRPr="00BD5879">
        <w:rPr>
          <w:rFonts w:asciiTheme="minorHAnsi" w:hAnsiTheme="minorHAnsi" w:cstheme="minorHAnsi"/>
          <w:u w:val="single"/>
        </w:rPr>
        <w:t>perception</w:t>
      </w:r>
      <w:r w:rsidRPr="00BD5879">
        <w:rPr>
          <w:rFonts w:asciiTheme="minorHAnsi" w:hAnsiTheme="minorHAnsi" w:cstheme="minorHAnsi"/>
        </w:rPr>
        <w:t xml:space="preserve"> of economic trouble risks nuclear escalation, </w:t>
      </w:r>
      <w:proofErr w:type="spellStart"/>
      <w:r w:rsidRPr="00BD5879">
        <w:rPr>
          <w:rFonts w:asciiTheme="minorHAnsi" w:hAnsiTheme="minorHAnsi" w:cstheme="minorHAnsi"/>
        </w:rPr>
        <w:t>prolif</w:t>
      </w:r>
      <w:proofErr w:type="spellEnd"/>
      <w:r w:rsidRPr="00BD5879">
        <w:rPr>
          <w:rFonts w:asciiTheme="minorHAnsi" w:hAnsiTheme="minorHAnsi" w:cstheme="minorHAnsi"/>
        </w:rPr>
        <w:t>, and terror.</w:t>
      </w:r>
    </w:p>
    <w:p w:rsidR="003F5D5B" w:rsidRPr="00BD5879" w:rsidRDefault="003F5D5B" w:rsidP="003F5D5B">
      <w:pPr>
        <w:rPr>
          <w:rFonts w:asciiTheme="minorHAnsi" w:hAnsiTheme="minorHAnsi" w:cstheme="minorHAnsi"/>
          <w:sz w:val="16"/>
          <w:szCs w:val="16"/>
        </w:rPr>
      </w:pPr>
      <w:r w:rsidRPr="00BD5879">
        <w:rPr>
          <w:rStyle w:val="Style13ptBold"/>
          <w:rFonts w:asciiTheme="minorHAnsi" w:hAnsiTheme="minorHAnsi" w:cstheme="minorHAnsi"/>
        </w:rPr>
        <w:t>Mann ’14</w:t>
      </w:r>
      <w:r w:rsidRPr="00BD5879">
        <w:rPr>
          <w:rFonts w:asciiTheme="minorHAnsi" w:hAnsiTheme="minorHAnsi" w:cstheme="minorHAnsi"/>
        </w:rPr>
        <w:t xml:space="preserve"> </w:t>
      </w:r>
      <w:r w:rsidRPr="00BD5879">
        <w:rPr>
          <w:rFonts w:asciiTheme="minorHAnsi" w:hAnsiTheme="minorHAnsi" w:cstheme="minorHAnsi"/>
          <w:sz w:val="16"/>
          <w:szCs w:val="16"/>
        </w:rPr>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1" w:history="1">
        <w:r w:rsidRPr="00BD5879">
          <w:rPr>
            <w:rFonts w:asciiTheme="minorHAnsi" w:hAnsiTheme="minorHAnsi" w:cstheme="minorHAnsi"/>
            <w:sz w:val="16"/>
            <w:szCs w:val="16"/>
          </w:rPr>
          <w:t>https://jscholarship.library.jhu.edu/bitstream/handle/1774.2/37262/MANN-THESIS-2014.pdf</w:t>
        </w:r>
      </w:hyperlink>
      <w:r w:rsidRPr="00BD5879">
        <w:rPr>
          <w:rFonts w:asciiTheme="minorHAnsi" w:hAnsiTheme="minorHAnsi" w:cstheme="minorHAnsi"/>
          <w:sz w:val="16"/>
          <w:szCs w:val="16"/>
        </w:rPr>
        <w:t>)</w:t>
      </w:r>
    </w:p>
    <w:p w:rsidR="003F5D5B" w:rsidRPr="00BD5879" w:rsidRDefault="003F5D5B" w:rsidP="003F5D5B">
      <w:pPr>
        <w:rPr>
          <w:rFonts w:asciiTheme="minorHAnsi" w:hAnsiTheme="minorHAnsi" w:cstheme="minorHAnsi"/>
          <w:sz w:val="16"/>
        </w:rPr>
      </w:pPr>
      <w:r w:rsidRPr="00BD5879">
        <w:rPr>
          <w:rFonts w:asciiTheme="minorHAnsi" w:hAnsiTheme="minorHAnsi" w:cstheme="minorHAnsi"/>
          <w:sz w:val="16"/>
        </w:rPr>
        <w:t xml:space="preserve">The conclusions reached in this thesis demonstrate how </w:t>
      </w:r>
      <w:r w:rsidRPr="00BD5879">
        <w:rPr>
          <w:rStyle w:val="StyleUnderline"/>
          <w:rFonts w:asciiTheme="minorHAnsi" w:hAnsiTheme="minorHAnsi" w:cstheme="minorHAnsi"/>
        </w:rPr>
        <w:t xml:space="preserve">economic considerations within states can figure </w:t>
      </w:r>
      <w:r w:rsidRPr="00BD5879">
        <w:rPr>
          <w:rStyle w:val="Emphasis"/>
          <w:rFonts w:asciiTheme="minorHAnsi" w:hAnsiTheme="minorHAnsi" w:cstheme="minorHAnsi"/>
        </w:rPr>
        <w:t>prominently into the calculus for future conflicts</w:t>
      </w:r>
      <w:r w:rsidRPr="00BD5879">
        <w:rPr>
          <w:rFonts w:asciiTheme="minorHAnsi" w:hAnsiTheme="minorHAnsi" w:cstheme="minorHAnsi"/>
          <w:sz w:val="16"/>
        </w:rPr>
        <w:t xml:space="preserve">. The findings also suggest that </w:t>
      </w:r>
      <w:r w:rsidRPr="00BD5879">
        <w:rPr>
          <w:rStyle w:val="StyleUnderline"/>
          <w:rFonts w:asciiTheme="minorHAnsi" w:hAnsiTheme="minorHAnsi" w:cstheme="minorHAnsi"/>
        </w:rPr>
        <w:t>security issues with economic or financial underpinnings will transcend classical determinants of war and conflict, and change the manner by which rival states engage in hostile acts toward one another</w:t>
      </w:r>
      <w:r w:rsidRPr="00BD5879">
        <w:rPr>
          <w:rFonts w:asciiTheme="minorHAnsi" w:hAnsiTheme="minorHAnsi" w:cstheme="minorHAnsi"/>
          <w:sz w:val="16"/>
        </w:rPr>
        <w:t xml:space="preserve">. The research shows that </w:t>
      </w:r>
      <w:r w:rsidRPr="00BD5879">
        <w:rPr>
          <w:rStyle w:val="StyleUnderline"/>
          <w:rFonts w:asciiTheme="minorHAnsi" w:hAnsiTheme="minorHAnsi" w:cstheme="minorHAnsi"/>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BD5879">
        <w:rPr>
          <w:rFonts w:asciiTheme="minorHAnsi" w:hAnsiTheme="minorHAnsi" w:cstheme="minorHAnsi"/>
          <w:sz w:val="12"/>
        </w:rPr>
        <w:t>¶</w:t>
      </w:r>
      <w:r w:rsidRPr="00BD5879">
        <w:rPr>
          <w:rFonts w:asciiTheme="minorHAnsi" w:hAnsiTheme="minorHAnsi" w:cstheme="minorHAnsi"/>
          <w:sz w:val="16"/>
        </w:rPr>
        <w:t xml:space="preserve"> </w:t>
      </w:r>
      <w:r w:rsidRPr="00BD5879">
        <w:rPr>
          <w:rStyle w:val="StyleUnderline"/>
          <w:rFonts w:asciiTheme="minorHAnsi" w:hAnsiTheme="minorHAnsi" w:cstheme="minorHAnsi"/>
        </w:rPr>
        <w:t>The security areas</w:t>
      </w:r>
      <w:r w:rsidRPr="00BD5879">
        <w:rPr>
          <w:rFonts w:asciiTheme="minorHAnsi" w:hAnsiTheme="minorHAnsi" w:cstheme="minorHAnsi"/>
          <w:sz w:val="16"/>
        </w:rPr>
        <w:t xml:space="preserve">, identified in the proceeding chapters, </w:t>
      </w:r>
      <w:r w:rsidRPr="00BD5879">
        <w:rPr>
          <w:rStyle w:val="StyleUnderline"/>
          <w:rFonts w:asciiTheme="minorHAnsi" w:hAnsiTheme="minorHAnsi" w:cstheme="minorHAnsi"/>
        </w:rPr>
        <w:t xml:space="preserve">are likely to mature into </w:t>
      </w:r>
      <w:r w:rsidRPr="00BD5879">
        <w:rPr>
          <w:rStyle w:val="Emphasis"/>
          <w:rFonts w:asciiTheme="minorHAnsi" w:hAnsiTheme="minorHAnsi" w:cstheme="minorHAnsi"/>
        </w:rPr>
        <w:t>global security threats</w:t>
      </w:r>
      <w:r w:rsidRPr="00BD5879">
        <w:rPr>
          <w:rStyle w:val="StyleUnderline"/>
          <w:rFonts w:asciiTheme="minorHAnsi" w:hAnsiTheme="minorHAnsi" w:cstheme="minorHAnsi"/>
        </w:rPr>
        <w:t xml:space="preserve"> in the immediate future</w:t>
      </w:r>
      <w:r w:rsidRPr="00BD5879">
        <w:rPr>
          <w:rFonts w:asciiTheme="minorHAnsi" w:hAnsiTheme="minorHAnsi" w:cstheme="minorHAnsi"/>
          <w:sz w:val="16"/>
        </w:rPr>
        <w:t xml:space="preserve">. As the case study on South Korea suggest, </w:t>
      </w:r>
      <w:r w:rsidRPr="00BD5879">
        <w:rPr>
          <w:rStyle w:val="StyleUnderline"/>
          <w:rFonts w:asciiTheme="minorHAnsi" w:hAnsiTheme="minorHAnsi" w:cstheme="minorHAnsi"/>
        </w:rPr>
        <w:t xml:space="preserve">the overlapping security issues associated with economic decline and reduced military spending by the United States will </w:t>
      </w:r>
      <w:r w:rsidRPr="00BD5879">
        <w:rPr>
          <w:rStyle w:val="Emphasis"/>
          <w:rFonts w:asciiTheme="minorHAnsi" w:hAnsiTheme="minorHAnsi" w:cstheme="minorHAnsi"/>
        </w:rPr>
        <w:t>affect allied confidence in America’s security guarantees</w:t>
      </w:r>
      <w:r w:rsidRPr="00BD5879">
        <w:rPr>
          <w:rFonts w:asciiTheme="minorHAnsi" w:hAnsiTheme="minorHAnsi" w:cstheme="minorHAnsi"/>
          <w:sz w:val="16"/>
        </w:rPr>
        <w:t xml:space="preserve">. The study shows that </w:t>
      </w:r>
      <w:r w:rsidRPr="00BD5879">
        <w:rPr>
          <w:rStyle w:val="StyleUnderline"/>
          <w:rFonts w:asciiTheme="minorHAnsi" w:hAnsiTheme="minorHAnsi" w:cstheme="minorHAnsi"/>
        </w:rPr>
        <w:t xml:space="preserve">this outcome could cause </w:t>
      </w:r>
      <w:r w:rsidRPr="00BD5879">
        <w:rPr>
          <w:rStyle w:val="Emphasis"/>
          <w:rFonts w:asciiTheme="minorHAnsi" w:hAnsiTheme="minorHAnsi" w:cstheme="minorHAnsi"/>
        </w:rPr>
        <w:t>regional instability</w:t>
      </w:r>
      <w:r w:rsidRPr="00BD5879">
        <w:rPr>
          <w:rStyle w:val="StyleUnderline"/>
          <w:rFonts w:asciiTheme="minorHAnsi" w:hAnsiTheme="minorHAnsi" w:cstheme="minorHAnsi"/>
        </w:rPr>
        <w:t xml:space="preserve"> or realignments of strategic partnerships in the Asia-pacific region with ramifications for U.S. national security</w:t>
      </w:r>
      <w:r w:rsidRPr="00BD5879">
        <w:rPr>
          <w:rFonts w:asciiTheme="minorHAnsi" w:hAnsiTheme="minorHAnsi" w:cstheme="minorHAnsi"/>
          <w:sz w:val="16"/>
        </w:rPr>
        <w:t xml:space="preserve">. </w:t>
      </w:r>
      <w:r w:rsidRPr="00BD5879">
        <w:rPr>
          <w:rStyle w:val="StyleUnderline"/>
          <w:rFonts w:asciiTheme="minorHAnsi" w:hAnsiTheme="minorHAnsi" w:cstheme="minorHAnsi"/>
        </w:rPr>
        <w:t xml:space="preserve">Rival states and non-state groups may also become </w:t>
      </w:r>
      <w:r w:rsidRPr="00BD5879">
        <w:rPr>
          <w:rStyle w:val="Emphasis"/>
          <w:rFonts w:asciiTheme="minorHAnsi" w:hAnsiTheme="minorHAnsi" w:cstheme="minorHAnsi"/>
        </w:rPr>
        <w:t>emboldened to challenge America’s status</w:t>
      </w:r>
      <w:r w:rsidRPr="00BD5879">
        <w:rPr>
          <w:rFonts w:asciiTheme="minorHAnsi" w:hAnsiTheme="minorHAnsi" w:cstheme="minorHAnsi"/>
          <w:sz w:val="16"/>
        </w:rPr>
        <w:t xml:space="preserve"> in the unipolar international system.</w:t>
      </w:r>
      <w:r w:rsidRPr="00BD5879">
        <w:rPr>
          <w:rFonts w:asciiTheme="minorHAnsi" w:hAnsiTheme="minorHAnsi" w:cstheme="minorHAnsi"/>
          <w:sz w:val="12"/>
        </w:rPr>
        <w:t>¶</w:t>
      </w:r>
      <w:r w:rsidRPr="00BD5879">
        <w:rPr>
          <w:rFonts w:asciiTheme="minorHAnsi" w:hAnsiTheme="minorHAnsi" w:cstheme="minorHAnsi"/>
          <w:sz w:val="16"/>
        </w:rPr>
        <w:t xml:space="preserve"> </w:t>
      </w:r>
      <w:r w:rsidRPr="00BD5879">
        <w:rPr>
          <w:rStyle w:val="StyleUnderline"/>
          <w:rFonts w:asciiTheme="minorHAnsi" w:hAnsiTheme="minorHAnsi" w:cstheme="minorHAnsi"/>
        </w:rPr>
        <w:t xml:space="preserve">The potential risks associated with </w:t>
      </w:r>
      <w:r w:rsidRPr="00BD5879">
        <w:rPr>
          <w:rStyle w:val="Emphasis"/>
          <w:rFonts w:asciiTheme="minorHAnsi" w:hAnsiTheme="minorHAnsi" w:cstheme="minorHAnsi"/>
        </w:rPr>
        <w:t>stolen or loose WMD</w:t>
      </w:r>
      <w:r w:rsidRPr="00BD5879">
        <w:rPr>
          <w:rFonts w:asciiTheme="minorHAnsi" w:hAnsiTheme="minorHAnsi" w:cstheme="minorHAnsi"/>
          <w:sz w:val="16"/>
        </w:rPr>
        <w:t xml:space="preserve">, </w:t>
      </w:r>
      <w:r w:rsidRPr="00BD5879">
        <w:rPr>
          <w:rStyle w:val="StyleUnderline"/>
          <w:rFonts w:asciiTheme="minorHAnsi" w:hAnsiTheme="minorHAnsi" w:cstheme="minorHAnsi"/>
        </w:rPr>
        <w:t>resulting from poor security, can also pose a threat to U.S. national security</w:t>
      </w:r>
      <w:r w:rsidRPr="00BD5879">
        <w:rPr>
          <w:rFonts w:asciiTheme="minorHAnsi" w:hAnsiTheme="minorHAnsi" w:cstheme="minorHAnsi"/>
          <w:sz w:val="16"/>
        </w:rPr>
        <w:t xml:space="preserve">. The case study on Pakistan, Syria and North Korea show how </w:t>
      </w:r>
      <w:r w:rsidRPr="00BD5879">
        <w:rPr>
          <w:rStyle w:val="StyleUnderline"/>
          <w:rFonts w:asciiTheme="minorHAnsi" w:hAnsiTheme="minorHAnsi" w:cstheme="minorHAnsi"/>
        </w:rPr>
        <w:t>financial constraints affect weapons security making weapons vulnerable to theft, and how financial factors can influence WMD proliferation</w:t>
      </w:r>
      <w:r w:rsidRPr="00BD5879">
        <w:rPr>
          <w:rFonts w:asciiTheme="minorHAnsi" w:hAnsiTheme="minorHAnsi" w:cstheme="minorHAnsi"/>
          <w:sz w:val="16"/>
        </w:rPr>
        <w:t xml:space="preserve"> by contributing to the motivating factors behind a trusted insider’s decision to sell weapons technology. The </w:t>
      </w:r>
      <w:r w:rsidRPr="00BD5879">
        <w:rPr>
          <w:rStyle w:val="StyleUnderline"/>
          <w:rFonts w:asciiTheme="minorHAnsi" w:hAnsiTheme="minorHAnsi" w:cstheme="minorHAnsi"/>
        </w:rPr>
        <w:t>inherent vulnerabilities within the global financial markets will provide terrorists’ organizations and other non-state groups</w:t>
      </w:r>
      <w:r w:rsidRPr="00BD5879">
        <w:rPr>
          <w:rFonts w:asciiTheme="minorHAnsi" w:hAnsiTheme="minorHAnsi" w:cstheme="minorHAnsi"/>
          <w:sz w:val="16"/>
        </w:rPr>
        <w:t xml:space="preserve">, who object to the current international system or distribution of power, </w:t>
      </w:r>
      <w:r w:rsidRPr="00BD5879">
        <w:rPr>
          <w:rStyle w:val="StyleUnderline"/>
          <w:rFonts w:asciiTheme="minorHAnsi" w:hAnsiTheme="minorHAnsi" w:cstheme="minorHAnsi"/>
        </w:rPr>
        <w:t>with opportunities to disrupt global finance and perhaps weaken America’s status</w:t>
      </w:r>
      <w:r w:rsidRPr="00BD5879">
        <w:rPr>
          <w:rFonts w:asciiTheme="minorHAnsi" w:hAnsiTheme="minorHAnsi" w:cstheme="minorHAnsi"/>
          <w:sz w:val="16"/>
        </w:rPr>
        <w:t>. A more ominous threat originates from states intent on increasing diversification of foreign currency holdings, establishing alternatives to the dollar for international trade, or engaging financial warfare against the United States.</w:t>
      </w: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1AR – L – Yes Tradeoff</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 xml:space="preserve">State education spending </w:t>
      </w:r>
      <w:r w:rsidRPr="00BD5879">
        <w:rPr>
          <w:rFonts w:asciiTheme="minorHAnsi" w:hAnsiTheme="minorHAnsi" w:cstheme="minorHAnsi"/>
          <w:u w:val="single"/>
        </w:rPr>
        <w:t>trades off</w:t>
      </w:r>
      <w:r w:rsidRPr="00BD5879">
        <w:rPr>
          <w:rFonts w:asciiTheme="minorHAnsi" w:hAnsiTheme="minorHAnsi" w:cstheme="minorHAnsi"/>
        </w:rPr>
        <w:t xml:space="preserve"> with Medicaid.</w:t>
      </w:r>
    </w:p>
    <w:p w:rsidR="003F5D5B" w:rsidRPr="00BD5879" w:rsidRDefault="003F5D5B" w:rsidP="003F5D5B">
      <w:pPr>
        <w:rPr>
          <w:rFonts w:asciiTheme="minorHAnsi" w:hAnsiTheme="minorHAnsi" w:cstheme="minorHAnsi"/>
        </w:rPr>
      </w:pPr>
      <w:r w:rsidRPr="00BD5879">
        <w:rPr>
          <w:rStyle w:val="Style13ptBold"/>
          <w:rFonts w:asciiTheme="minorHAnsi" w:hAnsiTheme="minorHAnsi" w:cstheme="minorHAnsi"/>
        </w:rPr>
        <w:t xml:space="preserve">Gale &amp; </w:t>
      </w:r>
      <w:proofErr w:type="spellStart"/>
      <w:r w:rsidRPr="00BD5879">
        <w:rPr>
          <w:rStyle w:val="Style13ptBold"/>
          <w:rFonts w:asciiTheme="minorHAnsi" w:hAnsiTheme="minorHAnsi" w:cstheme="minorHAnsi"/>
        </w:rPr>
        <w:t>Krupkin</w:t>
      </w:r>
      <w:proofErr w:type="spellEnd"/>
      <w:r w:rsidRPr="00BD5879">
        <w:rPr>
          <w:rStyle w:val="Style13ptBold"/>
          <w:rFonts w:asciiTheme="minorHAnsi" w:hAnsiTheme="minorHAnsi" w:cstheme="minorHAnsi"/>
        </w:rPr>
        <w:t xml:space="preserve"> ’16</w:t>
      </w:r>
      <w:r w:rsidRPr="00BD5879">
        <w:rPr>
          <w:rFonts w:asciiTheme="minorHAnsi" w:hAnsiTheme="minorHAnsi" w:cstheme="minorHAnsi"/>
        </w:rPr>
        <w:t xml:space="preserve"> </w:t>
      </w:r>
      <w:r w:rsidRPr="00BD5879">
        <w:rPr>
          <w:rFonts w:asciiTheme="minorHAnsi" w:hAnsiTheme="minorHAnsi" w:cstheme="minorHAnsi"/>
          <w:sz w:val="16"/>
          <w:szCs w:val="16"/>
        </w:rPr>
        <w:t xml:space="preserve">(William; Aaron; July 2016; the </w:t>
      </w:r>
      <w:proofErr w:type="spellStart"/>
      <w:r w:rsidRPr="00BD5879">
        <w:rPr>
          <w:rFonts w:asciiTheme="minorHAnsi" w:hAnsiTheme="minorHAnsi" w:cstheme="minorHAnsi"/>
          <w:sz w:val="16"/>
          <w:szCs w:val="16"/>
        </w:rPr>
        <w:t>Arjay</w:t>
      </w:r>
      <w:proofErr w:type="spellEnd"/>
      <w:r w:rsidRPr="00BD5879">
        <w:rPr>
          <w:rFonts w:asciiTheme="minorHAnsi" w:hAnsiTheme="minorHAnsi" w:cstheme="minorHAnsi"/>
          <w:sz w:val="16"/>
          <w:szCs w:val="16"/>
        </w:rPr>
        <w:t xml:space="preserve"> and Frances Miller Chair in Federal Economic Policy and a senior fellow in the Economic Studies Program at the Brookings Institution; Senior Research Analyst at The Brookings Institution; “Financing State and Local Pension Obligations: Issues and Options”; </w:t>
      </w:r>
      <w:hyperlink r:id="rId12" w:history="1">
        <w:r w:rsidRPr="00BD5879">
          <w:rPr>
            <w:rFonts w:asciiTheme="minorHAnsi" w:hAnsiTheme="minorHAnsi" w:cstheme="minorHAnsi"/>
            <w:sz w:val="16"/>
            <w:szCs w:val="16"/>
          </w:rPr>
          <w:t>https://www.brookings.edu/wp-content/uploads/2016/07/PB-Pension-shortfalls-and-SL-budgets.pdf</w:t>
        </w:r>
      </w:hyperlink>
      <w:r w:rsidRPr="00BD5879">
        <w:rPr>
          <w:rFonts w:asciiTheme="minorHAnsi" w:hAnsiTheme="minorHAnsi" w:cstheme="minorHAnsi"/>
          <w:sz w:val="16"/>
          <w:szCs w:val="16"/>
        </w:rPr>
        <w:t>; DOA: 6/30/17)</w:t>
      </w:r>
    </w:p>
    <w:p w:rsidR="003F5D5B" w:rsidRPr="00BD5879" w:rsidRDefault="003F5D5B" w:rsidP="003F5D5B">
      <w:pPr>
        <w:rPr>
          <w:rFonts w:asciiTheme="minorHAnsi" w:hAnsiTheme="minorHAnsi" w:cstheme="minorHAnsi"/>
          <w:sz w:val="16"/>
        </w:rPr>
      </w:pPr>
      <w:r w:rsidRPr="00BD5879">
        <w:rPr>
          <w:rFonts w:asciiTheme="minorHAnsi" w:hAnsiTheme="minorHAnsi" w:cstheme="minorHAnsi"/>
          <w:sz w:val="16"/>
          <w:szCs w:val="16"/>
        </w:rPr>
        <w:t>Another alternative, not</w:t>
      </w:r>
      <w:r w:rsidRPr="00BD5879">
        <w:rPr>
          <w:rFonts w:asciiTheme="minorHAnsi" w:hAnsiTheme="minorHAnsi" w:cstheme="minorHAnsi"/>
          <w:sz w:val="16"/>
        </w:rPr>
        <w:t xml:space="preserve"> mutually exclusive relative to </w:t>
      </w:r>
      <w:r w:rsidRPr="00BD5879">
        <w:rPr>
          <w:rStyle w:val="StyleUnderline"/>
          <w:rFonts w:asciiTheme="minorHAnsi" w:hAnsiTheme="minorHAnsi" w:cstheme="minorHAnsi"/>
        </w:rPr>
        <w:t>the option</w:t>
      </w:r>
      <w:r w:rsidRPr="00BD5879">
        <w:rPr>
          <w:rFonts w:asciiTheme="minorHAnsi" w:hAnsiTheme="minorHAnsi" w:cstheme="minorHAnsi"/>
          <w:sz w:val="16"/>
        </w:rPr>
        <w:t xml:space="preserve">s above, </w:t>
      </w:r>
      <w:r w:rsidRPr="00BD5879">
        <w:rPr>
          <w:rStyle w:val="StyleUnderline"/>
          <w:rFonts w:asciiTheme="minorHAnsi" w:hAnsiTheme="minorHAnsi" w:cstheme="minorHAnsi"/>
        </w:rPr>
        <w:t>would be to</w:t>
      </w:r>
      <w:r w:rsidRPr="00BD5879">
        <w:rPr>
          <w:rFonts w:asciiTheme="minorHAnsi" w:hAnsiTheme="minorHAnsi" w:cstheme="minorHAnsi"/>
          <w:sz w:val="16"/>
        </w:rPr>
        <w:t xml:space="preserve"> raise overall taxes or </w:t>
      </w:r>
      <w:r w:rsidRPr="00BD5879">
        <w:rPr>
          <w:rStyle w:val="Emphasis"/>
          <w:rFonts w:asciiTheme="minorHAnsi" w:hAnsiTheme="minorHAnsi" w:cstheme="minorHAnsi"/>
        </w:rPr>
        <w:t>reduce other forms of government spending</w:t>
      </w:r>
      <w:r w:rsidRPr="00BD5879">
        <w:rPr>
          <w:rStyle w:val="StyleUnderline"/>
          <w:rFonts w:asciiTheme="minorHAnsi" w:hAnsiTheme="minorHAnsi" w:cstheme="minorHAnsi"/>
        </w:rPr>
        <w:t xml:space="preserve"> to finance an increase in</w:t>
      </w:r>
      <w:r w:rsidRPr="00BD5879">
        <w:rPr>
          <w:rFonts w:asciiTheme="minorHAnsi" w:hAnsiTheme="minorHAnsi" w:cstheme="minorHAnsi"/>
          <w:sz w:val="16"/>
        </w:rPr>
        <w:t xml:space="preserve"> employer (</w:t>
      </w:r>
      <w:r w:rsidRPr="00BD5879">
        <w:rPr>
          <w:rStyle w:val="StyleUnderline"/>
          <w:rFonts w:asciiTheme="minorHAnsi" w:hAnsiTheme="minorHAnsi" w:cstheme="minorHAnsi"/>
        </w:rPr>
        <w:t>government</w:t>
      </w:r>
      <w:r w:rsidRPr="00BD5879">
        <w:rPr>
          <w:rFonts w:asciiTheme="minorHAnsi" w:hAnsiTheme="minorHAnsi" w:cstheme="minorHAnsi"/>
          <w:sz w:val="16"/>
        </w:rPr>
        <w:t xml:space="preserve">) </w:t>
      </w:r>
      <w:r w:rsidRPr="00BD5879">
        <w:rPr>
          <w:rStyle w:val="StyleUnderline"/>
          <w:rFonts w:asciiTheme="minorHAnsi" w:hAnsiTheme="minorHAnsi" w:cstheme="minorHAnsi"/>
        </w:rPr>
        <w:t>contributions</w:t>
      </w:r>
      <w:r w:rsidRPr="00BD5879">
        <w:rPr>
          <w:rFonts w:asciiTheme="minorHAnsi" w:hAnsiTheme="minorHAnsi" w:cstheme="minorHAnsi"/>
          <w:sz w:val="16"/>
        </w:rPr>
        <w:t xml:space="preserve"> to the pension plans. But </w:t>
      </w:r>
      <w:r w:rsidRPr="00BD5879">
        <w:rPr>
          <w:rStyle w:val="StyleUnderline"/>
          <w:rFonts w:asciiTheme="minorHAnsi" w:hAnsiTheme="minorHAnsi" w:cstheme="minorHAnsi"/>
        </w:rPr>
        <w:t xml:space="preserve">the question is </w:t>
      </w:r>
      <w:r w:rsidRPr="00BD5879">
        <w:rPr>
          <w:rStyle w:val="Emphasis"/>
          <w:rFonts w:asciiTheme="minorHAnsi" w:hAnsiTheme="minorHAnsi" w:cstheme="minorHAnsi"/>
        </w:rPr>
        <w:t>where it would come from</w:t>
      </w:r>
      <w:r w:rsidRPr="00BD5879">
        <w:rPr>
          <w:rFonts w:asciiTheme="minorHAnsi" w:hAnsiTheme="minorHAnsi" w:cstheme="minorHAnsi"/>
          <w:sz w:val="16"/>
        </w:rPr>
        <w:t xml:space="preserve">. Figure 6 shows the allocation of state and local direct general expenditures in 2012. 41 </w:t>
      </w:r>
      <w:r w:rsidRPr="00BD5879">
        <w:rPr>
          <w:rStyle w:val="StyleUnderline"/>
          <w:rFonts w:asciiTheme="minorHAnsi" w:hAnsiTheme="minorHAnsi" w:cstheme="minorHAnsi"/>
        </w:rPr>
        <w:t>Public welfare spending such as Medicaid</w:t>
      </w:r>
      <w:r w:rsidRPr="00BD5879">
        <w:rPr>
          <w:rFonts w:asciiTheme="minorHAnsi" w:hAnsiTheme="minorHAnsi" w:cstheme="minorHAnsi"/>
          <w:sz w:val="16"/>
        </w:rPr>
        <w:t xml:space="preserve"> and cash assistance </w:t>
      </w:r>
      <w:r w:rsidRPr="00BD5879">
        <w:rPr>
          <w:rStyle w:val="StyleUnderline"/>
          <w:rFonts w:asciiTheme="minorHAnsi" w:hAnsiTheme="minorHAnsi" w:cstheme="minorHAnsi"/>
        </w:rPr>
        <w:t>programs represented</w:t>
      </w:r>
      <w:r w:rsidRPr="00BD5879">
        <w:rPr>
          <w:rFonts w:asciiTheme="minorHAnsi" w:hAnsiTheme="minorHAnsi" w:cstheme="minorHAnsi"/>
          <w:sz w:val="16"/>
        </w:rPr>
        <w:t xml:space="preserve"> almost </w:t>
      </w:r>
      <w:r w:rsidRPr="00BD5879">
        <w:rPr>
          <w:rStyle w:val="StyleUnderline"/>
          <w:rFonts w:asciiTheme="minorHAnsi" w:hAnsiTheme="minorHAnsi" w:cstheme="minorHAnsi"/>
        </w:rPr>
        <w:t>19 percent of spending</w:t>
      </w:r>
      <w:r w:rsidRPr="00BD5879">
        <w:rPr>
          <w:rFonts w:asciiTheme="minorHAnsi" w:hAnsiTheme="minorHAnsi" w:cstheme="minorHAnsi"/>
          <w:sz w:val="16"/>
        </w:rPr>
        <w:t xml:space="preserve">. Highway spending comprised just over 6 percent. </w:t>
      </w:r>
      <w:r w:rsidRPr="00BD5879">
        <w:rPr>
          <w:rStyle w:val="StyleUnderline"/>
          <w:rFonts w:asciiTheme="minorHAnsi" w:hAnsiTheme="minorHAnsi" w:cstheme="minorHAnsi"/>
        </w:rPr>
        <w:t>Elementary and secondary education spending was</w:t>
      </w:r>
      <w:r w:rsidRPr="00BD5879">
        <w:rPr>
          <w:rFonts w:asciiTheme="minorHAnsi" w:hAnsiTheme="minorHAnsi" w:cstheme="minorHAnsi"/>
          <w:sz w:val="16"/>
        </w:rPr>
        <w:t xml:space="preserve"> almost </w:t>
      </w:r>
      <w:r w:rsidRPr="00BD5879">
        <w:rPr>
          <w:rStyle w:val="StyleUnderline"/>
          <w:rFonts w:asciiTheme="minorHAnsi" w:hAnsiTheme="minorHAnsi" w:cstheme="minorHAnsi"/>
        </w:rPr>
        <w:t>22 percent of spending</w:t>
      </w:r>
      <w:r w:rsidRPr="00BD5879">
        <w:rPr>
          <w:rFonts w:asciiTheme="minorHAnsi" w:hAnsiTheme="minorHAnsi" w:cstheme="minorHAnsi"/>
          <w:sz w:val="16"/>
        </w:rPr>
        <w:t xml:space="preserve">, while higher education was about 10 percent. </w:t>
      </w:r>
      <w:r w:rsidRPr="00BD5879">
        <w:rPr>
          <w:rStyle w:val="StyleUnderline"/>
          <w:rFonts w:asciiTheme="minorHAnsi" w:hAnsiTheme="minorHAnsi" w:cstheme="minorHAnsi"/>
        </w:rPr>
        <w:t>Other health and hospital-related spending was 9 percent</w:t>
      </w:r>
      <w:r w:rsidRPr="00BD5879">
        <w:rPr>
          <w:rFonts w:asciiTheme="minorHAnsi" w:hAnsiTheme="minorHAnsi" w:cstheme="minorHAnsi"/>
          <w:sz w:val="16"/>
        </w:rPr>
        <w:t xml:space="preserve"> of the total. Spending on police represented about 4 percent. The remaining 30 percent of spending came from other programs. Of course, the composition of spending between levels of government varies by category. For example, </w:t>
      </w:r>
      <w:r w:rsidRPr="00BD5879">
        <w:rPr>
          <w:rStyle w:val="StyleUnderline"/>
          <w:rFonts w:asciiTheme="minorHAnsi" w:hAnsiTheme="minorHAnsi" w:cstheme="minorHAnsi"/>
        </w:rPr>
        <w:t xml:space="preserve">local governments are </w:t>
      </w:r>
      <w:r w:rsidRPr="00BD5879">
        <w:rPr>
          <w:rStyle w:val="Emphasis"/>
          <w:rFonts w:asciiTheme="minorHAnsi" w:hAnsiTheme="minorHAnsi" w:cstheme="minorHAnsi"/>
        </w:rPr>
        <w:t>responsible for a significant share</w:t>
      </w:r>
      <w:r w:rsidRPr="00BD5879">
        <w:rPr>
          <w:rStyle w:val="StyleUnderline"/>
          <w:rFonts w:asciiTheme="minorHAnsi" w:hAnsiTheme="minorHAnsi" w:cstheme="minorHAnsi"/>
        </w:rPr>
        <w:t xml:space="preserve"> of elementary and secondary education spending</w:t>
      </w:r>
      <w:r w:rsidRPr="00BD5879">
        <w:rPr>
          <w:rFonts w:asciiTheme="minorHAnsi" w:hAnsiTheme="minorHAnsi" w:cstheme="minorHAnsi"/>
          <w:sz w:val="16"/>
        </w:rPr>
        <w:t xml:space="preserve">, while higher education spending is mostly a state issue. By contrast, a larger share of highway spending occurs at the state rather than the local level. </w:t>
      </w:r>
      <w:r w:rsidRPr="00BD5879">
        <w:rPr>
          <w:rStyle w:val="StyleUnderline"/>
          <w:rFonts w:asciiTheme="minorHAnsi" w:hAnsiTheme="minorHAnsi" w:cstheme="minorHAnsi"/>
        </w:rPr>
        <w:t xml:space="preserve">Changes in one category of spending can </w:t>
      </w:r>
      <w:r w:rsidRPr="00BD5879">
        <w:rPr>
          <w:rStyle w:val="Emphasis"/>
          <w:rFonts w:asciiTheme="minorHAnsi" w:hAnsiTheme="minorHAnsi" w:cstheme="minorHAnsi"/>
        </w:rPr>
        <w:t>crowd out spending on other categories</w:t>
      </w:r>
      <w:r w:rsidRPr="00BD5879">
        <w:rPr>
          <w:rFonts w:asciiTheme="minorHAnsi" w:hAnsiTheme="minorHAnsi" w:cstheme="minorHAnsi"/>
          <w:sz w:val="16"/>
        </w:rPr>
        <w:t xml:space="preserve">. For example, </w:t>
      </w:r>
      <w:r w:rsidRPr="00BD5879">
        <w:rPr>
          <w:rStyle w:val="StyleUnderline"/>
          <w:rFonts w:asciiTheme="minorHAnsi" w:hAnsiTheme="minorHAnsi" w:cstheme="minorHAnsi"/>
        </w:rPr>
        <w:t xml:space="preserve">increases in state Medicaid spending </w:t>
      </w:r>
      <w:r w:rsidRPr="00BD5879">
        <w:rPr>
          <w:rStyle w:val="Emphasis"/>
          <w:rFonts w:asciiTheme="minorHAnsi" w:hAnsiTheme="minorHAnsi" w:cstheme="minorHAnsi"/>
        </w:rPr>
        <w:t>significantly crowded out state</w:t>
      </w:r>
      <w:r w:rsidRPr="00BD5879">
        <w:rPr>
          <w:rFonts w:asciiTheme="minorHAnsi" w:hAnsiTheme="minorHAnsi" w:cstheme="minorHAnsi"/>
          <w:sz w:val="16"/>
        </w:rPr>
        <w:t xml:space="preserve"> higher </w:t>
      </w:r>
      <w:r w:rsidRPr="00BD5879">
        <w:rPr>
          <w:rStyle w:val="Emphasis"/>
          <w:rFonts w:asciiTheme="minorHAnsi" w:hAnsiTheme="minorHAnsi" w:cstheme="minorHAnsi"/>
        </w:rPr>
        <w:t>education spending</w:t>
      </w:r>
      <w:r w:rsidRPr="00BD5879">
        <w:rPr>
          <w:rStyle w:val="StyleUnderline"/>
          <w:rFonts w:asciiTheme="minorHAnsi" w:hAnsiTheme="minorHAnsi" w:cstheme="minorHAnsi"/>
        </w:rPr>
        <w:t xml:space="preserve"> over the past several decades</w:t>
      </w:r>
      <w:r w:rsidRPr="00BD5879">
        <w:rPr>
          <w:rFonts w:asciiTheme="minorHAnsi" w:hAnsiTheme="minorHAnsi" w:cstheme="minorHAnsi"/>
          <w:sz w:val="16"/>
        </w:rPr>
        <w:t xml:space="preserve">.42 </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 xml:space="preserve">State education spending </w:t>
      </w:r>
      <w:r w:rsidRPr="00BD5879">
        <w:rPr>
          <w:rFonts w:asciiTheme="minorHAnsi" w:hAnsiTheme="minorHAnsi" w:cstheme="minorHAnsi"/>
          <w:u w:val="single"/>
        </w:rPr>
        <w:t>cuts</w:t>
      </w:r>
      <w:r w:rsidRPr="00BD5879">
        <w:rPr>
          <w:rFonts w:asciiTheme="minorHAnsi" w:hAnsiTheme="minorHAnsi" w:cstheme="minorHAnsi"/>
        </w:rPr>
        <w:t xml:space="preserve"> state spending on Medicaid.</w:t>
      </w:r>
    </w:p>
    <w:p w:rsidR="003F5D5B" w:rsidRPr="00BD5879" w:rsidRDefault="003F5D5B" w:rsidP="003F5D5B">
      <w:pPr>
        <w:rPr>
          <w:rFonts w:asciiTheme="minorHAnsi" w:hAnsiTheme="minorHAnsi" w:cstheme="minorHAnsi"/>
        </w:rPr>
      </w:pPr>
      <w:hyperlink r:id="rId13" w:history="1">
        <w:r w:rsidRPr="00BD5879">
          <w:rPr>
            <w:rStyle w:val="Style13ptBold"/>
            <w:rFonts w:asciiTheme="minorHAnsi" w:hAnsiTheme="minorHAnsi" w:cstheme="minorHAnsi"/>
          </w:rPr>
          <w:t>Seltzer ’17</w:t>
        </w:r>
        <w:r w:rsidRPr="00BD5879">
          <w:rPr>
            <w:rFonts w:asciiTheme="minorHAnsi" w:hAnsiTheme="minorHAnsi" w:cstheme="minorHAnsi"/>
          </w:rPr>
          <w:t xml:space="preserve"> </w:t>
        </w:r>
        <w:r w:rsidRPr="00BD5879">
          <w:rPr>
            <w:rFonts w:asciiTheme="minorHAnsi" w:hAnsiTheme="minorHAnsi" w:cstheme="minorHAnsi"/>
            <w:sz w:val="16"/>
            <w:szCs w:val="16"/>
          </w:rPr>
          <w:t xml:space="preserve">(Rick; 4/12/17; political analyst; Inside Higher Ed; “Health Care vs. Higher Ed”; https://www.insidehighered.com/news/2017/04/12/medicaid-funding-changes-pressure-state-higher-ed-funding; DOA: 6/30/17) </w:t>
        </w:r>
      </w:hyperlink>
    </w:p>
    <w:p w:rsidR="003F5D5B" w:rsidRPr="00BD5879" w:rsidRDefault="003F5D5B" w:rsidP="003F5D5B">
      <w:pPr>
        <w:rPr>
          <w:rFonts w:asciiTheme="minorHAnsi" w:hAnsiTheme="minorHAnsi" w:cstheme="minorHAnsi"/>
          <w:sz w:val="16"/>
        </w:rPr>
      </w:pPr>
      <w:r w:rsidRPr="00BD5879">
        <w:rPr>
          <w:rFonts w:asciiTheme="minorHAnsi" w:hAnsiTheme="minorHAnsi" w:cstheme="minorHAnsi"/>
          <w:sz w:val="16"/>
        </w:rPr>
        <w:t xml:space="preserve">Washington, </w:t>
      </w:r>
      <w:r w:rsidRPr="00BD5879">
        <w:rPr>
          <w:rStyle w:val="StyleUnderline"/>
          <w:rFonts w:asciiTheme="minorHAnsi" w:hAnsiTheme="minorHAnsi" w:cstheme="minorHAnsi"/>
        </w:rPr>
        <w:t xml:space="preserve">D.C., and 31 states </w:t>
      </w:r>
      <w:r w:rsidRPr="00BD5879">
        <w:rPr>
          <w:rStyle w:val="Emphasis"/>
          <w:rFonts w:asciiTheme="minorHAnsi" w:hAnsiTheme="minorHAnsi" w:cstheme="minorHAnsi"/>
        </w:rPr>
        <w:t>expanded Medicaid</w:t>
      </w:r>
      <w:r w:rsidRPr="00BD5879">
        <w:rPr>
          <w:rStyle w:val="StyleUnderline"/>
          <w:rFonts w:asciiTheme="minorHAnsi" w:hAnsiTheme="minorHAnsi" w:cstheme="minorHAnsi"/>
        </w:rPr>
        <w:t xml:space="preserve"> in response to the A</w:t>
      </w:r>
      <w:r w:rsidRPr="00BD5879">
        <w:rPr>
          <w:rFonts w:asciiTheme="minorHAnsi" w:hAnsiTheme="minorHAnsi" w:cstheme="minorHAnsi"/>
          <w:sz w:val="16"/>
        </w:rPr>
        <w:t xml:space="preserve">ffordable </w:t>
      </w:r>
      <w:r w:rsidRPr="00BD5879">
        <w:rPr>
          <w:rStyle w:val="StyleUnderline"/>
          <w:rFonts w:asciiTheme="minorHAnsi" w:hAnsiTheme="minorHAnsi" w:cstheme="minorHAnsi"/>
        </w:rPr>
        <w:t>C</w:t>
      </w:r>
      <w:r w:rsidRPr="00BD5879">
        <w:rPr>
          <w:rFonts w:asciiTheme="minorHAnsi" w:hAnsiTheme="minorHAnsi" w:cstheme="minorHAnsi"/>
          <w:sz w:val="16"/>
        </w:rPr>
        <w:t xml:space="preserve">are </w:t>
      </w:r>
      <w:r w:rsidRPr="00BD5879">
        <w:rPr>
          <w:rStyle w:val="StyleUnderline"/>
          <w:rFonts w:asciiTheme="minorHAnsi" w:hAnsiTheme="minorHAnsi" w:cstheme="minorHAnsi"/>
        </w:rPr>
        <w:t>A</w:t>
      </w:r>
      <w:r w:rsidRPr="00BD5879">
        <w:rPr>
          <w:rFonts w:asciiTheme="minorHAnsi" w:hAnsiTheme="minorHAnsi" w:cstheme="minorHAnsi"/>
          <w:sz w:val="16"/>
        </w:rPr>
        <w:t xml:space="preserve">ct. That means </w:t>
      </w:r>
      <w:r w:rsidRPr="00BD5879">
        <w:rPr>
          <w:rStyle w:val="StyleUnderline"/>
          <w:rFonts w:asciiTheme="minorHAnsi" w:hAnsiTheme="minorHAnsi" w:cstheme="minorHAnsi"/>
        </w:rPr>
        <w:t xml:space="preserve">they are now seeing their </w:t>
      </w:r>
      <w:r w:rsidRPr="00BD5879">
        <w:rPr>
          <w:rStyle w:val="Emphasis"/>
          <w:rFonts w:asciiTheme="minorHAnsi" w:hAnsiTheme="minorHAnsi" w:cstheme="minorHAnsi"/>
        </w:rPr>
        <w:t>share of Medicaid costs rising</w:t>
      </w:r>
      <w:r w:rsidRPr="00BD5879">
        <w:rPr>
          <w:rFonts w:asciiTheme="minorHAnsi" w:hAnsiTheme="minorHAnsi" w:cstheme="minorHAnsi"/>
          <w:sz w:val="16"/>
        </w:rPr>
        <w:t xml:space="preserve">. </w:t>
      </w:r>
      <w:r w:rsidRPr="00BD5879">
        <w:rPr>
          <w:rStyle w:val="StyleUnderline"/>
          <w:rFonts w:asciiTheme="minorHAnsi" w:hAnsiTheme="minorHAnsi" w:cstheme="minorHAnsi"/>
        </w:rPr>
        <w:t>When states adopted their budgets for</w:t>
      </w:r>
      <w:r w:rsidRPr="00BD5879">
        <w:rPr>
          <w:rFonts w:asciiTheme="minorHAnsi" w:hAnsiTheme="minorHAnsi" w:cstheme="minorHAnsi"/>
          <w:sz w:val="16"/>
        </w:rPr>
        <w:t xml:space="preserve"> the </w:t>
      </w:r>
      <w:r w:rsidRPr="00BD5879">
        <w:rPr>
          <w:rStyle w:val="StyleUnderline"/>
          <w:rFonts w:asciiTheme="minorHAnsi" w:hAnsiTheme="minorHAnsi" w:cstheme="minorHAnsi"/>
        </w:rPr>
        <w:t>2017</w:t>
      </w:r>
      <w:r w:rsidRPr="00BD5879">
        <w:rPr>
          <w:rFonts w:asciiTheme="minorHAnsi" w:hAnsiTheme="minorHAnsi" w:cstheme="minorHAnsi"/>
          <w:sz w:val="16"/>
        </w:rPr>
        <w:t xml:space="preserve"> fiscal year, </w:t>
      </w:r>
      <w:r w:rsidRPr="00BD5879">
        <w:rPr>
          <w:rStyle w:val="StyleUnderline"/>
          <w:rFonts w:asciiTheme="minorHAnsi" w:hAnsiTheme="minorHAnsi" w:cstheme="minorHAnsi"/>
        </w:rPr>
        <w:t xml:space="preserve">their share of Medicaid spending was </w:t>
      </w:r>
      <w:r w:rsidRPr="00BD5879">
        <w:rPr>
          <w:rStyle w:val="Emphasis"/>
          <w:rFonts w:asciiTheme="minorHAnsi" w:hAnsiTheme="minorHAnsi" w:cstheme="minorHAnsi"/>
        </w:rPr>
        <w:t>expected to grow by 4.4 percent</w:t>
      </w:r>
      <w:r w:rsidRPr="00BD5879">
        <w:rPr>
          <w:rFonts w:asciiTheme="minorHAnsi" w:hAnsiTheme="minorHAnsi" w:cstheme="minorHAnsi"/>
          <w:sz w:val="16"/>
        </w:rPr>
        <w:t xml:space="preserve"> on average, according to an April report from the Kaiser Family Foundation. </w:t>
      </w:r>
      <w:r w:rsidRPr="00BD5879">
        <w:rPr>
          <w:rStyle w:val="StyleUnderline"/>
          <w:rFonts w:asciiTheme="minorHAnsi" w:hAnsiTheme="minorHAnsi" w:cstheme="minorHAnsi"/>
        </w:rPr>
        <w:t>The increase was expected</w:t>
      </w:r>
      <w:r w:rsidRPr="00BD5879">
        <w:rPr>
          <w:rFonts w:asciiTheme="minorHAnsi" w:hAnsiTheme="minorHAnsi" w:cstheme="minorHAnsi"/>
          <w:sz w:val="16"/>
        </w:rPr>
        <w:t xml:space="preserve"> in large part </w:t>
      </w:r>
      <w:r w:rsidRPr="00BD5879">
        <w:rPr>
          <w:rStyle w:val="StyleUnderline"/>
          <w:rFonts w:asciiTheme="minorHAnsi" w:hAnsiTheme="minorHAnsi" w:cstheme="minorHAnsi"/>
        </w:rPr>
        <w:t xml:space="preserve">because of the </w:t>
      </w:r>
      <w:r w:rsidRPr="00BD5879">
        <w:rPr>
          <w:rStyle w:val="Emphasis"/>
          <w:rFonts w:asciiTheme="minorHAnsi" w:hAnsiTheme="minorHAnsi" w:cstheme="minorHAnsi"/>
        </w:rPr>
        <w:t>decrease in federal funding</w:t>
      </w:r>
      <w:r w:rsidRPr="00BD5879">
        <w:rPr>
          <w:rFonts w:asciiTheme="minorHAnsi" w:hAnsiTheme="minorHAnsi" w:cstheme="minorHAnsi"/>
          <w:sz w:val="16"/>
        </w:rPr>
        <w:t xml:space="preserve"> for Medicaid expansion. While 4.4 percent might not sound like an overwhelming increase, </w:t>
      </w:r>
      <w:r w:rsidRPr="00BD5879">
        <w:rPr>
          <w:rStyle w:val="StyleUnderline"/>
          <w:rFonts w:asciiTheme="minorHAnsi" w:hAnsiTheme="minorHAnsi" w:cstheme="minorHAnsi"/>
        </w:rPr>
        <w:t xml:space="preserve">Medicaid spending is a </w:t>
      </w:r>
      <w:r w:rsidRPr="00BD5879">
        <w:rPr>
          <w:rStyle w:val="Emphasis"/>
          <w:rFonts w:asciiTheme="minorHAnsi" w:hAnsiTheme="minorHAnsi" w:cstheme="minorHAnsi"/>
        </w:rPr>
        <w:t>massive portion of states’ budgets</w:t>
      </w:r>
      <w:r w:rsidRPr="00BD5879">
        <w:rPr>
          <w:rFonts w:asciiTheme="minorHAnsi" w:hAnsiTheme="minorHAnsi" w:cstheme="minorHAnsi"/>
          <w:sz w:val="16"/>
        </w:rPr>
        <w:t xml:space="preserve">. Medicaid spending across all states totaled $509 billion in the 2015 fiscal year, according to the Kaiser Family Foundation. States paid 38 percent of the costs, with the federal government picking up the rest. That means </w:t>
      </w:r>
      <w:r w:rsidRPr="00BD5879">
        <w:rPr>
          <w:rStyle w:val="StyleUnderline"/>
          <w:rFonts w:asciiTheme="minorHAnsi" w:hAnsiTheme="minorHAnsi" w:cstheme="minorHAnsi"/>
        </w:rPr>
        <w:t xml:space="preserve">states spent about </w:t>
      </w:r>
      <w:r w:rsidRPr="00BD5879">
        <w:rPr>
          <w:rStyle w:val="Emphasis"/>
          <w:rFonts w:asciiTheme="minorHAnsi" w:hAnsiTheme="minorHAnsi" w:cstheme="minorHAnsi"/>
        </w:rPr>
        <w:t>$193.4 billion on Medicaid</w:t>
      </w:r>
      <w:r w:rsidRPr="00BD5879">
        <w:rPr>
          <w:rFonts w:asciiTheme="minorHAnsi" w:hAnsiTheme="minorHAnsi" w:cstheme="minorHAnsi"/>
          <w:sz w:val="16"/>
        </w:rPr>
        <w:t xml:space="preserve"> in 2015. </w:t>
      </w:r>
      <w:r w:rsidRPr="00BD5879">
        <w:rPr>
          <w:rStyle w:val="StyleUnderline"/>
          <w:rFonts w:asciiTheme="minorHAnsi" w:hAnsiTheme="minorHAnsi" w:cstheme="minorHAnsi"/>
        </w:rPr>
        <w:t xml:space="preserve">That </w:t>
      </w:r>
      <w:r w:rsidRPr="00BD5879">
        <w:rPr>
          <w:rStyle w:val="Emphasis"/>
          <w:rFonts w:asciiTheme="minorHAnsi" w:hAnsiTheme="minorHAnsi" w:cstheme="minorHAnsi"/>
        </w:rPr>
        <w:t>dwarfs state</w:t>
      </w:r>
      <w:r w:rsidRPr="00BD5879">
        <w:rPr>
          <w:rFonts w:asciiTheme="minorHAnsi" w:hAnsiTheme="minorHAnsi" w:cstheme="minorHAnsi"/>
          <w:sz w:val="16"/>
        </w:rPr>
        <w:t xml:space="preserve"> higher </w:t>
      </w:r>
      <w:r w:rsidRPr="00BD5879">
        <w:rPr>
          <w:rStyle w:val="Emphasis"/>
          <w:rFonts w:asciiTheme="minorHAnsi" w:hAnsiTheme="minorHAnsi" w:cstheme="minorHAnsi"/>
        </w:rPr>
        <w:t>education appropriations</w:t>
      </w:r>
      <w:r w:rsidRPr="00BD5879">
        <w:rPr>
          <w:rStyle w:val="StyleUnderline"/>
          <w:rFonts w:asciiTheme="minorHAnsi" w:hAnsiTheme="minorHAnsi" w:cstheme="minorHAnsi"/>
        </w:rPr>
        <w:t>, which totaled</w:t>
      </w:r>
      <w:r w:rsidRPr="00BD5879">
        <w:rPr>
          <w:rFonts w:asciiTheme="minorHAnsi" w:hAnsiTheme="minorHAnsi" w:cstheme="minorHAnsi"/>
          <w:sz w:val="16"/>
        </w:rPr>
        <w:t xml:space="preserve"> about </w:t>
      </w:r>
      <w:r w:rsidRPr="00BD5879">
        <w:rPr>
          <w:rStyle w:val="Emphasis"/>
          <w:rFonts w:asciiTheme="minorHAnsi" w:hAnsiTheme="minorHAnsi" w:cstheme="minorHAnsi"/>
        </w:rPr>
        <w:t>$83.6 billion</w:t>
      </w:r>
      <w:r w:rsidRPr="00BD5879">
        <w:rPr>
          <w:rFonts w:asciiTheme="minorHAnsi" w:hAnsiTheme="minorHAnsi" w:cstheme="minorHAnsi"/>
          <w:sz w:val="16"/>
        </w:rPr>
        <w:t xml:space="preserve"> across the country in 2016-17. State legislators are essentially locked into spending on Medicaid. So </w:t>
      </w:r>
      <w:r w:rsidRPr="00BD5879">
        <w:rPr>
          <w:rStyle w:val="StyleUnderline"/>
          <w:rFonts w:asciiTheme="minorHAnsi" w:hAnsiTheme="minorHAnsi" w:cstheme="minorHAnsi"/>
        </w:rPr>
        <w:t>when costs in that program rise, lawmakers have to</w:t>
      </w:r>
      <w:r w:rsidRPr="00BD5879">
        <w:rPr>
          <w:rFonts w:asciiTheme="minorHAnsi" w:hAnsiTheme="minorHAnsi" w:cstheme="minorHAnsi"/>
          <w:sz w:val="16"/>
        </w:rPr>
        <w:t xml:space="preserve"> either raise revenue through taxes and fees or </w:t>
      </w:r>
      <w:r w:rsidRPr="00BD5879">
        <w:rPr>
          <w:rStyle w:val="Emphasis"/>
          <w:rFonts w:asciiTheme="minorHAnsi" w:hAnsiTheme="minorHAnsi" w:cstheme="minorHAnsi"/>
        </w:rPr>
        <w:t>find money in their</w:t>
      </w:r>
      <w:r w:rsidRPr="00BD5879">
        <w:rPr>
          <w:rFonts w:asciiTheme="minorHAnsi" w:hAnsiTheme="minorHAnsi" w:cstheme="minorHAnsi"/>
          <w:sz w:val="16"/>
        </w:rPr>
        <w:t xml:space="preserve"> discretionary </w:t>
      </w:r>
      <w:r w:rsidRPr="00BD5879">
        <w:rPr>
          <w:rStyle w:val="Emphasis"/>
          <w:rFonts w:asciiTheme="minorHAnsi" w:hAnsiTheme="minorHAnsi" w:cstheme="minorHAnsi"/>
        </w:rPr>
        <w:t>budgets to reallocate</w:t>
      </w:r>
      <w:r w:rsidRPr="00BD5879">
        <w:rPr>
          <w:rFonts w:asciiTheme="minorHAnsi" w:hAnsiTheme="minorHAnsi" w:cstheme="minorHAnsi"/>
          <w:sz w:val="16"/>
        </w:rPr>
        <w:t xml:space="preserve">. Higher </w:t>
      </w:r>
      <w:r w:rsidRPr="00BD5879">
        <w:rPr>
          <w:rStyle w:val="StyleUnderline"/>
          <w:rFonts w:asciiTheme="minorHAnsi" w:hAnsiTheme="minorHAnsi" w:cstheme="minorHAnsi"/>
        </w:rPr>
        <w:t xml:space="preserve">education represents one of the few </w:t>
      </w:r>
      <w:r w:rsidRPr="00BD5879">
        <w:rPr>
          <w:rStyle w:val="Emphasis"/>
          <w:rFonts w:asciiTheme="minorHAnsi" w:hAnsiTheme="minorHAnsi" w:cstheme="minorHAnsi"/>
        </w:rPr>
        <w:t>big-ticket discretionary items</w:t>
      </w:r>
      <w:r w:rsidRPr="00BD5879">
        <w:rPr>
          <w:rStyle w:val="StyleUnderline"/>
          <w:rFonts w:asciiTheme="minorHAnsi" w:hAnsiTheme="minorHAnsi" w:cstheme="minorHAnsi"/>
        </w:rPr>
        <w:t xml:space="preserve"> from which they</w:t>
      </w:r>
      <w:r w:rsidRPr="00BD5879">
        <w:rPr>
          <w:rFonts w:asciiTheme="minorHAnsi" w:hAnsiTheme="minorHAnsi" w:cstheme="minorHAnsi"/>
          <w:sz w:val="16"/>
        </w:rPr>
        <w:t xml:space="preserve"> can </w:t>
      </w:r>
      <w:r w:rsidRPr="00BD5879">
        <w:rPr>
          <w:rStyle w:val="StyleUnderline"/>
          <w:rFonts w:asciiTheme="minorHAnsi" w:hAnsiTheme="minorHAnsi" w:cstheme="minorHAnsi"/>
        </w:rPr>
        <w:t>draw</w:t>
      </w:r>
      <w:r w:rsidRPr="00BD5879">
        <w:rPr>
          <w:rFonts w:asciiTheme="minorHAnsi" w:hAnsiTheme="minorHAnsi" w:cstheme="minorHAnsi"/>
          <w:sz w:val="16"/>
        </w:rPr>
        <w:t>. “</w:t>
      </w:r>
      <w:r w:rsidRPr="00BD5879">
        <w:rPr>
          <w:rStyle w:val="StyleUnderline"/>
          <w:rFonts w:asciiTheme="minorHAnsi" w:hAnsiTheme="minorHAnsi" w:cstheme="minorHAnsi"/>
        </w:rPr>
        <w:t>They’re going to get the money somewhere</w:t>
      </w:r>
      <w:r w:rsidRPr="00BD5879">
        <w:rPr>
          <w:rFonts w:asciiTheme="minorHAnsi" w:hAnsiTheme="minorHAnsi" w:cstheme="minorHAnsi"/>
          <w:sz w:val="16"/>
        </w:rPr>
        <w:t xml:space="preserve">,” </w:t>
      </w:r>
      <w:proofErr w:type="spellStart"/>
      <w:r w:rsidRPr="00BD5879">
        <w:rPr>
          <w:rFonts w:asciiTheme="minorHAnsi" w:hAnsiTheme="minorHAnsi" w:cstheme="minorHAnsi"/>
          <w:sz w:val="16"/>
        </w:rPr>
        <w:t>Pernsteiner</w:t>
      </w:r>
      <w:proofErr w:type="spellEnd"/>
      <w:r w:rsidRPr="00BD5879">
        <w:rPr>
          <w:rFonts w:asciiTheme="minorHAnsi" w:hAnsiTheme="minorHAnsi" w:cstheme="minorHAnsi"/>
          <w:sz w:val="16"/>
        </w:rPr>
        <w:t xml:space="preserve"> said. </w:t>
      </w:r>
      <w:r w:rsidRPr="00BD5879">
        <w:rPr>
          <w:rStyle w:val="Emphasis"/>
          <w:rFonts w:asciiTheme="minorHAnsi" w:hAnsiTheme="minorHAnsi" w:cstheme="minorHAnsi"/>
        </w:rPr>
        <w:t>“Where they</w:t>
      </w:r>
      <w:r w:rsidRPr="00BD5879">
        <w:rPr>
          <w:rStyle w:val="StyleUnderline"/>
          <w:rFonts w:asciiTheme="minorHAnsi" w:hAnsiTheme="minorHAnsi" w:cstheme="minorHAnsi"/>
        </w:rPr>
        <w:t xml:space="preserve"> </w:t>
      </w:r>
      <w:r w:rsidRPr="00BD5879">
        <w:rPr>
          <w:rStyle w:val="Emphasis"/>
          <w:rFonts w:asciiTheme="minorHAnsi" w:hAnsiTheme="minorHAnsi" w:cstheme="minorHAnsi"/>
        </w:rPr>
        <w:t>make the cuts is</w:t>
      </w:r>
      <w:r w:rsidRPr="00BD5879">
        <w:rPr>
          <w:rFonts w:asciiTheme="minorHAnsi" w:hAnsiTheme="minorHAnsi" w:cstheme="minorHAnsi"/>
          <w:sz w:val="16"/>
        </w:rPr>
        <w:t xml:space="preserve"> higher </w:t>
      </w:r>
      <w:r w:rsidRPr="00BD5879">
        <w:rPr>
          <w:rStyle w:val="Emphasis"/>
          <w:rFonts w:asciiTheme="minorHAnsi" w:hAnsiTheme="minorHAnsi" w:cstheme="minorHAnsi"/>
        </w:rPr>
        <w:t>ed.”</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u w:val="single"/>
        </w:rPr>
        <w:t>Long-term trends</w:t>
      </w:r>
      <w:r w:rsidRPr="00BD5879">
        <w:rPr>
          <w:rFonts w:asciiTheme="minorHAnsi" w:hAnsiTheme="minorHAnsi" w:cstheme="minorHAnsi"/>
        </w:rPr>
        <w:t xml:space="preserve"> prove.</w:t>
      </w:r>
    </w:p>
    <w:p w:rsidR="003F5D5B" w:rsidRPr="00BD5879" w:rsidRDefault="003F5D5B" w:rsidP="003F5D5B">
      <w:pPr>
        <w:rPr>
          <w:rFonts w:asciiTheme="minorHAnsi" w:hAnsiTheme="minorHAnsi" w:cstheme="minorHAnsi"/>
        </w:rPr>
      </w:pPr>
      <w:hyperlink r:id="rId14" w:history="1">
        <w:r w:rsidRPr="00BD5879">
          <w:rPr>
            <w:rStyle w:val="Style13ptBold"/>
            <w:rFonts w:asciiTheme="minorHAnsi" w:hAnsiTheme="minorHAnsi" w:cstheme="minorHAnsi"/>
          </w:rPr>
          <w:t>Seltzer ’17</w:t>
        </w:r>
        <w:r w:rsidRPr="00BD5879">
          <w:rPr>
            <w:rFonts w:asciiTheme="minorHAnsi" w:hAnsiTheme="minorHAnsi" w:cstheme="minorHAnsi"/>
          </w:rPr>
          <w:t xml:space="preserve"> </w:t>
        </w:r>
        <w:r w:rsidRPr="00BD5879">
          <w:rPr>
            <w:rFonts w:asciiTheme="minorHAnsi" w:hAnsiTheme="minorHAnsi" w:cstheme="minorHAnsi"/>
            <w:sz w:val="16"/>
            <w:szCs w:val="16"/>
          </w:rPr>
          <w:t xml:space="preserve">(Rick; 4/12/17; political analyst; Inside Higher Ed; “Health Care vs. Higher Ed”; https://www.insidehighered.com/news/2017/04/12/medicaid-funding-changes-pressure-state-higher-ed-funding; DOA: 6/30/17) </w:t>
        </w:r>
      </w:hyperlink>
    </w:p>
    <w:p w:rsidR="003F5D5B" w:rsidRPr="00BD5879" w:rsidRDefault="003F5D5B" w:rsidP="003F5D5B">
      <w:pPr>
        <w:rPr>
          <w:rFonts w:asciiTheme="minorHAnsi" w:hAnsiTheme="minorHAnsi" w:cstheme="minorHAnsi"/>
          <w:sz w:val="16"/>
        </w:rPr>
      </w:pPr>
      <w:r w:rsidRPr="00BD5879">
        <w:rPr>
          <w:rFonts w:asciiTheme="minorHAnsi" w:hAnsiTheme="minorHAnsi" w:cstheme="minorHAnsi"/>
          <w:sz w:val="16"/>
        </w:rPr>
        <w:t xml:space="preserve">To some, </w:t>
      </w:r>
      <w:r w:rsidRPr="00BD5879">
        <w:rPr>
          <w:rStyle w:val="StyleUnderline"/>
          <w:rFonts w:asciiTheme="minorHAnsi" w:hAnsiTheme="minorHAnsi" w:cstheme="minorHAnsi"/>
        </w:rPr>
        <w:t>the costs associated with Medicaid funding</w:t>
      </w:r>
      <w:r w:rsidRPr="00BD5879">
        <w:rPr>
          <w:rFonts w:asciiTheme="minorHAnsi" w:hAnsiTheme="minorHAnsi" w:cstheme="minorHAnsi"/>
          <w:sz w:val="16"/>
        </w:rPr>
        <w:t xml:space="preserve"> changes </w:t>
      </w:r>
      <w:r w:rsidRPr="00BD5879">
        <w:rPr>
          <w:rStyle w:val="StyleUnderline"/>
          <w:rFonts w:asciiTheme="minorHAnsi" w:hAnsiTheme="minorHAnsi" w:cstheme="minorHAnsi"/>
        </w:rPr>
        <w:t xml:space="preserve">are just the latest in a </w:t>
      </w:r>
      <w:r w:rsidRPr="00BD5879">
        <w:rPr>
          <w:rStyle w:val="Emphasis"/>
          <w:rFonts w:asciiTheme="minorHAnsi" w:hAnsiTheme="minorHAnsi" w:cstheme="minorHAnsi"/>
        </w:rPr>
        <w:t>long trend of competition for state resources</w:t>
      </w:r>
      <w:r w:rsidRPr="00BD5879">
        <w:rPr>
          <w:rFonts w:asciiTheme="minorHAnsi" w:hAnsiTheme="minorHAnsi" w:cstheme="minorHAnsi"/>
          <w:sz w:val="16"/>
        </w:rPr>
        <w:t xml:space="preserve"> </w:t>
      </w:r>
      <w:r w:rsidRPr="00BD5879">
        <w:rPr>
          <w:rStyle w:val="StyleUnderline"/>
          <w:rFonts w:asciiTheme="minorHAnsi" w:hAnsiTheme="minorHAnsi" w:cstheme="minorHAnsi"/>
        </w:rPr>
        <w:t>playing out between health care and education</w:t>
      </w:r>
      <w:r w:rsidRPr="00BD5879">
        <w:rPr>
          <w:rFonts w:asciiTheme="minorHAnsi" w:hAnsiTheme="minorHAnsi" w:cstheme="minorHAnsi"/>
          <w:sz w:val="16"/>
        </w:rPr>
        <w:t xml:space="preserve">. </w:t>
      </w:r>
      <w:r w:rsidRPr="00BD5879">
        <w:rPr>
          <w:rStyle w:val="StyleUnderline"/>
          <w:rFonts w:asciiTheme="minorHAnsi" w:hAnsiTheme="minorHAnsi" w:cstheme="minorHAnsi"/>
        </w:rPr>
        <w:t xml:space="preserve">They believe the competition </w:t>
      </w:r>
      <w:r w:rsidRPr="00BD5879">
        <w:rPr>
          <w:rStyle w:val="Emphasis"/>
          <w:rFonts w:asciiTheme="minorHAnsi" w:hAnsiTheme="minorHAnsi" w:cstheme="minorHAnsi"/>
        </w:rPr>
        <w:t>will continue into the future</w:t>
      </w:r>
      <w:r w:rsidRPr="00BD5879">
        <w:rPr>
          <w:rFonts w:asciiTheme="minorHAnsi" w:hAnsiTheme="minorHAnsi" w:cstheme="minorHAnsi"/>
          <w:sz w:val="16"/>
        </w:rPr>
        <w:t xml:space="preserve">. </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 xml:space="preserve">There </w:t>
      </w:r>
      <w:r w:rsidRPr="00BD5879">
        <w:rPr>
          <w:rFonts w:asciiTheme="minorHAnsi" w:hAnsiTheme="minorHAnsi" w:cstheme="minorHAnsi"/>
          <w:u w:val="single"/>
        </w:rPr>
        <w:t>will</w:t>
      </w:r>
      <w:r w:rsidRPr="00BD5879">
        <w:rPr>
          <w:rFonts w:asciiTheme="minorHAnsi" w:hAnsiTheme="minorHAnsi" w:cstheme="minorHAnsi"/>
        </w:rPr>
        <w:t xml:space="preserve"> be a trade off – the best </w:t>
      </w:r>
      <w:r w:rsidRPr="00BD5879">
        <w:rPr>
          <w:rFonts w:asciiTheme="minorHAnsi" w:hAnsiTheme="minorHAnsi" w:cstheme="minorHAnsi"/>
          <w:u w:val="single"/>
        </w:rPr>
        <w:t>predictive evidence</w:t>
      </w:r>
      <w:r w:rsidRPr="00BD5879">
        <w:rPr>
          <w:rFonts w:asciiTheme="minorHAnsi" w:hAnsiTheme="minorHAnsi" w:cstheme="minorHAnsi"/>
        </w:rPr>
        <w:t xml:space="preserve"> proves.</w:t>
      </w:r>
    </w:p>
    <w:p w:rsidR="003F5D5B" w:rsidRPr="00BD5879" w:rsidRDefault="003F5D5B" w:rsidP="003F5D5B">
      <w:pPr>
        <w:rPr>
          <w:rFonts w:asciiTheme="minorHAnsi" w:hAnsiTheme="minorHAnsi" w:cstheme="minorHAnsi"/>
        </w:rPr>
      </w:pPr>
      <w:r w:rsidRPr="00BD5879">
        <w:rPr>
          <w:rStyle w:val="Style13ptBold"/>
          <w:rFonts w:asciiTheme="minorHAnsi" w:hAnsiTheme="minorHAnsi" w:cstheme="minorHAnsi"/>
        </w:rPr>
        <w:t>Fain ’15</w:t>
      </w:r>
      <w:r w:rsidRPr="00BD5879">
        <w:rPr>
          <w:rFonts w:asciiTheme="minorHAnsi" w:hAnsiTheme="minorHAnsi" w:cstheme="minorHAnsi"/>
        </w:rPr>
        <w:t xml:space="preserve"> </w:t>
      </w:r>
      <w:r w:rsidRPr="00BD5879">
        <w:rPr>
          <w:rFonts w:asciiTheme="minorHAnsi" w:hAnsiTheme="minorHAnsi" w:cstheme="minorHAnsi"/>
          <w:sz w:val="16"/>
          <w:szCs w:val="16"/>
        </w:rPr>
        <w:t xml:space="preserve">(Paul; 4/23/15; political analyst; Inside Higher Ed; “Crowded Out by Medicaid”; </w:t>
      </w:r>
      <w:hyperlink r:id="rId15" w:history="1">
        <w:r w:rsidRPr="00BD5879">
          <w:rPr>
            <w:rFonts w:asciiTheme="minorHAnsi" w:hAnsiTheme="minorHAnsi" w:cstheme="minorHAnsi"/>
            <w:sz w:val="16"/>
            <w:szCs w:val="16"/>
          </w:rPr>
          <w:t>https://www.insidehighered.com/news/2015/04/23/state-budget-projections-higher-education-look-bleak-thanks-medicaid-costs</w:t>
        </w:r>
      </w:hyperlink>
      <w:r w:rsidRPr="00BD5879">
        <w:rPr>
          <w:rFonts w:asciiTheme="minorHAnsi" w:hAnsiTheme="minorHAnsi" w:cstheme="minorHAnsi"/>
          <w:sz w:val="16"/>
          <w:szCs w:val="16"/>
        </w:rPr>
        <w:t>; DOA: 6/30/17)</w:t>
      </w:r>
    </w:p>
    <w:p w:rsidR="003F5D5B" w:rsidRPr="00BD5879" w:rsidRDefault="003F5D5B" w:rsidP="003F5D5B">
      <w:pPr>
        <w:rPr>
          <w:rFonts w:asciiTheme="minorHAnsi" w:hAnsiTheme="minorHAnsi" w:cstheme="minorHAnsi"/>
          <w:sz w:val="16"/>
        </w:rPr>
      </w:pPr>
      <w:r w:rsidRPr="00BD5879">
        <w:rPr>
          <w:rFonts w:asciiTheme="minorHAnsi" w:hAnsiTheme="minorHAnsi" w:cstheme="minorHAnsi"/>
          <w:u w:val="single"/>
        </w:rPr>
        <w:t xml:space="preserve">State spending nationwide on Medicaid was </w:t>
      </w:r>
      <w:r w:rsidRPr="00BD5879">
        <w:rPr>
          <w:rFonts w:asciiTheme="minorHAnsi" w:hAnsiTheme="minorHAnsi" w:cstheme="minorHAnsi"/>
          <w:b/>
          <w:u w:val="single"/>
        </w:rPr>
        <w:t>15.6 percent of overall state budgets</w:t>
      </w:r>
      <w:r w:rsidRPr="00BD5879">
        <w:rPr>
          <w:rFonts w:asciiTheme="minorHAnsi" w:hAnsiTheme="minorHAnsi" w:cstheme="minorHAnsi"/>
          <w:sz w:val="16"/>
        </w:rPr>
        <w:t xml:space="preserve"> in 2013. </w:t>
      </w:r>
      <w:r w:rsidRPr="00BD5879">
        <w:rPr>
          <w:rFonts w:asciiTheme="minorHAnsi" w:hAnsiTheme="minorHAnsi" w:cstheme="minorHAnsi"/>
          <w:u w:val="single"/>
        </w:rPr>
        <w:t xml:space="preserve">That spending will </w:t>
      </w:r>
      <w:r w:rsidRPr="00BD5879">
        <w:rPr>
          <w:rFonts w:asciiTheme="minorHAnsi" w:hAnsiTheme="minorHAnsi" w:cstheme="minorHAnsi"/>
          <w:b/>
          <w:u w:val="single"/>
        </w:rPr>
        <w:t>increase to 17.9 percent</w:t>
      </w:r>
      <w:r w:rsidRPr="00BD5879">
        <w:rPr>
          <w:rFonts w:asciiTheme="minorHAnsi" w:hAnsiTheme="minorHAnsi" w:cstheme="minorHAnsi"/>
          <w:sz w:val="16"/>
        </w:rPr>
        <w:t xml:space="preserve"> by 2024, estimated the report, </w:t>
      </w:r>
      <w:r w:rsidRPr="00BD5879">
        <w:rPr>
          <w:rFonts w:asciiTheme="minorHAnsi" w:hAnsiTheme="minorHAnsi" w:cstheme="minorHAnsi"/>
          <w:u w:val="single"/>
        </w:rPr>
        <w:t>which is based on projections</w:t>
      </w:r>
      <w:r w:rsidRPr="00BD5879">
        <w:rPr>
          <w:rFonts w:asciiTheme="minorHAnsi" w:hAnsiTheme="minorHAnsi" w:cstheme="minorHAnsi"/>
          <w:sz w:val="16"/>
        </w:rPr>
        <w:t xml:space="preserve"> from Moody's Analytics. </w:t>
      </w:r>
      <w:r w:rsidRPr="00BD5879">
        <w:rPr>
          <w:rFonts w:asciiTheme="minorHAnsi" w:hAnsiTheme="minorHAnsi" w:cstheme="minorHAnsi"/>
          <w:u w:val="single"/>
        </w:rPr>
        <w:t xml:space="preserve">The increase in Medicaid costs will </w:t>
      </w:r>
      <w:r w:rsidRPr="00BD5879">
        <w:rPr>
          <w:rFonts w:asciiTheme="minorHAnsi" w:hAnsiTheme="minorHAnsi" w:cstheme="minorHAnsi"/>
          <w:b/>
          <w:u w:val="single"/>
        </w:rPr>
        <w:t>siphon away $60 billion more</w:t>
      </w:r>
      <w:r w:rsidRPr="00BD5879">
        <w:rPr>
          <w:rFonts w:asciiTheme="minorHAnsi" w:hAnsiTheme="minorHAnsi" w:cstheme="minorHAnsi"/>
          <w:u w:val="single"/>
        </w:rPr>
        <w:t xml:space="preserve"> from state budgets </w:t>
      </w:r>
      <w:r w:rsidRPr="00BD5879">
        <w:rPr>
          <w:rFonts w:asciiTheme="minorHAnsi" w:hAnsiTheme="minorHAnsi" w:cstheme="minorHAnsi"/>
          <w:sz w:val="16"/>
        </w:rPr>
        <w:t>over the next decade, according to the center, with the bulk of that diversion coming after 2020. “</w:t>
      </w:r>
      <w:r w:rsidRPr="00BD5879">
        <w:rPr>
          <w:rFonts w:asciiTheme="minorHAnsi" w:hAnsiTheme="minorHAnsi" w:cstheme="minorHAnsi"/>
          <w:u w:val="single"/>
        </w:rPr>
        <w:t xml:space="preserve">That $60 billion </w:t>
      </w:r>
      <w:r w:rsidRPr="00BD5879">
        <w:rPr>
          <w:rFonts w:asciiTheme="minorHAnsi" w:hAnsiTheme="minorHAnsi" w:cstheme="minorHAnsi"/>
          <w:b/>
          <w:u w:val="single"/>
        </w:rPr>
        <w:t>would have been available to</w:t>
      </w:r>
      <w:r w:rsidRPr="00BD5879">
        <w:rPr>
          <w:rFonts w:asciiTheme="minorHAnsi" w:hAnsiTheme="minorHAnsi" w:cstheme="minorHAnsi"/>
          <w:sz w:val="16"/>
        </w:rPr>
        <w:t xml:space="preserve"> all discretionary spending, including </w:t>
      </w:r>
      <w:r w:rsidRPr="00BD5879">
        <w:rPr>
          <w:rFonts w:asciiTheme="minorHAnsi" w:hAnsiTheme="minorHAnsi" w:cstheme="minorHAnsi"/>
          <w:b/>
          <w:u w:val="single"/>
        </w:rPr>
        <w:t>education</w:t>
      </w:r>
      <w:r w:rsidRPr="00BD5879">
        <w:rPr>
          <w:rFonts w:asciiTheme="minorHAnsi" w:hAnsiTheme="minorHAnsi" w:cstheme="minorHAnsi"/>
          <w:sz w:val="16"/>
        </w:rPr>
        <w:t xml:space="preserve">,” said </w:t>
      </w:r>
      <w:proofErr w:type="spellStart"/>
      <w:r w:rsidRPr="00BD5879">
        <w:rPr>
          <w:rFonts w:asciiTheme="minorHAnsi" w:hAnsiTheme="minorHAnsi" w:cstheme="minorHAnsi"/>
          <w:sz w:val="16"/>
        </w:rPr>
        <w:t>Scheppach</w:t>
      </w:r>
      <w:proofErr w:type="spellEnd"/>
      <w:r w:rsidRPr="00BD5879">
        <w:rPr>
          <w:rFonts w:asciiTheme="minorHAnsi" w:hAnsiTheme="minorHAnsi" w:cstheme="minorHAnsi"/>
          <w:sz w:val="16"/>
        </w:rPr>
        <w:t xml:space="preserve">. </w:t>
      </w:r>
      <w:r w:rsidRPr="00BD5879">
        <w:rPr>
          <w:rFonts w:asciiTheme="minorHAnsi" w:hAnsiTheme="minorHAnsi" w:cstheme="minorHAnsi"/>
          <w:u w:val="single"/>
        </w:rPr>
        <w:t>State Medicaid expenses will grow</w:t>
      </w:r>
      <w:r w:rsidRPr="00BD5879">
        <w:rPr>
          <w:rFonts w:asciiTheme="minorHAnsi" w:hAnsiTheme="minorHAnsi" w:cstheme="minorHAnsi"/>
          <w:sz w:val="16"/>
        </w:rPr>
        <w:t xml:space="preserve"> slowly during the next few years, the study found, after five years of rapid growth around the recession. But </w:t>
      </w:r>
      <w:r w:rsidRPr="00BD5879">
        <w:rPr>
          <w:rFonts w:asciiTheme="minorHAnsi" w:hAnsiTheme="minorHAnsi" w:cstheme="minorHAnsi"/>
          <w:u w:val="single"/>
        </w:rPr>
        <w:t xml:space="preserve">they </w:t>
      </w:r>
      <w:r w:rsidRPr="00BD5879">
        <w:rPr>
          <w:rFonts w:asciiTheme="minorHAnsi" w:hAnsiTheme="minorHAnsi" w:cstheme="minorHAnsi"/>
          <w:b/>
          <w:u w:val="single"/>
        </w:rPr>
        <w:t>will pick up</w:t>
      </w:r>
      <w:r w:rsidRPr="00BD5879">
        <w:rPr>
          <w:rFonts w:asciiTheme="minorHAnsi" w:hAnsiTheme="minorHAnsi" w:cstheme="minorHAnsi"/>
          <w:sz w:val="16"/>
        </w:rPr>
        <w:t xml:space="preserve"> again </w:t>
      </w:r>
      <w:r w:rsidRPr="00BD5879">
        <w:rPr>
          <w:rFonts w:asciiTheme="minorHAnsi" w:hAnsiTheme="minorHAnsi" w:cstheme="minorHAnsi"/>
          <w:u w:val="single"/>
        </w:rPr>
        <w:t>near the end of the decade</w:t>
      </w:r>
      <w:r w:rsidRPr="00BD5879">
        <w:rPr>
          <w:rFonts w:asciiTheme="minorHAnsi" w:hAnsiTheme="minorHAnsi" w:cstheme="minorHAnsi"/>
          <w:sz w:val="16"/>
        </w:rPr>
        <w:t xml:space="preserve">, as federal funding for the Affordable Care Act expansions begins to decrease. </w:t>
      </w:r>
      <w:r w:rsidRPr="00BD5879">
        <w:rPr>
          <w:rFonts w:asciiTheme="minorHAnsi" w:hAnsiTheme="minorHAnsi" w:cstheme="minorHAnsi"/>
          <w:u w:val="single"/>
        </w:rPr>
        <w:t xml:space="preserve">By 2020 increased state spending on Medicaid will </w:t>
      </w:r>
      <w:r w:rsidRPr="00BD5879">
        <w:rPr>
          <w:rFonts w:asciiTheme="minorHAnsi" w:hAnsiTheme="minorHAnsi" w:cstheme="minorHAnsi"/>
          <w:b/>
          <w:u w:val="single"/>
        </w:rPr>
        <w:t>outpace tax revenues</w:t>
      </w:r>
      <w:r w:rsidRPr="00BD5879">
        <w:rPr>
          <w:rFonts w:asciiTheme="minorHAnsi" w:hAnsiTheme="minorHAnsi" w:cstheme="minorHAnsi"/>
          <w:sz w:val="16"/>
        </w:rPr>
        <w:t xml:space="preserve">. Higher </w:t>
      </w:r>
      <w:r w:rsidRPr="00BD5879">
        <w:rPr>
          <w:rFonts w:asciiTheme="minorHAnsi" w:hAnsiTheme="minorHAnsi" w:cstheme="minorHAnsi"/>
          <w:u w:val="single"/>
        </w:rPr>
        <w:t xml:space="preserve">education </w:t>
      </w:r>
      <w:r w:rsidRPr="00BD5879">
        <w:rPr>
          <w:rFonts w:asciiTheme="minorHAnsi" w:hAnsiTheme="minorHAnsi" w:cstheme="minorHAnsi"/>
          <w:b/>
          <w:u w:val="single"/>
        </w:rPr>
        <w:t>will be “crowded out</w:t>
      </w:r>
      <w:r w:rsidRPr="00BD5879">
        <w:rPr>
          <w:rFonts w:asciiTheme="minorHAnsi" w:hAnsiTheme="minorHAnsi" w:cstheme="minorHAnsi"/>
          <w:sz w:val="16"/>
          <w:szCs w:val="16"/>
        </w:rPr>
        <w:t>,”</w:t>
      </w:r>
      <w:r w:rsidRPr="00BD5879">
        <w:rPr>
          <w:rFonts w:asciiTheme="minorHAnsi" w:hAnsiTheme="minorHAnsi" w:cstheme="minorHAnsi"/>
          <w:sz w:val="16"/>
        </w:rPr>
        <w:t xml:space="preserve"> according to the study, and allocations for public colleges will grow by less than 4 percent per year.</w:t>
      </w: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1AR – I/L – Economy</w:t>
      </w:r>
    </w:p>
    <w:p w:rsidR="003F5D5B" w:rsidRPr="00BD5879" w:rsidRDefault="003F5D5B" w:rsidP="003F5D5B">
      <w:pPr>
        <w:pStyle w:val="Heading4"/>
        <w:tabs>
          <w:tab w:val="left" w:pos="5167"/>
        </w:tabs>
        <w:rPr>
          <w:rFonts w:asciiTheme="minorHAnsi" w:hAnsiTheme="minorHAnsi" w:cstheme="minorHAnsi"/>
        </w:rPr>
      </w:pPr>
      <w:r w:rsidRPr="00BD5879">
        <w:rPr>
          <w:rFonts w:asciiTheme="minorHAnsi" w:hAnsiTheme="minorHAnsi" w:cstheme="minorHAnsi"/>
        </w:rPr>
        <w:t xml:space="preserve">Cuts to Medicaid </w:t>
      </w:r>
      <w:r w:rsidRPr="00BD5879">
        <w:rPr>
          <w:rFonts w:asciiTheme="minorHAnsi" w:hAnsiTheme="minorHAnsi" w:cstheme="minorHAnsi"/>
          <w:u w:val="single"/>
        </w:rPr>
        <w:t>shred</w:t>
      </w:r>
      <w:r w:rsidRPr="00BD5879">
        <w:rPr>
          <w:rFonts w:asciiTheme="minorHAnsi" w:hAnsiTheme="minorHAnsi" w:cstheme="minorHAnsi"/>
        </w:rPr>
        <w:t xml:space="preserve"> the US economy.</w:t>
      </w:r>
      <w:r w:rsidRPr="00BD5879">
        <w:rPr>
          <w:rFonts w:asciiTheme="minorHAnsi" w:hAnsiTheme="minorHAnsi" w:cstheme="minorHAnsi"/>
        </w:rPr>
        <w:tab/>
      </w:r>
    </w:p>
    <w:p w:rsidR="003F5D5B" w:rsidRPr="00BD5879" w:rsidRDefault="003F5D5B" w:rsidP="003F5D5B">
      <w:pPr>
        <w:rPr>
          <w:rFonts w:asciiTheme="minorHAnsi" w:hAnsiTheme="minorHAnsi" w:cstheme="minorHAnsi"/>
        </w:rPr>
      </w:pPr>
      <w:r w:rsidRPr="00BD5879">
        <w:rPr>
          <w:rStyle w:val="Style13ptBold"/>
          <w:rFonts w:asciiTheme="minorHAnsi" w:hAnsiTheme="minorHAnsi" w:cstheme="minorHAnsi"/>
        </w:rPr>
        <w:t>NCLR ’17</w:t>
      </w:r>
      <w:r w:rsidRPr="00BD5879">
        <w:rPr>
          <w:rFonts w:asciiTheme="minorHAnsi" w:hAnsiTheme="minorHAnsi" w:cstheme="minorHAnsi"/>
        </w:rPr>
        <w:t xml:space="preserve"> </w:t>
      </w:r>
      <w:r w:rsidRPr="00BD5879">
        <w:rPr>
          <w:rFonts w:asciiTheme="minorHAnsi" w:hAnsiTheme="minorHAnsi" w:cstheme="minorHAnsi"/>
          <w:sz w:val="16"/>
          <w:szCs w:val="16"/>
        </w:rPr>
        <w:t xml:space="preserve">(National Council of La Raza; 6/1/17; “Deep Medicaid Cuts Hurt All of Us”; </w:t>
      </w:r>
      <w:hyperlink r:id="rId16" w:history="1">
        <w:r w:rsidRPr="00BD5879">
          <w:rPr>
            <w:rFonts w:asciiTheme="minorHAnsi" w:hAnsiTheme="minorHAnsi" w:cstheme="minorHAnsi"/>
            <w:sz w:val="16"/>
            <w:szCs w:val="16"/>
          </w:rPr>
          <w:t>http://blog.nclr.org/2017/06/01/deep-medicaid-cuts-hurt-us/</w:t>
        </w:r>
      </w:hyperlink>
      <w:r w:rsidRPr="00BD5879">
        <w:rPr>
          <w:rFonts w:asciiTheme="minorHAnsi" w:hAnsiTheme="minorHAnsi" w:cstheme="minorHAnsi"/>
          <w:sz w:val="16"/>
          <w:szCs w:val="16"/>
        </w:rPr>
        <w:t>; DOA: 6/30/17)</w:t>
      </w:r>
    </w:p>
    <w:p w:rsidR="003F5D5B" w:rsidRPr="00BD5879" w:rsidRDefault="003F5D5B" w:rsidP="003F5D5B">
      <w:pPr>
        <w:rPr>
          <w:rFonts w:asciiTheme="minorHAnsi" w:hAnsiTheme="minorHAnsi" w:cstheme="minorHAnsi"/>
          <w:sz w:val="16"/>
        </w:rPr>
      </w:pPr>
      <w:r w:rsidRPr="00BD5879">
        <w:rPr>
          <w:rFonts w:asciiTheme="minorHAnsi" w:hAnsiTheme="minorHAnsi" w:cstheme="minorHAnsi"/>
          <w:u w:val="single"/>
        </w:rPr>
        <w:t>Since 1965, Medicaid has</w:t>
      </w:r>
      <w:r w:rsidRPr="00BD5879">
        <w:rPr>
          <w:rFonts w:asciiTheme="minorHAnsi" w:hAnsiTheme="minorHAnsi" w:cstheme="minorHAnsi"/>
          <w:sz w:val="16"/>
        </w:rPr>
        <w:t xml:space="preserve"> essentially </w:t>
      </w:r>
      <w:r w:rsidRPr="00BD5879">
        <w:rPr>
          <w:rFonts w:asciiTheme="minorHAnsi" w:hAnsiTheme="minorHAnsi" w:cstheme="minorHAnsi"/>
          <w:u w:val="single"/>
        </w:rPr>
        <w:t>guaranteed that our most vulnerable have access to health coverage</w:t>
      </w:r>
      <w:r w:rsidRPr="00BD5879">
        <w:rPr>
          <w:rFonts w:asciiTheme="minorHAnsi" w:hAnsiTheme="minorHAnsi" w:cstheme="minorHAnsi"/>
          <w:sz w:val="16"/>
        </w:rPr>
        <w:t xml:space="preserve">, and </w:t>
      </w:r>
      <w:r w:rsidRPr="00BD5879">
        <w:rPr>
          <w:rFonts w:asciiTheme="minorHAnsi" w:hAnsiTheme="minorHAnsi" w:cstheme="minorHAnsi"/>
          <w:u w:val="single"/>
        </w:rPr>
        <w:t xml:space="preserve">that need </w:t>
      </w:r>
      <w:r w:rsidRPr="00BD5879">
        <w:rPr>
          <w:rFonts w:asciiTheme="minorHAnsi" w:hAnsiTheme="minorHAnsi" w:cstheme="minorHAnsi"/>
          <w:b/>
          <w:u w:val="single"/>
        </w:rPr>
        <w:t>hasn’t changed today</w:t>
      </w:r>
      <w:r w:rsidRPr="00BD5879">
        <w:rPr>
          <w:rFonts w:asciiTheme="minorHAnsi" w:hAnsiTheme="minorHAnsi" w:cstheme="minorHAnsi"/>
          <w:sz w:val="16"/>
        </w:rPr>
        <w:t xml:space="preserve">. Today, </w:t>
      </w:r>
      <w:r w:rsidRPr="00BD5879">
        <w:rPr>
          <w:rFonts w:asciiTheme="minorHAnsi" w:hAnsiTheme="minorHAnsi" w:cstheme="minorHAnsi"/>
          <w:u w:val="single"/>
        </w:rPr>
        <w:t>74 million Americans</w:t>
      </w:r>
      <w:r w:rsidRPr="00BD5879">
        <w:rPr>
          <w:rFonts w:asciiTheme="minorHAnsi" w:hAnsiTheme="minorHAnsi" w:cstheme="minorHAnsi"/>
          <w:sz w:val="16"/>
        </w:rPr>
        <w:t xml:space="preserve">, including 18 million Latinos, </w:t>
      </w:r>
      <w:r w:rsidRPr="00BD5879">
        <w:rPr>
          <w:rFonts w:asciiTheme="minorHAnsi" w:hAnsiTheme="minorHAnsi" w:cstheme="minorHAnsi"/>
          <w:u w:val="single"/>
        </w:rPr>
        <w:t>are enrolled in Medicaid, making the program the nation’s</w:t>
      </w:r>
      <w:r w:rsidRPr="00BD5879">
        <w:rPr>
          <w:rFonts w:asciiTheme="minorHAnsi" w:hAnsiTheme="minorHAnsi" w:cstheme="minorHAnsi"/>
          <w:b/>
          <w:u w:val="single"/>
        </w:rPr>
        <w:t xml:space="preserve"> largest</w:t>
      </w:r>
      <w:r w:rsidRPr="00BD5879">
        <w:rPr>
          <w:rFonts w:asciiTheme="minorHAnsi" w:hAnsiTheme="minorHAnsi" w:cstheme="minorHAnsi"/>
          <w:sz w:val="16"/>
        </w:rPr>
        <w:t xml:space="preserve"> single </w:t>
      </w:r>
      <w:r w:rsidRPr="00BD5879">
        <w:rPr>
          <w:rFonts w:asciiTheme="minorHAnsi" w:hAnsiTheme="minorHAnsi" w:cstheme="minorHAnsi"/>
          <w:b/>
          <w:u w:val="single"/>
        </w:rPr>
        <w:t>source of health coverage</w:t>
      </w:r>
      <w:r w:rsidRPr="00BD5879">
        <w:rPr>
          <w:rFonts w:asciiTheme="minorHAnsi" w:hAnsiTheme="minorHAnsi" w:cstheme="minorHAnsi"/>
          <w:sz w:val="16"/>
        </w:rPr>
        <w:t xml:space="preserve">. </w:t>
      </w:r>
      <w:r w:rsidRPr="00BD5879">
        <w:rPr>
          <w:rFonts w:asciiTheme="minorHAnsi" w:hAnsiTheme="minorHAnsi" w:cstheme="minorHAnsi"/>
          <w:u w:val="single"/>
        </w:rPr>
        <w:t xml:space="preserve">This program is a </w:t>
      </w:r>
      <w:r w:rsidRPr="00BD5879">
        <w:rPr>
          <w:rFonts w:asciiTheme="minorHAnsi" w:hAnsiTheme="minorHAnsi" w:cstheme="minorHAnsi"/>
          <w:b/>
          <w:u w:val="single"/>
        </w:rPr>
        <w:t>literal lifeline</w:t>
      </w:r>
      <w:r w:rsidRPr="00BD5879">
        <w:rPr>
          <w:rFonts w:asciiTheme="minorHAnsi" w:hAnsiTheme="minorHAnsi" w:cstheme="minorHAnsi"/>
          <w:sz w:val="16"/>
        </w:rPr>
        <w:t xml:space="preserve"> for the Latino community, as one in three Latinos rely on the program for access to health care, including 9.8 million Latino children. </w:t>
      </w:r>
      <w:r w:rsidRPr="00BD5879">
        <w:rPr>
          <w:rFonts w:asciiTheme="minorHAnsi" w:hAnsiTheme="minorHAnsi" w:cstheme="minorHAnsi"/>
          <w:u w:val="single"/>
        </w:rPr>
        <w:t>Several studies have shown Medicaid’s importance to children’s health and well-being</w:t>
      </w:r>
      <w:r w:rsidRPr="00BD5879">
        <w:rPr>
          <w:rFonts w:asciiTheme="minorHAnsi" w:hAnsiTheme="minorHAnsi" w:cstheme="minorHAnsi"/>
          <w:sz w:val="16"/>
        </w:rPr>
        <w:t xml:space="preserve">. However, the AHCA willingly ensures a future where our children are less healthy today, and less able to pursue their dreams tomorrow. The AHCA’s effect would be felt beyond individual Medicaid enrollees. The sheer size of these </w:t>
      </w:r>
      <w:r w:rsidRPr="00BD5879">
        <w:rPr>
          <w:rFonts w:asciiTheme="minorHAnsi" w:hAnsiTheme="minorHAnsi" w:cstheme="minorHAnsi"/>
          <w:u w:val="single"/>
        </w:rPr>
        <w:t xml:space="preserve">cuts would have a </w:t>
      </w:r>
      <w:r w:rsidRPr="00BD5879">
        <w:rPr>
          <w:rFonts w:asciiTheme="minorHAnsi" w:hAnsiTheme="minorHAnsi" w:cstheme="minorHAnsi"/>
          <w:b/>
          <w:u w:val="single"/>
        </w:rPr>
        <w:t>tremendous impact on</w:t>
      </w:r>
      <w:r w:rsidRPr="00BD5879">
        <w:rPr>
          <w:rFonts w:asciiTheme="minorHAnsi" w:hAnsiTheme="minorHAnsi" w:cstheme="minorHAnsi"/>
          <w:sz w:val="16"/>
        </w:rPr>
        <w:t xml:space="preserve"> state budgets and </w:t>
      </w:r>
      <w:r w:rsidRPr="00BD5879">
        <w:rPr>
          <w:rFonts w:asciiTheme="minorHAnsi" w:hAnsiTheme="minorHAnsi" w:cstheme="minorHAnsi"/>
          <w:b/>
          <w:u w:val="single"/>
        </w:rPr>
        <w:t>the overall economy</w:t>
      </w:r>
      <w:r w:rsidRPr="00BD5879">
        <w:rPr>
          <w:rFonts w:asciiTheme="minorHAnsi" w:hAnsiTheme="minorHAnsi" w:cstheme="minorHAnsi"/>
          <w:u w:val="single"/>
        </w:rPr>
        <w:t>, as Medicaid is</w:t>
      </w:r>
      <w:r w:rsidRPr="00BD5879">
        <w:rPr>
          <w:rFonts w:asciiTheme="minorHAnsi" w:hAnsiTheme="minorHAnsi" w:cstheme="minorHAnsi"/>
          <w:sz w:val="16"/>
        </w:rPr>
        <w:t xml:space="preserve"> both a spending item and </w:t>
      </w:r>
      <w:r w:rsidRPr="00BD5879">
        <w:rPr>
          <w:rFonts w:asciiTheme="minorHAnsi" w:hAnsiTheme="minorHAnsi" w:cstheme="minorHAnsi"/>
          <w:u w:val="single"/>
        </w:rPr>
        <w:t xml:space="preserve">a </w:t>
      </w:r>
      <w:r w:rsidRPr="00BD5879">
        <w:rPr>
          <w:rFonts w:asciiTheme="minorHAnsi" w:hAnsiTheme="minorHAnsi" w:cstheme="minorHAnsi"/>
          <w:b/>
          <w:u w:val="single"/>
        </w:rPr>
        <w:t xml:space="preserve">major source </w:t>
      </w:r>
      <w:r w:rsidRPr="00BD5879">
        <w:rPr>
          <w:rStyle w:val="Emphasis"/>
          <w:rFonts w:asciiTheme="minorHAnsi" w:hAnsiTheme="minorHAnsi" w:cstheme="minorHAnsi"/>
        </w:rPr>
        <w:t>of federal revenue</w:t>
      </w:r>
      <w:r w:rsidRPr="00BD5879">
        <w:rPr>
          <w:rFonts w:asciiTheme="minorHAnsi" w:hAnsiTheme="minorHAnsi" w:cstheme="minorHAnsi"/>
          <w:b/>
          <w:u w:val="single"/>
        </w:rPr>
        <w:t xml:space="preserve"> for states</w:t>
      </w:r>
      <w:r w:rsidRPr="00BD5879">
        <w:rPr>
          <w:rFonts w:asciiTheme="minorHAnsi" w:hAnsiTheme="minorHAnsi" w:cstheme="minorHAnsi"/>
          <w:sz w:val="16"/>
        </w:rPr>
        <w:t xml:space="preserve">. Nearly half of all federal funds spent by states go to their Medicaid programs, and </w:t>
      </w:r>
      <w:r w:rsidRPr="00BD5879">
        <w:rPr>
          <w:rFonts w:asciiTheme="minorHAnsi" w:hAnsiTheme="minorHAnsi" w:cstheme="minorHAnsi"/>
          <w:u w:val="single"/>
        </w:rPr>
        <w:t xml:space="preserve">states have no way to </w:t>
      </w:r>
      <w:r w:rsidRPr="00BD5879">
        <w:rPr>
          <w:rFonts w:asciiTheme="minorHAnsi" w:hAnsiTheme="minorHAnsi" w:cstheme="minorHAnsi"/>
          <w:b/>
          <w:u w:val="single"/>
        </w:rPr>
        <w:t>recoup billions of dollars in lost</w:t>
      </w:r>
      <w:r w:rsidRPr="00BD5879">
        <w:rPr>
          <w:rFonts w:asciiTheme="minorHAnsi" w:hAnsiTheme="minorHAnsi" w:cstheme="minorHAnsi"/>
          <w:sz w:val="16"/>
        </w:rPr>
        <w:t xml:space="preserve"> federal </w:t>
      </w:r>
      <w:r w:rsidRPr="00BD5879">
        <w:rPr>
          <w:rStyle w:val="Emphasis"/>
          <w:rFonts w:asciiTheme="minorHAnsi" w:hAnsiTheme="minorHAnsi" w:cstheme="minorHAnsi"/>
        </w:rPr>
        <w:t>funds</w:t>
      </w:r>
      <w:r w:rsidRPr="00BD5879">
        <w:rPr>
          <w:rFonts w:asciiTheme="minorHAnsi" w:hAnsiTheme="minorHAnsi" w:cstheme="minorHAnsi"/>
          <w:sz w:val="16"/>
        </w:rPr>
        <w:t xml:space="preserve">. If enacted, </w:t>
      </w:r>
      <w:r w:rsidRPr="00BD5879">
        <w:rPr>
          <w:rFonts w:asciiTheme="minorHAnsi" w:hAnsiTheme="minorHAnsi" w:cstheme="minorHAnsi"/>
          <w:u w:val="single"/>
        </w:rPr>
        <w:t>this</w:t>
      </w:r>
      <w:r w:rsidRPr="00BD5879">
        <w:rPr>
          <w:rFonts w:asciiTheme="minorHAnsi" w:hAnsiTheme="minorHAnsi" w:cstheme="minorHAnsi"/>
          <w:sz w:val="16"/>
        </w:rPr>
        <w:t xml:space="preserve"> bill </w:t>
      </w:r>
      <w:r w:rsidRPr="00BD5879">
        <w:rPr>
          <w:rFonts w:asciiTheme="minorHAnsi" w:hAnsiTheme="minorHAnsi" w:cstheme="minorHAnsi"/>
          <w:u w:val="single"/>
        </w:rPr>
        <w:t xml:space="preserve">would force states to </w:t>
      </w:r>
      <w:r w:rsidRPr="00BD5879">
        <w:rPr>
          <w:rFonts w:asciiTheme="minorHAnsi" w:hAnsiTheme="minorHAnsi" w:cstheme="minorHAnsi"/>
          <w:b/>
          <w:u w:val="single"/>
        </w:rPr>
        <w:t>significantly cut</w:t>
      </w:r>
      <w:r w:rsidRPr="00BD5879">
        <w:rPr>
          <w:rFonts w:asciiTheme="minorHAnsi" w:hAnsiTheme="minorHAnsi" w:cstheme="minorHAnsi"/>
          <w:u w:val="single"/>
        </w:rPr>
        <w:t xml:space="preserve"> </w:t>
      </w:r>
      <w:r w:rsidRPr="00BD5879">
        <w:rPr>
          <w:rFonts w:asciiTheme="minorHAnsi" w:hAnsiTheme="minorHAnsi" w:cstheme="minorHAnsi"/>
          <w:b/>
          <w:u w:val="single"/>
        </w:rPr>
        <w:t>spending on health care</w:t>
      </w:r>
      <w:r w:rsidRPr="00BD5879">
        <w:rPr>
          <w:rFonts w:asciiTheme="minorHAnsi" w:hAnsiTheme="minorHAnsi" w:cstheme="minorHAnsi"/>
          <w:sz w:val="16"/>
        </w:rPr>
        <w:t xml:space="preserve"> as well as spending on other programs that we all count on, like education, transportation, </w:t>
      </w:r>
      <w:r w:rsidRPr="00BD5879">
        <w:rPr>
          <w:rFonts w:asciiTheme="minorHAnsi" w:hAnsiTheme="minorHAnsi" w:cstheme="minorHAnsi"/>
          <w:u w:val="single"/>
        </w:rPr>
        <w:t>and emergency services</w:t>
      </w:r>
      <w:r w:rsidRPr="00BD5879">
        <w:rPr>
          <w:rFonts w:asciiTheme="minorHAnsi" w:hAnsiTheme="minorHAnsi" w:cstheme="minorHAnsi"/>
          <w:sz w:val="16"/>
        </w:rPr>
        <w:t xml:space="preserve">. </w:t>
      </w: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1AR – ! – Disease</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 xml:space="preserve">Medicaid cuts </w:t>
      </w:r>
      <w:r w:rsidRPr="00BD5879">
        <w:rPr>
          <w:rFonts w:asciiTheme="minorHAnsi" w:hAnsiTheme="minorHAnsi" w:cstheme="minorHAnsi"/>
          <w:u w:val="single"/>
        </w:rPr>
        <w:t>wreck</w:t>
      </w:r>
      <w:r w:rsidRPr="00BD5879">
        <w:rPr>
          <w:rFonts w:asciiTheme="minorHAnsi" w:hAnsiTheme="minorHAnsi" w:cstheme="minorHAnsi"/>
        </w:rPr>
        <w:t xml:space="preserve"> disease prevention – outbreaks will become rampant.</w:t>
      </w:r>
    </w:p>
    <w:p w:rsidR="003F5D5B" w:rsidRPr="00BD5879" w:rsidRDefault="003F5D5B" w:rsidP="003F5D5B">
      <w:pPr>
        <w:rPr>
          <w:rFonts w:asciiTheme="minorHAnsi" w:hAnsiTheme="minorHAnsi" w:cstheme="minorHAnsi"/>
        </w:rPr>
      </w:pPr>
      <w:r w:rsidRPr="00BD5879">
        <w:rPr>
          <w:rStyle w:val="Style13ptBold"/>
          <w:rFonts w:asciiTheme="minorHAnsi" w:hAnsiTheme="minorHAnsi" w:cstheme="minorHAnsi"/>
        </w:rPr>
        <w:t>Gibson ’17</w:t>
      </w:r>
      <w:r w:rsidRPr="00BD5879">
        <w:rPr>
          <w:rFonts w:asciiTheme="minorHAnsi" w:hAnsiTheme="minorHAnsi" w:cstheme="minorHAnsi"/>
        </w:rPr>
        <w:t xml:space="preserve"> </w:t>
      </w:r>
      <w:r w:rsidRPr="00BD5879">
        <w:rPr>
          <w:rFonts w:asciiTheme="minorHAnsi" w:hAnsiTheme="minorHAnsi" w:cstheme="minorHAnsi"/>
          <w:sz w:val="16"/>
          <w:szCs w:val="16"/>
        </w:rPr>
        <w:t xml:space="preserve">(Candace; 6/22/17; health analyst; National Health Law Program; “How Per Capita Caps Harm the Prevention and Treatment of New Viruses”; </w:t>
      </w:r>
      <w:hyperlink r:id="rId17" w:anchor=".WVbf5tPyvR0" w:history="1">
        <w:r w:rsidRPr="00BD5879">
          <w:rPr>
            <w:rFonts w:asciiTheme="minorHAnsi" w:hAnsiTheme="minorHAnsi" w:cstheme="minorHAnsi"/>
            <w:sz w:val="16"/>
            <w:szCs w:val="16"/>
          </w:rPr>
          <w:t>http://www.healthlaw.org/issues/medicaid/health-reform-and-medicaid/how-per-capita-caps-harm-the-prevention-treatment-of-new-viruses#.WVbf5tPyvR0</w:t>
        </w:r>
      </w:hyperlink>
      <w:r w:rsidRPr="00BD5879">
        <w:rPr>
          <w:rFonts w:asciiTheme="minorHAnsi" w:hAnsiTheme="minorHAnsi" w:cstheme="minorHAnsi"/>
          <w:sz w:val="16"/>
          <w:szCs w:val="16"/>
        </w:rPr>
        <w:t>; DOA: 6/30/17)</w:t>
      </w:r>
    </w:p>
    <w:p w:rsidR="003F5D5B" w:rsidRPr="00BD5879" w:rsidRDefault="003F5D5B" w:rsidP="003F5D5B">
      <w:pPr>
        <w:rPr>
          <w:rFonts w:asciiTheme="minorHAnsi" w:hAnsiTheme="minorHAnsi" w:cstheme="minorHAnsi"/>
          <w:sz w:val="16"/>
        </w:rPr>
      </w:pPr>
      <w:r w:rsidRPr="00BD5879">
        <w:rPr>
          <w:rFonts w:asciiTheme="minorHAnsi" w:hAnsiTheme="minorHAnsi" w:cstheme="minorHAnsi"/>
          <w:sz w:val="16"/>
        </w:rPr>
        <w:t xml:space="preserve">If Congress enacts a per capita cap on Medicaid, </w:t>
      </w:r>
      <w:r w:rsidRPr="00BD5879">
        <w:rPr>
          <w:rStyle w:val="StyleUnderline"/>
          <w:rFonts w:asciiTheme="minorHAnsi" w:hAnsiTheme="minorHAnsi" w:cstheme="minorHAnsi"/>
        </w:rPr>
        <w:t xml:space="preserve">states will have </w:t>
      </w:r>
      <w:r w:rsidRPr="00BD5879">
        <w:rPr>
          <w:rStyle w:val="Emphasis"/>
          <w:rFonts w:asciiTheme="minorHAnsi" w:hAnsiTheme="minorHAnsi" w:cstheme="minorHAnsi"/>
        </w:rPr>
        <w:t>fewer resources</w:t>
      </w:r>
      <w:r w:rsidRPr="00BD5879">
        <w:rPr>
          <w:rStyle w:val="StyleUnderline"/>
          <w:rFonts w:asciiTheme="minorHAnsi" w:hAnsiTheme="minorHAnsi" w:cstheme="minorHAnsi"/>
        </w:rPr>
        <w:t xml:space="preserve"> </w:t>
      </w:r>
      <w:r w:rsidRPr="00BD5879">
        <w:rPr>
          <w:rStyle w:val="Emphasis"/>
          <w:rFonts w:asciiTheme="minorHAnsi" w:hAnsiTheme="minorHAnsi" w:cstheme="minorHAnsi"/>
        </w:rPr>
        <w:t>to prevent and treat</w:t>
      </w:r>
      <w:r w:rsidRPr="00BD5879">
        <w:rPr>
          <w:rStyle w:val="StyleUnderline"/>
          <w:rFonts w:asciiTheme="minorHAnsi" w:hAnsiTheme="minorHAnsi" w:cstheme="minorHAnsi"/>
        </w:rPr>
        <w:t xml:space="preserve"> the spread of emerging diseases</w:t>
      </w:r>
      <w:r w:rsidRPr="00BD5879">
        <w:rPr>
          <w:rFonts w:asciiTheme="minorHAnsi" w:hAnsiTheme="minorHAnsi" w:cstheme="minorHAnsi"/>
          <w:sz w:val="16"/>
        </w:rPr>
        <w:t xml:space="preserve">, such as the recent outbreak of Zika </w:t>
      </w:r>
      <w:r w:rsidRPr="00BD5879">
        <w:rPr>
          <w:rStyle w:val="StyleUnderline"/>
          <w:rFonts w:asciiTheme="minorHAnsi" w:hAnsiTheme="minorHAnsi" w:cstheme="minorHAnsi"/>
        </w:rPr>
        <w:t>in the</w:t>
      </w:r>
      <w:r w:rsidRPr="00BD5879">
        <w:rPr>
          <w:rFonts w:asciiTheme="minorHAnsi" w:hAnsiTheme="minorHAnsi" w:cstheme="minorHAnsi"/>
          <w:sz w:val="16"/>
        </w:rPr>
        <w:t xml:space="preserve"> southern </w:t>
      </w:r>
      <w:r w:rsidRPr="00BD5879">
        <w:rPr>
          <w:rStyle w:val="StyleUnderline"/>
          <w:rFonts w:asciiTheme="minorHAnsi" w:hAnsiTheme="minorHAnsi" w:cstheme="minorHAnsi"/>
        </w:rPr>
        <w:t>U</w:t>
      </w:r>
      <w:r w:rsidRPr="00BD5879">
        <w:rPr>
          <w:rFonts w:asciiTheme="minorHAnsi" w:hAnsiTheme="minorHAnsi" w:cstheme="minorHAnsi"/>
          <w:sz w:val="16"/>
        </w:rPr>
        <w:t xml:space="preserve">nited </w:t>
      </w:r>
      <w:r w:rsidRPr="00BD5879">
        <w:rPr>
          <w:rStyle w:val="StyleUnderline"/>
          <w:rFonts w:asciiTheme="minorHAnsi" w:hAnsiTheme="minorHAnsi" w:cstheme="minorHAnsi"/>
        </w:rPr>
        <w:t>S</w:t>
      </w:r>
      <w:r w:rsidRPr="00BD5879">
        <w:rPr>
          <w:rFonts w:asciiTheme="minorHAnsi" w:hAnsiTheme="minorHAnsi" w:cstheme="minorHAnsi"/>
          <w:sz w:val="16"/>
        </w:rPr>
        <w:t xml:space="preserve">tates and Puerto Rico. In this issue brief, Staff Attorney Candace Gibson argues that proposed </w:t>
      </w:r>
      <w:r w:rsidRPr="00BD5879">
        <w:rPr>
          <w:rStyle w:val="StyleUnderline"/>
          <w:rFonts w:asciiTheme="minorHAnsi" w:hAnsiTheme="minorHAnsi" w:cstheme="minorHAnsi"/>
        </w:rPr>
        <w:t>changes to Medicaid funding</w:t>
      </w:r>
      <w:r w:rsidRPr="00BD5879">
        <w:rPr>
          <w:rFonts w:asciiTheme="minorHAnsi" w:hAnsiTheme="minorHAnsi" w:cstheme="minorHAnsi"/>
          <w:sz w:val="16"/>
        </w:rPr>
        <w:t xml:space="preserve">, specifically per capita caps and block grants, </w:t>
      </w:r>
      <w:r w:rsidRPr="00BD5879">
        <w:rPr>
          <w:rStyle w:val="StyleUnderline"/>
          <w:rFonts w:asciiTheme="minorHAnsi" w:hAnsiTheme="minorHAnsi" w:cstheme="minorHAnsi"/>
        </w:rPr>
        <w:t xml:space="preserve">not only </w:t>
      </w:r>
      <w:r w:rsidRPr="00BD5879">
        <w:rPr>
          <w:rStyle w:val="Emphasis"/>
          <w:rFonts w:asciiTheme="minorHAnsi" w:hAnsiTheme="minorHAnsi" w:cstheme="minorHAnsi"/>
        </w:rPr>
        <w:t>cut funding</w:t>
      </w:r>
      <w:r w:rsidRPr="00BD5879">
        <w:rPr>
          <w:rStyle w:val="StyleUnderline"/>
          <w:rFonts w:asciiTheme="minorHAnsi" w:hAnsiTheme="minorHAnsi" w:cstheme="minorHAnsi"/>
        </w:rPr>
        <w:t xml:space="preserve"> to the program, but also </w:t>
      </w:r>
      <w:r w:rsidRPr="00BD5879">
        <w:rPr>
          <w:rStyle w:val="Emphasis"/>
          <w:rFonts w:asciiTheme="minorHAnsi" w:hAnsiTheme="minorHAnsi" w:cstheme="minorHAnsi"/>
        </w:rPr>
        <w:t>leave states vulnerable</w:t>
      </w:r>
      <w:r w:rsidRPr="00BD5879">
        <w:rPr>
          <w:rStyle w:val="StyleUnderline"/>
          <w:rFonts w:asciiTheme="minorHAnsi" w:hAnsiTheme="minorHAnsi" w:cstheme="minorHAnsi"/>
        </w:rPr>
        <w:t xml:space="preserve"> </w:t>
      </w:r>
      <w:r w:rsidRPr="00BD5879">
        <w:rPr>
          <w:rStyle w:val="Emphasis"/>
          <w:rFonts w:asciiTheme="minorHAnsi" w:hAnsiTheme="minorHAnsi" w:cstheme="minorHAnsi"/>
        </w:rPr>
        <w:t>to</w:t>
      </w:r>
      <w:r w:rsidRPr="00BD5879">
        <w:rPr>
          <w:rStyle w:val="StyleUnderline"/>
          <w:rFonts w:asciiTheme="minorHAnsi" w:hAnsiTheme="minorHAnsi" w:cstheme="minorHAnsi"/>
        </w:rPr>
        <w:t xml:space="preserve"> </w:t>
      </w:r>
      <w:proofErr w:type="spellStart"/>
      <w:r w:rsidRPr="00BD5879">
        <w:rPr>
          <w:rStyle w:val="Emphasis"/>
          <w:rFonts w:asciiTheme="minorHAnsi" w:hAnsiTheme="minorHAnsi" w:cstheme="minorHAnsi"/>
        </w:rPr>
        <w:t>unforseen</w:t>
      </w:r>
      <w:proofErr w:type="spellEnd"/>
      <w:r w:rsidRPr="00BD5879">
        <w:rPr>
          <w:rStyle w:val="Emphasis"/>
          <w:rFonts w:asciiTheme="minorHAnsi" w:hAnsiTheme="minorHAnsi" w:cstheme="minorHAnsi"/>
        </w:rPr>
        <w:t xml:space="preserve"> public health crises</w:t>
      </w:r>
      <w:r w:rsidRPr="00BD5879">
        <w:rPr>
          <w:rFonts w:asciiTheme="minorHAnsi" w:hAnsiTheme="minorHAnsi" w:cstheme="minorHAnsi"/>
          <w:sz w:val="16"/>
        </w:rPr>
        <w:t xml:space="preserve">. Using the recent Zika virus outbreak as a model, Gibson demonstrates how </w:t>
      </w:r>
      <w:r w:rsidRPr="00BD5879">
        <w:rPr>
          <w:rStyle w:val="StyleUnderline"/>
          <w:rFonts w:asciiTheme="minorHAnsi" w:hAnsiTheme="minorHAnsi" w:cstheme="minorHAnsi"/>
        </w:rPr>
        <w:t>proposed</w:t>
      </w:r>
      <w:r w:rsidRPr="00BD5879">
        <w:rPr>
          <w:rFonts w:asciiTheme="minorHAnsi" w:hAnsiTheme="minorHAnsi" w:cstheme="minorHAnsi"/>
          <w:sz w:val="16"/>
        </w:rPr>
        <w:t xml:space="preserve"> per capita </w:t>
      </w:r>
      <w:r w:rsidRPr="00BD5879">
        <w:rPr>
          <w:rStyle w:val="StyleUnderline"/>
          <w:rFonts w:asciiTheme="minorHAnsi" w:hAnsiTheme="minorHAnsi" w:cstheme="minorHAnsi"/>
        </w:rPr>
        <w:t xml:space="preserve">caps would be </w:t>
      </w:r>
      <w:r w:rsidRPr="00BD5879">
        <w:rPr>
          <w:rStyle w:val="Emphasis"/>
          <w:rFonts w:asciiTheme="minorHAnsi" w:hAnsiTheme="minorHAnsi" w:cstheme="minorHAnsi"/>
        </w:rPr>
        <w:t>insufficient to cover the cost</w:t>
      </w:r>
      <w:r w:rsidRPr="00BD5879">
        <w:rPr>
          <w:rStyle w:val="StyleUnderline"/>
          <w:rFonts w:asciiTheme="minorHAnsi" w:hAnsiTheme="minorHAnsi" w:cstheme="minorHAnsi"/>
        </w:rPr>
        <w:t xml:space="preserve"> of treatment and prevention and render states </w:t>
      </w:r>
      <w:r w:rsidRPr="00BD5879">
        <w:rPr>
          <w:rStyle w:val="Emphasis"/>
          <w:rFonts w:asciiTheme="minorHAnsi" w:hAnsiTheme="minorHAnsi" w:cstheme="minorHAnsi"/>
        </w:rPr>
        <w:t>unable to effectively fight new disease outbreaks</w:t>
      </w:r>
      <w:r w:rsidRPr="00BD5879">
        <w:rPr>
          <w:rFonts w:asciiTheme="minorHAnsi" w:hAnsiTheme="minorHAnsi" w:cstheme="minorHAnsi"/>
          <w:sz w:val="16"/>
        </w:rPr>
        <w:t>.</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Diseases cause extinction.</w:t>
      </w:r>
    </w:p>
    <w:p w:rsidR="003F5D5B" w:rsidRPr="00BD5879" w:rsidRDefault="003F5D5B" w:rsidP="003F5D5B">
      <w:pPr>
        <w:rPr>
          <w:rFonts w:asciiTheme="minorHAnsi" w:hAnsiTheme="minorHAnsi" w:cstheme="minorHAnsi"/>
        </w:rPr>
      </w:pPr>
      <w:proofErr w:type="spellStart"/>
      <w:r w:rsidRPr="00BD5879">
        <w:rPr>
          <w:rStyle w:val="Style13ptBold"/>
          <w:rFonts w:asciiTheme="minorHAnsi" w:hAnsiTheme="minorHAnsi" w:cstheme="minorHAnsi"/>
        </w:rPr>
        <w:t>Dovey</w:t>
      </w:r>
      <w:proofErr w:type="spellEnd"/>
      <w:r w:rsidRPr="00BD5879">
        <w:rPr>
          <w:rStyle w:val="Style13ptBold"/>
          <w:rFonts w:asciiTheme="minorHAnsi" w:hAnsiTheme="minorHAnsi" w:cstheme="minorHAnsi"/>
        </w:rPr>
        <w:t xml:space="preserve"> ‘16</w:t>
      </w:r>
      <w:r w:rsidRPr="00BD5879">
        <w:rPr>
          <w:rFonts w:asciiTheme="minorHAnsi" w:hAnsiTheme="minorHAnsi" w:cstheme="minorHAnsi"/>
        </w:rPr>
        <w:t xml:space="preserve"> </w:t>
      </w:r>
      <w:r w:rsidRPr="00BD5879">
        <w:rPr>
          <w:rFonts w:asciiTheme="minorHAnsi" w:hAnsiTheme="minorHAnsi" w:cstheme="minorHAnsi"/>
          <w:sz w:val="16"/>
          <w:szCs w:val="16"/>
        </w:rPr>
        <w:t xml:space="preserve">(Dana: MA in Journalism and Media Communications, science and technology writer for Medical Daily; “The End Is Near: Report Predicts We're More At Risk Of Death From Climate Change, Pandemic, Than A Car Crash”; Medical Daily; May 2, 2016; </w:t>
      </w:r>
      <w:hyperlink r:id="rId18" w:history="1">
        <w:r w:rsidRPr="00BD5879">
          <w:rPr>
            <w:rStyle w:val="Hyperlink"/>
            <w:rFonts w:asciiTheme="minorHAnsi" w:hAnsiTheme="minorHAnsi" w:cstheme="minorHAnsi"/>
            <w:sz w:val="16"/>
            <w:szCs w:val="16"/>
          </w:rPr>
          <w:t>http://www.medicaldaily.com/end-near-climate-change-pandemic-human-extinction-car-crash-384443</w:t>
        </w:r>
      </w:hyperlink>
      <w:r w:rsidRPr="00BD5879">
        <w:rPr>
          <w:rFonts w:asciiTheme="minorHAnsi" w:hAnsiTheme="minorHAnsi" w:cstheme="minorHAnsi"/>
          <w:sz w:val="16"/>
          <w:szCs w:val="16"/>
        </w:rPr>
        <w:t>; DT)</w:t>
      </w:r>
    </w:p>
    <w:p w:rsidR="003F5D5B" w:rsidRPr="00BD5879" w:rsidRDefault="003F5D5B" w:rsidP="003F5D5B">
      <w:pPr>
        <w:rPr>
          <w:rFonts w:asciiTheme="minorHAnsi" w:hAnsiTheme="minorHAnsi" w:cstheme="minorHAnsi"/>
          <w:sz w:val="16"/>
        </w:rPr>
      </w:pPr>
      <w:r w:rsidRPr="00BD5879">
        <w:rPr>
          <w:rFonts w:asciiTheme="minorHAnsi" w:hAnsiTheme="minorHAnsi" w:cstheme="minorHAnsi"/>
          <w:sz w:val="16"/>
        </w:rPr>
        <w:t xml:space="preserve">The media has hinted at the possibility of </w:t>
      </w:r>
      <w:r w:rsidRPr="00BD5879">
        <w:rPr>
          <w:rStyle w:val="StyleUnderline"/>
          <w:rFonts w:asciiTheme="minorHAnsi" w:hAnsiTheme="minorHAnsi" w:cstheme="minorHAnsi"/>
        </w:rPr>
        <w:t>a huge catastrophic incident such as a disease pandemic wiping out the majority, if not all, of the Earth’s population</w:t>
      </w:r>
      <w:r w:rsidRPr="00BD5879">
        <w:rPr>
          <w:rFonts w:asciiTheme="minorHAnsi" w:hAnsiTheme="minorHAnsi" w:cstheme="minorHAnsi"/>
          <w:sz w:val="16"/>
        </w:rPr>
        <w:t xml:space="preserve">. Now, however, </w:t>
      </w:r>
      <w:r w:rsidRPr="00BD5879">
        <w:rPr>
          <w:rStyle w:val="StyleUnderline"/>
          <w:rFonts w:asciiTheme="minorHAnsi" w:hAnsiTheme="minorHAnsi" w:cstheme="minorHAnsi"/>
        </w:rPr>
        <w:t xml:space="preserve">scientists have laid the rumors to rest, crunched the numbers, and </w:t>
      </w:r>
      <w:r w:rsidRPr="00BD5879">
        <w:rPr>
          <w:rFonts w:asciiTheme="minorHAnsi" w:hAnsiTheme="minorHAnsi" w:cstheme="minorHAnsi"/>
          <w:sz w:val="16"/>
        </w:rPr>
        <w:t>shown th</w:t>
      </w:r>
      <w:r w:rsidRPr="00BD5879">
        <w:rPr>
          <w:rStyle w:val="StyleUnderline"/>
          <w:rFonts w:asciiTheme="minorHAnsi" w:hAnsiTheme="minorHAnsi" w:cstheme="minorHAnsi"/>
        </w:rPr>
        <w:t>is tragic end to be a real possibility</w:t>
      </w:r>
      <w:r w:rsidRPr="00BD5879">
        <w:rPr>
          <w:rFonts w:asciiTheme="minorHAnsi" w:hAnsiTheme="minorHAnsi" w:cstheme="minorHAnsi"/>
          <w:sz w:val="16"/>
        </w:rPr>
        <w:t xml:space="preserve">. The annual Global Catastrophic Risk from </w:t>
      </w:r>
      <w:r w:rsidRPr="00BD5879">
        <w:rPr>
          <w:rStyle w:val="StyleUnderline"/>
          <w:rFonts w:asciiTheme="minorHAnsi" w:hAnsiTheme="minorHAnsi" w:cstheme="minorHAnsi"/>
        </w:rPr>
        <w:t>the</w:t>
      </w:r>
      <w:r w:rsidRPr="00BD5879">
        <w:rPr>
          <w:rFonts w:asciiTheme="minorHAnsi" w:hAnsiTheme="minorHAnsi" w:cstheme="minorHAnsi"/>
          <w:sz w:val="16"/>
        </w:rPr>
        <w:t xml:space="preserve"> U.K.-based </w:t>
      </w:r>
      <w:r w:rsidRPr="00BD5879">
        <w:rPr>
          <w:rStyle w:val="StyleUnderline"/>
          <w:rFonts w:asciiTheme="minorHAnsi" w:hAnsiTheme="minorHAnsi" w:cstheme="minorHAnsi"/>
        </w:rPr>
        <w:t>Global Challenges Foundation</w:t>
      </w:r>
      <w:r w:rsidRPr="00BD5879">
        <w:rPr>
          <w:rFonts w:asciiTheme="minorHAnsi" w:hAnsiTheme="minorHAnsi" w:cstheme="minorHAnsi"/>
          <w:sz w:val="16"/>
        </w:rPr>
        <w:t xml:space="preserve"> uses factors such as climate change and political relations to compute the risk of a “human extinction event,” or any catastrophic event that kills at least 10 percent of the world’s population. This year’s report found that the average American is five times more likely to die in a human extinction event than a car crash, and </w:t>
      </w:r>
      <w:r w:rsidRPr="00BD5879">
        <w:rPr>
          <w:rStyle w:val="StyleUnderline"/>
          <w:rFonts w:asciiTheme="minorHAnsi" w:hAnsiTheme="minorHAnsi" w:cstheme="minorHAnsi"/>
        </w:rPr>
        <w:t>identified climate change and international disease outbreaks as some of the most likely end-of-world disasters</w:t>
      </w:r>
      <w:r w:rsidRPr="00BD5879">
        <w:rPr>
          <w:rFonts w:asciiTheme="minorHAnsi" w:hAnsiTheme="minorHAnsi" w:cstheme="minorHAnsi"/>
          <w:sz w:val="16"/>
        </w:rPr>
        <w:t xml:space="preserve">. Humanity is a major part of the Earth’s ecosystem and when the planet’s health deteriorates, our health suffers as well. </w:t>
      </w:r>
      <w:r w:rsidRPr="00BD5879">
        <w:rPr>
          <w:rStyle w:val="StyleUnderline"/>
          <w:rFonts w:asciiTheme="minorHAnsi" w:hAnsiTheme="minorHAnsi" w:cstheme="minorHAnsi"/>
        </w:rPr>
        <w:t>Rising temperatures caused by climate change have led to a notable increase in human health problems</w:t>
      </w:r>
      <w:r w:rsidRPr="00BD5879">
        <w:rPr>
          <w:rFonts w:asciiTheme="minorHAnsi" w:hAnsiTheme="minorHAnsi" w:cstheme="minorHAnsi"/>
          <w:sz w:val="16"/>
        </w:rPr>
        <w:t xml:space="preserve">. For example, many </w:t>
      </w:r>
      <w:r w:rsidRPr="00BD5879">
        <w:rPr>
          <w:rStyle w:val="StyleUnderline"/>
          <w:rFonts w:asciiTheme="minorHAnsi" w:hAnsiTheme="minorHAnsi" w:cstheme="minorHAnsi"/>
        </w:rPr>
        <w:t>researchers note that unseasonably warm temperatures have contributed to the spread of mosquito-transmitted diseases, such as Chikungunya and Zika virus, outside of its normal rang</w:t>
      </w:r>
      <w:r w:rsidRPr="00BD5879">
        <w:rPr>
          <w:rFonts w:asciiTheme="minorHAnsi" w:hAnsiTheme="minorHAnsi" w:cstheme="minorHAnsi"/>
          <w:sz w:val="16"/>
        </w:rPr>
        <w:t xml:space="preserve">e. In addition, warmer and longer summers have also caused spikes in tick populations and widened their habitat. </w:t>
      </w:r>
      <w:r w:rsidRPr="00BD5879">
        <w:rPr>
          <w:rStyle w:val="StyleUnderline"/>
          <w:rFonts w:asciiTheme="minorHAnsi" w:hAnsiTheme="minorHAnsi" w:cstheme="minorHAnsi"/>
        </w:rPr>
        <w:t>These rising temperatures may even play a role in the increasing incidence of Lyme disease. Other extreme human health threats caused by climate change include high levels of air pollution. This problem has been linked to</w:t>
      </w:r>
      <w:r w:rsidRPr="00BD5879">
        <w:rPr>
          <w:rFonts w:asciiTheme="minorHAnsi" w:hAnsiTheme="minorHAnsi" w:cstheme="minorHAnsi"/>
          <w:sz w:val="16"/>
        </w:rPr>
        <w:t xml:space="preserve"> both </w:t>
      </w:r>
      <w:r w:rsidRPr="00BD5879">
        <w:rPr>
          <w:rStyle w:val="StyleUnderline"/>
          <w:rFonts w:asciiTheme="minorHAnsi" w:hAnsiTheme="minorHAnsi" w:cstheme="minorHAnsi"/>
        </w:rPr>
        <w:t>increased instances of</w:t>
      </w:r>
      <w:r w:rsidRPr="00BD5879">
        <w:rPr>
          <w:rFonts w:asciiTheme="minorHAnsi" w:hAnsiTheme="minorHAnsi" w:cstheme="minorHAnsi"/>
          <w:sz w:val="16"/>
        </w:rPr>
        <w:t xml:space="preserve"> stroke and </w:t>
      </w:r>
      <w:r w:rsidRPr="00BD5879">
        <w:rPr>
          <w:rStyle w:val="StyleUnderline"/>
          <w:rFonts w:asciiTheme="minorHAnsi" w:hAnsiTheme="minorHAnsi" w:cstheme="minorHAnsi"/>
        </w:rPr>
        <w:t>respiratory diseases</w:t>
      </w:r>
      <w:r w:rsidRPr="00BD5879">
        <w:rPr>
          <w:rFonts w:asciiTheme="minorHAnsi" w:hAnsiTheme="minorHAnsi" w:cstheme="minorHAnsi"/>
          <w:sz w:val="16"/>
        </w:rPr>
        <w:t xml:space="preserve"> Luckily, The Stern Review, a U.K. government report on the economics of climate change, estimated that </w:t>
      </w:r>
      <w:r w:rsidRPr="00BD5879">
        <w:rPr>
          <w:rStyle w:val="StyleUnderline"/>
          <w:rFonts w:asciiTheme="minorHAnsi" w:hAnsiTheme="minorHAnsi" w:cstheme="minorHAnsi"/>
        </w:rPr>
        <w:t>there is a</w:t>
      </w:r>
      <w:r w:rsidRPr="00BD5879">
        <w:rPr>
          <w:rFonts w:asciiTheme="minorHAnsi" w:hAnsiTheme="minorHAnsi" w:cstheme="minorHAnsi"/>
          <w:sz w:val="16"/>
        </w:rPr>
        <w:t xml:space="preserve"> 0.1 percent risk of human extinction every year, but when that is added up over a century, that risk jumps to a </w:t>
      </w:r>
      <w:r w:rsidRPr="00BD5879">
        <w:rPr>
          <w:rStyle w:val="StyleUnderline"/>
          <w:rFonts w:asciiTheme="minorHAnsi" w:hAnsiTheme="minorHAnsi" w:cstheme="minorHAnsi"/>
        </w:rPr>
        <w:t>9.5 percent chance of human extinction within the next century</w:t>
      </w:r>
      <w:r w:rsidRPr="00BD5879">
        <w:rPr>
          <w:rFonts w:asciiTheme="minorHAnsi" w:hAnsiTheme="minorHAnsi" w:cstheme="minorHAnsi"/>
          <w:sz w:val="16"/>
        </w:rPr>
        <w:t xml:space="preserve">, The Atlantic reported. In addition to climate change, </w:t>
      </w:r>
      <w:r w:rsidRPr="00BD5879">
        <w:rPr>
          <w:rStyle w:val="StyleUnderline"/>
          <w:rFonts w:asciiTheme="minorHAnsi" w:hAnsiTheme="minorHAnsi" w:cstheme="minorHAnsi"/>
        </w:rPr>
        <w:t>pandemics</w:t>
      </w:r>
      <w:r w:rsidRPr="00BD5879">
        <w:rPr>
          <w:rFonts w:asciiTheme="minorHAnsi" w:hAnsiTheme="minorHAnsi" w:cstheme="minorHAnsi"/>
          <w:sz w:val="16"/>
        </w:rPr>
        <w:t xml:space="preserve"> also </w:t>
      </w:r>
      <w:r w:rsidRPr="00BD5879">
        <w:rPr>
          <w:rStyle w:val="StyleUnderline"/>
          <w:rFonts w:asciiTheme="minorHAnsi" w:hAnsiTheme="minorHAnsi" w:cstheme="minorHAnsi"/>
        </w:rPr>
        <w:t xml:space="preserve">pose a major threat to human life, and we have already begun to see just how quickly some diseases can spread. In 2014 </w:t>
      </w:r>
      <w:r w:rsidRPr="00BD5879">
        <w:rPr>
          <w:rFonts w:asciiTheme="minorHAnsi" w:hAnsiTheme="minorHAnsi" w:cstheme="minorHAnsi"/>
          <w:sz w:val="16"/>
        </w:rPr>
        <w:t xml:space="preserve">the world saw the largest Ebola outbreak in history, </w:t>
      </w:r>
      <w:r w:rsidRPr="00BD5879">
        <w:rPr>
          <w:rStyle w:val="StyleUnderline"/>
          <w:rFonts w:asciiTheme="minorHAnsi" w:hAnsiTheme="minorHAnsi" w:cstheme="minorHAnsi"/>
        </w:rPr>
        <w:t>The Center for Disease Control and Prevention reported.</w:t>
      </w:r>
      <w:r w:rsidRPr="00BD5879">
        <w:rPr>
          <w:rFonts w:asciiTheme="minorHAnsi" w:hAnsiTheme="minorHAnsi" w:cstheme="minorHAnsi"/>
          <w:sz w:val="16"/>
        </w:rPr>
        <w:t xml:space="preserve"> As of April 13, 2016 </w:t>
      </w:r>
      <w:r w:rsidRPr="00BD5879">
        <w:rPr>
          <w:rStyle w:val="StyleUnderline"/>
          <w:rFonts w:asciiTheme="minorHAnsi" w:hAnsiTheme="minorHAnsi" w:cstheme="minorHAnsi"/>
        </w:rPr>
        <w:t>there were a total of 15,261 lab-confirmed deaths and 28,652 suspected deaths</w:t>
      </w:r>
      <w:r w:rsidRPr="00BD5879">
        <w:rPr>
          <w:rFonts w:asciiTheme="minorHAnsi" w:hAnsiTheme="minorHAnsi" w:cstheme="minorHAnsi"/>
          <w:sz w:val="16"/>
        </w:rPr>
        <w:t xml:space="preserve">. </w:t>
      </w:r>
      <w:r w:rsidRPr="00BD5879">
        <w:rPr>
          <w:rStyle w:val="StyleUnderline"/>
          <w:rFonts w:asciiTheme="minorHAnsi" w:hAnsiTheme="minorHAnsi" w:cstheme="minorHAnsi"/>
        </w:rPr>
        <w:t>Antibiotic resistance has also made once-treatable diseases now untreatable and the planet has seen a number of “superbug” outbreaks throughout the U.S. alone</w:t>
      </w:r>
      <w:r w:rsidRPr="00BD5879">
        <w:rPr>
          <w:rFonts w:asciiTheme="minorHAnsi" w:hAnsiTheme="minorHAnsi" w:cstheme="minorHAnsi"/>
          <w:sz w:val="16"/>
        </w:rPr>
        <w:t xml:space="preserve">. One report predicted that by 2050 antibiotic resistance will likely kill more people than cancer. According to The Associated Press, many of the patients sick with life-threatening superbugs caught the bugs through contaminated medical equipment. Luckily, The Global Catastrophic Risk report urges that these numbers are not exactly set in stone and many of these risk factors, such as </w:t>
      </w:r>
      <w:r w:rsidRPr="00BD5879">
        <w:rPr>
          <w:rStyle w:val="StyleUnderline"/>
          <w:rFonts w:asciiTheme="minorHAnsi" w:hAnsiTheme="minorHAnsi" w:cstheme="minorHAnsi"/>
        </w:rPr>
        <w:t>climate change</w:t>
      </w:r>
      <w:r w:rsidRPr="00BD5879">
        <w:rPr>
          <w:rFonts w:asciiTheme="minorHAnsi" w:hAnsiTheme="minorHAnsi" w:cstheme="minorHAnsi"/>
          <w:sz w:val="16"/>
        </w:rPr>
        <w:t xml:space="preserve"> and the threat of nuclear warfare, </w:t>
      </w:r>
      <w:r w:rsidRPr="00BD5879">
        <w:rPr>
          <w:rStyle w:val="StyleUnderline"/>
          <w:rFonts w:asciiTheme="minorHAnsi" w:hAnsiTheme="minorHAnsi" w:cstheme="minorHAnsi"/>
        </w:rPr>
        <w:t>could be mitigated</w:t>
      </w:r>
      <w:r w:rsidRPr="00BD5879">
        <w:rPr>
          <w:rFonts w:asciiTheme="minorHAnsi" w:hAnsiTheme="minorHAnsi" w:cstheme="minorHAnsi"/>
          <w:sz w:val="16"/>
        </w:rPr>
        <w:t>.</w:t>
      </w: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1AR – ! – Bioterror</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 xml:space="preserve">Medicaid cuts cause </w:t>
      </w:r>
      <w:r w:rsidRPr="00BD5879">
        <w:rPr>
          <w:rFonts w:asciiTheme="minorHAnsi" w:hAnsiTheme="minorHAnsi" w:cstheme="minorHAnsi"/>
          <w:u w:val="single"/>
        </w:rPr>
        <w:t>mass bioterror</w:t>
      </w:r>
      <w:r w:rsidRPr="00BD5879">
        <w:rPr>
          <w:rFonts w:asciiTheme="minorHAnsi" w:hAnsiTheme="minorHAnsi" w:cstheme="minorHAnsi"/>
        </w:rPr>
        <w:t>.</w:t>
      </w:r>
    </w:p>
    <w:p w:rsidR="003F5D5B" w:rsidRPr="00BD5879" w:rsidRDefault="003F5D5B" w:rsidP="003F5D5B">
      <w:pPr>
        <w:rPr>
          <w:rFonts w:asciiTheme="minorHAnsi" w:hAnsiTheme="minorHAnsi" w:cstheme="minorHAnsi"/>
        </w:rPr>
      </w:pPr>
      <w:proofErr w:type="spellStart"/>
      <w:r w:rsidRPr="00BD5879">
        <w:rPr>
          <w:rStyle w:val="Style13ptBold"/>
          <w:rFonts w:asciiTheme="minorHAnsi" w:hAnsiTheme="minorHAnsi" w:cstheme="minorHAnsi"/>
        </w:rPr>
        <w:t>Mecklin</w:t>
      </w:r>
      <w:proofErr w:type="spellEnd"/>
      <w:r w:rsidRPr="00BD5879">
        <w:rPr>
          <w:rStyle w:val="Style13ptBold"/>
          <w:rFonts w:asciiTheme="minorHAnsi" w:hAnsiTheme="minorHAnsi" w:cstheme="minorHAnsi"/>
        </w:rPr>
        <w:t xml:space="preserve"> ’17</w:t>
      </w:r>
      <w:r w:rsidRPr="00BD5879">
        <w:rPr>
          <w:rFonts w:asciiTheme="minorHAnsi" w:hAnsiTheme="minorHAnsi" w:cstheme="minorHAnsi"/>
        </w:rPr>
        <w:t xml:space="preserve"> </w:t>
      </w:r>
      <w:r w:rsidRPr="00BD5879">
        <w:rPr>
          <w:rFonts w:asciiTheme="minorHAnsi" w:hAnsiTheme="minorHAnsi" w:cstheme="minorHAnsi"/>
          <w:sz w:val="16"/>
          <w:szCs w:val="16"/>
        </w:rPr>
        <w:t xml:space="preserve">(John; 5/5/17; editor-in-chief of the Bulletin of the Atomic Scientists; Bulletin of the Atomic Scientists; “How the House health care bill undercuts bioterror and pandemic defenses”; </w:t>
      </w:r>
      <w:hyperlink r:id="rId19" w:history="1">
        <w:r w:rsidRPr="00BD5879">
          <w:rPr>
            <w:rFonts w:asciiTheme="minorHAnsi" w:hAnsiTheme="minorHAnsi" w:cstheme="minorHAnsi"/>
            <w:sz w:val="16"/>
            <w:szCs w:val="16"/>
          </w:rPr>
          <w:t>http://thebulletin.org/how-house-health-care-bill-undercuts-bioterror-and-pandemic-defenses10752</w:t>
        </w:r>
      </w:hyperlink>
      <w:r w:rsidRPr="00BD5879">
        <w:rPr>
          <w:rFonts w:asciiTheme="minorHAnsi" w:hAnsiTheme="minorHAnsi" w:cstheme="minorHAnsi"/>
          <w:sz w:val="16"/>
          <w:szCs w:val="16"/>
        </w:rPr>
        <w:t>; DOA: 6/30/17)</w:t>
      </w:r>
    </w:p>
    <w:p w:rsidR="003F5D5B" w:rsidRPr="00BD5879" w:rsidRDefault="003F5D5B" w:rsidP="003F5D5B">
      <w:pPr>
        <w:rPr>
          <w:rFonts w:asciiTheme="minorHAnsi" w:hAnsiTheme="minorHAnsi" w:cstheme="minorHAnsi"/>
          <w:sz w:val="16"/>
        </w:rPr>
      </w:pPr>
      <w:r w:rsidRPr="00BD5879">
        <w:rPr>
          <w:rFonts w:asciiTheme="minorHAnsi" w:hAnsiTheme="minorHAnsi" w:cstheme="minorHAnsi"/>
          <w:sz w:val="16"/>
        </w:rPr>
        <w:t xml:space="preserve">The celebration, denunciation, and media dissection of the House of Representatives’ health care bill has focused largely on how the bill that passed this week would affect citizens and their pocketbooks, if it ever became law. But no matter how important preexisting-condition coverage and </w:t>
      </w:r>
      <w:r w:rsidRPr="00BD5879">
        <w:rPr>
          <w:rStyle w:val="StyleUnderline"/>
          <w:rFonts w:asciiTheme="minorHAnsi" w:hAnsiTheme="minorHAnsi" w:cstheme="minorHAnsi"/>
        </w:rPr>
        <w:t>Medicaid funding</w:t>
      </w:r>
      <w:r w:rsidRPr="00BD5879">
        <w:rPr>
          <w:rFonts w:asciiTheme="minorHAnsi" w:hAnsiTheme="minorHAnsi" w:cstheme="minorHAnsi"/>
          <w:sz w:val="16"/>
        </w:rPr>
        <w:t xml:space="preserve"> might </w:t>
      </w:r>
      <w:r w:rsidRPr="00BD5879">
        <w:rPr>
          <w:rStyle w:val="StyleUnderline"/>
          <w:rFonts w:asciiTheme="minorHAnsi" w:hAnsiTheme="minorHAnsi" w:cstheme="minorHAnsi"/>
        </w:rPr>
        <w:t>be</w:t>
      </w:r>
      <w:r w:rsidRPr="00BD5879">
        <w:rPr>
          <w:rFonts w:asciiTheme="minorHAnsi" w:hAnsiTheme="minorHAnsi" w:cstheme="minorHAnsi"/>
          <w:sz w:val="16"/>
        </w:rPr>
        <w:t xml:space="preserve">—i.e., </w:t>
      </w:r>
      <w:r w:rsidRPr="00BD5879">
        <w:rPr>
          <w:rStyle w:val="Emphasis"/>
          <w:rFonts w:asciiTheme="minorHAnsi" w:hAnsiTheme="minorHAnsi" w:cstheme="minorHAnsi"/>
        </w:rPr>
        <w:t>very important</w:t>
      </w:r>
      <w:r w:rsidRPr="00BD5879">
        <w:rPr>
          <w:rFonts w:asciiTheme="minorHAnsi" w:hAnsiTheme="minorHAnsi" w:cstheme="minorHAnsi"/>
          <w:sz w:val="16"/>
        </w:rPr>
        <w:t xml:space="preserve">—the </w:t>
      </w:r>
      <w:r w:rsidRPr="00BD5879">
        <w:rPr>
          <w:rStyle w:val="StyleUnderline"/>
          <w:rFonts w:asciiTheme="minorHAnsi" w:hAnsiTheme="minorHAnsi" w:cstheme="minorHAnsi"/>
        </w:rPr>
        <w:t>cuts</w:t>
      </w:r>
      <w:r w:rsidRPr="00BD5879">
        <w:rPr>
          <w:rFonts w:asciiTheme="minorHAnsi" w:hAnsiTheme="minorHAnsi" w:cstheme="minorHAnsi"/>
          <w:sz w:val="16"/>
        </w:rPr>
        <w:t xml:space="preserve"> the bill </w:t>
      </w:r>
      <w:r w:rsidRPr="00BD5879">
        <w:rPr>
          <w:rStyle w:val="StyleUnderline"/>
          <w:rFonts w:asciiTheme="minorHAnsi" w:hAnsiTheme="minorHAnsi" w:cstheme="minorHAnsi"/>
        </w:rPr>
        <w:t>would make</w:t>
      </w:r>
      <w:r w:rsidRPr="00BD5879">
        <w:rPr>
          <w:rFonts w:asciiTheme="minorHAnsi" w:hAnsiTheme="minorHAnsi" w:cstheme="minorHAnsi"/>
          <w:sz w:val="16"/>
        </w:rPr>
        <w:t xml:space="preserve"> in federal </w:t>
      </w:r>
      <w:r w:rsidRPr="00BD5879">
        <w:rPr>
          <w:rStyle w:val="StyleUnderline"/>
          <w:rFonts w:asciiTheme="minorHAnsi" w:hAnsiTheme="minorHAnsi" w:cstheme="minorHAnsi"/>
        </w:rPr>
        <w:t>support for public health seem to be getting fairly short media shrift</w:t>
      </w:r>
      <w:r w:rsidRPr="00BD5879">
        <w:rPr>
          <w:rFonts w:asciiTheme="minorHAnsi" w:hAnsiTheme="minorHAnsi" w:cstheme="minorHAnsi"/>
          <w:sz w:val="16"/>
        </w:rPr>
        <w:t xml:space="preserve">. For all sorts of reasons, </w:t>
      </w:r>
      <w:r w:rsidRPr="00BD5879">
        <w:rPr>
          <w:rStyle w:val="StyleUnderline"/>
          <w:rFonts w:asciiTheme="minorHAnsi" w:hAnsiTheme="minorHAnsi" w:cstheme="minorHAnsi"/>
        </w:rPr>
        <w:t>the US public health system</w:t>
      </w:r>
      <w:r w:rsidRPr="00BD5879">
        <w:rPr>
          <w:rFonts w:asciiTheme="minorHAnsi" w:hAnsiTheme="minorHAnsi" w:cstheme="minorHAnsi"/>
          <w:sz w:val="16"/>
        </w:rPr>
        <w:t>—as patchwork as it may be—</w:t>
      </w:r>
      <w:r w:rsidRPr="00BD5879">
        <w:rPr>
          <w:rStyle w:val="StyleUnderline"/>
          <w:rFonts w:asciiTheme="minorHAnsi" w:hAnsiTheme="minorHAnsi" w:cstheme="minorHAnsi"/>
        </w:rPr>
        <w:t xml:space="preserve">is </w:t>
      </w:r>
      <w:r w:rsidRPr="00BD5879">
        <w:rPr>
          <w:rStyle w:val="Emphasis"/>
          <w:rFonts w:asciiTheme="minorHAnsi" w:hAnsiTheme="minorHAnsi" w:cstheme="minorHAnsi"/>
        </w:rPr>
        <w:t>absolutely vital</w:t>
      </w:r>
      <w:r w:rsidRPr="00BD5879">
        <w:rPr>
          <w:rStyle w:val="StyleUnderline"/>
          <w:rFonts w:asciiTheme="minorHAnsi" w:hAnsiTheme="minorHAnsi" w:cstheme="minorHAnsi"/>
        </w:rPr>
        <w:t xml:space="preserve"> to protecting the U</w:t>
      </w:r>
      <w:r w:rsidRPr="00BD5879">
        <w:rPr>
          <w:rFonts w:asciiTheme="minorHAnsi" w:hAnsiTheme="minorHAnsi" w:cstheme="minorHAnsi"/>
          <w:sz w:val="16"/>
        </w:rPr>
        <w:t xml:space="preserve">nited </w:t>
      </w:r>
      <w:r w:rsidRPr="00BD5879">
        <w:rPr>
          <w:rStyle w:val="StyleUnderline"/>
          <w:rFonts w:asciiTheme="minorHAnsi" w:hAnsiTheme="minorHAnsi" w:cstheme="minorHAnsi"/>
        </w:rPr>
        <w:t>S</w:t>
      </w:r>
      <w:r w:rsidRPr="00BD5879">
        <w:rPr>
          <w:rFonts w:asciiTheme="minorHAnsi" w:hAnsiTheme="minorHAnsi" w:cstheme="minorHAnsi"/>
          <w:sz w:val="16"/>
        </w:rPr>
        <w:t xml:space="preserve">tates </w:t>
      </w:r>
      <w:r w:rsidRPr="00BD5879">
        <w:rPr>
          <w:rStyle w:val="StyleUnderline"/>
          <w:rFonts w:asciiTheme="minorHAnsi" w:hAnsiTheme="minorHAnsi" w:cstheme="minorHAnsi"/>
        </w:rPr>
        <w:t xml:space="preserve">and the world from </w:t>
      </w:r>
      <w:r w:rsidRPr="00BD5879">
        <w:rPr>
          <w:rStyle w:val="Emphasis"/>
          <w:rFonts w:asciiTheme="minorHAnsi" w:hAnsiTheme="minorHAnsi" w:cstheme="minorHAnsi"/>
        </w:rPr>
        <w:t>bioterrorism</w:t>
      </w:r>
      <w:r w:rsidRPr="00BD5879">
        <w:rPr>
          <w:rFonts w:asciiTheme="minorHAnsi" w:hAnsiTheme="minorHAnsi" w:cstheme="minorHAnsi"/>
          <w:sz w:val="16"/>
        </w:rPr>
        <w:t xml:space="preserve"> and natural disease outbreaks </w:t>
      </w:r>
      <w:r w:rsidRPr="00BD5879">
        <w:rPr>
          <w:rStyle w:val="Emphasis"/>
          <w:rFonts w:asciiTheme="minorHAnsi" w:hAnsiTheme="minorHAnsi" w:cstheme="minorHAnsi"/>
        </w:rPr>
        <w:t>that could turn pandemic</w:t>
      </w:r>
      <w:r w:rsidRPr="00BD5879">
        <w:rPr>
          <w:rFonts w:asciiTheme="minorHAnsi" w:hAnsiTheme="minorHAnsi" w:cstheme="minorHAnsi"/>
          <w:sz w:val="16"/>
        </w:rPr>
        <w:t xml:space="preserve">. I could offer a long policy discussion here to support the previous sentence, but I think two words will do the job: Ebola. Anthrax. </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Extinction.</w:t>
      </w:r>
    </w:p>
    <w:p w:rsidR="003F5D5B" w:rsidRPr="00BD5879" w:rsidRDefault="003F5D5B" w:rsidP="003F5D5B">
      <w:pPr>
        <w:rPr>
          <w:rFonts w:asciiTheme="minorHAnsi" w:hAnsiTheme="minorHAnsi" w:cstheme="minorHAnsi"/>
        </w:rPr>
      </w:pPr>
      <w:r w:rsidRPr="00BD5879">
        <w:rPr>
          <w:rStyle w:val="Style13ptBold"/>
          <w:rFonts w:asciiTheme="minorHAnsi" w:hAnsiTheme="minorHAnsi" w:cstheme="minorHAnsi"/>
        </w:rPr>
        <w:t>Sandberg ‘8</w:t>
      </w:r>
      <w:r w:rsidRPr="00BD5879">
        <w:rPr>
          <w:rFonts w:asciiTheme="minorHAnsi" w:hAnsiTheme="minorHAnsi" w:cstheme="minorHAnsi"/>
        </w:rPr>
        <w:t xml:space="preserve"> </w:t>
      </w:r>
      <w:r w:rsidRPr="00BD5879">
        <w:rPr>
          <w:rFonts w:asciiTheme="minorHAnsi" w:hAnsiTheme="minorHAnsi" w:cstheme="minorHAnsi"/>
          <w:sz w:val="16"/>
          <w:szCs w:val="16"/>
        </w:rPr>
        <w:t xml:space="preserve">– Anders Sandberg et al., James Martin Research Fellow, Future of Humanity Institute, Oxford University, "How Can We Reduce the Risk of Human Extinction?" BULLETIN OF THE ATOMIC SCIENTISTS, 9--9—08, http://www.thebulletin.org/web-edition/features/how-can-we-reduce-the-risk-of-human-extinction. </w:t>
      </w:r>
    </w:p>
    <w:p w:rsidR="003F5D5B" w:rsidRPr="00BD5879" w:rsidRDefault="003F5D5B" w:rsidP="003F5D5B">
      <w:pPr>
        <w:rPr>
          <w:rFonts w:asciiTheme="minorHAnsi" w:eastAsia="Calibri" w:hAnsiTheme="minorHAnsi" w:cstheme="minorHAnsi"/>
          <w:sz w:val="16"/>
        </w:rPr>
      </w:pPr>
      <w:r w:rsidRPr="00BD5879">
        <w:rPr>
          <w:rFonts w:asciiTheme="minorHAnsi" w:eastAsia="Calibri" w:hAnsiTheme="minorHAnsi" w:cstheme="minorHAnsi"/>
          <w:sz w:val="16"/>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BD5879">
        <w:rPr>
          <w:rFonts w:asciiTheme="minorHAnsi" w:eastAsia="Calibri" w:hAnsiTheme="minorHAnsi" w:cstheme="minorHAnsi"/>
          <w:u w:val="single"/>
        </w:rPr>
        <w:t xml:space="preserve">Advances in synthetic biology might make it possible to engineer pathogens </w:t>
      </w:r>
      <w:r w:rsidRPr="00BD5879">
        <w:rPr>
          <w:rFonts w:asciiTheme="minorHAnsi" w:eastAsia="Calibri" w:hAnsiTheme="minorHAnsi" w:cstheme="minorHAnsi"/>
          <w:b/>
          <w:iCs/>
          <w:u w:val="single"/>
          <w:bdr w:val="single" w:sz="12" w:space="0" w:color="auto"/>
        </w:rPr>
        <w:t>capable of extinction-</w:t>
      </w:r>
      <w:r w:rsidRPr="00BD5879">
        <w:rPr>
          <w:rFonts w:asciiTheme="minorHAnsi" w:eastAsia="Calibri" w:hAnsiTheme="minorHAnsi" w:cstheme="minorHAnsi"/>
          <w:u w:val="single"/>
        </w:rPr>
        <w:t xml:space="preserve">level pandemics. The knowledge, equipment, and materials needed to engineer pathogens are more accessible than those needed to build nuclear weapons. And unlike other weapons, pathogens are </w:t>
      </w:r>
      <w:r w:rsidRPr="00BD5879">
        <w:rPr>
          <w:rFonts w:asciiTheme="minorHAnsi" w:eastAsia="Calibri" w:hAnsiTheme="minorHAnsi" w:cstheme="minorHAnsi"/>
          <w:b/>
          <w:iCs/>
          <w:u w:val="single"/>
          <w:bdr w:val="single" w:sz="12" w:space="0" w:color="auto"/>
        </w:rPr>
        <w:t>self-replicating</w:t>
      </w:r>
      <w:r w:rsidRPr="00BD5879">
        <w:rPr>
          <w:rFonts w:asciiTheme="minorHAnsi" w:eastAsia="Calibri" w:hAnsiTheme="minorHAnsi" w:cstheme="minorHAnsi"/>
          <w:u w:val="single"/>
        </w:rPr>
        <w:t xml:space="preserve">, allowing a small arsenal to become </w:t>
      </w:r>
      <w:r w:rsidRPr="00BD5879">
        <w:rPr>
          <w:rFonts w:asciiTheme="minorHAnsi" w:eastAsia="Calibri" w:hAnsiTheme="minorHAnsi" w:cstheme="minorHAnsi"/>
          <w:b/>
          <w:iCs/>
          <w:u w:val="single"/>
          <w:bdr w:val="single" w:sz="12" w:space="0" w:color="auto"/>
        </w:rPr>
        <w:t>exponentially destructive</w:t>
      </w:r>
      <w:r w:rsidRPr="00BD5879">
        <w:rPr>
          <w:rFonts w:asciiTheme="minorHAnsi" w:eastAsia="Calibri" w:hAnsiTheme="minorHAnsi" w:cstheme="minorHAnsi"/>
          <w:u w:val="single"/>
        </w:rPr>
        <w:t>. Pathogens have been implicated in the extinctions of many wild species.</w:t>
      </w:r>
      <w:r w:rsidRPr="00BD5879">
        <w:rPr>
          <w:rFonts w:asciiTheme="minorHAnsi" w:eastAsia="Calibri" w:hAnsiTheme="minorHAnsi" w:cstheme="minorHAnsi"/>
          <w:sz w:val="16"/>
        </w:rPr>
        <w:t xml:space="preserve"> Although most pandemics "fade out" by reducing the density of susceptible populations, pathogens with wide host ranges in multiple species can reach even isolated individuals</w:t>
      </w:r>
      <w:r w:rsidRPr="00BD5879">
        <w:rPr>
          <w:rFonts w:asciiTheme="minorHAnsi" w:eastAsia="Calibri" w:hAnsiTheme="minorHAnsi" w:cstheme="minorHAnsi"/>
          <w:u w:val="single"/>
        </w:rPr>
        <w:t>. The intentional or unintentional release of engineered pathogens with high transmissibility, latency, and lethality might be capable of causing human extinction.</w:t>
      </w:r>
      <w:r w:rsidRPr="00BD5879">
        <w:rPr>
          <w:rFonts w:asciiTheme="minorHAnsi" w:eastAsia="Calibri" w:hAnsiTheme="minorHAnsi" w:cstheme="minorHAnsi"/>
          <w:sz w:val="16"/>
        </w:rPr>
        <w:t xml:space="preserve"> While such an event seems unlikely today, the likelihood may increase as biotechnologies continue to improve at a rate rivaling Moore's Law.</w:t>
      </w: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1AR – AT: Raise Taxes</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States won’t raise taxes – they’ve already got high tax rates and it’s politically unpopular.</w:t>
      </w:r>
    </w:p>
    <w:p w:rsidR="003F5D5B" w:rsidRPr="00BD5879" w:rsidRDefault="003F5D5B" w:rsidP="003F5D5B">
      <w:pPr>
        <w:rPr>
          <w:rFonts w:asciiTheme="minorHAnsi" w:hAnsiTheme="minorHAnsi" w:cstheme="minorHAnsi"/>
        </w:rPr>
      </w:pPr>
      <w:hyperlink r:id="rId20" w:history="1">
        <w:r w:rsidRPr="00BD5879">
          <w:rPr>
            <w:rStyle w:val="Style13ptBold"/>
            <w:rFonts w:asciiTheme="minorHAnsi" w:hAnsiTheme="minorHAnsi" w:cstheme="minorHAnsi"/>
          </w:rPr>
          <w:t>Seltzer ’17</w:t>
        </w:r>
        <w:r w:rsidRPr="00BD5879">
          <w:rPr>
            <w:rFonts w:asciiTheme="minorHAnsi" w:hAnsiTheme="minorHAnsi" w:cstheme="minorHAnsi"/>
          </w:rPr>
          <w:t xml:space="preserve"> </w:t>
        </w:r>
        <w:r w:rsidRPr="00BD5879">
          <w:rPr>
            <w:rFonts w:asciiTheme="minorHAnsi" w:hAnsiTheme="minorHAnsi" w:cstheme="minorHAnsi"/>
            <w:sz w:val="16"/>
            <w:szCs w:val="16"/>
          </w:rPr>
          <w:t xml:space="preserve">(Rick; 4/12/17; political analyst; Inside Higher Ed; “Health Care vs. Higher Ed”; https://www.insidehighered.com/news/2017/04/12/medicaid-funding-changes-pressure-state-higher-ed-funding; DOA: 6/30/17) </w:t>
        </w:r>
      </w:hyperlink>
    </w:p>
    <w:p w:rsidR="003F5D5B" w:rsidRPr="00BD5879" w:rsidRDefault="003F5D5B" w:rsidP="003F5D5B">
      <w:pPr>
        <w:rPr>
          <w:rFonts w:asciiTheme="minorHAnsi" w:hAnsiTheme="minorHAnsi" w:cstheme="minorHAnsi"/>
          <w:sz w:val="16"/>
        </w:rPr>
      </w:pPr>
      <w:r w:rsidRPr="00BD5879">
        <w:rPr>
          <w:rStyle w:val="StyleUnderline"/>
          <w:rFonts w:asciiTheme="minorHAnsi" w:hAnsiTheme="minorHAnsi" w:cstheme="minorHAnsi"/>
        </w:rPr>
        <w:t>In theory, states could raise taxes to generate</w:t>
      </w:r>
      <w:r w:rsidRPr="00BD5879">
        <w:rPr>
          <w:rFonts w:asciiTheme="minorHAnsi" w:hAnsiTheme="minorHAnsi" w:cstheme="minorHAnsi"/>
          <w:sz w:val="16"/>
        </w:rPr>
        <w:t xml:space="preserve"> enough </w:t>
      </w:r>
      <w:r w:rsidRPr="00BD5879">
        <w:rPr>
          <w:rStyle w:val="StyleUnderline"/>
          <w:rFonts w:asciiTheme="minorHAnsi" w:hAnsiTheme="minorHAnsi" w:cstheme="minorHAnsi"/>
        </w:rPr>
        <w:t>revenue to cover the cost of Medicaid expansion while also</w:t>
      </w:r>
      <w:r w:rsidRPr="00BD5879">
        <w:rPr>
          <w:rFonts w:asciiTheme="minorHAnsi" w:hAnsiTheme="minorHAnsi" w:cstheme="minorHAnsi"/>
          <w:sz w:val="16"/>
        </w:rPr>
        <w:t xml:space="preserve"> keeping </w:t>
      </w:r>
      <w:r w:rsidRPr="00BD5879">
        <w:rPr>
          <w:rStyle w:val="StyleUnderline"/>
          <w:rFonts w:asciiTheme="minorHAnsi" w:hAnsiTheme="minorHAnsi" w:cstheme="minorHAnsi"/>
        </w:rPr>
        <w:t>funding</w:t>
      </w:r>
      <w:r w:rsidRPr="00BD5879">
        <w:rPr>
          <w:rFonts w:asciiTheme="minorHAnsi" w:hAnsiTheme="minorHAnsi" w:cstheme="minorHAnsi"/>
          <w:sz w:val="16"/>
        </w:rPr>
        <w:t xml:space="preserve"> for higher </w:t>
      </w:r>
      <w:r w:rsidRPr="00BD5879">
        <w:rPr>
          <w:rStyle w:val="StyleUnderline"/>
          <w:rFonts w:asciiTheme="minorHAnsi" w:hAnsiTheme="minorHAnsi" w:cstheme="minorHAnsi"/>
        </w:rPr>
        <w:t>education</w:t>
      </w:r>
      <w:r w:rsidRPr="00BD5879">
        <w:rPr>
          <w:rFonts w:asciiTheme="minorHAnsi" w:hAnsiTheme="minorHAnsi" w:cstheme="minorHAnsi"/>
          <w:sz w:val="16"/>
        </w:rPr>
        <w:t xml:space="preserve"> stable. Eight governors proposed new or increased provider taxes to help pay for Medicaid spending growth, according to the Kaiser Family Foundation. </w:t>
      </w:r>
      <w:r w:rsidRPr="00BD5879">
        <w:rPr>
          <w:rStyle w:val="Emphasis"/>
          <w:rFonts w:asciiTheme="minorHAnsi" w:hAnsiTheme="minorHAnsi" w:cstheme="minorHAnsi"/>
        </w:rPr>
        <w:t>But it’s not that simple</w:t>
      </w:r>
      <w:r w:rsidRPr="00BD5879">
        <w:rPr>
          <w:rFonts w:asciiTheme="minorHAnsi" w:hAnsiTheme="minorHAnsi" w:cstheme="minorHAnsi"/>
          <w:sz w:val="16"/>
        </w:rPr>
        <w:t>, according to Iris Palmer, a senior policy analyst at the liberal-leaning think tank New America. “</w:t>
      </w:r>
      <w:r w:rsidRPr="00BD5879">
        <w:rPr>
          <w:rStyle w:val="StyleUnderline"/>
          <w:rFonts w:asciiTheme="minorHAnsi" w:hAnsiTheme="minorHAnsi" w:cstheme="minorHAnsi"/>
        </w:rPr>
        <w:t>People can say you can increase taxes, but there are</w:t>
      </w:r>
      <w:r w:rsidRPr="00BD5879">
        <w:rPr>
          <w:rFonts w:asciiTheme="minorHAnsi" w:hAnsiTheme="minorHAnsi" w:cstheme="minorHAnsi"/>
          <w:sz w:val="16"/>
        </w:rPr>
        <w:t xml:space="preserve"> definitely </w:t>
      </w:r>
      <w:r w:rsidRPr="00BD5879">
        <w:rPr>
          <w:rStyle w:val="StyleUnderline"/>
          <w:rFonts w:asciiTheme="minorHAnsi" w:hAnsiTheme="minorHAnsi" w:cstheme="minorHAnsi"/>
        </w:rPr>
        <w:t xml:space="preserve">states where increasing taxes is </w:t>
      </w:r>
      <w:r w:rsidRPr="00BD5879">
        <w:rPr>
          <w:rStyle w:val="Emphasis"/>
          <w:rFonts w:asciiTheme="minorHAnsi" w:hAnsiTheme="minorHAnsi" w:cstheme="minorHAnsi"/>
        </w:rPr>
        <w:t>not a political option</w:t>
      </w:r>
      <w:r w:rsidRPr="00BD5879">
        <w:rPr>
          <w:rFonts w:asciiTheme="minorHAnsi" w:hAnsiTheme="minorHAnsi" w:cstheme="minorHAnsi"/>
          <w:sz w:val="16"/>
        </w:rPr>
        <w:t>,” she said. “</w:t>
      </w:r>
      <w:r w:rsidRPr="00BD5879">
        <w:rPr>
          <w:rStyle w:val="StyleUnderline"/>
          <w:rFonts w:asciiTheme="minorHAnsi" w:hAnsiTheme="minorHAnsi" w:cstheme="minorHAnsi"/>
        </w:rPr>
        <w:t xml:space="preserve">In places where they have very high tax rates like Illinois or Connecticut or California, they </w:t>
      </w:r>
      <w:r w:rsidRPr="00BD5879">
        <w:rPr>
          <w:rStyle w:val="Emphasis"/>
          <w:rFonts w:asciiTheme="minorHAnsi" w:hAnsiTheme="minorHAnsi" w:cstheme="minorHAnsi"/>
        </w:rPr>
        <w:t>don’t have a lot of room to increase taxes</w:t>
      </w:r>
      <w:r w:rsidRPr="00BD5879">
        <w:rPr>
          <w:rStyle w:val="StyleUnderline"/>
          <w:rFonts w:asciiTheme="minorHAnsi" w:hAnsiTheme="minorHAnsi" w:cstheme="minorHAnsi"/>
        </w:rPr>
        <w:t xml:space="preserve"> to cover their additional spending</w:t>
      </w:r>
      <w:r w:rsidRPr="00BD5879">
        <w:rPr>
          <w:rFonts w:asciiTheme="minorHAnsi" w:hAnsiTheme="minorHAnsi" w:cstheme="minorHAnsi"/>
          <w:sz w:val="16"/>
        </w:rPr>
        <w:t xml:space="preserve">, I would argue.” </w:t>
      </w:r>
    </w:p>
    <w:p w:rsidR="003F5D5B" w:rsidRPr="00BD5879" w:rsidRDefault="003F5D5B" w:rsidP="00E21DEB">
      <w:pPr>
        <w:rPr>
          <w:rFonts w:asciiTheme="minorHAnsi" w:hAnsiTheme="minorHAnsi" w:cstheme="minorHAnsi"/>
        </w:rPr>
      </w:pPr>
    </w:p>
    <w:p w:rsidR="003F5D5B" w:rsidRPr="00BD5879" w:rsidRDefault="003F5D5B" w:rsidP="00E21DEB">
      <w:pPr>
        <w:rPr>
          <w:rFonts w:asciiTheme="minorHAnsi" w:hAnsiTheme="minorHAnsi" w:cstheme="minorHAnsi"/>
        </w:rPr>
      </w:pPr>
    </w:p>
    <w:p w:rsidR="00E21DEB" w:rsidRPr="00BD5879" w:rsidRDefault="003F5D5B" w:rsidP="003F5D5B">
      <w:pPr>
        <w:pStyle w:val="Heading3"/>
        <w:rPr>
          <w:rFonts w:asciiTheme="minorHAnsi" w:hAnsiTheme="minorHAnsi" w:cstheme="minorHAnsi"/>
        </w:rPr>
      </w:pPr>
      <w:proofErr w:type="spellStart"/>
      <w:r w:rsidRPr="00BD5879">
        <w:rPr>
          <w:rFonts w:asciiTheme="minorHAnsi" w:hAnsiTheme="minorHAnsi" w:cstheme="minorHAnsi"/>
        </w:rPr>
        <w:t>Misc</w:t>
      </w:r>
      <w:proofErr w:type="spellEnd"/>
      <w:r w:rsidRPr="00BD5879">
        <w:rPr>
          <w:rFonts w:asciiTheme="minorHAnsi" w:hAnsiTheme="minorHAnsi" w:cstheme="minorHAnsi"/>
        </w:rPr>
        <w:t xml:space="preserve"> – </w:t>
      </w:r>
      <w:r w:rsidR="00E21DEB" w:rsidRPr="00BD5879">
        <w:rPr>
          <w:rFonts w:asciiTheme="minorHAnsi" w:hAnsiTheme="minorHAnsi" w:cstheme="minorHAnsi"/>
        </w:rPr>
        <w:t xml:space="preserve">Single Payer DA </w:t>
      </w:r>
    </w:p>
    <w:p w:rsidR="00E21DEB" w:rsidRPr="00BD5879" w:rsidRDefault="00E21DEB" w:rsidP="00E21DEB">
      <w:pPr>
        <w:pStyle w:val="Heading4"/>
        <w:rPr>
          <w:rFonts w:asciiTheme="minorHAnsi" w:hAnsiTheme="minorHAnsi" w:cstheme="minorHAnsi"/>
        </w:rPr>
      </w:pPr>
      <w:r w:rsidRPr="00BD5879">
        <w:rPr>
          <w:rFonts w:asciiTheme="minorHAnsi" w:hAnsiTheme="minorHAnsi" w:cstheme="minorHAnsi"/>
        </w:rPr>
        <w:t xml:space="preserve">California and New York are on the brink of single-payer health care but cost and financing concerns are do-or-die </w:t>
      </w:r>
    </w:p>
    <w:p w:rsidR="00E21DEB" w:rsidRPr="00BD5879" w:rsidRDefault="00E21DEB" w:rsidP="00E21DEB">
      <w:pPr>
        <w:rPr>
          <w:rFonts w:asciiTheme="minorHAnsi" w:hAnsiTheme="minorHAnsi" w:cstheme="minorHAnsi"/>
        </w:rPr>
      </w:pPr>
      <w:r w:rsidRPr="00BD5879">
        <w:rPr>
          <w:rFonts w:asciiTheme="minorHAnsi" w:hAnsiTheme="minorHAnsi" w:cstheme="minorHAnsi"/>
        </w:rPr>
        <w:t xml:space="preserve">Barrett </w:t>
      </w:r>
      <w:r w:rsidRPr="00BD5879">
        <w:rPr>
          <w:rStyle w:val="Style13ptBold"/>
          <w:rFonts w:asciiTheme="minorHAnsi" w:hAnsiTheme="minorHAnsi" w:cstheme="minorHAnsi"/>
        </w:rPr>
        <w:t>Newkirk, 6-28</w:t>
      </w:r>
      <w:r w:rsidRPr="00BD5879">
        <w:rPr>
          <w:rFonts w:asciiTheme="minorHAnsi" w:hAnsiTheme="minorHAnsi" w:cstheme="minorHAnsi"/>
        </w:rPr>
        <w:t xml:space="preserve">-2017, "Some states see opportunity for single-payer health care," USA TODAY, </w:t>
      </w:r>
      <w:hyperlink r:id="rId21" w:history="1">
        <w:r w:rsidRPr="00BD5879">
          <w:rPr>
            <w:rStyle w:val="Hyperlink"/>
            <w:rFonts w:asciiTheme="minorHAnsi" w:hAnsiTheme="minorHAnsi" w:cstheme="minorHAnsi"/>
          </w:rPr>
          <w:t>https://www.usatoday.com/story/news/politics/2017/06/28/single-payer-health-insurance/434353001</w:t>
        </w:r>
      </w:hyperlink>
      <w:r w:rsidRPr="00BD5879">
        <w:rPr>
          <w:rFonts w:asciiTheme="minorHAnsi" w:hAnsiTheme="minorHAnsi" w:cstheme="minorHAnsi"/>
        </w:rPr>
        <w:t xml:space="preserve"> --</w:t>
      </w:r>
      <w:proofErr w:type="spellStart"/>
      <w:r w:rsidRPr="00BD5879">
        <w:rPr>
          <w:rFonts w:asciiTheme="minorHAnsi" w:hAnsiTheme="minorHAnsi" w:cstheme="minorHAnsi"/>
        </w:rPr>
        <w:t>br</w:t>
      </w:r>
      <w:proofErr w:type="spellEnd"/>
      <w:r w:rsidRPr="00BD5879">
        <w:rPr>
          <w:rFonts w:asciiTheme="minorHAnsi" w:hAnsiTheme="minorHAnsi" w:cstheme="minorHAnsi"/>
        </w:rPr>
        <w:t xml:space="preserve"> </w:t>
      </w:r>
    </w:p>
    <w:p w:rsidR="00E21DEB" w:rsidRPr="00BD5879" w:rsidRDefault="00E21DEB" w:rsidP="00E21DEB">
      <w:pPr>
        <w:rPr>
          <w:rFonts w:asciiTheme="minorHAnsi" w:hAnsiTheme="minorHAnsi" w:cstheme="minorHAnsi"/>
          <w:sz w:val="16"/>
        </w:rPr>
      </w:pPr>
      <w:r w:rsidRPr="00BD5879">
        <w:rPr>
          <w:rStyle w:val="StyleUnderline"/>
          <w:rFonts w:asciiTheme="minorHAnsi" w:hAnsiTheme="minorHAnsi" w:cstheme="minorHAnsi"/>
          <w:highlight w:val="yellow"/>
        </w:rPr>
        <w:t>As Republicans continue to push</w:t>
      </w:r>
      <w:r w:rsidRPr="00BD5879">
        <w:rPr>
          <w:rStyle w:val="StyleUnderline"/>
          <w:rFonts w:asciiTheme="minorHAnsi" w:hAnsiTheme="minorHAnsi" w:cstheme="minorHAnsi"/>
        </w:rPr>
        <w:t xml:space="preserve"> reforms reducing the government's role in health care, some </w:t>
      </w:r>
      <w:r w:rsidRPr="00BD5879">
        <w:rPr>
          <w:rStyle w:val="StyleUnderline"/>
          <w:rFonts w:asciiTheme="minorHAnsi" w:hAnsiTheme="minorHAnsi" w:cstheme="minorHAnsi"/>
          <w:highlight w:val="yellow"/>
        </w:rPr>
        <w:t xml:space="preserve">opponents are </w:t>
      </w:r>
      <w:r w:rsidRPr="00BD5879">
        <w:rPr>
          <w:rStyle w:val="Emphasis"/>
          <w:rFonts w:asciiTheme="minorHAnsi" w:hAnsiTheme="minorHAnsi" w:cstheme="minorHAnsi"/>
          <w:highlight w:val="yellow"/>
        </w:rPr>
        <w:t>emboldened</w:t>
      </w:r>
      <w:r w:rsidRPr="00BD5879">
        <w:rPr>
          <w:rStyle w:val="StyleUnderline"/>
          <w:rFonts w:asciiTheme="minorHAnsi" w:hAnsiTheme="minorHAnsi" w:cstheme="minorHAnsi"/>
          <w:highlight w:val="yellow"/>
        </w:rPr>
        <w:t xml:space="preserve"> in</w:t>
      </w:r>
      <w:r w:rsidRPr="00BD5879">
        <w:rPr>
          <w:rStyle w:val="StyleUnderline"/>
          <w:rFonts w:asciiTheme="minorHAnsi" w:hAnsiTheme="minorHAnsi" w:cstheme="minorHAnsi"/>
        </w:rPr>
        <w:t xml:space="preserve"> their </w:t>
      </w:r>
      <w:r w:rsidRPr="00BD5879">
        <w:rPr>
          <w:rStyle w:val="StyleUnderline"/>
          <w:rFonts w:asciiTheme="minorHAnsi" w:hAnsiTheme="minorHAnsi" w:cstheme="minorHAnsi"/>
          <w:highlight w:val="yellow"/>
        </w:rPr>
        <w:t>support for</w:t>
      </w:r>
      <w:r w:rsidRPr="00BD5879">
        <w:rPr>
          <w:rStyle w:val="StyleUnderline"/>
          <w:rFonts w:asciiTheme="minorHAnsi" w:hAnsiTheme="minorHAnsi" w:cstheme="minorHAnsi"/>
        </w:rPr>
        <w:t xml:space="preserve"> the opposite approach, one that would greatly increase government involvement. Progressive politicians and activists see a future in </w:t>
      </w:r>
      <w:r w:rsidRPr="00BD5879">
        <w:rPr>
          <w:rStyle w:val="StyleUnderline"/>
          <w:rFonts w:asciiTheme="minorHAnsi" w:hAnsiTheme="minorHAnsi" w:cstheme="minorHAnsi"/>
          <w:highlight w:val="yellow"/>
        </w:rPr>
        <w:t>single-payer health care</w:t>
      </w:r>
      <w:r w:rsidRPr="00BD5879">
        <w:rPr>
          <w:rFonts w:asciiTheme="minorHAnsi" w:hAnsiTheme="minorHAnsi" w:cstheme="minorHAnsi"/>
          <w:sz w:val="16"/>
        </w:rPr>
        <w:t xml:space="preserve">, the term for a government-run health insurance program that would be available to any American. </w:t>
      </w:r>
      <w:r w:rsidRPr="00BD5879">
        <w:rPr>
          <w:rStyle w:val="StyleUnderline"/>
          <w:rFonts w:asciiTheme="minorHAnsi" w:hAnsiTheme="minorHAnsi" w:cstheme="minorHAnsi"/>
          <w:highlight w:val="yellow"/>
        </w:rPr>
        <w:t>While a</w:t>
      </w:r>
      <w:r w:rsidRPr="00BD5879">
        <w:rPr>
          <w:rStyle w:val="StyleUnderline"/>
          <w:rFonts w:asciiTheme="minorHAnsi" w:hAnsiTheme="minorHAnsi" w:cstheme="minorHAnsi"/>
        </w:rPr>
        <w:t xml:space="preserve"> Democratic-backed </w:t>
      </w:r>
      <w:r w:rsidRPr="00BD5879">
        <w:rPr>
          <w:rStyle w:val="StyleUnderline"/>
          <w:rFonts w:asciiTheme="minorHAnsi" w:hAnsiTheme="minorHAnsi" w:cstheme="minorHAnsi"/>
          <w:highlight w:val="yellow"/>
        </w:rPr>
        <w:t xml:space="preserve">federal bill has </w:t>
      </w:r>
      <w:r w:rsidRPr="00BD5879">
        <w:rPr>
          <w:rStyle w:val="Emphasis"/>
          <w:rFonts w:asciiTheme="minorHAnsi" w:hAnsiTheme="minorHAnsi" w:cstheme="minorHAnsi"/>
          <w:highlight w:val="yellow"/>
        </w:rPr>
        <w:t>no future</w:t>
      </w:r>
      <w:r w:rsidRPr="00BD5879">
        <w:rPr>
          <w:rStyle w:val="StyleUnderline"/>
          <w:rFonts w:asciiTheme="minorHAnsi" w:hAnsiTheme="minorHAnsi" w:cstheme="minorHAnsi"/>
        </w:rPr>
        <w:t xml:space="preserve"> in the GOP-led Congress, </w:t>
      </w:r>
      <w:r w:rsidRPr="00BD5879">
        <w:rPr>
          <w:rStyle w:val="StyleUnderline"/>
          <w:rFonts w:asciiTheme="minorHAnsi" w:hAnsiTheme="minorHAnsi" w:cstheme="minorHAnsi"/>
          <w:highlight w:val="yellow"/>
        </w:rPr>
        <w:t>backers have had</w:t>
      </w:r>
      <w:r w:rsidRPr="00BD5879">
        <w:rPr>
          <w:rStyle w:val="StyleUnderline"/>
          <w:rFonts w:asciiTheme="minorHAnsi" w:hAnsiTheme="minorHAnsi" w:cstheme="minorHAnsi"/>
        </w:rPr>
        <w:t xml:space="preserve"> more </w:t>
      </w:r>
      <w:r w:rsidRPr="00BD5879">
        <w:rPr>
          <w:rStyle w:val="Emphasis"/>
          <w:rFonts w:asciiTheme="minorHAnsi" w:hAnsiTheme="minorHAnsi" w:cstheme="minorHAnsi"/>
          <w:highlight w:val="yellow"/>
        </w:rPr>
        <w:t>success at the state level</w:t>
      </w:r>
      <w:r w:rsidRPr="00BD5879">
        <w:rPr>
          <w:rFonts w:asciiTheme="minorHAnsi" w:hAnsiTheme="minorHAnsi" w:cstheme="minorHAnsi"/>
          <w:sz w:val="16"/>
        </w:rPr>
        <w:t xml:space="preserve">. On Thursday, Senate Republicans unveiled their plan to overhaul the Affordable Care Act. By Monday, the Congressional Budget Office estimated that 22 million fewer people would have health-care coverage by 2026; a similar plan that the House passed was expected to leave 23 million Americans uninsured and increase out-of-pocket costs for the sick and elderly. Following the election of President Trump, </w:t>
      </w:r>
      <w:proofErr w:type="spellStart"/>
      <w:r w:rsidRPr="00BD5879">
        <w:rPr>
          <w:rFonts w:asciiTheme="minorHAnsi" w:hAnsiTheme="minorHAnsi" w:cstheme="minorHAnsi"/>
          <w:sz w:val="16"/>
        </w:rPr>
        <w:t>Jimmi</w:t>
      </w:r>
      <w:proofErr w:type="spellEnd"/>
      <w:r w:rsidRPr="00BD5879">
        <w:rPr>
          <w:rFonts w:asciiTheme="minorHAnsi" w:hAnsiTheme="minorHAnsi" w:cstheme="minorHAnsi"/>
          <w:sz w:val="16"/>
        </w:rPr>
        <w:t xml:space="preserve"> Kuehn-</w:t>
      </w:r>
      <w:proofErr w:type="spellStart"/>
      <w:r w:rsidRPr="00BD5879">
        <w:rPr>
          <w:rFonts w:asciiTheme="minorHAnsi" w:hAnsiTheme="minorHAnsi" w:cstheme="minorHAnsi"/>
          <w:sz w:val="16"/>
        </w:rPr>
        <w:t>Boldt</w:t>
      </w:r>
      <w:proofErr w:type="spellEnd"/>
      <w:r w:rsidRPr="00BD5879">
        <w:rPr>
          <w:rFonts w:asciiTheme="minorHAnsi" w:hAnsiTheme="minorHAnsi" w:cstheme="minorHAnsi"/>
          <w:sz w:val="16"/>
        </w:rPr>
        <w:t xml:space="preserve"> of Palm Springs, Calif., began advocating for single-payer health care with the grassroots group Courageous Resistance. At 63, he doesn't expect anything to take effect before he's eligible for Medicare in a little more than a year, but he said he's worried about seeing care for others deteriorate if Republicans are successful. The Senate proposal makes any talk of single-payer, either in Washington or Sacramento, "just as important, if not more than before," he said. "We've got to see how it's fleshed out in Washington, but we can still move forward here," Kuehn-</w:t>
      </w:r>
      <w:proofErr w:type="spellStart"/>
      <w:r w:rsidRPr="00BD5879">
        <w:rPr>
          <w:rFonts w:asciiTheme="minorHAnsi" w:hAnsiTheme="minorHAnsi" w:cstheme="minorHAnsi"/>
          <w:sz w:val="16"/>
        </w:rPr>
        <w:t>Boldt</w:t>
      </w:r>
      <w:proofErr w:type="spellEnd"/>
      <w:r w:rsidRPr="00BD5879">
        <w:rPr>
          <w:rFonts w:asciiTheme="minorHAnsi" w:hAnsiTheme="minorHAnsi" w:cstheme="minorHAnsi"/>
          <w:sz w:val="16"/>
        </w:rPr>
        <w:t xml:space="preserve"> said. </w:t>
      </w:r>
      <w:r w:rsidRPr="00BD5879">
        <w:rPr>
          <w:rStyle w:val="StyleUnderline"/>
          <w:rFonts w:asciiTheme="minorHAnsi" w:hAnsiTheme="minorHAnsi" w:cstheme="minorHAnsi"/>
        </w:rPr>
        <w:t>More than 100 Democrats in the House have signed on to a single-payer bill</w:t>
      </w:r>
      <w:r w:rsidRPr="00BD5879">
        <w:rPr>
          <w:rFonts w:asciiTheme="minorHAnsi" w:hAnsiTheme="minorHAnsi" w:cstheme="minorHAnsi"/>
          <w:sz w:val="16"/>
        </w:rPr>
        <w:t xml:space="preserve"> introduced by Rep. John Conyers of Michigan called Medicare for All because it would eliminate the current 65-and-older requirement for Medicare. Sen. Bernie Sanders of Vermont has talked about introducing his own plan. </w:t>
      </w:r>
      <w:r w:rsidRPr="00BD5879">
        <w:rPr>
          <w:rStyle w:val="StyleUnderline"/>
          <w:rFonts w:asciiTheme="minorHAnsi" w:hAnsiTheme="minorHAnsi" w:cstheme="minorHAnsi"/>
          <w:highlight w:val="yellow"/>
        </w:rPr>
        <w:t>In California</w:t>
      </w:r>
      <w:r w:rsidRPr="00BD5879">
        <w:rPr>
          <w:rStyle w:val="StyleUnderline"/>
          <w:rFonts w:asciiTheme="minorHAnsi" w:hAnsiTheme="minorHAnsi" w:cstheme="minorHAnsi"/>
        </w:rPr>
        <w:t xml:space="preserve">, where Democrats hold strong majorities and the governorship, </w:t>
      </w:r>
      <w:r w:rsidRPr="00BD5879">
        <w:rPr>
          <w:rStyle w:val="StyleUnderline"/>
          <w:rFonts w:asciiTheme="minorHAnsi" w:hAnsiTheme="minorHAnsi" w:cstheme="minorHAnsi"/>
          <w:highlight w:val="yellow"/>
        </w:rPr>
        <w:t>a bill to create</w:t>
      </w:r>
      <w:r w:rsidRPr="00BD5879">
        <w:rPr>
          <w:rStyle w:val="StyleUnderline"/>
          <w:rFonts w:asciiTheme="minorHAnsi" w:hAnsiTheme="minorHAnsi" w:cstheme="minorHAnsi"/>
        </w:rPr>
        <w:t xml:space="preserve"> a statewide </w:t>
      </w:r>
      <w:r w:rsidRPr="00BD5879">
        <w:rPr>
          <w:rStyle w:val="StyleUnderline"/>
          <w:rFonts w:asciiTheme="minorHAnsi" w:hAnsiTheme="minorHAnsi" w:cstheme="minorHAnsi"/>
          <w:highlight w:val="yellow"/>
        </w:rPr>
        <w:t>single-payer program passed</w:t>
      </w:r>
      <w:r w:rsidRPr="00BD5879">
        <w:rPr>
          <w:rStyle w:val="StyleUnderline"/>
          <w:rFonts w:asciiTheme="minorHAnsi" w:hAnsiTheme="minorHAnsi" w:cstheme="minorHAnsi"/>
        </w:rPr>
        <w:t xml:space="preserve"> the state Senate on June 1. </w:t>
      </w:r>
      <w:r w:rsidRPr="00BD5879">
        <w:rPr>
          <w:rStyle w:val="StyleUnderline"/>
          <w:rFonts w:asciiTheme="minorHAnsi" w:hAnsiTheme="minorHAnsi" w:cstheme="minorHAnsi"/>
          <w:highlight w:val="yellow"/>
        </w:rPr>
        <w:t>But</w:t>
      </w:r>
      <w:r w:rsidRPr="00BD5879">
        <w:rPr>
          <w:rStyle w:val="StyleUnderline"/>
          <w:rFonts w:asciiTheme="minorHAnsi" w:hAnsiTheme="minorHAnsi" w:cstheme="minorHAnsi"/>
        </w:rPr>
        <w:t xml:space="preserve"> that momentum </w:t>
      </w:r>
      <w:r w:rsidRPr="00BD5879">
        <w:rPr>
          <w:rStyle w:val="StyleUnderline"/>
          <w:rFonts w:asciiTheme="minorHAnsi" w:hAnsiTheme="minorHAnsi" w:cstheme="minorHAnsi"/>
          <w:highlight w:val="yellow"/>
        </w:rPr>
        <w:t>stalled</w:t>
      </w:r>
      <w:r w:rsidRPr="00BD5879">
        <w:rPr>
          <w:rFonts w:asciiTheme="minorHAnsi" w:hAnsiTheme="minorHAnsi" w:cstheme="minorHAnsi"/>
          <w:sz w:val="16"/>
        </w:rPr>
        <w:t xml:space="preserve"> last week when state Assembly Speaker Anthony Rendon, a Democrat from Lakewood, Calif., announced he was holding the bill in committee until further notice. In a statement, Rendon called the bill, SB 562, "woefully incomplete." "</w:t>
      </w:r>
      <w:r w:rsidRPr="00BD5879">
        <w:rPr>
          <w:rStyle w:val="StyleUnderline"/>
          <w:rFonts w:asciiTheme="minorHAnsi" w:hAnsiTheme="minorHAnsi" w:cstheme="minorHAnsi"/>
        </w:rPr>
        <w:t xml:space="preserve">Even </w:t>
      </w:r>
      <w:r w:rsidRPr="00BD5879">
        <w:rPr>
          <w:rStyle w:val="StyleUnderline"/>
          <w:rFonts w:asciiTheme="minorHAnsi" w:hAnsiTheme="minorHAnsi" w:cstheme="minorHAnsi"/>
          <w:highlight w:val="yellow"/>
        </w:rPr>
        <w:t>senators</w:t>
      </w:r>
      <w:r w:rsidRPr="00BD5879">
        <w:rPr>
          <w:rStyle w:val="StyleUnderline"/>
          <w:rFonts w:asciiTheme="minorHAnsi" w:hAnsiTheme="minorHAnsi" w:cstheme="minorHAnsi"/>
        </w:rPr>
        <w:t xml:space="preserve"> who voted for SB 562 </w:t>
      </w:r>
      <w:r w:rsidRPr="00BD5879">
        <w:rPr>
          <w:rStyle w:val="StyleUnderline"/>
          <w:rFonts w:asciiTheme="minorHAnsi" w:hAnsiTheme="minorHAnsi" w:cstheme="minorHAnsi"/>
          <w:highlight w:val="yellow"/>
        </w:rPr>
        <w:t>noted</w:t>
      </w:r>
      <w:r w:rsidRPr="00BD5879">
        <w:rPr>
          <w:rStyle w:val="StyleUnderline"/>
          <w:rFonts w:asciiTheme="minorHAnsi" w:hAnsiTheme="minorHAnsi" w:cstheme="minorHAnsi"/>
        </w:rPr>
        <w:t xml:space="preserve"> there are potentially fatal flaws in the bill, including</w:t>
      </w:r>
      <w:r w:rsidRPr="00BD5879">
        <w:rPr>
          <w:rFonts w:asciiTheme="minorHAnsi" w:hAnsiTheme="minorHAnsi" w:cstheme="minorHAnsi"/>
          <w:sz w:val="16"/>
        </w:rPr>
        <w:t xml:space="preserve"> the fact it does not address many serious issues, such as </w:t>
      </w:r>
      <w:r w:rsidRPr="00BD5879">
        <w:rPr>
          <w:rStyle w:val="Emphasis"/>
          <w:rFonts w:asciiTheme="minorHAnsi" w:hAnsiTheme="minorHAnsi" w:cstheme="minorHAnsi"/>
          <w:highlight w:val="yellow"/>
        </w:rPr>
        <w:t>financing</w:t>
      </w:r>
      <w:r w:rsidRPr="00BD5879">
        <w:rPr>
          <w:rFonts w:asciiTheme="minorHAnsi" w:hAnsiTheme="minorHAnsi" w:cstheme="minorHAnsi"/>
          <w:sz w:val="16"/>
        </w:rPr>
        <w:t xml:space="preserve">, delivery of care, </w:t>
      </w:r>
      <w:r w:rsidRPr="00BD5879">
        <w:rPr>
          <w:rStyle w:val="Emphasis"/>
          <w:rFonts w:asciiTheme="minorHAnsi" w:hAnsiTheme="minorHAnsi" w:cstheme="minorHAnsi"/>
          <w:highlight w:val="yellow"/>
        </w:rPr>
        <w:t>cost controls</w:t>
      </w:r>
      <w:r w:rsidRPr="00BD5879">
        <w:rPr>
          <w:rStyle w:val="StyleUnderline"/>
          <w:rFonts w:asciiTheme="minorHAnsi" w:hAnsiTheme="minorHAnsi" w:cstheme="minorHAnsi"/>
          <w:highlight w:val="yellow"/>
        </w:rPr>
        <w:t>, or</w:t>
      </w:r>
      <w:r w:rsidRPr="00BD5879">
        <w:rPr>
          <w:rStyle w:val="StyleUnderline"/>
          <w:rFonts w:asciiTheme="minorHAnsi" w:hAnsiTheme="minorHAnsi" w:cstheme="minorHAnsi"/>
        </w:rPr>
        <w:t xml:space="preserve"> the </w:t>
      </w:r>
      <w:r w:rsidRPr="00BD5879">
        <w:rPr>
          <w:rStyle w:val="StyleUnderline"/>
          <w:rFonts w:asciiTheme="minorHAnsi" w:hAnsiTheme="minorHAnsi" w:cstheme="minorHAnsi"/>
          <w:highlight w:val="yellow"/>
        </w:rPr>
        <w:t>realities</w:t>
      </w:r>
      <w:r w:rsidRPr="00BD5879">
        <w:rPr>
          <w:rStyle w:val="StyleUnderline"/>
          <w:rFonts w:asciiTheme="minorHAnsi" w:hAnsiTheme="minorHAnsi" w:cstheme="minorHAnsi"/>
        </w:rPr>
        <w:t xml:space="preserve"> of needed action</w:t>
      </w:r>
      <w:r w:rsidRPr="00BD5879">
        <w:rPr>
          <w:rFonts w:asciiTheme="minorHAnsi" w:hAnsiTheme="minorHAnsi" w:cstheme="minorHAnsi"/>
          <w:sz w:val="16"/>
        </w:rPr>
        <w:t xml:space="preserve"> by the Trump administration and voters," Rendon said. The plan would provide broad coverage, including the essential health benefits spelled out in the Affordable Care Act. </w:t>
      </w:r>
      <w:r w:rsidRPr="00BD5879">
        <w:rPr>
          <w:rStyle w:val="StyleUnderline"/>
          <w:rFonts w:asciiTheme="minorHAnsi" w:hAnsiTheme="minorHAnsi" w:cstheme="minorHAnsi"/>
        </w:rPr>
        <w:t>The bill states that enrollees would not pay co-payments or deductibles</w:t>
      </w:r>
      <w:r w:rsidRPr="00BD5879">
        <w:rPr>
          <w:rFonts w:asciiTheme="minorHAnsi" w:hAnsiTheme="minorHAnsi" w:cstheme="minorHAnsi"/>
          <w:sz w:val="16"/>
        </w:rPr>
        <w:t xml:space="preserve">. State Sen. Toni Atkins of San Diego, one of two Democratic sponsors of the bill, has said that even if the Affordable Care Act remains intact, the state can do more to cut costs and improve access. Atkins issued a statement June 22 calling the U.S. Senate health bill more than mean, as Trump reportedly called it, but "simply wrong." "We will continue to demand the quality health care we all deserve," Atkins said. "If Congress passes this bait-and-switch, we will fight here at home to ensure that Californians remain covered.” Price remains a major question for California's plan and has made the bill a nonstarter for some Republican lawmakers. A recent estimate put the cost at $400 billion annually with half of that needing to come from new revenue. Gov. Jerry Brown, a Democrat who also roundly criticized congressional Republicans on Thursday, has not said if he would sign a single-payer health plan into law. In addition, </w:t>
      </w:r>
      <w:r w:rsidRPr="00BD5879">
        <w:rPr>
          <w:rStyle w:val="StyleUnderline"/>
          <w:rFonts w:asciiTheme="minorHAnsi" w:hAnsiTheme="minorHAnsi" w:cstheme="minorHAnsi"/>
        </w:rPr>
        <w:t xml:space="preserve">lawmakers in </w:t>
      </w:r>
      <w:r w:rsidRPr="00BD5879">
        <w:rPr>
          <w:rStyle w:val="StyleUnderline"/>
          <w:rFonts w:asciiTheme="minorHAnsi" w:hAnsiTheme="minorHAnsi" w:cstheme="minorHAnsi"/>
          <w:highlight w:val="yellow"/>
        </w:rPr>
        <w:t>New York have been hammering out their own single-payer plan</w:t>
      </w:r>
      <w:r w:rsidRPr="00BD5879">
        <w:rPr>
          <w:rStyle w:val="StyleUnderline"/>
          <w:rFonts w:asciiTheme="minorHAnsi" w:hAnsiTheme="minorHAnsi" w:cstheme="minorHAnsi"/>
        </w:rPr>
        <w:t>. The state’s legislation</w:t>
      </w:r>
      <w:r w:rsidRPr="00BD5879">
        <w:rPr>
          <w:rFonts w:asciiTheme="minorHAnsi" w:hAnsiTheme="minorHAnsi" w:cstheme="minorHAnsi"/>
          <w:sz w:val="16"/>
        </w:rPr>
        <w:t xml:space="preserve">, called the New York Health Act, </w:t>
      </w:r>
      <w:r w:rsidRPr="00BD5879">
        <w:rPr>
          <w:rStyle w:val="StyleUnderline"/>
          <w:rFonts w:asciiTheme="minorHAnsi" w:hAnsiTheme="minorHAnsi" w:cstheme="minorHAnsi"/>
        </w:rPr>
        <w:t>passed the Democrat-led Assembly three times before 2017, but it repeatedly stalled in the Republican-leaning Senate</w:t>
      </w:r>
      <w:r w:rsidRPr="00BD5879">
        <w:rPr>
          <w:rFonts w:asciiTheme="minorHAnsi" w:hAnsiTheme="minorHAnsi" w:cstheme="minorHAnsi"/>
          <w:sz w:val="16"/>
        </w:rPr>
        <w:t xml:space="preserve">, which represents more rural upstate New York vs. the urban New York City metro area </w:t>
      </w:r>
      <w:r w:rsidRPr="00BD5879">
        <w:rPr>
          <w:rStyle w:val="StyleUnderline"/>
          <w:rFonts w:asciiTheme="minorHAnsi" w:hAnsiTheme="minorHAnsi" w:cstheme="minorHAnsi"/>
        </w:rPr>
        <w:t xml:space="preserve">and mirrors the U.S. political divide. Debate over federal health care law this year prompted a renewed push to pass the New York Health Act, but it once again passed the state Assembly only to die in the Senate. </w:t>
      </w:r>
      <w:r w:rsidRPr="00BD5879">
        <w:rPr>
          <w:rFonts w:asciiTheme="minorHAnsi" w:hAnsiTheme="minorHAnsi" w:cstheme="minorHAnsi"/>
          <w:sz w:val="16"/>
        </w:rPr>
        <w:t xml:space="preserve">The legislative session adjourned this past week. New York Assemblyman Richard Gottfried, a Democrat from Manhattan, has championed the single-payer push in his state. He described it as an example for states to expand the federal Medicare program for the elderly to the entire population. “What is going on in Washington is making it clearer than ever that the only way Americans can get access to health care is through Medicare-for-all legislation starting in the states,” Gottfried said. Dr. Oliver Fein, chairman of the New York metro chapter of a single-payer advocacy group called Physicians for a National Health Program, focused Thursday on Republican-led efforts to cut money for Medicaid, the joint state-federal health program for millions of poor and disabled. “That is likely to be a huge destabilizing factor not just for the patients themselves, the people who will be denied coverage, but frankly for the whole hospital system because hospitals really do depend on Medicaid income,” Fein said. Both Fein and Gottfried spoke about Congress’ plans to overhaul health care in terms of re-energizing efforts for single-payer systems despite opponents questioning how states would overcome cost and logistical hurdles. New York’s single-payer plan calls for income-based tax increases to pay for expanding state-run health coverage with the wealthy shouldering a larger percentage of the cost. While the single-payer tax increases have drawn criticism, lawmakers, hospital leaders and voters have held numerous rallies in New York to voice concerns about how proposed </w:t>
      </w:r>
      <w:r w:rsidRPr="00BD5879">
        <w:rPr>
          <w:rStyle w:val="StyleUnderline"/>
          <w:rFonts w:asciiTheme="minorHAnsi" w:hAnsiTheme="minorHAnsi" w:cstheme="minorHAnsi"/>
        </w:rPr>
        <w:t>cuts</w:t>
      </w:r>
      <w:r w:rsidRPr="00BD5879">
        <w:rPr>
          <w:rFonts w:asciiTheme="minorHAnsi" w:hAnsiTheme="minorHAnsi" w:cstheme="minorHAnsi"/>
          <w:sz w:val="16"/>
        </w:rPr>
        <w:t xml:space="preserve"> to Medicaid </w:t>
      </w:r>
      <w:r w:rsidRPr="00BD5879">
        <w:rPr>
          <w:rStyle w:val="StyleUnderline"/>
          <w:rFonts w:asciiTheme="minorHAnsi" w:hAnsiTheme="minorHAnsi" w:cstheme="minorHAnsi"/>
        </w:rPr>
        <w:t>could</w:t>
      </w:r>
      <w:r w:rsidRPr="00BD5879">
        <w:rPr>
          <w:rFonts w:asciiTheme="minorHAnsi" w:hAnsiTheme="minorHAnsi" w:cstheme="minorHAnsi"/>
          <w:sz w:val="16"/>
        </w:rPr>
        <w:t xml:space="preserve"> leave the state with a major budget hole. </w:t>
      </w:r>
      <w:r w:rsidRPr="00BD5879">
        <w:rPr>
          <w:rStyle w:val="StyleUnderline"/>
          <w:rFonts w:asciiTheme="minorHAnsi" w:hAnsiTheme="minorHAnsi" w:cstheme="minorHAnsi"/>
        </w:rPr>
        <w:t xml:space="preserve">Gottfried pointed to mounting opposition to </w:t>
      </w:r>
      <w:r w:rsidRPr="00BD5879">
        <w:rPr>
          <w:rStyle w:val="StyleUnderline"/>
          <w:rFonts w:asciiTheme="minorHAnsi" w:hAnsiTheme="minorHAnsi" w:cstheme="minorHAnsi"/>
          <w:highlight w:val="yellow"/>
        </w:rPr>
        <w:t>Congress’ push</w:t>
      </w:r>
      <w:r w:rsidRPr="00BD5879">
        <w:rPr>
          <w:rStyle w:val="StyleUnderline"/>
          <w:rFonts w:asciiTheme="minorHAnsi" w:hAnsiTheme="minorHAnsi" w:cstheme="minorHAnsi"/>
        </w:rPr>
        <w:t xml:space="preserve"> to overhaul health care </w:t>
      </w:r>
      <w:r w:rsidRPr="00BD5879">
        <w:rPr>
          <w:rStyle w:val="StyleUnderline"/>
          <w:rFonts w:asciiTheme="minorHAnsi" w:hAnsiTheme="minorHAnsi" w:cstheme="minorHAnsi"/>
          <w:highlight w:val="yellow"/>
        </w:rPr>
        <w:t>as</w:t>
      </w:r>
      <w:r w:rsidRPr="00BD5879">
        <w:rPr>
          <w:rStyle w:val="StyleUnderline"/>
          <w:rFonts w:asciiTheme="minorHAnsi" w:hAnsiTheme="minorHAnsi" w:cstheme="minorHAnsi"/>
        </w:rPr>
        <w:t xml:space="preserve"> potentially being </w:t>
      </w:r>
      <w:r w:rsidRPr="00BD5879">
        <w:rPr>
          <w:rStyle w:val="Emphasis"/>
          <w:rFonts w:asciiTheme="minorHAnsi" w:hAnsiTheme="minorHAnsi" w:cstheme="minorHAnsi"/>
          <w:highlight w:val="yellow"/>
        </w:rPr>
        <w:t>the</w:t>
      </w:r>
      <w:r w:rsidRPr="00BD5879">
        <w:rPr>
          <w:rStyle w:val="StyleUnderline"/>
          <w:rFonts w:asciiTheme="minorHAnsi" w:hAnsiTheme="minorHAnsi" w:cstheme="minorHAnsi"/>
        </w:rPr>
        <w:t xml:space="preserve"> long-awaited </w:t>
      </w:r>
      <w:r w:rsidRPr="00BD5879">
        <w:rPr>
          <w:rStyle w:val="Emphasis"/>
          <w:rFonts w:asciiTheme="minorHAnsi" w:hAnsiTheme="minorHAnsi" w:cstheme="minorHAnsi"/>
          <w:highlight w:val="yellow"/>
        </w:rPr>
        <w:t>catalyst</w:t>
      </w:r>
      <w:r w:rsidRPr="00BD5879">
        <w:rPr>
          <w:rStyle w:val="StyleUnderline"/>
          <w:rFonts w:asciiTheme="minorHAnsi" w:hAnsiTheme="minorHAnsi" w:cstheme="minorHAnsi"/>
        </w:rPr>
        <w:t xml:space="preserve"> needed </w:t>
      </w:r>
      <w:r w:rsidRPr="00BD5879">
        <w:rPr>
          <w:rStyle w:val="Emphasis"/>
          <w:rFonts w:asciiTheme="minorHAnsi" w:hAnsiTheme="minorHAnsi" w:cstheme="minorHAnsi"/>
          <w:highlight w:val="yellow"/>
        </w:rPr>
        <w:t>to ignite single-payer</w:t>
      </w:r>
      <w:r w:rsidRPr="00BD5879">
        <w:rPr>
          <w:rStyle w:val="StyleUnderline"/>
          <w:rFonts w:asciiTheme="minorHAnsi" w:hAnsiTheme="minorHAnsi" w:cstheme="minorHAnsi"/>
        </w:rPr>
        <w:t xml:space="preserve"> plans. “Whatever the Republicans in Washington do is going to take billions of dollars out of health care in New York state, and the only way </w:t>
      </w:r>
      <w:r w:rsidRPr="00BD5879">
        <w:rPr>
          <w:rStyle w:val="StyleUnderline"/>
          <w:rFonts w:asciiTheme="minorHAnsi" w:hAnsiTheme="minorHAnsi" w:cstheme="minorHAnsi"/>
          <w:highlight w:val="yellow"/>
        </w:rPr>
        <w:t xml:space="preserve">New York can </w:t>
      </w:r>
      <w:r w:rsidRPr="00BD5879">
        <w:rPr>
          <w:rStyle w:val="Emphasis"/>
          <w:rFonts w:asciiTheme="minorHAnsi" w:hAnsiTheme="minorHAnsi" w:cstheme="minorHAnsi"/>
          <w:highlight w:val="yellow"/>
        </w:rPr>
        <w:t>afford</w:t>
      </w:r>
      <w:r w:rsidRPr="00BD5879">
        <w:rPr>
          <w:rStyle w:val="StyleUnderline"/>
          <w:rFonts w:asciiTheme="minorHAnsi" w:hAnsiTheme="minorHAnsi" w:cstheme="minorHAnsi"/>
          <w:highlight w:val="yellow"/>
        </w:rPr>
        <w:t xml:space="preserve"> to fill those gaps</w:t>
      </w:r>
      <w:r w:rsidRPr="00BD5879">
        <w:rPr>
          <w:rStyle w:val="StyleUnderline"/>
          <w:rFonts w:asciiTheme="minorHAnsi" w:hAnsiTheme="minorHAnsi" w:cstheme="minorHAnsi"/>
        </w:rPr>
        <w:t xml:space="preserve"> and protect ourselves is with the New York Health Act</w:t>
      </w:r>
      <w:r w:rsidRPr="00BD5879">
        <w:rPr>
          <w:rFonts w:asciiTheme="minorHAnsi" w:hAnsiTheme="minorHAnsi" w:cstheme="minorHAnsi"/>
          <w:sz w:val="16"/>
        </w:rPr>
        <w:t>,” Gottfried said.</w:t>
      </w:r>
    </w:p>
    <w:p w:rsidR="00E21DEB" w:rsidRPr="00BD5879" w:rsidRDefault="00E21DEB" w:rsidP="00E21DEB">
      <w:pPr>
        <w:pStyle w:val="Heading4"/>
        <w:rPr>
          <w:rStyle w:val="Style13ptBold"/>
          <w:rFonts w:asciiTheme="minorHAnsi" w:hAnsiTheme="minorHAnsi" w:cstheme="minorHAnsi"/>
          <w:b/>
        </w:rPr>
      </w:pPr>
      <w:r w:rsidRPr="00BD5879">
        <w:rPr>
          <w:rStyle w:val="Style13ptBold"/>
          <w:rFonts w:asciiTheme="minorHAnsi" w:hAnsiTheme="minorHAnsi" w:cstheme="minorHAnsi"/>
          <w:b/>
        </w:rPr>
        <w:t xml:space="preserve">That’s vital to California’s economy </w:t>
      </w:r>
    </w:p>
    <w:p w:rsidR="00E21DEB" w:rsidRPr="00BD5879" w:rsidRDefault="00E21DEB" w:rsidP="00E21DEB">
      <w:pPr>
        <w:rPr>
          <w:rFonts w:asciiTheme="minorHAnsi" w:hAnsiTheme="minorHAnsi" w:cstheme="minorHAnsi"/>
        </w:rPr>
      </w:pPr>
      <w:r w:rsidRPr="00BD5879">
        <w:rPr>
          <w:rStyle w:val="Style13ptBold"/>
          <w:rFonts w:asciiTheme="minorHAnsi" w:hAnsiTheme="minorHAnsi" w:cstheme="minorHAnsi"/>
        </w:rPr>
        <w:t>Gin et al, ’17</w:t>
      </w:r>
      <w:r w:rsidRPr="00BD5879">
        <w:rPr>
          <w:rFonts w:asciiTheme="minorHAnsi" w:hAnsiTheme="minorHAnsi" w:cstheme="minorHAnsi"/>
        </w:rPr>
        <w:t xml:space="preserve"> – Alan Gin, Professor of Economics @ University of San Diego (“Professor of the Year” as voted by the MBA students at USD).  Others listed below. "Will single-payer health care in California help the economy?" San Diego Union Tribune, May 12, </w:t>
      </w:r>
      <w:hyperlink r:id="rId22" w:history="1">
        <w:r w:rsidRPr="00BD5879">
          <w:rPr>
            <w:rStyle w:val="Hyperlink"/>
            <w:rFonts w:asciiTheme="minorHAnsi" w:hAnsiTheme="minorHAnsi" w:cstheme="minorHAnsi"/>
          </w:rPr>
          <w:t>http://www.sandiegouniontribune.com/business/economy/sd-fi-single-payer-health-care-california-20170510-htmlstory.html</w:t>
        </w:r>
      </w:hyperlink>
      <w:r w:rsidRPr="00BD5879">
        <w:rPr>
          <w:rFonts w:asciiTheme="minorHAnsi" w:hAnsiTheme="minorHAnsi" w:cstheme="minorHAnsi"/>
        </w:rPr>
        <w:t xml:space="preserve"> --</w:t>
      </w:r>
      <w:proofErr w:type="spellStart"/>
      <w:r w:rsidRPr="00BD5879">
        <w:rPr>
          <w:rFonts w:asciiTheme="minorHAnsi" w:hAnsiTheme="minorHAnsi" w:cstheme="minorHAnsi"/>
        </w:rPr>
        <w:t>br</w:t>
      </w:r>
      <w:proofErr w:type="spellEnd"/>
      <w:r w:rsidRPr="00BD5879">
        <w:rPr>
          <w:rFonts w:asciiTheme="minorHAnsi" w:hAnsiTheme="minorHAnsi" w:cstheme="minorHAnsi"/>
        </w:rPr>
        <w:t xml:space="preserve"> </w:t>
      </w:r>
    </w:p>
    <w:p w:rsidR="00E21DEB" w:rsidRPr="00BD5879" w:rsidRDefault="00E21DEB" w:rsidP="00E21DEB">
      <w:pPr>
        <w:rPr>
          <w:rFonts w:asciiTheme="minorHAnsi" w:hAnsiTheme="minorHAnsi" w:cstheme="minorHAnsi"/>
          <w:sz w:val="16"/>
        </w:rPr>
      </w:pPr>
      <w:r w:rsidRPr="00BD5879">
        <w:rPr>
          <w:rFonts w:asciiTheme="minorHAnsi" w:hAnsiTheme="minorHAnsi" w:cstheme="minorHAnsi"/>
          <w:sz w:val="16"/>
        </w:rPr>
        <w:t xml:space="preserve">Question: </w:t>
      </w:r>
      <w:r w:rsidRPr="00BD5879">
        <w:rPr>
          <w:rStyle w:val="StyleUnderline"/>
          <w:rFonts w:asciiTheme="minorHAnsi" w:hAnsiTheme="minorHAnsi" w:cstheme="minorHAnsi"/>
        </w:rPr>
        <w:t>Would</w:t>
      </w:r>
      <w:r w:rsidRPr="00BD5879">
        <w:rPr>
          <w:rFonts w:asciiTheme="minorHAnsi" w:hAnsiTheme="minorHAnsi" w:cstheme="minorHAnsi"/>
          <w:sz w:val="16"/>
        </w:rPr>
        <w:t xml:space="preserve"> a </w:t>
      </w:r>
      <w:r w:rsidRPr="00BD5879">
        <w:rPr>
          <w:rStyle w:val="StyleUnderline"/>
          <w:rFonts w:asciiTheme="minorHAnsi" w:hAnsiTheme="minorHAnsi" w:cstheme="minorHAnsi"/>
        </w:rPr>
        <w:t>single-payer</w:t>
      </w:r>
      <w:r w:rsidRPr="00BD5879">
        <w:rPr>
          <w:rFonts w:asciiTheme="minorHAnsi" w:hAnsiTheme="minorHAnsi" w:cstheme="minorHAnsi"/>
          <w:sz w:val="16"/>
        </w:rPr>
        <w:t xml:space="preserve"> health care system </w:t>
      </w:r>
      <w:r w:rsidRPr="00BD5879">
        <w:rPr>
          <w:rStyle w:val="StyleUnderline"/>
          <w:rFonts w:asciiTheme="minorHAnsi" w:hAnsiTheme="minorHAnsi" w:cstheme="minorHAnsi"/>
        </w:rPr>
        <w:t xml:space="preserve">in California be better for the state’s economic health? </w:t>
      </w:r>
      <w:r w:rsidRPr="00BD5879">
        <w:rPr>
          <w:rFonts w:asciiTheme="minorHAnsi" w:hAnsiTheme="minorHAnsi" w:cstheme="minorHAnsi"/>
          <w:sz w:val="16"/>
        </w:rPr>
        <w:t xml:space="preserve">Phil Blair, Manpower YES: For the State of California and federally, too. Two reasons. First, expectations have changed. We have lived with the Affordable Care Act for several years now and hearing great stories about Americans who never had access to health care now getting it and saving lives. Second, </w:t>
      </w:r>
      <w:r w:rsidRPr="00BD5879">
        <w:rPr>
          <w:rStyle w:val="StyleUnderline"/>
          <w:rFonts w:asciiTheme="minorHAnsi" w:hAnsiTheme="minorHAnsi" w:cstheme="minorHAnsi"/>
        </w:rPr>
        <w:t xml:space="preserve">the </w:t>
      </w:r>
      <w:r w:rsidRPr="00BD5879">
        <w:rPr>
          <w:rStyle w:val="StyleUnderline"/>
          <w:rFonts w:asciiTheme="minorHAnsi" w:hAnsiTheme="minorHAnsi" w:cstheme="minorHAnsi"/>
          <w:highlight w:val="yellow"/>
        </w:rPr>
        <w:t>huge swings in</w:t>
      </w:r>
      <w:r w:rsidRPr="00BD5879">
        <w:rPr>
          <w:rStyle w:val="StyleUnderline"/>
          <w:rFonts w:asciiTheme="minorHAnsi" w:hAnsiTheme="minorHAnsi" w:cstheme="minorHAnsi"/>
        </w:rPr>
        <w:t xml:space="preserve"> health care </w:t>
      </w:r>
      <w:r w:rsidRPr="00BD5879">
        <w:rPr>
          <w:rStyle w:val="StyleUnderline"/>
          <w:rFonts w:asciiTheme="minorHAnsi" w:hAnsiTheme="minorHAnsi" w:cstheme="minorHAnsi"/>
          <w:highlight w:val="yellow"/>
        </w:rPr>
        <w:t>costs</w:t>
      </w:r>
      <w:r w:rsidRPr="00BD5879">
        <w:rPr>
          <w:rFonts w:asciiTheme="minorHAnsi" w:hAnsiTheme="minorHAnsi" w:cstheme="minorHAnsi"/>
          <w:sz w:val="16"/>
        </w:rPr>
        <w:t xml:space="preserve"> that </w:t>
      </w:r>
      <w:r w:rsidRPr="00BD5879">
        <w:rPr>
          <w:rStyle w:val="StyleUnderline"/>
          <w:rFonts w:asciiTheme="minorHAnsi" w:hAnsiTheme="minorHAnsi" w:cstheme="minorHAnsi"/>
          <w:highlight w:val="yellow"/>
        </w:rPr>
        <w:t>are not predictable</w:t>
      </w:r>
      <w:r w:rsidRPr="00BD5879">
        <w:rPr>
          <w:rStyle w:val="StyleUnderline"/>
          <w:rFonts w:asciiTheme="minorHAnsi" w:hAnsiTheme="minorHAnsi" w:cstheme="minorHAnsi"/>
        </w:rPr>
        <w:t xml:space="preserve"> and easily managed by the private sector</w:t>
      </w:r>
      <w:r w:rsidRPr="00BD5879">
        <w:rPr>
          <w:rStyle w:val="StyleUnderline"/>
          <w:rFonts w:asciiTheme="minorHAnsi" w:hAnsiTheme="minorHAnsi" w:cstheme="minorHAnsi"/>
          <w:highlight w:val="yellow"/>
        </w:rPr>
        <w:t>. Single-payer</w:t>
      </w:r>
      <w:r w:rsidRPr="00BD5879">
        <w:rPr>
          <w:rStyle w:val="StyleUnderline"/>
          <w:rFonts w:asciiTheme="minorHAnsi" w:hAnsiTheme="minorHAnsi" w:cstheme="minorHAnsi"/>
        </w:rPr>
        <w:t xml:space="preserve"> and therefore by definition universal coverage </w:t>
      </w:r>
      <w:r w:rsidRPr="00BD5879">
        <w:rPr>
          <w:rStyle w:val="StyleUnderline"/>
          <w:rFonts w:asciiTheme="minorHAnsi" w:hAnsiTheme="minorHAnsi" w:cstheme="minorHAnsi"/>
          <w:highlight w:val="yellow"/>
        </w:rPr>
        <w:t>will spread the costs</w:t>
      </w:r>
      <w:r w:rsidRPr="00BD5879">
        <w:rPr>
          <w:rStyle w:val="StyleUnderline"/>
          <w:rFonts w:asciiTheme="minorHAnsi" w:hAnsiTheme="minorHAnsi" w:cstheme="minorHAnsi"/>
        </w:rPr>
        <w:t xml:space="preserve"> across all residents, and the healthy and young will be paying for the costs when they don’t need it so that it is there when they do need the health care. </w:t>
      </w:r>
      <w:r w:rsidRPr="00BD5879">
        <w:rPr>
          <w:rFonts w:asciiTheme="minorHAnsi" w:hAnsiTheme="minorHAnsi" w:cstheme="minorHAnsi"/>
          <w:sz w:val="16"/>
        </w:rPr>
        <w:t xml:space="preserve">Kelly Cunningham, National University System NO: Government run health care requires massive payroll tax hikes and premium assessments on taxpayers. Health care is subject to market forces like any other. High-cost socialized medicine attempts to obscure market demand from the benefits of healthy competition requiring consumers to have clear information about cost and supply, replaced by illusory promises imposed by government edict. Funding siphoned from seas of taxation attempts to obscure market impacts from consumers, but compulsory costs escalate and limited supply-rationing follows. David Ely, San Diego State University NO: A single-payer government-run system would need to be funded through new taxes on individuals and businesses, which are likely to exceed the savings from the elimination of payments to insurance companies, co-pays, and deductibles. Therefore, it is likely that the cost of health care within the state would rise and lead to reduced spending elsewhere in the economy. Inefficiencies that could arise from an increased role of government in health care is another risk. Alan Gin, University of San Diego YES: </w:t>
      </w:r>
      <w:r w:rsidRPr="00BD5879">
        <w:rPr>
          <w:rStyle w:val="StyleUnderline"/>
          <w:rFonts w:asciiTheme="minorHAnsi" w:hAnsiTheme="minorHAnsi" w:cstheme="minorHAnsi"/>
          <w:highlight w:val="yellow"/>
        </w:rPr>
        <w:t xml:space="preserve">The link between employment and health insurance is a </w:t>
      </w:r>
      <w:r w:rsidRPr="00BD5879">
        <w:rPr>
          <w:rStyle w:val="Emphasis"/>
          <w:rFonts w:asciiTheme="minorHAnsi" w:hAnsiTheme="minorHAnsi" w:cstheme="minorHAnsi"/>
          <w:highlight w:val="yellow"/>
        </w:rPr>
        <w:t>huge</w:t>
      </w:r>
      <w:r w:rsidRPr="00BD5879">
        <w:rPr>
          <w:rStyle w:val="StyleUnderline"/>
          <w:rFonts w:asciiTheme="minorHAnsi" w:hAnsiTheme="minorHAnsi" w:cstheme="minorHAnsi"/>
          <w:highlight w:val="yellow"/>
        </w:rPr>
        <w:t xml:space="preserve"> market distortion</w:t>
      </w:r>
      <w:r w:rsidRPr="00BD5879">
        <w:rPr>
          <w:rStyle w:val="StyleUnderline"/>
          <w:rFonts w:asciiTheme="minorHAnsi" w:hAnsiTheme="minorHAnsi" w:cstheme="minorHAnsi"/>
        </w:rPr>
        <w:t xml:space="preserve">. A </w:t>
      </w:r>
      <w:r w:rsidRPr="00BD5879">
        <w:rPr>
          <w:rStyle w:val="StyleUnderline"/>
          <w:rFonts w:asciiTheme="minorHAnsi" w:hAnsiTheme="minorHAnsi" w:cstheme="minorHAnsi"/>
          <w:highlight w:val="yellow"/>
        </w:rPr>
        <w:t>single-payer</w:t>
      </w:r>
      <w:r w:rsidRPr="00BD5879">
        <w:rPr>
          <w:rStyle w:val="StyleUnderline"/>
          <w:rFonts w:asciiTheme="minorHAnsi" w:hAnsiTheme="minorHAnsi" w:cstheme="minorHAnsi"/>
        </w:rPr>
        <w:t xml:space="preserve"> system </w:t>
      </w:r>
      <w:r w:rsidRPr="00BD5879">
        <w:rPr>
          <w:rStyle w:val="StyleUnderline"/>
          <w:rFonts w:asciiTheme="minorHAnsi" w:hAnsiTheme="minorHAnsi" w:cstheme="minorHAnsi"/>
          <w:highlight w:val="yellow"/>
        </w:rPr>
        <w:t xml:space="preserve">would </w:t>
      </w:r>
      <w:r w:rsidRPr="00BD5879">
        <w:rPr>
          <w:rStyle w:val="Emphasis"/>
          <w:rFonts w:asciiTheme="minorHAnsi" w:hAnsiTheme="minorHAnsi" w:cstheme="minorHAnsi"/>
          <w:highlight w:val="yellow"/>
        </w:rPr>
        <w:t>eliminate</w:t>
      </w:r>
      <w:r w:rsidRPr="00BD5879">
        <w:rPr>
          <w:rStyle w:val="StyleUnderline"/>
          <w:rFonts w:asciiTheme="minorHAnsi" w:hAnsiTheme="minorHAnsi" w:cstheme="minorHAnsi"/>
        </w:rPr>
        <w:t xml:space="preserve"> what economists call </w:t>
      </w:r>
      <w:r w:rsidRPr="00BD5879">
        <w:rPr>
          <w:rStyle w:val="StyleUnderline"/>
          <w:rFonts w:asciiTheme="minorHAnsi" w:hAnsiTheme="minorHAnsi" w:cstheme="minorHAnsi"/>
          <w:highlight w:val="yellow"/>
        </w:rPr>
        <w:t>“</w:t>
      </w:r>
      <w:r w:rsidRPr="00BD5879">
        <w:rPr>
          <w:rStyle w:val="Emphasis"/>
          <w:rFonts w:asciiTheme="minorHAnsi" w:hAnsiTheme="minorHAnsi" w:cstheme="minorHAnsi"/>
          <w:highlight w:val="yellow"/>
        </w:rPr>
        <w:t>job lock</w:t>
      </w:r>
      <w:r w:rsidRPr="00BD5879">
        <w:rPr>
          <w:rStyle w:val="StyleUnderline"/>
          <w:rFonts w:asciiTheme="minorHAnsi" w:hAnsiTheme="minorHAnsi" w:cstheme="minorHAnsi"/>
          <w:highlight w:val="yellow"/>
        </w:rPr>
        <w:t>” and allow people to switch jobs, start their own businesses, or leave</w:t>
      </w:r>
      <w:r w:rsidRPr="00BD5879">
        <w:rPr>
          <w:rStyle w:val="StyleUnderline"/>
          <w:rFonts w:asciiTheme="minorHAnsi" w:hAnsiTheme="minorHAnsi" w:cstheme="minorHAnsi"/>
        </w:rPr>
        <w:t xml:space="preserve"> the workforce if they so desire. </w:t>
      </w:r>
      <w:r w:rsidRPr="00BD5879">
        <w:rPr>
          <w:rStyle w:val="StyleUnderline"/>
          <w:rFonts w:asciiTheme="minorHAnsi" w:hAnsiTheme="minorHAnsi" w:cstheme="minorHAnsi"/>
          <w:highlight w:val="yellow"/>
        </w:rPr>
        <w:t>Businesses would benefit</w:t>
      </w:r>
      <w:r w:rsidRPr="00BD5879">
        <w:rPr>
          <w:rStyle w:val="StyleUnderline"/>
          <w:rFonts w:asciiTheme="minorHAnsi" w:hAnsiTheme="minorHAnsi" w:cstheme="minorHAnsi"/>
        </w:rPr>
        <w:t xml:space="preserve"> by not having to provide health insurance to their workers or maintain an infrastructure to deal with health insurance. Even those businesses that don’t currently provide health insurance would benefit in that the playing field for attracting workers would be leveled.</w:t>
      </w:r>
      <w:r w:rsidRPr="00BD5879">
        <w:rPr>
          <w:rFonts w:asciiTheme="minorHAnsi" w:hAnsiTheme="minorHAnsi" w:cstheme="minorHAnsi"/>
          <w:sz w:val="16"/>
        </w:rPr>
        <w:t xml:space="preserve"> James Hamilton, UC San Diego NO: Americans want everyone to receive health care, but nobody wants to pay for it. One way this could end up getting funded would be with big new costs on firms that do business here. That would drive jobs out of California, even as people wanting treatment try to move in from other states. This is not a step that one state can take by itself. Gary London, London </w:t>
      </w:r>
      <w:proofErr w:type="spellStart"/>
      <w:r w:rsidRPr="00BD5879">
        <w:rPr>
          <w:rFonts w:asciiTheme="minorHAnsi" w:hAnsiTheme="minorHAnsi" w:cstheme="minorHAnsi"/>
          <w:sz w:val="16"/>
        </w:rPr>
        <w:t>Moeder</w:t>
      </w:r>
      <w:proofErr w:type="spellEnd"/>
      <w:r w:rsidRPr="00BD5879">
        <w:rPr>
          <w:rFonts w:asciiTheme="minorHAnsi" w:hAnsiTheme="minorHAnsi" w:cstheme="minorHAnsi"/>
          <w:sz w:val="16"/>
        </w:rPr>
        <w:t xml:space="preserve"> Advisors YES: The goal of providing universal care through single pay is laudable, and I believe, fundamental. But wading into this territory brings up a whole host of economic issues which would have to be solved, not the least of which would be how much it costs, how is it administered, can it support a great delivery of health care, would there be unintended consequences (out of-</w:t>
      </w:r>
      <w:proofErr w:type="spellStart"/>
      <w:r w:rsidRPr="00BD5879">
        <w:rPr>
          <w:rFonts w:asciiTheme="minorHAnsi" w:hAnsiTheme="minorHAnsi" w:cstheme="minorHAnsi"/>
          <w:sz w:val="16"/>
        </w:rPr>
        <w:t>staters</w:t>
      </w:r>
      <w:proofErr w:type="spellEnd"/>
      <w:r w:rsidRPr="00BD5879">
        <w:rPr>
          <w:rFonts w:asciiTheme="minorHAnsi" w:hAnsiTheme="minorHAnsi" w:cstheme="minorHAnsi"/>
          <w:sz w:val="16"/>
        </w:rPr>
        <w:t xml:space="preserve"> fleeing here for the benefits)? Norm Miller, University of San Diego NO: Despite the fact that many countries use such a system, a competitive market with less bureaucracy will serve us better. U.S. health care costs are high because of several factors not present in such countries. Eventually medical experts must be engaged in determining the limits of medical treatment, otherwise it becomes a black hole of endless procedures and futile life extending measures that cost much but do little, not to mention expensive lawsuits that drive up insurance costs. Jamie Moraga, </w:t>
      </w:r>
      <w:proofErr w:type="spellStart"/>
      <w:r w:rsidRPr="00BD5879">
        <w:rPr>
          <w:rFonts w:asciiTheme="minorHAnsi" w:hAnsiTheme="minorHAnsi" w:cstheme="minorHAnsi"/>
          <w:sz w:val="16"/>
        </w:rPr>
        <w:t>IntelliSolutions</w:t>
      </w:r>
      <w:proofErr w:type="spellEnd"/>
      <w:r w:rsidRPr="00BD5879">
        <w:rPr>
          <w:rFonts w:asciiTheme="minorHAnsi" w:hAnsiTheme="minorHAnsi" w:cstheme="minorHAnsi"/>
          <w:sz w:val="16"/>
        </w:rPr>
        <w:t xml:space="preserve"> NO: A single-payer health care system removes all competition and would result in lower quality, higher cost health care. Vermont tried to implement a single-payer system and it failed miserably. The state’s Green Mountain Care would have required an additional $2.6B in tax revenue, which equates to a 151 percent increase in state taxes. It’s financially unsustainable. If we go to a single-payer system, quality of care would be reduced, limited, less accommodating, and cost us more. Austin </w:t>
      </w:r>
      <w:proofErr w:type="spellStart"/>
      <w:r w:rsidRPr="00BD5879">
        <w:rPr>
          <w:rFonts w:asciiTheme="minorHAnsi" w:hAnsiTheme="minorHAnsi" w:cstheme="minorHAnsi"/>
          <w:sz w:val="16"/>
        </w:rPr>
        <w:t>Neudecker</w:t>
      </w:r>
      <w:proofErr w:type="spellEnd"/>
      <w:r w:rsidRPr="00BD5879">
        <w:rPr>
          <w:rFonts w:asciiTheme="minorHAnsi" w:hAnsiTheme="minorHAnsi" w:cstheme="minorHAnsi"/>
          <w:sz w:val="16"/>
        </w:rPr>
        <w:t xml:space="preserve">, Rev NO: But, better for California's human health. Funding a single-payer system would likely be economically onerous. Over time, a similar system would improve our ability to better negotiate with care providers, pharmaceuticals, medical devices, etc. and lead to a healthier population that do not rely on the emergency room. Despite the increased expense, we must move towards a system that provides decent coverage for all, since health is a human right and a necessity for social mobility. Bob Rauch, R.A. Rauch &amp; Associates NO: “Single-payer" care leads to rationing. Insurance is meant for catastrophic health events that cost more than most people can afford. The solution is to reduce government's control, allowing us to shop for medical care with our own money. Insurers who can sell across state lines would create a competitive buying market. Tax deductions should be offered to people who buy their own high-deductible insurance and tax benefits should be offered for medical savings accounts. Lynn </w:t>
      </w:r>
      <w:proofErr w:type="spellStart"/>
      <w:r w:rsidRPr="00BD5879">
        <w:rPr>
          <w:rFonts w:asciiTheme="minorHAnsi" w:hAnsiTheme="minorHAnsi" w:cstheme="minorHAnsi"/>
          <w:sz w:val="16"/>
        </w:rPr>
        <w:t>Reaser</w:t>
      </w:r>
      <w:proofErr w:type="spellEnd"/>
      <w:r w:rsidRPr="00BD5879">
        <w:rPr>
          <w:rFonts w:asciiTheme="minorHAnsi" w:hAnsiTheme="minorHAnsi" w:cstheme="minorHAnsi"/>
          <w:sz w:val="16"/>
        </w:rPr>
        <w:t xml:space="preserve">, Point Loma Nazarene University NO: The major problem with health care is its cost. A single-payer system will not solve that problem. Government monopolies typically lead to lower service and higher cost. More, not less, competition is necessary to raise the effectiveness of our health care system and reduce its expense. Adding an enormous health care liability to the state’s obligation to education, infrastructure needs, and deeply underfunded pension system would pose enormous financial stress on California. John Sarkisian, SKLZ YES: </w:t>
      </w:r>
      <w:r w:rsidRPr="00BD5879">
        <w:rPr>
          <w:rStyle w:val="StyleUnderline"/>
          <w:rFonts w:asciiTheme="minorHAnsi" w:hAnsiTheme="minorHAnsi" w:cstheme="minorHAnsi"/>
          <w:highlight w:val="yellow"/>
        </w:rPr>
        <w:t>The current system</w:t>
      </w:r>
      <w:r w:rsidRPr="00BD5879">
        <w:rPr>
          <w:rStyle w:val="StyleUnderline"/>
          <w:rFonts w:asciiTheme="minorHAnsi" w:hAnsiTheme="minorHAnsi" w:cstheme="minorHAnsi"/>
        </w:rPr>
        <w:t xml:space="preserve"> of health care insurance provided primarily by employers </w:t>
      </w:r>
      <w:r w:rsidRPr="00BD5879">
        <w:rPr>
          <w:rStyle w:val="StyleUnderline"/>
          <w:rFonts w:asciiTheme="minorHAnsi" w:hAnsiTheme="minorHAnsi" w:cstheme="minorHAnsi"/>
          <w:highlight w:val="yellow"/>
        </w:rPr>
        <w:t>is not working. Health</w:t>
      </w:r>
      <w:r w:rsidRPr="00BD5879">
        <w:rPr>
          <w:rStyle w:val="StyleUnderline"/>
          <w:rFonts w:asciiTheme="minorHAnsi" w:hAnsiTheme="minorHAnsi" w:cstheme="minorHAnsi"/>
        </w:rPr>
        <w:t xml:space="preserve">care </w:t>
      </w:r>
      <w:r w:rsidRPr="00BD5879">
        <w:rPr>
          <w:rStyle w:val="StyleUnderline"/>
          <w:rFonts w:asciiTheme="minorHAnsi" w:hAnsiTheme="minorHAnsi" w:cstheme="minorHAnsi"/>
          <w:highlight w:val="yellow"/>
        </w:rPr>
        <w:t>costs are out of control</w:t>
      </w:r>
      <w:r w:rsidRPr="00BD5879">
        <w:rPr>
          <w:rStyle w:val="StyleUnderline"/>
          <w:rFonts w:asciiTheme="minorHAnsi" w:hAnsiTheme="minorHAnsi" w:cstheme="minorHAnsi"/>
        </w:rPr>
        <w:t xml:space="preserve"> and the patient, insurance company and health care providers interests are not aligned. There needs to be a better system to deliver effective health care at reasonable costs and allow the individual to be responsible for their overall wellness</w:t>
      </w:r>
      <w:r w:rsidRPr="00BD5879">
        <w:rPr>
          <w:rFonts w:asciiTheme="minorHAnsi" w:hAnsiTheme="minorHAnsi" w:cstheme="minorHAnsi"/>
          <w:sz w:val="16"/>
        </w:rPr>
        <w:t xml:space="preserve">. There should be programs that give wellness priorities and covers catastrophic and major health issues Chris Van </w:t>
      </w:r>
      <w:proofErr w:type="spellStart"/>
      <w:r w:rsidRPr="00BD5879">
        <w:rPr>
          <w:rFonts w:asciiTheme="minorHAnsi" w:hAnsiTheme="minorHAnsi" w:cstheme="minorHAnsi"/>
          <w:sz w:val="16"/>
        </w:rPr>
        <w:t>Gorder</w:t>
      </w:r>
      <w:proofErr w:type="spellEnd"/>
      <w:r w:rsidRPr="00BD5879">
        <w:rPr>
          <w:rFonts w:asciiTheme="minorHAnsi" w:hAnsiTheme="minorHAnsi" w:cstheme="minorHAnsi"/>
          <w:sz w:val="16"/>
        </w:rPr>
        <w:t>, Scripps Health NO: The congressional failure to work together to create sustainable bipartisan health policy makes a state-sponsored single payer sound attractive. But it's not! The cost to implement a single-payer program would require enormous tax increases. Attempts by other states have failed due to cost and complexity. Instead, let’s come together in a bipartisan way to develop a sustainable national health care policy that improves quality and lowers cost.</w:t>
      </w:r>
    </w:p>
    <w:p w:rsidR="00E21DEB" w:rsidRPr="00BD5879" w:rsidRDefault="00E21DEB" w:rsidP="00E21DEB">
      <w:pPr>
        <w:rPr>
          <w:rFonts w:asciiTheme="minorHAnsi" w:hAnsiTheme="minorHAnsi" w:cstheme="minorHAnsi"/>
        </w:rPr>
      </w:pPr>
    </w:p>
    <w:p w:rsidR="00E21DEB" w:rsidRPr="00BD5879" w:rsidRDefault="003F5D5B" w:rsidP="00E21DEB">
      <w:pPr>
        <w:pStyle w:val="Heading2"/>
        <w:rPr>
          <w:rFonts w:asciiTheme="minorHAnsi" w:hAnsiTheme="minorHAnsi" w:cstheme="minorHAnsi"/>
        </w:rPr>
      </w:pPr>
      <w:r w:rsidRPr="00BD5879">
        <w:rPr>
          <w:rFonts w:asciiTheme="minorHAnsi" w:hAnsiTheme="minorHAnsi" w:cstheme="minorHAnsi"/>
        </w:rPr>
        <w:t>AT: Military Spending DA</w:t>
      </w:r>
    </w:p>
    <w:p w:rsidR="00E21DEB" w:rsidRPr="00BD5879" w:rsidRDefault="00E21DEB" w:rsidP="00E21DEB">
      <w:pPr>
        <w:rPr>
          <w:rFonts w:asciiTheme="minorHAnsi" w:hAnsiTheme="minorHAnsi" w:cstheme="minorHAnsi"/>
        </w:rPr>
      </w:pP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2nc – No Tradeoff**</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 xml:space="preserve">No tradeoff – budget expansion and empirics. </w:t>
      </w:r>
    </w:p>
    <w:p w:rsidR="003F5D5B" w:rsidRPr="00BD5879" w:rsidRDefault="003F5D5B" w:rsidP="003F5D5B">
      <w:pPr>
        <w:rPr>
          <w:rFonts w:asciiTheme="minorHAnsi" w:hAnsiTheme="minorHAnsi" w:cstheme="minorHAnsi"/>
        </w:rPr>
      </w:pPr>
      <w:proofErr w:type="spellStart"/>
      <w:r w:rsidRPr="00BD5879">
        <w:rPr>
          <w:rStyle w:val="Style13ptBold"/>
          <w:rFonts w:asciiTheme="minorHAnsi" w:hAnsiTheme="minorHAnsi" w:cstheme="minorHAnsi"/>
        </w:rPr>
        <w:t>McKinlay</w:t>
      </w:r>
      <w:proofErr w:type="spellEnd"/>
      <w:r w:rsidRPr="00BD5879">
        <w:rPr>
          <w:rStyle w:val="Style13ptBold"/>
          <w:rFonts w:asciiTheme="minorHAnsi" w:hAnsiTheme="minorHAnsi" w:cstheme="minorHAnsi"/>
        </w:rPr>
        <w:t xml:space="preserve"> ’16</w:t>
      </w:r>
      <w:r w:rsidRPr="00BD5879">
        <w:rPr>
          <w:rFonts w:asciiTheme="minorHAnsi" w:hAnsiTheme="minorHAnsi" w:cstheme="minorHAnsi"/>
        </w:rPr>
        <w:t xml:space="preserve"> </w:t>
      </w:r>
      <w:r w:rsidRPr="00BD5879">
        <w:rPr>
          <w:rFonts w:asciiTheme="minorHAnsi" w:hAnsiTheme="minorHAnsi" w:cstheme="minorHAnsi"/>
          <w:sz w:val="16"/>
          <w:szCs w:val="16"/>
        </w:rPr>
        <w:t xml:space="preserve">(Robert; 2016; former Professor and Deputy Vice Chancellor at Lancaster University; “Third World Military Expenditure: Determinants and Implications,” </w:t>
      </w:r>
      <w:hyperlink r:id="rId23" w:anchor="v=onepage&amp;q=education%20spending%20military%20spending%20zero%20sum&amp;f=false" w:history="1">
        <w:r w:rsidRPr="00BD5879">
          <w:rPr>
            <w:rStyle w:val="Hyperlink"/>
            <w:rFonts w:asciiTheme="minorHAnsi" w:hAnsiTheme="minorHAnsi" w:cstheme="minorHAnsi"/>
            <w:sz w:val="16"/>
            <w:szCs w:val="16"/>
          </w:rPr>
          <w:t>https://books.google.com/books?id=7ETqDAAAQBAJ&amp;pg=PA38&amp;lpg=PA38&amp;dq=education+spending+military+spending+zero+sum&amp;source=bl&amp;ots=sUw7H7Xr_z&amp;sig=fG6NlXAEPw8Mof8CaFFbR_Og08k&amp;hl=en&amp;sa=X&amp;ved=0ahUKEwi69-2YnebUAhWk1IMKHSvhDFQQ6AEIYDAI#v=onepage&amp;q=education%20spending%20military%20spending%20zero%20sum&amp;f=false</w:t>
        </w:r>
      </w:hyperlink>
      <w:r w:rsidRPr="00BD5879">
        <w:rPr>
          <w:rFonts w:asciiTheme="minorHAnsi" w:hAnsiTheme="minorHAnsi" w:cstheme="minorHAnsi"/>
          <w:sz w:val="16"/>
          <w:szCs w:val="16"/>
        </w:rPr>
        <w:t>; Date Accessed: 6/30/2017; DS)</w:t>
      </w:r>
    </w:p>
    <w:p w:rsidR="003F5D5B" w:rsidRPr="00BD5879" w:rsidRDefault="003F5D5B" w:rsidP="003F5D5B">
      <w:pPr>
        <w:rPr>
          <w:rFonts w:asciiTheme="minorHAnsi" w:hAnsiTheme="minorHAnsi" w:cstheme="minorHAnsi"/>
          <w:sz w:val="16"/>
        </w:rPr>
      </w:pPr>
      <w:r w:rsidRPr="00BD5879">
        <w:rPr>
          <w:rFonts w:asciiTheme="minorHAnsi" w:hAnsiTheme="minorHAnsi" w:cstheme="minorHAnsi"/>
          <w:sz w:val="16"/>
        </w:rPr>
        <w:t xml:space="preserve">Although military expenditure does seem to attract some special priority and enjoy a greater degree of autonomy, our third conclusion suggests that </w:t>
      </w:r>
      <w:r w:rsidRPr="00BD5879">
        <w:rPr>
          <w:rFonts w:asciiTheme="minorHAnsi" w:hAnsiTheme="minorHAnsi" w:cstheme="minorHAnsi"/>
          <w:highlight w:val="yellow"/>
          <w:u w:val="single"/>
        </w:rPr>
        <w:t xml:space="preserve">military expenditure is </w:t>
      </w:r>
      <w:r w:rsidRPr="00BD5879">
        <w:rPr>
          <w:rFonts w:asciiTheme="minorHAnsi" w:hAnsiTheme="minorHAnsi" w:cstheme="minorHAnsi"/>
          <w:b/>
          <w:highlight w:val="yellow"/>
          <w:u w:val="single"/>
        </w:rPr>
        <w:t>not detrimental</w:t>
      </w:r>
      <w:r w:rsidRPr="00BD5879">
        <w:rPr>
          <w:rFonts w:asciiTheme="minorHAnsi" w:hAnsiTheme="minorHAnsi" w:cstheme="minorHAnsi"/>
          <w:highlight w:val="yellow"/>
          <w:u w:val="single"/>
        </w:rPr>
        <w:t xml:space="preserve"> to</w:t>
      </w:r>
      <w:r w:rsidRPr="00BD5879">
        <w:rPr>
          <w:rFonts w:asciiTheme="minorHAnsi" w:hAnsiTheme="minorHAnsi" w:cstheme="minorHAnsi"/>
          <w:u w:val="single"/>
        </w:rPr>
        <w:t xml:space="preserve"> either </w:t>
      </w:r>
      <w:r w:rsidRPr="00BD5879">
        <w:rPr>
          <w:rFonts w:asciiTheme="minorHAnsi" w:hAnsiTheme="minorHAnsi" w:cstheme="minorHAnsi"/>
          <w:highlight w:val="yellow"/>
          <w:u w:val="single"/>
        </w:rPr>
        <w:t>education</w:t>
      </w:r>
      <w:r w:rsidRPr="00BD5879">
        <w:rPr>
          <w:rFonts w:asciiTheme="minorHAnsi" w:hAnsiTheme="minorHAnsi" w:cstheme="minorHAnsi"/>
          <w:u w:val="single"/>
        </w:rPr>
        <w:t xml:space="preserve"> or health </w:t>
      </w:r>
      <w:r w:rsidRPr="00BD5879">
        <w:rPr>
          <w:rFonts w:asciiTheme="minorHAnsi" w:hAnsiTheme="minorHAnsi" w:cstheme="minorHAnsi"/>
          <w:highlight w:val="yellow"/>
          <w:u w:val="single"/>
        </w:rPr>
        <w:t xml:space="preserve">expenditure. It might seem that there should be a </w:t>
      </w:r>
      <w:r w:rsidRPr="00BD5879">
        <w:rPr>
          <w:rFonts w:asciiTheme="minorHAnsi" w:hAnsiTheme="minorHAnsi" w:cstheme="minorHAnsi"/>
          <w:b/>
          <w:highlight w:val="yellow"/>
          <w:u w:val="single"/>
        </w:rPr>
        <w:t>zero-sum relationship</w:t>
      </w:r>
      <w:r w:rsidRPr="00BD5879">
        <w:rPr>
          <w:rFonts w:asciiTheme="minorHAnsi" w:hAnsiTheme="minorHAnsi" w:cstheme="minorHAnsi"/>
          <w:u w:val="single"/>
        </w:rPr>
        <w:t xml:space="preserve"> between military and education</w:t>
      </w:r>
      <w:r w:rsidRPr="00BD5879">
        <w:rPr>
          <w:rFonts w:asciiTheme="minorHAnsi" w:hAnsiTheme="minorHAnsi" w:cstheme="minorHAnsi"/>
          <w:sz w:val="16"/>
        </w:rPr>
        <w:t xml:space="preserve"> or health </w:t>
      </w:r>
      <w:r w:rsidRPr="00BD5879">
        <w:rPr>
          <w:rFonts w:asciiTheme="minorHAnsi" w:hAnsiTheme="minorHAnsi" w:cstheme="minorHAnsi"/>
          <w:u w:val="single"/>
        </w:rPr>
        <w:t>spending</w:t>
      </w:r>
      <w:r w:rsidRPr="00BD5879">
        <w:rPr>
          <w:rFonts w:asciiTheme="minorHAnsi" w:hAnsiTheme="minorHAnsi" w:cstheme="minorHAnsi"/>
          <w:sz w:val="16"/>
        </w:rPr>
        <w:t xml:space="preserve"> in that a dollar spent on one cannot be spent on the other. </w:t>
      </w:r>
      <w:r w:rsidRPr="00BD5879">
        <w:rPr>
          <w:rFonts w:asciiTheme="minorHAnsi" w:hAnsiTheme="minorHAnsi" w:cstheme="minorHAnsi"/>
          <w:u w:val="single"/>
        </w:rPr>
        <w:t xml:space="preserve">In this event we would expect to find inverse relationships between relative military expenditure and relative education or health spending. </w:t>
      </w:r>
      <w:r w:rsidRPr="00BD5879">
        <w:rPr>
          <w:rFonts w:asciiTheme="minorHAnsi" w:hAnsiTheme="minorHAnsi" w:cstheme="minorHAnsi"/>
          <w:highlight w:val="yellow"/>
          <w:u w:val="single"/>
        </w:rPr>
        <w:t xml:space="preserve">This is </w:t>
      </w:r>
      <w:r w:rsidRPr="00BD5879">
        <w:rPr>
          <w:rFonts w:asciiTheme="minorHAnsi" w:hAnsiTheme="minorHAnsi" w:cstheme="minorHAnsi"/>
          <w:b/>
          <w:highlight w:val="yellow"/>
          <w:u w:val="single"/>
        </w:rPr>
        <w:t>not the case</w:t>
      </w:r>
      <w:r w:rsidRPr="00BD5879">
        <w:rPr>
          <w:rFonts w:asciiTheme="minorHAnsi" w:hAnsiTheme="minorHAnsi" w:cstheme="minorHAnsi"/>
          <w:sz w:val="16"/>
        </w:rPr>
        <w:t xml:space="preserve">. Furthermore, </w:t>
      </w:r>
      <w:r w:rsidRPr="00BD5879">
        <w:rPr>
          <w:rFonts w:asciiTheme="minorHAnsi" w:hAnsiTheme="minorHAnsi" w:cstheme="minorHAnsi"/>
          <w:highlight w:val="yellow"/>
          <w:u w:val="single"/>
        </w:rPr>
        <w:t>there are no signs of any inverse relationships</w:t>
      </w:r>
      <w:r w:rsidRPr="00BD5879">
        <w:rPr>
          <w:rFonts w:asciiTheme="minorHAnsi" w:hAnsiTheme="minorHAnsi" w:cstheme="minorHAnsi"/>
          <w:u w:val="single"/>
        </w:rPr>
        <w:t xml:space="preserve"> between rates of growth of military expenditure and those of education</w:t>
      </w:r>
      <w:r w:rsidRPr="00BD5879">
        <w:rPr>
          <w:rFonts w:asciiTheme="minorHAnsi" w:hAnsiTheme="minorHAnsi" w:cstheme="minorHAnsi"/>
          <w:sz w:val="16"/>
        </w:rPr>
        <w:t xml:space="preserve"> or health. </w:t>
      </w:r>
      <w:r w:rsidRPr="00BD5879">
        <w:rPr>
          <w:rFonts w:asciiTheme="minorHAnsi" w:hAnsiTheme="minorHAnsi" w:cstheme="minorHAnsi"/>
          <w:u w:val="single"/>
        </w:rPr>
        <w:t xml:space="preserve">Countries expanding their military expenditure more rapidly are </w:t>
      </w:r>
      <w:r w:rsidRPr="00BD5879">
        <w:rPr>
          <w:rFonts w:asciiTheme="minorHAnsi" w:hAnsiTheme="minorHAnsi" w:cstheme="minorHAnsi"/>
          <w:b/>
          <w:u w:val="single"/>
        </w:rPr>
        <w:t>not prone to lower rates</w:t>
      </w:r>
      <w:r w:rsidRPr="00BD5879">
        <w:rPr>
          <w:rFonts w:asciiTheme="minorHAnsi" w:hAnsiTheme="minorHAnsi" w:cstheme="minorHAnsi"/>
          <w:u w:val="single"/>
        </w:rPr>
        <w:t xml:space="preserve"> of growth of education</w:t>
      </w:r>
      <w:r w:rsidRPr="00BD5879">
        <w:rPr>
          <w:rFonts w:asciiTheme="minorHAnsi" w:hAnsiTheme="minorHAnsi" w:cstheme="minorHAnsi"/>
          <w:sz w:val="16"/>
        </w:rPr>
        <w:t xml:space="preserve"> or health.” </w:t>
      </w:r>
      <w:r w:rsidRPr="00BD5879">
        <w:rPr>
          <w:rFonts w:asciiTheme="minorHAnsi" w:hAnsiTheme="minorHAnsi" w:cstheme="minorHAnsi"/>
          <w:u w:val="single"/>
        </w:rPr>
        <w:t xml:space="preserve">The failure to find any significant inverse relations reflects a </w:t>
      </w:r>
      <w:r w:rsidRPr="00BD5879">
        <w:rPr>
          <w:rFonts w:asciiTheme="minorHAnsi" w:hAnsiTheme="minorHAnsi" w:cstheme="minorHAnsi"/>
          <w:b/>
          <w:u w:val="single"/>
        </w:rPr>
        <w:t>weakness</w:t>
      </w:r>
      <w:r w:rsidRPr="00BD5879">
        <w:rPr>
          <w:rFonts w:asciiTheme="minorHAnsi" w:hAnsiTheme="minorHAnsi" w:cstheme="minorHAnsi"/>
          <w:u w:val="single"/>
        </w:rPr>
        <w:t xml:space="preserve"> in the opportunity cost type of reasoning posited in the zero-sum relationship. T</w:t>
      </w:r>
      <w:r w:rsidRPr="00BD5879">
        <w:rPr>
          <w:rFonts w:asciiTheme="minorHAnsi" w:hAnsiTheme="minorHAnsi" w:cstheme="minorHAnsi"/>
          <w:highlight w:val="yellow"/>
          <w:u w:val="single"/>
        </w:rPr>
        <w:t>he zero-sum effect would hold</w:t>
      </w:r>
      <w:r w:rsidRPr="00BD5879">
        <w:rPr>
          <w:rFonts w:asciiTheme="minorHAnsi" w:hAnsiTheme="minorHAnsi" w:cstheme="minorHAnsi"/>
          <w:u w:val="single"/>
        </w:rPr>
        <w:t xml:space="preserve"> only </w:t>
      </w:r>
      <w:r w:rsidRPr="00BD5879">
        <w:rPr>
          <w:rFonts w:asciiTheme="minorHAnsi" w:hAnsiTheme="minorHAnsi" w:cstheme="minorHAnsi"/>
          <w:highlight w:val="yellow"/>
          <w:u w:val="single"/>
        </w:rPr>
        <w:t>if the budget</w:t>
      </w:r>
      <w:r w:rsidRPr="00BD5879">
        <w:rPr>
          <w:rFonts w:asciiTheme="minorHAnsi" w:hAnsiTheme="minorHAnsi" w:cstheme="minorHAnsi"/>
          <w:u w:val="single"/>
        </w:rPr>
        <w:t xml:space="preserve"> were held </w:t>
      </w:r>
      <w:r w:rsidRPr="00BD5879">
        <w:rPr>
          <w:rFonts w:asciiTheme="minorHAnsi" w:hAnsiTheme="minorHAnsi" w:cstheme="minorHAnsi"/>
          <w:highlight w:val="yellow"/>
          <w:u w:val="single"/>
        </w:rPr>
        <w:t>constant. In practice</w:t>
      </w:r>
      <w:r w:rsidRPr="00BD5879">
        <w:rPr>
          <w:rFonts w:asciiTheme="minorHAnsi" w:hAnsiTheme="minorHAnsi" w:cstheme="minorHAnsi"/>
          <w:u w:val="single"/>
        </w:rPr>
        <w:t xml:space="preserve"> what happens</w:t>
      </w:r>
      <w:r w:rsidRPr="00BD5879">
        <w:rPr>
          <w:rFonts w:asciiTheme="minorHAnsi" w:hAnsiTheme="minorHAnsi" w:cstheme="minorHAnsi"/>
          <w:sz w:val="16"/>
        </w:rPr>
        <w:t>, as we have already seen, is</w:t>
      </w:r>
      <w:r w:rsidRPr="00BD5879">
        <w:rPr>
          <w:rFonts w:asciiTheme="minorHAnsi" w:hAnsiTheme="minorHAnsi" w:cstheme="minorHAnsi"/>
          <w:u w:val="single"/>
        </w:rPr>
        <w:t xml:space="preserve"> that </w:t>
      </w:r>
      <w:r w:rsidRPr="00BD5879">
        <w:rPr>
          <w:rFonts w:asciiTheme="minorHAnsi" w:hAnsiTheme="minorHAnsi" w:cstheme="minorHAnsi"/>
          <w:highlight w:val="yellow"/>
          <w:u w:val="single"/>
        </w:rPr>
        <w:t>countries with large</w:t>
      </w:r>
      <w:r w:rsidRPr="00BD5879">
        <w:rPr>
          <w:rFonts w:asciiTheme="minorHAnsi" w:hAnsiTheme="minorHAnsi" w:cstheme="minorHAnsi"/>
          <w:u w:val="single"/>
        </w:rPr>
        <w:t xml:space="preserve">r </w:t>
      </w:r>
      <w:r w:rsidRPr="00BD5879">
        <w:rPr>
          <w:rFonts w:asciiTheme="minorHAnsi" w:hAnsiTheme="minorHAnsi" w:cstheme="minorHAnsi"/>
          <w:highlight w:val="yellow"/>
          <w:u w:val="single"/>
        </w:rPr>
        <w:t>military expenditures</w:t>
      </w:r>
      <w:r w:rsidRPr="00BD5879">
        <w:rPr>
          <w:rFonts w:asciiTheme="minorHAnsi" w:hAnsiTheme="minorHAnsi" w:cstheme="minorHAnsi"/>
          <w:u w:val="single"/>
        </w:rPr>
        <w:t xml:space="preserve"> also </w:t>
      </w:r>
      <w:r w:rsidRPr="00BD5879">
        <w:rPr>
          <w:rFonts w:asciiTheme="minorHAnsi" w:hAnsiTheme="minorHAnsi" w:cstheme="minorHAnsi"/>
          <w:highlight w:val="yellow"/>
          <w:u w:val="single"/>
        </w:rPr>
        <w:t xml:space="preserve">have </w:t>
      </w:r>
      <w:r w:rsidRPr="00BD5879">
        <w:rPr>
          <w:rFonts w:asciiTheme="minorHAnsi" w:hAnsiTheme="minorHAnsi" w:cstheme="minorHAnsi"/>
          <w:b/>
          <w:highlight w:val="yellow"/>
          <w:u w:val="single"/>
        </w:rPr>
        <w:t>larger budgets</w:t>
      </w:r>
      <w:r w:rsidRPr="00BD5879">
        <w:rPr>
          <w:rFonts w:asciiTheme="minorHAnsi" w:hAnsiTheme="minorHAnsi" w:cstheme="minorHAnsi"/>
          <w:sz w:val="16"/>
        </w:rPr>
        <w:t xml:space="preserve">. Consequently, </w:t>
      </w:r>
      <w:r w:rsidRPr="00BD5879">
        <w:rPr>
          <w:rFonts w:asciiTheme="minorHAnsi" w:hAnsiTheme="minorHAnsi" w:cstheme="minorHAnsi"/>
          <w:highlight w:val="yellow"/>
          <w:u w:val="single"/>
        </w:rPr>
        <w:t>states</w:t>
      </w:r>
      <w:r w:rsidRPr="00BD5879">
        <w:rPr>
          <w:rFonts w:asciiTheme="minorHAnsi" w:hAnsiTheme="minorHAnsi" w:cstheme="minorHAnsi"/>
          <w:u w:val="single"/>
        </w:rPr>
        <w:t xml:space="preserve"> with greater commitments to the military in effect </w:t>
      </w:r>
      <w:r w:rsidRPr="00BD5879">
        <w:rPr>
          <w:rFonts w:asciiTheme="minorHAnsi" w:hAnsiTheme="minorHAnsi" w:cstheme="minorHAnsi"/>
          <w:b/>
          <w:highlight w:val="yellow"/>
          <w:u w:val="single"/>
        </w:rPr>
        <w:t>can maintain</w:t>
      </w:r>
      <w:r w:rsidRPr="00BD5879">
        <w:rPr>
          <w:rFonts w:asciiTheme="minorHAnsi" w:hAnsiTheme="minorHAnsi" w:cstheme="minorHAnsi"/>
          <w:u w:val="single"/>
        </w:rPr>
        <w:t xml:space="preserve"> their </w:t>
      </w:r>
      <w:r w:rsidRPr="00BD5879">
        <w:rPr>
          <w:rFonts w:asciiTheme="minorHAnsi" w:hAnsiTheme="minorHAnsi" w:cstheme="minorHAnsi"/>
          <w:highlight w:val="yellow"/>
          <w:u w:val="single"/>
        </w:rPr>
        <w:t>education</w:t>
      </w:r>
      <w:r w:rsidRPr="00BD5879">
        <w:rPr>
          <w:rFonts w:asciiTheme="minorHAnsi" w:hAnsiTheme="minorHAnsi" w:cstheme="minorHAnsi"/>
          <w:u w:val="single"/>
        </w:rPr>
        <w:t xml:space="preserve"> and health </w:t>
      </w:r>
      <w:r w:rsidRPr="00BD5879">
        <w:rPr>
          <w:rFonts w:asciiTheme="minorHAnsi" w:hAnsiTheme="minorHAnsi" w:cstheme="minorHAnsi"/>
          <w:highlight w:val="yellow"/>
          <w:u w:val="single"/>
        </w:rPr>
        <w:t xml:space="preserve">commitments by </w:t>
      </w:r>
      <w:r w:rsidRPr="00BD5879">
        <w:rPr>
          <w:rFonts w:asciiTheme="minorHAnsi" w:hAnsiTheme="minorHAnsi" w:cstheme="minorHAnsi"/>
          <w:b/>
          <w:highlight w:val="yellow"/>
          <w:u w:val="single"/>
        </w:rPr>
        <w:t>expanding the budget</w:t>
      </w:r>
      <w:r w:rsidRPr="00BD5879">
        <w:rPr>
          <w:rFonts w:asciiTheme="minorHAnsi" w:hAnsiTheme="minorHAnsi" w:cstheme="minorHAnsi"/>
          <w:sz w:val="16"/>
        </w:rPr>
        <w:t xml:space="preserve">, thereby </w:t>
      </w:r>
      <w:r w:rsidRPr="00BD5879">
        <w:rPr>
          <w:rFonts w:asciiTheme="minorHAnsi" w:hAnsiTheme="minorHAnsi" w:cstheme="minorHAnsi"/>
          <w:b/>
          <w:highlight w:val="yellow"/>
          <w:u w:val="single"/>
        </w:rPr>
        <w:t>obviating any necessity</w:t>
      </w:r>
      <w:r w:rsidRPr="00BD5879">
        <w:rPr>
          <w:rFonts w:asciiTheme="minorHAnsi" w:hAnsiTheme="minorHAnsi" w:cstheme="minorHAnsi"/>
          <w:u w:val="single"/>
        </w:rPr>
        <w:t xml:space="preserve"> for military expenditure on the part of the government to be made at the expense of its education or health spending</w:t>
      </w:r>
      <w:r w:rsidRPr="00BD5879">
        <w:rPr>
          <w:rFonts w:asciiTheme="minorHAnsi" w:hAnsiTheme="minorHAnsi" w:cstheme="minorHAnsi"/>
          <w:sz w:val="16"/>
        </w:rPr>
        <w:t>.</w:t>
      </w:r>
    </w:p>
    <w:p w:rsidR="003F5D5B" w:rsidRPr="00BD5879" w:rsidRDefault="003F5D5B" w:rsidP="003F5D5B">
      <w:pPr>
        <w:rPr>
          <w:rFonts w:asciiTheme="minorHAnsi" w:hAnsiTheme="minorHAnsi" w:cstheme="minorHAnsi"/>
          <w:sz w:val="16"/>
        </w:rPr>
      </w:pPr>
    </w:p>
    <w:p w:rsidR="00686374" w:rsidRPr="00BD5879" w:rsidRDefault="00686374" w:rsidP="003F5D5B">
      <w:pPr>
        <w:pStyle w:val="Heading3"/>
        <w:rPr>
          <w:rFonts w:asciiTheme="minorHAnsi" w:hAnsiTheme="minorHAnsi" w:cstheme="minorHAnsi"/>
        </w:rPr>
      </w:pPr>
      <w:r w:rsidRPr="00BD5879">
        <w:rPr>
          <w:rFonts w:asciiTheme="minorHAnsi" w:hAnsiTheme="minorHAnsi" w:cstheme="minorHAnsi"/>
        </w:rPr>
        <w:t xml:space="preserve">2nc – Defense Spending Good** </w:t>
      </w:r>
    </w:p>
    <w:p w:rsidR="00686374" w:rsidRPr="00BD5879" w:rsidRDefault="00686374" w:rsidP="00686374">
      <w:pPr>
        <w:rPr>
          <w:rFonts w:asciiTheme="minorHAnsi" w:hAnsiTheme="minorHAnsi" w:cstheme="minorHAnsi"/>
        </w:rPr>
      </w:pPr>
    </w:p>
    <w:p w:rsidR="00686374" w:rsidRPr="00BD5879" w:rsidRDefault="00686374" w:rsidP="00686374">
      <w:pPr>
        <w:pStyle w:val="Heading4"/>
        <w:rPr>
          <w:rStyle w:val="Style13ptBold"/>
          <w:rFonts w:asciiTheme="minorHAnsi" w:hAnsiTheme="minorHAnsi" w:cstheme="minorHAnsi"/>
          <w:b/>
        </w:rPr>
      </w:pPr>
      <w:r w:rsidRPr="00BD5879">
        <w:rPr>
          <w:rStyle w:val="Style13ptBold"/>
          <w:rFonts w:asciiTheme="minorHAnsi" w:hAnsiTheme="minorHAnsi" w:cstheme="minorHAnsi"/>
          <w:b/>
        </w:rPr>
        <w:t xml:space="preserve">Defense industrial base is making </w:t>
      </w:r>
      <w:r w:rsidRPr="00BD5879">
        <w:rPr>
          <w:rStyle w:val="Style13ptBold"/>
          <w:rFonts w:asciiTheme="minorHAnsi" w:hAnsiTheme="minorHAnsi" w:cstheme="minorHAnsi"/>
          <w:b/>
          <w:u w:val="single"/>
        </w:rPr>
        <w:t>investment risks</w:t>
      </w:r>
      <w:r w:rsidRPr="00BD5879">
        <w:rPr>
          <w:rStyle w:val="Style13ptBold"/>
          <w:rFonts w:asciiTheme="minorHAnsi" w:hAnsiTheme="minorHAnsi" w:cstheme="minorHAnsi"/>
          <w:b/>
        </w:rPr>
        <w:t xml:space="preserve"> now based on the </w:t>
      </w:r>
      <w:r w:rsidRPr="00BD5879">
        <w:rPr>
          <w:rStyle w:val="Style13ptBold"/>
          <w:rFonts w:asciiTheme="minorHAnsi" w:hAnsiTheme="minorHAnsi" w:cstheme="minorHAnsi"/>
          <w:b/>
          <w:u w:val="single"/>
        </w:rPr>
        <w:t>certainty</w:t>
      </w:r>
      <w:r w:rsidRPr="00BD5879">
        <w:rPr>
          <w:rStyle w:val="Style13ptBold"/>
          <w:rFonts w:asciiTheme="minorHAnsi" w:hAnsiTheme="minorHAnsi" w:cstheme="minorHAnsi"/>
          <w:b/>
        </w:rPr>
        <w:t xml:space="preserve"> of future contracts – this </w:t>
      </w:r>
      <w:r w:rsidRPr="00BD5879">
        <w:rPr>
          <w:rStyle w:val="Style13ptBold"/>
          <w:rFonts w:asciiTheme="minorHAnsi" w:hAnsiTheme="minorHAnsi" w:cstheme="minorHAnsi"/>
          <w:b/>
          <w:u w:val="single"/>
        </w:rPr>
        <w:t>locks in R&amp;D</w:t>
      </w:r>
      <w:r w:rsidRPr="00BD5879">
        <w:rPr>
          <w:rStyle w:val="Style13ptBold"/>
          <w:rFonts w:asciiTheme="minorHAnsi" w:hAnsiTheme="minorHAnsi" w:cstheme="minorHAnsi"/>
          <w:b/>
        </w:rPr>
        <w:t xml:space="preserve"> but progress is fragile – impact is Middle East, Russia, China war. </w:t>
      </w:r>
    </w:p>
    <w:p w:rsidR="00686374" w:rsidRPr="00BD5879" w:rsidRDefault="00686374" w:rsidP="00686374">
      <w:pPr>
        <w:rPr>
          <w:rFonts w:asciiTheme="minorHAnsi" w:hAnsiTheme="minorHAnsi" w:cstheme="minorHAnsi"/>
        </w:rPr>
      </w:pPr>
      <w:r w:rsidRPr="00BD5879">
        <w:rPr>
          <w:rStyle w:val="Style13ptBold"/>
          <w:rFonts w:asciiTheme="minorHAnsi" w:hAnsiTheme="minorHAnsi" w:cstheme="minorHAnsi"/>
        </w:rPr>
        <w:t>Erwin</w:t>
      </w:r>
      <w:r w:rsidRPr="00BD5879">
        <w:rPr>
          <w:rFonts w:asciiTheme="minorHAnsi" w:hAnsiTheme="minorHAnsi" w:cstheme="minorHAnsi"/>
        </w:rPr>
        <w:t xml:space="preserve">, editor of National Defense Magazine, </w:t>
      </w:r>
      <w:r w:rsidRPr="00BD5879">
        <w:rPr>
          <w:rStyle w:val="Style13ptBold"/>
          <w:rFonts w:asciiTheme="minorHAnsi" w:hAnsiTheme="minorHAnsi" w:cstheme="minorHAnsi"/>
        </w:rPr>
        <w:t>1-7</w:t>
      </w:r>
      <w:r w:rsidRPr="00BD5879">
        <w:rPr>
          <w:rFonts w:asciiTheme="minorHAnsi" w:hAnsiTheme="minorHAnsi" w:cstheme="minorHAnsi"/>
        </w:rPr>
        <w:t>-16</w:t>
      </w:r>
    </w:p>
    <w:p w:rsidR="00686374" w:rsidRPr="00BD5879" w:rsidRDefault="00686374" w:rsidP="00686374">
      <w:pPr>
        <w:rPr>
          <w:rFonts w:asciiTheme="minorHAnsi" w:hAnsiTheme="minorHAnsi" w:cstheme="minorHAnsi"/>
        </w:rPr>
      </w:pPr>
      <w:r w:rsidRPr="00BD5879">
        <w:rPr>
          <w:rFonts w:asciiTheme="minorHAnsi" w:hAnsiTheme="minorHAnsi" w:cstheme="minorHAnsi"/>
        </w:rPr>
        <w:t xml:space="preserve">(Sandra, “Defense 2016: A year of big decisions” Bloomberg Government, </w:t>
      </w:r>
      <w:hyperlink r:id="rId24" w:history="1">
        <w:r w:rsidRPr="00BD5879">
          <w:rPr>
            <w:rStyle w:val="Hyperlink"/>
            <w:rFonts w:asciiTheme="minorHAnsi" w:hAnsiTheme="minorHAnsi" w:cstheme="minorHAnsi"/>
          </w:rPr>
          <w:t>http://about.bgov.com/blog/defense-2016-a-year-of-big-decisions/</w:t>
        </w:r>
      </w:hyperlink>
      <w:r w:rsidRPr="00BD5879">
        <w:rPr>
          <w:rFonts w:asciiTheme="minorHAnsi" w:hAnsiTheme="minorHAnsi" w:cstheme="minorHAnsi"/>
        </w:rPr>
        <w:t xml:space="preserve">) </w:t>
      </w:r>
    </w:p>
    <w:p w:rsidR="00686374" w:rsidRPr="00BD5879" w:rsidRDefault="00686374" w:rsidP="00686374">
      <w:pPr>
        <w:rPr>
          <w:rFonts w:asciiTheme="minorHAnsi" w:hAnsiTheme="minorHAnsi" w:cstheme="minorHAnsi"/>
          <w:sz w:val="14"/>
        </w:rPr>
      </w:pPr>
      <w:r w:rsidRPr="00BD5879">
        <w:rPr>
          <w:rStyle w:val="StyleUnderline"/>
          <w:rFonts w:asciiTheme="minorHAnsi" w:hAnsiTheme="minorHAnsi" w:cstheme="minorHAnsi"/>
        </w:rPr>
        <w:t xml:space="preserve">The defense industry is bracing for another year of </w:t>
      </w:r>
      <w:r w:rsidRPr="00BD5879">
        <w:rPr>
          <w:rStyle w:val="Emphasis"/>
          <w:rFonts w:asciiTheme="minorHAnsi" w:hAnsiTheme="minorHAnsi" w:cstheme="minorHAnsi"/>
        </w:rPr>
        <w:t>tough business decisions</w:t>
      </w:r>
      <w:r w:rsidRPr="00BD5879">
        <w:rPr>
          <w:rFonts w:asciiTheme="minorHAnsi" w:hAnsiTheme="minorHAnsi" w:cstheme="minorHAnsi"/>
          <w:sz w:val="14"/>
        </w:rPr>
        <w:t xml:space="preserve"> </w:t>
      </w:r>
      <w:r w:rsidRPr="00BD5879">
        <w:rPr>
          <w:rStyle w:val="StyleUnderline"/>
          <w:rFonts w:asciiTheme="minorHAnsi" w:hAnsiTheme="minorHAnsi" w:cstheme="minorHAnsi"/>
        </w:rPr>
        <w:t>and</w:t>
      </w:r>
      <w:r w:rsidRPr="00BD5879">
        <w:rPr>
          <w:rFonts w:asciiTheme="minorHAnsi" w:hAnsiTheme="minorHAnsi" w:cstheme="minorHAnsi"/>
          <w:sz w:val="14"/>
        </w:rPr>
        <w:t xml:space="preserve"> </w:t>
      </w:r>
      <w:r w:rsidRPr="00BD5879">
        <w:rPr>
          <w:rStyle w:val="Emphasis"/>
          <w:rFonts w:asciiTheme="minorHAnsi" w:hAnsiTheme="minorHAnsi" w:cstheme="minorHAnsi"/>
        </w:rPr>
        <w:t>dicey balancing acts.</w:t>
      </w:r>
      <w:r w:rsidRPr="00BD5879">
        <w:rPr>
          <w:rFonts w:asciiTheme="minorHAnsi" w:hAnsiTheme="minorHAnsi" w:cstheme="minorHAnsi"/>
          <w:sz w:val="14"/>
        </w:rPr>
        <w:t xml:space="preserve"> </w:t>
      </w:r>
      <w:r w:rsidRPr="00BD5879">
        <w:rPr>
          <w:rStyle w:val="StyleUnderline"/>
          <w:rFonts w:asciiTheme="minorHAnsi" w:hAnsiTheme="minorHAnsi" w:cstheme="minorHAnsi"/>
        </w:rPr>
        <w:t>With more clarity about projected military spending</w:t>
      </w:r>
      <w:r w:rsidRPr="00BD5879">
        <w:rPr>
          <w:rFonts w:asciiTheme="minorHAnsi" w:hAnsiTheme="minorHAnsi" w:cstheme="minorHAnsi"/>
          <w:sz w:val="14"/>
        </w:rPr>
        <w:t xml:space="preserve"> by the United States </w:t>
      </w:r>
      <w:r w:rsidRPr="00BD5879">
        <w:rPr>
          <w:rStyle w:val="StyleUnderline"/>
          <w:rFonts w:asciiTheme="minorHAnsi" w:hAnsiTheme="minorHAnsi" w:cstheme="minorHAnsi"/>
        </w:rPr>
        <w:t>over the next two years,</w:t>
      </w:r>
      <w:r w:rsidRPr="00BD5879">
        <w:rPr>
          <w:rFonts w:asciiTheme="minorHAnsi" w:hAnsiTheme="minorHAnsi" w:cstheme="minorHAnsi"/>
          <w:sz w:val="14"/>
        </w:rPr>
        <w:t xml:space="preserve"> </w:t>
      </w:r>
      <w:r w:rsidRPr="00BD5879">
        <w:rPr>
          <w:rStyle w:val="StyleUnderline"/>
          <w:rFonts w:asciiTheme="minorHAnsi" w:hAnsiTheme="minorHAnsi" w:cstheme="minorHAnsi"/>
        </w:rPr>
        <w:t xml:space="preserve">defense contractors are poised to </w:t>
      </w:r>
      <w:r w:rsidRPr="00BD5879">
        <w:rPr>
          <w:rStyle w:val="Emphasis"/>
          <w:rFonts w:asciiTheme="minorHAnsi" w:hAnsiTheme="minorHAnsi" w:cstheme="minorHAnsi"/>
        </w:rPr>
        <w:t>make some bold moves</w:t>
      </w:r>
      <w:r w:rsidRPr="00BD5879">
        <w:rPr>
          <w:rFonts w:asciiTheme="minorHAnsi" w:hAnsiTheme="minorHAnsi" w:cstheme="minorHAnsi"/>
          <w:sz w:val="14"/>
        </w:rPr>
        <w:t xml:space="preserve"> </w:t>
      </w:r>
      <w:r w:rsidRPr="00BD5879">
        <w:rPr>
          <w:rStyle w:val="StyleUnderline"/>
          <w:rFonts w:asciiTheme="minorHAnsi" w:hAnsiTheme="minorHAnsi" w:cstheme="minorHAnsi"/>
        </w:rPr>
        <w:t>to shore up their business and secure new deal</w:t>
      </w:r>
      <w:r w:rsidRPr="00BD5879">
        <w:rPr>
          <w:rFonts w:asciiTheme="minorHAnsi" w:hAnsiTheme="minorHAnsi" w:cstheme="minorHAnsi"/>
          <w:sz w:val="14"/>
        </w:rPr>
        <w:t xml:space="preserve">s, analysts predict. A change in administration looms large but </w:t>
      </w:r>
      <w:r w:rsidRPr="00BD5879">
        <w:rPr>
          <w:rStyle w:val="StyleUnderline"/>
          <w:rFonts w:asciiTheme="minorHAnsi" w:hAnsiTheme="minorHAnsi" w:cstheme="minorHAnsi"/>
        </w:rPr>
        <w:t xml:space="preserve">companies can ill afford a </w:t>
      </w:r>
      <w:r w:rsidRPr="00BD5879">
        <w:rPr>
          <w:rStyle w:val="Emphasis"/>
          <w:rFonts w:asciiTheme="minorHAnsi" w:hAnsiTheme="minorHAnsi" w:cstheme="minorHAnsi"/>
        </w:rPr>
        <w:t>wait-and-see</w:t>
      </w:r>
      <w:r w:rsidRPr="00BD5879">
        <w:rPr>
          <w:rStyle w:val="StyleUnderline"/>
          <w:rFonts w:asciiTheme="minorHAnsi" w:hAnsiTheme="minorHAnsi" w:cstheme="minorHAnsi"/>
        </w:rPr>
        <w:t xml:space="preserve"> attitude</w:t>
      </w:r>
      <w:r w:rsidRPr="00BD5879">
        <w:rPr>
          <w:rFonts w:asciiTheme="minorHAnsi" w:hAnsiTheme="minorHAnsi" w:cstheme="minorHAnsi"/>
          <w:sz w:val="14"/>
        </w:rPr>
        <w:t xml:space="preserve"> </w:t>
      </w:r>
      <w:r w:rsidRPr="00BD5879">
        <w:rPr>
          <w:rStyle w:val="StyleUnderline"/>
          <w:rFonts w:asciiTheme="minorHAnsi" w:hAnsiTheme="minorHAnsi" w:cstheme="minorHAnsi"/>
        </w:rPr>
        <w:t xml:space="preserve">with shareholders </w:t>
      </w:r>
      <w:r w:rsidRPr="00BD5879">
        <w:rPr>
          <w:rStyle w:val="Emphasis"/>
          <w:rFonts w:asciiTheme="minorHAnsi" w:hAnsiTheme="minorHAnsi" w:cstheme="minorHAnsi"/>
        </w:rPr>
        <w:t>ratcheting up the pressure</w:t>
      </w:r>
      <w:r w:rsidRPr="00BD5879">
        <w:rPr>
          <w:rFonts w:asciiTheme="minorHAnsi" w:hAnsiTheme="minorHAnsi" w:cstheme="minorHAnsi"/>
          <w:sz w:val="14"/>
        </w:rPr>
        <w:t xml:space="preserve"> to deliver short-term financial returns. “I don’t sense that industry is sitting around,” says defense and aerospace industry consultant Kerry Millar, of Deloitte. Companies are “very focused on getting things done knowing that there will be a change in the White House,” he says. “But there is a long runway next year before the election” and </w:t>
      </w:r>
      <w:r w:rsidRPr="00BD5879">
        <w:rPr>
          <w:rStyle w:val="StyleUnderline"/>
          <w:rFonts w:asciiTheme="minorHAnsi" w:hAnsiTheme="minorHAnsi" w:cstheme="minorHAnsi"/>
        </w:rPr>
        <w:t xml:space="preserve">executives feel a </w:t>
      </w:r>
      <w:r w:rsidRPr="00BD5879">
        <w:rPr>
          <w:rStyle w:val="Emphasis"/>
          <w:rFonts w:asciiTheme="minorHAnsi" w:hAnsiTheme="minorHAnsi" w:cstheme="minorHAnsi"/>
        </w:rPr>
        <w:t>sense of urgency</w:t>
      </w:r>
      <w:r w:rsidRPr="00BD5879">
        <w:rPr>
          <w:rStyle w:val="StyleUnderline"/>
          <w:rFonts w:asciiTheme="minorHAnsi" w:hAnsiTheme="minorHAnsi" w:cstheme="minorHAnsi"/>
        </w:rPr>
        <w:t xml:space="preserve"> to go after programs and work to deliver on the programs they’ve already won.”</w:t>
      </w:r>
      <w:r w:rsidRPr="00BD5879">
        <w:rPr>
          <w:rFonts w:asciiTheme="minorHAnsi" w:hAnsiTheme="minorHAnsi" w:cstheme="minorHAnsi"/>
          <w:sz w:val="14"/>
        </w:rPr>
        <w:t xml:space="preserve"> </w:t>
      </w:r>
      <w:r w:rsidRPr="00BD5879">
        <w:rPr>
          <w:rStyle w:val="StyleUnderline"/>
          <w:rFonts w:asciiTheme="minorHAnsi" w:hAnsiTheme="minorHAnsi" w:cstheme="minorHAnsi"/>
        </w:rPr>
        <w:t>These tactical concerns will have to be balanced against longer term issues affecting all government contractors,</w:t>
      </w:r>
      <w:r w:rsidRPr="00BD5879">
        <w:rPr>
          <w:rFonts w:asciiTheme="minorHAnsi" w:hAnsiTheme="minorHAnsi" w:cstheme="minorHAnsi"/>
          <w:sz w:val="14"/>
        </w:rPr>
        <w:t xml:space="preserve"> such as a continued squeeze on federal spending and a growing innovation gap. There is almost universal agreement in the United States that the world is becoming more dangerous. </w:t>
      </w:r>
      <w:r w:rsidRPr="00BD5879">
        <w:rPr>
          <w:rStyle w:val="StyleUnderline"/>
          <w:rFonts w:asciiTheme="minorHAnsi" w:hAnsiTheme="minorHAnsi" w:cstheme="minorHAnsi"/>
        </w:rPr>
        <w:t xml:space="preserve">Conflict continues to rage in the </w:t>
      </w:r>
      <w:r w:rsidRPr="00BD5879">
        <w:rPr>
          <w:rStyle w:val="Emphasis"/>
          <w:rFonts w:asciiTheme="minorHAnsi" w:hAnsiTheme="minorHAnsi" w:cstheme="minorHAnsi"/>
        </w:rPr>
        <w:t>Middle East,</w:t>
      </w:r>
      <w:r w:rsidRPr="00BD5879">
        <w:rPr>
          <w:rFonts w:asciiTheme="minorHAnsi" w:hAnsiTheme="minorHAnsi" w:cstheme="minorHAnsi"/>
          <w:sz w:val="14"/>
        </w:rPr>
        <w:t xml:space="preserve"> </w:t>
      </w:r>
      <w:r w:rsidRPr="00BD5879">
        <w:rPr>
          <w:rStyle w:val="StyleUnderline"/>
          <w:rFonts w:asciiTheme="minorHAnsi" w:hAnsiTheme="minorHAnsi" w:cstheme="minorHAnsi"/>
        </w:rPr>
        <w:t xml:space="preserve">Russia shows no sign of </w:t>
      </w:r>
      <w:r w:rsidRPr="00BD5879">
        <w:rPr>
          <w:rStyle w:val="Emphasis"/>
          <w:rFonts w:asciiTheme="minorHAnsi" w:hAnsiTheme="minorHAnsi" w:cstheme="minorHAnsi"/>
        </w:rPr>
        <w:t>easing its aggressive stance,</w:t>
      </w:r>
      <w:r w:rsidRPr="00BD5879">
        <w:rPr>
          <w:rFonts w:asciiTheme="minorHAnsi" w:hAnsiTheme="minorHAnsi" w:cstheme="minorHAnsi"/>
          <w:sz w:val="14"/>
        </w:rPr>
        <w:t xml:space="preserve"> and </w:t>
      </w:r>
      <w:r w:rsidRPr="00BD5879">
        <w:rPr>
          <w:rStyle w:val="StyleUnderline"/>
          <w:rFonts w:asciiTheme="minorHAnsi" w:hAnsiTheme="minorHAnsi" w:cstheme="minorHAnsi"/>
        </w:rPr>
        <w:t xml:space="preserve">China’s military buildup </w:t>
      </w:r>
      <w:r w:rsidRPr="00BD5879">
        <w:rPr>
          <w:rStyle w:val="Emphasis"/>
          <w:rFonts w:asciiTheme="minorHAnsi" w:hAnsiTheme="minorHAnsi" w:cstheme="minorHAnsi"/>
        </w:rPr>
        <w:t>continues to unnerve</w:t>
      </w:r>
      <w:r w:rsidRPr="00BD5879">
        <w:rPr>
          <w:rFonts w:asciiTheme="minorHAnsi" w:hAnsiTheme="minorHAnsi" w:cstheme="minorHAnsi"/>
          <w:sz w:val="14"/>
        </w:rPr>
        <w:t xml:space="preserve"> the Pentagon. The lack of an explicit military game plan for combating emergent threats, meanwhile, has left the defense sector unsure about how to position for the future. </w:t>
      </w:r>
      <w:r w:rsidRPr="00BD5879">
        <w:rPr>
          <w:rStyle w:val="StyleUnderline"/>
          <w:rFonts w:asciiTheme="minorHAnsi" w:hAnsiTheme="minorHAnsi" w:cstheme="minorHAnsi"/>
        </w:rPr>
        <w:t xml:space="preserve">Top Pentagon contractors in recent years have opted to cut back on </w:t>
      </w:r>
      <w:r w:rsidRPr="00BD5879">
        <w:rPr>
          <w:rStyle w:val="Emphasis"/>
          <w:rFonts w:asciiTheme="minorHAnsi" w:hAnsiTheme="minorHAnsi" w:cstheme="minorHAnsi"/>
        </w:rPr>
        <w:t>r</w:t>
      </w:r>
      <w:r w:rsidRPr="00BD5879">
        <w:rPr>
          <w:rFonts w:asciiTheme="minorHAnsi" w:hAnsiTheme="minorHAnsi" w:cstheme="minorHAnsi"/>
          <w:sz w:val="14"/>
        </w:rPr>
        <w:t xml:space="preserve">esearch </w:t>
      </w:r>
      <w:r w:rsidRPr="00BD5879">
        <w:rPr>
          <w:rStyle w:val="Emphasis"/>
          <w:rFonts w:asciiTheme="minorHAnsi" w:hAnsiTheme="minorHAnsi" w:cstheme="minorHAnsi"/>
        </w:rPr>
        <w:t>and</w:t>
      </w:r>
      <w:r w:rsidRPr="00BD5879">
        <w:rPr>
          <w:rFonts w:asciiTheme="minorHAnsi" w:hAnsiTheme="minorHAnsi" w:cstheme="minorHAnsi"/>
          <w:sz w:val="14"/>
        </w:rPr>
        <w:t xml:space="preserve"> technology </w:t>
      </w:r>
      <w:r w:rsidRPr="00BD5879">
        <w:rPr>
          <w:rStyle w:val="Emphasis"/>
          <w:rFonts w:asciiTheme="minorHAnsi" w:hAnsiTheme="minorHAnsi" w:cstheme="minorHAnsi"/>
        </w:rPr>
        <w:t>d</w:t>
      </w:r>
      <w:r w:rsidRPr="00BD5879">
        <w:rPr>
          <w:rFonts w:asciiTheme="minorHAnsi" w:hAnsiTheme="minorHAnsi" w:cstheme="minorHAnsi"/>
          <w:sz w:val="14"/>
        </w:rPr>
        <w:t xml:space="preserve">evelopment </w:t>
      </w:r>
      <w:r w:rsidRPr="00BD5879">
        <w:rPr>
          <w:rStyle w:val="StyleUnderline"/>
          <w:rFonts w:asciiTheme="minorHAnsi" w:hAnsiTheme="minorHAnsi" w:cstheme="minorHAnsi"/>
        </w:rPr>
        <w:t>and redirect their cash reserves to stock purchases and dividend payouts</w:t>
      </w:r>
      <w:r w:rsidRPr="00BD5879">
        <w:rPr>
          <w:rFonts w:asciiTheme="minorHAnsi" w:hAnsiTheme="minorHAnsi" w:cstheme="minorHAnsi"/>
          <w:sz w:val="14"/>
        </w:rPr>
        <w:t xml:space="preserve"> — moves that have been cheered by Wall Street but have drawn jeers from Defense Department leaders. </w:t>
      </w:r>
      <w:r w:rsidRPr="00BD5879">
        <w:rPr>
          <w:rStyle w:val="StyleUnderline"/>
          <w:rFonts w:asciiTheme="minorHAnsi" w:hAnsiTheme="minorHAnsi" w:cstheme="minorHAnsi"/>
        </w:rPr>
        <w:t xml:space="preserve">The issue has created an environment of finger-pointing as industry executives blame </w:t>
      </w:r>
      <w:r w:rsidRPr="00BD5879">
        <w:rPr>
          <w:rStyle w:val="Emphasis"/>
          <w:rFonts w:asciiTheme="minorHAnsi" w:hAnsiTheme="minorHAnsi" w:cstheme="minorHAnsi"/>
        </w:rPr>
        <w:t>government obliviousness</w:t>
      </w:r>
      <w:r w:rsidRPr="00BD5879">
        <w:rPr>
          <w:rFonts w:asciiTheme="minorHAnsi" w:hAnsiTheme="minorHAnsi" w:cstheme="minorHAnsi"/>
          <w:sz w:val="14"/>
        </w:rPr>
        <w:t xml:space="preserve"> </w:t>
      </w:r>
      <w:r w:rsidRPr="00BD5879">
        <w:rPr>
          <w:rStyle w:val="StyleUnderline"/>
          <w:rFonts w:asciiTheme="minorHAnsi" w:hAnsiTheme="minorHAnsi" w:cstheme="minorHAnsi"/>
        </w:rPr>
        <w:t>to how the capital markets work</w:t>
      </w:r>
      <w:r w:rsidRPr="00BD5879">
        <w:rPr>
          <w:rFonts w:asciiTheme="minorHAnsi" w:hAnsiTheme="minorHAnsi" w:cstheme="minorHAnsi"/>
          <w:sz w:val="14"/>
        </w:rPr>
        <w:t xml:space="preserve"> — in addition to political gridlock on Capitol Hill — </w:t>
      </w:r>
      <w:r w:rsidRPr="00BD5879">
        <w:rPr>
          <w:rStyle w:val="StyleUnderline"/>
          <w:rFonts w:asciiTheme="minorHAnsi" w:hAnsiTheme="minorHAnsi" w:cstheme="minorHAnsi"/>
        </w:rPr>
        <w:t xml:space="preserve">for discouraging the </w:t>
      </w:r>
      <w:r w:rsidRPr="00BD5879">
        <w:rPr>
          <w:rStyle w:val="Emphasis"/>
          <w:rFonts w:asciiTheme="minorHAnsi" w:hAnsiTheme="minorHAnsi" w:cstheme="minorHAnsi"/>
        </w:rPr>
        <w:t>private sector</w:t>
      </w:r>
      <w:r w:rsidRPr="00BD5879">
        <w:rPr>
          <w:rStyle w:val="StyleUnderline"/>
          <w:rFonts w:asciiTheme="minorHAnsi" w:hAnsiTheme="minorHAnsi" w:cstheme="minorHAnsi"/>
        </w:rPr>
        <w:t>.</w:t>
      </w:r>
      <w:r w:rsidRPr="00BD5879">
        <w:rPr>
          <w:rFonts w:asciiTheme="minorHAnsi" w:hAnsiTheme="minorHAnsi" w:cstheme="minorHAnsi"/>
          <w:sz w:val="14"/>
        </w:rPr>
        <w:t xml:space="preserve"> Pentagon officials meanwhile have called out the industry for putting corporate profits ahead of national security. </w:t>
      </w:r>
      <w:r w:rsidRPr="00BD5879">
        <w:rPr>
          <w:rStyle w:val="StyleUnderline"/>
          <w:rFonts w:asciiTheme="minorHAnsi" w:hAnsiTheme="minorHAnsi" w:cstheme="minorHAnsi"/>
        </w:rPr>
        <w:t>The tension is likely to escalate</w:t>
      </w:r>
      <w:r w:rsidRPr="00BD5879">
        <w:rPr>
          <w:rFonts w:asciiTheme="minorHAnsi" w:hAnsiTheme="minorHAnsi" w:cstheme="minorHAnsi"/>
          <w:sz w:val="14"/>
        </w:rPr>
        <w:t xml:space="preserve"> </w:t>
      </w:r>
      <w:r w:rsidRPr="00BD5879">
        <w:rPr>
          <w:rStyle w:val="StyleUnderline"/>
          <w:rFonts w:asciiTheme="minorHAnsi" w:hAnsiTheme="minorHAnsi" w:cstheme="minorHAnsi"/>
        </w:rPr>
        <w:t xml:space="preserve">at least until contractors are ready to make </w:t>
      </w:r>
      <w:r w:rsidRPr="00BD5879">
        <w:rPr>
          <w:rStyle w:val="Emphasis"/>
          <w:rFonts w:asciiTheme="minorHAnsi" w:hAnsiTheme="minorHAnsi" w:cstheme="minorHAnsi"/>
        </w:rPr>
        <w:t>long-term bets,</w:t>
      </w:r>
      <w:r w:rsidRPr="00BD5879">
        <w:rPr>
          <w:rFonts w:asciiTheme="minorHAnsi" w:hAnsiTheme="minorHAnsi" w:cstheme="minorHAnsi"/>
          <w:sz w:val="14"/>
        </w:rPr>
        <w:t xml:space="preserve"> and this might not happen until the next administration sets new strategic priorities for the military that will shape budgets into the next decade</w:t>
      </w:r>
      <w:r w:rsidRPr="00BD5879">
        <w:rPr>
          <w:rStyle w:val="StyleUnderline"/>
          <w:rFonts w:asciiTheme="minorHAnsi" w:hAnsiTheme="minorHAnsi" w:cstheme="minorHAnsi"/>
        </w:rPr>
        <w:t xml:space="preserve">. R&amp;D spending is falling both on the government and industry sides, says </w:t>
      </w:r>
      <w:r w:rsidRPr="00BD5879">
        <w:rPr>
          <w:rFonts w:asciiTheme="minorHAnsi" w:hAnsiTheme="minorHAnsi" w:cstheme="minorHAnsi"/>
          <w:sz w:val="14"/>
        </w:rPr>
        <w:t>John</w:t>
      </w:r>
      <w:r w:rsidRPr="00BD5879">
        <w:rPr>
          <w:rStyle w:val="StyleUnderline"/>
          <w:rFonts w:asciiTheme="minorHAnsi" w:hAnsiTheme="minorHAnsi" w:cstheme="minorHAnsi"/>
        </w:rPr>
        <w:t xml:space="preserve"> </w:t>
      </w:r>
      <w:proofErr w:type="spellStart"/>
      <w:r w:rsidRPr="00BD5879">
        <w:rPr>
          <w:rStyle w:val="StyleUnderline"/>
          <w:rFonts w:asciiTheme="minorHAnsi" w:hAnsiTheme="minorHAnsi" w:cstheme="minorHAnsi"/>
        </w:rPr>
        <w:t>Coykendall</w:t>
      </w:r>
      <w:proofErr w:type="spellEnd"/>
      <w:r w:rsidRPr="00BD5879">
        <w:rPr>
          <w:rStyle w:val="StyleUnderline"/>
          <w:rFonts w:asciiTheme="minorHAnsi" w:hAnsiTheme="minorHAnsi" w:cstheme="minorHAnsi"/>
        </w:rPr>
        <w:t>, a Deloitte aerospace and defense consultant</w:t>
      </w:r>
      <w:r w:rsidRPr="00BD5879">
        <w:rPr>
          <w:rFonts w:asciiTheme="minorHAnsi" w:hAnsiTheme="minorHAnsi" w:cstheme="minorHAnsi"/>
          <w:sz w:val="14"/>
        </w:rPr>
        <w:t>. “Everyone is under tremendous cost pressures, under pressure from stockholders to deliver improving margins and stock price performance,” he says. “What’s gotten squeezed is money being spent in the traditional ways, funding engineering organizations to go off and design new products.” The clash between what analysts describe as the Jack Northrop and the Jack Welch worldviews already has reshaped the industry and there is no telling where it will lead.</w:t>
      </w:r>
    </w:p>
    <w:p w:rsidR="00686374" w:rsidRPr="00BD5879" w:rsidRDefault="00686374" w:rsidP="00686374">
      <w:pPr>
        <w:pStyle w:val="Heading4"/>
        <w:rPr>
          <w:rFonts w:asciiTheme="minorHAnsi" w:hAnsiTheme="minorHAnsi" w:cstheme="minorHAnsi"/>
        </w:rPr>
      </w:pPr>
      <w:r w:rsidRPr="00BD5879">
        <w:rPr>
          <w:rFonts w:asciiTheme="minorHAnsi" w:hAnsiTheme="minorHAnsi" w:cstheme="minorHAnsi"/>
        </w:rPr>
        <w:t>WW III</w:t>
      </w:r>
    </w:p>
    <w:p w:rsidR="00686374" w:rsidRPr="00BD5879" w:rsidRDefault="00686374" w:rsidP="00686374">
      <w:pPr>
        <w:rPr>
          <w:rFonts w:asciiTheme="minorHAnsi" w:hAnsiTheme="minorHAnsi" w:cstheme="minorHAnsi"/>
        </w:rPr>
      </w:pPr>
      <w:proofErr w:type="spellStart"/>
      <w:r w:rsidRPr="00BD5879">
        <w:rPr>
          <w:rStyle w:val="Style13ptBold"/>
          <w:rFonts w:asciiTheme="minorHAnsi" w:hAnsiTheme="minorHAnsi" w:cstheme="minorHAnsi"/>
        </w:rPr>
        <w:t>Helprin</w:t>
      </w:r>
      <w:proofErr w:type="spellEnd"/>
      <w:r w:rsidRPr="00BD5879">
        <w:rPr>
          <w:rStyle w:val="Style13ptBold"/>
          <w:rFonts w:asciiTheme="minorHAnsi" w:hAnsiTheme="minorHAnsi" w:cstheme="minorHAnsi"/>
        </w:rPr>
        <w:t xml:space="preserve"> 2015</w:t>
      </w:r>
      <w:r w:rsidRPr="00BD5879">
        <w:rPr>
          <w:rFonts w:asciiTheme="minorHAnsi" w:hAnsiTheme="minorHAnsi" w:cstheme="minorHAnsi"/>
        </w:rPr>
        <w:t xml:space="preserve"> Mark, senior fellow of the Claremont Institute, Indefensible Defense, 6/22/15 http://www.nationalreview.com/article/419604/indefensible-defense-mark-helprin</w:t>
      </w:r>
    </w:p>
    <w:p w:rsidR="00686374" w:rsidRPr="00BD5879" w:rsidRDefault="00686374" w:rsidP="00686374">
      <w:pPr>
        <w:rPr>
          <w:rFonts w:asciiTheme="minorHAnsi" w:hAnsiTheme="minorHAnsi" w:cstheme="minorHAnsi"/>
          <w:sz w:val="16"/>
        </w:rPr>
      </w:pPr>
      <w:r w:rsidRPr="00BD5879">
        <w:rPr>
          <w:rStyle w:val="StyleUnderline"/>
          <w:rFonts w:asciiTheme="minorHAnsi" w:hAnsiTheme="minorHAnsi" w:cstheme="minorHAnsi"/>
        </w:rPr>
        <w:t>Continual warfare in the Middle East, a nuclear Iran, electromagnetic-pulse weapons, emerging pathogens, and terrorism involving weapons of mass destruction variously threaten the United States, some with catastrophe on a scale we have not experienced</w:t>
      </w:r>
      <w:r w:rsidRPr="00BD5879">
        <w:rPr>
          <w:rFonts w:asciiTheme="minorHAnsi" w:hAnsiTheme="minorHAnsi" w:cstheme="minorHAnsi"/>
          <w:sz w:val="16"/>
        </w:rPr>
        <w:t xml:space="preserve"> since the Civil War. Nevertheless, these are phenomena that bloom and fade, and that, with redirection and augmentation of resources we possess, we are equipped to face, given the wit and will to do so. </w:t>
      </w:r>
      <w:r w:rsidRPr="00BD5879">
        <w:rPr>
          <w:rStyle w:val="StyleUnderline"/>
          <w:rFonts w:asciiTheme="minorHAnsi" w:hAnsiTheme="minorHAnsi" w:cstheme="minorHAnsi"/>
        </w:rPr>
        <w:t xml:space="preserve">But underlying the surface chaos that dominates the news cycle are the </w:t>
      </w:r>
      <w:r w:rsidRPr="00BD5879">
        <w:rPr>
          <w:rStyle w:val="Emphasis"/>
          <w:rFonts w:asciiTheme="minorHAnsi" w:hAnsiTheme="minorHAnsi" w:cstheme="minorHAnsi"/>
        </w:rPr>
        <w:t>currents that lead to world war</w:t>
      </w:r>
      <w:r w:rsidRPr="00BD5879">
        <w:rPr>
          <w:rFonts w:asciiTheme="minorHAnsi" w:hAnsiTheme="minorHAnsi" w:cstheme="minorHAnsi"/>
          <w:sz w:val="16"/>
        </w:rPr>
        <w:t xml:space="preserve">. In governance by tweet, these are insufficiently addressed for being insufficiently immediate. And yet, more than anything else, </w:t>
      </w:r>
      <w:r w:rsidRPr="00BD5879">
        <w:rPr>
          <w:rStyle w:val="StyleUnderline"/>
          <w:rFonts w:asciiTheme="minorHAnsi" w:hAnsiTheme="minorHAnsi" w:cstheme="minorHAnsi"/>
        </w:rPr>
        <w:t>how we approach the strength of the American military, the nuclear calculus, China, and Russia will determine the security</w:t>
      </w:r>
      <w:r w:rsidRPr="00BD5879">
        <w:rPr>
          <w:rFonts w:asciiTheme="minorHAnsi" w:hAnsiTheme="minorHAnsi" w:cstheme="minorHAnsi"/>
          <w:sz w:val="16"/>
        </w:rPr>
        <w:t xml:space="preserve">, prosperity, honor, and at long range even the sovereignty and existence </w:t>
      </w:r>
      <w:r w:rsidRPr="00BD5879">
        <w:rPr>
          <w:rStyle w:val="StyleUnderline"/>
          <w:rFonts w:asciiTheme="minorHAnsi" w:hAnsiTheme="minorHAnsi" w:cstheme="minorHAnsi"/>
        </w:rPr>
        <w:t>of this country</w:t>
      </w:r>
      <w:r w:rsidRPr="00BD5879">
        <w:rPr>
          <w:rFonts w:asciiTheme="minorHAnsi" w:hAnsiTheme="minorHAnsi" w:cstheme="minorHAnsi"/>
          <w:sz w:val="16"/>
        </w:rPr>
        <w:t xml:space="preserve">. THE AMERICAN WAY OF WAR </w:t>
      </w:r>
      <w:r w:rsidRPr="00BD5879">
        <w:rPr>
          <w:rStyle w:val="StyleUnderline"/>
          <w:rFonts w:asciiTheme="minorHAnsi" w:hAnsiTheme="minorHAnsi" w:cstheme="minorHAnsi"/>
        </w:rPr>
        <w:t>Upon our will to provide for defense, all else rests</w:t>
      </w:r>
      <w:r w:rsidRPr="00BD5879">
        <w:rPr>
          <w:rFonts w:asciiTheme="minorHAnsi" w:hAnsiTheme="minorHAnsi" w:cstheme="minorHAnsi"/>
          <w:sz w:val="16"/>
        </w:rPr>
        <w:t xml:space="preserve">. Without it, even the most brilliant innovations and trenchant strategies will not suffice. In one form or another, </w:t>
      </w:r>
      <w:r w:rsidRPr="00BD5879">
        <w:rPr>
          <w:rStyle w:val="StyleUnderline"/>
          <w:rFonts w:asciiTheme="minorHAnsi" w:hAnsiTheme="minorHAnsi" w:cstheme="minorHAnsi"/>
        </w:rPr>
        <w:t>the American way of war and of the deterrence of war has always been reliance on surplus</w:t>
      </w:r>
      <w:r w:rsidRPr="00BD5879">
        <w:rPr>
          <w:rFonts w:asciiTheme="minorHAnsi" w:hAnsiTheme="minorHAnsi" w:cstheme="minorHAnsi"/>
          <w:sz w:val="16"/>
        </w:rPr>
        <w:t xml:space="preserve">. Even as we barely survived the winter of Valley Forge, we enjoyed immense and forgiving strategic depth, the 3,000-mile barrier of the Atlantic, and the great forests that would later give birth to the Navy. In the Civil War, the North’s burgeoning industrial and demographic powers meshed with the infancy of America’s technological ascendance to presage superiority in mass industrial — and then scientific — 20th-century warfare. The way we fight is that we do not stint. Subtract the monumental preparations, </w:t>
      </w:r>
      <w:r w:rsidRPr="00BD5879">
        <w:rPr>
          <w:rStyle w:val="Emphasis"/>
          <w:rFonts w:asciiTheme="minorHAnsi" w:hAnsiTheme="minorHAnsi" w:cstheme="minorHAnsi"/>
        </w:rPr>
        <w:t>cripple the defense industrial base, and we will fail to deter wars that we will then go on to lose</w:t>
      </w:r>
      <w:r w:rsidRPr="00BD5879">
        <w:rPr>
          <w:rFonts w:asciiTheme="minorHAnsi" w:hAnsiTheme="minorHAnsi" w:cstheme="minorHAnsi"/>
          <w:sz w:val="16"/>
        </w:rPr>
        <w:t xml:space="preserve">. </w:t>
      </w:r>
    </w:p>
    <w:p w:rsidR="00686374" w:rsidRPr="00BD5879" w:rsidRDefault="00686374" w:rsidP="00686374">
      <w:pPr>
        <w:rPr>
          <w:rFonts w:asciiTheme="minorHAnsi" w:hAnsiTheme="minorHAnsi" w:cstheme="minorHAnsi"/>
        </w:rPr>
      </w:pPr>
    </w:p>
    <w:p w:rsidR="00686374" w:rsidRPr="00BD5879" w:rsidRDefault="00686374" w:rsidP="00686374">
      <w:pPr>
        <w:pStyle w:val="Heading3"/>
        <w:rPr>
          <w:rFonts w:asciiTheme="minorHAnsi" w:hAnsiTheme="minorHAnsi" w:cstheme="minorHAnsi"/>
        </w:rPr>
      </w:pPr>
      <w:r w:rsidRPr="00BD5879">
        <w:rPr>
          <w:rFonts w:asciiTheme="minorHAnsi" w:hAnsiTheme="minorHAnsi" w:cstheme="minorHAnsi"/>
        </w:rPr>
        <w:t>-- DS k2 Education</w:t>
      </w:r>
    </w:p>
    <w:p w:rsidR="00686374" w:rsidRPr="00BD5879" w:rsidRDefault="00686374" w:rsidP="00686374">
      <w:pPr>
        <w:pStyle w:val="Heading4"/>
        <w:rPr>
          <w:rFonts w:asciiTheme="minorHAnsi" w:hAnsiTheme="minorHAnsi" w:cstheme="minorHAnsi"/>
        </w:rPr>
      </w:pPr>
      <w:r w:rsidRPr="00BD5879">
        <w:rPr>
          <w:rFonts w:asciiTheme="minorHAnsi" w:hAnsiTheme="minorHAnsi" w:cstheme="minorHAnsi"/>
        </w:rPr>
        <w:t>Military spending turns educational attainment</w:t>
      </w:r>
    </w:p>
    <w:p w:rsidR="00686374" w:rsidRPr="00BD5879" w:rsidRDefault="00686374" w:rsidP="00686374">
      <w:pPr>
        <w:rPr>
          <w:rFonts w:asciiTheme="minorHAnsi" w:hAnsiTheme="minorHAnsi" w:cstheme="minorHAnsi"/>
        </w:rPr>
      </w:pPr>
      <w:r w:rsidRPr="00BD5879">
        <w:rPr>
          <w:rFonts w:asciiTheme="minorHAnsi" w:hAnsiTheme="minorHAnsi" w:cstheme="minorHAnsi"/>
          <w:b/>
        </w:rPr>
        <w:t>TMT 16</w:t>
      </w:r>
      <w:r w:rsidRPr="00BD5879">
        <w:rPr>
          <w:rFonts w:asciiTheme="minorHAnsi" w:hAnsiTheme="minorHAnsi" w:cstheme="minorHAnsi"/>
        </w:rPr>
        <w:t>, Tyler Morning Telegraph, 12-27-2016, "Editorial: Much of military budget is educational spending," http://www.tylerpaper.com/TP-Opinion/267022/editorial-much-of-military-budget-is-educational-spending</w:t>
      </w:r>
    </w:p>
    <w:p w:rsidR="00686374" w:rsidRPr="00BD5879" w:rsidRDefault="00686374" w:rsidP="00686374">
      <w:pPr>
        <w:rPr>
          <w:rStyle w:val="StyleUnderline"/>
          <w:rFonts w:asciiTheme="minorHAnsi" w:hAnsiTheme="minorHAnsi" w:cstheme="minorHAnsi"/>
        </w:rPr>
      </w:pPr>
      <w:r w:rsidRPr="00BD5879">
        <w:rPr>
          <w:rStyle w:val="StyleUnderline"/>
          <w:rFonts w:asciiTheme="minorHAnsi" w:hAnsiTheme="minorHAnsi" w:cstheme="minorHAnsi"/>
        </w:rPr>
        <w:t>It’s a perennial complaint of the left - that the federal government spends too much on the military, and not enough on education</w:t>
      </w:r>
      <w:r w:rsidRPr="00BD5879">
        <w:rPr>
          <w:rFonts w:asciiTheme="minorHAnsi" w:hAnsiTheme="minorHAnsi" w:cstheme="minorHAnsi"/>
          <w:sz w:val="14"/>
        </w:rPr>
        <w:t xml:space="preserve">. With President-elect Donald Trump set to take office, the demands are getting louder. </w:t>
      </w:r>
      <w:r w:rsidRPr="00BD5879">
        <w:rPr>
          <w:rStyle w:val="StyleUnderline"/>
          <w:rFonts w:asciiTheme="minorHAnsi" w:hAnsiTheme="minorHAnsi" w:cstheme="minorHAnsi"/>
        </w:rPr>
        <w:t xml:space="preserve">The military must be cut, they say, and education spending increased. That shows a </w:t>
      </w:r>
      <w:r w:rsidRPr="00BD5879">
        <w:rPr>
          <w:rStyle w:val="Emphasis"/>
          <w:rFonts w:asciiTheme="minorHAnsi" w:hAnsiTheme="minorHAnsi" w:cstheme="minorHAnsi"/>
        </w:rPr>
        <w:t>deep, deep misunderstanding of federal spending, education, and the military</w:t>
      </w:r>
      <w:r w:rsidRPr="00BD5879">
        <w:rPr>
          <w:rFonts w:asciiTheme="minorHAnsi" w:hAnsiTheme="minorHAnsi" w:cstheme="minorHAnsi"/>
          <w:sz w:val="14"/>
        </w:rPr>
        <w:t xml:space="preserve">. Business Insider recently published a column denouncing the perceived spending gap. “We spend a lot of time talking about the value of an education in America,” wrote Kyle Jaeger of the new media ATTN network. “But if education is such a valuable investment, why do we spend more than eight times as much of our federal budget on the military than schooling? One indicator of a nation's priorities lies in its federal budget. And by that logic, America's budget makes clear that we prioritize defense over all other expenditures - by a wide margin.” According to Jaeger, in 2015, military spending accounted for 54 percent of discretionary spending (that’s federal spending minus Social Security, Medicare and other so-called entitlements). At the same time, education spending makes up about 6 percent of the federal budget. But those figures are misleading. First of all, as Jaeger himself acknowledges, </w:t>
      </w:r>
      <w:r w:rsidRPr="00BD5879">
        <w:rPr>
          <w:rStyle w:val="StyleUnderline"/>
          <w:rFonts w:asciiTheme="minorHAnsi" w:hAnsiTheme="minorHAnsi" w:cstheme="minorHAnsi"/>
        </w:rPr>
        <w:t>education spending is done mostly at the state and local levels. Citing federal figures alone is disingenuous.</w:t>
      </w:r>
      <w:r w:rsidRPr="00BD5879">
        <w:rPr>
          <w:rFonts w:asciiTheme="minorHAnsi" w:hAnsiTheme="minorHAnsi" w:cstheme="minorHAnsi"/>
          <w:sz w:val="14"/>
        </w:rPr>
        <w:t xml:space="preserve"> Second, Jaeger fails to acknowledge that </w:t>
      </w:r>
      <w:r w:rsidRPr="00BD5879">
        <w:rPr>
          <w:rStyle w:val="Emphasis"/>
          <w:rFonts w:asciiTheme="minorHAnsi" w:hAnsiTheme="minorHAnsi" w:cstheme="minorHAnsi"/>
        </w:rPr>
        <w:t>military spending largely is educational spending</w:t>
      </w:r>
      <w:r w:rsidRPr="00BD5879">
        <w:rPr>
          <w:rFonts w:asciiTheme="minorHAnsi" w:hAnsiTheme="minorHAnsi" w:cstheme="minorHAnsi"/>
          <w:sz w:val="14"/>
        </w:rPr>
        <w:t xml:space="preserve">. </w:t>
      </w:r>
      <w:r w:rsidRPr="00BD5879">
        <w:rPr>
          <w:rStyle w:val="StyleUnderline"/>
          <w:rFonts w:asciiTheme="minorHAnsi" w:hAnsiTheme="minorHAnsi" w:cstheme="minorHAnsi"/>
        </w:rPr>
        <w:t>Our armed services are some of the</w:t>
      </w:r>
      <w:r w:rsidRPr="00BD5879">
        <w:rPr>
          <w:rFonts w:asciiTheme="minorHAnsi" w:hAnsiTheme="minorHAnsi" w:cstheme="minorHAnsi"/>
          <w:sz w:val="14"/>
        </w:rPr>
        <w:t xml:space="preserve"> </w:t>
      </w:r>
      <w:r w:rsidRPr="00BD5879">
        <w:rPr>
          <w:rStyle w:val="Emphasis"/>
          <w:rFonts w:asciiTheme="minorHAnsi" w:hAnsiTheme="minorHAnsi" w:cstheme="minorHAnsi"/>
        </w:rPr>
        <w:t>largest - and most effective - educational institutions in our nation</w:t>
      </w:r>
      <w:r w:rsidRPr="00BD5879">
        <w:rPr>
          <w:rFonts w:asciiTheme="minorHAnsi" w:hAnsiTheme="minorHAnsi" w:cstheme="minorHAnsi"/>
          <w:sz w:val="14"/>
        </w:rPr>
        <w:t xml:space="preserve">. Think about it. </w:t>
      </w:r>
      <w:r w:rsidRPr="00BD5879">
        <w:rPr>
          <w:rStyle w:val="StyleUnderline"/>
          <w:rFonts w:asciiTheme="minorHAnsi" w:hAnsiTheme="minorHAnsi" w:cstheme="minorHAnsi"/>
        </w:rPr>
        <w:t xml:space="preserve">From the moment a young person enters basic training, </w:t>
      </w:r>
      <w:r w:rsidRPr="00BD5879">
        <w:rPr>
          <w:rStyle w:val="Emphasis"/>
          <w:rFonts w:asciiTheme="minorHAnsi" w:hAnsiTheme="minorHAnsi" w:cstheme="minorHAnsi"/>
        </w:rPr>
        <w:t>education commences</w:t>
      </w:r>
      <w:r w:rsidRPr="00BD5879">
        <w:rPr>
          <w:rFonts w:asciiTheme="minorHAnsi" w:hAnsiTheme="minorHAnsi" w:cstheme="minorHAnsi"/>
          <w:sz w:val="14"/>
        </w:rPr>
        <w:t xml:space="preserve">. Young </w:t>
      </w:r>
      <w:r w:rsidRPr="00BD5879">
        <w:rPr>
          <w:rStyle w:val="StyleUnderline"/>
          <w:rFonts w:asciiTheme="minorHAnsi" w:hAnsiTheme="minorHAnsi" w:cstheme="minorHAnsi"/>
        </w:rPr>
        <w:t>soldiers</w:t>
      </w:r>
      <w:r w:rsidRPr="00BD5879">
        <w:rPr>
          <w:rFonts w:asciiTheme="minorHAnsi" w:hAnsiTheme="minorHAnsi" w:cstheme="minorHAnsi"/>
          <w:sz w:val="14"/>
        </w:rPr>
        <w:t xml:space="preserve">, sailors, airmen, Marines and guardsmen </w:t>
      </w:r>
      <w:r w:rsidRPr="00BD5879">
        <w:rPr>
          <w:rStyle w:val="StyleUnderline"/>
          <w:rFonts w:asciiTheme="minorHAnsi" w:hAnsiTheme="minorHAnsi" w:cstheme="minorHAnsi"/>
        </w:rPr>
        <w:t>learn</w:t>
      </w:r>
      <w:r w:rsidRPr="00BD5879">
        <w:rPr>
          <w:rFonts w:asciiTheme="minorHAnsi" w:hAnsiTheme="minorHAnsi" w:cstheme="minorHAnsi"/>
          <w:sz w:val="14"/>
        </w:rPr>
        <w:t xml:space="preserve"> </w:t>
      </w:r>
      <w:r w:rsidRPr="00BD5879">
        <w:rPr>
          <w:rStyle w:val="StyleUnderline"/>
          <w:rFonts w:asciiTheme="minorHAnsi" w:hAnsiTheme="minorHAnsi" w:cstheme="minorHAnsi"/>
        </w:rPr>
        <w:t xml:space="preserve">skills and trades they will use - and </w:t>
      </w:r>
      <w:r w:rsidRPr="00BD5879">
        <w:rPr>
          <w:rStyle w:val="Emphasis"/>
          <w:rFonts w:asciiTheme="minorHAnsi" w:hAnsiTheme="minorHAnsi" w:cstheme="minorHAnsi"/>
        </w:rPr>
        <w:t>benefit from</w:t>
      </w:r>
      <w:r w:rsidRPr="00BD5879">
        <w:rPr>
          <w:rFonts w:asciiTheme="minorHAnsi" w:hAnsiTheme="minorHAnsi" w:cstheme="minorHAnsi"/>
          <w:sz w:val="14"/>
        </w:rPr>
        <w:t xml:space="preserve"> - for the rest of their lives. </w:t>
      </w:r>
      <w:r w:rsidRPr="00BD5879">
        <w:rPr>
          <w:rStyle w:val="StyleUnderline"/>
          <w:rFonts w:asciiTheme="minorHAnsi" w:hAnsiTheme="minorHAnsi" w:cstheme="minorHAnsi"/>
        </w:rPr>
        <w:t>They</w:t>
      </w:r>
      <w:r w:rsidRPr="00BD5879">
        <w:rPr>
          <w:rFonts w:asciiTheme="minorHAnsi" w:hAnsiTheme="minorHAnsi" w:cstheme="minorHAnsi"/>
          <w:sz w:val="14"/>
        </w:rPr>
        <w:t xml:space="preserve"> often </w:t>
      </w:r>
      <w:r w:rsidRPr="00BD5879">
        <w:rPr>
          <w:rStyle w:val="StyleUnderline"/>
          <w:rFonts w:asciiTheme="minorHAnsi" w:hAnsiTheme="minorHAnsi" w:cstheme="minorHAnsi"/>
        </w:rPr>
        <w:t>receive</w:t>
      </w:r>
      <w:r w:rsidRPr="00BD5879">
        <w:rPr>
          <w:rFonts w:asciiTheme="minorHAnsi" w:hAnsiTheme="minorHAnsi" w:cstheme="minorHAnsi"/>
          <w:sz w:val="14"/>
        </w:rPr>
        <w:t xml:space="preserve"> </w:t>
      </w:r>
      <w:r w:rsidRPr="00BD5879">
        <w:rPr>
          <w:rStyle w:val="Emphasis"/>
          <w:rFonts w:asciiTheme="minorHAnsi" w:hAnsiTheme="minorHAnsi" w:cstheme="minorHAnsi"/>
        </w:rPr>
        <w:t>college credit</w:t>
      </w:r>
      <w:r w:rsidRPr="00BD5879">
        <w:rPr>
          <w:rFonts w:asciiTheme="minorHAnsi" w:hAnsiTheme="minorHAnsi" w:cstheme="minorHAnsi"/>
          <w:sz w:val="14"/>
        </w:rPr>
        <w:t xml:space="preserve"> for what they learn. </w:t>
      </w:r>
      <w:r w:rsidRPr="00BD5879">
        <w:rPr>
          <w:rStyle w:val="StyleUnderline"/>
          <w:rFonts w:asciiTheme="minorHAnsi" w:hAnsiTheme="minorHAnsi" w:cstheme="minorHAnsi"/>
        </w:rPr>
        <w:t>The Community College of the Air Force</w:t>
      </w:r>
      <w:r w:rsidRPr="00BD5879">
        <w:rPr>
          <w:rFonts w:asciiTheme="minorHAnsi" w:hAnsiTheme="minorHAnsi" w:cstheme="minorHAnsi"/>
          <w:sz w:val="14"/>
        </w:rPr>
        <w:t>, for example</w:t>
      </w:r>
      <w:r w:rsidRPr="00BD5879">
        <w:rPr>
          <w:rStyle w:val="StyleUnderline"/>
          <w:rFonts w:asciiTheme="minorHAnsi" w:hAnsiTheme="minorHAnsi" w:cstheme="minorHAnsi"/>
        </w:rPr>
        <w:t>, is massive</w:t>
      </w:r>
      <w:r w:rsidRPr="00BD5879">
        <w:rPr>
          <w:rFonts w:asciiTheme="minorHAnsi" w:hAnsiTheme="minorHAnsi" w:cstheme="minorHAnsi"/>
          <w:sz w:val="14"/>
        </w:rPr>
        <w:t xml:space="preserve"> - it has more than 300,000 students and awards thousands of accredited degrees each year. The </w:t>
      </w:r>
      <w:r w:rsidRPr="00BD5879">
        <w:rPr>
          <w:rStyle w:val="StyleUnderline"/>
          <w:rFonts w:asciiTheme="minorHAnsi" w:hAnsiTheme="minorHAnsi" w:cstheme="minorHAnsi"/>
        </w:rPr>
        <w:t>other branches</w:t>
      </w:r>
      <w:r w:rsidRPr="00BD5879">
        <w:rPr>
          <w:rFonts w:asciiTheme="minorHAnsi" w:hAnsiTheme="minorHAnsi" w:cstheme="minorHAnsi"/>
          <w:sz w:val="14"/>
        </w:rPr>
        <w:t xml:space="preserve"> of the armed forces </w:t>
      </w:r>
      <w:r w:rsidRPr="00BD5879">
        <w:rPr>
          <w:rStyle w:val="StyleUnderline"/>
          <w:rFonts w:asciiTheme="minorHAnsi" w:hAnsiTheme="minorHAnsi" w:cstheme="minorHAnsi"/>
        </w:rPr>
        <w:t>have similar programs</w:t>
      </w:r>
      <w:r w:rsidRPr="00BD5879">
        <w:rPr>
          <w:rFonts w:asciiTheme="minorHAnsi" w:hAnsiTheme="minorHAnsi" w:cstheme="minorHAnsi"/>
          <w:sz w:val="14"/>
        </w:rPr>
        <w:t xml:space="preserve">. </w:t>
      </w:r>
      <w:r w:rsidRPr="00BD5879">
        <w:rPr>
          <w:rStyle w:val="StyleUnderline"/>
          <w:rFonts w:asciiTheme="minorHAnsi" w:hAnsiTheme="minorHAnsi" w:cstheme="minorHAnsi"/>
        </w:rPr>
        <w:t>Then there are the trades that young people learn and carry with them into the civilian world</w:t>
      </w:r>
      <w:r w:rsidRPr="00BD5879">
        <w:rPr>
          <w:rFonts w:asciiTheme="minorHAnsi" w:hAnsiTheme="minorHAnsi" w:cstheme="minorHAnsi"/>
          <w:sz w:val="14"/>
        </w:rPr>
        <w:t xml:space="preserve"> - everything from diesel mechanics to construction trades to food services to electronics and information technology. Then there’s the GI Bill, which allows veterans to continue their education. </w:t>
      </w:r>
      <w:r w:rsidRPr="00BD5879">
        <w:rPr>
          <w:rStyle w:val="StyleUnderline"/>
          <w:rFonts w:asciiTheme="minorHAnsi" w:hAnsiTheme="minorHAnsi" w:cstheme="minorHAnsi"/>
        </w:rPr>
        <w:t xml:space="preserve">The military is </w:t>
      </w:r>
      <w:r w:rsidRPr="00BD5879">
        <w:rPr>
          <w:rStyle w:val="Emphasis"/>
          <w:rFonts w:asciiTheme="minorHAnsi" w:hAnsiTheme="minorHAnsi" w:cstheme="minorHAnsi"/>
        </w:rPr>
        <w:t>one huge education effort</w:t>
      </w:r>
      <w:r w:rsidRPr="00BD5879">
        <w:rPr>
          <w:rFonts w:asciiTheme="minorHAnsi" w:hAnsiTheme="minorHAnsi" w:cstheme="minorHAnsi"/>
          <w:sz w:val="14"/>
        </w:rPr>
        <w:t xml:space="preserve">. That’s not something to be lamented; </w:t>
      </w:r>
      <w:r w:rsidRPr="00BD5879">
        <w:rPr>
          <w:rStyle w:val="StyleUnderline"/>
          <w:rFonts w:asciiTheme="minorHAnsi" w:hAnsiTheme="minorHAnsi" w:cstheme="minorHAnsi"/>
        </w:rPr>
        <w:t xml:space="preserve">it’s something to be proud of. </w:t>
      </w:r>
    </w:p>
    <w:p w:rsidR="00686374" w:rsidRPr="00BD5879" w:rsidRDefault="00686374" w:rsidP="00686374">
      <w:pPr>
        <w:rPr>
          <w:rFonts w:asciiTheme="minorHAnsi" w:hAnsiTheme="minorHAnsi" w:cstheme="minorHAnsi"/>
        </w:rPr>
      </w:pPr>
    </w:p>
    <w:p w:rsidR="00686374" w:rsidRPr="00BD5879" w:rsidRDefault="00686374" w:rsidP="00686374">
      <w:pPr>
        <w:pStyle w:val="Heading3"/>
        <w:rPr>
          <w:rFonts w:asciiTheme="minorHAnsi" w:hAnsiTheme="minorHAnsi" w:cstheme="minorHAnsi"/>
        </w:rPr>
      </w:pPr>
      <w:r w:rsidRPr="00BD5879">
        <w:rPr>
          <w:rFonts w:asciiTheme="minorHAnsi" w:hAnsiTheme="minorHAnsi" w:cstheme="minorHAnsi"/>
        </w:rPr>
        <w:t>-- DS k2 Econ</w:t>
      </w:r>
    </w:p>
    <w:p w:rsidR="00686374" w:rsidRPr="00BD5879" w:rsidRDefault="00686374" w:rsidP="00686374">
      <w:pPr>
        <w:rPr>
          <w:rFonts w:asciiTheme="minorHAnsi" w:hAnsiTheme="minorHAnsi" w:cstheme="minorHAnsi"/>
        </w:rPr>
      </w:pPr>
    </w:p>
    <w:p w:rsidR="00686374" w:rsidRPr="00BD5879" w:rsidRDefault="00686374" w:rsidP="00686374">
      <w:pPr>
        <w:pStyle w:val="Heading4"/>
        <w:rPr>
          <w:rFonts w:asciiTheme="minorHAnsi" w:hAnsiTheme="minorHAnsi" w:cstheme="minorHAnsi"/>
        </w:rPr>
      </w:pPr>
      <w:r w:rsidRPr="00BD5879">
        <w:rPr>
          <w:rFonts w:asciiTheme="minorHAnsi" w:hAnsiTheme="minorHAnsi" w:cstheme="minorHAnsi"/>
        </w:rPr>
        <w:t xml:space="preserve">Defense spending is key to growth – </w:t>
      </w:r>
    </w:p>
    <w:p w:rsidR="00686374" w:rsidRPr="00BD5879" w:rsidRDefault="00686374" w:rsidP="00686374">
      <w:pPr>
        <w:pStyle w:val="Heading4"/>
        <w:rPr>
          <w:rFonts w:asciiTheme="minorHAnsi" w:hAnsiTheme="minorHAnsi" w:cstheme="minorHAnsi"/>
        </w:rPr>
      </w:pPr>
      <w:r w:rsidRPr="00BD5879">
        <w:rPr>
          <w:rFonts w:asciiTheme="minorHAnsi" w:hAnsiTheme="minorHAnsi" w:cstheme="minorHAnsi"/>
        </w:rPr>
        <w:t xml:space="preserve">A. </w:t>
      </w:r>
      <w:r w:rsidRPr="00BD5879">
        <w:rPr>
          <w:rFonts w:asciiTheme="minorHAnsi" w:hAnsiTheme="minorHAnsi" w:cstheme="minorHAnsi"/>
          <w:u w:val="single"/>
        </w:rPr>
        <w:t>Technological innovation</w:t>
      </w:r>
      <w:r w:rsidRPr="00BD5879">
        <w:rPr>
          <w:rFonts w:asciiTheme="minorHAnsi" w:hAnsiTheme="minorHAnsi" w:cstheme="minorHAnsi"/>
        </w:rPr>
        <w:t xml:space="preserve"> and corresponding </w:t>
      </w:r>
      <w:r w:rsidRPr="00BD5879">
        <w:rPr>
          <w:rFonts w:asciiTheme="minorHAnsi" w:hAnsiTheme="minorHAnsi" w:cstheme="minorHAnsi"/>
          <w:u w:val="single"/>
        </w:rPr>
        <w:t>private sector multiplier effect</w:t>
      </w:r>
      <w:r w:rsidRPr="00BD5879">
        <w:rPr>
          <w:rFonts w:asciiTheme="minorHAnsi" w:hAnsiTheme="minorHAnsi" w:cstheme="minorHAnsi"/>
        </w:rPr>
        <w:t xml:space="preserve"> </w:t>
      </w:r>
    </w:p>
    <w:p w:rsidR="00686374" w:rsidRPr="00BD5879" w:rsidRDefault="00686374" w:rsidP="00686374">
      <w:pPr>
        <w:rPr>
          <w:rFonts w:asciiTheme="minorHAnsi" w:hAnsiTheme="minorHAnsi" w:cstheme="minorHAnsi"/>
        </w:rPr>
      </w:pPr>
      <w:proofErr w:type="spellStart"/>
      <w:r w:rsidRPr="00BD5879">
        <w:rPr>
          <w:rStyle w:val="Heading4Char"/>
          <w:rFonts w:asciiTheme="minorHAnsi" w:hAnsiTheme="minorHAnsi" w:cstheme="minorHAnsi"/>
        </w:rPr>
        <w:t>Saluja</w:t>
      </w:r>
      <w:proofErr w:type="spellEnd"/>
      <w:r w:rsidRPr="00BD5879">
        <w:rPr>
          <w:rStyle w:val="Heading4Char"/>
          <w:rFonts w:asciiTheme="minorHAnsi" w:hAnsiTheme="minorHAnsi" w:cstheme="minorHAnsi"/>
        </w:rPr>
        <w:t xml:space="preserve"> </w:t>
      </w:r>
      <w:r w:rsidRPr="00BD5879">
        <w:rPr>
          <w:rFonts w:asciiTheme="minorHAnsi" w:hAnsiTheme="minorHAnsi" w:cstheme="minorHAnsi"/>
        </w:rPr>
        <w:t>8/17/</w:t>
      </w:r>
      <w:r w:rsidRPr="00BD5879">
        <w:rPr>
          <w:rStyle w:val="Heading4Char"/>
          <w:rFonts w:asciiTheme="minorHAnsi" w:hAnsiTheme="minorHAnsi" w:cstheme="minorHAnsi"/>
        </w:rPr>
        <w:t>15</w:t>
      </w:r>
      <w:r w:rsidRPr="00BD5879">
        <w:rPr>
          <w:rFonts w:asciiTheme="minorHAnsi" w:hAnsiTheme="minorHAnsi" w:cstheme="minorHAnsi"/>
        </w:rPr>
        <w:t xml:space="preserve"> – </w:t>
      </w:r>
      <w:proofErr w:type="spellStart"/>
      <w:r w:rsidRPr="00BD5879">
        <w:rPr>
          <w:rFonts w:asciiTheme="minorHAnsi" w:hAnsiTheme="minorHAnsi" w:cstheme="minorHAnsi"/>
        </w:rPr>
        <w:t>Kulwant</w:t>
      </w:r>
      <w:proofErr w:type="spellEnd"/>
      <w:r w:rsidRPr="00BD5879">
        <w:rPr>
          <w:rFonts w:asciiTheme="minorHAnsi" w:hAnsiTheme="minorHAnsi" w:cstheme="minorHAnsi"/>
        </w:rPr>
        <w:t xml:space="preserve">, </w:t>
      </w:r>
      <w:proofErr w:type="spellStart"/>
      <w:r w:rsidRPr="00BD5879">
        <w:rPr>
          <w:rFonts w:asciiTheme="minorHAnsi" w:hAnsiTheme="minorHAnsi" w:cstheme="minorHAnsi"/>
        </w:rPr>
        <w:t>staffwriter</w:t>
      </w:r>
      <w:proofErr w:type="spellEnd"/>
      <w:r w:rsidRPr="00BD5879">
        <w:rPr>
          <w:rFonts w:asciiTheme="minorHAnsi" w:hAnsiTheme="minorHAnsi" w:cstheme="minorHAnsi"/>
        </w:rPr>
        <w:t xml:space="preserve"> for </w:t>
      </w:r>
      <w:proofErr w:type="spellStart"/>
      <w:r w:rsidRPr="00BD5879">
        <w:rPr>
          <w:rFonts w:asciiTheme="minorHAnsi" w:hAnsiTheme="minorHAnsi" w:cstheme="minorHAnsi"/>
        </w:rPr>
        <w:t>MarketWatch</w:t>
      </w:r>
      <w:proofErr w:type="spellEnd"/>
      <w:r w:rsidRPr="00BD5879">
        <w:rPr>
          <w:rFonts w:asciiTheme="minorHAnsi" w:hAnsiTheme="minorHAnsi" w:cstheme="minorHAnsi"/>
        </w:rPr>
        <w:t>, “Cutting defense spending could hurt economy, Bernanke warns” http://www.marketwatch.com/story/cutting-defense-spending-could-hurt-economy-bernanke-warns-2015-08-17</w:t>
      </w:r>
    </w:p>
    <w:p w:rsidR="00686374" w:rsidRPr="00BD5879" w:rsidRDefault="00686374" w:rsidP="00686374">
      <w:pPr>
        <w:rPr>
          <w:rFonts w:asciiTheme="minorHAnsi" w:hAnsiTheme="minorHAnsi" w:cstheme="minorHAnsi"/>
          <w:sz w:val="16"/>
        </w:rPr>
      </w:pPr>
      <w:r w:rsidRPr="00BD5879">
        <w:rPr>
          <w:rFonts w:asciiTheme="minorHAnsi" w:hAnsiTheme="minorHAnsi" w:cstheme="minorHAnsi"/>
          <w:sz w:val="16"/>
        </w:rPr>
        <w:t xml:space="preserve">WASHINGTON — Former Federal Reserve Chairman Ben </w:t>
      </w:r>
      <w:r w:rsidRPr="00BD5879">
        <w:rPr>
          <w:rStyle w:val="StyleUnderline"/>
          <w:rFonts w:asciiTheme="minorHAnsi" w:hAnsiTheme="minorHAnsi" w:cstheme="minorHAnsi"/>
        </w:rPr>
        <w:t>Bernanke warned</w:t>
      </w:r>
      <w:r w:rsidRPr="00BD5879">
        <w:rPr>
          <w:rFonts w:asciiTheme="minorHAnsi" w:hAnsiTheme="minorHAnsi" w:cstheme="minorHAnsi"/>
          <w:sz w:val="16"/>
        </w:rPr>
        <w:t xml:space="preserve"> Monday that </w:t>
      </w:r>
      <w:r w:rsidRPr="00BD5879">
        <w:rPr>
          <w:rStyle w:val="StyleUnderline"/>
          <w:rFonts w:asciiTheme="minorHAnsi" w:hAnsiTheme="minorHAnsi" w:cstheme="minorHAnsi"/>
        </w:rPr>
        <w:t>reduced defense spending</w:t>
      </w:r>
      <w:r w:rsidRPr="00BD5879">
        <w:rPr>
          <w:rFonts w:asciiTheme="minorHAnsi" w:hAnsiTheme="minorHAnsi" w:cstheme="minorHAnsi"/>
          <w:sz w:val="16"/>
        </w:rPr>
        <w:t xml:space="preserve"> </w:t>
      </w:r>
      <w:r w:rsidRPr="00BD5879">
        <w:rPr>
          <w:rStyle w:val="StyleUnderline"/>
          <w:rFonts w:asciiTheme="minorHAnsi" w:hAnsiTheme="minorHAnsi" w:cstheme="minorHAnsi"/>
        </w:rPr>
        <w:t xml:space="preserve">could have </w:t>
      </w:r>
      <w:r w:rsidRPr="00BD5879">
        <w:rPr>
          <w:rStyle w:val="Emphasis"/>
          <w:rFonts w:asciiTheme="minorHAnsi" w:hAnsiTheme="minorHAnsi" w:cstheme="minorHAnsi"/>
        </w:rPr>
        <w:t>adverse long-term economic impacts</w:t>
      </w:r>
      <w:r w:rsidRPr="00BD5879">
        <w:rPr>
          <w:rFonts w:asciiTheme="minorHAnsi" w:hAnsiTheme="minorHAnsi" w:cstheme="minorHAnsi"/>
          <w:sz w:val="16"/>
        </w:rPr>
        <w:t xml:space="preserve">, </w:t>
      </w:r>
      <w:r w:rsidRPr="00BD5879">
        <w:rPr>
          <w:rStyle w:val="StyleUnderline"/>
          <w:rFonts w:asciiTheme="minorHAnsi" w:hAnsiTheme="minorHAnsi" w:cstheme="minorHAnsi"/>
        </w:rPr>
        <w:t>including undermining</w:t>
      </w:r>
      <w:r w:rsidRPr="00BD5879">
        <w:rPr>
          <w:rFonts w:asciiTheme="minorHAnsi" w:hAnsiTheme="minorHAnsi" w:cstheme="minorHAnsi"/>
          <w:sz w:val="16"/>
        </w:rPr>
        <w:t xml:space="preserve"> </w:t>
      </w:r>
      <w:r w:rsidRPr="00BD5879">
        <w:rPr>
          <w:rStyle w:val="Emphasis"/>
          <w:rFonts w:asciiTheme="minorHAnsi" w:hAnsiTheme="minorHAnsi" w:cstheme="minorHAnsi"/>
        </w:rPr>
        <w:t>tech</w:t>
      </w:r>
      <w:r w:rsidRPr="00BD5879">
        <w:rPr>
          <w:rFonts w:asciiTheme="minorHAnsi" w:hAnsiTheme="minorHAnsi" w:cstheme="minorHAnsi"/>
          <w:sz w:val="16"/>
        </w:rPr>
        <w:t xml:space="preserve">nological </w:t>
      </w:r>
      <w:r w:rsidRPr="00BD5879">
        <w:rPr>
          <w:rStyle w:val="Emphasis"/>
          <w:rFonts w:asciiTheme="minorHAnsi" w:hAnsiTheme="minorHAnsi" w:cstheme="minorHAnsi"/>
        </w:rPr>
        <w:t>innovations</w:t>
      </w:r>
      <w:r w:rsidRPr="00BD5879">
        <w:rPr>
          <w:rFonts w:asciiTheme="minorHAnsi" w:hAnsiTheme="minorHAnsi" w:cstheme="minorHAnsi"/>
          <w:sz w:val="16"/>
        </w:rPr>
        <w:t xml:space="preserve"> </w:t>
      </w:r>
      <w:r w:rsidRPr="00BD5879">
        <w:rPr>
          <w:rStyle w:val="StyleUnderline"/>
          <w:rFonts w:asciiTheme="minorHAnsi" w:hAnsiTheme="minorHAnsi" w:cstheme="minorHAnsi"/>
        </w:rPr>
        <w:t>that</w:t>
      </w:r>
      <w:r w:rsidRPr="00BD5879">
        <w:rPr>
          <w:rFonts w:asciiTheme="minorHAnsi" w:hAnsiTheme="minorHAnsi" w:cstheme="minorHAnsi"/>
          <w:sz w:val="16"/>
        </w:rPr>
        <w:t xml:space="preserve"> </w:t>
      </w:r>
      <w:r w:rsidRPr="00BD5879">
        <w:rPr>
          <w:rStyle w:val="Emphasis"/>
          <w:rFonts w:asciiTheme="minorHAnsi" w:hAnsiTheme="minorHAnsi" w:cstheme="minorHAnsi"/>
        </w:rPr>
        <w:t>ultimately produce jobs in the private sector</w:t>
      </w:r>
      <w:r w:rsidRPr="00BD5879">
        <w:rPr>
          <w:rFonts w:asciiTheme="minorHAnsi" w:hAnsiTheme="minorHAnsi" w:cstheme="minorHAnsi"/>
          <w:sz w:val="16"/>
        </w:rPr>
        <w:t>. Speaking at a Brookings Institution event, Bernanke said, “</w:t>
      </w:r>
      <w:r w:rsidRPr="00BD5879">
        <w:rPr>
          <w:rStyle w:val="StyleUnderline"/>
          <w:rFonts w:asciiTheme="minorHAnsi" w:hAnsiTheme="minorHAnsi" w:cstheme="minorHAnsi"/>
        </w:rPr>
        <w:t>By far the most important (impact</w:t>
      </w:r>
      <w:r w:rsidRPr="00BD5879">
        <w:rPr>
          <w:rFonts w:asciiTheme="minorHAnsi" w:hAnsiTheme="minorHAnsi" w:cstheme="minorHAnsi"/>
          <w:sz w:val="16"/>
        </w:rPr>
        <w:t xml:space="preserve">), certainly </w:t>
      </w:r>
      <w:r w:rsidRPr="00BD5879">
        <w:rPr>
          <w:rStyle w:val="StyleUnderline"/>
          <w:rFonts w:asciiTheme="minorHAnsi" w:hAnsiTheme="minorHAnsi" w:cstheme="minorHAnsi"/>
        </w:rPr>
        <w:t>in the</w:t>
      </w:r>
      <w:r w:rsidRPr="00BD5879">
        <w:rPr>
          <w:rFonts w:asciiTheme="minorHAnsi" w:hAnsiTheme="minorHAnsi" w:cstheme="minorHAnsi"/>
          <w:sz w:val="16"/>
        </w:rPr>
        <w:t xml:space="preserve"> </w:t>
      </w:r>
      <w:r w:rsidRPr="00BD5879">
        <w:rPr>
          <w:rStyle w:val="Emphasis"/>
          <w:rFonts w:asciiTheme="minorHAnsi" w:hAnsiTheme="minorHAnsi" w:cstheme="minorHAnsi"/>
        </w:rPr>
        <w:t>U</w:t>
      </w:r>
      <w:r w:rsidRPr="00BD5879">
        <w:rPr>
          <w:rFonts w:asciiTheme="minorHAnsi" w:hAnsiTheme="minorHAnsi" w:cstheme="minorHAnsi"/>
          <w:sz w:val="16"/>
        </w:rPr>
        <w:t xml:space="preserve">nited </w:t>
      </w:r>
      <w:r w:rsidRPr="00BD5879">
        <w:rPr>
          <w:rStyle w:val="Emphasis"/>
          <w:rFonts w:asciiTheme="minorHAnsi" w:hAnsiTheme="minorHAnsi" w:cstheme="minorHAnsi"/>
        </w:rPr>
        <w:t>S</w:t>
      </w:r>
      <w:r w:rsidRPr="00BD5879">
        <w:rPr>
          <w:rFonts w:asciiTheme="minorHAnsi" w:hAnsiTheme="minorHAnsi" w:cstheme="minorHAnsi"/>
          <w:sz w:val="16"/>
        </w:rPr>
        <w:t xml:space="preserve">tates, </w:t>
      </w:r>
      <w:r w:rsidRPr="00BD5879">
        <w:rPr>
          <w:rStyle w:val="StyleUnderline"/>
          <w:rFonts w:asciiTheme="minorHAnsi" w:hAnsiTheme="minorHAnsi" w:cstheme="minorHAnsi"/>
        </w:rPr>
        <w:t xml:space="preserve">has been the </w:t>
      </w:r>
      <w:r w:rsidRPr="00BD5879">
        <w:rPr>
          <w:rStyle w:val="Emphasis"/>
          <w:rFonts w:asciiTheme="minorHAnsi" w:hAnsiTheme="minorHAnsi" w:cstheme="minorHAnsi"/>
        </w:rPr>
        <w:t>linkage between defense military appropriations and broader technological trends</w:t>
      </w:r>
      <w:r w:rsidRPr="00BD5879">
        <w:rPr>
          <w:rFonts w:asciiTheme="minorHAnsi" w:hAnsiTheme="minorHAnsi" w:cstheme="minorHAnsi"/>
          <w:sz w:val="16"/>
        </w:rPr>
        <w:t>. “</w:t>
      </w:r>
      <w:r w:rsidRPr="00BD5879">
        <w:rPr>
          <w:rStyle w:val="StyleUnderline"/>
          <w:rFonts w:asciiTheme="minorHAnsi" w:hAnsiTheme="minorHAnsi" w:cstheme="minorHAnsi"/>
        </w:rPr>
        <w:t xml:space="preserve">That is one of the </w:t>
      </w:r>
      <w:r w:rsidRPr="00BD5879">
        <w:rPr>
          <w:rStyle w:val="Emphasis"/>
          <w:rFonts w:asciiTheme="minorHAnsi" w:hAnsiTheme="minorHAnsi" w:cstheme="minorHAnsi"/>
        </w:rPr>
        <w:t xml:space="preserve">major sources of U.S. growth over time. </w:t>
      </w:r>
      <w:r w:rsidRPr="00BD5879">
        <w:rPr>
          <w:rStyle w:val="StyleUnderline"/>
          <w:rFonts w:asciiTheme="minorHAnsi" w:hAnsiTheme="minorHAnsi" w:cstheme="minorHAnsi"/>
        </w:rPr>
        <w:t>We remain a</w:t>
      </w:r>
      <w:r w:rsidRPr="00BD5879">
        <w:rPr>
          <w:rFonts w:asciiTheme="minorHAnsi" w:hAnsiTheme="minorHAnsi" w:cstheme="minorHAnsi"/>
          <w:sz w:val="16"/>
        </w:rPr>
        <w:t xml:space="preserve"> </w:t>
      </w:r>
      <w:r w:rsidRPr="00BD5879">
        <w:rPr>
          <w:rStyle w:val="StyleUnderline"/>
          <w:rFonts w:asciiTheme="minorHAnsi" w:hAnsiTheme="minorHAnsi" w:cstheme="minorHAnsi"/>
        </w:rPr>
        <w:t>technological leader. That’s one of our national strengths</w:t>
      </w:r>
      <w:r w:rsidRPr="00BD5879">
        <w:rPr>
          <w:rFonts w:asciiTheme="minorHAnsi" w:hAnsiTheme="minorHAnsi" w:cstheme="minorHAnsi"/>
          <w:sz w:val="16"/>
        </w:rPr>
        <w:t xml:space="preserve">.” </w:t>
      </w:r>
      <w:r w:rsidRPr="00BD5879">
        <w:rPr>
          <w:rStyle w:val="StyleUnderline"/>
          <w:rFonts w:asciiTheme="minorHAnsi" w:hAnsiTheme="minorHAnsi" w:cstheme="minorHAnsi"/>
        </w:rPr>
        <w:t>Bernanke cited</w:t>
      </w:r>
      <w:r w:rsidRPr="00BD5879">
        <w:rPr>
          <w:rFonts w:asciiTheme="minorHAnsi" w:hAnsiTheme="minorHAnsi" w:cstheme="minorHAnsi"/>
          <w:sz w:val="16"/>
        </w:rPr>
        <w:t xml:space="preserve"> as examples </w:t>
      </w:r>
      <w:r w:rsidRPr="00BD5879">
        <w:rPr>
          <w:rStyle w:val="StyleUnderline"/>
          <w:rFonts w:asciiTheme="minorHAnsi" w:hAnsiTheme="minorHAnsi" w:cstheme="minorHAnsi"/>
        </w:rPr>
        <w:t>the Manhattan Project and</w:t>
      </w:r>
      <w:r w:rsidRPr="00BD5879">
        <w:rPr>
          <w:rFonts w:asciiTheme="minorHAnsi" w:hAnsiTheme="minorHAnsi" w:cstheme="minorHAnsi"/>
          <w:sz w:val="16"/>
        </w:rPr>
        <w:t xml:space="preserve"> </w:t>
      </w:r>
      <w:r w:rsidRPr="00BD5879">
        <w:rPr>
          <w:rStyle w:val="StyleUnderline"/>
          <w:rFonts w:asciiTheme="minorHAnsi" w:hAnsiTheme="minorHAnsi" w:cstheme="minorHAnsi"/>
        </w:rPr>
        <w:t>the creation of</w:t>
      </w:r>
      <w:r w:rsidRPr="00BD5879">
        <w:rPr>
          <w:rFonts w:asciiTheme="minorHAnsi" w:hAnsiTheme="minorHAnsi" w:cstheme="minorHAnsi"/>
          <w:sz w:val="16"/>
        </w:rPr>
        <w:t xml:space="preserve"> the </w:t>
      </w:r>
      <w:r w:rsidRPr="00BD5879">
        <w:rPr>
          <w:rStyle w:val="Emphasis"/>
          <w:rFonts w:asciiTheme="minorHAnsi" w:hAnsiTheme="minorHAnsi" w:cstheme="minorHAnsi"/>
        </w:rPr>
        <w:t>D</w:t>
      </w:r>
      <w:r w:rsidRPr="00BD5879">
        <w:rPr>
          <w:rFonts w:asciiTheme="minorHAnsi" w:hAnsiTheme="minorHAnsi" w:cstheme="minorHAnsi"/>
          <w:sz w:val="16"/>
        </w:rPr>
        <w:t xml:space="preserve">efense </w:t>
      </w:r>
      <w:r w:rsidRPr="00BD5879">
        <w:rPr>
          <w:rStyle w:val="Emphasis"/>
          <w:rFonts w:asciiTheme="minorHAnsi" w:hAnsiTheme="minorHAnsi" w:cstheme="minorHAnsi"/>
        </w:rPr>
        <w:t>A</w:t>
      </w:r>
      <w:r w:rsidRPr="00BD5879">
        <w:rPr>
          <w:rFonts w:asciiTheme="minorHAnsi" w:hAnsiTheme="minorHAnsi" w:cstheme="minorHAnsi"/>
          <w:sz w:val="16"/>
        </w:rPr>
        <w:t xml:space="preserve">dvanced </w:t>
      </w:r>
      <w:r w:rsidRPr="00BD5879">
        <w:rPr>
          <w:rStyle w:val="Emphasis"/>
          <w:rFonts w:asciiTheme="minorHAnsi" w:hAnsiTheme="minorHAnsi" w:cstheme="minorHAnsi"/>
        </w:rPr>
        <w:t>R</w:t>
      </w:r>
      <w:r w:rsidRPr="00BD5879">
        <w:rPr>
          <w:rFonts w:asciiTheme="minorHAnsi" w:hAnsiTheme="minorHAnsi" w:cstheme="minorHAnsi"/>
          <w:sz w:val="16"/>
        </w:rPr>
        <w:t xml:space="preserve">esearch </w:t>
      </w:r>
      <w:r w:rsidRPr="00BD5879">
        <w:rPr>
          <w:rStyle w:val="Emphasis"/>
          <w:rFonts w:asciiTheme="minorHAnsi" w:hAnsiTheme="minorHAnsi" w:cstheme="minorHAnsi"/>
        </w:rPr>
        <w:t>P</w:t>
      </w:r>
      <w:r w:rsidRPr="00BD5879">
        <w:rPr>
          <w:rFonts w:asciiTheme="minorHAnsi" w:hAnsiTheme="minorHAnsi" w:cstheme="minorHAnsi"/>
          <w:sz w:val="16"/>
        </w:rPr>
        <w:t xml:space="preserve">rojects </w:t>
      </w:r>
      <w:r w:rsidRPr="00BD5879">
        <w:rPr>
          <w:rStyle w:val="Emphasis"/>
          <w:rFonts w:asciiTheme="minorHAnsi" w:hAnsiTheme="minorHAnsi" w:cstheme="minorHAnsi"/>
        </w:rPr>
        <w:t>A</w:t>
      </w:r>
      <w:r w:rsidRPr="00BD5879">
        <w:rPr>
          <w:rFonts w:asciiTheme="minorHAnsi" w:hAnsiTheme="minorHAnsi" w:cstheme="minorHAnsi"/>
          <w:sz w:val="16"/>
        </w:rPr>
        <w:t>gency, the precursor to the Internet. “</w:t>
      </w:r>
      <w:r w:rsidRPr="00BD5879">
        <w:rPr>
          <w:rStyle w:val="StyleUnderline"/>
          <w:rFonts w:asciiTheme="minorHAnsi" w:hAnsiTheme="minorHAnsi" w:cstheme="minorHAnsi"/>
        </w:rPr>
        <w:t>One innovation I really like is laser surgery</w:t>
      </w:r>
      <w:r w:rsidRPr="00BD5879">
        <w:rPr>
          <w:rFonts w:asciiTheme="minorHAnsi" w:hAnsiTheme="minorHAnsi" w:cstheme="minorHAnsi"/>
          <w:sz w:val="16"/>
        </w:rPr>
        <w:t>,” Bernanke said. “</w:t>
      </w:r>
      <w:r w:rsidRPr="00BD5879">
        <w:rPr>
          <w:rStyle w:val="StyleUnderline"/>
          <w:rFonts w:asciiTheme="minorHAnsi" w:hAnsiTheme="minorHAnsi" w:cstheme="minorHAnsi"/>
        </w:rPr>
        <w:t>There has since been something like 55,000 patents related to laser technology</w:t>
      </w:r>
      <w:r w:rsidRPr="00BD5879">
        <w:rPr>
          <w:rFonts w:asciiTheme="minorHAnsi" w:hAnsiTheme="minorHAnsi" w:cstheme="minorHAnsi"/>
          <w:sz w:val="16"/>
        </w:rPr>
        <w:t>. Things that have come out have been laser surgery, DVDs, barcodes.” “</w:t>
      </w:r>
      <w:r w:rsidRPr="00BD5879">
        <w:rPr>
          <w:rStyle w:val="StyleUnderline"/>
          <w:rFonts w:asciiTheme="minorHAnsi" w:hAnsiTheme="minorHAnsi" w:cstheme="minorHAnsi"/>
        </w:rPr>
        <w:t>If the same money had been spent on basic science that would have probably been an even better strategy</w:t>
      </w:r>
      <w:r w:rsidRPr="00BD5879">
        <w:rPr>
          <w:rFonts w:asciiTheme="minorHAnsi" w:hAnsiTheme="minorHAnsi" w:cstheme="minorHAnsi"/>
          <w:sz w:val="16"/>
        </w:rPr>
        <w:t xml:space="preserve">, that would be even better … </w:t>
      </w:r>
      <w:r w:rsidRPr="00BD5879">
        <w:rPr>
          <w:rStyle w:val="Emphasis"/>
          <w:rFonts w:asciiTheme="minorHAnsi" w:hAnsiTheme="minorHAnsi" w:cstheme="minorHAnsi"/>
        </w:rPr>
        <w:t>but the political system is not good at making long-run investments with uncertain impacts,</w:t>
      </w:r>
      <w:r w:rsidRPr="00BD5879">
        <w:rPr>
          <w:rFonts w:asciiTheme="minorHAnsi" w:hAnsiTheme="minorHAnsi" w:cstheme="minorHAnsi"/>
          <w:sz w:val="16"/>
        </w:rPr>
        <w:t>” he said.</w:t>
      </w:r>
    </w:p>
    <w:p w:rsidR="00686374" w:rsidRPr="00BD5879" w:rsidRDefault="00686374" w:rsidP="00686374">
      <w:pPr>
        <w:rPr>
          <w:rFonts w:asciiTheme="minorHAnsi" w:hAnsiTheme="minorHAnsi" w:cstheme="minorHAnsi"/>
          <w:sz w:val="16"/>
        </w:rPr>
      </w:pPr>
    </w:p>
    <w:p w:rsidR="00686374" w:rsidRPr="00BD5879" w:rsidRDefault="00686374" w:rsidP="00686374">
      <w:pPr>
        <w:pStyle w:val="Heading4"/>
        <w:rPr>
          <w:rFonts w:asciiTheme="minorHAnsi" w:hAnsiTheme="minorHAnsi" w:cstheme="minorHAnsi"/>
        </w:rPr>
      </w:pPr>
      <w:r w:rsidRPr="00BD5879">
        <w:rPr>
          <w:rFonts w:asciiTheme="minorHAnsi" w:hAnsiTheme="minorHAnsi" w:cstheme="minorHAnsi"/>
        </w:rPr>
        <w:t xml:space="preserve">B. Defense cuts are a negative on economic growth trends </w:t>
      </w:r>
    </w:p>
    <w:p w:rsidR="00686374" w:rsidRPr="00BD5879" w:rsidRDefault="00686374" w:rsidP="00686374">
      <w:pPr>
        <w:rPr>
          <w:rFonts w:asciiTheme="minorHAnsi" w:hAnsiTheme="minorHAnsi" w:cstheme="minorHAnsi"/>
        </w:rPr>
      </w:pPr>
      <w:r w:rsidRPr="00BD5879">
        <w:rPr>
          <w:rStyle w:val="Heading4Char"/>
          <w:rFonts w:asciiTheme="minorHAnsi" w:hAnsiTheme="minorHAnsi" w:cstheme="minorHAnsi"/>
        </w:rPr>
        <w:t>Burke</w:t>
      </w:r>
      <w:r w:rsidRPr="00BD5879">
        <w:rPr>
          <w:rFonts w:asciiTheme="minorHAnsi" w:hAnsiTheme="minorHAnsi" w:cstheme="minorHAnsi"/>
        </w:rPr>
        <w:t xml:space="preserve"> 8/18/</w:t>
      </w:r>
      <w:r w:rsidRPr="00BD5879">
        <w:rPr>
          <w:rStyle w:val="Heading4Char"/>
          <w:rFonts w:asciiTheme="minorHAnsi" w:hAnsiTheme="minorHAnsi" w:cstheme="minorHAnsi"/>
        </w:rPr>
        <w:t>15</w:t>
      </w:r>
      <w:r w:rsidRPr="00BD5879">
        <w:rPr>
          <w:rFonts w:asciiTheme="minorHAnsi" w:hAnsiTheme="minorHAnsi" w:cstheme="minorHAnsi"/>
        </w:rPr>
        <w:t xml:space="preserve"> – Alison, Brookings – Office of Communications, “Ben Bernanke, Michael O’Hanlon, and Mark </w:t>
      </w:r>
      <w:proofErr w:type="spellStart"/>
      <w:r w:rsidRPr="00BD5879">
        <w:rPr>
          <w:rFonts w:asciiTheme="minorHAnsi" w:hAnsiTheme="minorHAnsi" w:cstheme="minorHAnsi"/>
        </w:rPr>
        <w:t>Muro</w:t>
      </w:r>
      <w:proofErr w:type="spellEnd"/>
      <w:r w:rsidRPr="00BD5879">
        <w:rPr>
          <w:rFonts w:asciiTheme="minorHAnsi" w:hAnsiTheme="minorHAnsi" w:cstheme="minorHAnsi"/>
        </w:rPr>
        <w:t xml:space="preserve"> on the future of defense spending and its economic impacts” http://www.brookings.edu/blogs/brookings-now/posts/2015/08/defense-funding-event-recap</w:t>
      </w:r>
    </w:p>
    <w:p w:rsidR="00686374" w:rsidRPr="00BD5879" w:rsidRDefault="00686374" w:rsidP="00686374">
      <w:pPr>
        <w:rPr>
          <w:rStyle w:val="Emphasis"/>
          <w:rFonts w:asciiTheme="minorHAnsi" w:hAnsiTheme="minorHAnsi" w:cstheme="minorHAnsi"/>
        </w:rPr>
      </w:pPr>
      <w:r w:rsidRPr="00BD5879">
        <w:rPr>
          <w:rStyle w:val="StyleUnderline"/>
          <w:rFonts w:asciiTheme="minorHAnsi" w:hAnsiTheme="minorHAnsi" w:cstheme="minorHAnsi"/>
        </w:rPr>
        <w:t>Cuts to defense funding</w:t>
      </w:r>
      <w:r w:rsidRPr="00BD5879">
        <w:rPr>
          <w:rFonts w:asciiTheme="minorHAnsi" w:hAnsiTheme="minorHAnsi" w:cstheme="minorHAnsi"/>
          <w:sz w:val="16"/>
        </w:rPr>
        <w:t xml:space="preserve"> were not motivated by defense needs and </w:t>
      </w:r>
      <w:r w:rsidRPr="00BD5879">
        <w:rPr>
          <w:rStyle w:val="Emphasis"/>
          <w:rFonts w:asciiTheme="minorHAnsi" w:hAnsiTheme="minorHAnsi" w:cstheme="minorHAnsi"/>
        </w:rPr>
        <w:t>slowed the economic recovery</w:t>
      </w:r>
      <w:r w:rsidRPr="00BD5879">
        <w:rPr>
          <w:rFonts w:asciiTheme="minorHAnsi" w:hAnsiTheme="minorHAnsi" w:cstheme="minorHAnsi"/>
          <w:sz w:val="16"/>
        </w:rPr>
        <w:t xml:space="preserve"> Ben Bernanke kicked off the event by arguing </w:t>
      </w:r>
      <w:r w:rsidRPr="00BD5879">
        <w:rPr>
          <w:rStyle w:val="StyleUnderline"/>
          <w:rFonts w:asciiTheme="minorHAnsi" w:hAnsiTheme="minorHAnsi" w:cstheme="minorHAnsi"/>
        </w:rPr>
        <w:t>that while defense spending is closely connected to</w:t>
      </w:r>
      <w:r w:rsidRPr="00BD5879">
        <w:rPr>
          <w:rFonts w:asciiTheme="minorHAnsi" w:hAnsiTheme="minorHAnsi" w:cstheme="minorHAnsi"/>
          <w:sz w:val="16"/>
        </w:rPr>
        <w:t xml:space="preserve"> economic </w:t>
      </w:r>
      <w:r w:rsidRPr="00BD5879">
        <w:rPr>
          <w:rStyle w:val="StyleUnderline"/>
          <w:rFonts w:asciiTheme="minorHAnsi" w:hAnsiTheme="minorHAnsi" w:cstheme="minorHAnsi"/>
        </w:rPr>
        <w:t>growth</w:t>
      </w:r>
      <w:r w:rsidRPr="00BD5879">
        <w:rPr>
          <w:rFonts w:asciiTheme="minorHAnsi" w:hAnsiTheme="minorHAnsi" w:cstheme="minorHAnsi"/>
          <w:sz w:val="16"/>
        </w:rPr>
        <w:t>, “generally speaking</w:t>
      </w:r>
      <w:r w:rsidRPr="00BD5879">
        <w:rPr>
          <w:rStyle w:val="StyleUnderline"/>
          <w:rFonts w:asciiTheme="minorHAnsi" w:hAnsiTheme="minorHAnsi" w:cstheme="minorHAnsi"/>
        </w:rPr>
        <w:t>, it’s best to keep military preparedness goals separate from the short-run cyclical [economic] considerations</w:t>
      </w:r>
      <w:r w:rsidRPr="00BD5879">
        <w:rPr>
          <w:rFonts w:asciiTheme="minorHAnsi" w:hAnsiTheme="minorHAnsi" w:cstheme="minorHAnsi"/>
          <w:sz w:val="16"/>
        </w:rPr>
        <w:t xml:space="preserve">.” Moreover, </w:t>
      </w:r>
      <w:r w:rsidRPr="00BD5879">
        <w:rPr>
          <w:rStyle w:val="StyleUnderline"/>
          <w:rFonts w:asciiTheme="minorHAnsi" w:hAnsiTheme="minorHAnsi" w:cstheme="minorHAnsi"/>
        </w:rPr>
        <w:t>when it comes to the defense budget cuts made during the</w:t>
      </w:r>
      <w:r w:rsidRPr="00BD5879">
        <w:rPr>
          <w:rFonts w:asciiTheme="minorHAnsi" w:hAnsiTheme="minorHAnsi" w:cstheme="minorHAnsi"/>
          <w:sz w:val="16"/>
        </w:rPr>
        <w:t xml:space="preserve"> recent period of economic </w:t>
      </w:r>
      <w:r w:rsidRPr="00BD5879">
        <w:rPr>
          <w:rStyle w:val="StyleUnderline"/>
          <w:rFonts w:asciiTheme="minorHAnsi" w:hAnsiTheme="minorHAnsi" w:cstheme="minorHAnsi"/>
        </w:rPr>
        <w:t>recovery</w:t>
      </w:r>
      <w:r w:rsidRPr="00BD5879">
        <w:rPr>
          <w:rFonts w:asciiTheme="minorHAnsi" w:hAnsiTheme="minorHAnsi" w:cstheme="minorHAnsi"/>
          <w:sz w:val="16"/>
        </w:rPr>
        <w:t xml:space="preserve">, </w:t>
      </w:r>
      <w:r w:rsidRPr="00BD5879">
        <w:rPr>
          <w:rStyle w:val="StyleUnderline"/>
          <w:rFonts w:asciiTheme="minorHAnsi" w:hAnsiTheme="minorHAnsi" w:cstheme="minorHAnsi"/>
        </w:rPr>
        <w:t xml:space="preserve">he believes </w:t>
      </w:r>
      <w:r w:rsidRPr="00BD5879">
        <w:rPr>
          <w:rStyle w:val="Emphasis"/>
          <w:rFonts w:asciiTheme="minorHAnsi" w:hAnsiTheme="minorHAnsi" w:cstheme="minorHAnsi"/>
        </w:rPr>
        <w:t>mistakes were made</w:t>
      </w:r>
      <w:r w:rsidRPr="00BD5879">
        <w:rPr>
          <w:rFonts w:asciiTheme="minorHAnsi" w:hAnsiTheme="minorHAnsi" w:cstheme="minorHAnsi"/>
          <w:sz w:val="16"/>
        </w:rPr>
        <w:t xml:space="preserve">. </w:t>
      </w:r>
      <w:r w:rsidRPr="00BD5879">
        <w:rPr>
          <w:rStyle w:val="StyleUnderline"/>
          <w:rFonts w:asciiTheme="minorHAnsi" w:hAnsiTheme="minorHAnsi" w:cstheme="minorHAnsi"/>
        </w:rPr>
        <w:t>Outside of the drawdown</w:t>
      </w:r>
      <w:r w:rsidRPr="00BD5879">
        <w:rPr>
          <w:rFonts w:asciiTheme="minorHAnsi" w:hAnsiTheme="minorHAnsi" w:cstheme="minorHAnsi"/>
          <w:sz w:val="16"/>
        </w:rPr>
        <w:t xml:space="preserve"> in forces in Iraq and Afghanistan, </w:t>
      </w:r>
      <w:r w:rsidRPr="00BD5879">
        <w:rPr>
          <w:rStyle w:val="StyleUnderline"/>
          <w:rFonts w:asciiTheme="minorHAnsi" w:hAnsiTheme="minorHAnsi" w:cstheme="minorHAnsi"/>
        </w:rPr>
        <w:t>Bernanke</w:t>
      </w:r>
      <w:r w:rsidRPr="00BD5879">
        <w:rPr>
          <w:rFonts w:asciiTheme="minorHAnsi" w:hAnsiTheme="minorHAnsi" w:cstheme="minorHAnsi"/>
          <w:sz w:val="16"/>
        </w:rPr>
        <w:t xml:space="preserve"> </w:t>
      </w:r>
      <w:r w:rsidRPr="00BD5879">
        <w:rPr>
          <w:rStyle w:val="StyleUnderline"/>
          <w:rFonts w:asciiTheme="minorHAnsi" w:hAnsiTheme="minorHAnsi" w:cstheme="minorHAnsi"/>
        </w:rPr>
        <w:t xml:space="preserve">said the cuts in military spending </w:t>
      </w:r>
      <w:r w:rsidRPr="00BD5879">
        <w:rPr>
          <w:rStyle w:val="Emphasis"/>
          <w:rFonts w:asciiTheme="minorHAnsi" w:hAnsiTheme="minorHAnsi" w:cstheme="minorHAnsi"/>
        </w:rPr>
        <w:t>were not motivated by changes in defense needs and “were actually a negative in terms of our economic recovery.”</w:t>
      </w:r>
    </w:p>
    <w:p w:rsidR="00686374" w:rsidRPr="00BD5879" w:rsidRDefault="00686374" w:rsidP="00686374">
      <w:pPr>
        <w:rPr>
          <w:rFonts w:asciiTheme="minorHAnsi" w:hAnsiTheme="minorHAnsi" w:cstheme="minorHAnsi"/>
        </w:rPr>
      </w:pPr>
    </w:p>
    <w:p w:rsidR="00686374" w:rsidRPr="00BD5879" w:rsidRDefault="00686374" w:rsidP="00686374">
      <w:pPr>
        <w:pStyle w:val="Heading3"/>
        <w:rPr>
          <w:rFonts w:asciiTheme="minorHAnsi" w:hAnsiTheme="minorHAnsi" w:cstheme="minorHAnsi"/>
        </w:rPr>
      </w:pPr>
      <w:r w:rsidRPr="00BD5879">
        <w:rPr>
          <w:rFonts w:asciiTheme="minorHAnsi" w:hAnsiTheme="minorHAnsi" w:cstheme="minorHAnsi"/>
        </w:rPr>
        <w:t>-- DS k2 Innovation</w:t>
      </w:r>
    </w:p>
    <w:p w:rsidR="00686374" w:rsidRPr="00BD5879" w:rsidRDefault="00686374" w:rsidP="00686374">
      <w:pPr>
        <w:rPr>
          <w:rFonts w:asciiTheme="minorHAnsi" w:hAnsiTheme="minorHAnsi" w:cstheme="minorHAnsi"/>
        </w:rPr>
      </w:pPr>
    </w:p>
    <w:p w:rsidR="00686374" w:rsidRPr="00BD5879" w:rsidRDefault="00686374" w:rsidP="00686374">
      <w:pPr>
        <w:pStyle w:val="Heading4"/>
        <w:rPr>
          <w:rFonts w:asciiTheme="minorHAnsi" w:hAnsiTheme="minorHAnsi" w:cstheme="minorHAnsi"/>
        </w:rPr>
      </w:pPr>
      <w:r w:rsidRPr="00BD5879">
        <w:rPr>
          <w:rFonts w:asciiTheme="minorHAnsi" w:hAnsiTheme="minorHAnsi" w:cstheme="minorHAnsi"/>
        </w:rPr>
        <w:t xml:space="preserve">Military spending is key to innovation and the economy. </w:t>
      </w:r>
    </w:p>
    <w:p w:rsidR="00686374" w:rsidRPr="00BD5879" w:rsidRDefault="00686374" w:rsidP="00686374">
      <w:pPr>
        <w:rPr>
          <w:rFonts w:asciiTheme="minorHAnsi" w:hAnsiTheme="minorHAnsi" w:cstheme="minorHAnsi"/>
        </w:rPr>
      </w:pPr>
      <w:r w:rsidRPr="00BD5879">
        <w:rPr>
          <w:rFonts w:asciiTheme="minorHAnsi" w:hAnsiTheme="minorHAnsi" w:cstheme="minorHAnsi"/>
        </w:rPr>
        <w:t xml:space="preserve">Mark </w:t>
      </w:r>
      <w:r w:rsidRPr="00BD5879">
        <w:rPr>
          <w:rFonts w:asciiTheme="minorHAnsi" w:hAnsiTheme="minorHAnsi" w:cstheme="minorHAnsi"/>
          <w:b/>
        </w:rPr>
        <w:t>Robbins 15</w:t>
      </w:r>
      <w:r w:rsidRPr="00BD5879">
        <w:rPr>
          <w:rFonts w:asciiTheme="minorHAnsi" w:hAnsiTheme="minorHAnsi" w:cstheme="minorHAnsi"/>
        </w:rPr>
        <w:t xml:space="preserve">, </w:t>
      </w:r>
      <w:proofErr w:type="spellStart"/>
      <w:r w:rsidRPr="00BD5879">
        <w:rPr>
          <w:rFonts w:asciiTheme="minorHAnsi" w:hAnsiTheme="minorHAnsi" w:cstheme="minorHAnsi"/>
        </w:rPr>
        <w:t>masters</w:t>
      </w:r>
      <w:proofErr w:type="spellEnd"/>
      <w:r w:rsidRPr="00BD5879">
        <w:rPr>
          <w:rFonts w:asciiTheme="minorHAnsi" w:hAnsiTheme="minorHAnsi" w:cstheme="minorHAnsi"/>
        </w:rPr>
        <w:t xml:space="preserve"> thesis in Political Economy for Carleton University, Towards a Political Economy of Military Spending. Carleton University Ottawa, 2015. Google Scholar, https://curve.carleton.ca/system/files/etd/463357e0-bd54-4414-ac86-eb097954ac03/etd_pdf/df6755e25a280ec606e527e4d37ba191/robbins-towardsapoliticaleconomyofmilitaryspending.pdf.</w:t>
      </w:r>
    </w:p>
    <w:p w:rsidR="00686374" w:rsidRPr="00BD5879" w:rsidRDefault="00686374" w:rsidP="00686374">
      <w:pPr>
        <w:rPr>
          <w:rFonts w:asciiTheme="minorHAnsi" w:hAnsiTheme="minorHAnsi" w:cstheme="minorHAnsi"/>
        </w:rPr>
      </w:pPr>
      <w:r w:rsidRPr="00BD5879">
        <w:rPr>
          <w:rFonts w:asciiTheme="minorHAnsi" w:hAnsiTheme="minorHAnsi" w:cstheme="minorHAnsi"/>
          <w:sz w:val="12"/>
        </w:rPr>
        <w:t xml:space="preserve">4.1 A Catalyst to Scientific Breakthroughs? At first glance, </w:t>
      </w:r>
      <w:r w:rsidRPr="00BD5879">
        <w:rPr>
          <w:rStyle w:val="StyleUnderline"/>
          <w:rFonts w:asciiTheme="minorHAnsi" w:hAnsiTheme="minorHAnsi" w:cstheme="minorHAnsi"/>
        </w:rPr>
        <w:t xml:space="preserve">the volume of </w:t>
      </w:r>
      <w:r w:rsidRPr="00BD5879">
        <w:rPr>
          <w:rStyle w:val="Emphasis"/>
          <w:rFonts w:asciiTheme="minorHAnsi" w:hAnsiTheme="minorHAnsi" w:cstheme="minorHAnsi"/>
        </w:rPr>
        <w:t>scientific advancement associated with military R&amp;D</w:t>
      </w:r>
      <w:r w:rsidRPr="00BD5879">
        <w:rPr>
          <w:rFonts w:asciiTheme="minorHAnsi" w:hAnsiTheme="minorHAnsi" w:cstheme="minorHAnsi"/>
          <w:sz w:val="12"/>
        </w:rPr>
        <w:t xml:space="preserve"> </w:t>
      </w:r>
      <w:r w:rsidRPr="00BD5879">
        <w:rPr>
          <w:rStyle w:val="StyleUnderline"/>
          <w:rFonts w:asciiTheme="minorHAnsi" w:hAnsiTheme="minorHAnsi" w:cstheme="minorHAnsi"/>
        </w:rPr>
        <w:t xml:space="preserve">seems to </w:t>
      </w:r>
      <w:r w:rsidRPr="00BD5879">
        <w:rPr>
          <w:rStyle w:val="Emphasis"/>
          <w:rFonts w:asciiTheme="minorHAnsi" w:hAnsiTheme="minorHAnsi" w:cstheme="minorHAnsi"/>
        </w:rPr>
        <w:t>support</w:t>
      </w:r>
      <w:r w:rsidRPr="00BD5879">
        <w:rPr>
          <w:rFonts w:asciiTheme="minorHAnsi" w:hAnsiTheme="minorHAnsi" w:cstheme="minorHAnsi"/>
          <w:sz w:val="12"/>
        </w:rPr>
        <w:t xml:space="preserve"> the arguments in </w:t>
      </w:r>
      <w:proofErr w:type="spellStart"/>
      <w:r w:rsidRPr="00BD5879">
        <w:rPr>
          <w:rFonts w:asciiTheme="minorHAnsi" w:hAnsiTheme="minorHAnsi" w:cstheme="minorHAnsi"/>
          <w:sz w:val="12"/>
        </w:rPr>
        <w:t>favour</w:t>
      </w:r>
      <w:proofErr w:type="spellEnd"/>
      <w:r w:rsidRPr="00BD5879">
        <w:rPr>
          <w:rFonts w:asciiTheme="minorHAnsi" w:hAnsiTheme="minorHAnsi" w:cstheme="minorHAnsi"/>
          <w:sz w:val="12"/>
        </w:rPr>
        <w:t xml:space="preserve"> of </w:t>
      </w:r>
      <w:r w:rsidRPr="00BD5879">
        <w:rPr>
          <w:rStyle w:val="Emphasis"/>
          <w:rFonts w:asciiTheme="minorHAnsi" w:hAnsiTheme="minorHAnsi" w:cstheme="minorHAnsi"/>
        </w:rPr>
        <w:t>military spending</w:t>
      </w:r>
      <w:r w:rsidRPr="00BD5879">
        <w:rPr>
          <w:rFonts w:asciiTheme="minorHAnsi" w:hAnsiTheme="minorHAnsi" w:cstheme="minorHAnsi"/>
          <w:sz w:val="12"/>
        </w:rPr>
        <w:t xml:space="preserve">’s economic value. Indeed, </w:t>
      </w:r>
      <w:r w:rsidRPr="00BD5879">
        <w:rPr>
          <w:rStyle w:val="StyleUnderline"/>
          <w:rFonts w:asciiTheme="minorHAnsi" w:hAnsiTheme="minorHAnsi" w:cstheme="minorHAnsi"/>
        </w:rPr>
        <w:t xml:space="preserve">few inventions would seem to have been as revolutionary as those which </w:t>
      </w:r>
      <w:r w:rsidRPr="00BD5879">
        <w:rPr>
          <w:rStyle w:val="Emphasis"/>
          <w:rFonts w:asciiTheme="minorHAnsi" w:hAnsiTheme="minorHAnsi" w:cstheme="minorHAnsi"/>
        </w:rPr>
        <w:t>began</w:t>
      </w:r>
      <w:r w:rsidRPr="00BD5879">
        <w:rPr>
          <w:rStyle w:val="StyleUnderline"/>
          <w:rFonts w:asciiTheme="minorHAnsi" w:hAnsiTheme="minorHAnsi" w:cstheme="minorHAnsi"/>
        </w:rPr>
        <w:t xml:space="preserve"> with a </w:t>
      </w:r>
      <w:r w:rsidRPr="00BD5879">
        <w:rPr>
          <w:rStyle w:val="Emphasis"/>
          <w:rFonts w:asciiTheme="minorHAnsi" w:hAnsiTheme="minorHAnsi" w:cstheme="minorHAnsi"/>
        </w:rPr>
        <w:t>foundation in military science</w:t>
      </w:r>
      <w:r w:rsidRPr="00BD5879">
        <w:rPr>
          <w:rFonts w:asciiTheme="minorHAnsi" w:hAnsiTheme="minorHAnsi" w:cstheme="minorHAnsi"/>
          <w:sz w:val="12"/>
        </w:rPr>
        <w:t>. Yet it does not follow that military R&amp;D has necessarily been the direct cause of these scientific advancements. In terms of causality, the argument could be made, for example, that humanity was already on the cusp of discovering the science of nuclear energy in the 1940s and would have ultimately done so without the involvement of military research.122 However, with the necessities of war having conscripted the world’s top scientific talent to military ends during this time, nuclear fission was forcibly discovered through military research because the military was circumstantially the employer of nuclear scientists. Historical counter-factual arguments such as these do not provide conclusive answers, although they do raise pressing questions about the basic assumptions underpinning the thesis of military spending as a catalyst to technological breakthrough. Put simply, the fact that military R&amp;D has produced a certain scientific achievement is not clear evidence that it would have not otherwise been produced through civilian R&amp;D spending. 'Besides the individual interesting cases of civilian spinoffs... many of the products would have been developed anyway by the industry.’123 Nor is it clear that military research would be more prone to produce revolutionary results than would an equivalent civilian effort. With that being said, there remains an undeniably strong association of large amounts of funding to military R&amp;D and countries with high of level technological advancement overall. This association is as good a starting point as any to explore the relationship of military R&amp;D with the rest of the political economy. In the United States, for instance, which is one of the world's foremost countries for technological research, military R&amp;D funding comprises 'a little over 50 percent of all federal R&amp;D fund(</w:t>
      </w:r>
      <w:proofErr w:type="spellStart"/>
      <w:r w:rsidRPr="00BD5879">
        <w:rPr>
          <w:rFonts w:asciiTheme="minorHAnsi" w:hAnsiTheme="minorHAnsi" w:cstheme="minorHAnsi"/>
          <w:sz w:val="12"/>
        </w:rPr>
        <w:t>ing</w:t>
      </w:r>
      <w:proofErr w:type="spellEnd"/>
      <w:r w:rsidRPr="00BD5879">
        <w:rPr>
          <w:rFonts w:asciiTheme="minorHAnsi" w:hAnsiTheme="minorHAnsi" w:cstheme="minorHAnsi"/>
          <w:sz w:val="12"/>
        </w:rPr>
        <w:t xml:space="preserve">).'124 Many argue that the two facts are related and that military R&amp;D spearheads innovation in new fields in a way that private R&amp;D does not. There is some validity to this assertion since military R&amp;D is subject to very different risk valuations and capital constraints than its private sector equivalent. The nature of military R&amp;D is different, ‘…for a variety of institutional factors, the mode of financing, the absence of market mechanisms.'125 Financial imperatives in the private sector tend to encourage investments in relatively low risk and short term avenues of R&amp;D. This is because these types of research are likely to produce an immediate pay-off and thus do not overburden a company’s relatively small, when compared to that of government, balance sheet. This investment strategy is in contrast to military R&amp;D investment which is governed to a greater degree by non-financial, long term considerations, like developing a strategic advantage. The result is that </w:t>
      </w:r>
      <w:r w:rsidRPr="00BD5879">
        <w:rPr>
          <w:rStyle w:val="StyleUnderline"/>
          <w:rFonts w:asciiTheme="minorHAnsi" w:hAnsiTheme="minorHAnsi" w:cstheme="minorHAnsi"/>
        </w:rPr>
        <w:t>military R&amp;D is encouraged to pursue</w:t>
      </w:r>
      <w:r w:rsidRPr="00BD5879">
        <w:rPr>
          <w:rFonts w:asciiTheme="minorHAnsi" w:hAnsiTheme="minorHAnsi" w:cstheme="minorHAnsi"/>
          <w:sz w:val="12"/>
        </w:rPr>
        <w:t xml:space="preserve"> the types of </w:t>
      </w:r>
      <w:r w:rsidRPr="00BD5879">
        <w:rPr>
          <w:rStyle w:val="Emphasis"/>
          <w:rFonts w:asciiTheme="minorHAnsi" w:hAnsiTheme="minorHAnsi" w:cstheme="minorHAnsi"/>
        </w:rPr>
        <w:t xml:space="preserve">high risk, low yield </w:t>
      </w:r>
      <w:r w:rsidRPr="00BD5879">
        <w:rPr>
          <w:rFonts w:asciiTheme="minorHAnsi" w:hAnsiTheme="minorHAnsi" w:cstheme="minorHAnsi"/>
          <w:sz w:val="12"/>
        </w:rPr>
        <w:t xml:space="preserve">avenues of </w:t>
      </w:r>
      <w:r w:rsidRPr="00BD5879">
        <w:rPr>
          <w:rStyle w:val="Emphasis"/>
          <w:rFonts w:asciiTheme="minorHAnsi" w:hAnsiTheme="minorHAnsi" w:cstheme="minorHAnsi"/>
        </w:rPr>
        <w:t>research</w:t>
      </w:r>
      <w:r w:rsidRPr="00BD5879">
        <w:rPr>
          <w:rFonts w:asciiTheme="minorHAnsi" w:hAnsiTheme="minorHAnsi" w:cstheme="minorHAnsi"/>
          <w:sz w:val="12"/>
        </w:rPr>
        <w:t xml:space="preserve"> </w:t>
      </w:r>
      <w:r w:rsidRPr="00BD5879">
        <w:rPr>
          <w:rStyle w:val="StyleUnderline"/>
          <w:rFonts w:asciiTheme="minorHAnsi" w:hAnsiTheme="minorHAnsi" w:cstheme="minorHAnsi"/>
        </w:rPr>
        <w:t xml:space="preserve">that are more likely to produce </w:t>
      </w:r>
      <w:r w:rsidRPr="00BD5879">
        <w:rPr>
          <w:rStyle w:val="Emphasis"/>
          <w:rFonts w:asciiTheme="minorHAnsi" w:hAnsiTheme="minorHAnsi" w:cstheme="minorHAnsi"/>
        </w:rPr>
        <w:t>revolutionary results</w:t>
      </w:r>
      <w:r w:rsidRPr="00BD5879">
        <w:rPr>
          <w:rFonts w:asciiTheme="minorHAnsi" w:hAnsiTheme="minorHAnsi" w:cstheme="minorHAnsi"/>
          <w:sz w:val="12"/>
        </w:rPr>
        <w:t xml:space="preserve">. Indeed, given the remarkable advantages bestowed on a military which has achieved a revolutionary technological breakthrough,126 </w:t>
      </w:r>
      <w:r w:rsidRPr="00BD5879">
        <w:rPr>
          <w:rStyle w:val="StyleUnderline"/>
          <w:rFonts w:asciiTheme="minorHAnsi" w:hAnsiTheme="minorHAnsi" w:cstheme="minorHAnsi"/>
        </w:rPr>
        <w:t>the incentives governing military R&amp;D</w:t>
      </w:r>
      <w:r w:rsidRPr="00BD5879">
        <w:rPr>
          <w:rFonts w:asciiTheme="minorHAnsi" w:hAnsiTheme="minorHAnsi" w:cstheme="minorHAnsi"/>
          <w:sz w:val="12"/>
        </w:rPr>
        <w:t xml:space="preserve"> would seem to </w:t>
      </w:r>
      <w:r w:rsidRPr="00BD5879">
        <w:rPr>
          <w:rStyle w:val="StyleUnderline"/>
          <w:rFonts w:asciiTheme="minorHAnsi" w:hAnsiTheme="minorHAnsi" w:cstheme="minorHAnsi"/>
        </w:rPr>
        <w:t xml:space="preserve">encourage revolutionary research. </w:t>
      </w:r>
      <w:r w:rsidRPr="00BD5879">
        <w:rPr>
          <w:rFonts w:asciiTheme="minorHAnsi" w:hAnsiTheme="minorHAnsi" w:cstheme="minorHAnsi"/>
          <w:sz w:val="12"/>
        </w:rPr>
        <w:t xml:space="preserve">With this strong association between military R&amp;D spending and technological breakthroughs, there is an appreciation among policy-makers that military R&amp;D represents, 'a significant de facto innovation policy...(and) one of the major, direct policy channels through which the government can affect firms'.127 In the United States, for instance, '...in 1981, 71 percent of the $3.5 billion spent by the US federal government of R&amp;D were distributed to the </w:t>
      </w:r>
      <w:proofErr w:type="spellStart"/>
      <w:r w:rsidRPr="00BD5879">
        <w:rPr>
          <w:rFonts w:asciiTheme="minorHAnsi" w:hAnsiTheme="minorHAnsi" w:cstheme="minorHAnsi"/>
          <w:sz w:val="12"/>
        </w:rPr>
        <w:t>Defence</w:t>
      </w:r>
      <w:proofErr w:type="spellEnd"/>
      <w:r w:rsidRPr="00BD5879">
        <w:rPr>
          <w:rFonts w:asciiTheme="minorHAnsi" w:hAnsiTheme="minorHAnsi" w:cstheme="minorHAnsi"/>
          <w:sz w:val="12"/>
        </w:rPr>
        <w:t xml:space="preserve"> Department, NASA and the military activities of the department of energy.'128 Of course, the proportion of the R&amp;D budget dedicated to military activity varies a great deal between countries and time periods, but its centrality to the R&amp;D regime is relatively common.129 With that being said, this situation may not be ideal. While it may be necessary to accept that the expenditures associated with major scientific breakthroughs are seldom undertaken by the private sector, it does not necessarily follow that this type of spending must necessarily be enacted through the military budget. Besides being a public entity, there does not seem to be anything the military's mandate which precludes its disproportionate centrality to R&amp;D policy. Indeed, there is a strong inverse correlation between levels of military R&amp;D and other public sector industrial R&amp;D, which seems to indicate that they are mostly interchangeable.130 Furthermore, while military R&amp;D may be associated with many technological breakthroughs on the whole, this is not to say that all of military R&amp;D is directed towards so-called 'fundamental discovery' which enables breakthroughs. In fact, to use the United States as an example once again, 'development, testing and evaluation of weapons systems represents by far the largest share of the (R&amp;D) budget – almost 85%. The Science and Technology program (conversely) accounts for a little over 15%.'131 Remaining sensitive to the inevitable differences of military R&amp;D's composition across countries and timelines, it is nonetheless unsurprising to note that, with very few exceptions, military R&amp;D dedicates more energies to the innovation of weapon systems than general purpose technology.132 All told, only '...about 2% (of total military R&amp;D spending), is to be spent on basic research which might be expected to further commercial technologies. Almost no commercial applications result from the development of particular weapons systems, only from basic research.'133 In other </w:t>
      </w:r>
      <w:proofErr w:type="spellStart"/>
      <w:r w:rsidRPr="00BD5879">
        <w:rPr>
          <w:rFonts w:asciiTheme="minorHAnsi" w:hAnsiTheme="minorHAnsi" w:cstheme="minorHAnsi"/>
          <w:sz w:val="12"/>
        </w:rPr>
        <w:t>words,the</w:t>
      </w:r>
      <w:proofErr w:type="spellEnd"/>
      <w:r w:rsidRPr="00BD5879">
        <w:rPr>
          <w:rFonts w:asciiTheme="minorHAnsi" w:hAnsiTheme="minorHAnsi" w:cstheme="minorHAnsi"/>
          <w:sz w:val="12"/>
        </w:rPr>
        <w:t xml:space="preserve"> element of R&amp;D most associated with technological breakthroughs is not military science nor is it fundamentally a major component of military R&amp;D. Why then is such a large share of public R&amp;D funding allotted to the military instead of elsewhere? Perhaps in a manner reminiscent of military spending's distributive tendencies outlined in the previous chapter, there continues to be a factor of political expediency which, ceteris paribus, edges long-term innovation expenditures under the umbrella of strategic military necessity. Certainly </w:t>
      </w:r>
      <w:r w:rsidRPr="00BD5879">
        <w:rPr>
          <w:rStyle w:val="StyleUnderline"/>
          <w:rFonts w:asciiTheme="minorHAnsi" w:hAnsiTheme="minorHAnsi" w:cstheme="minorHAnsi"/>
        </w:rPr>
        <w:t>while ‘a major part of governments' technology policy is developed for '</w:t>
      </w:r>
      <w:proofErr w:type="spellStart"/>
      <w:r w:rsidRPr="00BD5879">
        <w:rPr>
          <w:rStyle w:val="StyleUnderline"/>
          <w:rFonts w:asciiTheme="minorHAnsi" w:hAnsiTheme="minorHAnsi" w:cstheme="minorHAnsi"/>
        </w:rPr>
        <w:t>defence</w:t>
      </w:r>
      <w:proofErr w:type="spellEnd"/>
      <w:r w:rsidRPr="00BD5879">
        <w:rPr>
          <w:rStyle w:val="StyleUnderline"/>
          <w:rFonts w:asciiTheme="minorHAnsi" w:hAnsiTheme="minorHAnsi" w:cstheme="minorHAnsi"/>
        </w:rPr>
        <w:t>' purposes…the development of military technology represents</w:t>
      </w:r>
      <w:r w:rsidRPr="00BD5879">
        <w:rPr>
          <w:rFonts w:asciiTheme="minorHAnsi" w:hAnsiTheme="minorHAnsi" w:cstheme="minorHAnsi"/>
          <w:sz w:val="12"/>
        </w:rPr>
        <w:t xml:space="preserve"> also </w:t>
      </w:r>
      <w:r w:rsidRPr="00BD5879">
        <w:rPr>
          <w:rStyle w:val="StyleUnderline"/>
          <w:rFonts w:asciiTheme="minorHAnsi" w:hAnsiTheme="minorHAnsi" w:cstheme="minorHAnsi"/>
        </w:rPr>
        <w:t xml:space="preserve">a form of </w:t>
      </w:r>
      <w:r w:rsidRPr="00BD5879">
        <w:rPr>
          <w:rStyle w:val="Emphasis"/>
          <w:rFonts w:asciiTheme="minorHAnsi" w:hAnsiTheme="minorHAnsi" w:cstheme="minorHAnsi"/>
        </w:rPr>
        <w:t>industrial policy</w:t>
      </w:r>
      <w:r w:rsidRPr="00BD5879">
        <w:rPr>
          <w:rFonts w:asciiTheme="minorHAnsi" w:hAnsiTheme="minorHAnsi" w:cstheme="minorHAnsi"/>
          <w:sz w:val="12"/>
        </w:rPr>
        <w:t xml:space="preserve">, </w:t>
      </w:r>
      <w:r w:rsidRPr="00BD5879">
        <w:rPr>
          <w:rStyle w:val="StyleUnderline"/>
          <w:rFonts w:asciiTheme="minorHAnsi" w:hAnsiTheme="minorHAnsi" w:cstheme="minorHAnsi"/>
        </w:rPr>
        <w:t>supporting</w:t>
      </w:r>
      <w:r w:rsidRPr="00BD5879">
        <w:rPr>
          <w:rFonts w:asciiTheme="minorHAnsi" w:hAnsiTheme="minorHAnsi" w:cstheme="minorHAnsi"/>
          <w:sz w:val="12"/>
        </w:rPr>
        <w:t xml:space="preserve"> </w:t>
      </w:r>
      <w:r w:rsidRPr="00BD5879">
        <w:rPr>
          <w:rStyle w:val="Emphasis"/>
          <w:rFonts w:asciiTheme="minorHAnsi" w:hAnsiTheme="minorHAnsi" w:cstheme="minorHAnsi"/>
        </w:rPr>
        <w:t>national firms in key sectors</w:t>
      </w:r>
      <w:r w:rsidRPr="00BD5879">
        <w:rPr>
          <w:rFonts w:asciiTheme="minorHAnsi" w:hAnsiTheme="minorHAnsi" w:cstheme="minorHAnsi"/>
          <w:sz w:val="12"/>
        </w:rPr>
        <w:t xml:space="preserve">.’134 This disassociation from its direct and measurable outputs and emphasis on maximizing long R&amp;D projects may be part and parcel of military R&amp;D's tendency for cost-overruns and for producing underwhelming end-products. Although difficult to conclude with total certainty, the incentive structure governing military R&amp;D seems to be unintentionally pushing for these exact results; reducing emphasis on results and transparency while encouraging uncertain avenues of technological development. Although this incentive structure may ultimately produce some advantages in technological spinoffs, it is important to ponder whether this by-product outweighs the additional costs created for military goods. Once again, the major analytical obstacle to a comparative cost-benefit analysis is the lack of transparent and quantitative data. Yet it is clear that the association between military spending and technological breakthroughs is not an indication of the military's supposedly inherent superiority in bridging technological breakthroughs. 4.2 Spinoffs This is not to dislodge </w:t>
      </w:r>
      <w:r w:rsidRPr="00BD5879">
        <w:rPr>
          <w:rStyle w:val="StyleUnderline"/>
          <w:rFonts w:asciiTheme="minorHAnsi" w:hAnsiTheme="minorHAnsi" w:cstheme="minorHAnsi"/>
        </w:rPr>
        <w:t>military spending</w:t>
      </w:r>
      <w:r w:rsidRPr="00BD5879">
        <w:rPr>
          <w:rFonts w:asciiTheme="minorHAnsi" w:hAnsiTheme="minorHAnsi" w:cstheme="minorHAnsi"/>
          <w:sz w:val="12"/>
        </w:rPr>
        <w:t xml:space="preserve"> from its important space within R&amp;D spending ecosystem, since it nonetheless </w:t>
      </w:r>
      <w:r w:rsidRPr="00BD5879">
        <w:rPr>
          <w:rStyle w:val="StyleUnderline"/>
          <w:rFonts w:asciiTheme="minorHAnsi" w:hAnsiTheme="minorHAnsi" w:cstheme="minorHAnsi"/>
        </w:rPr>
        <w:t xml:space="preserve">does produce </w:t>
      </w:r>
      <w:r w:rsidRPr="00BD5879">
        <w:rPr>
          <w:rStyle w:val="Emphasis"/>
          <w:rFonts w:asciiTheme="minorHAnsi" w:hAnsiTheme="minorHAnsi" w:cstheme="minorHAnsi"/>
        </w:rPr>
        <w:t>spinoff technologies</w:t>
      </w:r>
      <w:r w:rsidRPr="00BD5879">
        <w:rPr>
          <w:rFonts w:asciiTheme="minorHAnsi" w:hAnsiTheme="minorHAnsi" w:cstheme="minorHAnsi"/>
          <w:sz w:val="12"/>
        </w:rPr>
        <w:t xml:space="preserve"> and goods which require some sort of valuation. While perhaps military R&amp;D spending cannot be ascribed special characteristics which enable better results in producing technological breakthroughs, </w:t>
      </w:r>
      <w:r w:rsidRPr="00BD5879">
        <w:rPr>
          <w:rStyle w:val="StyleUnderline"/>
          <w:rFonts w:asciiTheme="minorHAnsi" w:hAnsiTheme="minorHAnsi" w:cstheme="minorHAnsi"/>
        </w:rPr>
        <w:t xml:space="preserve">there remains a </w:t>
      </w:r>
      <w:r w:rsidRPr="00BD5879">
        <w:rPr>
          <w:rStyle w:val="Emphasis"/>
          <w:rFonts w:asciiTheme="minorHAnsi" w:hAnsiTheme="minorHAnsi" w:cstheme="minorHAnsi"/>
        </w:rPr>
        <w:t>strong association between military R&amp;D</w:t>
      </w:r>
      <w:r w:rsidRPr="00BD5879">
        <w:rPr>
          <w:rFonts w:asciiTheme="minorHAnsi" w:hAnsiTheme="minorHAnsi" w:cstheme="minorHAnsi"/>
          <w:sz w:val="12"/>
        </w:rPr>
        <w:t xml:space="preserve"> </w:t>
      </w:r>
      <w:r w:rsidRPr="00BD5879">
        <w:rPr>
          <w:rStyle w:val="StyleUnderline"/>
          <w:rFonts w:asciiTheme="minorHAnsi" w:hAnsiTheme="minorHAnsi" w:cstheme="minorHAnsi"/>
        </w:rPr>
        <w:t>and</w:t>
      </w:r>
      <w:r w:rsidRPr="00BD5879">
        <w:rPr>
          <w:rFonts w:asciiTheme="minorHAnsi" w:hAnsiTheme="minorHAnsi" w:cstheme="minorHAnsi"/>
          <w:sz w:val="12"/>
        </w:rPr>
        <w:t xml:space="preserve"> </w:t>
      </w:r>
      <w:r w:rsidRPr="00BD5879">
        <w:rPr>
          <w:rStyle w:val="Emphasis"/>
          <w:rFonts w:asciiTheme="minorHAnsi" w:hAnsiTheme="minorHAnsi" w:cstheme="minorHAnsi"/>
        </w:rPr>
        <w:t>valuable downstream technological spinoffs</w:t>
      </w:r>
      <w:r w:rsidRPr="00BD5879">
        <w:rPr>
          <w:rFonts w:asciiTheme="minorHAnsi" w:hAnsiTheme="minorHAnsi" w:cstheme="minorHAnsi"/>
          <w:sz w:val="12"/>
        </w:rPr>
        <w:t xml:space="preserve"> that cannot be ignored. For example, </w:t>
      </w:r>
      <w:r w:rsidRPr="00BD5879">
        <w:rPr>
          <w:rStyle w:val="StyleUnderline"/>
          <w:rFonts w:asciiTheme="minorHAnsi" w:hAnsiTheme="minorHAnsi" w:cstheme="minorHAnsi"/>
        </w:rPr>
        <w:t xml:space="preserve">some have noted a relationship between </w:t>
      </w:r>
      <w:r w:rsidRPr="00BD5879">
        <w:rPr>
          <w:rStyle w:val="Emphasis"/>
          <w:rFonts w:asciiTheme="minorHAnsi" w:hAnsiTheme="minorHAnsi" w:cstheme="minorHAnsi"/>
        </w:rPr>
        <w:t>commercial dominance</w:t>
      </w:r>
      <w:r w:rsidRPr="00BD5879">
        <w:rPr>
          <w:rStyle w:val="StyleUnderline"/>
          <w:rFonts w:asciiTheme="minorHAnsi" w:hAnsiTheme="minorHAnsi" w:cstheme="minorHAnsi"/>
        </w:rPr>
        <w:t xml:space="preserve"> and high levels of </w:t>
      </w:r>
      <w:r w:rsidRPr="00BD5879">
        <w:rPr>
          <w:rStyle w:val="Emphasis"/>
          <w:rFonts w:asciiTheme="minorHAnsi" w:hAnsiTheme="minorHAnsi" w:cstheme="minorHAnsi"/>
        </w:rPr>
        <w:t>military procurement</w:t>
      </w:r>
      <w:r w:rsidRPr="00BD5879">
        <w:rPr>
          <w:rStyle w:val="StyleUnderline"/>
          <w:rFonts w:asciiTheme="minorHAnsi" w:hAnsiTheme="minorHAnsi" w:cstheme="minorHAnsi"/>
        </w:rPr>
        <w:t xml:space="preserve"> in the same field</w:t>
      </w:r>
      <w:r w:rsidRPr="00BD5879">
        <w:rPr>
          <w:rFonts w:asciiTheme="minorHAnsi" w:hAnsiTheme="minorHAnsi" w:cstheme="minorHAnsi"/>
          <w:sz w:val="12"/>
        </w:rPr>
        <w:t xml:space="preserve">, using this relationship to justify the value of military R&amp;D's spinoffs benefits. 'Of the major industrialized nations, the US spends by far the largest share of industrial R&amp;D on military projects. A strong case can be made that in the 1960s this helped the American electronics and aircraft industries to come to dominate commercial markets.'135 In examples like these, it is important to parcel out the variable effects of military involvement according to whether they fundamentally represent effects inherent to military spending in R&amp;D, or whether they represent another variable altogether. In the commonly cited example of American military and industrial production of aircraft and electronics, it would be unwise to draw wider conclusions about the core nature of military R&amp;D spending, as this seems to represent a clear cut-case of </w:t>
      </w:r>
      <w:proofErr w:type="spellStart"/>
      <w:r w:rsidRPr="00BD5879">
        <w:rPr>
          <w:rFonts w:asciiTheme="minorHAnsi" w:hAnsiTheme="minorHAnsi" w:cstheme="minorHAnsi"/>
          <w:sz w:val="12"/>
        </w:rPr>
        <w:t>defence</w:t>
      </w:r>
      <w:proofErr w:type="spellEnd"/>
      <w:r w:rsidRPr="00BD5879">
        <w:rPr>
          <w:rFonts w:asciiTheme="minorHAnsi" w:hAnsiTheme="minorHAnsi" w:cstheme="minorHAnsi"/>
          <w:sz w:val="12"/>
        </w:rPr>
        <w:t xml:space="preserve"> procurement pull rather than an underlying tendency for greater military R&amp;D spinoffs. </w:t>
      </w:r>
      <w:r w:rsidRPr="00BD5879">
        <w:rPr>
          <w:rStyle w:val="StyleUnderline"/>
          <w:rFonts w:asciiTheme="minorHAnsi" w:hAnsiTheme="minorHAnsi" w:cstheme="minorHAnsi"/>
        </w:rPr>
        <w:t>Voluminous military procurement</w:t>
      </w:r>
      <w:r w:rsidRPr="00BD5879">
        <w:rPr>
          <w:rFonts w:asciiTheme="minorHAnsi" w:hAnsiTheme="minorHAnsi" w:cstheme="minorHAnsi"/>
          <w:sz w:val="12"/>
        </w:rPr>
        <w:t xml:space="preserve"> essentially </w:t>
      </w:r>
      <w:r w:rsidRPr="00BD5879">
        <w:rPr>
          <w:rStyle w:val="StyleUnderline"/>
          <w:rFonts w:asciiTheme="minorHAnsi" w:hAnsiTheme="minorHAnsi" w:cstheme="minorHAnsi"/>
        </w:rPr>
        <w:t xml:space="preserve">creates a </w:t>
      </w:r>
      <w:r w:rsidRPr="00BD5879">
        <w:rPr>
          <w:rStyle w:val="Emphasis"/>
          <w:rFonts w:asciiTheme="minorHAnsi" w:hAnsiTheme="minorHAnsi" w:cstheme="minorHAnsi"/>
        </w:rPr>
        <w:t xml:space="preserve">safe </w:t>
      </w:r>
      <w:proofErr w:type="spellStart"/>
      <w:r w:rsidRPr="00BD5879">
        <w:rPr>
          <w:rStyle w:val="Emphasis"/>
          <w:rFonts w:asciiTheme="minorHAnsi" w:hAnsiTheme="minorHAnsi" w:cstheme="minorHAnsi"/>
        </w:rPr>
        <w:t>harbour</w:t>
      </w:r>
      <w:proofErr w:type="spellEnd"/>
      <w:r w:rsidRPr="00BD5879">
        <w:rPr>
          <w:rFonts w:asciiTheme="minorHAnsi" w:hAnsiTheme="minorHAnsi" w:cstheme="minorHAnsi"/>
          <w:sz w:val="12"/>
        </w:rPr>
        <w:t xml:space="preserve"> for firms </w:t>
      </w:r>
      <w:r w:rsidRPr="00BD5879">
        <w:rPr>
          <w:rStyle w:val="StyleUnderline"/>
          <w:rFonts w:asciiTheme="minorHAnsi" w:hAnsiTheme="minorHAnsi" w:cstheme="minorHAnsi"/>
        </w:rPr>
        <w:t xml:space="preserve">in a </w:t>
      </w:r>
      <w:r w:rsidRPr="00BD5879">
        <w:rPr>
          <w:rStyle w:val="Emphasis"/>
          <w:rFonts w:asciiTheme="minorHAnsi" w:hAnsiTheme="minorHAnsi" w:cstheme="minorHAnsi"/>
        </w:rPr>
        <w:t>turbulent new market</w:t>
      </w:r>
      <w:r w:rsidRPr="00BD5879">
        <w:rPr>
          <w:rFonts w:asciiTheme="minorHAnsi" w:hAnsiTheme="minorHAnsi" w:cstheme="minorHAnsi"/>
          <w:sz w:val="12"/>
        </w:rPr>
        <w:t xml:space="preserve">, </w:t>
      </w:r>
      <w:r w:rsidRPr="00BD5879">
        <w:rPr>
          <w:rStyle w:val="StyleUnderline"/>
          <w:rFonts w:asciiTheme="minorHAnsi" w:hAnsiTheme="minorHAnsi" w:cstheme="minorHAnsi"/>
        </w:rPr>
        <w:t>reducing</w:t>
      </w:r>
      <w:r w:rsidRPr="00BD5879">
        <w:rPr>
          <w:rFonts w:asciiTheme="minorHAnsi" w:hAnsiTheme="minorHAnsi" w:cstheme="minorHAnsi"/>
          <w:sz w:val="12"/>
        </w:rPr>
        <w:t xml:space="preserve"> </w:t>
      </w:r>
      <w:r w:rsidRPr="00BD5879">
        <w:rPr>
          <w:rStyle w:val="Emphasis"/>
          <w:rFonts w:asciiTheme="minorHAnsi" w:hAnsiTheme="minorHAnsi" w:cstheme="minorHAnsi"/>
        </w:rPr>
        <w:t>risk</w:t>
      </w:r>
      <w:r w:rsidRPr="00BD5879">
        <w:rPr>
          <w:rFonts w:asciiTheme="minorHAnsi" w:hAnsiTheme="minorHAnsi" w:cstheme="minorHAnsi"/>
          <w:sz w:val="12"/>
        </w:rPr>
        <w:t xml:space="preserve"> by providing relatively secure profits while domestic actors scale up their operations.136 Put otherwise, 'the high-tech nature of </w:t>
      </w:r>
      <w:proofErr w:type="spellStart"/>
      <w:r w:rsidRPr="00BD5879">
        <w:rPr>
          <w:rFonts w:asciiTheme="minorHAnsi" w:hAnsiTheme="minorHAnsi" w:cstheme="minorHAnsi"/>
          <w:sz w:val="12"/>
        </w:rPr>
        <w:t>defence</w:t>
      </w:r>
      <w:proofErr w:type="spellEnd"/>
      <w:r w:rsidRPr="00BD5879">
        <w:rPr>
          <w:rFonts w:asciiTheme="minorHAnsi" w:hAnsiTheme="minorHAnsi" w:cstheme="minorHAnsi"/>
          <w:sz w:val="12"/>
        </w:rPr>
        <w:t xml:space="preserve"> procurement sales could (be used to) push out the 'innovation possibilities frontier' as firms commit their resources to more technically ambitious projects than those demanded by the civilian sector.'137 Rather than being a true representation of spinoffs inherent to military R&amp;D, this effect would be more accurately understood as subsidization of 'infant industries' and R&amp;D via military processes. 'Thus, (the United States Department of Defense)'s willingness in the 1960s to pay almost any price for compact, lightweight electronics for its missile programs stimulated the infant semiconductor industry. The early and cost intensive purchasing helped companies pioneering the technology to move down the learning curve, reducing their costs to a point where commercial customers could afford the new chips.138 The important question then becomes whether this subsidization of 'infant industries' through military spending primarily represents an innocent spinoff by-product, or an intentional abuse of political channels. Subsidization via government procurement has been a long-standing issue for global trade regulators such as the World Trade Organization (WTO), which seek to enforce a level playing field in international trade and prevent undue government subsidies. </w:t>
      </w:r>
      <w:r w:rsidRPr="00BD5879">
        <w:rPr>
          <w:rStyle w:val="StyleUnderline"/>
          <w:rFonts w:asciiTheme="minorHAnsi" w:hAnsiTheme="minorHAnsi" w:cstheme="minorHAnsi"/>
        </w:rPr>
        <w:t>The WTO</w:t>
      </w:r>
      <w:r w:rsidRPr="00BD5879">
        <w:rPr>
          <w:rFonts w:asciiTheme="minorHAnsi" w:hAnsiTheme="minorHAnsi" w:cstheme="minorHAnsi"/>
          <w:sz w:val="12"/>
        </w:rPr>
        <w:t xml:space="preserve">'s 1994 Agreement on Government Procurement (AGP) spells out the rules for conducting government procurement in a manner that does not constitute an industrial subsidy, and interestingly, military procurements are exempt from the AGP's standards.139 This fact </w:t>
      </w:r>
      <w:r w:rsidRPr="00BD5879">
        <w:rPr>
          <w:rStyle w:val="StyleUnderline"/>
          <w:rFonts w:asciiTheme="minorHAnsi" w:hAnsiTheme="minorHAnsi" w:cstheme="minorHAnsi"/>
        </w:rPr>
        <w:t>incentivizes policymakers to use military procurement as a vehicle for subsidy since military spending does not represent a violation of trade agreements</w:t>
      </w:r>
      <w:r w:rsidRPr="00BD5879">
        <w:rPr>
          <w:rFonts w:asciiTheme="minorHAnsi" w:hAnsiTheme="minorHAnsi" w:cstheme="minorHAnsi"/>
          <w:sz w:val="12"/>
        </w:rPr>
        <w:t xml:space="preserve"> and thus should not be taken as evidence that military spending is a particularly cost-effective vehicle of industrial or R&amp;D subsidy.140</w:t>
      </w:r>
    </w:p>
    <w:p w:rsidR="00686374" w:rsidRPr="00BD5879" w:rsidRDefault="00686374" w:rsidP="00686374">
      <w:pPr>
        <w:rPr>
          <w:rFonts w:asciiTheme="minorHAnsi" w:hAnsiTheme="minorHAnsi" w:cstheme="minorHAnsi"/>
        </w:rPr>
      </w:pPr>
    </w:p>
    <w:p w:rsidR="00686374" w:rsidRPr="00BD5879" w:rsidRDefault="00686374" w:rsidP="00686374">
      <w:pPr>
        <w:pStyle w:val="Heading3"/>
        <w:rPr>
          <w:rFonts w:asciiTheme="minorHAnsi" w:hAnsiTheme="minorHAnsi" w:cstheme="minorHAnsi"/>
        </w:rPr>
      </w:pPr>
      <w:r w:rsidRPr="00BD5879">
        <w:rPr>
          <w:rFonts w:asciiTheme="minorHAnsi" w:hAnsiTheme="minorHAnsi" w:cstheme="minorHAnsi"/>
        </w:rPr>
        <w:t>-- DS k2 Readiness</w:t>
      </w:r>
    </w:p>
    <w:p w:rsidR="00686374" w:rsidRPr="00BD5879" w:rsidRDefault="00686374" w:rsidP="00686374">
      <w:pPr>
        <w:rPr>
          <w:rFonts w:asciiTheme="minorHAnsi" w:hAnsiTheme="minorHAnsi" w:cstheme="minorHAnsi"/>
        </w:rPr>
      </w:pPr>
    </w:p>
    <w:p w:rsidR="00686374" w:rsidRPr="00BD5879" w:rsidRDefault="00686374" w:rsidP="00686374">
      <w:pPr>
        <w:pStyle w:val="Heading4"/>
        <w:rPr>
          <w:rFonts w:asciiTheme="minorHAnsi" w:hAnsiTheme="minorHAnsi" w:cstheme="minorHAnsi"/>
        </w:rPr>
      </w:pPr>
      <w:r w:rsidRPr="00BD5879">
        <w:rPr>
          <w:rFonts w:asciiTheme="minorHAnsi" w:hAnsiTheme="minorHAnsi" w:cstheme="minorHAnsi"/>
        </w:rPr>
        <w:t>Boosts are key to restore readiness and lay the ground work for long term strategies</w:t>
      </w:r>
    </w:p>
    <w:p w:rsidR="00686374" w:rsidRPr="00BD5879" w:rsidRDefault="00686374" w:rsidP="00686374">
      <w:pPr>
        <w:rPr>
          <w:rFonts w:asciiTheme="minorHAnsi" w:hAnsiTheme="minorHAnsi" w:cstheme="minorHAnsi"/>
        </w:rPr>
      </w:pPr>
      <w:r w:rsidRPr="00BD5879">
        <w:rPr>
          <w:rFonts w:asciiTheme="minorHAnsi" w:hAnsiTheme="minorHAnsi" w:cstheme="minorHAnsi"/>
        </w:rPr>
        <w:t xml:space="preserve">Frank G. </w:t>
      </w:r>
      <w:r w:rsidRPr="00BD5879">
        <w:rPr>
          <w:rStyle w:val="Style13ptBold"/>
          <w:rFonts w:asciiTheme="minorHAnsi" w:hAnsiTheme="minorHAnsi" w:cstheme="minorHAnsi"/>
        </w:rPr>
        <w:t>Hoffman 17</w:t>
      </w:r>
      <w:r w:rsidRPr="00BD5879">
        <w:rPr>
          <w:rFonts w:asciiTheme="minorHAnsi" w:hAnsiTheme="minorHAnsi" w:cstheme="minorHAnsi"/>
        </w:rPr>
        <w:t>, FPRI's Board of Advisors and currently is serving at the National Defense University as a Distinguished Research Fellow with the Institute for National Strategic Studies, 3-7-2017, "President Trump’s Defense Budget: Just a Down Payment," Foreign Policy Research Institute, http://www.fpri.org/article/2017/03/president-trumps-defense-budget-just-payment/</w:t>
      </w:r>
    </w:p>
    <w:p w:rsidR="00686374" w:rsidRPr="00BD5879" w:rsidRDefault="00686374" w:rsidP="00686374">
      <w:pPr>
        <w:rPr>
          <w:rStyle w:val="Emphasis"/>
          <w:rFonts w:asciiTheme="minorHAnsi" w:hAnsiTheme="minorHAnsi" w:cstheme="minorHAnsi"/>
        </w:rPr>
      </w:pPr>
      <w:r w:rsidRPr="00BD5879">
        <w:rPr>
          <w:rStyle w:val="StyleUnderline"/>
          <w:rFonts w:asciiTheme="minorHAnsi" w:hAnsiTheme="minorHAnsi" w:cstheme="minorHAnsi"/>
        </w:rPr>
        <w:t>Five years of capped defense spending has wreaked havoc to business as usual at the Pentagon. Readiness reports from the field and Service Chiefs’ testimony to Congress are outright scary with ships and planes awaiting repair and spare parts. Lost flying hours and shortfalls in training and exercises are not easily regained. Numerous ongoing operations (Iraq, Yemen, Syria, and Afghanistan) will result in a lot of tired equipment and deferred modernization</w:t>
      </w:r>
      <w:r w:rsidRPr="00BD5879">
        <w:rPr>
          <w:rFonts w:asciiTheme="minorHAnsi" w:hAnsiTheme="minorHAnsi" w:cstheme="minorHAnsi"/>
          <w:sz w:val="12"/>
        </w:rPr>
        <w:t xml:space="preserve">. </w:t>
      </w:r>
      <w:r w:rsidRPr="00BD5879">
        <w:rPr>
          <w:rStyle w:val="Emphasis"/>
          <w:rFonts w:asciiTheme="minorHAnsi" w:hAnsiTheme="minorHAnsi" w:cstheme="minorHAnsi"/>
        </w:rPr>
        <w:t>The first $20B added to the Pentagon is going to be immediately consumed by the dried-out readiness accounts</w:t>
      </w:r>
      <w:r w:rsidRPr="00BD5879">
        <w:rPr>
          <w:rFonts w:asciiTheme="minorHAnsi" w:hAnsiTheme="minorHAnsi" w:cstheme="minorHAnsi"/>
          <w:sz w:val="12"/>
        </w:rPr>
        <w:t xml:space="preserve">. The new budget will not fund a larger force or substantially invest in the development of new technologies that leading analysts believe are necessary in this century (directed energy, electro-magnetic rail guns, cyber defenses, autonomous systems or unmanned platforms). Defense hawks seek these critical technologies. Senator John McCain, the Chairman of the Senate Armed Services Committee, is a leading proponent of that group. He recently published a formal proposal titled “Restoring American Power,” which defined specific investments to increase our security. McCain would scrap the Budget Control Act, increase defense spending to $640 billion in fiscal year 2018, enlarge most of the Services, and make specific proposals for investment and innovation. He does not shy away from being honest about the costs involved. “Rebuilding our military will not be cheap — $430 billion above current defense plans over the next five years. But the cost of inaction is worse: we will irreparably damage our military’s ability to deter aggression and conflict.” </w:t>
      </w:r>
      <w:r w:rsidRPr="00BD5879">
        <w:rPr>
          <w:rStyle w:val="StyleUnderline"/>
          <w:rFonts w:asciiTheme="minorHAnsi" w:hAnsiTheme="minorHAnsi" w:cstheme="minorHAnsi"/>
        </w:rPr>
        <w:t xml:space="preserve">The “Budget Hawks,” including Trump administration officials like Mick </w:t>
      </w:r>
      <w:proofErr w:type="spellStart"/>
      <w:r w:rsidRPr="00BD5879">
        <w:rPr>
          <w:rStyle w:val="StyleUnderline"/>
          <w:rFonts w:asciiTheme="minorHAnsi" w:hAnsiTheme="minorHAnsi" w:cstheme="minorHAnsi"/>
        </w:rPr>
        <w:t>Mulvaney</w:t>
      </w:r>
      <w:proofErr w:type="spellEnd"/>
      <w:r w:rsidRPr="00BD5879">
        <w:rPr>
          <w:rStyle w:val="StyleUnderline"/>
          <w:rFonts w:asciiTheme="minorHAnsi" w:hAnsiTheme="minorHAnsi" w:cstheme="minorHAnsi"/>
        </w:rPr>
        <w:t xml:space="preserve">, Director of the Office of Management and Budget, have some facts on their side, too. The United States has put 15 years of war on the national credit card, along with a host of tax cuts and drug prescription benefits, and extended health care benefits to 20 million people. Our debt level has passed tipping points that some economists think we many never recover from. </w:t>
      </w:r>
      <w:r w:rsidRPr="00BD5879">
        <w:rPr>
          <w:rFonts w:asciiTheme="minorHAnsi" w:hAnsiTheme="minorHAnsi" w:cstheme="minorHAnsi"/>
          <w:sz w:val="12"/>
        </w:rPr>
        <w:t xml:space="preserve">Recent Congressional Budget Office projections are not heartening: Outlays for mandatory programs increase as a share of GDP by 2.4 percentage points from 2017 to 2027—mainly because of our aging population and rising health care costs. Social Security and Medicare account for nearly all of that increase. Discretionary spending (government services and defense) drops from 6.3 percent of GDP in 2017 to 5.3 percent in 2027—a smaller percentage relative to the size of the economy than in any year since 1962. Due to rising interest rates and growing federal debt, the government’s interest payments rises sharply over the next 10 years—nearly tripling in nominal terms and almost doubling relative to GDP. As deficits accumulate, debt held by the public rises from 77 percent of GDP ($15 trillion) at the end of 2017 to 89 percent of GDP ($25 trillion) by 2027. This level of </w:t>
      </w:r>
      <w:proofErr w:type="spellStart"/>
      <w:r w:rsidRPr="00BD5879">
        <w:rPr>
          <w:rFonts w:asciiTheme="minorHAnsi" w:hAnsiTheme="minorHAnsi" w:cstheme="minorHAnsi"/>
          <w:sz w:val="12"/>
        </w:rPr>
        <w:t>publically</w:t>
      </w:r>
      <w:proofErr w:type="spellEnd"/>
      <w:r w:rsidRPr="00BD5879">
        <w:rPr>
          <w:rFonts w:asciiTheme="minorHAnsi" w:hAnsiTheme="minorHAnsi" w:cstheme="minorHAnsi"/>
          <w:sz w:val="12"/>
        </w:rPr>
        <w:t xml:space="preserve"> held debt would be the largest since 1947 and twice the average experienced over the past five decades. Budget hawks are wary of undoing the sequestration that is strangling defense spending. They need to get serious about tax reform and delve into the unsustainable increases in federal medical disbursements. So called “entitlements” represent a growing portion of the federal budget and threaten to undermine our financial solvency, strap potential investment resources for critical infrastructure, and impinge on the nation’s security. These programs are too often described as “mandatory” or non-discretionary by our elected officials, but they are choices we have made, and laws we have enacted to implement those choices. They are not irreversible acts of insolvency, nor are we shielded from the consequences of these choices because they are mislabeled as non-discretionary. </w:t>
      </w:r>
      <w:r w:rsidRPr="00BD5879">
        <w:rPr>
          <w:rStyle w:val="StyleUnderline"/>
          <w:rFonts w:asciiTheme="minorHAnsi" w:hAnsiTheme="minorHAnsi" w:cstheme="minorHAnsi"/>
        </w:rPr>
        <w:t>Neither set of “hawks” gave credit to the president for his efforts to identify offsets from lower priority government agencies so that the Pentagon’s increases were not an additional budgetary burden</w:t>
      </w:r>
      <w:r w:rsidRPr="00BD5879">
        <w:rPr>
          <w:rFonts w:asciiTheme="minorHAnsi" w:hAnsiTheme="minorHAnsi" w:cstheme="minorHAnsi"/>
          <w:sz w:val="12"/>
        </w:rPr>
        <w:t xml:space="preserve">. Yet, the source of his budget offsets is problematic as they heavily targeted the State Department and U.S. Agency for International Development. Cuts in those areas, especially at the scope called for in the White House’s proposal, would devastate U.S. leadership in numerous forums and undercut efforts to reduce the threat of violence. A letter from over 100 retired senior military officers criticized the president for his priorities, but offered no better solution. It is hard to remain convinced that a budget level capped in 2012 remains in any way a logical foundation for 2018. The notion that we outspend all our adversaries and have a preponderance of power is one of the deadly myths of defense. Back in 2012, we did not envision a world in which China was building aircraft carriers and incrementally seizing and arming atolls and islands in the Pacific. Five years ago, ISIS was not seizing heavily populated cities, and there were no autocratic states annexing portions of European states. If $500B+ was supposed to be the acceptable baseline with a modicum of risk in 2012, it is utterly untenable now. Senator McCain, when advocating for a budget increase about twice as high as Mr. Trump, explained the accumulating risk in stark terms: The budget increase advocated for in this paper is a lot of money, but we must be clear about the cost of doing nothing: Our military’s ability to deter conflict will continue to weaken. And should we find ourselves in conflict, our nation will be forced to send young Americans into battle without sufficient training or equipment to fight a war that will take longer, be larger, cost more, and ultimately claim more American lives than it otherwise would have. Critics, like the highly respected Tony </w:t>
      </w:r>
      <w:proofErr w:type="spellStart"/>
      <w:r w:rsidRPr="00BD5879">
        <w:rPr>
          <w:rFonts w:asciiTheme="minorHAnsi" w:hAnsiTheme="minorHAnsi" w:cstheme="minorHAnsi"/>
          <w:sz w:val="12"/>
        </w:rPr>
        <w:t>Cordesman</w:t>
      </w:r>
      <w:proofErr w:type="spellEnd"/>
      <w:r w:rsidRPr="00BD5879">
        <w:rPr>
          <w:rFonts w:asciiTheme="minorHAnsi" w:hAnsiTheme="minorHAnsi" w:cstheme="minorHAnsi"/>
          <w:sz w:val="12"/>
        </w:rPr>
        <w:t xml:space="preserve">, have rightfully noted that responsible strategic planning requires far more than simply announcing a one-year hike or calling for more spending. There is much in the Defense budget (schools, stores, and non-military social research) that can be excluded in order to focus on the Department’s core warfighting missions. Certainly, some efficiencies and reforms can be applied. Mr. Trump is asking for a Cold War-sized military without explanation or justification. Moreover, he wants to reset relations with Russia and wants to destroy ISIS. He surely doesn’t need 350 ships, 12 aircraft carriers, and B-21 bombers to do that. What is the basis for the buildup? What is the underlying strategy? </w:t>
      </w:r>
      <w:r w:rsidRPr="00BD5879">
        <w:rPr>
          <w:rStyle w:val="StyleUnderline"/>
          <w:rFonts w:asciiTheme="minorHAnsi" w:hAnsiTheme="minorHAnsi" w:cstheme="minorHAnsi"/>
        </w:rPr>
        <w:t xml:space="preserve">Strategy remains in the realm of decision-making under conditions of uncertainty and requires the ability to make tradeoffs among competing priorities. Even for a country as powerful as the United States, we will not be able to do everything. We cannot afford to simultaneously fight and win today’s irregular wars, build a larger military to increase our front lines in Asia, reassure partners, and invest in the disruptive technologies that will dominate 21st century battlespaces. </w:t>
      </w:r>
      <w:r w:rsidRPr="00BD5879">
        <w:rPr>
          <w:rStyle w:val="Emphasis"/>
          <w:rFonts w:asciiTheme="minorHAnsi" w:hAnsiTheme="minorHAnsi" w:cstheme="minorHAnsi"/>
        </w:rPr>
        <w:t xml:space="preserve">We must stop the current bleeding, carefully triage our strategic challenges, and begin to repair our defenses. That journey began with Mr. Trump’s announcement. </w:t>
      </w:r>
      <w:r w:rsidRPr="00BD5879">
        <w:rPr>
          <w:rStyle w:val="StyleUnderline"/>
          <w:rFonts w:asciiTheme="minorHAnsi" w:hAnsiTheme="minorHAnsi" w:cstheme="minorHAnsi"/>
        </w:rPr>
        <w:t>President Trump took the right approach: an incremental first step that demonstrates his commitment</w:t>
      </w:r>
      <w:r w:rsidRPr="00BD5879">
        <w:rPr>
          <w:rFonts w:asciiTheme="minorHAnsi" w:hAnsiTheme="minorHAnsi" w:cstheme="minorHAnsi"/>
          <w:sz w:val="12"/>
        </w:rPr>
        <w:t xml:space="preserve">. </w:t>
      </w:r>
      <w:r w:rsidRPr="00BD5879">
        <w:rPr>
          <w:rStyle w:val="StyleUnderline"/>
          <w:rFonts w:asciiTheme="minorHAnsi" w:hAnsiTheme="minorHAnsi" w:cstheme="minorHAnsi"/>
        </w:rPr>
        <w:t xml:space="preserve">Before he lays out the required long-range strategy to correct the shortcomings in our armed forces, he will need to explain his vision for America’s leadership role in the world. His forthcoming National Security Strategy will lay out that vision, and the National Security Council must assist him in laying out the underpinning role of defense within that overarching strategy. It must also define parameters for a subordinate National Defense Strategy that Secretary of Defense James </w:t>
      </w:r>
      <w:proofErr w:type="spellStart"/>
      <w:r w:rsidRPr="00BD5879">
        <w:rPr>
          <w:rStyle w:val="StyleUnderline"/>
          <w:rFonts w:asciiTheme="minorHAnsi" w:hAnsiTheme="minorHAnsi" w:cstheme="minorHAnsi"/>
        </w:rPr>
        <w:t>Mattis</w:t>
      </w:r>
      <w:proofErr w:type="spellEnd"/>
      <w:r w:rsidRPr="00BD5879">
        <w:rPr>
          <w:rStyle w:val="StyleUnderline"/>
          <w:rFonts w:asciiTheme="minorHAnsi" w:hAnsiTheme="minorHAnsi" w:cstheme="minorHAnsi"/>
        </w:rPr>
        <w:t xml:space="preserve"> and his still understaffed team at the Pentagon are responsible for. These more detailed plans will lay out the larger architectural design that the American people and our allies so clearly need to see</w:t>
      </w:r>
      <w:r w:rsidRPr="00BD5879">
        <w:rPr>
          <w:rStyle w:val="Emphasis"/>
          <w:rFonts w:asciiTheme="minorHAnsi" w:hAnsiTheme="minorHAnsi" w:cstheme="minorHAnsi"/>
        </w:rPr>
        <w:t>. But in the absence of the entire design, we should cash the down payment immediately and begin to sharpen the tired instruments we have to work with now.</w:t>
      </w:r>
    </w:p>
    <w:p w:rsidR="00686374" w:rsidRPr="00BD5879" w:rsidRDefault="00686374" w:rsidP="00686374">
      <w:pPr>
        <w:rPr>
          <w:rFonts w:asciiTheme="minorHAnsi" w:hAnsiTheme="minorHAnsi" w:cstheme="minorHAnsi"/>
        </w:rPr>
      </w:pPr>
    </w:p>
    <w:p w:rsidR="00686374" w:rsidRPr="00BD5879" w:rsidRDefault="00686374" w:rsidP="00686374">
      <w:pPr>
        <w:pStyle w:val="Heading3"/>
        <w:rPr>
          <w:rFonts w:asciiTheme="minorHAnsi" w:hAnsiTheme="minorHAnsi" w:cstheme="minorHAnsi"/>
        </w:rPr>
      </w:pPr>
      <w:r w:rsidRPr="00BD5879">
        <w:rPr>
          <w:rFonts w:asciiTheme="minorHAnsi" w:hAnsiTheme="minorHAnsi" w:cstheme="minorHAnsi"/>
        </w:rPr>
        <w:t xml:space="preserve">-- DS k2 Resolve </w:t>
      </w:r>
    </w:p>
    <w:p w:rsidR="00686374" w:rsidRPr="00BD5879" w:rsidRDefault="00686374" w:rsidP="00686374">
      <w:pPr>
        <w:pStyle w:val="Heading4"/>
        <w:rPr>
          <w:rFonts w:asciiTheme="minorHAnsi" w:hAnsiTheme="minorHAnsi" w:cstheme="minorHAnsi"/>
        </w:rPr>
      </w:pPr>
      <w:r w:rsidRPr="00BD5879">
        <w:rPr>
          <w:rFonts w:asciiTheme="minorHAnsi" w:hAnsiTheme="minorHAnsi" w:cstheme="minorHAnsi"/>
        </w:rPr>
        <w:t>Military budget increases communicate resolve</w:t>
      </w:r>
    </w:p>
    <w:p w:rsidR="00686374" w:rsidRPr="00BD5879" w:rsidRDefault="00686374" w:rsidP="00686374">
      <w:pPr>
        <w:rPr>
          <w:rFonts w:asciiTheme="minorHAnsi" w:hAnsiTheme="minorHAnsi" w:cstheme="minorHAnsi"/>
        </w:rPr>
      </w:pPr>
      <w:r w:rsidRPr="00BD5879">
        <w:rPr>
          <w:rFonts w:asciiTheme="minorHAnsi" w:hAnsiTheme="minorHAnsi" w:cstheme="minorHAnsi"/>
        </w:rPr>
        <w:t xml:space="preserve">Steve </w:t>
      </w:r>
      <w:r w:rsidRPr="00BD5879">
        <w:rPr>
          <w:rFonts w:asciiTheme="minorHAnsi" w:hAnsiTheme="minorHAnsi" w:cstheme="minorHAnsi"/>
          <w:b/>
        </w:rPr>
        <w:t>Holland 17</w:t>
      </w:r>
      <w:r w:rsidRPr="00BD5879">
        <w:rPr>
          <w:rFonts w:asciiTheme="minorHAnsi" w:hAnsiTheme="minorHAnsi" w:cstheme="minorHAnsi"/>
        </w:rPr>
        <w:t>, 2-28-2017, "Trump seeks 'historic' U.S. military spending boost, domestic cuts," Reuters, http://www.reuters.com/article/us-usa-trump-budget-idUSKBN1661R2</w:t>
      </w:r>
    </w:p>
    <w:p w:rsidR="00686374" w:rsidRPr="00BD5879" w:rsidRDefault="00686374" w:rsidP="00686374">
      <w:pPr>
        <w:rPr>
          <w:rStyle w:val="Emphasis"/>
          <w:rFonts w:asciiTheme="minorHAnsi" w:hAnsiTheme="minorHAnsi" w:cstheme="minorHAnsi"/>
        </w:rPr>
      </w:pPr>
      <w:r w:rsidRPr="00BD5879">
        <w:rPr>
          <w:rFonts w:asciiTheme="minorHAnsi" w:hAnsiTheme="minorHAnsi" w:cstheme="minorHAnsi"/>
          <w:sz w:val="14"/>
        </w:rPr>
        <w:t xml:space="preserve">President Donald </w:t>
      </w:r>
      <w:r w:rsidRPr="00BD5879">
        <w:rPr>
          <w:rStyle w:val="StyleUnderline"/>
          <w:rFonts w:asciiTheme="minorHAnsi" w:hAnsiTheme="minorHAnsi" w:cstheme="minorHAnsi"/>
        </w:rPr>
        <w:t>Trump is seeking</w:t>
      </w:r>
      <w:r w:rsidRPr="00BD5879">
        <w:rPr>
          <w:rFonts w:asciiTheme="minorHAnsi" w:hAnsiTheme="minorHAnsi" w:cstheme="minorHAnsi"/>
          <w:sz w:val="14"/>
        </w:rPr>
        <w:t xml:space="preserve"> what he called </w:t>
      </w:r>
      <w:r w:rsidRPr="00BD5879">
        <w:rPr>
          <w:rStyle w:val="StyleUnderline"/>
          <w:rFonts w:asciiTheme="minorHAnsi" w:hAnsiTheme="minorHAnsi" w:cstheme="minorHAnsi"/>
        </w:rPr>
        <w:t>a</w:t>
      </w:r>
      <w:r w:rsidRPr="00BD5879">
        <w:rPr>
          <w:rFonts w:asciiTheme="minorHAnsi" w:hAnsiTheme="minorHAnsi" w:cstheme="minorHAnsi"/>
          <w:sz w:val="14"/>
        </w:rPr>
        <w:t xml:space="preserve"> </w:t>
      </w:r>
      <w:r w:rsidRPr="00BD5879">
        <w:rPr>
          <w:rStyle w:val="Emphasis"/>
          <w:rFonts w:asciiTheme="minorHAnsi" w:hAnsiTheme="minorHAnsi" w:cstheme="minorHAnsi"/>
        </w:rPr>
        <w:t>"historic" increase in defense spending</w:t>
      </w:r>
      <w:r w:rsidRPr="00BD5879">
        <w:rPr>
          <w:rFonts w:asciiTheme="minorHAnsi" w:hAnsiTheme="minorHAnsi" w:cstheme="minorHAnsi"/>
          <w:sz w:val="14"/>
        </w:rPr>
        <w:t xml:space="preserve">, but ran into immediate opposition from Republicans in Congress who must approve his plan and said it was not enough </w:t>
      </w:r>
      <w:r w:rsidRPr="00BD5879">
        <w:rPr>
          <w:rStyle w:val="StyleUnderline"/>
          <w:rFonts w:asciiTheme="minorHAnsi" w:hAnsiTheme="minorHAnsi" w:cstheme="minorHAnsi"/>
        </w:rPr>
        <w:t>to meet the military's needs</w:t>
      </w:r>
      <w:r w:rsidRPr="00BD5879">
        <w:rPr>
          <w:rFonts w:asciiTheme="minorHAnsi" w:hAnsiTheme="minorHAnsi" w:cstheme="minorHAnsi"/>
          <w:sz w:val="14"/>
        </w:rPr>
        <w:t xml:space="preserve">. The proposed rise in the Pentagon budget to $603 billion comes as the United States has wound down major wars in Iraq and Afghanistan and remains the world's strongest military power. The plan came under fire from Democratic lawmakers, who said cuts being proposed to pay for the additional military spending would cripple important domestic programs such as environmental protection and education. A White House budget official, who outlined the plan on a conference call with reporters, said the administration would propose "increasing defense by $54 billion or 10 percent." That represents the magnitude of the increase over budget caps Congress put in place in 2011. But Mick </w:t>
      </w:r>
      <w:proofErr w:type="spellStart"/>
      <w:r w:rsidRPr="00BD5879">
        <w:rPr>
          <w:rFonts w:asciiTheme="minorHAnsi" w:hAnsiTheme="minorHAnsi" w:cstheme="minorHAnsi"/>
          <w:sz w:val="14"/>
        </w:rPr>
        <w:t>Mulvaney</w:t>
      </w:r>
      <w:proofErr w:type="spellEnd"/>
      <w:r w:rsidRPr="00BD5879">
        <w:rPr>
          <w:rFonts w:asciiTheme="minorHAnsi" w:hAnsiTheme="minorHAnsi" w:cstheme="minorHAnsi"/>
          <w:sz w:val="14"/>
        </w:rPr>
        <w:t xml:space="preserve">, the White House budget director, said the plan would bring the Pentagon's budget to $603 billion in total, just 3 percent more than the $584 billion the agency spent in the most recent fiscal year, which ended on Sept. 30, 2016. The rise would be slightly higher than the country's current 2.5 percent rate of inflation. "President Trump intends to submit a defense budget that is a mere 3 percent above President (Barack) Obama’s defense budget, which has left our military underfunded, undersized, and unready to confront threats to our national security," John McCain, the Republican chairman of the Senate Armed Services Committee, said in a statement. The defense boost would be balanced by slashing the same amount from non-defense spending, including a large reduction in foreign aid, the White House budget official said. Trump does not have the final say on federal spending. His plan for the military is part of a budget proposal to Congress, which, although it is controlled by his fellow Republicans, will not necessarily follow his plans. Budget negotiations with lawmakers can take months. McCain told reporters he would not vote for a budget with the slight military increase and thought it would face opposition in the Senate. Trump told state governors at the White House his budget plan included a "historic increase in defense spending </w:t>
      </w:r>
      <w:r w:rsidRPr="00BD5879">
        <w:rPr>
          <w:rStyle w:val="StyleUnderline"/>
          <w:rFonts w:asciiTheme="minorHAnsi" w:hAnsiTheme="minorHAnsi" w:cstheme="minorHAnsi"/>
        </w:rPr>
        <w:t xml:space="preserve">to rebuild the depleted military of the United States of America." </w:t>
      </w:r>
      <w:r w:rsidRPr="00BD5879">
        <w:rPr>
          <w:rFonts w:asciiTheme="minorHAnsi" w:hAnsiTheme="minorHAnsi" w:cstheme="minorHAnsi"/>
          <w:sz w:val="14"/>
        </w:rPr>
        <w:t xml:space="preserve">He said his proposal </w:t>
      </w:r>
      <w:r w:rsidRPr="00BD5879">
        <w:rPr>
          <w:rStyle w:val="StyleUnderline"/>
          <w:rFonts w:asciiTheme="minorHAnsi" w:hAnsiTheme="minorHAnsi" w:cstheme="minorHAnsi"/>
        </w:rPr>
        <w:t xml:space="preserve">was a "landmark event" and would send a </w:t>
      </w:r>
      <w:r w:rsidRPr="00BD5879">
        <w:rPr>
          <w:rStyle w:val="Emphasis"/>
          <w:rFonts w:asciiTheme="minorHAnsi" w:hAnsiTheme="minorHAnsi" w:cstheme="minorHAnsi"/>
        </w:rPr>
        <w:t>message of "American strength, security and resolve" to other countries.</w:t>
      </w:r>
    </w:p>
    <w:p w:rsidR="00686374" w:rsidRPr="00BD5879" w:rsidRDefault="00686374" w:rsidP="00686374">
      <w:pPr>
        <w:rPr>
          <w:rFonts w:asciiTheme="minorHAnsi" w:hAnsiTheme="minorHAnsi" w:cstheme="minorHAnsi"/>
        </w:rPr>
      </w:pPr>
    </w:p>
    <w:p w:rsidR="00686374" w:rsidRPr="00BD5879" w:rsidRDefault="00686374" w:rsidP="00686374">
      <w:pPr>
        <w:rPr>
          <w:rFonts w:asciiTheme="minorHAnsi" w:hAnsiTheme="minorHAnsi" w:cstheme="minorHAnsi"/>
        </w:rPr>
      </w:pPr>
    </w:p>
    <w:p w:rsidR="00686374" w:rsidRPr="00BD5879" w:rsidRDefault="00686374" w:rsidP="00686374">
      <w:pPr>
        <w:rPr>
          <w:rFonts w:asciiTheme="minorHAnsi" w:hAnsiTheme="minorHAnsi" w:cstheme="minorHAnsi"/>
        </w:rPr>
      </w:pP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 xml:space="preserve">2nc – Congress Blocks </w:t>
      </w:r>
    </w:p>
    <w:p w:rsidR="003F5D5B" w:rsidRPr="00BD5879" w:rsidRDefault="003F5D5B" w:rsidP="003F5D5B">
      <w:pPr>
        <w:rPr>
          <w:rFonts w:asciiTheme="minorHAnsi" w:hAnsiTheme="minorHAnsi" w:cstheme="minorHAnsi"/>
        </w:rPr>
      </w:pP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u w:val="single"/>
        </w:rPr>
        <w:t>No chance</w:t>
      </w:r>
      <w:r w:rsidRPr="00BD5879">
        <w:rPr>
          <w:rFonts w:asciiTheme="minorHAnsi" w:hAnsiTheme="minorHAnsi" w:cstheme="minorHAnsi"/>
        </w:rPr>
        <w:t xml:space="preserve"> Trump cuts make it through Congress- </w:t>
      </w:r>
      <w:r w:rsidRPr="00BD5879">
        <w:rPr>
          <w:rFonts w:asciiTheme="minorHAnsi" w:hAnsiTheme="minorHAnsi" w:cstheme="minorHAnsi"/>
          <w:u w:val="single"/>
        </w:rPr>
        <w:t>bipartisan opposition</w:t>
      </w:r>
    </w:p>
    <w:p w:rsidR="003F5D5B" w:rsidRPr="00BD5879" w:rsidRDefault="003F5D5B" w:rsidP="003F5D5B">
      <w:pPr>
        <w:rPr>
          <w:rFonts w:asciiTheme="minorHAnsi" w:hAnsiTheme="minorHAnsi" w:cstheme="minorHAnsi"/>
        </w:rPr>
      </w:pPr>
      <w:r w:rsidRPr="00BD5879">
        <w:rPr>
          <w:rStyle w:val="Style13ptBold"/>
          <w:rFonts w:asciiTheme="minorHAnsi" w:hAnsiTheme="minorHAnsi" w:cstheme="minorHAnsi"/>
        </w:rPr>
        <w:t>Shear, 17 –</w:t>
      </w:r>
      <w:r w:rsidRPr="00BD5879">
        <w:rPr>
          <w:rFonts w:asciiTheme="minorHAnsi" w:hAnsiTheme="minorHAnsi" w:cstheme="minorHAnsi"/>
        </w:rPr>
        <w:t xml:space="preserve"> Michael D. Shear is a White House correspondent for The New York Times. He joined The Times in September 2010 as a lead writer on The Caucus blog. Previously, Mr. Shear wrote for the Washington Post as a metro reporter covering Virginia politics, the 2008 presidential election and, most recently, as White House correspondent. Jennifer </w:t>
      </w:r>
      <w:proofErr w:type="spellStart"/>
      <w:r w:rsidRPr="00BD5879">
        <w:rPr>
          <w:rFonts w:asciiTheme="minorHAnsi" w:hAnsiTheme="minorHAnsi" w:cstheme="minorHAnsi"/>
        </w:rPr>
        <w:t>Steinhauer</w:t>
      </w:r>
      <w:proofErr w:type="spellEnd"/>
      <w:r w:rsidRPr="00BD5879">
        <w:rPr>
          <w:rFonts w:asciiTheme="minorHAnsi" w:hAnsiTheme="minorHAnsi" w:cstheme="minorHAnsi"/>
        </w:rPr>
        <w:t xml:space="preserve"> is a congressional reporter for The New York Times. Prior to moving to Washington with the Times in Feb. 2010 she was the Los Angeles bureau chief for the paper. ("Trump to Seek $54 Billion Increase in Military Spending," New York Times, 2-27-2017) https://www.nytimes.com/2017/02/27/us/politics/trump-budget-military.html//ARK1</w:t>
      </w:r>
    </w:p>
    <w:p w:rsidR="003F5D5B" w:rsidRPr="00BD5879" w:rsidRDefault="003F5D5B" w:rsidP="003F5D5B">
      <w:pPr>
        <w:rPr>
          <w:rFonts w:asciiTheme="minorHAnsi" w:hAnsiTheme="minorHAnsi" w:cstheme="minorHAnsi"/>
        </w:rPr>
      </w:pPr>
      <w:r w:rsidRPr="00BD5879">
        <w:rPr>
          <w:rFonts w:asciiTheme="minorHAnsi" w:hAnsiTheme="minorHAnsi" w:cstheme="minorHAnsi"/>
          <w:u w:val="single"/>
        </w:rPr>
        <w:t xml:space="preserve">President Trump put both political parties on notice Monday that he intends to slash spending on many of the federal government’s most politically sensitive programs — relating to education, the environment, science and poverty — to protect the economic security of retirees and to shift billions more to the armed forces. </w:t>
      </w:r>
      <w:r w:rsidRPr="00BD5879">
        <w:rPr>
          <w:rFonts w:asciiTheme="minorHAnsi" w:hAnsiTheme="minorHAnsi" w:cstheme="minorHAnsi"/>
        </w:rPr>
        <w:t xml:space="preserve">The proposal to increase military spending by $54 billion and cut nonmilitary programs by the same amount was unveiled by White House officials as they prepared the president’s plans for next year’s federal budget. </w:t>
      </w:r>
      <w:r w:rsidRPr="00BD5879">
        <w:rPr>
          <w:rFonts w:asciiTheme="minorHAnsi" w:hAnsiTheme="minorHAnsi" w:cstheme="minorHAnsi"/>
          <w:u w:val="single"/>
        </w:rPr>
        <w:t>Aides to the president said final decisions about Medicare and Social Security would not be made until later in the year, when he announces his full budget</w:t>
      </w:r>
      <w:r w:rsidRPr="00BD5879">
        <w:rPr>
          <w:rFonts w:asciiTheme="minorHAnsi" w:hAnsiTheme="minorHAnsi" w:cstheme="minorHAnsi"/>
        </w:rPr>
        <w:t xml:space="preserve">. But Sean Spicer, his spokesman, cited Mr. Trump’s campaign commitments about protecting those programs and vowed that “he’s going to keep his word to the American people.” In effect, Mr. Trump appears determined to take sides in a generational struggle between older, sicker Americans who depend on the entitlement programs, and their younger, poorer counterparts whose livelihoods are shaped by the domestic programs likely to see steep cuts. </w:t>
      </w:r>
      <w:r w:rsidRPr="00BD5879">
        <w:rPr>
          <w:rStyle w:val="Emphasis"/>
          <w:rFonts w:asciiTheme="minorHAnsi" w:hAnsiTheme="minorHAnsi" w:cstheme="minorHAnsi"/>
        </w:rPr>
        <w:t>He also set up a battle for control of Republican Party ideology with House Speaker Paul D. Ryan, who for years has staked his policy-making reputation on the argument that taming the budget deficit without tax increases would require that Congress change, and cut, the programs that swallow the bulk of the government’s spending</w:t>
      </w:r>
      <w:r w:rsidRPr="00BD5879">
        <w:rPr>
          <w:rFonts w:asciiTheme="minorHAnsi" w:hAnsiTheme="minorHAnsi" w:cstheme="minorHAnsi"/>
        </w:rPr>
        <w:t xml:space="preserve"> — Social Security, Medicare and Medicaid. “</w:t>
      </w:r>
      <w:r w:rsidRPr="00BD5879">
        <w:rPr>
          <w:rFonts w:asciiTheme="minorHAnsi" w:hAnsiTheme="minorHAnsi" w:cstheme="minorHAnsi"/>
          <w:u w:val="single"/>
        </w:rPr>
        <w:t>I don’t know how you take $54 billion out without wholesale taking out entire departments,” said Bill Hoagland, a longtime Republican budget aide in the Senate and now a senior vice president at the Bipartisan Policy Center</w:t>
      </w:r>
      <w:r w:rsidRPr="00BD5879">
        <w:rPr>
          <w:rFonts w:asciiTheme="minorHAnsi" w:hAnsiTheme="minorHAnsi" w:cstheme="minorHAnsi"/>
        </w:rPr>
        <w:t xml:space="preserve">. “You need to control it in the area of the entitlement programs, which he’s taken off the table. </w:t>
      </w:r>
      <w:r w:rsidRPr="00BD5879">
        <w:rPr>
          <w:rStyle w:val="Emphasis"/>
          <w:rFonts w:asciiTheme="minorHAnsi" w:hAnsiTheme="minorHAnsi" w:cstheme="minorHAnsi"/>
        </w:rPr>
        <w:t>It is a proposal, I dare say, that will be dead on arrival even with a Republican Congress</w:t>
      </w:r>
      <w:r w:rsidRPr="00BD5879">
        <w:rPr>
          <w:rFonts w:asciiTheme="minorHAnsi" w:hAnsiTheme="minorHAnsi" w:cstheme="minorHAnsi"/>
        </w:rPr>
        <w:t>.”</w:t>
      </w:r>
    </w:p>
    <w:p w:rsidR="00686374" w:rsidRPr="00BD5879" w:rsidRDefault="00686374" w:rsidP="003F5D5B">
      <w:pPr>
        <w:rPr>
          <w:rFonts w:asciiTheme="minorHAnsi" w:hAnsiTheme="minorHAnsi" w:cstheme="minorHAnsi"/>
        </w:rPr>
      </w:pPr>
    </w:p>
    <w:p w:rsidR="00686374" w:rsidRPr="00BD5879" w:rsidRDefault="00686374" w:rsidP="003F5D5B">
      <w:pPr>
        <w:rPr>
          <w:rFonts w:asciiTheme="minorHAnsi" w:hAnsiTheme="minorHAnsi" w:cstheme="minorHAnsi"/>
        </w:rPr>
      </w:pPr>
    </w:p>
    <w:p w:rsidR="00686374" w:rsidRPr="00BD5879" w:rsidRDefault="00686374" w:rsidP="003F5D5B">
      <w:pPr>
        <w:rPr>
          <w:rFonts w:asciiTheme="minorHAnsi" w:hAnsiTheme="minorHAnsi" w:cstheme="minorHAnsi"/>
        </w:rPr>
      </w:pP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 xml:space="preserve">2nc – Hype </w:t>
      </w:r>
    </w:p>
    <w:p w:rsidR="003F5D5B" w:rsidRPr="00BD5879" w:rsidRDefault="003F5D5B" w:rsidP="003F5D5B">
      <w:pPr>
        <w:rPr>
          <w:rFonts w:asciiTheme="minorHAnsi" w:hAnsiTheme="minorHAnsi" w:cstheme="minorHAnsi"/>
        </w:rPr>
      </w:pP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 xml:space="preserve">Their </w:t>
      </w:r>
      <w:proofErr w:type="spellStart"/>
      <w:r w:rsidRPr="00BD5879">
        <w:rPr>
          <w:rFonts w:asciiTheme="minorHAnsi" w:hAnsiTheme="minorHAnsi" w:cstheme="minorHAnsi"/>
        </w:rPr>
        <w:t>ev</w:t>
      </w:r>
      <w:proofErr w:type="spellEnd"/>
      <w:r w:rsidRPr="00BD5879">
        <w:rPr>
          <w:rFonts w:asciiTheme="minorHAnsi" w:hAnsiTheme="minorHAnsi" w:cstheme="minorHAnsi"/>
        </w:rPr>
        <w:t xml:space="preserve"> </w:t>
      </w:r>
      <w:r w:rsidRPr="00BD5879">
        <w:rPr>
          <w:rFonts w:asciiTheme="minorHAnsi" w:hAnsiTheme="minorHAnsi" w:cstheme="minorHAnsi"/>
          <w:u w:val="single"/>
        </w:rPr>
        <w:t>overhypes</w:t>
      </w:r>
      <w:r w:rsidRPr="00BD5879">
        <w:rPr>
          <w:rFonts w:asciiTheme="minorHAnsi" w:hAnsiTheme="minorHAnsi" w:cstheme="minorHAnsi"/>
        </w:rPr>
        <w:t xml:space="preserve"> Trump’s defense budget</w:t>
      </w:r>
    </w:p>
    <w:p w:rsidR="003F5D5B" w:rsidRPr="00BD5879" w:rsidRDefault="003F5D5B" w:rsidP="003F5D5B">
      <w:pPr>
        <w:rPr>
          <w:rFonts w:asciiTheme="minorHAnsi" w:hAnsiTheme="minorHAnsi" w:cstheme="minorHAnsi"/>
        </w:rPr>
      </w:pPr>
      <w:r w:rsidRPr="00BD5879">
        <w:rPr>
          <w:rFonts w:asciiTheme="minorHAnsi" w:hAnsiTheme="minorHAnsi" w:cstheme="minorHAnsi"/>
          <w:b/>
          <w:sz w:val="26"/>
          <w:szCs w:val="26"/>
        </w:rPr>
        <w:t>Choi 5/23</w:t>
      </w:r>
      <w:r w:rsidRPr="00BD5879">
        <w:rPr>
          <w:rFonts w:asciiTheme="minorHAnsi" w:hAnsiTheme="minorHAnsi" w:cstheme="minorHAnsi"/>
        </w:rPr>
        <w:t xml:space="preserve"> David Choi is a reporter for Business Insider, ("Trump's proposed military budget appears to be very much like the 'Obama approach'," Business Insider, 5-23-2017) http://www.businessinsider.com/trump-new-defense-budget-2018-2017-5//ARK1</w:t>
      </w:r>
    </w:p>
    <w:p w:rsidR="003F5D5B" w:rsidRPr="00BD5879" w:rsidRDefault="003F5D5B" w:rsidP="003F5D5B">
      <w:pPr>
        <w:rPr>
          <w:rFonts w:asciiTheme="minorHAnsi" w:hAnsiTheme="minorHAnsi" w:cstheme="minorHAnsi"/>
        </w:rPr>
      </w:pPr>
      <w:r w:rsidRPr="00BD5879">
        <w:rPr>
          <w:rFonts w:asciiTheme="minorHAnsi" w:hAnsiTheme="minorHAnsi" w:cstheme="minorHAnsi"/>
          <w:u w:val="single"/>
        </w:rPr>
        <w:t>Although President Donald Trump touted monumental changes to the Pentagon's budget</w:t>
      </w:r>
      <w:r w:rsidRPr="00BD5879">
        <w:rPr>
          <w:rFonts w:asciiTheme="minorHAnsi" w:hAnsiTheme="minorHAnsi" w:cstheme="minorHAnsi"/>
        </w:rPr>
        <w:t xml:space="preserve"> and a "great rebuilding of the Armed Forces," </w:t>
      </w:r>
      <w:r w:rsidRPr="00BD5879">
        <w:rPr>
          <w:rFonts w:asciiTheme="minorHAnsi" w:hAnsiTheme="minorHAnsi" w:cstheme="minorHAnsi"/>
          <w:u w:val="single"/>
        </w:rPr>
        <w:t>his upcoming 2018 budget proposal released Tuesday, doesn't appear to live up to the hype</w:t>
      </w:r>
      <w:r w:rsidRPr="00BD5879">
        <w:rPr>
          <w:rFonts w:asciiTheme="minorHAnsi" w:hAnsiTheme="minorHAnsi" w:cstheme="minorHAnsi"/>
        </w:rPr>
        <w:t>. "I think that the budget that the administration will propose is roughly 3% more than what President Obama had suggested for this year," Rep. Mac Thornberry, chairman of the House Armed Services Committee, said in a Washington Examiner report. "</w:t>
      </w:r>
      <w:r w:rsidRPr="00BD5879">
        <w:rPr>
          <w:rFonts w:asciiTheme="minorHAnsi" w:hAnsiTheme="minorHAnsi" w:cstheme="minorHAnsi"/>
          <w:u w:val="single"/>
        </w:rPr>
        <w:t>It's roughly a 5% increase over current year funding</w:t>
      </w:r>
      <w:r w:rsidRPr="00BD5879">
        <w:rPr>
          <w:rFonts w:asciiTheme="minorHAnsi" w:hAnsiTheme="minorHAnsi" w:cstheme="minorHAnsi"/>
        </w:rPr>
        <w:t xml:space="preserve">." "So, I think it is fair to say </w:t>
      </w:r>
      <w:r w:rsidRPr="00BD5879">
        <w:rPr>
          <w:rFonts w:asciiTheme="minorHAnsi" w:hAnsiTheme="minorHAnsi" w:cstheme="minorHAnsi"/>
          <w:u w:val="single"/>
        </w:rPr>
        <w:t>it's basically the Obama approach with a little bit more, but not much</w:t>
      </w:r>
      <w:r w:rsidRPr="00BD5879">
        <w:rPr>
          <w:rFonts w:asciiTheme="minorHAnsi" w:hAnsiTheme="minorHAnsi" w:cstheme="minorHAnsi"/>
        </w:rPr>
        <w:t xml:space="preserve">," continued Thornberry. Trump's budget asks for 70 Lockheed Martin F-35s, 14 Boeing F/A-18E/Fs, and eight new Navy ships — just like Obama's expectation for the upcoming fiscal year, according to Bloomberg. Todd Harrison, a defense budget analyst, claimed that the budget plan would be the ninth-largest expansion in the last four decades of defense expenditures, according to a </w:t>
      </w:r>
      <w:proofErr w:type="spellStart"/>
      <w:r w:rsidRPr="00BD5879">
        <w:rPr>
          <w:rFonts w:asciiTheme="minorHAnsi" w:hAnsiTheme="minorHAnsi" w:cstheme="minorHAnsi"/>
        </w:rPr>
        <w:t>DefenseNews</w:t>
      </w:r>
      <w:proofErr w:type="spellEnd"/>
      <w:r w:rsidRPr="00BD5879">
        <w:rPr>
          <w:rFonts w:asciiTheme="minorHAnsi" w:hAnsiTheme="minorHAnsi" w:cstheme="minorHAnsi"/>
        </w:rPr>
        <w:t xml:space="preserve"> report. </w:t>
      </w:r>
      <w:r w:rsidRPr="00BD5879">
        <w:rPr>
          <w:rFonts w:asciiTheme="minorHAnsi" w:hAnsiTheme="minorHAnsi" w:cstheme="minorHAnsi"/>
          <w:u w:val="single"/>
        </w:rPr>
        <w:t xml:space="preserve">Defense analyst Mackenzie </w:t>
      </w:r>
      <w:proofErr w:type="spellStart"/>
      <w:r w:rsidRPr="00BD5879">
        <w:rPr>
          <w:rFonts w:asciiTheme="minorHAnsi" w:hAnsiTheme="minorHAnsi" w:cstheme="minorHAnsi"/>
          <w:u w:val="single"/>
        </w:rPr>
        <w:t>Eaglen</w:t>
      </w:r>
      <w:proofErr w:type="spellEnd"/>
      <w:r w:rsidRPr="00BD5879">
        <w:rPr>
          <w:rFonts w:asciiTheme="minorHAnsi" w:hAnsiTheme="minorHAnsi" w:cstheme="minorHAnsi"/>
        </w:rPr>
        <w:t xml:space="preserve"> of the American Enterprise Institute la</w:t>
      </w:r>
      <w:r w:rsidRPr="00BD5879">
        <w:rPr>
          <w:rFonts w:asciiTheme="minorHAnsi" w:hAnsiTheme="minorHAnsi" w:cstheme="minorHAnsi"/>
          <w:u w:val="single"/>
        </w:rPr>
        <w:t>beled it "</w:t>
      </w:r>
      <w:r w:rsidRPr="00BD5879">
        <w:rPr>
          <w:rStyle w:val="Emphasis"/>
          <w:rFonts w:asciiTheme="minorHAnsi" w:hAnsiTheme="minorHAnsi" w:cstheme="minorHAnsi"/>
        </w:rPr>
        <w:t>middle of the road, vanilla stuff</w:t>
      </w:r>
      <w:r w:rsidRPr="00BD5879">
        <w:rPr>
          <w:rFonts w:asciiTheme="minorHAnsi" w:hAnsiTheme="minorHAnsi" w:cstheme="minorHAnsi"/>
          <w:u w:val="single"/>
        </w:rPr>
        <w:t>" and that it was "in line with recent historical precedent and is nothing extraordinary or historical</w:t>
      </w:r>
      <w:r w:rsidRPr="00BD5879">
        <w:rPr>
          <w:rFonts w:asciiTheme="minorHAnsi" w:hAnsiTheme="minorHAnsi" w:cstheme="minorHAnsi"/>
        </w:rPr>
        <w:t xml:space="preserve">," </w:t>
      </w:r>
      <w:proofErr w:type="spellStart"/>
      <w:r w:rsidRPr="00BD5879">
        <w:rPr>
          <w:rFonts w:asciiTheme="minorHAnsi" w:hAnsiTheme="minorHAnsi" w:cstheme="minorHAnsi"/>
        </w:rPr>
        <w:t>DefenseNews</w:t>
      </w:r>
      <w:proofErr w:type="spellEnd"/>
      <w:r w:rsidRPr="00BD5879">
        <w:rPr>
          <w:rFonts w:asciiTheme="minorHAnsi" w:hAnsiTheme="minorHAnsi" w:cstheme="minorHAnsi"/>
        </w:rPr>
        <w:t xml:space="preserve"> reported. According to some lawmakers in Congress, </w:t>
      </w:r>
      <w:r w:rsidRPr="00BD5879">
        <w:rPr>
          <w:rFonts w:asciiTheme="minorHAnsi" w:hAnsiTheme="minorHAnsi" w:cstheme="minorHAnsi"/>
          <w:u w:val="single"/>
        </w:rPr>
        <w:t>Trump's budget proposal may be dead on arrival</w:t>
      </w:r>
      <w:r w:rsidRPr="00BD5879">
        <w:rPr>
          <w:rFonts w:asciiTheme="minorHAnsi" w:hAnsiTheme="minorHAnsi" w:cstheme="minorHAnsi"/>
        </w:rPr>
        <w:t xml:space="preserve">. "As we’ll see with the '18 budget, </w:t>
      </w:r>
      <w:r w:rsidRPr="00BD5879">
        <w:rPr>
          <w:rStyle w:val="Emphasis"/>
          <w:rFonts w:asciiTheme="minorHAnsi" w:hAnsiTheme="minorHAnsi" w:cstheme="minorHAnsi"/>
        </w:rPr>
        <w:t>the one defense dollar up and one non-defense dollar down trade will never, ever have enough votes to pass, period</w:t>
      </w:r>
      <w:r w:rsidRPr="00BD5879">
        <w:rPr>
          <w:rFonts w:asciiTheme="minorHAnsi" w:hAnsiTheme="minorHAnsi" w:cstheme="minorHAnsi"/>
        </w:rPr>
        <w:t xml:space="preserve">," continued </w:t>
      </w:r>
      <w:proofErr w:type="spellStart"/>
      <w:r w:rsidRPr="00BD5879">
        <w:rPr>
          <w:rFonts w:asciiTheme="minorHAnsi" w:hAnsiTheme="minorHAnsi" w:cstheme="minorHAnsi"/>
        </w:rPr>
        <w:t>Eaglen</w:t>
      </w:r>
      <w:proofErr w:type="spellEnd"/>
      <w:r w:rsidRPr="00BD5879">
        <w:rPr>
          <w:rFonts w:asciiTheme="minorHAnsi" w:hAnsiTheme="minorHAnsi" w:cstheme="minorHAnsi"/>
        </w:rPr>
        <w:t>. Harrison also seemed to agree with the assessment. "</w:t>
      </w:r>
      <w:r w:rsidRPr="00BD5879">
        <w:rPr>
          <w:rFonts w:asciiTheme="minorHAnsi" w:hAnsiTheme="minorHAnsi" w:cstheme="minorHAnsi"/>
          <w:u w:val="single"/>
        </w:rPr>
        <w:t>Dead on arrival is an understatement</w:t>
      </w:r>
      <w:r w:rsidRPr="00BD5879">
        <w:rPr>
          <w:rFonts w:asciiTheme="minorHAnsi" w:hAnsiTheme="minorHAnsi" w:cstheme="minorHAnsi"/>
        </w:rPr>
        <w:t>," Harrison said. "</w:t>
      </w:r>
      <w:r w:rsidRPr="00BD5879">
        <w:rPr>
          <w:rFonts w:asciiTheme="minorHAnsi" w:hAnsiTheme="minorHAnsi" w:cstheme="minorHAnsi"/>
          <w:u w:val="single"/>
        </w:rPr>
        <w:t>The cuts to non-defense discretionary spending in the out years may even spook some fiscal conservative</w:t>
      </w:r>
      <w:r w:rsidRPr="00BD5879">
        <w:rPr>
          <w:rFonts w:asciiTheme="minorHAnsi" w:hAnsiTheme="minorHAnsi" w:cstheme="minorHAnsi"/>
        </w:rPr>
        <w:t>s."</w:t>
      </w: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 xml:space="preserve">2nr – AT: Medicaid Trick </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Congress reversed Trump’s defense tradeoff with health spending</w:t>
      </w:r>
    </w:p>
    <w:p w:rsidR="003F5D5B" w:rsidRPr="00BD5879" w:rsidRDefault="003F5D5B" w:rsidP="003F5D5B">
      <w:pPr>
        <w:rPr>
          <w:rFonts w:asciiTheme="minorHAnsi" w:hAnsiTheme="minorHAnsi" w:cstheme="minorHAnsi"/>
        </w:rPr>
      </w:pPr>
      <w:r w:rsidRPr="00BD5879">
        <w:rPr>
          <w:rFonts w:asciiTheme="minorHAnsi" w:hAnsiTheme="minorHAnsi" w:cstheme="minorHAnsi"/>
        </w:rPr>
        <w:t xml:space="preserve">Maggie </w:t>
      </w:r>
      <w:r w:rsidRPr="00BD5879">
        <w:rPr>
          <w:rFonts w:asciiTheme="minorHAnsi" w:hAnsiTheme="minorHAnsi" w:cstheme="minorHAnsi"/>
          <w:b/>
          <w:sz w:val="26"/>
          <w:szCs w:val="26"/>
        </w:rPr>
        <w:t>Fox, 5-1</w:t>
      </w:r>
      <w:r w:rsidRPr="00BD5879">
        <w:rPr>
          <w:rFonts w:asciiTheme="minorHAnsi" w:hAnsiTheme="minorHAnsi" w:cstheme="minorHAnsi"/>
        </w:rPr>
        <w:t>-2017, "New 2017 budget defies Trump, gives $2 billion raise to NIH," NBC News, http://www.nbcnews.com/health/health-news/congress-defies-trump-gives-big-raise-nih-medical-research-n753376//ARK1</w:t>
      </w:r>
    </w:p>
    <w:p w:rsidR="003F5D5B" w:rsidRPr="00BD5879" w:rsidRDefault="003F5D5B" w:rsidP="003F5D5B">
      <w:pPr>
        <w:rPr>
          <w:rFonts w:asciiTheme="minorHAnsi" w:hAnsiTheme="minorHAnsi" w:cstheme="minorHAnsi"/>
        </w:rPr>
      </w:pPr>
      <w:r w:rsidRPr="00BD5879">
        <w:rPr>
          <w:rFonts w:asciiTheme="minorHAnsi" w:hAnsiTheme="minorHAnsi" w:cstheme="minorHAnsi"/>
          <w:u w:val="single"/>
        </w:rPr>
        <w:t>Congress sent President Donald Trump a multi-billion dollar poke in the eye Monday</w:t>
      </w:r>
      <w:r w:rsidRPr="00BD5879">
        <w:rPr>
          <w:rFonts w:asciiTheme="minorHAnsi" w:hAnsiTheme="minorHAnsi" w:cstheme="minorHAnsi"/>
        </w:rPr>
        <w:t xml:space="preserve">, </w:t>
      </w:r>
      <w:r w:rsidRPr="00BD5879">
        <w:rPr>
          <w:rStyle w:val="Emphasis"/>
          <w:rFonts w:asciiTheme="minorHAnsi" w:hAnsiTheme="minorHAnsi" w:cstheme="minorHAnsi"/>
        </w:rPr>
        <w:t>refusing to slash medical spending as Trump proposed and instead giving the National Institutes of Health a $2 billion raise</w:t>
      </w:r>
      <w:r w:rsidRPr="00BD5879">
        <w:rPr>
          <w:rFonts w:asciiTheme="minorHAnsi" w:hAnsiTheme="minorHAnsi" w:cstheme="minorHAnsi"/>
        </w:rPr>
        <w:t xml:space="preserve">. The budget agreement, finalized in the wee hours of Monday morning, also defies Trump’s demand for cuts to NASA’s earth science program, which the administration had targeted as part of a wider promise to cut climate change research. And it provides $103 million to fight the opioid abuse epidemic — an area of rare bipartisan agreement that even Trump supports. The new budget proposal, which needs votes in the House and Senate, would keep the government running until October, when the 2018 budget is supposed to kick in. </w:t>
      </w:r>
      <w:r w:rsidRPr="00BD5879">
        <w:rPr>
          <w:rFonts w:asciiTheme="minorHAnsi" w:hAnsiTheme="minorHAnsi" w:cstheme="minorHAnsi"/>
          <w:u w:val="single"/>
        </w:rPr>
        <w:t>Trump had proposed slashing NIH by $1.2 billion for the rest of 2017 to help pay for his proposed increases in defense spending</w:t>
      </w:r>
      <w:r w:rsidRPr="00BD5879">
        <w:rPr>
          <w:rFonts w:asciiTheme="minorHAnsi" w:hAnsiTheme="minorHAnsi" w:cstheme="minorHAnsi"/>
        </w:rPr>
        <w:t xml:space="preserve">. </w:t>
      </w:r>
      <w:r w:rsidRPr="00BD5879">
        <w:rPr>
          <w:rFonts w:asciiTheme="minorHAnsi" w:hAnsiTheme="minorHAnsi" w:cstheme="minorHAnsi"/>
          <w:u w:val="single"/>
        </w:rPr>
        <w:t>Instead, Congress gave the NIH an extra $2 billion for the next 6 months, bumping its total 2017 budget to $34 billion.</w:t>
      </w:r>
      <w:r w:rsidRPr="00BD5879">
        <w:rPr>
          <w:rFonts w:asciiTheme="minorHAnsi" w:hAnsiTheme="minorHAnsi" w:cstheme="minorHAnsi"/>
        </w:rPr>
        <w:t xml:space="preserve"> Oklahoma Rep. Tom Cole, a Republican who chairs the appropriations subcommittee that oversees NIH funding and who sits on the budget committee, said funding medical research is something Republicans and Democrats agree on easily. “</w:t>
      </w:r>
      <w:r w:rsidRPr="00BD5879">
        <w:rPr>
          <w:rFonts w:asciiTheme="minorHAnsi" w:hAnsiTheme="minorHAnsi" w:cstheme="minorHAnsi"/>
          <w:u w:val="single"/>
        </w:rPr>
        <w:t>We doubled NIH funding in the late 1990s and early 2000s and then we were flat for a dozen years</w:t>
      </w:r>
      <w:r w:rsidRPr="00BD5879">
        <w:rPr>
          <w:rFonts w:asciiTheme="minorHAnsi" w:hAnsiTheme="minorHAnsi" w:cstheme="minorHAnsi"/>
        </w:rPr>
        <w:t xml:space="preserve">,” Cole told a seminar on biodefense Monday morning. The result was a giant cut in proposed medical research projects that got paid for, he said. “Instead of funding one in three grants we fell to funding one in six,” Cole said. He said </w:t>
      </w:r>
      <w:r w:rsidRPr="00BD5879">
        <w:rPr>
          <w:rStyle w:val="Emphasis"/>
          <w:rFonts w:asciiTheme="minorHAnsi" w:hAnsiTheme="minorHAnsi" w:cstheme="minorHAnsi"/>
        </w:rPr>
        <w:t>the agency, as well as the Centers for Disease Control and Prevention, need regular increases, not cuts</w:t>
      </w:r>
      <w:r w:rsidRPr="00BD5879">
        <w:rPr>
          <w:rFonts w:asciiTheme="minorHAnsi" w:hAnsiTheme="minorHAnsi" w:cstheme="minorHAnsi"/>
        </w:rPr>
        <w:t>. “The bill includes a total of $73.5 billion for HHS (the Health and Human Services Department), an increase of $2.8 billion above last year’s enacted level and $3.8 billion above the previous Administration’s budget request,” the House Appropriations committee said in a statement. “</w:t>
      </w:r>
      <w:r w:rsidRPr="00BD5879">
        <w:rPr>
          <w:rFonts w:asciiTheme="minorHAnsi" w:hAnsiTheme="minorHAnsi" w:cstheme="minorHAnsi"/>
          <w:u w:val="single"/>
        </w:rPr>
        <w:t>It includes specific increases for research related to Alzheimer’s disease, the brain, antibiotic resistance, and the Precision Medicine Initiative. The bill also provides a general increase to all NIH Institutes and Centers to continue progress in developing new treatments and cures</w:t>
      </w:r>
      <w:r w:rsidRPr="00BD5879">
        <w:rPr>
          <w:rFonts w:asciiTheme="minorHAnsi" w:hAnsiTheme="minorHAnsi" w:cstheme="minorHAnsi"/>
        </w:rPr>
        <w:t xml:space="preserve">,” it added. </w:t>
      </w:r>
    </w:p>
    <w:p w:rsidR="003F5D5B" w:rsidRPr="00BD5879" w:rsidRDefault="003F5D5B" w:rsidP="003F5D5B">
      <w:pPr>
        <w:rPr>
          <w:rFonts w:asciiTheme="minorHAnsi" w:hAnsiTheme="minorHAnsi" w:cstheme="minorHAnsi"/>
        </w:rPr>
      </w:pPr>
    </w:p>
    <w:p w:rsidR="003F5D5B" w:rsidRPr="00BD5879" w:rsidRDefault="003F5D5B" w:rsidP="003F5D5B">
      <w:pPr>
        <w:rPr>
          <w:rFonts w:asciiTheme="minorHAnsi" w:hAnsiTheme="minorHAnsi" w:cstheme="minorHAnsi"/>
        </w:rPr>
      </w:pPr>
    </w:p>
    <w:p w:rsidR="003F5D5B" w:rsidRPr="00BD5879" w:rsidRDefault="003F5D5B" w:rsidP="003F5D5B">
      <w:pPr>
        <w:rPr>
          <w:rFonts w:asciiTheme="minorHAnsi" w:hAnsiTheme="minorHAnsi" w:cstheme="minorHAnsi"/>
          <w:sz w:val="16"/>
        </w:rPr>
      </w:pPr>
    </w:p>
    <w:p w:rsidR="00E21DEB" w:rsidRPr="00BD5879" w:rsidRDefault="003F5D5B" w:rsidP="003F5D5B">
      <w:pPr>
        <w:pStyle w:val="Heading2"/>
        <w:rPr>
          <w:rFonts w:asciiTheme="minorHAnsi" w:hAnsiTheme="minorHAnsi" w:cstheme="minorHAnsi"/>
        </w:rPr>
      </w:pPr>
      <w:bookmarkStart w:id="0" w:name="_GoBack"/>
      <w:bookmarkEnd w:id="0"/>
      <w:r w:rsidRPr="00BD5879">
        <w:rPr>
          <w:rFonts w:asciiTheme="minorHAnsi" w:hAnsiTheme="minorHAnsi" w:cstheme="minorHAnsi"/>
        </w:rPr>
        <w:t xml:space="preserve">AT: Health Care DA </w:t>
      </w:r>
    </w:p>
    <w:p w:rsidR="003F5D5B" w:rsidRPr="00BD5879" w:rsidRDefault="003F5D5B" w:rsidP="003F5D5B">
      <w:pPr>
        <w:rPr>
          <w:rFonts w:asciiTheme="minorHAnsi" w:hAnsiTheme="minorHAnsi" w:cstheme="minorHAnsi"/>
        </w:rPr>
      </w:pP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2NC – Cuts Inevitable</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Trump’s budget will inevitably cut Medicaid.</w:t>
      </w:r>
    </w:p>
    <w:p w:rsidR="003F5D5B" w:rsidRPr="00BD5879" w:rsidRDefault="003F5D5B" w:rsidP="003F5D5B">
      <w:pPr>
        <w:rPr>
          <w:rFonts w:asciiTheme="minorHAnsi" w:hAnsiTheme="minorHAnsi" w:cstheme="minorHAnsi"/>
        </w:rPr>
      </w:pPr>
      <w:proofErr w:type="spellStart"/>
      <w:r w:rsidRPr="00BD5879">
        <w:rPr>
          <w:rStyle w:val="Style13ptBold"/>
          <w:rFonts w:asciiTheme="minorHAnsi" w:hAnsiTheme="minorHAnsi" w:cstheme="minorHAnsi"/>
        </w:rPr>
        <w:t>Jost</w:t>
      </w:r>
      <w:proofErr w:type="spellEnd"/>
      <w:r w:rsidRPr="00BD5879">
        <w:rPr>
          <w:rStyle w:val="Style13ptBold"/>
          <w:rFonts w:asciiTheme="minorHAnsi" w:hAnsiTheme="minorHAnsi" w:cstheme="minorHAnsi"/>
        </w:rPr>
        <w:t xml:space="preserve"> ’17</w:t>
      </w:r>
      <w:r w:rsidRPr="00BD5879">
        <w:rPr>
          <w:rFonts w:asciiTheme="minorHAnsi" w:hAnsiTheme="minorHAnsi" w:cstheme="minorHAnsi"/>
        </w:rPr>
        <w:t xml:space="preserve"> </w:t>
      </w:r>
      <w:r w:rsidRPr="00BD5879">
        <w:rPr>
          <w:rFonts w:asciiTheme="minorHAnsi" w:hAnsiTheme="minorHAnsi" w:cstheme="minorHAnsi"/>
          <w:sz w:val="16"/>
          <w:szCs w:val="16"/>
        </w:rPr>
        <w:t xml:space="preserve">(Timothy; 5/23/17; Emeritus Professor at the Washington and Lee University School of Law, member of the Institute of Medicine and a consumer liaison representative to the National Association of Insurance Commissioner; Health Affairs Blog; “Trump Budget Proposes Big Health Cuts”; </w:t>
      </w:r>
      <w:hyperlink r:id="rId25" w:history="1">
        <w:r w:rsidRPr="00BD5879">
          <w:rPr>
            <w:rFonts w:asciiTheme="minorHAnsi" w:hAnsiTheme="minorHAnsi" w:cstheme="minorHAnsi"/>
            <w:sz w:val="16"/>
            <w:szCs w:val="16"/>
          </w:rPr>
          <w:t>http://healthaffairs.org/blog/2017/05/23/trump-budget-proposes-big-health-cuts/</w:t>
        </w:r>
      </w:hyperlink>
      <w:r w:rsidRPr="00BD5879">
        <w:rPr>
          <w:rFonts w:asciiTheme="minorHAnsi" w:hAnsiTheme="minorHAnsi" w:cstheme="minorHAnsi"/>
          <w:sz w:val="16"/>
          <w:szCs w:val="16"/>
        </w:rPr>
        <w:t>; DOA: 7/1/17)</w:t>
      </w:r>
    </w:p>
    <w:p w:rsidR="003F5D5B" w:rsidRPr="00BD5879" w:rsidRDefault="003F5D5B" w:rsidP="003F5D5B">
      <w:pPr>
        <w:rPr>
          <w:rFonts w:asciiTheme="minorHAnsi" w:hAnsiTheme="minorHAnsi" w:cstheme="minorHAnsi"/>
          <w:sz w:val="16"/>
        </w:rPr>
      </w:pPr>
      <w:r w:rsidRPr="00BD5879">
        <w:rPr>
          <w:rFonts w:asciiTheme="minorHAnsi" w:hAnsiTheme="minorHAnsi" w:cstheme="minorHAnsi"/>
          <w:sz w:val="16"/>
        </w:rPr>
        <w:t xml:space="preserve">As has been widely reported, President </w:t>
      </w:r>
      <w:r w:rsidRPr="00BD5879">
        <w:rPr>
          <w:rStyle w:val="StyleUnderline"/>
          <w:rFonts w:asciiTheme="minorHAnsi" w:hAnsiTheme="minorHAnsi" w:cstheme="minorHAnsi"/>
        </w:rPr>
        <w:t>Trump’s proposed</w:t>
      </w:r>
      <w:r w:rsidRPr="00BD5879">
        <w:rPr>
          <w:rFonts w:asciiTheme="minorHAnsi" w:hAnsiTheme="minorHAnsi" w:cstheme="minorHAnsi"/>
          <w:sz w:val="16"/>
        </w:rPr>
        <w:t xml:space="preserve"> fiscal year </w:t>
      </w:r>
      <w:r w:rsidRPr="00BD5879">
        <w:rPr>
          <w:rStyle w:val="StyleUnderline"/>
          <w:rFonts w:asciiTheme="minorHAnsi" w:hAnsiTheme="minorHAnsi" w:cstheme="minorHAnsi"/>
        </w:rPr>
        <w:t>2018 budget</w:t>
      </w:r>
      <w:r w:rsidRPr="00BD5879">
        <w:rPr>
          <w:rFonts w:asciiTheme="minorHAnsi" w:hAnsiTheme="minorHAnsi" w:cstheme="minorHAnsi"/>
          <w:sz w:val="16"/>
        </w:rPr>
        <w:t xml:space="preserve">, released on May 23, 2017, </w:t>
      </w:r>
      <w:r w:rsidRPr="00BD5879">
        <w:rPr>
          <w:rStyle w:val="StyleUnderline"/>
          <w:rFonts w:asciiTheme="minorHAnsi" w:hAnsiTheme="minorHAnsi" w:cstheme="minorHAnsi"/>
        </w:rPr>
        <w:t>would</w:t>
      </w:r>
      <w:r w:rsidRPr="00BD5879">
        <w:rPr>
          <w:rFonts w:asciiTheme="minorHAnsi" w:hAnsiTheme="minorHAnsi" w:cstheme="minorHAnsi"/>
          <w:sz w:val="16"/>
        </w:rPr>
        <w:t xml:space="preserve"> cut corporate and personal income taxes, particularly for higher-income taxpayers, increase defense and border security spending, and </w:t>
      </w:r>
      <w:r w:rsidRPr="00BD5879">
        <w:rPr>
          <w:rStyle w:val="Emphasis"/>
          <w:rFonts w:asciiTheme="minorHAnsi" w:hAnsiTheme="minorHAnsi" w:cstheme="minorHAnsi"/>
        </w:rPr>
        <w:t>cut spending for health</w:t>
      </w:r>
      <w:r w:rsidRPr="00BD5879">
        <w:rPr>
          <w:rFonts w:asciiTheme="minorHAnsi" w:hAnsiTheme="minorHAnsi" w:cstheme="minorHAnsi"/>
          <w:sz w:val="16"/>
        </w:rPr>
        <w:t xml:space="preserve"> and social </w:t>
      </w:r>
      <w:r w:rsidRPr="00BD5879">
        <w:rPr>
          <w:rStyle w:val="Emphasis"/>
          <w:rFonts w:asciiTheme="minorHAnsi" w:hAnsiTheme="minorHAnsi" w:cstheme="minorHAnsi"/>
        </w:rPr>
        <w:t>programs</w:t>
      </w:r>
      <w:r w:rsidRPr="00BD5879">
        <w:rPr>
          <w:rFonts w:asciiTheme="minorHAnsi" w:hAnsiTheme="minorHAnsi" w:cstheme="minorHAnsi"/>
          <w:sz w:val="16"/>
        </w:rPr>
        <w:t xml:space="preserve">. </w:t>
      </w:r>
      <w:r w:rsidRPr="00BD5879">
        <w:rPr>
          <w:rStyle w:val="StyleUnderline"/>
          <w:rFonts w:asciiTheme="minorHAnsi" w:hAnsiTheme="minorHAnsi" w:cstheme="minorHAnsi"/>
        </w:rPr>
        <w:t>Projected spending cuts across</w:t>
      </w:r>
      <w:r w:rsidRPr="00BD5879">
        <w:rPr>
          <w:rFonts w:asciiTheme="minorHAnsi" w:hAnsiTheme="minorHAnsi" w:cstheme="minorHAnsi"/>
          <w:sz w:val="16"/>
        </w:rPr>
        <w:t xml:space="preserve"> virtually </w:t>
      </w:r>
      <w:r w:rsidRPr="00BD5879">
        <w:rPr>
          <w:rStyle w:val="StyleUnderline"/>
          <w:rFonts w:asciiTheme="minorHAnsi" w:hAnsiTheme="minorHAnsi" w:cstheme="minorHAnsi"/>
        </w:rPr>
        <w:t xml:space="preserve">all federal government health programs would be </w:t>
      </w:r>
      <w:r w:rsidRPr="00BD5879">
        <w:rPr>
          <w:rStyle w:val="Emphasis"/>
          <w:rFonts w:asciiTheme="minorHAnsi" w:hAnsiTheme="minorHAnsi" w:cstheme="minorHAnsi"/>
        </w:rPr>
        <w:t>dramatic</w:t>
      </w:r>
      <w:r w:rsidRPr="00BD5879">
        <w:rPr>
          <w:rFonts w:asciiTheme="minorHAnsi" w:hAnsiTheme="minorHAnsi" w:cstheme="minorHAnsi"/>
          <w:sz w:val="16"/>
        </w:rPr>
        <w:t xml:space="preserve">. Over the next ten years, the budget proposes cutting Obamacare” outlays by $1.25 trillion, resulting in $250 billion in deficit reduction, through the American Health Care Act’s program amendments. Beyond that, </w:t>
      </w:r>
      <w:r w:rsidRPr="00BD5879">
        <w:rPr>
          <w:rStyle w:val="StyleUnderline"/>
          <w:rFonts w:asciiTheme="minorHAnsi" w:hAnsiTheme="minorHAnsi" w:cstheme="minorHAnsi"/>
        </w:rPr>
        <w:t xml:space="preserve">Trump’s budget would </w:t>
      </w:r>
      <w:r w:rsidRPr="00BD5879">
        <w:rPr>
          <w:rStyle w:val="Emphasis"/>
          <w:rFonts w:asciiTheme="minorHAnsi" w:hAnsiTheme="minorHAnsi" w:cstheme="minorHAnsi"/>
        </w:rPr>
        <w:t>cut Medicaid spending by $610 billion</w:t>
      </w:r>
      <w:r w:rsidRPr="00BD5879">
        <w:rPr>
          <w:rFonts w:asciiTheme="minorHAnsi" w:hAnsiTheme="minorHAnsi" w:cstheme="minorHAnsi"/>
          <w:sz w:val="16"/>
        </w:rPr>
        <w:t xml:space="preserve"> and cut CHIP by $5.8 billion (while extending it through 2019.</w:t>
      </w: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2NC – No Tradeoff</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States will raise taxes to accommodate for new spending.</w:t>
      </w:r>
    </w:p>
    <w:p w:rsidR="003F5D5B" w:rsidRPr="00BD5879" w:rsidRDefault="003F5D5B" w:rsidP="003F5D5B">
      <w:pPr>
        <w:rPr>
          <w:rFonts w:asciiTheme="minorHAnsi" w:hAnsiTheme="minorHAnsi" w:cstheme="minorHAnsi"/>
        </w:rPr>
      </w:pPr>
      <w:r w:rsidRPr="00BD5879">
        <w:rPr>
          <w:rStyle w:val="Style13ptBold"/>
          <w:rFonts w:asciiTheme="minorHAnsi" w:hAnsiTheme="minorHAnsi" w:cstheme="minorHAnsi"/>
        </w:rPr>
        <w:t>CBPP ’17</w:t>
      </w:r>
      <w:r w:rsidRPr="00BD5879">
        <w:rPr>
          <w:rFonts w:asciiTheme="minorHAnsi" w:hAnsiTheme="minorHAnsi" w:cstheme="minorHAnsi"/>
        </w:rPr>
        <w:t xml:space="preserve"> </w:t>
      </w:r>
      <w:r w:rsidRPr="00BD5879">
        <w:rPr>
          <w:rFonts w:asciiTheme="minorHAnsi" w:hAnsiTheme="minorHAnsi" w:cstheme="minorHAnsi"/>
          <w:sz w:val="16"/>
          <w:szCs w:val="16"/>
        </w:rPr>
        <w:t xml:space="preserve">(Center for Budget and Policy Priorities; 4/24/17; “Policy Basics: Where Do Our State Tax Dollars Go?”; </w:t>
      </w:r>
      <w:hyperlink r:id="rId26" w:history="1">
        <w:r w:rsidRPr="00BD5879">
          <w:rPr>
            <w:rFonts w:asciiTheme="minorHAnsi" w:hAnsiTheme="minorHAnsi" w:cstheme="minorHAnsi"/>
            <w:sz w:val="16"/>
            <w:szCs w:val="16"/>
          </w:rPr>
          <w:t>http://www.cbpp.org/research/state-budget-and-tax/policy-basics-where-do-our-state-tax-dollars-go</w:t>
        </w:r>
      </w:hyperlink>
      <w:r w:rsidRPr="00BD5879">
        <w:rPr>
          <w:rFonts w:asciiTheme="minorHAnsi" w:hAnsiTheme="minorHAnsi" w:cstheme="minorHAnsi"/>
          <w:sz w:val="16"/>
          <w:szCs w:val="16"/>
        </w:rPr>
        <w:t>; DOA: 7/1/17)</w:t>
      </w:r>
    </w:p>
    <w:p w:rsidR="003F5D5B" w:rsidRPr="00BD5879" w:rsidRDefault="003F5D5B" w:rsidP="003F5D5B">
      <w:pPr>
        <w:rPr>
          <w:rFonts w:asciiTheme="minorHAnsi" w:hAnsiTheme="minorHAnsi" w:cstheme="minorHAnsi"/>
          <w:sz w:val="16"/>
        </w:rPr>
      </w:pPr>
      <w:r w:rsidRPr="00BD5879">
        <w:rPr>
          <w:rStyle w:val="StyleUnderline"/>
          <w:rFonts w:asciiTheme="minorHAnsi" w:hAnsiTheme="minorHAnsi" w:cstheme="minorHAnsi"/>
        </w:rPr>
        <w:t>Though</w:t>
      </w:r>
      <w:r w:rsidRPr="00BD5879">
        <w:rPr>
          <w:rFonts w:asciiTheme="minorHAnsi" w:hAnsiTheme="minorHAnsi" w:cstheme="minorHAnsi"/>
          <w:sz w:val="16"/>
        </w:rPr>
        <w:t xml:space="preserve"> the [</w:t>
      </w:r>
      <w:r w:rsidRPr="00BD5879">
        <w:rPr>
          <w:rStyle w:val="StyleUnderline"/>
          <w:rFonts w:asciiTheme="minorHAnsi" w:hAnsiTheme="minorHAnsi" w:cstheme="minorHAnsi"/>
        </w:rPr>
        <w:t>spending</w:t>
      </w:r>
      <w:r w:rsidRPr="00BD5879">
        <w:rPr>
          <w:rFonts w:asciiTheme="minorHAnsi" w:hAnsiTheme="minorHAnsi" w:cstheme="minorHAnsi"/>
          <w:sz w:val="16"/>
        </w:rPr>
        <w:t xml:space="preserve">] mix </w:t>
      </w:r>
      <w:r w:rsidRPr="00BD5879">
        <w:rPr>
          <w:rStyle w:val="StyleUnderline"/>
          <w:rFonts w:asciiTheme="minorHAnsi" w:hAnsiTheme="minorHAnsi" w:cstheme="minorHAnsi"/>
        </w:rPr>
        <w:t xml:space="preserve">varies from state to state, tax dollars raised in states </w:t>
      </w:r>
      <w:r w:rsidRPr="00BD5879">
        <w:rPr>
          <w:rStyle w:val="Emphasis"/>
          <w:rFonts w:asciiTheme="minorHAnsi" w:hAnsiTheme="minorHAnsi" w:cstheme="minorHAnsi"/>
        </w:rPr>
        <w:t>fund essential services</w:t>
      </w:r>
      <w:r w:rsidRPr="00BD5879">
        <w:rPr>
          <w:rFonts w:asciiTheme="minorHAnsi" w:hAnsiTheme="minorHAnsi" w:cstheme="minorHAnsi"/>
          <w:sz w:val="16"/>
        </w:rPr>
        <w:t xml:space="preserve"> — and tax cuts at a time when revenues are weak place those services at risk. The figures above show how </w:t>
      </w:r>
      <w:r w:rsidRPr="00BD5879">
        <w:rPr>
          <w:rStyle w:val="StyleUnderline"/>
          <w:rFonts w:asciiTheme="minorHAnsi" w:hAnsiTheme="minorHAnsi" w:cstheme="minorHAnsi"/>
        </w:rPr>
        <w:t xml:space="preserve">states </w:t>
      </w:r>
      <w:r w:rsidRPr="00BD5879">
        <w:rPr>
          <w:rStyle w:val="Emphasis"/>
          <w:rFonts w:asciiTheme="minorHAnsi" w:hAnsiTheme="minorHAnsi" w:cstheme="minorHAnsi"/>
        </w:rPr>
        <w:t>spend their tax dollars</w:t>
      </w:r>
      <w:r w:rsidRPr="00BD5879">
        <w:rPr>
          <w:rFonts w:asciiTheme="minorHAnsi" w:hAnsiTheme="minorHAnsi" w:cstheme="minorHAnsi"/>
          <w:sz w:val="16"/>
        </w:rPr>
        <w:t xml:space="preserve"> on average for the entire country. But </w:t>
      </w:r>
      <w:r w:rsidRPr="00BD5879">
        <w:rPr>
          <w:rStyle w:val="StyleUnderline"/>
          <w:rFonts w:asciiTheme="minorHAnsi" w:hAnsiTheme="minorHAnsi" w:cstheme="minorHAnsi"/>
        </w:rPr>
        <w:t>the specific mix of spending varies from state to state, depending on such factors as how the state</w:t>
      </w:r>
      <w:r w:rsidRPr="00BD5879">
        <w:rPr>
          <w:rFonts w:asciiTheme="minorHAnsi" w:hAnsiTheme="minorHAnsi" w:cstheme="minorHAnsi"/>
          <w:sz w:val="16"/>
        </w:rPr>
        <w:t xml:space="preserve"> and its localities </w:t>
      </w:r>
      <w:r w:rsidRPr="00BD5879">
        <w:rPr>
          <w:rStyle w:val="StyleUnderline"/>
          <w:rFonts w:asciiTheme="minorHAnsi" w:hAnsiTheme="minorHAnsi" w:cstheme="minorHAnsi"/>
        </w:rPr>
        <w:t>share funding responsibilities</w:t>
      </w:r>
      <w:r w:rsidRPr="00BD5879">
        <w:rPr>
          <w:rFonts w:asciiTheme="minorHAnsi" w:hAnsiTheme="minorHAnsi" w:cstheme="minorHAnsi"/>
          <w:sz w:val="16"/>
        </w:rPr>
        <w:t xml:space="preserve"> for public services </w:t>
      </w:r>
      <w:r w:rsidRPr="00BD5879">
        <w:rPr>
          <w:rStyle w:val="StyleUnderline"/>
          <w:rFonts w:asciiTheme="minorHAnsi" w:hAnsiTheme="minorHAnsi" w:cstheme="minorHAnsi"/>
        </w:rPr>
        <w:t xml:space="preserve">and </w:t>
      </w:r>
      <w:r w:rsidRPr="00BD5879">
        <w:rPr>
          <w:rStyle w:val="Emphasis"/>
          <w:rFonts w:asciiTheme="minorHAnsi" w:hAnsiTheme="minorHAnsi" w:cstheme="minorHAnsi"/>
        </w:rPr>
        <w:t>how much state policymakers choose to invest in health care, education, and other areas</w:t>
      </w:r>
      <w:r w:rsidRPr="00BD5879">
        <w:rPr>
          <w:rFonts w:asciiTheme="minorHAnsi" w:hAnsiTheme="minorHAnsi" w:cstheme="minorHAnsi"/>
          <w:sz w:val="16"/>
        </w:rPr>
        <w:t xml:space="preserve">. </w:t>
      </w: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2NC – AT: Economy</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No impact to economic decline.</w:t>
      </w:r>
    </w:p>
    <w:p w:rsidR="003F5D5B" w:rsidRPr="00BD5879" w:rsidRDefault="003F5D5B" w:rsidP="003F5D5B">
      <w:pPr>
        <w:rPr>
          <w:rFonts w:asciiTheme="minorHAnsi" w:hAnsiTheme="minorHAnsi" w:cstheme="minorHAnsi"/>
          <w:sz w:val="16"/>
          <w:szCs w:val="16"/>
        </w:rPr>
      </w:pPr>
      <w:proofErr w:type="spellStart"/>
      <w:r w:rsidRPr="00BD5879">
        <w:rPr>
          <w:rStyle w:val="Style13ptBold"/>
          <w:rFonts w:asciiTheme="minorHAnsi" w:hAnsiTheme="minorHAnsi" w:cstheme="minorHAnsi"/>
        </w:rPr>
        <w:t>Drezner</w:t>
      </w:r>
      <w:proofErr w:type="spellEnd"/>
      <w:r w:rsidRPr="00BD5879">
        <w:rPr>
          <w:rStyle w:val="Style13ptBold"/>
          <w:rFonts w:asciiTheme="minorHAnsi" w:hAnsiTheme="minorHAnsi" w:cstheme="minorHAnsi"/>
        </w:rPr>
        <w:t xml:space="preserve"> ’14 </w:t>
      </w:r>
      <w:r w:rsidRPr="00BD5879">
        <w:rPr>
          <w:rFonts w:asciiTheme="minorHAnsi" w:hAnsiTheme="minorHAnsi" w:cstheme="minorHAnsi"/>
          <w:sz w:val="16"/>
          <w:szCs w:val="16"/>
        </w:rPr>
        <w:t xml:space="preserve">(Daniel; January 2014; M.A. in Economics and Ph.D. in Political Science from Stanford University, B.A. in Political Economy from the Williams College, Professor of IR at The Fletcher School of Law and Diplomacy at Tufts University, nonresident senior fellow at the Brookings Institution, previously held positions with Civic Education Project, the RAND Corporation and the U.S. Department of the Treasury, and received fellowships from the German Marshall Fund of the United States, Council on Foreign Relations, and Harvard University, best-selling author of five books; Cambridge University Press, “The System Worked: Global Economic Governance during the Great Recession,” </w:t>
      </w:r>
      <w:hyperlink r:id="rId27" w:history="1">
        <w:r w:rsidRPr="00BD5879">
          <w:rPr>
            <w:rStyle w:val="Hyperlink"/>
            <w:rFonts w:asciiTheme="minorHAnsi" w:hAnsiTheme="minorHAnsi" w:cstheme="minorHAnsi"/>
            <w:sz w:val="16"/>
            <w:szCs w:val="16"/>
          </w:rPr>
          <w:t>https://developmentthesis.files.wordpress.com/2014/04/66-1-drezner.pdf)</w:t>
        </w:r>
      </w:hyperlink>
    </w:p>
    <w:p w:rsidR="003F5D5B" w:rsidRPr="00BD5879" w:rsidRDefault="003F5D5B" w:rsidP="003F5D5B">
      <w:pPr>
        <w:rPr>
          <w:rFonts w:asciiTheme="minorHAnsi" w:hAnsiTheme="minorHAnsi" w:cstheme="minorHAnsi"/>
          <w:sz w:val="16"/>
        </w:rPr>
      </w:pPr>
      <w:r w:rsidRPr="00BD5879">
        <w:rPr>
          <w:rFonts w:asciiTheme="minorHAnsi" w:hAnsiTheme="minorHAnsi" w:cstheme="minorHAnsi"/>
          <w:u w:val="single"/>
        </w:rPr>
        <w:t>The final</w:t>
      </w:r>
      <w:r w:rsidRPr="00BD5879">
        <w:rPr>
          <w:rFonts w:asciiTheme="minorHAnsi" w:hAnsiTheme="minorHAnsi" w:cstheme="minorHAnsi"/>
          <w:sz w:val="16"/>
        </w:rPr>
        <w:t xml:space="preserve"> significant </w:t>
      </w:r>
      <w:r w:rsidRPr="00BD5879">
        <w:rPr>
          <w:rFonts w:asciiTheme="minorHAnsi" w:hAnsiTheme="minorHAnsi" w:cstheme="minorHAnsi"/>
          <w:u w:val="single"/>
        </w:rPr>
        <w:t xml:space="preserve">outcome addresses a </w:t>
      </w:r>
      <w:r w:rsidRPr="00BD5879">
        <w:rPr>
          <w:rFonts w:asciiTheme="minorHAnsi" w:hAnsiTheme="minorHAnsi" w:cstheme="minorHAnsi"/>
          <w:b/>
          <w:u w:val="single"/>
        </w:rPr>
        <w:t>dog that hasn’t barked</w:t>
      </w:r>
      <w:r w:rsidRPr="00BD5879">
        <w:rPr>
          <w:rFonts w:asciiTheme="minorHAnsi" w:hAnsiTheme="minorHAnsi" w:cstheme="minorHAnsi"/>
          <w:u w:val="single"/>
        </w:rPr>
        <w:t>: the effect of</w:t>
      </w:r>
      <w:r w:rsidRPr="00BD5879">
        <w:rPr>
          <w:rFonts w:asciiTheme="minorHAnsi" w:hAnsiTheme="minorHAnsi" w:cstheme="minorHAnsi"/>
          <w:sz w:val="16"/>
        </w:rPr>
        <w:t xml:space="preserve"> the Great </w:t>
      </w:r>
      <w:r w:rsidRPr="00BD5879">
        <w:rPr>
          <w:rFonts w:asciiTheme="minorHAnsi" w:hAnsiTheme="minorHAnsi" w:cstheme="minorHAnsi"/>
          <w:u w:val="single"/>
        </w:rPr>
        <w:t>Recession on cross-border conflict and violence</w:t>
      </w:r>
      <w:r w:rsidRPr="00BD5879">
        <w:rPr>
          <w:rFonts w:asciiTheme="minorHAnsi" w:hAnsiTheme="minorHAnsi" w:cstheme="minorHAnsi"/>
          <w:sz w:val="16"/>
        </w:rPr>
        <w:t xml:space="preserve">. During the initial stages of the crisis, </w:t>
      </w:r>
      <w:r w:rsidRPr="00BD5879">
        <w:rPr>
          <w:rFonts w:asciiTheme="minorHAnsi" w:hAnsiTheme="minorHAnsi" w:cstheme="minorHAnsi"/>
          <w:u w:val="single"/>
        </w:rPr>
        <w:t>multiple analysts asserted</w:t>
      </w:r>
      <w:r w:rsidRPr="00BD5879">
        <w:rPr>
          <w:rFonts w:asciiTheme="minorHAnsi" w:hAnsiTheme="minorHAnsi" w:cstheme="minorHAnsi"/>
          <w:sz w:val="16"/>
        </w:rPr>
        <w:t xml:space="preserve"> that the </w:t>
      </w:r>
      <w:r w:rsidRPr="00BD5879">
        <w:rPr>
          <w:rFonts w:asciiTheme="minorHAnsi" w:hAnsiTheme="minorHAnsi" w:cstheme="minorHAnsi"/>
          <w:u w:val="single"/>
        </w:rPr>
        <w:t>financial crisis would lead states to increase their use of force</w:t>
      </w:r>
      <w:r w:rsidRPr="00BD5879">
        <w:rPr>
          <w:rFonts w:asciiTheme="minorHAnsi" w:hAnsiTheme="minorHAnsi" w:cstheme="minorHAnsi"/>
          <w:sz w:val="16"/>
        </w:rPr>
        <w:t xml:space="preserve"> as a tool </w:t>
      </w:r>
      <w:r w:rsidRPr="00BD5879">
        <w:rPr>
          <w:rFonts w:asciiTheme="minorHAnsi" w:hAnsiTheme="minorHAnsi" w:cstheme="minorHAnsi"/>
          <w:u w:val="single"/>
        </w:rPr>
        <w:t>for staying in power</w:t>
      </w:r>
      <w:r w:rsidRPr="00BD5879">
        <w:rPr>
          <w:rFonts w:asciiTheme="minorHAnsi" w:hAnsiTheme="minorHAnsi" w:cstheme="minorHAnsi"/>
          <w:sz w:val="16"/>
        </w:rPr>
        <w:t xml:space="preserve">.42 They voiced genuine concern that the global economic downturn would lead to an increase in conflict—whether through greater internal repression, diversionary wars, arms races, or a ratcheting up of great power conflict. Violence in the Middle East, border disputes in the South China Sea, and even the disruptions of the Occupy movement fueled impressions of a surge in global public disorder. The </w:t>
      </w:r>
      <w:r w:rsidRPr="00BD5879">
        <w:rPr>
          <w:rFonts w:asciiTheme="minorHAnsi" w:hAnsiTheme="minorHAnsi" w:cstheme="minorHAnsi"/>
          <w:b/>
          <w:u w:val="single"/>
        </w:rPr>
        <w:t>aggregate data suggest otherwise</w:t>
      </w:r>
      <w:r w:rsidRPr="00BD5879">
        <w:rPr>
          <w:rFonts w:asciiTheme="minorHAnsi" w:hAnsiTheme="minorHAnsi" w:cstheme="minorHAnsi"/>
          <w:sz w:val="16"/>
        </w:rPr>
        <w:t>, however. The Institute for Economics and Peace has concluded that “</w:t>
      </w:r>
      <w:r w:rsidRPr="00BD5879">
        <w:rPr>
          <w:rFonts w:asciiTheme="minorHAnsi" w:hAnsiTheme="minorHAnsi" w:cstheme="minorHAnsi"/>
          <w:u w:val="single"/>
        </w:rPr>
        <w:t>the average level of peacefulness in 2012 is</w:t>
      </w:r>
      <w:r w:rsidRPr="00BD5879">
        <w:rPr>
          <w:rFonts w:asciiTheme="minorHAnsi" w:hAnsiTheme="minorHAnsi" w:cstheme="minorHAnsi"/>
          <w:sz w:val="16"/>
        </w:rPr>
        <w:t xml:space="preserve"> approximately </w:t>
      </w:r>
      <w:r w:rsidRPr="00BD5879">
        <w:rPr>
          <w:rFonts w:asciiTheme="minorHAnsi" w:hAnsiTheme="minorHAnsi" w:cstheme="minorHAnsi"/>
          <w:b/>
          <w:u w:val="single"/>
        </w:rPr>
        <w:t>the same as it was in 2007</w:t>
      </w:r>
      <w:r w:rsidRPr="00BD5879">
        <w:rPr>
          <w:rFonts w:asciiTheme="minorHAnsi" w:hAnsiTheme="minorHAnsi" w:cstheme="minorHAnsi"/>
          <w:sz w:val="16"/>
        </w:rPr>
        <w:t xml:space="preserve">.”43 </w:t>
      </w:r>
      <w:r w:rsidRPr="00BD5879">
        <w:rPr>
          <w:rFonts w:asciiTheme="minorHAnsi" w:hAnsiTheme="minorHAnsi" w:cstheme="minorHAnsi"/>
          <w:u w:val="single"/>
        </w:rPr>
        <w:t>Interstate violence</w:t>
      </w:r>
      <w:r w:rsidRPr="00BD5879">
        <w:rPr>
          <w:rFonts w:asciiTheme="minorHAnsi" w:hAnsiTheme="minorHAnsi" w:cstheme="minorHAnsi"/>
          <w:sz w:val="16"/>
        </w:rPr>
        <w:t xml:space="preserve"> in particular </w:t>
      </w:r>
      <w:r w:rsidRPr="00BD5879">
        <w:rPr>
          <w:rFonts w:asciiTheme="minorHAnsi" w:hAnsiTheme="minorHAnsi" w:cstheme="minorHAnsi"/>
          <w:b/>
          <w:u w:val="single"/>
        </w:rPr>
        <w:t>has declined</w:t>
      </w:r>
      <w:r w:rsidRPr="00BD5879">
        <w:rPr>
          <w:rFonts w:asciiTheme="minorHAnsi" w:hAnsiTheme="minorHAnsi" w:cstheme="minorHAnsi"/>
          <w:u w:val="single"/>
        </w:rPr>
        <w:t xml:space="preserve"> since the start of the financial crisis, as have military expenditures</w:t>
      </w:r>
      <w:r w:rsidRPr="00BD5879">
        <w:rPr>
          <w:rFonts w:asciiTheme="minorHAnsi" w:hAnsiTheme="minorHAnsi" w:cstheme="minorHAnsi"/>
          <w:sz w:val="16"/>
        </w:rPr>
        <w:t xml:space="preserve"> in most sampled countries. Other </w:t>
      </w:r>
      <w:r w:rsidRPr="00BD5879">
        <w:rPr>
          <w:rFonts w:asciiTheme="minorHAnsi" w:hAnsiTheme="minorHAnsi" w:cstheme="minorHAnsi"/>
          <w:b/>
          <w:u w:val="single"/>
        </w:rPr>
        <w:t>studies confirm</w:t>
      </w:r>
      <w:r w:rsidRPr="00BD5879">
        <w:rPr>
          <w:rFonts w:asciiTheme="minorHAnsi" w:hAnsiTheme="minorHAnsi" w:cstheme="minorHAnsi"/>
          <w:sz w:val="16"/>
        </w:rPr>
        <w:t xml:space="preserve"> that the Great </w:t>
      </w:r>
      <w:r w:rsidRPr="00BD5879">
        <w:rPr>
          <w:rFonts w:asciiTheme="minorHAnsi" w:hAnsiTheme="minorHAnsi" w:cstheme="minorHAnsi"/>
          <w:b/>
          <w:u w:val="single"/>
        </w:rPr>
        <w:t>Recession has not triggered any increase in violent conflict</w:t>
      </w:r>
      <w:r w:rsidRPr="00BD5879">
        <w:rPr>
          <w:rFonts w:asciiTheme="minorHAnsi" w:hAnsiTheme="minorHAnsi" w:cstheme="minorHAnsi"/>
          <w:sz w:val="16"/>
        </w:rPr>
        <w:t xml:space="preserve">, as </w:t>
      </w:r>
      <w:proofErr w:type="spellStart"/>
      <w:r w:rsidRPr="00BD5879">
        <w:rPr>
          <w:rFonts w:asciiTheme="minorHAnsi" w:hAnsiTheme="minorHAnsi" w:cstheme="minorHAnsi"/>
          <w:sz w:val="16"/>
        </w:rPr>
        <w:t>Lotta</w:t>
      </w:r>
      <w:proofErr w:type="spellEnd"/>
      <w:r w:rsidRPr="00BD5879">
        <w:rPr>
          <w:rFonts w:asciiTheme="minorHAnsi" w:hAnsiTheme="minorHAnsi" w:cstheme="minorHAnsi"/>
          <w:sz w:val="16"/>
        </w:rPr>
        <w:t xml:space="preserve"> </w:t>
      </w:r>
      <w:proofErr w:type="spellStart"/>
      <w:r w:rsidRPr="00BD5879">
        <w:rPr>
          <w:rFonts w:asciiTheme="minorHAnsi" w:hAnsiTheme="minorHAnsi" w:cstheme="minorHAnsi"/>
          <w:sz w:val="16"/>
        </w:rPr>
        <w:t>Themnér</w:t>
      </w:r>
      <w:proofErr w:type="spellEnd"/>
      <w:r w:rsidRPr="00BD5879">
        <w:rPr>
          <w:rFonts w:asciiTheme="minorHAnsi" w:hAnsiTheme="minorHAnsi" w:cstheme="minorHAnsi"/>
          <w:sz w:val="16"/>
        </w:rPr>
        <w:t xml:space="preserve"> and Peter </w:t>
      </w:r>
      <w:proofErr w:type="spellStart"/>
      <w:r w:rsidRPr="00BD5879">
        <w:rPr>
          <w:rFonts w:asciiTheme="minorHAnsi" w:hAnsiTheme="minorHAnsi" w:cstheme="minorHAnsi"/>
          <w:sz w:val="16"/>
        </w:rPr>
        <w:t>Wallensteen</w:t>
      </w:r>
      <w:proofErr w:type="spellEnd"/>
      <w:r w:rsidRPr="00BD5879">
        <w:rPr>
          <w:rFonts w:asciiTheme="minorHAnsi" w:hAnsiTheme="minorHAnsi" w:cstheme="minorHAnsi"/>
          <w:sz w:val="16"/>
        </w:rPr>
        <w:t xml:space="preserve"> conclude: “</w:t>
      </w:r>
      <w:r w:rsidRPr="00BD5879">
        <w:rPr>
          <w:rFonts w:asciiTheme="minorHAnsi" w:hAnsiTheme="minorHAnsi" w:cstheme="minorHAnsi"/>
          <w:u w:val="single"/>
        </w:rPr>
        <w:t>[T]he pattern is one of relative stability</w:t>
      </w:r>
      <w:r w:rsidRPr="00BD5879">
        <w:rPr>
          <w:rFonts w:asciiTheme="minorHAnsi" w:hAnsiTheme="minorHAnsi" w:cstheme="minorHAnsi"/>
          <w:sz w:val="16"/>
        </w:rPr>
        <w:t xml:space="preserve"> when we consider the trend for the past five years.”44 </w:t>
      </w:r>
      <w:r w:rsidRPr="00BD5879">
        <w:rPr>
          <w:rFonts w:asciiTheme="minorHAnsi" w:hAnsiTheme="minorHAnsi" w:cstheme="minorHAnsi"/>
          <w:u w:val="single"/>
        </w:rPr>
        <w:t>The secular decline in violence that started with</w:t>
      </w:r>
      <w:r w:rsidRPr="00BD5879">
        <w:rPr>
          <w:rFonts w:asciiTheme="minorHAnsi" w:hAnsiTheme="minorHAnsi" w:cstheme="minorHAnsi"/>
          <w:sz w:val="16"/>
        </w:rPr>
        <w:t xml:space="preserve"> the end of </w:t>
      </w:r>
      <w:r w:rsidRPr="00BD5879">
        <w:rPr>
          <w:rFonts w:asciiTheme="minorHAnsi" w:hAnsiTheme="minorHAnsi" w:cstheme="minorHAnsi"/>
          <w:u w:val="single"/>
        </w:rPr>
        <w:t>the Cold War has not been reversed</w:t>
      </w:r>
      <w:r w:rsidRPr="00BD5879">
        <w:rPr>
          <w:rFonts w:asciiTheme="minorHAnsi" w:hAnsiTheme="minorHAnsi" w:cstheme="minorHAnsi"/>
          <w:sz w:val="16"/>
        </w:rPr>
        <w:t>. Rogers Brubaker observes that “</w:t>
      </w:r>
      <w:r w:rsidRPr="00BD5879">
        <w:rPr>
          <w:rFonts w:asciiTheme="minorHAnsi" w:hAnsiTheme="minorHAnsi" w:cstheme="minorHAnsi"/>
          <w:u w:val="single"/>
        </w:rPr>
        <w:t>the crisis has not</w:t>
      </w:r>
      <w:r w:rsidRPr="00BD5879">
        <w:rPr>
          <w:rFonts w:asciiTheme="minorHAnsi" w:hAnsiTheme="minorHAnsi" w:cstheme="minorHAnsi"/>
          <w:sz w:val="16"/>
        </w:rPr>
        <w:t xml:space="preserve"> to date </w:t>
      </w:r>
      <w:r w:rsidRPr="00BD5879">
        <w:rPr>
          <w:rFonts w:asciiTheme="minorHAnsi" w:hAnsiTheme="minorHAnsi" w:cstheme="minorHAnsi"/>
          <w:u w:val="single"/>
        </w:rPr>
        <w:t>generated</w:t>
      </w:r>
      <w:r w:rsidRPr="00BD5879">
        <w:rPr>
          <w:rFonts w:asciiTheme="minorHAnsi" w:hAnsiTheme="minorHAnsi" w:cstheme="minorHAnsi"/>
          <w:sz w:val="16"/>
        </w:rPr>
        <w:t xml:space="preserve"> the surge in </w:t>
      </w:r>
      <w:r w:rsidRPr="00BD5879">
        <w:rPr>
          <w:rFonts w:asciiTheme="minorHAnsi" w:hAnsiTheme="minorHAnsi" w:cstheme="minorHAnsi"/>
          <w:u w:val="single"/>
        </w:rPr>
        <w:t>protectionist nationalism or ethnic exclusion</w:t>
      </w:r>
      <w:r w:rsidRPr="00BD5879">
        <w:rPr>
          <w:rFonts w:asciiTheme="minorHAnsi" w:hAnsiTheme="minorHAnsi" w:cstheme="minorHAnsi"/>
          <w:sz w:val="16"/>
        </w:rPr>
        <w:t xml:space="preserve"> that might have been expected.”45</w:t>
      </w: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2NC – AT: Diseases</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No impact to diseases – burnout and resilience.</w:t>
      </w:r>
    </w:p>
    <w:p w:rsidR="003F5D5B" w:rsidRPr="00BD5879" w:rsidRDefault="003F5D5B" w:rsidP="003F5D5B">
      <w:pPr>
        <w:rPr>
          <w:rFonts w:asciiTheme="minorHAnsi" w:hAnsiTheme="minorHAnsi" w:cstheme="minorHAnsi"/>
        </w:rPr>
      </w:pPr>
      <w:r w:rsidRPr="00BD5879">
        <w:rPr>
          <w:rStyle w:val="Style13ptBold"/>
          <w:rFonts w:asciiTheme="minorHAnsi" w:hAnsiTheme="minorHAnsi" w:cstheme="minorHAnsi"/>
        </w:rPr>
        <w:t>York ’14</w:t>
      </w:r>
      <w:r w:rsidRPr="00BD5879">
        <w:rPr>
          <w:rFonts w:asciiTheme="minorHAnsi" w:hAnsiTheme="minorHAnsi" w:cstheme="minorHAnsi"/>
        </w:rPr>
        <w:t xml:space="preserve"> </w:t>
      </w:r>
      <w:r w:rsidRPr="00BD5879">
        <w:rPr>
          <w:rFonts w:asciiTheme="minorHAnsi" w:hAnsiTheme="minorHAnsi" w:cstheme="minorHAnsi"/>
          <w:sz w:val="16"/>
          <w:szCs w:val="16"/>
        </w:rPr>
        <w:t xml:space="preserve">(Ian;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6/4/14, Quora, “Why Don't Diseases Completely Wipe Out Species?,” </w:t>
      </w:r>
      <w:hyperlink r:id="rId28" w:history="1">
        <w:r w:rsidRPr="00BD5879">
          <w:rPr>
            <w:rStyle w:val="Hyperlink"/>
            <w:rFonts w:asciiTheme="minorHAnsi" w:hAnsiTheme="minorHAnsi" w:cstheme="minorHAnsi"/>
            <w:sz w:val="16"/>
            <w:szCs w:val="16"/>
          </w:rPr>
          <w:t>http://www.quora.com/Why-dont-diseases-completely-wipe-out-species, DOA: 6/25/17)</w:t>
        </w:r>
      </w:hyperlink>
    </w:p>
    <w:p w:rsidR="003F5D5B" w:rsidRPr="00BD5879" w:rsidRDefault="003F5D5B" w:rsidP="003F5D5B">
      <w:pPr>
        <w:rPr>
          <w:rFonts w:asciiTheme="minorHAnsi" w:hAnsiTheme="minorHAnsi" w:cstheme="minorHAnsi"/>
          <w:sz w:val="16"/>
        </w:rPr>
      </w:pPr>
      <w:r w:rsidRPr="00BD5879">
        <w:rPr>
          <w:rFonts w:asciiTheme="minorHAnsi" w:hAnsiTheme="minorHAnsi" w:cstheme="minorHAnsi"/>
          <w:sz w:val="16"/>
        </w:rPr>
        <w:t xml:space="preserve">But mostly </w:t>
      </w:r>
      <w:r w:rsidRPr="00BD5879">
        <w:rPr>
          <w:rStyle w:val="StyleUnderline"/>
          <w:rFonts w:asciiTheme="minorHAnsi" w:hAnsiTheme="minorHAnsi" w:cstheme="minorHAnsi"/>
        </w:rPr>
        <w:t>diseases don't drive species extinct</w:t>
      </w:r>
      <w:r w:rsidRPr="00BD5879">
        <w:rPr>
          <w:rFonts w:asciiTheme="minorHAnsi" w:hAnsiTheme="minorHAnsi" w:cstheme="minorHAnsi"/>
          <w:sz w:val="16"/>
        </w:rPr>
        <w:t xml:space="preserve">.  There are several reasons for that.  For one, </w:t>
      </w:r>
      <w:r w:rsidRPr="00BD5879">
        <w:rPr>
          <w:rStyle w:val="StyleUnderline"/>
          <w:rFonts w:asciiTheme="minorHAnsi" w:hAnsiTheme="minorHAnsi" w:cstheme="minorHAnsi"/>
        </w:rPr>
        <w:t>the most dangerous diseases</w:t>
      </w:r>
      <w:r w:rsidRPr="00BD5879">
        <w:rPr>
          <w:rFonts w:asciiTheme="minorHAnsi" w:hAnsiTheme="minorHAnsi" w:cstheme="minorHAnsi"/>
          <w:sz w:val="16"/>
        </w:rPr>
        <w:t xml:space="preserve"> are those that </w:t>
      </w:r>
      <w:r w:rsidRPr="00BD5879">
        <w:rPr>
          <w:rStyle w:val="StyleUnderline"/>
          <w:rFonts w:asciiTheme="minorHAnsi" w:hAnsiTheme="minorHAnsi" w:cstheme="minorHAnsi"/>
        </w:rPr>
        <w:t>spread from one individual to another</w:t>
      </w:r>
      <w:r w:rsidRPr="00BD5879">
        <w:rPr>
          <w:rFonts w:asciiTheme="minorHAnsi" w:hAnsiTheme="minorHAnsi" w:cstheme="minorHAnsi"/>
          <w:sz w:val="16"/>
        </w:rPr>
        <w:t xml:space="preserve">. </w:t>
      </w:r>
      <w:r w:rsidRPr="00BD5879">
        <w:rPr>
          <w:rStyle w:val="StyleUnderline"/>
          <w:rFonts w:asciiTheme="minorHAnsi" w:hAnsiTheme="minorHAnsi" w:cstheme="minorHAnsi"/>
        </w:rPr>
        <w:t>If the disease is highly lethal</w:t>
      </w:r>
      <w:r w:rsidRPr="00BD5879">
        <w:rPr>
          <w:rFonts w:asciiTheme="minorHAnsi" w:hAnsiTheme="minorHAnsi" w:cstheme="minorHAnsi"/>
          <w:sz w:val="16"/>
        </w:rPr>
        <w:t xml:space="preserve">, then the population drops, and </w:t>
      </w:r>
      <w:r w:rsidRPr="00BD5879">
        <w:rPr>
          <w:rStyle w:val="StyleUnderline"/>
          <w:rFonts w:asciiTheme="minorHAnsi" w:hAnsiTheme="minorHAnsi" w:cstheme="minorHAnsi"/>
        </w:rPr>
        <w:t xml:space="preserve">it becomes </w:t>
      </w:r>
      <w:r w:rsidRPr="00BD5879">
        <w:rPr>
          <w:rStyle w:val="Emphasis"/>
          <w:rFonts w:asciiTheme="minorHAnsi" w:hAnsiTheme="minorHAnsi" w:cstheme="minorHAnsi"/>
        </w:rPr>
        <w:t>less likely</w:t>
      </w:r>
      <w:r w:rsidRPr="00BD5879">
        <w:rPr>
          <w:rStyle w:val="StyleUnderline"/>
          <w:rFonts w:asciiTheme="minorHAnsi" w:hAnsiTheme="minorHAnsi" w:cstheme="minorHAnsi"/>
        </w:rPr>
        <w:t xml:space="preserve"> that individuals will contact each other during the infectious phase</w:t>
      </w:r>
      <w:r w:rsidRPr="00BD5879">
        <w:rPr>
          <w:rFonts w:asciiTheme="minorHAnsi" w:hAnsiTheme="minorHAnsi" w:cstheme="minorHAnsi"/>
          <w:sz w:val="16"/>
        </w:rPr>
        <w:t xml:space="preserve">. </w:t>
      </w:r>
      <w:r w:rsidRPr="00BD5879">
        <w:rPr>
          <w:rStyle w:val="StyleUnderline"/>
          <w:rFonts w:asciiTheme="minorHAnsi" w:hAnsiTheme="minorHAnsi" w:cstheme="minorHAnsi"/>
        </w:rPr>
        <w:t xml:space="preserve">Highly contagious diseases tend to </w:t>
      </w:r>
      <w:r w:rsidRPr="00BD5879">
        <w:rPr>
          <w:rStyle w:val="Emphasis"/>
          <w:rFonts w:asciiTheme="minorHAnsi" w:hAnsiTheme="minorHAnsi" w:cstheme="minorHAnsi"/>
        </w:rPr>
        <w:t>burn themselves out</w:t>
      </w:r>
      <w:r w:rsidRPr="00BD5879">
        <w:rPr>
          <w:rStyle w:val="StyleUnderline"/>
          <w:rFonts w:asciiTheme="minorHAnsi" w:hAnsiTheme="minorHAnsi" w:cstheme="minorHAnsi"/>
        </w:rPr>
        <w:t xml:space="preserve"> that way.</w:t>
      </w:r>
      <w:r w:rsidRPr="00BD5879">
        <w:rPr>
          <w:rFonts w:asciiTheme="minorHAnsi" w:hAnsiTheme="minorHAnsi" w:cstheme="minorHAnsi"/>
          <w:sz w:val="16"/>
        </w:rPr>
        <w:t xml:space="preserve"> Probably the main reason is variation. </w:t>
      </w:r>
      <w:r w:rsidRPr="00BD5879">
        <w:rPr>
          <w:rStyle w:val="StyleUnderline"/>
          <w:rFonts w:asciiTheme="minorHAnsi" w:hAnsiTheme="minorHAnsi" w:cstheme="minorHAnsi"/>
        </w:rPr>
        <w:t>Within the host and the pathogen population there will be a wide range of variants.</w:t>
      </w:r>
      <w:r w:rsidRPr="00BD5879">
        <w:rPr>
          <w:rFonts w:asciiTheme="minorHAnsi" w:hAnsiTheme="minorHAnsi" w:cstheme="minorHAnsi"/>
          <w:sz w:val="16"/>
        </w:rPr>
        <w:t xml:space="preserve"> </w:t>
      </w:r>
      <w:r w:rsidRPr="00BD5879">
        <w:rPr>
          <w:rStyle w:val="StyleUnderline"/>
          <w:rFonts w:asciiTheme="minorHAnsi" w:hAnsiTheme="minorHAnsi" w:cstheme="minorHAnsi"/>
        </w:rPr>
        <w:t xml:space="preserve">Some hosts may be </w:t>
      </w:r>
      <w:r w:rsidRPr="00BD5879">
        <w:rPr>
          <w:rStyle w:val="Emphasis"/>
          <w:rFonts w:asciiTheme="minorHAnsi" w:hAnsiTheme="minorHAnsi" w:cstheme="minorHAnsi"/>
        </w:rPr>
        <w:t>naturally resistant</w:t>
      </w:r>
      <w:r w:rsidRPr="00BD5879">
        <w:rPr>
          <w:rFonts w:asciiTheme="minorHAnsi" w:hAnsiTheme="minorHAnsi" w:cstheme="minorHAnsi"/>
          <w:sz w:val="16"/>
        </w:rPr>
        <w:t xml:space="preserve">. Some </w:t>
      </w:r>
      <w:r w:rsidRPr="00BD5879">
        <w:rPr>
          <w:rStyle w:val="StyleUnderline"/>
          <w:rFonts w:asciiTheme="minorHAnsi" w:hAnsiTheme="minorHAnsi" w:cstheme="minorHAnsi"/>
        </w:rPr>
        <w:t>pathogens will</w:t>
      </w:r>
      <w:r w:rsidRPr="00BD5879">
        <w:rPr>
          <w:rStyle w:val="Emphasis"/>
          <w:rFonts w:asciiTheme="minorHAnsi" w:hAnsiTheme="minorHAnsi" w:cstheme="minorHAnsi"/>
        </w:rPr>
        <w:t xml:space="preserve"> be less virulent</w:t>
      </w:r>
      <w:r w:rsidRPr="00BD5879">
        <w:rPr>
          <w:rFonts w:asciiTheme="minorHAnsi" w:hAnsiTheme="minorHAnsi" w:cstheme="minorHAnsi"/>
          <w:sz w:val="16"/>
        </w:rPr>
        <w:t xml:space="preserve">. And either alone or in combination, </w:t>
      </w:r>
      <w:r w:rsidRPr="00BD5879">
        <w:rPr>
          <w:rStyle w:val="StyleUnderline"/>
          <w:rFonts w:asciiTheme="minorHAnsi" w:hAnsiTheme="minorHAnsi" w:cstheme="minorHAnsi"/>
        </w:rPr>
        <w:t>you end up with infected individuals who survive</w:t>
      </w:r>
      <w:r w:rsidRPr="00BD5879">
        <w:rPr>
          <w:rFonts w:asciiTheme="minorHAnsi" w:hAnsiTheme="minorHAnsi" w:cstheme="minorHAnsi"/>
          <w:sz w:val="16"/>
        </w:rPr>
        <w:t xml:space="preserve">. We see this in HIV, for example. </w:t>
      </w:r>
      <w:r w:rsidRPr="00BD5879">
        <w:rPr>
          <w:rStyle w:val="StyleUnderline"/>
          <w:rFonts w:asciiTheme="minorHAnsi" w:hAnsiTheme="minorHAnsi" w:cstheme="minorHAnsi"/>
        </w:rPr>
        <w:t xml:space="preserve">There is a small fraction of humans who are </w:t>
      </w:r>
      <w:r w:rsidRPr="00BD5879">
        <w:rPr>
          <w:rStyle w:val="Emphasis"/>
          <w:rFonts w:asciiTheme="minorHAnsi" w:hAnsiTheme="minorHAnsi" w:cstheme="minorHAnsi"/>
        </w:rPr>
        <w:t>naturally resistant</w:t>
      </w:r>
      <w:r w:rsidRPr="00BD5879">
        <w:rPr>
          <w:rStyle w:val="StyleUnderline"/>
          <w:rFonts w:asciiTheme="minorHAnsi" w:hAnsiTheme="minorHAnsi" w:cstheme="minorHAnsi"/>
        </w:rPr>
        <w:t xml:space="preserve"> or altogether immune </w:t>
      </w:r>
      <w:r w:rsidRPr="00BD5879">
        <w:rPr>
          <w:rFonts w:asciiTheme="minorHAnsi" w:hAnsiTheme="minorHAnsi" w:cstheme="minorHAnsi"/>
          <w:sz w:val="16"/>
        </w:rPr>
        <w:t xml:space="preserve">to HIV, either because of their CCR5 allele or their MHC Class I type. And there are a handful of people who were infected with defective versions of HIV that didn't progress to disease. We can see indications of this sort of thing happening in the past, because </w:t>
      </w:r>
      <w:r w:rsidRPr="00BD5879">
        <w:rPr>
          <w:rStyle w:val="StyleUnderline"/>
          <w:rFonts w:asciiTheme="minorHAnsi" w:hAnsiTheme="minorHAnsi" w:cstheme="minorHAnsi"/>
        </w:rPr>
        <w:t xml:space="preserve">our genomes contain many instances of pathogen resistance genes that have spread through the whole population.  </w:t>
      </w:r>
      <w:r w:rsidRPr="00BD5879">
        <w:rPr>
          <w:rFonts w:asciiTheme="minorHAnsi" w:hAnsiTheme="minorHAnsi" w:cstheme="minorHAnsi"/>
          <w:sz w:val="16"/>
        </w:rPr>
        <w:t>Those all started off as rare mutations that conferred a strong selection advantage to the carriers, meaning that the specific infectious diseases were serious threats to the species.</w:t>
      </w:r>
    </w:p>
    <w:p w:rsidR="003F5D5B" w:rsidRPr="00BD5879" w:rsidRDefault="003F5D5B" w:rsidP="003F5D5B">
      <w:pPr>
        <w:pStyle w:val="Heading3"/>
        <w:rPr>
          <w:rFonts w:asciiTheme="minorHAnsi" w:hAnsiTheme="minorHAnsi" w:cstheme="minorHAnsi"/>
        </w:rPr>
      </w:pPr>
      <w:r w:rsidRPr="00BD5879">
        <w:rPr>
          <w:rFonts w:asciiTheme="minorHAnsi" w:hAnsiTheme="minorHAnsi" w:cstheme="minorHAnsi"/>
        </w:rPr>
        <w:t>2NC – AT: Bioterror</w:t>
      </w:r>
    </w:p>
    <w:p w:rsidR="003F5D5B" w:rsidRPr="00BD5879" w:rsidRDefault="003F5D5B" w:rsidP="003F5D5B">
      <w:pPr>
        <w:pStyle w:val="Heading4"/>
        <w:rPr>
          <w:rFonts w:asciiTheme="minorHAnsi" w:hAnsiTheme="minorHAnsi" w:cstheme="minorHAnsi"/>
        </w:rPr>
      </w:pPr>
      <w:r w:rsidRPr="00BD5879">
        <w:rPr>
          <w:rFonts w:asciiTheme="minorHAnsi" w:hAnsiTheme="minorHAnsi" w:cstheme="minorHAnsi"/>
        </w:rPr>
        <w:t xml:space="preserve">No bioterror – technological and financial barriers. </w:t>
      </w:r>
    </w:p>
    <w:p w:rsidR="003F5D5B" w:rsidRPr="00BD5879" w:rsidRDefault="003F5D5B" w:rsidP="003F5D5B">
      <w:pPr>
        <w:rPr>
          <w:rFonts w:asciiTheme="minorHAnsi" w:hAnsiTheme="minorHAnsi" w:cstheme="minorHAnsi"/>
        </w:rPr>
      </w:pPr>
      <w:r w:rsidRPr="00BD5879">
        <w:rPr>
          <w:rStyle w:val="Style13ptBold"/>
          <w:rFonts w:asciiTheme="minorHAnsi" w:hAnsiTheme="minorHAnsi" w:cstheme="minorHAnsi"/>
        </w:rPr>
        <w:t>GBD ’14</w:t>
      </w:r>
      <w:r w:rsidRPr="00BD5879">
        <w:rPr>
          <w:rFonts w:asciiTheme="minorHAnsi" w:hAnsiTheme="minorHAnsi" w:cstheme="minorHAnsi"/>
        </w:rPr>
        <w:t xml:space="preserve">  </w:t>
      </w:r>
      <w:r w:rsidRPr="00BD5879">
        <w:rPr>
          <w:rFonts w:asciiTheme="minorHAnsi" w:hAnsiTheme="minorHAnsi" w:cstheme="minorHAnsi"/>
          <w:sz w:val="16"/>
          <w:szCs w:val="16"/>
        </w:rPr>
        <w:t xml:space="preserve">(5/20/14, Global Biodefense, “Capabilities Analysis of Bioterrorism: Roadblocks Facing Non-State Actors’ Use of Bioweapons”, </w:t>
      </w:r>
      <w:hyperlink r:id="rId29" w:history="1">
        <w:r w:rsidRPr="00BD5879">
          <w:rPr>
            <w:rStyle w:val="Hyperlink"/>
            <w:rFonts w:asciiTheme="minorHAnsi" w:hAnsiTheme="minorHAnsi" w:cstheme="minorHAnsi"/>
            <w:sz w:val="16"/>
            <w:szCs w:val="16"/>
          </w:rPr>
          <w:t>http://globalbiodefense.com/2014/05/20/bioterrorism-roadblocks-facing-non-state-actors-use-of-bioweapons/</w:t>
        </w:r>
      </w:hyperlink>
      <w:r w:rsidRPr="00BD5879">
        <w:rPr>
          <w:rFonts w:asciiTheme="minorHAnsi" w:hAnsiTheme="minorHAnsi" w:cstheme="minorHAnsi"/>
          <w:sz w:val="16"/>
          <w:szCs w:val="16"/>
        </w:rPr>
        <w:t>, DOA: 6/25/17)</w:t>
      </w:r>
    </w:p>
    <w:p w:rsidR="003F5D5B" w:rsidRPr="00BD5879" w:rsidRDefault="003F5D5B" w:rsidP="003F5D5B">
      <w:pPr>
        <w:rPr>
          <w:rFonts w:asciiTheme="minorHAnsi" w:hAnsiTheme="minorHAnsi" w:cstheme="minorHAnsi"/>
          <w:sz w:val="16"/>
        </w:rPr>
      </w:pPr>
      <w:r w:rsidRPr="00BD5879">
        <w:rPr>
          <w:rStyle w:val="StyleUnderline"/>
          <w:rFonts w:asciiTheme="minorHAnsi" w:hAnsiTheme="minorHAnsi" w:cstheme="minorHAnsi"/>
        </w:rPr>
        <w:t xml:space="preserve">Beyond the accessibility and availability of biological agents is the hurdle of having </w:t>
      </w:r>
      <w:r w:rsidRPr="00BD5879">
        <w:rPr>
          <w:rStyle w:val="Emphasis"/>
          <w:rFonts w:asciiTheme="minorHAnsi" w:hAnsiTheme="minorHAnsi" w:cstheme="minorHAnsi"/>
        </w:rPr>
        <w:t>financial means</w:t>
      </w:r>
      <w:r w:rsidRPr="00BD5879">
        <w:rPr>
          <w:rStyle w:val="StyleUnderline"/>
          <w:rFonts w:asciiTheme="minorHAnsi" w:hAnsiTheme="minorHAnsi" w:cstheme="minorHAnsi"/>
        </w:rPr>
        <w:t xml:space="preserve"> to acquire them</w:t>
      </w:r>
      <w:r w:rsidRPr="00BD5879">
        <w:rPr>
          <w:rFonts w:asciiTheme="minorHAnsi" w:hAnsiTheme="minorHAnsi" w:cstheme="minorHAnsi"/>
          <w:sz w:val="16"/>
        </w:rPr>
        <w:t xml:space="preserve">. </w:t>
      </w:r>
      <w:proofErr w:type="spellStart"/>
      <w:r w:rsidRPr="00BD5879">
        <w:rPr>
          <w:rFonts w:asciiTheme="minorHAnsi" w:hAnsiTheme="minorHAnsi" w:cstheme="minorHAnsi"/>
          <w:sz w:val="16"/>
        </w:rPr>
        <w:t>Aum</w:t>
      </w:r>
      <w:proofErr w:type="spellEnd"/>
      <w:r w:rsidRPr="00BD5879">
        <w:rPr>
          <w:rFonts w:asciiTheme="minorHAnsi" w:hAnsiTheme="minorHAnsi" w:cstheme="minorHAnsi"/>
          <w:sz w:val="16"/>
        </w:rPr>
        <w:t xml:space="preserve"> </w:t>
      </w:r>
      <w:proofErr w:type="spellStart"/>
      <w:r w:rsidRPr="00BD5879">
        <w:rPr>
          <w:rFonts w:asciiTheme="minorHAnsi" w:hAnsiTheme="minorHAnsi" w:cstheme="minorHAnsi"/>
          <w:sz w:val="16"/>
        </w:rPr>
        <w:t>Shinrikyo</w:t>
      </w:r>
      <w:proofErr w:type="spellEnd"/>
      <w:r w:rsidRPr="00BD5879">
        <w:rPr>
          <w:rFonts w:asciiTheme="minorHAnsi" w:hAnsiTheme="minorHAnsi" w:cstheme="minorHAnsi"/>
          <w:sz w:val="16"/>
        </w:rPr>
        <w:t xml:space="preserve"> had considerable options, as they were one of the most </w:t>
      </w:r>
      <w:proofErr w:type="spellStart"/>
      <w:r w:rsidRPr="00BD5879">
        <w:rPr>
          <w:rFonts w:asciiTheme="minorHAnsi" w:hAnsiTheme="minorHAnsi" w:cstheme="minorHAnsi"/>
          <w:sz w:val="16"/>
        </w:rPr>
        <w:t>well funded</w:t>
      </w:r>
      <w:proofErr w:type="spellEnd"/>
      <w:r w:rsidRPr="00BD5879">
        <w:rPr>
          <w:rFonts w:asciiTheme="minorHAnsi" w:hAnsiTheme="minorHAnsi" w:cstheme="minorHAnsi"/>
          <w:sz w:val="16"/>
        </w:rPr>
        <w:t xml:space="preserve"> terrorist organizations. With roughly $1 billion in funds, they owned several buildings, including hidden medical facilities, and were able to fund bioweapon trials (Thompson, 2006). While individuals like Larry Wayne Harris were able to pay for these organisms online, </w:t>
      </w:r>
      <w:r w:rsidRPr="00BD5879">
        <w:rPr>
          <w:rStyle w:val="StyleUnderline"/>
          <w:rFonts w:asciiTheme="minorHAnsi" w:hAnsiTheme="minorHAnsi" w:cstheme="minorHAnsi"/>
        </w:rPr>
        <w:t xml:space="preserve">the availability of these pathogens has been </w:t>
      </w:r>
      <w:r w:rsidRPr="00BD5879">
        <w:rPr>
          <w:rStyle w:val="Emphasis"/>
          <w:rFonts w:asciiTheme="minorHAnsi" w:hAnsiTheme="minorHAnsi" w:cstheme="minorHAnsi"/>
        </w:rPr>
        <w:t>regulated</w:t>
      </w:r>
      <w:r w:rsidRPr="00BD5879">
        <w:rPr>
          <w:rStyle w:val="StyleUnderline"/>
          <w:rFonts w:asciiTheme="minorHAnsi" w:hAnsiTheme="minorHAnsi" w:cstheme="minorHAnsi"/>
        </w:rPr>
        <w:t xml:space="preserve"> in recent years to prevent such events from occurring</w:t>
      </w:r>
      <w:r w:rsidRPr="00BD5879">
        <w:rPr>
          <w:rFonts w:asciiTheme="minorHAnsi" w:hAnsiTheme="minorHAnsi" w:cstheme="minorHAnsi"/>
          <w:sz w:val="16"/>
        </w:rPr>
        <w:t xml:space="preserve"> (Tucker, 2000). </w:t>
      </w:r>
      <w:r w:rsidRPr="00BD5879">
        <w:rPr>
          <w:rStyle w:val="StyleUnderline"/>
          <w:rFonts w:asciiTheme="minorHAnsi" w:hAnsiTheme="minorHAnsi" w:cstheme="minorHAnsi"/>
        </w:rPr>
        <w:t xml:space="preserve">Acquiring an agent via theft can also be monetarily taxing, as bribes and the equipment </w:t>
      </w:r>
      <w:r w:rsidRPr="00BD5879">
        <w:rPr>
          <w:rStyle w:val="Emphasis"/>
          <w:rFonts w:asciiTheme="minorHAnsi" w:hAnsiTheme="minorHAnsi" w:cstheme="minorHAnsi"/>
        </w:rPr>
        <w:t>to transport the pathogen</w:t>
      </w:r>
      <w:r w:rsidRPr="00BD5879">
        <w:rPr>
          <w:rStyle w:val="StyleUnderline"/>
          <w:rFonts w:asciiTheme="minorHAnsi" w:hAnsiTheme="minorHAnsi" w:cstheme="minorHAnsi"/>
        </w:rPr>
        <w:t xml:space="preserve"> could be costly</w:t>
      </w:r>
      <w:r w:rsidRPr="00BD5879">
        <w:rPr>
          <w:rFonts w:asciiTheme="minorHAnsi" w:hAnsiTheme="minorHAnsi" w:cstheme="minorHAnsi"/>
          <w:sz w:val="16"/>
        </w:rPr>
        <w:t xml:space="preserve">. </w:t>
      </w:r>
      <w:r w:rsidRPr="00BD5879">
        <w:rPr>
          <w:rStyle w:val="StyleUnderline"/>
          <w:rFonts w:asciiTheme="minorHAnsi" w:hAnsiTheme="minorHAnsi" w:cstheme="minorHAnsi"/>
        </w:rPr>
        <w:t xml:space="preserve">Attempting to isolate a pathogen naturally is also </w:t>
      </w:r>
      <w:r w:rsidRPr="00BD5879">
        <w:rPr>
          <w:rStyle w:val="Emphasis"/>
          <w:rFonts w:asciiTheme="minorHAnsi" w:hAnsiTheme="minorHAnsi" w:cstheme="minorHAnsi"/>
        </w:rPr>
        <w:t>extremely expensive</w:t>
      </w:r>
      <w:r w:rsidRPr="00BD5879">
        <w:rPr>
          <w:rStyle w:val="StyleUnderline"/>
          <w:rFonts w:asciiTheme="minorHAnsi" w:hAnsiTheme="minorHAnsi" w:cstheme="minorHAnsi"/>
        </w:rPr>
        <w:t>, requiring all the necessary laboratory equipment</w:t>
      </w:r>
      <w:r w:rsidRPr="00BD5879">
        <w:rPr>
          <w:rFonts w:asciiTheme="minorHAnsi" w:hAnsiTheme="minorHAnsi" w:cstheme="minorHAnsi"/>
          <w:sz w:val="16"/>
        </w:rPr>
        <w:t xml:space="preserve">, which in the case of viruses, is extensive. </w:t>
      </w:r>
      <w:r w:rsidRPr="00BD5879">
        <w:rPr>
          <w:rStyle w:val="StyleUnderline"/>
          <w:rFonts w:asciiTheme="minorHAnsi" w:hAnsiTheme="minorHAnsi" w:cstheme="minorHAnsi"/>
        </w:rPr>
        <w:t>Beyond the technical know-how</w:t>
      </w:r>
      <w:r w:rsidRPr="00BD5879">
        <w:rPr>
          <w:rFonts w:asciiTheme="minorHAnsi" w:hAnsiTheme="minorHAnsi" w:cstheme="minorHAnsi"/>
          <w:sz w:val="16"/>
        </w:rPr>
        <w:t xml:space="preserve"> needed for this method, </w:t>
      </w:r>
      <w:r w:rsidRPr="00BD5879">
        <w:rPr>
          <w:rStyle w:val="StyleUnderline"/>
          <w:rFonts w:asciiTheme="minorHAnsi" w:hAnsiTheme="minorHAnsi" w:cstheme="minorHAnsi"/>
        </w:rPr>
        <w:t xml:space="preserve">the purchasing of the equipment alone is a </w:t>
      </w:r>
      <w:r w:rsidRPr="00BD5879">
        <w:rPr>
          <w:rStyle w:val="Emphasis"/>
          <w:rFonts w:asciiTheme="minorHAnsi" w:hAnsiTheme="minorHAnsi" w:cstheme="minorHAnsi"/>
        </w:rPr>
        <w:t>major deterrent</w:t>
      </w:r>
      <w:r w:rsidRPr="00BD5879">
        <w:rPr>
          <w:rStyle w:val="StyleUnderline"/>
          <w:rFonts w:asciiTheme="minorHAnsi" w:hAnsiTheme="minorHAnsi" w:cstheme="minorHAnsi"/>
        </w:rPr>
        <w:t xml:space="preserve">.  </w:t>
      </w:r>
      <w:r w:rsidRPr="00BD5879">
        <w:rPr>
          <w:rFonts w:asciiTheme="minorHAnsi" w:hAnsiTheme="minorHAnsi" w:cstheme="minorHAnsi"/>
          <w:sz w:val="16"/>
        </w:rPr>
        <w:t xml:space="preserve">One </w:t>
      </w:r>
      <w:proofErr w:type="spellStart"/>
      <w:r w:rsidRPr="00BD5879">
        <w:rPr>
          <w:rFonts w:asciiTheme="minorHAnsi" w:hAnsiTheme="minorHAnsi" w:cstheme="minorHAnsi"/>
          <w:sz w:val="16"/>
        </w:rPr>
        <w:t>can not</w:t>
      </w:r>
      <w:proofErr w:type="spellEnd"/>
      <w:r w:rsidRPr="00BD5879">
        <w:rPr>
          <w:rFonts w:asciiTheme="minorHAnsi" w:hAnsiTheme="minorHAnsi" w:cstheme="minorHAnsi"/>
          <w:sz w:val="16"/>
        </w:rPr>
        <w:t xml:space="preserve"> simply collect dirt and isolate anthrax.</w:t>
      </w:r>
    </w:p>
    <w:p w:rsidR="003F5D5B" w:rsidRPr="00BD5879" w:rsidRDefault="003F5D5B" w:rsidP="003F5D5B">
      <w:pPr>
        <w:rPr>
          <w:rFonts w:asciiTheme="minorHAnsi" w:hAnsiTheme="minorHAnsi" w:cstheme="minorHAnsi"/>
        </w:rPr>
      </w:pPr>
    </w:p>
    <w:sectPr w:rsidR="003F5D5B" w:rsidRPr="00BD58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6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A186E"/>
    <w:rsid w:val="000139A3"/>
    <w:rsid w:val="000E0E7D"/>
    <w:rsid w:val="00100833"/>
    <w:rsid w:val="00104529"/>
    <w:rsid w:val="00105942"/>
    <w:rsid w:val="00107396"/>
    <w:rsid w:val="00144A4C"/>
    <w:rsid w:val="00171408"/>
    <w:rsid w:val="00176AB0"/>
    <w:rsid w:val="00177B7D"/>
    <w:rsid w:val="0018322D"/>
    <w:rsid w:val="00183249"/>
    <w:rsid w:val="001B5776"/>
    <w:rsid w:val="001E527A"/>
    <w:rsid w:val="001F78CE"/>
    <w:rsid w:val="00246988"/>
    <w:rsid w:val="00251FC7"/>
    <w:rsid w:val="002855A7"/>
    <w:rsid w:val="002B146A"/>
    <w:rsid w:val="002B5E17"/>
    <w:rsid w:val="00315690"/>
    <w:rsid w:val="00316B75"/>
    <w:rsid w:val="00325646"/>
    <w:rsid w:val="003460F2"/>
    <w:rsid w:val="0038158C"/>
    <w:rsid w:val="003902BA"/>
    <w:rsid w:val="003A09E2"/>
    <w:rsid w:val="003F5D5B"/>
    <w:rsid w:val="00407037"/>
    <w:rsid w:val="004605D6"/>
    <w:rsid w:val="004A186E"/>
    <w:rsid w:val="004A4222"/>
    <w:rsid w:val="004C60E8"/>
    <w:rsid w:val="004E3579"/>
    <w:rsid w:val="004E728B"/>
    <w:rsid w:val="004F39E0"/>
    <w:rsid w:val="00537BD5"/>
    <w:rsid w:val="0057268A"/>
    <w:rsid w:val="005D2912"/>
    <w:rsid w:val="006065BD"/>
    <w:rsid w:val="00612A59"/>
    <w:rsid w:val="00645FA9"/>
    <w:rsid w:val="00647866"/>
    <w:rsid w:val="00665003"/>
    <w:rsid w:val="00686374"/>
    <w:rsid w:val="006A2AD0"/>
    <w:rsid w:val="006C2375"/>
    <w:rsid w:val="006D4ECC"/>
    <w:rsid w:val="00722258"/>
    <w:rsid w:val="007243E5"/>
    <w:rsid w:val="00766EA0"/>
    <w:rsid w:val="007A2226"/>
    <w:rsid w:val="007E159E"/>
    <w:rsid w:val="007F5B66"/>
    <w:rsid w:val="00823A1C"/>
    <w:rsid w:val="00845B9D"/>
    <w:rsid w:val="00860984"/>
    <w:rsid w:val="008829F9"/>
    <w:rsid w:val="008B3ECB"/>
    <w:rsid w:val="008B4E85"/>
    <w:rsid w:val="008C1B2E"/>
    <w:rsid w:val="0091627E"/>
    <w:rsid w:val="0097032B"/>
    <w:rsid w:val="009A27FE"/>
    <w:rsid w:val="009D2EAD"/>
    <w:rsid w:val="009D54B2"/>
    <w:rsid w:val="009E1922"/>
    <w:rsid w:val="009F1B62"/>
    <w:rsid w:val="009F7ED2"/>
    <w:rsid w:val="00A93661"/>
    <w:rsid w:val="00A94B86"/>
    <w:rsid w:val="00A95652"/>
    <w:rsid w:val="00AA32CE"/>
    <w:rsid w:val="00AB7526"/>
    <w:rsid w:val="00AC0AB8"/>
    <w:rsid w:val="00B33C6D"/>
    <w:rsid w:val="00B4508F"/>
    <w:rsid w:val="00B55AD5"/>
    <w:rsid w:val="00B8057C"/>
    <w:rsid w:val="00BD5879"/>
    <w:rsid w:val="00BD6238"/>
    <w:rsid w:val="00BF23F3"/>
    <w:rsid w:val="00BF593B"/>
    <w:rsid w:val="00BF773A"/>
    <w:rsid w:val="00BF7E81"/>
    <w:rsid w:val="00C13773"/>
    <w:rsid w:val="00C17CC8"/>
    <w:rsid w:val="00C83417"/>
    <w:rsid w:val="00C9604F"/>
    <w:rsid w:val="00CA19AA"/>
    <w:rsid w:val="00CC5298"/>
    <w:rsid w:val="00CD736E"/>
    <w:rsid w:val="00CD798D"/>
    <w:rsid w:val="00CE161E"/>
    <w:rsid w:val="00CE5661"/>
    <w:rsid w:val="00CF59A8"/>
    <w:rsid w:val="00D325A9"/>
    <w:rsid w:val="00D36A8A"/>
    <w:rsid w:val="00D61409"/>
    <w:rsid w:val="00D6691E"/>
    <w:rsid w:val="00D71170"/>
    <w:rsid w:val="00DA1C92"/>
    <w:rsid w:val="00DA25D4"/>
    <w:rsid w:val="00DA6538"/>
    <w:rsid w:val="00E15E75"/>
    <w:rsid w:val="00E21DEB"/>
    <w:rsid w:val="00E5262C"/>
    <w:rsid w:val="00EC7DC4"/>
    <w:rsid w:val="00ED30CF"/>
    <w:rsid w:val="00F176EF"/>
    <w:rsid w:val="00F34CE2"/>
    <w:rsid w:val="00F45E10"/>
    <w:rsid w:val="00F6364A"/>
    <w:rsid w:val="00F9113A"/>
    <w:rsid w:val="00FA3AC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E0F08"/>
  <w15:chartTrackingRefBased/>
  <w15:docId w15:val="{63BC60C6-345C-484A-BE9E-16E00E26F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E21DEB"/>
    <w:rPr>
      <w:rFonts w:ascii="Calibri" w:hAnsi="Calibri"/>
    </w:rPr>
  </w:style>
  <w:style w:type="paragraph" w:styleId="Heading1">
    <w:name w:val="heading 1"/>
    <w:aliases w:val="Pocket"/>
    <w:basedOn w:val="Normal"/>
    <w:next w:val="Normal"/>
    <w:link w:val="Heading1Char"/>
    <w:qFormat/>
    <w:rsid w:val="00E21D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21D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21D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E21DE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21D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1DEB"/>
  </w:style>
  <w:style w:type="character" w:customStyle="1" w:styleId="Heading1Char">
    <w:name w:val="Heading 1 Char"/>
    <w:aliases w:val="Pocket Char"/>
    <w:basedOn w:val="DefaultParagraphFont"/>
    <w:link w:val="Heading1"/>
    <w:rsid w:val="00E21DE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21DE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21DE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21DEB"/>
    <w:rPr>
      <w:rFonts w:ascii="Calibri" w:eastAsiaTheme="majorEastAsia" w:hAnsi="Calibri" w:cstheme="majorBidi"/>
      <w:b/>
      <w:iCs/>
      <w:sz w:val="26"/>
    </w:rPr>
  </w:style>
  <w:style w:type="character" w:styleId="Emphasis">
    <w:name w:val="Emphasis"/>
    <w:aliases w:val="Minimized,minimized,Evidence,Highlighted,tag2,Size 10,emphasis in card,CD Card,Underlined,ED - Tag,emphasis,Bold Underline,Emphasis!!,small,Qualifications,bold underline,normal card text,Shrunk,qualifications in card,qualifications,Style1,Box,s"/>
    <w:basedOn w:val="DefaultParagraphFont"/>
    <w:link w:val="textbold"/>
    <w:uiPriority w:val="7"/>
    <w:qFormat/>
    <w:rsid w:val="00E21DE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21DE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E21DEB"/>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E21DEB"/>
    <w:rPr>
      <w:color w:val="auto"/>
      <w:u w:val="none"/>
    </w:rPr>
  </w:style>
  <w:style w:type="character" w:styleId="FollowedHyperlink">
    <w:name w:val="FollowedHyperlink"/>
    <w:basedOn w:val="DefaultParagraphFont"/>
    <w:uiPriority w:val="99"/>
    <w:semiHidden/>
    <w:unhideWhenUsed/>
    <w:rsid w:val="00E21DEB"/>
    <w:rPr>
      <w:color w:val="auto"/>
      <w:u w:val="none"/>
    </w:rPr>
  </w:style>
  <w:style w:type="paragraph" w:customStyle="1" w:styleId="textbold">
    <w:name w:val="text bold"/>
    <w:basedOn w:val="Normal"/>
    <w:link w:val="Emphasis"/>
    <w:uiPriority w:val="7"/>
    <w:qFormat/>
    <w:rsid w:val="00A94B86"/>
    <w:pPr>
      <w:ind w:left="720"/>
      <w:jc w:val="both"/>
    </w:pPr>
    <w:rPr>
      <w:b/>
      <w:iCs/>
      <w:u w:val="single"/>
    </w:rPr>
  </w:style>
  <w:style w:type="paragraph" w:customStyle="1" w:styleId="card">
    <w:name w:val="card"/>
    <w:basedOn w:val="Normal"/>
    <w:next w:val="Normal"/>
    <w:link w:val="StyleUnderline"/>
    <w:uiPriority w:val="6"/>
    <w:qFormat/>
    <w:rsid w:val="00A94B86"/>
    <w:pPr>
      <w:ind w:left="288" w:right="288"/>
    </w:pPr>
    <w:rPr>
      <w:rFonts w:asciiTheme="minorHAnsi" w:hAnsiTheme="minorHAnsi"/>
      <w:u w:val="single"/>
    </w:rPr>
  </w:style>
  <w:style w:type="character" w:styleId="Mention">
    <w:name w:val="Mention"/>
    <w:basedOn w:val="DefaultParagraphFont"/>
    <w:uiPriority w:val="99"/>
    <w:semiHidden/>
    <w:unhideWhenUsed/>
    <w:rsid w:val="009F1B62"/>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atson.brown.edu/costsofwar/files/cow/imce/4.12%20Hartung%20Lutz_Military%20Budget%20and%20the%20Costs%20of%20War.pdf" TargetMode="External"/><Relationship Id="rId13" Type="http://schemas.openxmlformats.org/officeDocument/2006/relationships/hyperlink" Target="https://www.insidehighered.com/news/2017/04/12/medicaid-funding-changes-pressure-state-higher-ed-funding" TargetMode="External"/><Relationship Id="rId18" Type="http://schemas.openxmlformats.org/officeDocument/2006/relationships/hyperlink" Target="http://www.medicaldaily.com/end-near-climate-change-pandemic-human-extinction-car-crash-384443" TargetMode="External"/><Relationship Id="rId26" Type="http://schemas.openxmlformats.org/officeDocument/2006/relationships/hyperlink" Target="http://www.cbpp.org/research/state-budget-and-tax/policy-basics-where-do-our-state-tax-dollars-go" TargetMode="External"/><Relationship Id="rId3" Type="http://schemas.openxmlformats.org/officeDocument/2006/relationships/styles" Target="styles.xml"/><Relationship Id="rId21" Type="http://schemas.openxmlformats.org/officeDocument/2006/relationships/hyperlink" Target="https://www.usatoday.com/story/news/politics/2017/06/28/single-payer-health-insurance/434353001" TargetMode="External"/><Relationship Id="rId7" Type="http://schemas.openxmlformats.org/officeDocument/2006/relationships/hyperlink" Target="https://www.liberationnews.org/top-of-the-pack-the-trump-imperialist-agenda/" TargetMode="External"/><Relationship Id="rId12" Type="http://schemas.openxmlformats.org/officeDocument/2006/relationships/hyperlink" Target="https://www.brookings.edu/wp-content/uploads/2016/07/PB-Pension-shortfalls-and-SL-budgets.pdf" TargetMode="External"/><Relationship Id="rId17" Type="http://schemas.openxmlformats.org/officeDocument/2006/relationships/hyperlink" Target="http://www.healthlaw.org/issues/medicaid/health-reform-and-medicaid/how-per-capita-caps-harm-the-prevention-treatment-of-new-viruses" TargetMode="External"/><Relationship Id="rId25" Type="http://schemas.openxmlformats.org/officeDocument/2006/relationships/hyperlink" Target="http://healthaffairs.org/blog/2017/05/23/trump-budget-proposes-big-health-cuts/" TargetMode="External"/><Relationship Id="rId2" Type="http://schemas.openxmlformats.org/officeDocument/2006/relationships/numbering" Target="numbering.xml"/><Relationship Id="rId16" Type="http://schemas.openxmlformats.org/officeDocument/2006/relationships/hyperlink" Target="http://blog.nclr.org/2017/06/01/deep-medicaid-cuts-hurt-us/" TargetMode="External"/><Relationship Id="rId20" Type="http://schemas.openxmlformats.org/officeDocument/2006/relationships/hyperlink" Target="https://www.insidehighered.com/news/2017/04/12/medicaid-funding-changes-pressure-state-higher-ed-funding" TargetMode="External"/><Relationship Id="rId29" Type="http://schemas.openxmlformats.org/officeDocument/2006/relationships/hyperlink" Target="http://globalbiodefense.com/2014/05/20/bioterrorism-roadblocks-facing-non-state-actors-use-of-bioweapons/" TargetMode="External"/><Relationship Id="rId1" Type="http://schemas.openxmlformats.org/officeDocument/2006/relationships/customXml" Target="../customXml/item1.xml"/><Relationship Id="rId6" Type="http://schemas.openxmlformats.org/officeDocument/2006/relationships/hyperlink" Target="https://www.rt.com/op-edge/381173-trump-military-budget-us/" TargetMode="External"/><Relationship Id="rId11" Type="http://schemas.openxmlformats.org/officeDocument/2006/relationships/hyperlink" Target="https://jscholarship.library.jhu.edu/bitstream/handle/1774.2/37262/MANN-THESIS-2014.pdf" TargetMode="External"/><Relationship Id="rId24" Type="http://schemas.openxmlformats.org/officeDocument/2006/relationships/hyperlink" Target="http://about.bgov.com/blog/defense-2016-a-year-of-big-decisions/" TargetMode="External"/><Relationship Id="rId5" Type="http://schemas.openxmlformats.org/officeDocument/2006/relationships/webSettings" Target="webSettings.xml"/><Relationship Id="rId15" Type="http://schemas.openxmlformats.org/officeDocument/2006/relationships/hyperlink" Target="https://www.insidehighered.com/news/2015/04/23/state-budget-projections-higher-education-look-bleak-thanks-medicaid-costs" TargetMode="External"/><Relationship Id="rId23" Type="http://schemas.openxmlformats.org/officeDocument/2006/relationships/hyperlink" Target="https://books.google.com/books?id=7ETqDAAAQBAJ&amp;pg=PA38&amp;lpg=PA38&amp;dq=education+spending+military+spending+zero+sum&amp;source=bl&amp;ots=sUw7H7Xr_z&amp;sig=fG6NlXAEPw8Mof8CaFFbR_Og08k&amp;hl=en&amp;sa=X&amp;ved=0ahUKEwi69-2YnebUAhWk1IMKHSvhDFQQ6AEIYDAI" TargetMode="External"/><Relationship Id="rId28" Type="http://schemas.openxmlformats.org/officeDocument/2006/relationships/hyperlink" Target="http://www.quora.com/Why-dont-diseases-completely-wipe-out-species,%20DOA:%206/25/17)" TargetMode="External"/><Relationship Id="rId10" Type="http://schemas.openxmlformats.org/officeDocument/2006/relationships/hyperlink" Target="http://www.salon.com/2017/05/25/how-trumps-budget-would-gut-the-economy-massive-cuts-to-medicaid-and-food-stamps-will-have-devastating-ripple-effects/" TargetMode="External"/><Relationship Id="rId19" Type="http://schemas.openxmlformats.org/officeDocument/2006/relationships/hyperlink" Target="http://thebulletin.org/how-house-health-care-bill-undercuts-bioterror-and-pandemic-defenses10752"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mericanprogress.org/issues/economy/reports/2017/06/06/433621/medicaid-cuts-hurt-education-lead-middle-class-tax-hikes/" TargetMode="External"/><Relationship Id="rId14" Type="http://schemas.openxmlformats.org/officeDocument/2006/relationships/hyperlink" Target="https://www.insidehighered.com/news/2017/04/12/medicaid-funding-changes-pressure-state-higher-ed-funding" TargetMode="External"/><Relationship Id="rId22" Type="http://schemas.openxmlformats.org/officeDocument/2006/relationships/hyperlink" Target="http://www.sandiegouniontribune.com/business/economy/sd-fi-single-payer-health-care-california-20170510-htmlstory.html" TargetMode="External"/><Relationship Id="rId27" Type="http://schemas.openxmlformats.org/officeDocument/2006/relationships/hyperlink" Target="https://developmentthesis.files.wordpress.com/2014/04/66-1-drezner.pdf)"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A67CB-1515-418D-9332-881570A7A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24194</Words>
  <Characters>137911</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3</cp:revision>
  <dcterms:created xsi:type="dcterms:W3CDTF">2017-07-02T00:40:00Z</dcterms:created>
  <dcterms:modified xsi:type="dcterms:W3CDTF">2017-07-02T00:43:00Z</dcterms:modified>
</cp:coreProperties>
</file>