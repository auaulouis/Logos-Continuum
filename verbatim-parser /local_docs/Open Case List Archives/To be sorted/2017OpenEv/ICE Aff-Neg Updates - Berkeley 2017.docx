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06652" w14:textId="4C7576C1" w:rsidR="00880719" w:rsidRDefault="00880719" w:rsidP="00880719">
      <w:pPr>
        <w:pStyle w:val="Heading1"/>
      </w:pPr>
      <w:r>
        <w:t>ICE AFF Updates</w:t>
      </w:r>
    </w:p>
    <w:p w14:paraId="5159A18E" w14:textId="02AE3458" w:rsidR="00880719" w:rsidRDefault="00880719" w:rsidP="00880719">
      <w:pPr>
        <w:pStyle w:val="Heading2"/>
      </w:pPr>
      <w:r>
        <w:lastRenderedPageBreak/>
        <w:t>CP Answers</w:t>
      </w:r>
    </w:p>
    <w:p w14:paraId="701AC3B2" w14:textId="72884B31" w:rsidR="00880719" w:rsidRPr="00880719" w:rsidRDefault="00880719" w:rsidP="00880719">
      <w:pPr>
        <w:pStyle w:val="Heading3"/>
      </w:pPr>
      <w:r>
        <w:lastRenderedPageBreak/>
        <w:t>State CP General</w:t>
      </w:r>
    </w:p>
    <w:p w14:paraId="3095B9B9" w14:textId="77777777" w:rsidR="00D84F43" w:rsidRDefault="002E731B" w:rsidP="002E731B">
      <w:pPr>
        <w:pStyle w:val="Heading4"/>
      </w:pPr>
      <w:r>
        <w:t xml:space="preserve">Immigration and human rights policy is never passed or </w:t>
      </w:r>
      <w:r w:rsidR="009F5BC9">
        <w:t>ratified</w:t>
      </w:r>
      <w:r>
        <w:t xml:space="preserve"> when gone </w:t>
      </w:r>
      <w:r w:rsidR="009F5BC9">
        <w:t>through</w:t>
      </w:r>
      <w:r>
        <w:t xml:space="preserve"> the states – Federal implementation is key because of relations to </w:t>
      </w:r>
      <w:r w:rsidR="009F5BC9">
        <w:t>international</w:t>
      </w:r>
      <w:r>
        <w:t xml:space="preserve"> relations</w:t>
      </w:r>
    </w:p>
    <w:p w14:paraId="7B02B3AA" w14:textId="77C054A9" w:rsidR="002E731B" w:rsidRPr="002E731B" w:rsidRDefault="00880719" w:rsidP="002E731B">
      <w:r w:rsidRPr="00880719">
        <w:rPr>
          <w:rStyle w:val="Style13ptBold"/>
        </w:rPr>
        <w:t>Shelton 13</w:t>
      </w:r>
      <w:r>
        <w:t xml:space="preserve"> (</w:t>
      </w:r>
      <w:r w:rsidR="002E731B">
        <w:t xml:space="preserve">Paola, </w:t>
      </w:r>
      <w:r w:rsidR="00072881" w:rsidRPr="00072881">
        <w:t xml:space="preserve">Professor of Law at the George Washington University Law School in Washington D.C. and a member of the Board of Editors of the American </w:t>
      </w:r>
      <w:r w:rsidR="00072881">
        <w:t>Journal of International Law,</w:t>
      </w:r>
      <w:r w:rsidR="00072881" w:rsidRPr="00072881">
        <w:t xml:space="preserve"> </w:t>
      </w:r>
      <w:r w:rsidR="00072881">
        <w:t>“</w:t>
      </w:r>
      <w:r w:rsidR="00072881" w:rsidRPr="00072881">
        <w:t>Regional Protection of Human Rights,</w:t>
      </w:r>
      <w:proofErr w:type="gramStart"/>
      <w:r w:rsidR="00072881">
        <w:t>”,V.</w:t>
      </w:r>
      <w:proofErr w:type="gramEnd"/>
      <w:r w:rsidR="00072881">
        <w:t>1,P. 149)//KM</w:t>
      </w:r>
    </w:p>
    <w:p w14:paraId="31B36936" w14:textId="77777777" w:rsidR="00D84F43" w:rsidRPr="00CC1DC7" w:rsidRDefault="00D84F43" w:rsidP="00D84F43">
      <w:pPr>
        <w:rPr>
          <w:rStyle w:val="Emphasis"/>
        </w:rPr>
      </w:pPr>
      <w:r w:rsidRPr="00D84F43">
        <w:t xml:space="preserve">to raise awareness of CERD at the state or local level, despite the significant role the states must play in implementing the ...guarantees. Similarly, "[T]he United States' 2006 Report on its compliance with ICCPR provided 'only limited information ... on the implementation of the Covenant at the state lever </w:t>
      </w:r>
      <w:proofErr w:type="gramStart"/>
      <w:r w:rsidRPr="00D84F43">
        <w:t>By</w:t>
      </w:r>
      <w:proofErr w:type="gramEnd"/>
      <w:r w:rsidRPr="00D84F43">
        <w:t xml:space="preserve"> rough measures, state activity in this area is basically nonexistent. </w:t>
      </w:r>
      <w:r w:rsidRPr="00D84F43">
        <w:rPr>
          <w:rStyle w:val="Emphasis"/>
        </w:rPr>
        <w:t>A survey of state human rights commissions failed to show even a reference to implementing these treaties as part of their mandates.</w:t>
      </w:r>
      <w:r w:rsidRPr="00D84F43">
        <w:t xml:space="preserve"> Moreover, </w:t>
      </w:r>
      <w:r w:rsidRPr="00D84F43">
        <w:rPr>
          <w:rStyle w:val="Emphasis"/>
        </w:rPr>
        <w:t>a review of state court decisions shows that references to the ratified international human rights treaties that the United States has ratified are minimal</w:t>
      </w:r>
      <w:r w:rsidRPr="00D84F43">
        <w:t xml:space="preserve">. One possible explanation for the absence of state level implementation activity is state resistance to engaging with international human rights treaty law. In this view, </w:t>
      </w:r>
      <w:r w:rsidRPr="00D84F43">
        <w:rPr>
          <w:rStyle w:val="Emphasis"/>
        </w:rPr>
        <w:t>the federalism understanding helps states and the federal government to collude in avoiding their obligation to change domestic law when necessary to comply with the United States' international commitments</w:t>
      </w:r>
      <w:r w:rsidRPr="00D84F43">
        <w:t xml:space="preserve">. Certainly, this reading of the situation would receive some support from the reservation included with ratification of some of the international human rights treaties that the United States' adherence to an international human rights treaty should not effect—or promise—change in existing law or practice. </w:t>
      </w:r>
      <w:proofErr w:type="gramStart"/>
      <w:r w:rsidRPr="00D84F43">
        <w:t>However,...</w:t>
      </w:r>
      <w:proofErr w:type="gramEnd"/>
      <w:r w:rsidRPr="00D84F43">
        <w:t xml:space="preserve"> [a]s numerous commentators have noted, some states and localities have tried to encourage national acceptance of treaties that have not been signed or ratified by adopting their provisions as part of local law. For example, ...despite the United States' continued failure to ratify the Convention for the Elimination of All Forms of Discrimination Against Women (CEDAW), "[b]y 2004, forty-four U.S. cities, eighteen counties, and sixteen states had considered or passed legislation related to CEDAW. Some jurisdictions have even gone </w:t>
      </w:r>
      <w:proofErr w:type="gramStart"/>
      <w:r w:rsidRPr="00D84F43">
        <w:t>so far as</w:t>
      </w:r>
      <w:proofErr w:type="gramEnd"/>
      <w:r w:rsidRPr="00D84F43">
        <w:t xml:space="preserve"> to implement its provisions as a matter of local law." Thus, to view the story as entirely one of state resistance fails to recognize genuine differences between the states with respect to these treaties. </w:t>
      </w:r>
      <w:r w:rsidRPr="00CC1DC7">
        <w:rPr>
          <w:rStyle w:val="StyleUnderline"/>
        </w:rPr>
        <w:t xml:space="preserve">It seems clear that at least some states and localities would engage with the process of implementing ratified human rights treaties, particularly </w:t>
      </w:r>
      <w:r w:rsidRPr="00CC1DC7">
        <w:rPr>
          <w:rStyle w:val="Emphasis"/>
        </w:rPr>
        <w:t xml:space="preserve">if they were aware of their obligation to do so. </w:t>
      </w:r>
    </w:p>
    <w:p w14:paraId="4AD7F82F" w14:textId="77DC1A53" w:rsidR="00E42E4C" w:rsidRDefault="00880719" w:rsidP="00897C5D">
      <w:pPr>
        <w:pStyle w:val="Heading3"/>
      </w:pPr>
      <w:r>
        <w:lastRenderedPageBreak/>
        <w:t>A2: State Revolt CP</w:t>
      </w:r>
    </w:p>
    <w:p w14:paraId="6BF8A4F7" w14:textId="77777777" w:rsidR="009B0F40" w:rsidRDefault="009B0F40" w:rsidP="009B0F40">
      <w:pPr>
        <w:pStyle w:val="Heading4"/>
      </w:pPr>
      <w:r w:rsidRPr="00DD6726">
        <w:t>S</w:t>
      </w:r>
      <w:r>
        <w:t xml:space="preserve">chools are unable to stop ICE agents </w:t>
      </w:r>
    </w:p>
    <w:p w14:paraId="3CDD8F51" w14:textId="77777777" w:rsidR="009B0F40" w:rsidRPr="00DD6726" w:rsidRDefault="009B0F40" w:rsidP="009B0F40">
      <w:r w:rsidRPr="00DD6726">
        <w:rPr>
          <w:rStyle w:val="Style13ptBold"/>
        </w:rPr>
        <w:t>The Associated Press 17</w:t>
      </w:r>
      <w:r>
        <w:t xml:space="preserve"> (2/23/17, “</w:t>
      </w:r>
      <w:r w:rsidRPr="00DD6726">
        <w:t>Chicago School Principal</w:t>
      </w:r>
      <w:r>
        <w:t xml:space="preserve">s Told Not to Let ICE Agents In”, </w:t>
      </w:r>
      <w:hyperlink r:id="rId9" w:history="1">
        <w:r w:rsidRPr="005C461D">
          <w:rPr>
            <w:rStyle w:val="Hyperlink"/>
          </w:rPr>
          <w:t>http://www.nbcnews.com/news/us-news/chicago-school-principals-told-not-let-ice-agents-n724526)</w:t>
        </w:r>
      </w:hyperlink>
      <w:r>
        <w:t xml:space="preserve"> ACT</w:t>
      </w:r>
    </w:p>
    <w:p w14:paraId="17E8E3F4" w14:textId="054BC455" w:rsidR="009B0F40" w:rsidRDefault="009B0F40" w:rsidP="009B0F40">
      <w:pPr>
        <w:rPr>
          <w:rStyle w:val="StyleUnderline"/>
        </w:rPr>
      </w:pPr>
      <w:r w:rsidRPr="00DA7419">
        <w:rPr>
          <w:rStyle w:val="StyleUnderline"/>
        </w:rPr>
        <w:t xml:space="preserve">As educators around the United States wonder whether a crackdown on immigrants will reach their schoolhouse doors, </w:t>
      </w:r>
      <w:r w:rsidRPr="00DD6726">
        <w:rPr>
          <w:rStyle w:val="StyleUnderline"/>
          <w:highlight w:val="yellow"/>
        </w:rPr>
        <w:t>principals in Chicago have been given a simple order: Do not let federal immigration agents in without a criminal warrant.</w:t>
      </w:r>
      <w:r>
        <w:rPr>
          <w:rStyle w:val="StyleUnderline"/>
        </w:rPr>
        <w:t xml:space="preserve"> </w:t>
      </w:r>
      <w:r>
        <w:t>The stand taken by Chicago Public Schools, the country's third-largest school system, is among the boldest of the districts that have announced measures to protect those who may be living in the country illegally.</w:t>
      </w:r>
      <w:r>
        <w:t xml:space="preserve"> </w:t>
      </w:r>
      <w:r w:rsidRPr="00DD6726">
        <w:rPr>
          <w:rStyle w:val="StyleUnderline"/>
        </w:rPr>
        <w:t xml:space="preserve">It remains unknown how much interest U.S. Immigration and Customs Enforcement will show in schools under President Donald Trump, and </w:t>
      </w:r>
      <w:r w:rsidRPr="00DD6726">
        <w:rPr>
          <w:rStyle w:val="StyleUnderline"/>
          <w:highlight w:val="yellow"/>
        </w:rPr>
        <w:t xml:space="preserve">there </w:t>
      </w:r>
      <w:proofErr w:type="gramStart"/>
      <w:r w:rsidRPr="00DD6726">
        <w:rPr>
          <w:rStyle w:val="StyleUnderline"/>
          <w:highlight w:val="yellow"/>
        </w:rPr>
        <w:t>is</w:t>
      </w:r>
      <w:proofErr w:type="gramEnd"/>
      <w:r w:rsidRPr="00DD6726">
        <w:rPr>
          <w:rStyle w:val="StyleUnderline"/>
          <w:highlight w:val="yellow"/>
        </w:rPr>
        <w:t xml:space="preserve"> little schools can do to thwart agents who show up with warrants,</w:t>
      </w:r>
      <w:r w:rsidRPr="00DD6726">
        <w:rPr>
          <w:rStyle w:val="StyleUnderline"/>
        </w:rPr>
        <w:t xml:space="preserve"> but they are acting at least in part to ease concerns of skittish immigrant communities.</w:t>
      </w:r>
      <w:r>
        <w:t xml:space="preserve"> In districts like Chicago, where nearly half of the 381,000 students are Hispanic, </w:t>
      </w:r>
      <w:r w:rsidRPr="00DD6726">
        <w:rPr>
          <w:rStyle w:val="StyleUnderline"/>
          <w:highlight w:val="yellow"/>
        </w:rPr>
        <w:t>there is concern that immigration authorities could grab parents outside the schools and their children inside.</w:t>
      </w:r>
    </w:p>
    <w:p w14:paraId="5F971306" w14:textId="0F8181E8" w:rsidR="009B0F40" w:rsidRDefault="009B0F40" w:rsidP="009B0F40">
      <w:pPr>
        <w:pStyle w:val="Heading4"/>
      </w:pPr>
      <w:r>
        <w:t>Sanctuary policies prove states cannot block ICE</w:t>
      </w:r>
    </w:p>
    <w:p w14:paraId="41C1BCD3" w14:textId="77777777" w:rsidR="009B0F40" w:rsidRPr="002C3EC7" w:rsidRDefault="009B0F40" w:rsidP="009B0F40">
      <w:r w:rsidRPr="0080665F">
        <w:rPr>
          <w:rStyle w:val="Style13ptBold"/>
        </w:rPr>
        <w:t>Tribune Media Wire 17</w:t>
      </w:r>
      <w:r>
        <w:t xml:space="preserve"> (2/13/17, </w:t>
      </w:r>
      <w:r w:rsidRPr="0080665F">
        <w:t xml:space="preserve">ICE raids in Texas strike fear into immigrants, regardless of legal status </w:t>
      </w:r>
      <w:r>
        <w:t xml:space="preserve">, “ </w:t>
      </w:r>
      <w:hyperlink r:id="rId10" w:history="1">
        <w:r w:rsidRPr="005C461D">
          <w:rPr>
            <w:rStyle w:val="Hyperlink"/>
          </w:rPr>
          <w:t>http://kdvr.com/2017/02/13/ice-raids-in-texas-strike-fear-into-immigrants-regardless-of-legal-status-tmwsp/)</w:t>
        </w:r>
      </w:hyperlink>
      <w:r>
        <w:t xml:space="preserve"> ACT</w:t>
      </w:r>
    </w:p>
    <w:p w14:paraId="4075B6DB" w14:textId="77777777" w:rsidR="009B0F40" w:rsidRPr="002C3EC7" w:rsidRDefault="009B0F40" w:rsidP="009B0F40">
      <w:pPr>
        <w:rPr>
          <w:rStyle w:val="StyleUnderline"/>
        </w:rPr>
      </w:pPr>
      <w:r w:rsidRPr="002C3EC7">
        <w:rPr>
          <w:rStyle w:val="StyleUnderline"/>
          <w:highlight w:val="yellow"/>
        </w:rPr>
        <w:t xml:space="preserve">Austin’s status as an immigrant-protecting sanctuary city has also led to </w:t>
      </w:r>
      <w:proofErr w:type="gramStart"/>
      <w:r w:rsidRPr="002C3EC7">
        <w:rPr>
          <w:rStyle w:val="StyleUnderline"/>
          <w:highlight w:val="yellow"/>
        </w:rPr>
        <w:t>a mounting tensions</w:t>
      </w:r>
      <w:proofErr w:type="gramEnd"/>
      <w:r w:rsidRPr="002C3EC7">
        <w:rPr>
          <w:rStyle w:val="StyleUnderline"/>
          <w:highlight w:val="yellow"/>
        </w:rPr>
        <w:t xml:space="preserve"> with the state government:</w:t>
      </w:r>
      <w:r>
        <w:rPr>
          <w:rStyle w:val="StyleUnderline"/>
        </w:rPr>
        <w:t xml:space="preserve"> </w:t>
      </w:r>
      <w:r w:rsidRPr="002C3EC7">
        <w:rPr>
          <w:rStyle w:val="StyleUnderline"/>
        </w:rPr>
        <w:t xml:space="preserve">The state legislature is already debating a bill that would remove pro-sanctuary council members from city governments like Austin’s. Gov. Greg Abbott has been a vocal critic of the sanctuary policy, and has threatened to have Austin Sheriff Sally Hernandez removed for following it — </w:t>
      </w:r>
      <w:r w:rsidRPr="002C3EC7">
        <w:rPr>
          <w:rStyle w:val="StyleUnderline"/>
          <w:highlight w:val="yellow"/>
        </w:rPr>
        <w:t>something the governor does not presently have the authority to do.</w:t>
      </w:r>
      <w:r>
        <w:rPr>
          <w:rStyle w:val="StyleUnderline"/>
        </w:rPr>
        <w:t xml:space="preserve"> </w:t>
      </w:r>
      <w:r w:rsidRPr="002C3EC7">
        <w:rPr>
          <w:rStyle w:val="StyleUnderline"/>
          <w:highlight w:val="yellow"/>
        </w:rPr>
        <w:t>Under sanctuary city ordinances, police and social services simply don’t actively cooperate with ICE. But that doesn’t mean that ICE isn’t present and active.</w:t>
      </w:r>
    </w:p>
    <w:p w14:paraId="5F0CAF04" w14:textId="77777777" w:rsidR="009B0F40" w:rsidRDefault="009B0F40" w:rsidP="009B0F40">
      <w:pPr>
        <w:pStyle w:val="Heading4"/>
      </w:pPr>
      <w:r>
        <w:t>States and localities unable to stop ICE – federal legislation key</w:t>
      </w:r>
    </w:p>
    <w:p w14:paraId="04A3180E" w14:textId="77777777" w:rsidR="009B0F40" w:rsidRPr="009E7AA8" w:rsidRDefault="009B0F40" w:rsidP="009B0F40">
      <w:r w:rsidRPr="007B2053">
        <w:rPr>
          <w:rStyle w:val="Style13ptBold"/>
        </w:rPr>
        <w:t>Henderson 17</w:t>
      </w:r>
      <w:r>
        <w:t xml:space="preserve"> (Tim, </w:t>
      </w:r>
      <w:r w:rsidRPr="007B2053">
        <w:t>covers demographics for Stateline</w:t>
      </w:r>
      <w:r>
        <w:t>, 5/10/17, “</w:t>
      </w:r>
      <w:r w:rsidRPr="007B2053">
        <w:t>Cities, states move to calm fear of deportation</w:t>
      </w:r>
      <w:r>
        <w:t xml:space="preserve">”, </w:t>
      </w:r>
      <w:hyperlink r:id="rId11" w:history="1">
        <w:r w:rsidRPr="005C461D">
          <w:rPr>
            <w:rStyle w:val="Hyperlink"/>
          </w:rPr>
          <w:t>http://www.pbs.org/newshour/rundown/cities-states-fear-deportation/)</w:t>
        </w:r>
      </w:hyperlink>
      <w:r>
        <w:t xml:space="preserve"> ACT</w:t>
      </w:r>
    </w:p>
    <w:p w14:paraId="7FDE7E44" w14:textId="77777777" w:rsidR="009B0F40" w:rsidRDefault="009B0F40" w:rsidP="009B0F40">
      <w:pPr>
        <w:rPr>
          <w:rStyle w:val="StyleUnderline"/>
        </w:rPr>
      </w:pPr>
      <w:r w:rsidRPr="009E7AA8">
        <w:rPr>
          <w:rStyle w:val="StyleUnderline"/>
          <w:highlight w:val="yellow"/>
        </w:rPr>
        <w:t>Some of the state and local measures that have been proposed would bar most immigration arrests in locally controlled schools and courts</w:t>
      </w:r>
      <w:r w:rsidRPr="009E7AA8">
        <w:rPr>
          <w:rStyle w:val="StyleUnderline"/>
        </w:rPr>
        <w:t xml:space="preserve">. That’s in line with an ICE policy, held over from the Obama administration, that discourages raids in what the agency calls “sensitive locations” including churches, hospitals, </w:t>
      </w:r>
      <w:proofErr w:type="gramStart"/>
      <w:r w:rsidRPr="009E7AA8">
        <w:rPr>
          <w:rStyle w:val="StyleUnderline"/>
        </w:rPr>
        <w:t>schools</w:t>
      </w:r>
      <w:proofErr w:type="gramEnd"/>
      <w:r w:rsidRPr="009E7AA8">
        <w:rPr>
          <w:rStyle w:val="StyleUnderline"/>
        </w:rPr>
        <w:t xml:space="preserve"> and college campuses, without a supervisor’s approval.</w:t>
      </w:r>
      <w:r>
        <w:rPr>
          <w:b/>
          <w:u w:val="single"/>
        </w:rPr>
        <w:t xml:space="preserve"> </w:t>
      </w:r>
      <w:r w:rsidRPr="009E7AA8">
        <w:rPr>
          <w:rStyle w:val="StyleUnderline"/>
        </w:rPr>
        <w:t xml:space="preserve">While there have been no recent reports of immigration agents making arrests in churches or schools, </w:t>
      </w:r>
      <w:r w:rsidRPr="009E7AA8">
        <w:rPr>
          <w:rStyle w:val="StyleUnderline"/>
          <w:highlight w:val="yellow"/>
        </w:rPr>
        <w:t>some arrests have been made nearby</w:t>
      </w:r>
      <w:r w:rsidRPr="009E7AA8">
        <w:rPr>
          <w:rStyle w:val="StyleUnderline"/>
        </w:rPr>
        <w:t xml:space="preserve">. </w:t>
      </w:r>
      <w:r>
        <w:t xml:space="preserve">In February, a man was arrested after taking his daughter to school in Los Angeles, several men were arrested after leaving a church homeless shelter in Fairfax County, Virginia, and a woman released from ICE custody for hospital treatment in Texas was put back in detention while awaiting surgery, though she was later </w:t>
      </w:r>
      <w:r>
        <w:lastRenderedPageBreak/>
        <w:t xml:space="preserve">released. In Rhode Island, Barros said people in the small city of Central Falls have sometimes been afraid to go out when they hear that ICE agents are around — whether it’s real news or “radio </w:t>
      </w:r>
      <w:proofErr w:type="spellStart"/>
      <w:r>
        <w:t>pasillo</w:t>
      </w:r>
      <w:proofErr w:type="spellEnd"/>
      <w:r>
        <w:t xml:space="preserve">,” the grapevine or rumor mill among South American immigrants in the town. “The uneasiness comes from the idea that, what if I take my kids to school or a doctor’s appointment and I get arrested? Who’s going to take care of the kids?” Barros said. </w:t>
      </w:r>
      <w:r w:rsidRPr="009E7AA8">
        <w:rPr>
          <w:rStyle w:val="StyleUnderline"/>
        </w:rPr>
        <w:t>Bennett, the ICE spokeswoman, said the agency’s policy against routine enforcement in sensitive locations remains. But, she said, ICE sometimes makes deportation arrests at courthouses, which are considered relatively safe because visitors are screened for weapons before entering.</w:t>
      </w:r>
      <w:r>
        <w:rPr>
          <w:b/>
          <w:u w:val="single"/>
        </w:rPr>
        <w:t xml:space="preserve"> </w:t>
      </w:r>
      <w:r>
        <w:t xml:space="preserve">“The uneasiness comes from the idea that, what if I take my kids to school or a doctor’s appointment and I get arrested? Who’s going to take care of the kids?” Stephen Yale-Loehr, a professor of immigration law at Cornell Law School, said local laws about sensitive locations, like many sanctuary policies, have little legal weight. </w:t>
      </w:r>
      <w:r w:rsidRPr="009E7AA8">
        <w:rPr>
          <w:rStyle w:val="StyleUnderline"/>
        </w:rPr>
        <w:t>“They’re largely symbolic. There’s nothing to prevent ICE from waiting on the courthouse steps or in public areas to arrest somebody if they want to,” Yale-Loehr said</w:t>
      </w:r>
      <w:r w:rsidRPr="009E7AA8">
        <w:rPr>
          <w:rStyle w:val="StyleUnderline"/>
          <w:highlight w:val="yellow"/>
        </w:rPr>
        <w:t xml:space="preserve">. Only federal legislation, like that proposed in the House and Senate, could regulate how ICE </w:t>
      </w:r>
      <w:proofErr w:type="gramStart"/>
      <w:r w:rsidRPr="009E7AA8">
        <w:rPr>
          <w:rStyle w:val="StyleUnderline"/>
          <w:highlight w:val="yellow"/>
        </w:rPr>
        <w:t>is allowed to</w:t>
      </w:r>
      <w:proofErr w:type="gramEnd"/>
      <w:r w:rsidRPr="009E7AA8">
        <w:rPr>
          <w:rStyle w:val="StyleUnderline"/>
          <w:highlight w:val="yellow"/>
        </w:rPr>
        <w:t xml:space="preserve"> operate, he said.</w:t>
      </w:r>
      <w:r>
        <w:rPr>
          <w:rStyle w:val="StyleUnderline"/>
        </w:rPr>
        <w:t xml:space="preserve"> </w:t>
      </w:r>
      <w:r>
        <w:t xml:space="preserve">Capps agreed. </w:t>
      </w:r>
      <w:r w:rsidRPr="009E7AA8">
        <w:rPr>
          <w:rStyle w:val="StyleUnderline"/>
        </w:rPr>
        <w:t xml:space="preserve">He said </w:t>
      </w:r>
      <w:r w:rsidRPr="009E7AA8">
        <w:rPr>
          <w:rStyle w:val="StyleUnderline"/>
          <w:highlight w:val="yellow"/>
        </w:rPr>
        <w:t>ICE isn’t likely to start going into</w:t>
      </w:r>
      <w:r w:rsidRPr="009E7AA8">
        <w:rPr>
          <w:rStyle w:val="StyleUnderline"/>
        </w:rPr>
        <w:t xml:space="preserve"> churches </w:t>
      </w:r>
      <w:r w:rsidRPr="009E7AA8">
        <w:rPr>
          <w:rStyle w:val="StyleUnderline"/>
          <w:highlight w:val="yellow"/>
        </w:rPr>
        <w:t>and schools, but agents are starting to push the envelope. “I don’t know how any state or locality can stop them</w:t>
      </w:r>
      <w:r w:rsidRPr="009E7AA8">
        <w:rPr>
          <w:rStyle w:val="StyleUnderline"/>
        </w:rPr>
        <w:t xml:space="preserve"> from setting up on a public street outside a church or outside a school, watching people drop their kids off,”</w:t>
      </w:r>
      <w:r>
        <w:t xml:space="preserve"> he said. But the Center for Immigration Studies, which favors limited immigration, sees the proposals as “just another attempt to hinder immigration enforcement in any way they can,” according to Jessica Vaughan, director of policy studies. </w:t>
      </w:r>
      <w:r w:rsidRPr="009E7AA8">
        <w:rPr>
          <w:rStyle w:val="StyleUnderline"/>
          <w:highlight w:val="yellow"/>
        </w:rPr>
        <w:t xml:space="preserve">“When the sanctuaries block ICE from making arrests in jails, then ICE </w:t>
      </w:r>
      <w:proofErr w:type="gramStart"/>
      <w:r w:rsidRPr="009E7AA8">
        <w:rPr>
          <w:rStyle w:val="StyleUnderline"/>
          <w:highlight w:val="yellow"/>
        </w:rPr>
        <w:t>has to</w:t>
      </w:r>
      <w:proofErr w:type="gramEnd"/>
      <w:r w:rsidRPr="009E7AA8">
        <w:rPr>
          <w:rStyle w:val="StyleUnderline"/>
          <w:highlight w:val="yellow"/>
        </w:rPr>
        <w:t xml:space="preserve"> find other places</w:t>
      </w:r>
      <w:r w:rsidRPr="009E7AA8">
        <w:rPr>
          <w:rStyle w:val="StyleUnderline"/>
        </w:rPr>
        <w:t>,” Vaughan said. “</w:t>
      </w:r>
      <w:r w:rsidRPr="009E7AA8">
        <w:rPr>
          <w:rStyle w:val="StyleUnderline"/>
          <w:highlight w:val="yellow"/>
        </w:rPr>
        <w:t>They’re bringing this on themselves.”</w:t>
      </w:r>
    </w:p>
    <w:p w14:paraId="0BBE3346" w14:textId="77777777" w:rsidR="009B0F40" w:rsidRDefault="009B0F40" w:rsidP="009B0F40">
      <w:pPr>
        <w:pStyle w:val="Heading4"/>
      </w:pPr>
      <w:bookmarkStart w:id="0" w:name="_GoBack"/>
      <w:bookmarkEnd w:id="0"/>
      <w:r>
        <w:t>ICE retaliates against states</w:t>
      </w:r>
    </w:p>
    <w:p w14:paraId="1AC1C120" w14:textId="77777777" w:rsidR="009B0F40" w:rsidRPr="00C978F2" w:rsidRDefault="009B0F40" w:rsidP="009B0F40">
      <w:r w:rsidRPr="00A74B51">
        <w:rPr>
          <w:rStyle w:val="Style13ptBold"/>
        </w:rPr>
        <w:t>Santana 17</w:t>
      </w:r>
      <w:r>
        <w:t xml:space="preserve"> (Maria, </w:t>
      </w:r>
      <w:r w:rsidRPr="00BE7D70">
        <w:t>NY Anchor/Correspondent at CNN</w:t>
      </w:r>
      <w:r>
        <w:t>, 3/25/17, “</w:t>
      </w:r>
      <w:r w:rsidRPr="00BE7D70">
        <w:t>Source: ICE is targeting 'sanctuary cities' with raids</w:t>
      </w:r>
      <w:r>
        <w:t xml:space="preserve">”, </w:t>
      </w:r>
      <w:hyperlink r:id="rId12" w:history="1">
        <w:r w:rsidRPr="005C461D">
          <w:rPr>
            <w:rStyle w:val="Hyperlink"/>
          </w:rPr>
          <w:t>http://www.cnn.com/2017/03/23/politics/sanctuary-city-ice-raids/index.html)</w:t>
        </w:r>
      </w:hyperlink>
      <w:r>
        <w:t xml:space="preserve"> ACT</w:t>
      </w:r>
    </w:p>
    <w:p w14:paraId="161AA10D" w14:textId="77777777" w:rsidR="009B0F40" w:rsidRDefault="009B0F40" w:rsidP="009B0F40">
      <w:r w:rsidRPr="00C978F2">
        <w:rPr>
          <w:rStyle w:val="StyleUnderline"/>
          <w:highlight w:val="yellow"/>
        </w:rPr>
        <w:t xml:space="preserve">Immigration and Customs Enforcement has been targeting so-called "sanctuary cities" with increased enforcement operations </w:t>
      </w:r>
      <w:proofErr w:type="gramStart"/>
      <w:r w:rsidRPr="00C978F2">
        <w:rPr>
          <w:rStyle w:val="StyleUnderline"/>
          <w:highlight w:val="yellow"/>
        </w:rPr>
        <w:t>in an effort to</w:t>
      </w:r>
      <w:proofErr w:type="gramEnd"/>
      <w:r w:rsidRPr="00C978F2">
        <w:rPr>
          <w:rStyle w:val="StyleUnderline"/>
          <w:highlight w:val="yellow"/>
        </w:rPr>
        <w:t xml:space="preserve"> pressure those jurisdictions to cooperate with federal immigration agents,</w:t>
      </w:r>
      <w:r w:rsidRPr="00C978F2">
        <w:t xml:space="preserve"> a senior US immigration official with direct knowledge of ongoing ICE actions told CNN.</w:t>
      </w:r>
      <w:r>
        <w:t xml:space="preserve"> </w:t>
      </w:r>
      <w:r w:rsidRPr="00C978F2">
        <w:t xml:space="preserve">A sanctuary city is a broad term applied to states, cities and/or counties that have policies in place designed to limit cooperation or involvement in the enforcement of federal immigration operations. More than 100 US jurisdictions -- among them New York, Los </w:t>
      </w:r>
      <w:proofErr w:type="gramStart"/>
      <w:r w:rsidRPr="00C978F2">
        <w:t>Angeles</w:t>
      </w:r>
      <w:proofErr w:type="gramEnd"/>
      <w:r w:rsidRPr="00C978F2">
        <w:t xml:space="preserve"> and Chicago -- identify as such.</w:t>
      </w:r>
      <w:r>
        <w:t xml:space="preserve"> </w:t>
      </w:r>
      <w:r w:rsidRPr="00C978F2">
        <w:rPr>
          <w:rStyle w:val="StyleUnderline"/>
          <w:highlight w:val="yellow"/>
        </w:rPr>
        <w:t>High-ranking ICE officials have discussed in internal meetings carrying out more raids on those locations</w:t>
      </w:r>
      <w:r w:rsidRPr="00C978F2">
        <w:t>, said the source.</w:t>
      </w:r>
      <w:r>
        <w:t xml:space="preserve"> </w:t>
      </w:r>
      <w:r w:rsidRPr="00C978F2">
        <w:t xml:space="preserve">This week, a federal judge in Texas seems to have confirmed that tactic. </w:t>
      </w:r>
      <w:r w:rsidRPr="00C978F2">
        <w:rPr>
          <w:rStyle w:val="StyleUnderline"/>
        </w:rPr>
        <w:t>US Magistrate Judge Andrew Austin revealed during an immigration hearing Monday that a mid-February raid in the Austin metro area was done in retaliation for a local sheriff's recent decision to limit her department's cooperation with ICE.</w:t>
      </w:r>
      <w:r>
        <w:rPr>
          <w:rStyle w:val="StyleUnderline"/>
        </w:rPr>
        <w:t xml:space="preserve"> </w:t>
      </w:r>
      <w:r w:rsidRPr="00C978F2">
        <w:t>"There's been questions about whether Austin is being targeted. We had a briefing.... that we could expect a big operation, agents coming in from out of town. There was going to be a specific operation, and it was at least related to us in that meeting that it was a result of the sheriff's new policy that this was going to happen," Austin says in audio of the proceedings provided by the court.</w:t>
      </w:r>
      <w:r>
        <w:t xml:space="preserve"> </w:t>
      </w:r>
      <w:r w:rsidRPr="00C978F2">
        <w:t>The judge's comments came as he questioned an ICE agent about a recent unrelated arrest.</w:t>
      </w:r>
      <w:r>
        <w:t xml:space="preserve"> </w:t>
      </w:r>
      <w:r w:rsidRPr="00C978F2">
        <w:t xml:space="preserve">Austin said that in a late January meeting, </w:t>
      </w:r>
      <w:r w:rsidRPr="00C978F2">
        <w:rPr>
          <w:rStyle w:val="StyleUnderline"/>
          <w:highlight w:val="yellow"/>
        </w:rPr>
        <w:t xml:space="preserve">local ICE officials told him and </w:t>
      </w:r>
      <w:r w:rsidRPr="00C978F2">
        <w:rPr>
          <w:rStyle w:val="StyleUnderline"/>
          <w:highlight w:val="yellow"/>
        </w:rPr>
        <w:lastRenderedPageBreak/>
        <w:t>another federal judge that an upcoming enforcement operation</w:t>
      </w:r>
      <w:r w:rsidRPr="00C978F2">
        <w:rPr>
          <w:rStyle w:val="StyleUnderline"/>
        </w:rPr>
        <w:t xml:space="preserve"> was being done </w:t>
      </w:r>
      <w:r w:rsidRPr="00C978F2">
        <w:rPr>
          <w:rStyle w:val="StyleUnderline"/>
          <w:highlight w:val="yellow"/>
        </w:rPr>
        <w:t>in direct response to</w:t>
      </w:r>
      <w:r w:rsidRPr="00C978F2">
        <w:rPr>
          <w:rStyle w:val="StyleUnderline"/>
        </w:rPr>
        <w:t xml:space="preserve"> Sheriff Sally Hernandez's </w:t>
      </w:r>
      <w:r w:rsidRPr="00C978F2">
        <w:rPr>
          <w:rStyle w:val="StyleUnderline"/>
          <w:highlight w:val="yellow"/>
        </w:rPr>
        <w:t>adoption of a sanctuary policy</w:t>
      </w:r>
      <w:r w:rsidRPr="00C978F2">
        <w:rPr>
          <w:rStyle w:val="StyleUnderline"/>
        </w:rPr>
        <w:t xml:space="preserve"> in Travis County.</w:t>
      </w:r>
      <w:r>
        <w:rPr>
          <w:rStyle w:val="StyleUnderline"/>
        </w:rPr>
        <w:t xml:space="preserve"> </w:t>
      </w:r>
      <w:r w:rsidRPr="00C978F2">
        <w:t>Earlier this year</w:t>
      </w:r>
      <w:r w:rsidRPr="00C978F2">
        <w:rPr>
          <w:rStyle w:val="StyleUnderline"/>
        </w:rPr>
        <w:t>, Hernandez announced that beginning in February, her department would no longer honor ICE detainers unless the individual was arrested for murder, sexual assault or human trafficking, or a warrant had been issued</w:t>
      </w:r>
      <w:r w:rsidRPr="00C978F2">
        <w:t>. A detainer is a 48-hour hold request placed on suspected undocumented immigrants in local jails until federal agents can come in and take over the case.</w:t>
      </w:r>
    </w:p>
    <w:p w14:paraId="3D859C12" w14:textId="77777777" w:rsidR="009B0F40" w:rsidRDefault="009B0F40" w:rsidP="009B0F40">
      <w:pPr>
        <w:pStyle w:val="Heading4"/>
      </w:pPr>
      <w:r>
        <w:t>Sanctuary cities are meaningless</w:t>
      </w:r>
    </w:p>
    <w:p w14:paraId="49C1457E" w14:textId="77777777" w:rsidR="009B0F40" w:rsidRPr="00A74B51" w:rsidRDefault="009B0F40" w:rsidP="009B0F40">
      <w:r w:rsidRPr="00A74B51">
        <w:rPr>
          <w:rStyle w:val="Style13ptBold"/>
        </w:rPr>
        <w:t>Denvir 17</w:t>
      </w:r>
      <w:r>
        <w:t xml:space="preserve"> (Daniel, </w:t>
      </w:r>
      <w:r w:rsidRPr="00A74B51">
        <w:t>journalism and research fellow with the Fair Punishment Project</w:t>
      </w:r>
      <w:r>
        <w:t>, 2/17/17, “</w:t>
      </w:r>
      <w:r w:rsidRPr="00A74B51">
        <w:t xml:space="preserve">The False Promise </w:t>
      </w:r>
      <w:r>
        <w:t xml:space="preserve">of Sanctuary Cities”, </w:t>
      </w:r>
      <w:hyperlink r:id="rId13" w:history="1">
        <w:r w:rsidRPr="005C461D">
          <w:rPr>
            <w:rStyle w:val="Hyperlink"/>
          </w:rPr>
          <w:t>http://www.slate.com/articles/news_and_politics/jurisprudence/2017/02/the_false_promise_of_sanctuary_cities.html)</w:t>
        </w:r>
      </w:hyperlink>
      <w:r>
        <w:t xml:space="preserve"> ACT</w:t>
      </w:r>
    </w:p>
    <w:p w14:paraId="1693BC48" w14:textId="77777777" w:rsidR="009B0F40" w:rsidRPr="00A74B51" w:rsidRDefault="009B0F40" w:rsidP="009B0F40">
      <w:pPr>
        <w:rPr>
          <w:rStyle w:val="StyleUnderline"/>
        </w:rPr>
      </w:pPr>
      <w:r w:rsidRPr="00A74B51">
        <w:rPr>
          <w:rStyle w:val="StyleUnderline"/>
        </w:rPr>
        <w:t xml:space="preserve">In the wake of President Trump’s nativist crackdown, </w:t>
      </w:r>
      <w:r w:rsidRPr="00A74B51">
        <w:rPr>
          <w:rStyle w:val="StyleUnderline"/>
          <w:highlight w:val="yellow"/>
        </w:rPr>
        <w:t>mayors in left-leaning cities have defiantly proclaimed that their cities will remain “sanctuaries” where immigrants can find refuge</w:t>
      </w:r>
      <w:r w:rsidRPr="00A74B51">
        <w:rPr>
          <w:rStyle w:val="StyleUnderline"/>
        </w:rPr>
        <w:t xml:space="preserve">. The definition of a sanctuary city is somewhat murky: At minimum, it is a locality that won’t hold suspects for Immigration and Customs Enforcement or allow their police officers or sheriffs’ deputies to do the work of federal immigration agents. </w:t>
      </w:r>
      <w:r w:rsidRPr="00A74B51">
        <w:rPr>
          <w:rStyle w:val="StyleUnderline"/>
          <w:highlight w:val="yellow"/>
        </w:rPr>
        <w:t>But for many immigrants, such protections mean nothing at all.</w:t>
      </w:r>
      <w:r>
        <w:rPr>
          <w:b/>
          <w:u w:val="single"/>
        </w:rPr>
        <w:t xml:space="preserve"> </w:t>
      </w:r>
      <w:r>
        <w:t xml:space="preserve">It’s not just tough-on-crime Republicans that preside over a criminal justice system that today serves as the front door for a massive deportation pipeline. </w:t>
      </w:r>
      <w:r w:rsidRPr="00A74B51">
        <w:rPr>
          <w:rStyle w:val="StyleUnderline"/>
        </w:rPr>
        <w:t xml:space="preserve">Every day, </w:t>
      </w:r>
      <w:proofErr w:type="gramStart"/>
      <w:r w:rsidRPr="00A74B51">
        <w:rPr>
          <w:rStyle w:val="StyleUnderline"/>
        </w:rPr>
        <w:t>police</w:t>
      </w:r>
      <w:proofErr w:type="gramEnd"/>
      <w:r w:rsidRPr="00A74B51">
        <w:rPr>
          <w:rStyle w:val="StyleUnderline"/>
        </w:rPr>
        <w:t xml:space="preserve"> and prosecutors in Democratic Party–controlled cities fuel mass incarceration by arresting and charging people for low-level nonviolent offenses. </w:t>
      </w:r>
      <w:r w:rsidRPr="00A74B51">
        <w:rPr>
          <w:rStyle w:val="StyleUnderline"/>
          <w:highlight w:val="yellow"/>
        </w:rPr>
        <w:t>An arrest for jumping a turnstile or a minor drug charge could result in a person’s separation from his or her family forever.</w:t>
      </w:r>
    </w:p>
    <w:p w14:paraId="3FD2E252" w14:textId="0DE694B2" w:rsidR="009B0F40" w:rsidRDefault="009B0F40" w:rsidP="009B0F40">
      <w:pPr>
        <w:pStyle w:val="Heading4"/>
      </w:pPr>
      <w:r>
        <w:t>S</w:t>
      </w:r>
      <w:r>
        <w:t>tates are not able to stop Trump from sending in ICE officers</w:t>
      </w:r>
    </w:p>
    <w:p w14:paraId="1841499F" w14:textId="77777777" w:rsidR="009B0F40" w:rsidRPr="005F7F22" w:rsidRDefault="009B0F40" w:rsidP="009B0F40">
      <w:r w:rsidRPr="00523979">
        <w:rPr>
          <w:rStyle w:val="Style13ptBold"/>
        </w:rPr>
        <w:t>Frank 17</w:t>
      </w:r>
      <w:r>
        <w:t xml:space="preserve"> (Stephen, </w:t>
      </w:r>
      <w:r w:rsidRPr="00523979">
        <w:t>publisher and editor of California Political News and Views</w:t>
      </w:r>
      <w:r>
        <w:t>, 2/8/17, “</w:t>
      </w:r>
      <w:r w:rsidRPr="00523979">
        <w:t>How Trump Could Rein in ‘Sanctuary’ California</w:t>
      </w:r>
      <w:r>
        <w:t xml:space="preserve">”, </w:t>
      </w:r>
      <w:hyperlink r:id="rId14" w:history="1">
        <w:r w:rsidRPr="005C461D">
          <w:rPr>
            <w:rStyle w:val="Hyperlink"/>
          </w:rPr>
          <w:t>http://www.capoliticalreview.com/capoliticalnewsandviews/how-trump-could-rein-in-sanctuary-california/)</w:t>
        </w:r>
      </w:hyperlink>
      <w:r>
        <w:t xml:space="preserve"> ACT</w:t>
      </w:r>
    </w:p>
    <w:p w14:paraId="1BB20678" w14:textId="77777777" w:rsidR="009B0F40" w:rsidRDefault="009B0F40" w:rsidP="009B0F40">
      <w:r w:rsidRPr="009B0F40">
        <w:t>President Donald</w:t>
      </w:r>
      <w:r w:rsidRPr="005F7F22">
        <w:rPr>
          <w:rStyle w:val="StyleUnderline"/>
          <w:highlight w:val="yellow"/>
        </w:rPr>
        <w:t xml:space="preserve"> Trump is seriously considering cutting off federal funds to California if it declares itself a statewide “sanctuary” for illegal immigrants.</w:t>
      </w:r>
      <w:r>
        <w:rPr>
          <w:rStyle w:val="StyleUnderline"/>
        </w:rPr>
        <w:t xml:space="preserve"> </w:t>
      </w:r>
      <w:r w:rsidRPr="005F7F22">
        <w:rPr>
          <w:rStyle w:val="StyleUnderline"/>
        </w:rPr>
        <w:t>Trump first made the threat during an interview Sunday</w:t>
      </w:r>
      <w:r>
        <w:t xml:space="preserve"> with Bill O’Reilly of Fox News. “Outside intervention is necessary. And it seems to me California is a good place to start.” </w:t>
      </w:r>
      <w:r w:rsidRPr="00BB7D9C">
        <w:rPr>
          <w:rStyle w:val="StyleUnderline"/>
          <w:highlight w:val="yellow"/>
        </w:rPr>
        <w:t xml:space="preserve">A “sanctuary” city or county is </w:t>
      </w:r>
      <w:proofErr w:type="gramStart"/>
      <w:r w:rsidRPr="00BB7D9C">
        <w:rPr>
          <w:rStyle w:val="StyleUnderline"/>
          <w:highlight w:val="yellow"/>
        </w:rPr>
        <w:t>a jurisdiction</w:t>
      </w:r>
      <w:proofErr w:type="gramEnd"/>
      <w:r w:rsidRPr="00BB7D9C">
        <w:rPr>
          <w:rStyle w:val="StyleUnderline"/>
          <w:highlight w:val="yellow"/>
        </w:rPr>
        <w:t xml:space="preserve"> that declines to cooperate with federal immigration officials or policies. California already has 40 such local governments,</w:t>
      </w:r>
      <w:r w:rsidRPr="00BB7D9C">
        <w:rPr>
          <w:rStyle w:val="StyleUnderline"/>
        </w:rPr>
        <w:t xml:space="preserve"> </w:t>
      </w:r>
      <w:r>
        <w:t xml:space="preserve">according to the Los Angeles Times. </w:t>
      </w:r>
      <w:r w:rsidRPr="00BB7D9C">
        <w:rPr>
          <w:rStyle w:val="StyleUnderline"/>
          <w:highlight w:val="yellow"/>
        </w:rPr>
        <w:t>But for the entire state of California to declare itself a sanctuary for illegal immigrants would be a massive affront that Trump could not ignore.</w:t>
      </w:r>
      <w:r>
        <w:rPr>
          <w:rStyle w:val="StyleUnderline"/>
        </w:rPr>
        <w:t xml:space="preserve"> </w:t>
      </w:r>
      <w:r>
        <w:t xml:space="preserve">Trump has already signed an order to support immigration enforcement and punish sanctuary cities. The order makes clear that his administration will “ensure that jurisdictions that fail to comply with applicable federal law do not receive federal funds, except as mandated by law.” The president is, of course, limited in what he can do. But it’s misleading for some in the media to suggest Trump faces near-insurmountable challenges in forcing California to comply. </w:t>
      </w:r>
      <w:r w:rsidRPr="00BB7D9C">
        <w:rPr>
          <w:rStyle w:val="StyleUnderline"/>
          <w:highlight w:val="yellow"/>
        </w:rPr>
        <w:t>With a Republican Congress behind him, Trump could place significant fiscal pressure on California’s state and local governments.</w:t>
      </w:r>
      <w:r>
        <w:rPr>
          <w:rStyle w:val="StyleUnderline"/>
        </w:rPr>
        <w:t xml:space="preserve"> </w:t>
      </w:r>
      <w:r>
        <w:t xml:space="preserve">Of the 168 counties where most of the nation’s </w:t>
      </w:r>
      <w:r>
        <w:lastRenderedPageBreak/>
        <w:t xml:space="preserve">estimated 11 million illegal immigrants live, 69 counties do not cooperate with Immigration and Customs Enforcement to hold illegal immigrants in jail, according to The Washington Post. Those counties include Cook County, Illinois; Miami-Dade County, Florida; and San Francisco County, California. The other 99 counties do. </w:t>
      </w:r>
      <w:proofErr w:type="gramStart"/>
      <w:r>
        <w:t>The majority of</w:t>
      </w:r>
      <w:proofErr w:type="gramEnd"/>
      <w:r>
        <w:t xml:space="preserve"> Texas counties regularly comply with ICE requests, the Post reports. Other sanctuary cities or counties go out of their way not to share the immigration status of suspects with the feds. California, along with several other liberal states including Connecticut, are weighing bring sanctuary policies to a higher level. </w:t>
      </w:r>
      <w:r w:rsidRPr="00BB7D9C">
        <w:rPr>
          <w:rStyle w:val="StyleUnderline"/>
          <w:highlight w:val="yellow"/>
        </w:rPr>
        <w:t xml:space="preserve">Trump campaigned hard on deporting illegal immigrants, starting with the ones who are in and out of jails or </w:t>
      </w:r>
      <w:r w:rsidRPr="00523979">
        <w:rPr>
          <w:rStyle w:val="StyleUnderline"/>
          <w:highlight w:val="yellow"/>
        </w:rPr>
        <w:t>prisons. “</w:t>
      </w:r>
      <w:r w:rsidRPr="00A868D5">
        <w:rPr>
          <w:rStyle w:val="StyleUnderline"/>
          <w:highlight w:val="yellow"/>
        </w:rPr>
        <w:t xml:space="preserve">If we </w:t>
      </w:r>
      <w:proofErr w:type="gramStart"/>
      <w:r w:rsidRPr="00A868D5">
        <w:rPr>
          <w:rStyle w:val="StyleUnderline"/>
          <w:highlight w:val="yellow"/>
        </w:rPr>
        <w:t>have to</w:t>
      </w:r>
      <w:proofErr w:type="gramEnd"/>
      <w:r w:rsidRPr="00A868D5">
        <w:rPr>
          <w:rStyle w:val="StyleUnderline"/>
          <w:highlight w:val="yellow"/>
        </w:rPr>
        <w:t>, we’ll defund,”</w:t>
      </w:r>
      <w:r>
        <w:t xml:space="preserve"> Trump told O’Reilly</w:t>
      </w:r>
      <w:r w:rsidRPr="00A868D5">
        <w:rPr>
          <w:rStyle w:val="StyleUnderline"/>
        </w:rPr>
        <w:t>. “We give tremendous amounts of money to California. California in many ways is out of control, as you know … If they’re going to have sanctuary cities, we may have to do that. Certainly [withholding federal funds] would be a weapon.”</w:t>
      </w:r>
      <w:r>
        <w:rPr>
          <w:rStyle w:val="StyleUnderline"/>
        </w:rPr>
        <w:t xml:space="preserve"> </w:t>
      </w:r>
      <w:r>
        <w:t xml:space="preserve">A Multistep Plan For now, Trump has a bevy of options, according to Bob Dane, executive director of the Federation for American Immigration Reform. The options start with enforcing Title 8, Section 1373 of the U.S. Code. </w:t>
      </w:r>
      <w:r w:rsidRPr="00A868D5">
        <w:rPr>
          <w:rStyle w:val="StyleUnderline"/>
        </w:rPr>
        <w:t xml:space="preserve">That part of the law, </w:t>
      </w:r>
      <w:r>
        <w:t xml:space="preserve">more than 20 years old, </w:t>
      </w:r>
      <w:r w:rsidRPr="00A868D5">
        <w:rPr>
          <w:rStyle w:val="StyleUnderline"/>
        </w:rPr>
        <w:t>states plainly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w:t>
      </w:r>
      <w:r>
        <w:rPr>
          <w:rStyle w:val="StyleUnderline"/>
        </w:rPr>
        <w:t xml:space="preserve"> </w:t>
      </w:r>
      <w:r w:rsidRPr="00A868D5">
        <w:rPr>
          <w:rStyle w:val="StyleUnderline"/>
          <w:highlight w:val="yellow"/>
        </w:rPr>
        <w:t>California cannot stop Trump from sending in new ICE officers to “target” California, while they step up enforcement.</w:t>
      </w:r>
      <w:r>
        <w:rPr>
          <w:rStyle w:val="StyleUnderline"/>
        </w:rPr>
        <w:t xml:space="preserve"> </w:t>
      </w:r>
      <w:r>
        <w:t xml:space="preserve">Dane </w:t>
      </w:r>
      <w:r w:rsidRPr="00A868D5">
        <w:rPr>
          <w:rStyle w:val="StyleUnderline"/>
        </w:rPr>
        <w:t>said Trump could not only enforce that law, but also begin freezing what federal funds he can legally hold up as president.</w:t>
      </w:r>
      <w:r>
        <w:t xml:space="preserve"> “</w:t>
      </w:r>
      <w:proofErr w:type="gramStart"/>
      <w:r>
        <w:t>Fortunately</w:t>
      </w:r>
      <w:proofErr w:type="gramEnd"/>
      <w:r>
        <w:t xml:space="preserve"> the Trump administration has lots of plays in their legal playbook to ratchet up pressure on sanctuary cities,” said Andrew Good, policy analyst for </w:t>
      </w:r>
      <w:proofErr w:type="spellStart"/>
      <w:r>
        <w:t>NumbersUSA</w:t>
      </w:r>
      <w:proofErr w:type="spellEnd"/>
      <w:r>
        <w:t>, a group which advocates for lower immigration levels. “Withholding State Criminal Alien Assistance Program funding is a natural starting point in the Department of Justice’s effort to obtain compliance with the laws on the books. The attorney general already has broad power on SCAAP funding, among other programs, and could also get congressional support for even more funding streams.” The federal government gave $400 million in SCAAP funds, in 2010, to localities to help with the costs of jailing illegal immigrants. Some counties would likely feel little pain if the money was withheld. But not Los Angeles County — it got more than $14 million in 2010. Oddly, Los Angeles County does not entirely comply with federal immigration policy, but it still gets the money. Good said filing suit against these “lawless localities” is another option. Lawsuits are a potentially unpleasant fate for sanctuary states and cities, as it means they must face scrutiny from Trump’s Department of Justice. Dane does not expect Jeff Sessions, the Alabama senator Trump has nominated to be attorney general, to let California or any sanctuary government off the hook. California, debating new sanctuary policies, has boldly declared it is the capital of sanctuary policy. Immigration watchdogs say it should now expect the customary attention. “Outside intervention is necessary,” said Dane. “And it seems to me California is a good place to start.”</w:t>
      </w:r>
    </w:p>
    <w:p w14:paraId="2EFE5830" w14:textId="77777777" w:rsidR="009B0F40" w:rsidRDefault="009B0F40" w:rsidP="009B0F40">
      <w:pPr>
        <w:pStyle w:val="Heading4"/>
      </w:pPr>
      <w:r>
        <w:t>Even state supreme courts can’t stop ICE deportation</w:t>
      </w:r>
    </w:p>
    <w:p w14:paraId="6E8A012D" w14:textId="77777777" w:rsidR="009B0F40" w:rsidRDefault="009B0F40" w:rsidP="009B0F40">
      <w:r w:rsidRPr="001F2A69">
        <w:rPr>
          <w:rStyle w:val="Style13ptBold"/>
        </w:rPr>
        <w:t>Shaw 17</w:t>
      </w:r>
      <w:r>
        <w:t xml:space="preserve"> (Jazz, </w:t>
      </w:r>
      <w:r w:rsidRPr="001F2A69">
        <w:t>a heretical, Northeastern former RINO and the weekend editor at HotAir.com</w:t>
      </w:r>
      <w:r>
        <w:t>, 3/23/17, “</w:t>
      </w:r>
      <w:r w:rsidRPr="001F2A69">
        <w:t>Washington State Supreme Court Judge: Keep ICE Away From The Courthouses</w:t>
      </w:r>
      <w:r>
        <w:t xml:space="preserve">”, </w:t>
      </w:r>
      <w:hyperlink r:id="rId15" w:history="1">
        <w:r w:rsidRPr="005C461D">
          <w:rPr>
            <w:rStyle w:val="Hyperlink"/>
          </w:rPr>
          <w:t>http://hotair.com/archives/2017/03/23/washington-state-supreme-court-judge-keep-ice-away-from-the-courthouses/)</w:t>
        </w:r>
      </w:hyperlink>
      <w:r>
        <w:t xml:space="preserve"> ACT</w:t>
      </w:r>
    </w:p>
    <w:p w14:paraId="3F5C1016" w14:textId="77777777" w:rsidR="009B0F40" w:rsidRDefault="009B0F40" w:rsidP="009B0F40">
      <w:pPr>
        <w:rPr>
          <w:rStyle w:val="StyleUnderline"/>
        </w:rPr>
      </w:pPr>
      <w:r w:rsidRPr="00523979">
        <w:rPr>
          <w:rStyle w:val="StyleUnderline"/>
        </w:rPr>
        <w:lastRenderedPageBreak/>
        <w:t xml:space="preserve">We recently talked about </w:t>
      </w:r>
      <w:r w:rsidRPr="00523979">
        <w:rPr>
          <w:rStyle w:val="StyleUnderline"/>
          <w:highlight w:val="yellow"/>
        </w:rPr>
        <w:t xml:space="preserve">open borders enthusiasts who were upset over the possibility of Immigration and Customs Enforcement (ICE) officials showing up in or around courthouses </w:t>
      </w:r>
      <w:proofErr w:type="gramStart"/>
      <w:r w:rsidRPr="00523979">
        <w:rPr>
          <w:rStyle w:val="StyleUnderline"/>
          <w:highlight w:val="yellow"/>
        </w:rPr>
        <w:t>for the purpose of</w:t>
      </w:r>
      <w:proofErr w:type="gramEnd"/>
      <w:r w:rsidRPr="00523979">
        <w:rPr>
          <w:rStyle w:val="StyleUnderline"/>
          <w:highlight w:val="yellow"/>
        </w:rPr>
        <w:t xml:space="preserve"> taking illegal immigrants into custody for deportation</w:t>
      </w:r>
      <w:r w:rsidRPr="00523979">
        <w:rPr>
          <w:rStyle w:val="StyleUnderline"/>
        </w:rPr>
        <w:t>. It seems that their complaints have been heard and now they have a judge on their side.</w:t>
      </w:r>
      <w:r>
        <w:t xml:space="preserve"> This isn’t just any judge though. It’s the Chief Justice of the state supreme court in Washington who has sent a letter urging ICE officers to </w:t>
      </w:r>
      <w:proofErr w:type="gramStart"/>
      <w:r>
        <w:t>steer clear of</w:t>
      </w:r>
      <w:proofErr w:type="gramEnd"/>
      <w:r>
        <w:t xml:space="preserve"> the courthouses. (Associated Press) </w:t>
      </w:r>
      <w:r w:rsidRPr="00523979">
        <w:rPr>
          <w:rStyle w:val="StyleUnderline"/>
        </w:rPr>
        <w:t>The chief justice of the Washington state Supreme Court on Wednesday urged the Department of Homeland Security to keep immigration agents away from courthouses, saying it’s “deeply troubling” that lawyers and judges have reported seeing more of them recently.</w:t>
      </w:r>
      <w:r>
        <w:rPr>
          <w:rStyle w:val="StyleUnderline"/>
        </w:rPr>
        <w:t xml:space="preserve"> </w:t>
      </w:r>
      <w:r w:rsidRPr="00523979">
        <w:rPr>
          <w:rStyle w:val="StyleUnderline"/>
        </w:rPr>
        <w:t>In a letter to Homeland Security Secretary</w:t>
      </w:r>
      <w:r>
        <w:t xml:space="preserve"> John Kelly, Chief Justice Mary Fairhurst said the agents’ presence could scare people away from courthouses, including domestic violence victims and witnesses in criminal trials. “When people are afraid to appear for court hearings, out of fear of apprehension by immigration officials, their ability to access justice is compromised,” Fairhurst wrote. “Their absence curtails the capacity of our judges, clerks and court personnel to function effectively.” </w:t>
      </w:r>
      <w:r w:rsidRPr="00523979">
        <w:rPr>
          <w:rStyle w:val="StyleUnderline"/>
        </w:rPr>
        <w:t>The number of things wrong with this situation are probably too great to count</w:t>
      </w:r>
      <w:r w:rsidRPr="00523979">
        <w:rPr>
          <w:rStyle w:val="StyleUnderline"/>
          <w:highlight w:val="yellow"/>
        </w:rPr>
        <w:t xml:space="preserve">. </w:t>
      </w:r>
      <w:proofErr w:type="gramStart"/>
      <w:r w:rsidRPr="00523979">
        <w:rPr>
          <w:rStyle w:val="StyleUnderline"/>
          <w:highlight w:val="yellow"/>
        </w:rPr>
        <w:t>First of all</w:t>
      </w:r>
      <w:proofErr w:type="gramEnd"/>
      <w:r w:rsidRPr="00523979">
        <w:rPr>
          <w:rStyle w:val="StyleUnderline"/>
          <w:highlight w:val="yellow"/>
        </w:rPr>
        <w:t>, even acknowledging that this letter has no binding force, there is the pesky issue of the separation of powers. Since when does a member of the state judiciary have any sort of authority over law enforcement officials working for the executive branch? Talk about overstepping your boundaries.</w:t>
      </w:r>
    </w:p>
    <w:p w14:paraId="7CA0BE0C" w14:textId="77777777" w:rsidR="009B0F40" w:rsidRDefault="009B0F40" w:rsidP="009B0F40">
      <w:pPr>
        <w:pStyle w:val="Heading4"/>
      </w:pPr>
      <w:r>
        <w:t>State revolt fails – despite the decision made ICE can still detain people</w:t>
      </w:r>
    </w:p>
    <w:p w14:paraId="3DA7D21D" w14:textId="77777777" w:rsidR="009B0F40" w:rsidRPr="009E0959" w:rsidRDefault="009B0F40" w:rsidP="009B0F40">
      <w:r w:rsidRPr="009E0959">
        <w:rPr>
          <w:rStyle w:val="Style13ptBold"/>
        </w:rPr>
        <w:t xml:space="preserve">National Immigrant Justice Center 16 </w:t>
      </w:r>
      <w:r>
        <w:t>(10/3/17, “</w:t>
      </w:r>
      <w:r w:rsidRPr="009E0959">
        <w:t>Immigration Detainers Are Unlawful, Federal Court Rules</w:t>
      </w:r>
      <w:r>
        <w:t xml:space="preserve">”, </w:t>
      </w:r>
      <w:hyperlink r:id="rId16" w:history="1">
        <w:r w:rsidRPr="005C461D">
          <w:rPr>
            <w:rStyle w:val="Hyperlink"/>
          </w:rPr>
          <w:t>https://www.immigrantjustice.org/press_releases/immigration-detainers-are-unlawful-federal-court-rules)</w:t>
        </w:r>
      </w:hyperlink>
      <w:r>
        <w:t xml:space="preserve"> ACT</w:t>
      </w:r>
    </w:p>
    <w:p w14:paraId="6A3470D5" w14:textId="77777777" w:rsidR="009B0F40" w:rsidRDefault="009B0F40" w:rsidP="009B0F40">
      <w:pPr>
        <w:rPr>
          <w:rStyle w:val="StyleUnderline"/>
        </w:rPr>
      </w:pPr>
      <w:r>
        <w:t xml:space="preserve">CHICAGO – </w:t>
      </w:r>
      <w:r w:rsidRPr="009E0959">
        <w:rPr>
          <w:rStyle w:val="StyleUnderline"/>
          <w:highlight w:val="yellow"/>
        </w:rPr>
        <w:t xml:space="preserve">The federal district court </w:t>
      </w:r>
      <w:r w:rsidRPr="009E0959">
        <w:rPr>
          <w:rStyle w:val="StyleUnderline"/>
        </w:rPr>
        <w:t xml:space="preserve">of the Northern District of Illinois has </w:t>
      </w:r>
      <w:r w:rsidRPr="009E0959">
        <w:rPr>
          <w:rStyle w:val="StyleUnderline"/>
          <w:highlight w:val="yellow"/>
        </w:rPr>
        <w:t>invalidated the federal government’s practice of issuing detainers against people in law enforcement custody,</w:t>
      </w:r>
      <w:r w:rsidRPr="00415EC1">
        <w:rPr>
          <w:rStyle w:val="StyleUnderline"/>
        </w:rPr>
        <w:t xml:space="preserve"> ruling that the practice exceeds the government’s limited warrantless arrest authority under federal immigration laws.</w:t>
      </w:r>
      <w:r>
        <w:t xml:space="preserve"> The decision, issued Friday evening, will nullify thousands of detainers issued out of the U.S. Immigration and Customs Enforcement (ICE) Chicago Field Office to law enforcement in Illinois, Indiana, Kansas, Kentucky, Missouri, Wisconsin, as well as some detainers sent to law enforcement in 24 other states. I</w:t>
      </w:r>
      <w:r w:rsidRPr="009E0959">
        <w:rPr>
          <w:rStyle w:val="StyleUnderline"/>
        </w:rPr>
        <w:t>mmigration detainers are written requests sent by ICE that ask local police to detain individuals beyond the time when they otherwise should be released, ostensibly so the immigration agency may take the individuals into custody</w:t>
      </w:r>
      <w:r>
        <w:t xml:space="preserve">. Detainers have formed the foundation for many immigration enforcement policies, most recently the Obama administration’s Priority Enforcement Program. </w:t>
      </w:r>
      <w:r w:rsidRPr="009E0959">
        <w:rPr>
          <w:rStyle w:val="StyleUnderline"/>
          <w:highlight w:val="yellow"/>
        </w:rPr>
        <w:t>These policies have relied on local law enforcement agencies to assist in the detention of more than one million immigrants – including some U.S. citizens.</w:t>
      </w:r>
      <w:r w:rsidRPr="009E0959">
        <w:rPr>
          <w:rStyle w:val="StyleUnderline"/>
        </w:rPr>
        <w:t xml:space="preserve"> </w:t>
      </w:r>
      <w:r>
        <w:t xml:space="preserve">The resulting blurred lines between local police and immigration enforcement undermine community safety because immigrant communities often fear that reporting a crime will lead to deportation. While the ruling in the class-action lawsuit Jimenez Moreno et al v. Napolitano only invalidates detainers issued out of the Chicago Field Office’s area of responsibility, its legal reasoning means that nearly </w:t>
      </w:r>
      <w:proofErr w:type="gramStart"/>
      <w:r>
        <w:t>all of</w:t>
      </w:r>
      <w:proofErr w:type="gramEnd"/>
      <w:r>
        <w:t xml:space="preserve"> the millions of detainers issued by ICE over the past decade have been unlawful. </w:t>
      </w:r>
      <w:r w:rsidRPr="009E0959">
        <w:rPr>
          <w:rStyle w:val="StyleUnderline"/>
        </w:rPr>
        <w:t>The detainer program, the court ruled, violates federal law because it exceeds ICE’s limited warrantless arrest authority</w:t>
      </w:r>
      <w:r>
        <w:t>. The court’s ruling leaves open the question whether the detainer program also violates the Fourth and Fifth Amendments to the U.S. Constitution, as the plaintiffs had argued. “</w:t>
      </w:r>
      <w:r w:rsidRPr="009E0959">
        <w:rPr>
          <w:rStyle w:val="StyleUnderline"/>
        </w:rPr>
        <w:t xml:space="preserve">The court </w:t>
      </w:r>
      <w:r w:rsidRPr="009E0959">
        <w:rPr>
          <w:rStyle w:val="StyleUnderline"/>
        </w:rPr>
        <w:lastRenderedPageBreak/>
        <w:t>has affirmed what advocates and communities have been trying to tell the federal government for years--</w:t>
      </w:r>
      <w:r w:rsidRPr="009E0959">
        <w:rPr>
          <w:rStyle w:val="StyleUnderline"/>
          <w:highlight w:val="yellow"/>
        </w:rPr>
        <w:t>ICE’s detainer program is built on a foundation of illegality,</w:t>
      </w:r>
      <w:r w:rsidRPr="009E0959">
        <w:rPr>
          <w:highlight w:val="yellow"/>
        </w:rPr>
        <w:t>”</w:t>
      </w:r>
      <w:r>
        <w:t xml:space="preserve"> said Mark Fleming of the National Immigrant Justice Center and co-counsel in the case. “If I were a sheriff or police chief, I would be extremely wary to entangle my local agency in the program. ICE has, in effect, requested law enforcement to make hundreds of thousands of illegal arrests.” Co-counsel Linda </w:t>
      </w:r>
      <w:proofErr w:type="spellStart"/>
      <w:r>
        <w:t>Coberly</w:t>
      </w:r>
      <w:proofErr w:type="spellEnd"/>
      <w:r>
        <w:t xml:space="preserve"> of Winston &amp; Strawn LLP remarked, </w:t>
      </w:r>
      <w:r w:rsidRPr="009E0959">
        <w:rPr>
          <w:rStyle w:val="StyleUnderline"/>
        </w:rPr>
        <w:t>“</w:t>
      </w:r>
      <w:r w:rsidRPr="009E0959">
        <w:rPr>
          <w:rStyle w:val="StyleUnderline"/>
          <w:highlight w:val="yellow"/>
        </w:rPr>
        <w:t>Under this decision, if a person in custody is really subject to deportation, the federal government can still detain them;</w:t>
      </w:r>
      <w:r w:rsidRPr="009E0959">
        <w:rPr>
          <w:rStyle w:val="StyleUnderline"/>
        </w:rPr>
        <w:t xml:space="preserve"> but it needs to get a warrant first, like any other law enforcement agency.”</w:t>
      </w:r>
    </w:p>
    <w:p w14:paraId="5A590C6C" w14:textId="77777777" w:rsidR="001564EE" w:rsidRDefault="009F5BC9" w:rsidP="009F5BC9">
      <w:pPr>
        <w:pStyle w:val="Heading4"/>
      </w:pPr>
      <w:r>
        <w:t xml:space="preserve">Sanctuary cities prove – states cannot uphold and maintain immigration policy. Even if they resist fed will always supersede </w:t>
      </w:r>
    </w:p>
    <w:p w14:paraId="253E73E9" w14:textId="77777777" w:rsidR="009F5BC9" w:rsidRPr="009F5BC9" w:rsidRDefault="009F5BC9" w:rsidP="009F5BC9">
      <w:proofErr w:type="spellStart"/>
      <w:r w:rsidRPr="00880719">
        <w:rPr>
          <w:rStyle w:val="Style13ptBold"/>
        </w:rPr>
        <w:t>Kopan</w:t>
      </w:r>
      <w:proofErr w:type="spellEnd"/>
      <w:r w:rsidRPr="00880719">
        <w:rPr>
          <w:rStyle w:val="Style13ptBold"/>
        </w:rPr>
        <w:t xml:space="preserve"> 17</w:t>
      </w:r>
      <w:r>
        <w:t xml:space="preserve"> (Tai, political reporter for CNN Politics, where she covers immigration, </w:t>
      </w:r>
      <w:proofErr w:type="gramStart"/>
      <w:r>
        <w:t>cybersecurity</w:t>
      </w:r>
      <w:proofErr w:type="gramEnd"/>
      <w:r>
        <w:t xml:space="preserve"> and other hot-button issues in Washington,</w:t>
      </w:r>
      <w:r w:rsidR="00AD27EA">
        <w:t>”</w:t>
      </w:r>
      <w:r w:rsidR="00AD27EA" w:rsidRPr="00AD27EA">
        <w:t xml:space="preserve"> Key points in Trump's immigration executive orders</w:t>
      </w:r>
      <w:r w:rsidR="00AD27EA">
        <w:t>”,</w:t>
      </w:r>
      <w:r w:rsidR="00AD27EA" w:rsidRPr="00AD27EA">
        <w:t xml:space="preserve"> http://www.cnn.com/2017/01/25/politics/donald-trump-immigration-executive-orders/index.html</w:t>
      </w:r>
      <w:r w:rsidR="00AD27EA">
        <w:t>)//KM</w:t>
      </w:r>
    </w:p>
    <w:p w14:paraId="67F181F7" w14:textId="77777777" w:rsidR="007368AC" w:rsidRDefault="0085616F" w:rsidP="0085616F">
      <w:r w:rsidRPr="0085616F">
        <w:rPr>
          <w:rStyle w:val="StyleUnderline"/>
        </w:rPr>
        <w:t>Trump's "interior" security order takes aim at so-called sanctuary jurisdictions</w:t>
      </w:r>
      <w:r>
        <w:t xml:space="preserve"> -- cities, </w:t>
      </w:r>
      <w:proofErr w:type="gramStart"/>
      <w:r>
        <w:t>states</w:t>
      </w:r>
      <w:proofErr w:type="gramEnd"/>
      <w:r>
        <w:t xml:space="preserve"> and other entities that through a range of policies shield undocumented immigrants from federal law enforcement. </w:t>
      </w:r>
      <w:r w:rsidRPr="0085616F">
        <w:rPr>
          <w:rStyle w:val="Emphasis"/>
        </w:rPr>
        <w:t>The order will "strip federal grant money from the sanctuary states and cities that harbor illegal immigrants</w:t>
      </w:r>
      <w:r>
        <w:t xml:space="preserve">," according to White House press secretary Sean Spicer in his daily briefing. </w:t>
      </w:r>
      <w:r w:rsidRPr="0085616F">
        <w:rPr>
          <w:rStyle w:val="Emphasis"/>
        </w:rPr>
        <w:t>The order declares that entities labeled "sanctuary jurisdictions</w:t>
      </w:r>
      <w:r>
        <w:t xml:space="preserve">" by the secretary of the Department of Homeland Security </w:t>
      </w:r>
      <w:r w:rsidRPr="0085616F">
        <w:rPr>
          <w:rStyle w:val="StyleUnderline"/>
        </w:rPr>
        <w:t>will be "not eligible" for federal grants, and it directs the Office of Management and Budget to compile federal grant money currently going to sanctuary jurisdictions.</w:t>
      </w:r>
      <w:r>
        <w:rPr>
          <w:rStyle w:val="StyleUnderline"/>
        </w:rPr>
        <w:t xml:space="preserve"> </w:t>
      </w:r>
      <w:r>
        <w:t xml:space="preserve">The order appears to apply mostly to future federal grants, though after OMB's review, Spicer explained that the funding identified could be taken away. While the administration likely can't cut off all federal funding, as much of it is disbursed through Congress, the President could put some pressure on cities this way. </w:t>
      </w:r>
      <w:r w:rsidRPr="0085616F">
        <w:t>Any attempts to enact this provision will almost certainly face a legal challenge</w:t>
      </w:r>
      <w:r>
        <w:t xml:space="preserve"> -- past court rulings have weighed in on the government stripping funds from states and cities to enforce policies and have found the measures must relate to the policy in question, must promote the general welfare and cannot be coercive. </w:t>
      </w:r>
      <w:r w:rsidRPr="0085616F">
        <w:rPr>
          <w:rStyle w:val="Emphasis"/>
        </w:rPr>
        <w:t xml:space="preserve">Trump's been saying he wants to prioritize deporting criminals for months. That's no surprise; </w:t>
      </w:r>
      <w:proofErr w:type="gramStart"/>
      <w:r w:rsidRPr="0085616F">
        <w:rPr>
          <w:rStyle w:val="Emphasis"/>
        </w:rPr>
        <w:t>so</w:t>
      </w:r>
      <w:proofErr w:type="gramEnd"/>
      <w:r w:rsidRPr="0085616F">
        <w:rPr>
          <w:rStyle w:val="Emphasis"/>
        </w:rPr>
        <w:t xml:space="preserve"> did President Barack Obama. But Trump's executive order Wednesday took a sweeping approach to defining "criminal."</w:t>
      </w:r>
      <w:r>
        <w:rPr>
          <w:rStyle w:val="Emphasis"/>
        </w:rPr>
        <w:t xml:space="preserve"> </w:t>
      </w:r>
      <w:r w:rsidRPr="0085616F">
        <w:rPr>
          <w:rStyle w:val="StyleUnderline"/>
        </w:rPr>
        <w:t>The "interior" order lays out new enforcement priorities for the government, which go far beyond what the Obama administration followed.</w:t>
      </w:r>
      <w:r>
        <w:rPr>
          <w:rStyle w:val="StyleUnderline"/>
        </w:rPr>
        <w:t xml:space="preserve"> </w:t>
      </w:r>
      <w:r>
        <w:t xml:space="preserve">The order says the priority will be removing deportable immigrants who "have been convicted of any criminal offense; have been charged with any criminal offense, where such charge has not been resolved; have committed acts that constitute a chargeable criminal offense; have engaged in fraud or willful misrepresentation in connection with any official matter or application before a governmental agency; have abused any program related to receipt of public benefits; are subject to a final order of removal, but who have not complied with their legal obligation to depart the United States; or in the judgment of an immigration officer, otherwise pose a risk to public safety or national security." </w:t>
      </w:r>
      <w:r w:rsidRPr="0085616F">
        <w:t>Based</w:t>
      </w:r>
      <w:r>
        <w:t xml:space="preserve"> </w:t>
      </w:r>
      <w:r w:rsidRPr="0085616F">
        <w:t>on</w:t>
      </w:r>
      <w:r>
        <w:t xml:space="preserve"> the wording of </w:t>
      </w:r>
      <w:r w:rsidRPr="0085616F">
        <w:t>the executive order</w:t>
      </w:r>
      <w:r>
        <w:t xml:space="preserve">, a criminal could include someone who's charged with -- but not actually convicted -- of a crime. The last provisions apparently include </w:t>
      </w:r>
      <w:r w:rsidRPr="0085616F">
        <w:rPr>
          <w:rStyle w:val="Emphasis"/>
        </w:rPr>
        <w:t>anyone who an immigration official feels endangers</w:t>
      </w:r>
      <w:r>
        <w:t xml:space="preserve"> "public safety or national security," even if that person doesn't face charges -- giving wide </w:t>
      </w:r>
      <w:r>
        <w:lastRenderedPageBreak/>
        <w:t xml:space="preserve">latitude to officers. </w:t>
      </w:r>
      <w:r w:rsidRPr="0085616F">
        <w:rPr>
          <w:rStyle w:val="Emphasis"/>
        </w:rPr>
        <w:t>And the term "criminal offense," isn't defined in the order and could include a wide range of charges, including presumably misdemeanors</w:t>
      </w:r>
      <w:r>
        <w:t>. This part of the executive order is also likely to face legal challenges from civil liberties and immigrant rights advocates, who have long argued the government's approach to handling immigration cases violates due process</w:t>
      </w:r>
    </w:p>
    <w:p w14:paraId="3713D625" w14:textId="77777777" w:rsidR="00897C5D" w:rsidRDefault="00897C5D" w:rsidP="0085616F"/>
    <w:p w14:paraId="37711778" w14:textId="5E142556" w:rsidR="00880719" w:rsidRDefault="00880719" w:rsidP="00880719">
      <w:pPr>
        <w:pStyle w:val="Heading1"/>
      </w:pPr>
      <w:r>
        <w:lastRenderedPageBreak/>
        <w:t>ICE Neg</w:t>
      </w:r>
    </w:p>
    <w:p w14:paraId="78697544" w14:textId="548F8BC4" w:rsidR="00880719" w:rsidRDefault="00880719" w:rsidP="00880719">
      <w:pPr>
        <w:pStyle w:val="Heading2"/>
      </w:pPr>
      <w:r>
        <w:lastRenderedPageBreak/>
        <w:t>CP’s</w:t>
      </w:r>
    </w:p>
    <w:p w14:paraId="0F0B151F" w14:textId="71377AA8" w:rsidR="00897C5D" w:rsidRDefault="00880719" w:rsidP="00104C13">
      <w:pPr>
        <w:pStyle w:val="Heading3"/>
      </w:pPr>
      <w:r>
        <w:lastRenderedPageBreak/>
        <w:t xml:space="preserve">State Revolt CP </w:t>
      </w:r>
      <w:proofErr w:type="spellStart"/>
      <w:r>
        <w:t>Xt’s</w:t>
      </w:r>
      <w:proofErr w:type="spellEnd"/>
    </w:p>
    <w:p w14:paraId="37360B46" w14:textId="77777777" w:rsidR="0020146F" w:rsidRDefault="0020146F" w:rsidP="0020146F">
      <w:pPr>
        <w:pStyle w:val="Heading4"/>
      </w:pPr>
      <w:r>
        <w:t xml:space="preserve">States will always find ways to push back and will </w:t>
      </w:r>
      <w:proofErr w:type="spellStart"/>
      <w:r>
        <w:t>inevitablly</w:t>
      </w:r>
      <w:proofErr w:type="spellEnd"/>
      <w:r>
        <w:t xml:space="preserve"> succeed </w:t>
      </w:r>
    </w:p>
    <w:p w14:paraId="2F5B3B12" w14:textId="66449C92" w:rsidR="0020146F" w:rsidRPr="0020146F" w:rsidRDefault="00880719" w:rsidP="00786789">
      <w:proofErr w:type="spellStart"/>
      <w:r w:rsidRPr="00880719">
        <w:rPr>
          <w:rStyle w:val="Style13ptBold"/>
        </w:rPr>
        <w:t>Somin</w:t>
      </w:r>
      <w:proofErr w:type="spellEnd"/>
      <w:r w:rsidRPr="00880719">
        <w:rPr>
          <w:rStyle w:val="Style13ptBold"/>
        </w:rPr>
        <w:t xml:space="preserve"> 17 </w:t>
      </w:r>
      <w:r>
        <w:t>(Il</w:t>
      </w:r>
      <w:r w:rsidR="00786789">
        <w:t>ya, reporter @ huff post, “Federal court rules against Trump’s executive order targeting sanctuary cities”,</w:t>
      </w:r>
      <w:r w:rsidR="00786789" w:rsidRPr="00786789">
        <w:t xml:space="preserve"> https://www.washingtonpost.com/news/volokh-conspiracy/wp/2017/04/25/federal-court-rules-against-trumps-executive-order-targeting-sanctuary-cities/?utm_term=.85ec9f01ca9c</w:t>
      </w:r>
      <w:r w:rsidR="00786789">
        <w:t>)//KM</w:t>
      </w:r>
    </w:p>
    <w:p w14:paraId="59F5F5AF" w14:textId="77777777" w:rsidR="00897C5D" w:rsidRDefault="00104C13" w:rsidP="0085616F">
      <w:bookmarkStart w:id="1" w:name="OLE_LINK144"/>
      <w:r>
        <w:t xml:space="preserve">Earlier today, </w:t>
      </w:r>
      <w:r w:rsidRPr="00267636">
        <w:rPr>
          <w:rStyle w:val="StyleUnderline"/>
        </w:rPr>
        <w:t>federal district court Judge</w:t>
      </w:r>
      <w:r>
        <w:t xml:space="preserve"> William Orrick issued</w:t>
      </w:r>
      <w:bookmarkEnd w:id="1"/>
      <w:r>
        <w:t xml:space="preserve"> a </w:t>
      </w:r>
      <w:r w:rsidRPr="00B234D6">
        <w:rPr>
          <w:rStyle w:val="Emphasis"/>
        </w:rPr>
        <w:t>ruling blocking enforcement of President Trump’s executive order seeking to cut federal funding to “sanctuary cities</w:t>
      </w:r>
      <w:r>
        <w:t xml:space="preserve">” – jurisdictions that refuse to help the federal government apprehend and deport undocumented immigrants. </w:t>
      </w:r>
      <w:r w:rsidRPr="00B234D6">
        <w:rPr>
          <w:rStyle w:val="StyleUnderline"/>
        </w:rPr>
        <w:t>The order seeks to deny federal grants to sanctuary cities, especially those that do not comply with 8 U.S.C. Section 1373</w:t>
      </w:r>
      <w:r>
        <w:t xml:space="preserve">, which forbids states and localities from ordering their officials to refuse to turn over information about the immigration status of individuals within their </w:t>
      </w:r>
      <w:proofErr w:type="gramStart"/>
      <w:r>
        <w:t>jurisdiction</w:t>
      </w:r>
      <w:proofErr w:type="gramEnd"/>
      <w:r>
        <w:t>. The counties of San Francisco and Santa Clara filed lawsuits challenging the order’s constitutionality, and today’s decision addresses their claims.</w:t>
      </w:r>
      <w:r w:rsidR="000B71B9">
        <w:t xml:space="preserve"> </w:t>
      </w:r>
      <w:r>
        <w:t xml:space="preserve">Judge Orrick’s ruling concludes that </w:t>
      </w:r>
      <w:r w:rsidRPr="00B234D6">
        <w:rPr>
          <w:rStyle w:val="Emphasis"/>
        </w:rPr>
        <w:t>the order violates the Constitution because it undermines both federalism and separation of powers</w:t>
      </w:r>
      <w:r>
        <w:t>. It follows nearly the same reasoning I laid out in my post criticizing the order when Trump first issued it.</w:t>
      </w:r>
      <w:r w:rsidR="000B71B9">
        <w:t xml:space="preserve"> </w:t>
      </w:r>
      <w:r>
        <w:t xml:space="preserve">With respect to separation of powers, the court emphasizes that only Congress can impose conditions on federal funds. The </w:t>
      </w:r>
      <w:proofErr w:type="spellStart"/>
      <w:r>
        <w:t>the</w:t>
      </w:r>
      <w:proofErr w:type="spellEnd"/>
      <w:r>
        <w:t xml:space="preserve"> president cannot do so on his own:</w:t>
      </w:r>
      <w:r w:rsidR="000B71B9">
        <w:t xml:space="preserve"> </w:t>
      </w:r>
      <w:r>
        <w:t>Where Congress has failed to give the President discretion in allocating funds, the President has no constitutional authority to withhold such funds and violates his obligation to faithfully execute the laws duly enacted by Congress if he does so….</w:t>
      </w:r>
      <w:r w:rsidR="000B71B9">
        <w:t xml:space="preserve"> </w:t>
      </w:r>
      <w:r>
        <w:t>Section 9 purports to give the Attorney General and the Secretary the power to place a new condition on federal funds (compliance with Section 1373) not provided for by Congress. But the President does not have the power to place conditions on federal funds and so cannot delegate this power.</w:t>
      </w:r>
      <w:r w:rsidR="000B71B9">
        <w:t xml:space="preserve"> </w:t>
      </w:r>
      <w:r>
        <w:t xml:space="preserve">In this case, none of the federal grants given to </w:t>
      </w:r>
      <w:proofErr w:type="gramStart"/>
      <w:r>
        <w:t>sanctuary cities were conditioned by Congress</w:t>
      </w:r>
      <w:proofErr w:type="gramEnd"/>
      <w:r>
        <w:t xml:space="preserve"> on compliance with Section 1373 or any other form of cooperation with federal efforts to deport undocumented immigrants. The president cannot impose such conditions on his own.</w:t>
      </w:r>
      <w:r w:rsidR="000B71B9">
        <w:t xml:space="preserve"> </w:t>
      </w:r>
      <w:r>
        <w:t xml:space="preserve">In addition, the order undermines constitutional federalism because it violates longstanding constitutional constraints that limit conditions imposed on federal grants to state governments even when </w:t>
      </w:r>
      <w:proofErr w:type="gramStart"/>
      <w:r>
        <w:t>those conditions are authorized by Congress</w:t>
      </w:r>
      <w:proofErr w:type="gramEnd"/>
      <w:r>
        <w:t>:</w:t>
      </w:r>
      <w:r w:rsidR="000B71B9">
        <w:t xml:space="preserve"> </w:t>
      </w:r>
      <w:r>
        <w:t>While Congress has significant authority to encourage [state] policy through its spending power, the Supreme Court has articulated a number of limitations to the conditions Congress can place on federal funds. The Executive Order likely violates at least three of these restrictions: (1) conditions must be unambiguous and cannot be imposed after funds have already been accepted; (2) there must be a nexus between the federal funds at issue and the federal program’s purpose; and (3) the financial inducement cannot be coercive….</w:t>
      </w:r>
      <w:r w:rsidR="000B71B9">
        <w:t xml:space="preserve"> </w:t>
      </w:r>
      <w:r>
        <w:t xml:space="preserve">The Executive Order purports to retroactively condition all “federal grants” on compliance with Section 1373. As this condition was not an unambiguous condition that the states and local jurisdictions voluntarily and knowingly accepted at the time Congress appropriated these funds, </w:t>
      </w:r>
      <w:proofErr w:type="gramStart"/>
      <w:r>
        <w:t>it cannot be imposed now by the Order</w:t>
      </w:r>
      <w:proofErr w:type="gramEnd"/>
      <w:r>
        <w:t>.</w:t>
      </w:r>
      <w:r w:rsidR="000B71B9">
        <w:t xml:space="preserve"> </w:t>
      </w:r>
      <w:r>
        <w:t xml:space="preserve">Later in the opinion, Judge Orrick explains why many of the grants that might be withheld by the order lack a sufficient “nexus” with immigration enforcement (for example, a variety of grants with no connection to law enforcement or immigration). He also explains that if the administration withholds the full range of grants potentially covered by the order and </w:t>
      </w:r>
      <w:r>
        <w:lastRenderedPageBreak/>
        <w:t>referenced in statements by administration officials, such withholding would be “coercive” under NFIB v. Sebelius (2012), the ruling striking down the Obamacare Medicaid expansion. I discussed this issue in greater detail here.</w:t>
      </w:r>
      <w:r w:rsidR="000B71B9">
        <w:t xml:space="preserve"> </w:t>
      </w:r>
      <w:r>
        <w:t>The opinion also concludes that the executive order likely constitutes unconstitutional “commandeering” because it coerces state and local governments to enforce federal law, in violation of several Supreme Court precedents under the Tenth Amendment. Ironically, those precedents were strongly supported by conservatives (one of the most important was authored by Justice Antonin Scalia) and – at the time – much-criticized by liberals. Some defenders of the Trump order have argued that there is no commandeering problem here because the anti-commandeering principle does not apply to federal efforts to compel disclosure of information. I criticized this argument here.</w:t>
      </w:r>
      <w:r w:rsidR="000B71B9">
        <w:t xml:space="preserve"> </w:t>
      </w:r>
      <w:r>
        <w:t>J</w:t>
      </w:r>
      <w:r w:rsidRPr="00B234D6">
        <w:rPr>
          <w:rStyle w:val="Emphasis"/>
        </w:rPr>
        <w:t>udge Orrick further concludes that the executive order is likely unconstitutional because it is “void for vagueness</w:t>
      </w:r>
      <w:r>
        <w:t>” (it is unclear about exactly what funds are covered by it) and because it violates the affected jurisdictions’ rights to procedural due process under the Fifth Amendment.</w:t>
      </w:r>
      <w:r w:rsidR="000B71B9">
        <w:t xml:space="preserve"> </w:t>
      </w:r>
      <w:r>
        <w:t xml:space="preserve">Interestingly, as the opinion explains, </w:t>
      </w:r>
      <w:r w:rsidRPr="00B234D6">
        <w:rPr>
          <w:rStyle w:val="StyleUnderline"/>
        </w:rPr>
        <w:t>the federal government’s lawyers barely even contested most of the plaintiffs’ federalism and separation of powers arguments. Instead, they argued that the order should be upheld based on an implausibly narrow interpretation of its scope, under which it would only seek to enforce conditions previously mandated by Congress</w:t>
      </w:r>
      <w:r>
        <w:t xml:space="preserve"> and otherwise ensure compliance with preexisting federal law in ways that were previously authorized. As Judge Orrick carefully explains, this theory contradicts the plain text of the order, </w:t>
      </w:r>
      <w:proofErr w:type="gramStart"/>
      <w:r>
        <w:t>and also</w:t>
      </w:r>
      <w:proofErr w:type="gramEnd"/>
      <w:r>
        <w:t xml:space="preserve"> numerous statements by administration officials explaining its purpose, including some by Attorney General Jeff Sessions:</w:t>
      </w:r>
      <w:r w:rsidR="000B71B9">
        <w:t xml:space="preserve"> </w:t>
      </w:r>
    </w:p>
    <w:p w14:paraId="4BDF13BD" w14:textId="77777777" w:rsidR="00897C5D" w:rsidRDefault="00897C5D" w:rsidP="0085616F"/>
    <w:p w14:paraId="48051958" w14:textId="77777777" w:rsidR="00897C5D" w:rsidRPr="00F601E6" w:rsidRDefault="00897C5D" w:rsidP="0085616F"/>
    <w:sectPr w:rsidR="00897C5D"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61476160"/>
    <w:docVar w:name="VerbatimMac" w:val="True"/>
    <w:docVar w:name="VerbatimVersion" w:val="5.0"/>
  </w:docVars>
  <w:rsids>
    <w:rsidRoot w:val="00D84F4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2881"/>
    <w:rsid w:val="0007381E"/>
    <w:rsid w:val="00076094"/>
    <w:rsid w:val="0008785F"/>
    <w:rsid w:val="00090CBE"/>
    <w:rsid w:val="00094DEC"/>
    <w:rsid w:val="000A2D8A"/>
    <w:rsid w:val="000B71B9"/>
    <w:rsid w:val="000D26A6"/>
    <w:rsid w:val="000D2B90"/>
    <w:rsid w:val="000D6ED8"/>
    <w:rsid w:val="000D717B"/>
    <w:rsid w:val="00100B28"/>
    <w:rsid w:val="00104C13"/>
    <w:rsid w:val="00117316"/>
    <w:rsid w:val="001209B4"/>
    <w:rsid w:val="001564EE"/>
    <w:rsid w:val="0017386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146F"/>
    <w:rsid w:val="00203DD8"/>
    <w:rsid w:val="00204E1D"/>
    <w:rsid w:val="002059BD"/>
    <w:rsid w:val="00207FD8"/>
    <w:rsid w:val="00210FAF"/>
    <w:rsid w:val="00213B1E"/>
    <w:rsid w:val="00215284"/>
    <w:rsid w:val="002168F2"/>
    <w:rsid w:val="0022589F"/>
    <w:rsid w:val="002343FE"/>
    <w:rsid w:val="00235F7B"/>
    <w:rsid w:val="002502CF"/>
    <w:rsid w:val="00267636"/>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731B"/>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68AC"/>
    <w:rsid w:val="007374A1"/>
    <w:rsid w:val="00752712"/>
    <w:rsid w:val="00753A84"/>
    <w:rsid w:val="007611F5"/>
    <w:rsid w:val="007619E4"/>
    <w:rsid w:val="00761E75"/>
    <w:rsid w:val="0076495E"/>
    <w:rsid w:val="00765FC8"/>
    <w:rsid w:val="00775694"/>
    <w:rsid w:val="007817EC"/>
    <w:rsid w:val="0078678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16F"/>
    <w:rsid w:val="008564FC"/>
    <w:rsid w:val="00864E76"/>
    <w:rsid w:val="00872581"/>
    <w:rsid w:val="0087459D"/>
    <w:rsid w:val="0087680F"/>
    <w:rsid w:val="00876D81"/>
    <w:rsid w:val="00880719"/>
    <w:rsid w:val="00881D86"/>
    <w:rsid w:val="00883306"/>
    <w:rsid w:val="008904F9"/>
    <w:rsid w:val="00890E4C"/>
    <w:rsid w:val="00890E74"/>
    <w:rsid w:val="00892798"/>
    <w:rsid w:val="0089418F"/>
    <w:rsid w:val="00897C29"/>
    <w:rsid w:val="00897C5D"/>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0F40"/>
    <w:rsid w:val="009B69F5"/>
    <w:rsid w:val="009C5FF7"/>
    <w:rsid w:val="009C6292"/>
    <w:rsid w:val="009D15DB"/>
    <w:rsid w:val="009D3133"/>
    <w:rsid w:val="009E160D"/>
    <w:rsid w:val="009F1CBB"/>
    <w:rsid w:val="009F3305"/>
    <w:rsid w:val="009F5BC9"/>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27E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34D6"/>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1DC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4F43"/>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2812"/>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1230"/>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D637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88071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8807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07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07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07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07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719"/>
  </w:style>
  <w:style w:type="character" w:customStyle="1" w:styleId="Heading1Char">
    <w:name w:val="Heading 1 Char"/>
    <w:aliases w:val="Pocket Char"/>
    <w:basedOn w:val="DefaultParagraphFont"/>
    <w:link w:val="Heading1"/>
    <w:rsid w:val="008807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07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071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80719"/>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880719"/>
    <w:rPr>
      <w:b/>
      <w:bCs/>
      <w:sz w:val="26"/>
      <w:u w:val="none"/>
    </w:rPr>
  </w:style>
  <w:style w:type="character" w:customStyle="1" w:styleId="StyleUnderline">
    <w:name w:val="Style Underline"/>
    <w:aliases w:val="Underline"/>
    <w:basedOn w:val="DefaultParagraphFont"/>
    <w:uiPriority w:val="6"/>
    <w:qFormat/>
    <w:rsid w:val="00880719"/>
    <w:rPr>
      <w:b w:val="0"/>
      <w:sz w:val="22"/>
      <w:u w:val="single"/>
    </w:rPr>
  </w:style>
  <w:style w:type="character" w:styleId="Emphasis">
    <w:name w:val="Emphasis"/>
    <w:basedOn w:val="DefaultParagraphFont"/>
    <w:uiPriority w:val="7"/>
    <w:qFormat/>
    <w:rsid w:val="0088071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80719"/>
    <w:rPr>
      <w:color w:val="auto"/>
      <w:u w:val="none"/>
    </w:rPr>
  </w:style>
  <w:style w:type="character" w:styleId="Hyperlink">
    <w:name w:val="Hyperlink"/>
    <w:basedOn w:val="DefaultParagraphFont"/>
    <w:uiPriority w:val="99"/>
    <w:unhideWhenUsed/>
    <w:rsid w:val="00880719"/>
    <w:rPr>
      <w:color w:val="auto"/>
      <w:u w:val="none"/>
    </w:rPr>
  </w:style>
  <w:style w:type="paragraph" w:styleId="DocumentMap">
    <w:name w:val="Document Map"/>
    <w:basedOn w:val="Normal"/>
    <w:link w:val="DocumentMapChar"/>
    <w:uiPriority w:val="99"/>
    <w:semiHidden/>
    <w:unhideWhenUsed/>
    <w:rsid w:val="00CC1DC7"/>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CC1DC7"/>
    <w:rPr>
      <w:rFonts w:ascii="Lucida Grande" w:hAnsi="Lucida Grande" w:cs="Lucida Grande"/>
    </w:rPr>
  </w:style>
  <w:style w:type="paragraph" w:styleId="NormalWeb">
    <w:name w:val="Normal (Web)"/>
    <w:basedOn w:val="Normal"/>
    <w:uiPriority w:val="99"/>
    <w:semiHidden/>
    <w:unhideWhenUsed/>
    <w:rsid w:val="007368AC"/>
    <w:pPr>
      <w:spacing w:before="100" w:beforeAutospacing="1" w:after="100" w:afterAutospacing="1" w:line="240" w:lineRule="auto"/>
    </w:pPr>
    <w:rPr>
      <w:rFonts w:ascii="Times New Roman" w:hAnsi="Times New Roman" w:cs="Times New Roman"/>
    </w:rPr>
  </w:style>
  <w:style w:type="character" w:customStyle="1" w:styleId="apple-converted-space">
    <w:name w:val="apple-converted-space"/>
    <w:basedOn w:val="DefaultParagraphFont"/>
    <w:rsid w:val="00736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236053">
      <w:bodyDiv w:val="1"/>
      <w:marLeft w:val="0"/>
      <w:marRight w:val="0"/>
      <w:marTop w:val="0"/>
      <w:marBottom w:val="0"/>
      <w:divBdr>
        <w:top w:val="none" w:sz="0" w:space="0" w:color="auto"/>
        <w:left w:val="none" w:sz="0" w:space="0" w:color="auto"/>
        <w:bottom w:val="none" w:sz="0" w:space="0" w:color="auto"/>
        <w:right w:val="none" w:sz="0" w:space="0" w:color="auto"/>
      </w:divBdr>
    </w:div>
    <w:div w:id="614482939">
      <w:bodyDiv w:val="1"/>
      <w:marLeft w:val="0"/>
      <w:marRight w:val="0"/>
      <w:marTop w:val="0"/>
      <w:marBottom w:val="0"/>
      <w:divBdr>
        <w:top w:val="none" w:sz="0" w:space="0" w:color="auto"/>
        <w:left w:val="none" w:sz="0" w:space="0" w:color="auto"/>
        <w:bottom w:val="none" w:sz="0" w:space="0" w:color="auto"/>
        <w:right w:val="none" w:sz="0" w:space="0" w:color="auto"/>
      </w:divBdr>
    </w:div>
    <w:div w:id="695735281">
      <w:bodyDiv w:val="1"/>
      <w:marLeft w:val="0"/>
      <w:marRight w:val="0"/>
      <w:marTop w:val="0"/>
      <w:marBottom w:val="0"/>
      <w:divBdr>
        <w:top w:val="none" w:sz="0" w:space="0" w:color="auto"/>
        <w:left w:val="none" w:sz="0" w:space="0" w:color="auto"/>
        <w:bottom w:val="none" w:sz="0" w:space="0" w:color="auto"/>
        <w:right w:val="none" w:sz="0" w:space="0" w:color="auto"/>
      </w:divBdr>
      <w:divsChild>
        <w:div w:id="1074402051">
          <w:blockQuote w:val="1"/>
          <w:marLeft w:val="0"/>
          <w:marRight w:val="0"/>
          <w:marTop w:val="100"/>
          <w:marBottom w:val="100"/>
          <w:divBdr>
            <w:top w:val="none" w:sz="0" w:space="0" w:color="auto"/>
            <w:left w:val="none" w:sz="0" w:space="0" w:color="auto"/>
            <w:bottom w:val="none" w:sz="0" w:space="0" w:color="auto"/>
            <w:right w:val="none" w:sz="0" w:space="0" w:color="auto"/>
          </w:divBdr>
        </w:div>
        <w:div w:id="2051033241">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late.com/articles/news_and_politics/jurisprudence/2017/02/the_false_promise_of_sanctuary_citie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nn.com/2017/03/23/politics/sanctuary-city-ice-raids/index.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mmigrantjustice.org/press_releases/immigration-detainers-are-unlawful-federal-court-ru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bs.org/newshour/rundown/cities-states-fear-deportation/)" TargetMode="External"/><Relationship Id="rId5" Type="http://schemas.openxmlformats.org/officeDocument/2006/relationships/numbering" Target="numbering.xml"/><Relationship Id="rId15" Type="http://schemas.openxmlformats.org/officeDocument/2006/relationships/hyperlink" Target="http://hotair.com/archives/2017/03/23/washington-state-supreme-court-judge-keep-ice-away-from-the-courthouses/)" TargetMode="External"/><Relationship Id="rId10" Type="http://schemas.openxmlformats.org/officeDocument/2006/relationships/hyperlink" Target="http://kdvr.com/2017/02/13/ice-raids-in-texas-strike-fear-into-immigrants-regardless-of-legal-status-tmwsp/)" TargetMode="External"/><Relationship Id="rId4" Type="http://schemas.openxmlformats.org/officeDocument/2006/relationships/customXml" Target="../customXml/item4.xml"/><Relationship Id="rId9" Type="http://schemas.openxmlformats.org/officeDocument/2006/relationships/hyperlink" Target="http://www.nbcnews.com/news/us-news/chicago-school-principals-told-not-let-ice-agents-n724526)" TargetMode="External"/><Relationship Id="rId14" Type="http://schemas.openxmlformats.org/officeDocument/2006/relationships/hyperlink" Target="http://www.capoliticalreview.com/capoliticalnewsandviews/how-trump-could-rein-in-sanctuary-californ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E54CF13-807D-4974-B701-86CF47BAC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14</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Keagan Mirazee</dc:creator>
  <cp:keywords>5.2</cp:keywords>
  <dc:description/>
  <cp:lastModifiedBy>Jason</cp:lastModifiedBy>
  <cp:revision>4</cp:revision>
  <cp:lastPrinted>2017-07-11T17:07:00Z</cp:lastPrinted>
  <dcterms:created xsi:type="dcterms:W3CDTF">2017-07-11T16:57:00Z</dcterms:created>
  <dcterms:modified xsi:type="dcterms:W3CDTF">2017-07-11T23:10:00Z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