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73A" w:rsidRPr="00384992" w:rsidRDefault="007D3FF6" w:rsidP="005C14AC">
      <w:pPr>
        <w:pStyle w:val="Heading1"/>
      </w:pPr>
      <w:r w:rsidRPr="00384992">
        <w:t>Trump Agenda Bad DA – Michigan Starter Packet</w:t>
      </w:r>
    </w:p>
    <w:p w:rsidR="005C14AC" w:rsidRPr="00384992" w:rsidRDefault="005C14AC" w:rsidP="005C14AC"/>
    <w:p w:rsidR="00B11243" w:rsidRPr="00384992" w:rsidRDefault="00B11243" w:rsidP="00B11243">
      <w:pPr>
        <w:pStyle w:val="Heading2"/>
      </w:pPr>
      <w:r w:rsidRPr="00384992">
        <w:t>Top Level</w:t>
      </w:r>
    </w:p>
    <w:p w:rsidR="00E4052C" w:rsidRPr="00384992" w:rsidRDefault="00E4052C" w:rsidP="00E4052C">
      <w:pPr>
        <w:pStyle w:val="Heading3"/>
      </w:pPr>
      <w:r w:rsidRPr="00384992">
        <w:t>1NC</w:t>
      </w:r>
    </w:p>
    <w:p w:rsidR="00E4052C" w:rsidRPr="00384992" w:rsidRDefault="00E4052C" w:rsidP="00E4052C">
      <w:pPr>
        <w:pStyle w:val="Heading4"/>
      </w:pPr>
      <w:bookmarkStart w:id="0" w:name="_GoBack"/>
      <w:bookmarkEnd w:id="0"/>
      <w:r w:rsidRPr="00384992">
        <w:t>Russia ensures Trump’s agenda is stalled now – he needs a win to push anything this year</w:t>
      </w:r>
    </w:p>
    <w:p w:rsidR="00E4052C" w:rsidRPr="00384992" w:rsidRDefault="00E4052C" w:rsidP="00E4052C">
      <w:proofErr w:type="spellStart"/>
      <w:r w:rsidRPr="00384992">
        <w:rPr>
          <w:rStyle w:val="Style13ptBold"/>
        </w:rPr>
        <w:t>Dawsey</w:t>
      </w:r>
      <w:proofErr w:type="spellEnd"/>
      <w:r w:rsidRPr="00384992">
        <w:rPr>
          <w:rStyle w:val="Style13ptBold"/>
        </w:rPr>
        <w:t xml:space="preserve"> 6/2</w:t>
      </w:r>
      <w:r w:rsidRPr="00384992">
        <w:t xml:space="preserve"> (Josh </w:t>
      </w:r>
      <w:proofErr w:type="spellStart"/>
      <w:r w:rsidRPr="00384992">
        <w:t>Dawsey</w:t>
      </w:r>
      <w:proofErr w:type="spellEnd"/>
      <w:r w:rsidRPr="00384992">
        <w:t xml:space="preserve"> is a White House Reporter for Politico. “Trump needs quick wins, but Congress not poised to deliver.” http://www.politico.com/story/2017/06/02/donald-trump-russia-congress-239079)</w:t>
      </w:r>
    </w:p>
    <w:p w:rsidR="00E4052C" w:rsidRPr="00384992" w:rsidRDefault="00E4052C" w:rsidP="00E4052C">
      <w:pPr>
        <w:rPr>
          <w:sz w:val="16"/>
        </w:rPr>
      </w:pPr>
      <w:r w:rsidRPr="00384992">
        <w:rPr>
          <w:sz w:val="16"/>
        </w:rPr>
        <w:t xml:space="preserve">In a conference room near his office last Monday, House Speaker Paul </w:t>
      </w:r>
      <w:r w:rsidRPr="00384992">
        <w:rPr>
          <w:rStyle w:val="StyleUnderline"/>
        </w:rPr>
        <w:t>Ryan gave conservative activists some unwelcome news: He wanted the Senate, House and White House on the same page before a tax reform bill was introduced,</w:t>
      </w:r>
      <w:r w:rsidRPr="00384992">
        <w:rPr>
          <w:sz w:val="16"/>
        </w:rPr>
        <w:t xml:space="preserve"> according to people present — </w:t>
      </w:r>
      <w:r w:rsidRPr="00384992">
        <w:rPr>
          <w:rStyle w:val="StyleUnderline"/>
        </w:rPr>
        <w:t>and that would likely be after Labor Day. Senate Republicans are also nowhere near a solution on health care legislation,</w:t>
      </w:r>
      <w:r w:rsidRPr="00384992">
        <w:rPr>
          <w:sz w:val="16"/>
        </w:rPr>
        <w:t xml:space="preserve"> according to senators and several people familiar with their talks. "</w:t>
      </w:r>
      <w:r w:rsidRPr="00384992">
        <w:rPr>
          <w:rStyle w:val="StyleUnderline"/>
        </w:rPr>
        <w:t>I don't see a comprehensive health care plan this year,"</w:t>
      </w:r>
      <w:r w:rsidRPr="00384992">
        <w:rPr>
          <w:sz w:val="16"/>
        </w:rPr>
        <w:t xml:space="preserve"> Sen. Richard Burr, a North Carolina Republican, said Thursday in a local TV interview. </w:t>
      </w:r>
      <w:r w:rsidRPr="00384992">
        <w:rPr>
          <w:rStyle w:val="StyleUnderline"/>
        </w:rPr>
        <w:t>As for the promised $1 trillion infrastructure plan, the president's aides have begun talking about shaping a proposal, but that is "a ways off,"</w:t>
      </w:r>
      <w:r w:rsidRPr="00384992">
        <w:rPr>
          <w:sz w:val="16"/>
        </w:rPr>
        <w:t xml:space="preserve"> one senior White House official said. In other words, </w:t>
      </w:r>
      <w:r w:rsidRPr="00384992">
        <w:rPr>
          <w:rStyle w:val="StyleUnderline"/>
        </w:rPr>
        <w:t>as the special prosecutor probe into potential Russian collusion heats up, White House officials fear it could be a long, hot summer — with few tangible accomplishments to tout.</w:t>
      </w:r>
      <w:r w:rsidRPr="00384992">
        <w:rPr>
          <w:sz w:val="16"/>
        </w:rPr>
        <w:t xml:space="preserve"> And </w:t>
      </w:r>
      <w:r w:rsidRPr="00384992">
        <w:rPr>
          <w:rStyle w:val="StyleUnderline"/>
        </w:rPr>
        <w:t>they worry how an antsy president, who wants things done immediately and has a rudimentary understanding of the legislative process, will handle it</w:t>
      </w:r>
      <w:r w:rsidRPr="00384992">
        <w:rPr>
          <w:sz w:val="16"/>
        </w:rPr>
        <w:t xml:space="preserve"> — particularly if the investigation dominates news media coverage. “We’re going to do all these things by Sept. 30? Give me a break. We’re going to cut taxes, pass health care, set aside sequestration?” said Sen. Lindsey Graham, a South Carolina Republican. </w:t>
      </w:r>
      <w:r w:rsidRPr="00384992">
        <w:rPr>
          <w:rStyle w:val="StyleUnderline"/>
        </w:rPr>
        <w:t>Trump has agreed in meetings with advisers to spend the summer focusing on the legislative agenda</w:t>
      </w:r>
      <w:r w:rsidRPr="00384992">
        <w:rPr>
          <w:sz w:val="16"/>
        </w:rPr>
        <w:t xml:space="preserve"> — traveling to push a health care agenda in June, and for tax reform in July and August, according to a senior White House official. This person said the campaign is slated for the "upper Midwest states." In the meantime, </w:t>
      </w:r>
      <w:r w:rsidRPr="00384992">
        <w:rPr>
          <w:rStyle w:val="StyleUnderline"/>
        </w:rPr>
        <w:t>Trump has grown impatient</w:t>
      </w:r>
      <w:r w:rsidRPr="00384992">
        <w:rPr>
          <w:sz w:val="16"/>
        </w:rPr>
        <w:t xml:space="preserve"> in recent days </w:t>
      </w:r>
      <w:r w:rsidRPr="00384992">
        <w:rPr>
          <w:rStyle w:val="StyleUnderline"/>
        </w:rPr>
        <w:t>about the slow pace of accomplishments</w:t>
      </w:r>
      <w:r w:rsidRPr="00384992">
        <w:rPr>
          <w:sz w:val="16"/>
        </w:rPr>
        <w:t xml:space="preserve">. And some Republicans believe the White House hasn’t gotten enough credit for what they have achieved so far. The senior White House official said the administration should have communicated better about rolling back regulations — and had spent much time on the Neil Gorsuch confirmation, a significant move for conservatives. Senior Trump White House officials said Trump is heavily engaged on tax reform — meeting several times a week with Treasury Secretary Steven </w:t>
      </w:r>
      <w:proofErr w:type="spellStart"/>
      <w:r w:rsidRPr="00384992">
        <w:rPr>
          <w:sz w:val="16"/>
        </w:rPr>
        <w:t>Mnuchin</w:t>
      </w:r>
      <w:proofErr w:type="spellEnd"/>
      <w:r w:rsidRPr="00384992">
        <w:rPr>
          <w:sz w:val="16"/>
        </w:rPr>
        <w:t xml:space="preserve"> and Gary Cohn, the president's chief economic adviser. </w:t>
      </w:r>
      <w:r w:rsidRPr="00384992">
        <w:rPr>
          <w:rStyle w:val="StyleUnderline"/>
        </w:rPr>
        <w:t>Publicly, the administration is trying to push a feeling of momentum</w:t>
      </w:r>
      <w:r w:rsidRPr="00384992">
        <w:rPr>
          <w:sz w:val="16"/>
        </w:rPr>
        <w:t xml:space="preserve">, with Trump claiming on Thursday that a tax bill is “moving along” and Cohn promising on Friday a tax plan by the end of summer. And some lawmakers say the White House appears to have learned lessons from the health care push. "This has been a more constructive process than health care," said Rep. Mark Sanford, a South Carolina Republican. "They've had any number of different listening sessions. They seem to be getting more orderly and finding their sea legs." </w:t>
      </w:r>
      <w:r w:rsidRPr="00384992">
        <w:rPr>
          <w:rStyle w:val="StyleUnderline"/>
        </w:rPr>
        <w:t>But the White House and lawmakers know that tax reform is likely to be even more complicated than health care</w:t>
      </w:r>
      <w:r w:rsidRPr="00384992">
        <w:rPr>
          <w:sz w:val="16"/>
        </w:rPr>
        <w:t xml:space="preserve">, and they know Senate Majority Leader Mitch McConnell (R-Ky.) will likely not take pressure well like Ryan did on rushing a vote, according to several administration officials. Most importantly, </w:t>
      </w:r>
      <w:r w:rsidRPr="00384992">
        <w:rPr>
          <w:rStyle w:val="StyleUnderline"/>
        </w:rPr>
        <w:t>they are concerned about keeping focus on the legislative agenda for a week without distractions from the special prosecutor's Russia probe, the president's attention span, a splintered Republican Party and the president's Twitter account.</w:t>
      </w:r>
      <w:r w:rsidRPr="00384992">
        <w:rPr>
          <w:sz w:val="16"/>
        </w:rPr>
        <w:t xml:space="preserve"> "The U.S. Senate should switch to 51 votes, immediately, and get Healthcare and TAX CUTS approved, fast and easy. Dems would do it, no doubt!" Trump tweeted on Tuesday. The post drew laughs from aides on the Hill and some lawmakers. "No one had any clue what that tweet meant," one senior GOP aide said. Trump has also indicated, as he did earlier this week, that the tax bill was already in Congress — puzzling legislators. "How is he saying the bill is making progress?" one Capitol Hill aide asked. "There is no bill!" </w:t>
      </w:r>
      <w:r w:rsidRPr="00384992">
        <w:rPr>
          <w:rStyle w:val="StyleUnderline"/>
        </w:rPr>
        <w:t>An effort from some in the White House</w:t>
      </w:r>
      <w:r w:rsidRPr="00384992">
        <w:rPr>
          <w:sz w:val="16"/>
        </w:rPr>
        <w:t xml:space="preserve"> — particularly chief strategist Steve Bannon — </w:t>
      </w:r>
      <w:r w:rsidRPr="00384992">
        <w:rPr>
          <w:rStyle w:val="StyleUnderline"/>
        </w:rPr>
        <w:t>to link health care and some tax cuts to secure Senate votes is "going nowhere</w:t>
      </w:r>
      <w:r w:rsidRPr="00384992">
        <w:rPr>
          <w:sz w:val="16"/>
        </w:rPr>
        <w:t>," in the words of one White House official. "</w:t>
      </w:r>
      <w:r w:rsidRPr="00384992">
        <w:rPr>
          <w:rStyle w:val="StyleUnderline"/>
        </w:rPr>
        <w:t>That's the question</w:t>
      </w:r>
      <w:r w:rsidRPr="00384992">
        <w:rPr>
          <w:sz w:val="16"/>
        </w:rPr>
        <w:t xml:space="preserve">," another White House official said, </w:t>
      </w:r>
      <w:r w:rsidRPr="00384992">
        <w:rPr>
          <w:rStyle w:val="StyleUnderline"/>
        </w:rPr>
        <w:t xml:space="preserve">when asked whether Trump can focus to push an agenda. </w:t>
      </w:r>
      <w:r w:rsidRPr="00384992">
        <w:rPr>
          <w:sz w:val="16"/>
        </w:rPr>
        <w:t xml:space="preserve">And, according to several people in the administration, </w:t>
      </w:r>
      <w:r w:rsidRPr="00384992">
        <w:rPr>
          <w:rStyle w:val="StyleUnderline"/>
        </w:rPr>
        <w:t>there is widespread disagreement on what a final tax plan will look like</w:t>
      </w:r>
      <w:r w:rsidRPr="00384992">
        <w:rPr>
          <w:sz w:val="16"/>
        </w:rPr>
        <w:t xml:space="preserve">. Administration officials continue to make conflicting public statements — and </w:t>
      </w:r>
      <w:r w:rsidRPr="00384992">
        <w:rPr>
          <w:rStyle w:val="StyleUnderline"/>
        </w:rPr>
        <w:t>the administration could be hobbled by a difficult spending and shutdown fight</w:t>
      </w:r>
      <w:r w:rsidRPr="00384992">
        <w:rPr>
          <w:sz w:val="16"/>
        </w:rPr>
        <w:t xml:space="preserve"> that will likely come to a head on Capitol Hill late this summer or in early fall. </w:t>
      </w:r>
      <w:r w:rsidRPr="00384992">
        <w:rPr>
          <w:rStyle w:val="StyleUnderline"/>
        </w:rPr>
        <w:t>Conservatives</w:t>
      </w:r>
      <w:r w:rsidRPr="00384992">
        <w:rPr>
          <w:sz w:val="16"/>
        </w:rPr>
        <w:t xml:space="preserve"> meanwhile </w:t>
      </w:r>
      <w:r w:rsidRPr="00384992">
        <w:rPr>
          <w:rStyle w:val="StyleUnderline"/>
        </w:rPr>
        <w:t>are</w:t>
      </w:r>
      <w:r w:rsidRPr="00384992">
        <w:rPr>
          <w:sz w:val="16"/>
        </w:rPr>
        <w:t xml:space="preserve"> quickly </w:t>
      </w:r>
      <w:r w:rsidRPr="00384992">
        <w:rPr>
          <w:rStyle w:val="StyleUnderline"/>
        </w:rPr>
        <w:t>lowering their expectations</w:t>
      </w:r>
      <w:r w:rsidRPr="00384992">
        <w:rPr>
          <w:sz w:val="16"/>
        </w:rPr>
        <w:t xml:space="preserve"> on the robust accomplishments they had predicted before Trump took office — with a Republican House and Senate in his corner. And they see time ticking off the clock before the midterm elections, particularly with the president's low approval ratings. "People are anxious and worried things won't get done," said Matt </w:t>
      </w:r>
      <w:proofErr w:type="spellStart"/>
      <w:r w:rsidRPr="00384992">
        <w:rPr>
          <w:sz w:val="16"/>
        </w:rPr>
        <w:t>Schlapp</w:t>
      </w:r>
      <w:proofErr w:type="spellEnd"/>
      <w:r w:rsidRPr="00384992">
        <w:rPr>
          <w:sz w:val="16"/>
        </w:rPr>
        <w:t xml:space="preserve">, a conservative activist. "The agenda needs to get done this year. I don't see how it gets any easier. </w:t>
      </w:r>
      <w:r w:rsidRPr="00384992">
        <w:rPr>
          <w:rStyle w:val="StyleUnderline"/>
        </w:rPr>
        <w:t>It's kind of put-up-or-shut-up time</w:t>
      </w:r>
      <w:r w:rsidRPr="00384992">
        <w:rPr>
          <w:sz w:val="16"/>
        </w:rPr>
        <w:t xml:space="preserve">." Ryan made clear to the conservatives at last Monday’s meeting that substantive legislation needed to move this year, according to one person present, or it would be difficult to make it happen. "It's the most disappointing nothingness that anyone could have imagined," said one conservative activist close to the administration. "Everyone expected a flurry of activity, and there's nothing anyone can point to." Several conservative activists said that Republicans on Capitol Hill initially believed that the Russia investigation was overblown — and that the news media were overhyping the revelations. But now, </w:t>
      </w:r>
      <w:r w:rsidRPr="00384992">
        <w:rPr>
          <w:rStyle w:val="StyleUnderline"/>
        </w:rPr>
        <w:t>with several investigations and new revelations almost every day, Republicans have begun to worry more</w:t>
      </w:r>
      <w:r w:rsidRPr="00384992">
        <w:rPr>
          <w:sz w:val="16"/>
        </w:rPr>
        <w:t>, these activists said. "</w:t>
      </w:r>
      <w:r w:rsidRPr="00384992">
        <w:rPr>
          <w:rStyle w:val="StyleUnderline"/>
        </w:rPr>
        <w:t>When you talk to a member or their staff these days, you hear about Russia,"</w:t>
      </w:r>
      <w:r w:rsidRPr="00384992">
        <w:rPr>
          <w:sz w:val="16"/>
        </w:rPr>
        <w:t xml:space="preserve"> the activist said. "The </w:t>
      </w:r>
      <w:r w:rsidRPr="00384992">
        <w:rPr>
          <w:rStyle w:val="StyleUnderline"/>
        </w:rPr>
        <w:t>Russia</w:t>
      </w:r>
      <w:r w:rsidRPr="00384992">
        <w:rPr>
          <w:sz w:val="16"/>
        </w:rPr>
        <w:t xml:space="preserve"> stuff </w:t>
      </w:r>
      <w:r w:rsidRPr="00384992">
        <w:rPr>
          <w:rStyle w:val="StyleUnderline"/>
        </w:rPr>
        <w:t>is really starting to distract people</w:t>
      </w:r>
      <w:r w:rsidRPr="00384992">
        <w:rPr>
          <w:sz w:val="16"/>
        </w:rPr>
        <w:t>. I didn't think that two or three months ago. Before, I think everyone thought this was the less version of Benghazi. They don't feel that way anymore."</w:t>
      </w:r>
    </w:p>
    <w:p w:rsidR="00E4052C" w:rsidRPr="00384992" w:rsidRDefault="00E4052C" w:rsidP="00E4052C"/>
    <w:p w:rsidR="00E4052C" w:rsidRPr="00384992" w:rsidRDefault="00E4052C" w:rsidP="00E4052C">
      <w:pPr>
        <w:pStyle w:val="Heading4"/>
      </w:pPr>
      <w:r w:rsidRPr="00384992">
        <w:t>A win is necessary to revive Trump’s agenda --- perception of strength is more important than policy specifics</w:t>
      </w:r>
    </w:p>
    <w:p w:rsidR="00E4052C" w:rsidRPr="00384992" w:rsidRDefault="00E4052C" w:rsidP="00E4052C">
      <w:r w:rsidRPr="00384992">
        <w:rPr>
          <w:rStyle w:val="Style13ptBold"/>
        </w:rPr>
        <w:t>Marshall 17</w:t>
      </w:r>
      <w:r w:rsidRPr="00384992">
        <w:t xml:space="preserve"> (Josh, “Trump's Base Support Begins </w:t>
      </w:r>
      <w:proofErr w:type="gramStart"/>
      <w:r w:rsidRPr="00384992">
        <w:t>To</w:t>
      </w:r>
      <w:proofErr w:type="gramEnd"/>
      <w:r w:rsidRPr="00384992">
        <w:t xml:space="preserve"> Erode,” 4/3/17, </w:t>
      </w:r>
      <w:hyperlink r:id="rId6" w:tgtFrame="_blank" w:history="1">
        <w:r w:rsidRPr="00384992">
          <w:rPr>
            <w:rStyle w:val="Hyperlink"/>
          </w:rPr>
          <w:t>https://talkingpointsmemo.com/edblog/trumps-base-support-begins-to-erode</w:t>
        </w:r>
      </w:hyperlink>
      <w:r w:rsidRPr="00384992">
        <w:t>, accessed on 4/3/17, JMP)</w:t>
      </w:r>
    </w:p>
    <w:p w:rsidR="00E4052C" w:rsidRPr="00384992" w:rsidRDefault="00E4052C" w:rsidP="00E4052C">
      <w:pPr>
        <w:pStyle w:val="NormalWeb"/>
        <w:shd w:val="clear" w:color="auto" w:fill="FFFFFF"/>
        <w:spacing w:before="0" w:beforeAutospacing="0" w:after="0" w:afterAutospacing="0"/>
        <w:rPr>
          <w:rFonts w:ascii="Arial" w:hAnsi="Arial" w:cs="Arial"/>
          <w:color w:val="222222"/>
          <w:sz w:val="16"/>
          <w:szCs w:val="19"/>
        </w:rPr>
      </w:pPr>
      <w:r w:rsidRPr="00384992">
        <w:rPr>
          <w:rFonts w:ascii="Calibri" w:hAnsi="Calibri" w:cs="Calibri"/>
          <w:color w:val="000000"/>
          <w:sz w:val="16"/>
        </w:rPr>
        <w:t xml:space="preserve">President Trump’s dismal poll numbers continue to be one of the few sources of joy and mirth in the bleak political </w:t>
      </w:r>
      <w:proofErr w:type="spellStart"/>
      <w:r w:rsidRPr="00384992">
        <w:rPr>
          <w:rFonts w:ascii="Calibri" w:hAnsi="Calibri" w:cs="Calibri"/>
          <w:color w:val="000000"/>
          <w:sz w:val="16"/>
        </w:rPr>
        <w:t>hellscape</w:t>
      </w:r>
      <w:proofErr w:type="spellEnd"/>
      <w:r w:rsidRPr="00384992">
        <w:rPr>
          <w:rFonts w:ascii="Calibri" w:hAnsi="Calibri" w:cs="Calibri"/>
          <w:color w:val="000000"/>
          <w:sz w:val="16"/>
        </w:rPr>
        <w:t xml:space="preserve"> his presidency has created. From a low of 35% a week ago in the daily Gallup Approval tracking poll, his approval number perked back up to 40%, only to fall back this weekend to 38%. Sad</w:t>
      </w:r>
      <w:proofErr w:type="gramStart"/>
      <w:r w:rsidRPr="00384992">
        <w:rPr>
          <w:rFonts w:ascii="Calibri" w:hAnsi="Calibri" w:cs="Calibri"/>
          <w:color w:val="000000"/>
          <w:sz w:val="16"/>
        </w:rPr>
        <w:t>!,</w:t>
      </w:r>
      <w:proofErr w:type="gramEnd"/>
      <w:r w:rsidRPr="00384992">
        <w:rPr>
          <w:rFonts w:ascii="Calibri" w:hAnsi="Calibri" w:cs="Calibri"/>
          <w:color w:val="000000"/>
          <w:sz w:val="16"/>
        </w:rPr>
        <w:t xml:space="preserve"> as they say.</w:t>
      </w:r>
      <w:r w:rsidRPr="00384992">
        <w:rPr>
          <w:rFonts w:ascii="Arial" w:hAnsi="Arial" w:cs="Arial"/>
          <w:color w:val="222222"/>
          <w:sz w:val="16"/>
          <w:szCs w:val="19"/>
        </w:rPr>
        <w:t xml:space="preserve"> </w:t>
      </w:r>
      <w:r w:rsidRPr="00384992">
        <w:rPr>
          <w:rFonts w:ascii="Calibri" w:hAnsi="Calibri" w:cs="Calibri"/>
          <w:b/>
          <w:bCs/>
          <w:color w:val="000000"/>
          <w:sz w:val="16"/>
        </w:rPr>
        <w:t>[</w:t>
      </w:r>
      <w:proofErr w:type="gramStart"/>
      <w:r w:rsidRPr="00384992">
        <w:rPr>
          <w:rFonts w:ascii="Calibri" w:hAnsi="Calibri" w:cs="Calibri"/>
          <w:b/>
          <w:bCs/>
          <w:color w:val="000000"/>
          <w:sz w:val="16"/>
        </w:rPr>
        <w:t>image</w:t>
      </w:r>
      <w:proofErr w:type="gramEnd"/>
      <w:r w:rsidRPr="00384992">
        <w:rPr>
          <w:rFonts w:ascii="Calibri" w:hAnsi="Calibri" w:cs="Calibri"/>
          <w:b/>
          <w:bCs/>
          <w:color w:val="000000"/>
          <w:sz w:val="16"/>
        </w:rPr>
        <w:t xml:space="preserve"> of graph omitted]</w:t>
      </w:r>
      <w:r w:rsidRPr="00384992">
        <w:rPr>
          <w:rFonts w:ascii="Arial" w:hAnsi="Arial" w:cs="Arial"/>
          <w:color w:val="222222"/>
          <w:sz w:val="16"/>
          <w:szCs w:val="19"/>
        </w:rPr>
        <w:t xml:space="preserve"> </w:t>
      </w:r>
      <w:r w:rsidRPr="00384992">
        <w:rPr>
          <w:rFonts w:ascii="Calibri" w:hAnsi="Calibri" w:cs="Calibri"/>
          <w:color w:val="000000"/>
          <w:sz w:val="16"/>
        </w:rPr>
        <w:t>What I hadn’t looked at in a while was the Rasmussen daily tracking poll which had had Trump at a wildly improbable 55% approval rating as recently as mid-February.</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Even Rasmussen now has Trump down at 43% approval, his lowest rating yet in that poll.</w:t>
      </w:r>
      <w:r w:rsidRPr="00384992">
        <w:rPr>
          <w:rFonts w:ascii="Arial" w:hAnsi="Arial" w:cs="Arial"/>
          <w:color w:val="222222"/>
          <w:sz w:val="16"/>
          <w:szCs w:val="19"/>
        </w:rPr>
        <w:t xml:space="preserve"> </w:t>
      </w:r>
      <w:r w:rsidRPr="00384992">
        <w:rPr>
          <w:rFonts w:ascii="Calibri" w:hAnsi="Calibri" w:cs="Calibri"/>
          <w:color w:val="000000"/>
          <w:sz w:val="16"/>
        </w:rPr>
        <w:t>For years Rasmussen has specialized in various synthetic or questionable metrics, most of which have the effect of bolstering favored candidates. One of the less strained is to focus on “strong” approval and disapproval, as opposed to mere “approval.” But here too the numbers for Trump are bad. The most recent Rasmussen number puts Trump’s “strongly approve” number at 28%, down from 44% at his inauguration. Perhaps even more notable, “strongly disapprove” is at 47%.</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Almost half of Rasmussen’s already skewed sample “strongly disapproves” of</w:t>
      </w:r>
      <w:r w:rsidRPr="00384992">
        <w:rPr>
          <w:rStyle w:val="apple-converted-space"/>
          <w:rFonts w:eastAsiaTheme="majorEastAsia" w:cs="Calibri"/>
          <w:color w:val="000000"/>
          <w:sz w:val="16"/>
        </w:rPr>
        <w:t xml:space="preserve"> </w:t>
      </w:r>
      <w:r w:rsidRPr="00384992">
        <w:rPr>
          <w:rFonts w:ascii="Calibri" w:hAnsi="Calibri" w:cs="Calibri"/>
          <w:color w:val="000000"/>
          <w:sz w:val="16"/>
        </w:rPr>
        <w:t>President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Trump</w:t>
      </w:r>
      <w:r w:rsidRPr="00384992">
        <w:rPr>
          <w:rFonts w:ascii="Calibri" w:hAnsi="Calibri" w:cs="Calibri"/>
          <w:color w:val="000000"/>
          <w:sz w:val="16"/>
        </w:rPr>
        <w:t>.</w:t>
      </w:r>
      <w:r w:rsidRPr="00384992">
        <w:rPr>
          <w:rFonts w:ascii="Arial" w:hAnsi="Arial" w:cs="Arial"/>
          <w:color w:val="222222"/>
          <w:sz w:val="16"/>
          <w:szCs w:val="19"/>
        </w:rPr>
        <w:t xml:space="preserve"> </w:t>
      </w:r>
      <w:r w:rsidRPr="00384992">
        <w:rPr>
          <w:rFonts w:ascii="Calibri" w:hAnsi="Calibri" w:cs="Calibri"/>
          <w:color w:val="000000"/>
          <w:sz w:val="16"/>
        </w:rPr>
        <w:t>These numbers are notable and entertaining. But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the most interesting data in the latest batch of polls comes from the McClatchy/Marist poll</w:t>
      </w:r>
      <w:r w:rsidRPr="00384992">
        <w:rPr>
          <w:rFonts w:ascii="Calibri" w:hAnsi="Calibri" w:cs="Calibri"/>
          <w:color w:val="000000"/>
          <w:sz w:val="16"/>
        </w:rPr>
        <w:t>. In this poll, released on the 31st, Trump has an approval number at 38%, down from 41% in February, broadly in line with other polls. Lee</w:t>
      </w:r>
      <w:r w:rsidRPr="00384992">
        <w:rPr>
          <w:rStyle w:val="apple-converted-space"/>
          <w:rFonts w:eastAsiaTheme="majorEastAsia" w:cs="Calibri"/>
          <w:color w:val="000000"/>
          <w:sz w:val="16"/>
        </w:rPr>
        <w:t xml:space="preserve"> </w:t>
      </w:r>
      <w:proofErr w:type="spellStart"/>
      <w:r w:rsidRPr="00384992">
        <w:rPr>
          <w:rFonts w:ascii="Calibri" w:hAnsi="Calibri" w:cs="Calibri"/>
          <w:color w:val="000000"/>
          <w:u w:val="single"/>
        </w:rPr>
        <w:t>Miringoff</w:t>
      </w:r>
      <w:proofErr w:type="spellEnd"/>
      <w:r w:rsidRPr="00384992">
        <w:rPr>
          <w:rFonts w:ascii="Calibri" w:hAnsi="Calibri" w:cs="Calibri"/>
          <w:color w:val="000000"/>
          <w:u w:val="single"/>
        </w:rPr>
        <w:t>, who runs the</w:t>
      </w:r>
      <w:r w:rsidRPr="00384992">
        <w:rPr>
          <w:rStyle w:val="apple-converted-space"/>
          <w:rFonts w:eastAsiaTheme="majorEastAsia" w:cs="Calibri"/>
          <w:color w:val="000000"/>
          <w:sz w:val="16"/>
        </w:rPr>
        <w:t xml:space="preserve"> </w:t>
      </w:r>
      <w:r w:rsidRPr="00384992">
        <w:rPr>
          <w:rFonts w:ascii="Calibri" w:hAnsi="Calibri" w:cs="Calibri"/>
          <w:color w:val="000000"/>
          <w:sz w:val="16"/>
        </w:rPr>
        <w:t>Marist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poll, discusses the various details of the poll here.</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Really every number is dismal.</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But this, I think, is the most significant</w:t>
      </w:r>
      <w:r w:rsidRPr="00384992">
        <w:rPr>
          <w:rFonts w:ascii="Calibri" w:hAnsi="Calibri" w:cs="Calibri"/>
          <w:color w:val="000000"/>
          <w:sz w:val="16"/>
        </w:rPr>
        <w:t>. From the Marist write-up …</w:t>
      </w:r>
      <w:r w:rsidRPr="00384992">
        <w:rPr>
          <w:rFonts w:ascii="Arial" w:hAnsi="Arial" w:cs="Arial"/>
          <w:color w:val="222222"/>
          <w:sz w:val="16"/>
          <w:szCs w:val="19"/>
        </w:rPr>
        <w:t xml:space="preserve"> </w:t>
      </w:r>
      <w:r w:rsidRPr="00384992">
        <w:rPr>
          <w:rFonts w:ascii="Calibri" w:hAnsi="Calibri" w:cs="Calibri"/>
          <w:b/>
          <w:bCs/>
          <w:i/>
          <w:iCs/>
          <w:color w:val="000000"/>
          <w:u w:val="single"/>
        </w:rPr>
        <w:t>There has been a profound shift in public opinion about whether or not</w:t>
      </w:r>
      <w:r w:rsidRPr="00384992">
        <w:rPr>
          <w:rStyle w:val="apple-converted-space"/>
          <w:rFonts w:eastAsiaTheme="majorEastAsia" w:cs="Calibri"/>
          <w:color w:val="000000"/>
          <w:sz w:val="16"/>
        </w:rPr>
        <w:t xml:space="preserve"> </w:t>
      </w:r>
      <w:r w:rsidRPr="00384992">
        <w:rPr>
          <w:rFonts w:ascii="Calibri" w:hAnsi="Calibri" w:cs="Calibri"/>
          <w:color w:val="000000"/>
          <w:sz w:val="16"/>
        </w:rPr>
        <w:t>President</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Trump is fulfilling campaign promises</w:t>
      </w:r>
      <w:r w:rsidRPr="00384992">
        <w:rPr>
          <w:rFonts w:ascii="Calibri" w:hAnsi="Calibri" w:cs="Calibri"/>
          <w:color w:val="000000"/>
          <w:sz w:val="16"/>
        </w:rPr>
        <w:t>. 57% of Americans either strongly agree, 18%, or agree, 39%, that Trump is making good on the promises he made on the campaign trail. This is down from 71% in February.</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Regardless of party, fewer voters think he is keeping his word</w:t>
      </w:r>
      <w:r w:rsidRPr="00384992">
        <w:rPr>
          <w:rFonts w:ascii="Calibri" w:hAnsi="Calibri" w:cs="Calibri"/>
          <w:color w:val="000000"/>
          <w:sz w:val="16"/>
        </w:rPr>
        <w:t>.</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Of note, 83% of Trump’s Republican base, down from 96% previously, believe Trump is fulfilling campaign promises.</w:t>
      </w:r>
      <w:r w:rsidRPr="00384992">
        <w:rPr>
          <w:rFonts w:ascii="Arial" w:hAnsi="Arial" w:cs="Arial"/>
          <w:color w:val="222222"/>
          <w:sz w:val="16"/>
          <w:szCs w:val="19"/>
        </w:rPr>
        <w:t xml:space="preserve"> </w:t>
      </w:r>
      <w:r w:rsidRPr="00384992">
        <w:rPr>
          <w:rFonts w:ascii="Calibri" w:hAnsi="Calibri" w:cs="Calibri"/>
          <w:color w:val="000000"/>
          <w:sz w:val="16"/>
        </w:rPr>
        <w:t xml:space="preserve">“President Trump needs a major legislative win to get on track,” says Dr. Lee M. </w:t>
      </w:r>
      <w:proofErr w:type="spellStart"/>
      <w:r w:rsidRPr="00384992">
        <w:rPr>
          <w:rFonts w:ascii="Calibri" w:hAnsi="Calibri" w:cs="Calibri"/>
          <w:color w:val="000000"/>
          <w:sz w:val="16"/>
        </w:rPr>
        <w:t>Miringoff</w:t>
      </w:r>
      <w:proofErr w:type="spellEnd"/>
      <w:r w:rsidRPr="00384992">
        <w:rPr>
          <w:rFonts w:ascii="Calibri" w:hAnsi="Calibri" w:cs="Calibri"/>
          <w:color w:val="000000"/>
          <w:sz w:val="16"/>
        </w:rPr>
        <w:t xml:space="preserve">, Director of </w:t>
      </w:r>
      <w:proofErr w:type="gramStart"/>
      <w:r w:rsidRPr="00384992">
        <w:rPr>
          <w:rFonts w:ascii="Calibri" w:hAnsi="Calibri" w:cs="Calibri"/>
          <w:color w:val="000000"/>
          <w:sz w:val="16"/>
        </w:rPr>
        <w:t>The</w:t>
      </w:r>
      <w:proofErr w:type="gramEnd"/>
      <w:r w:rsidRPr="00384992">
        <w:rPr>
          <w:rFonts w:ascii="Calibri" w:hAnsi="Calibri" w:cs="Calibri"/>
          <w:color w:val="000000"/>
          <w:sz w:val="16"/>
        </w:rPr>
        <w:t xml:space="preserve"> Marist College Institute for Public Opinion. “No doubt the GOP in Congress will be closely watching the president’s standing among Republican voters.”</w:t>
      </w:r>
      <w:r w:rsidRPr="00384992">
        <w:rPr>
          <w:rFonts w:ascii="Arial" w:hAnsi="Arial" w:cs="Arial"/>
          <w:color w:val="222222"/>
          <w:sz w:val="16"/>
          <w:szCs w:val="19"/>
        </w:rPr>
        <w:t xml:space="preserve"> </w:t>
      </w:r>
      <w:r w:rsidRPr="00384992">
        <w:rPr>
          <w:rFonts w:ascii="Calibri" w:hAnsi="Calibri" w:cs="Calibri"/>
          <w:color w:val="000000"/>
          <w:u w:val="single"/>
        </w:rPr>
        <w:t>Those are steep drops and this is the big danger for Trump</w:t>
      </w:r>
      <w:r w:rsidRPr="00384992">
        <w:rPr>
          <w:rStyle w:val="apple-converted-space"/>
          <w:rFonts w:eastAsiaTheme="majorEastAsia" w:cs="Calibri"/>
          <w:color w:val="000000"/>
          <w:sz w:val="16"/>
        </w:rPr>
        <w:t xml:space="preserve"> </w:t>
      </w:r>
      <w:r w:rsidRPr="00384992">
        <w:rPr>
          <w:rFonts w:ascii="Calibri" w:hAnsi="Calibri" w:cs="Calibri"/>
          <w:color w:val="000000"/>
          <w:sz w:val="16"/>
        </w:rPr>
        <w:t>– likely a much greater danger, in the short term at least, than the scandal investigations most politicos are focusing on.</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Trump’s inability to repeal Obamacare is</w:t>
      </w:r>
      <w:r w:rsidRPr="00384992">
        <w:rPr>
          <w:rFonts w:ascii="Calibri" w:hAnsi="Calibri" w:cs="Calibri"/>
          <w:color w:val="000000"/>
          <w:sz w:val="16"/>
        </w:rPr>
        <w:t>, I suspect,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most of what is showing up in this drop</w:t>
      </w:r>
      <w:r w:rsidRPr="00384992">
        <w:rPr>
          <w:rFonts w:ascii="Calibri" w:hAnsi="Calibri" w:cs="Calibri"/>
          <w:color w:val="000000"/>
          <w:sz w:val="16"/>
        </w:rPr>
        <w:t>. He simply failed to do something that, at least in numerical congressional majority terms, should have been simple.</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That made him look weak and ineffectual – frankly, silly. That and not corruption or ties with Russia is what will</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eventually sink Trump with his base</w:t>
      </w:r>
      <w:r w:rsidRPr="00384992">
        <w:rPr>
          <w:rFonts w:ascii="Calibri" w:hAnsi="Calibri" w:cs="Calibri"/>
          <w:color w:val="000000"/>
          <w:u w:val="single"/>
        </w:rPr>
        <w:t>.</w:t>
      </w:r>
      <w:r w:rsidRPr="00384992">
        <w:rPr>
          <w:rFonts w:ascii="Arial" w:hAnsi="Arial" w:cs="Arial"/>
          <w:color w:val="222222"/>
          <w:sz w:val="16"/>
          <w:szCs w:val="19"/>
        </w:rPr>
        <w:t xml:space="preserve"> </w:t>
      </w:r>
      <w:r w:rsidRPr="00384992">
        <w:rPr>
          <w:rFonts w:ascii="Calibri" w:hAnsi="Calibri" w:cs="Calibri"/>
          <w:color w:val="000000"/>
          <w:u w:val="single"/>
        </w:rPr>
        <w:t>It’s worth noting that many Trump voters actually would have been hurt by the repeal of Obamacare. But</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political perceptions are never that linear or straightforward</w:t>
      </w:r>
      <w:r w:rsidRPr="00384992">
        <w:rPr>
          <w:rFonts w:ascii="Calibri" w:hAnsi="Calibri" w:cs="Calibri"/>
          <w:color w:val="000000"/>
          <w:u w:val="single"/>
        </w:rPr>
        <w:t>.</w:t>
      </w:r>
      <w:r w:rsidRPr="00384992">
        <w:rPr>
          <w:rStyle w:val="apple-converted-space"/>
          <w:rFonts w:eastAsiaTheme="majorEastAsia" w:cs="Calibri"/>
          <w:color w:val="000000"/>
          <w:sz w:val="16"/>
        </w:rPr>
        <w:t xml:space="preserve"> </w:t>
      </w:r>
      <w:r w:rsidRPr="00384992">
        <w:rPr>
          <w:rFonts w:ascii="Calibri" w:hAnsi="Calibri" w:cs="Calibri"/>
          <w:b/>
          <w:bCs/>
          <w:i/>
          <w:iCs/>
          <w:color w:val="000000"/>
          <w:sz w:val="28"/>
          <w:szCs w:val="28"/>
          <w:u w:val="single"/>
        </w:rPr>
        <w:t>Especially for the kind of politics Trump appeals to, strength and the ability to compel action is central to support, even when the object of support is trying to do things individual supporters might not entirely agree with.</w:t>
      </w:r>
      <w:r w:rsidRPr="00384992">
        <w:rPr>
          <w:rStyle w:val="apple-converted-space"/>
          <w:rFonts w:eastAsiaTheme="majorEastAsia" w:cs="Calibri"/>
          <w:color w:val="000000"/>
          <w:sz w:val="16"/>
        </w:rPr>
        <w:t xml:space="preserve"> </w:t>
      </w:r>
      <w:r w:rsidRPr="00384992">
        <w:rPr>
          <w:rFonts w:ascii="Calibri" w:hAnsi="Calibri" w:cs="Calibri"/>
          <w:color w:val="000000"/>
          <w:sz w:val="16"/>
        </w:rPr>
        <w:t>Beyond the Obamacare repeal debacle, I suspect the reality is starting to sink in that Trump doesn’t have any clue what he’s doing as President and his top staffers and advisors show an almost unprecedented level of infighting and disorganization.</w:t>
      </w:r>
      <w:r w:rsidRPr="00384992">
        <w:rPr>
          <w:rFonts w:ascii="Arial" w:hAnsi="Arial" w:cs="Arial"/>
          <w:color w:val="222222"/>
          <w:sz w:val="16"/>
          <w:szCs w:val="19"/>
        </w:rPr>
        <w:t xml:space="preserve"> </w:t>
      </w:r>
      <w:r w:rsidRPr="00384992">
        <w:rPr>
          <w:rFonts w:ascii="Calibri" w:hAnsi="Calibri" w:cs="Calibri"/>
          <w:color w:val="000000"/>
          <w:u w:val="single"/>
        </w:rPr>
        <w:t>Trump simply hasn’t been able to get much of anything done.</w:t>
      </w:r>
      <w:r w:rsidRPr="00384992">
        <w:rPr>
          <w:rStyle w:val="apple-converted-space"/>
          <w:rFonts w:eastAsiaTheme="majorEastAsia" w:cs="Calibri"/>
          <w:color w:val="000000"/>
          <w:sz w:val="16"/>
        </w:rPr>
        <w:t xml:space="preserve"> </w:t>
      </w:r>
      <w:r w:rsidRPr="00384992">
        <w:rPr>
          <w:rFonts w:ascii="Calibri" w:hAnsi="Calibri" w:cs="Calibri"/>
          <w:color w:val="000000"/>
          <w:sz w:val="16"/>
        </w:rPr>
        <w:t xml:space="preserve">He continues to treat executive orders as a kind of proxy for legislation, even though the great majority of his EOs have pretty minimal effect. A new president whose party controls Congress should pass a mass of legislation in his first months in office. That’s been true of Trump’s last three predecessors – each of whom had total or near total control of </w:t>
      </w:r>
      <w:proofErr w:type="spellStart"/>
      <w:r w:rsidRPr="00384992">
        <w:rPr>
          <w:rFonts w:ascii="Calibri" w:hAnsi="Calibri" w:cs="Calibri"/>
          <w:color w:val="000000"/>
          <w:sz w:val="16"/>
        </w:rPr>
        <w:t>Congress.</w:t>
      </w:r>
      <w:r w:rsidRPr="00384992">
        <w:rPr>
          <w:rFonts w:ascii="Calibri" w:hAnsi="Calibri" w:cs="Calibri"/>
          <w:color w:val="000000"/>
          <w:u w:val="single"/>
        </w:rPr>
        <w:t>Trump</w:t>
      </w:r>
      <w:proofErr w:type="spellEnd"/>
      <w:r w:rsidRPr="00384992">
        <w:rPr>
          <w:rFonts w:ascii="Calibri" w:hAnsi="Calibri" w:cs="Calibri"/>
          <w:color w:val="000000"/>
          <w:u w:val="single"/>
        </w:rPr>
        <w:t xml:space="preserve"> is well into his first hundred days, has passed no substantial legislation and looks unlikely to do so any time soon</w:t>
      </w:r>
      <w:r w:rsidRPr="00384992">
        <w:rPr>
          <w:rFonts w:ascii="Calibri" w:hAnsi="Calibri" w:cs="Calibri"/>
          <w:color w:val="000000"/>
          <w:sz w:val="16"/>
        </w:rPr>
        <w:t>.</w:t>
      </w:r>
      <w:r w:rsidRPr="00384992">
        <w:rPr>
          <w:rFonts w:ascii="Arial" w:hAnsi="Arial" w:cs="Arial"/>
          <w:color w:val="222222"/>
          <w:sz w:val="16"/>
          <w:szCs w:val="19"/>
        </w:rPr>
        <w:t xml:space="preserve"> </w:t>
      </w:r>
    </w:p>
    <w:p w:rsidR="001146DB" w:rsidRPr="00384992" w:rsidRDefault="001146DB" w:rsidP="00E4052C">
      <w:pPr>
        <w:pStyle w:val="NormalWeb"/>
        <w:shd w:val="clear" w:color="auto" w:fill="FFFFFF"/>
        <w:spacing w:before="0" w:beforeAutospacing="0" w:after="0" w:afterAutospacing="0"/>
        <w:rPr>
          <w:rFonts w:ascii="Arial" w:hAnsi="Arial" w:cs="Arial"/>
          <w:color w:val="222222"/>
          <w:sz w:val="16"/>
          <w:szCs w:val="19"/>
        </w:rPr>
      </w:pPr>
    </w:p>
    <w:p w:rsidR="00E4052C" w:rsidRPr="00384992" w:rsidRDefault="00E4052C" w:rsidP="00E4052C">
      <w:pPr>
        <w:pStyle w:val="NormalWeb"/>
        <w:shd w:val="clear" w:color="auto" w:fill="FFFFFF"/>
        <w:spacing w:before="0" w:beforeAutospacing="0" w:after="0" w:afterAutospacing="0"/>
        <w:rPr>
          <w:rFonts w:ascii="Arial" w:hAnsi="Arial" w:cs="Arial"/>
          <w:color w:val="222222"/>
          <w:sz w:val="16"/>
          <w:szCs w:val="19"/>
        </w:rPr>
      </w:pPr>
    </w:p>
    <w:p w:rsidR="00E4052C" w:rsidRPr="00384992" w:rsidRDefault="00E4052C" w:rsidP="00E4052C">
      <w:pPr>
        <w:pStyle w:val="Heading4"/>
      </w:pPr>
      <w:r w:rsidRPr="00384992">
        <w:t>Trump’s agenda leads to a quick and severe recession---he’ll wag the dog, and start a diversionary conflict</w:t>
      </w:r>
    </w:p>
    <w:p w:rsidR="00E4052C" w:rsidRPr="00384992" w:rsidRDefault="00E4052C" w:rsidP="00E4052C">
      <w:r w:rsidRPr="00384992">
        <w:rPr>
          <w:rStyle w:val="Style13ptBold"/>
        </w:rPr>
        <w:t>Rosario 16</w:t>
      </w:r>
      <w:r w:rsidRPr="00384992">
        <w:t xml:space="preserve"> (Justin, author at Left Wing nation, “Raging Egomaniac Trump Is Already Taking Credit </w:t>
      </w:r>
      <w:proofErr w:type="gramStart"/>
      <w:r w:rsidRPr="00384992">
        <w:t>For</w:t>
      </w:r>
      <w:proofErr w:type="gramEnd"/>
      <w:r w:rsidRPr="00384992">
        <w:t xml:space="preserve"> Obama's Economy (For Now),” 12/28, http://thedailybanter.com/2016/12/trump-obama-economy/)</w:t>
      </w:r>
    </w:p>
    <w:p w:rsidR="00E4052C" w:rsidRPr="00384992" w:rsidRDefault="00E4052C" w:rsidP="00E4052C">
      <w:pPr>
        <w:rPr>
          <w:sz w:val="16"/>
        </w:rPr>
      </w:pPr>
      <w:r w:rsidRPr="00384992">
        <w:rPr>
          <w:sz w:val="16"/>
        </w:rPr>
        <w:t xml:space="preserve">But there's a problem with Trump taking responsibility for the Obama's rather healthy economy already: It </w:t>
      </w:r>
      <w:proofErr w:type="spellStart"/>
      <w:r w:rsidRPr="00384992">
        <w:rPr>
          <w:sz w:val="16"/>
        </w:rPr>
        <w:t>ain't</w:t>
      </w:r>
      <w:proofErr w:type="spellEnd"/>
      <w:r w:rsidRPr="00384992">
        <w:rPr>
          <w:sz w:val="16"/>
        </w:rPr>
        <w:t xml:space="preserve"> </w:t>
      </w:r>
      <w:proofErr w:type="spellStart"/>
      <w:r w:rsidRPr="00384992">
        <w:rPr>
          <w:sz w:val="16"/>
        </w:rPr>
        <w:t>gonna</w:t>
      </w:r>
      <w:proofErr w:type="spellEnd"/>
      <w:r w:rsidRPr="00384992">
        <w:rPr>
          <w:sz w:val="16"/>
        </w:rPr>
        <w:t xml:space="preserve"> last. The Washington Post's Catherine </w:t>
      </w:r>
      <w:proofErr w:type="spellStart"/>
      <w:r w:rsidRPr="00384992">
        <w:rPr>
          <w:sz w:val="16"/>
        </w:rPr>
        <w:t>Rampell</w:t>
      </w:r>
      <w:proofErr w:type="spellEnd"/>
      <w:r w:rsidRPr="00384992">
        <w:rPr>
          <w:sz w:val="16"/>
        </w:rPr>
        <w:t xml:space="preserve"> explains. With so many economic metrics already so strong, there’s likely only one direction the economy can head in the medium term: down. Recent Federal Reserve forecasts suggest that we’ve already reached close to full employment, that inflation will soon pick up and that output growth will continue to slog along at our new normal of about 2 percent. More troubling, since </w:t>
      </w:r>
      <w:r w:rsidRPr="00384992">
        <w:rPr>
          <w:rStyle w:val="StyleUnderline"/>
        </w:rPr>
        <w:t>Trump doesn't actually understand anything about the economy and</w:t>
      </w:r>
      <w:r w:rsidRPr="00384992">
        <w:rPr>
          <w:sz w:val="16"/>
        </w:rPr>
        <w:t xml:space="preserve"> is surrounding himself with rabid ideologues, </w:t>
      </w:r>
      <w:r w:rsidRPr="00384992">
        <w:rPr>
          <w:rStyle w:val="StyleUnderline"/>
        </w:rPr>
        <w:t xml:space="preserve">his mishmash of "policies" will almost certainly cause an </w:t>
      </w:r>
      <w:r w:rsidRPr="00384992">
        <w:rPr>
          <w:rStyle w:val="Emphasis"/>
        </w:rPr>
        <w:t>unnaturally severe recession</w:t>
      </w:r>
      <w:r w:rsidRPr="00384992">
        <w:rPr>
          <w:sz w:val="16"/>
        </w:rPr>
        <w:t xml:space="preserve">. For example, </w:t>
      </w:r>
      <w:r w:rsidRPr="00384992">
        <w:rPr>
          <w:rStyle w:val="StyleUnderline"/>
        </w:rPr>
        <w:t>the planned huge tax cuts to the rich will explode the deficit, "forcing" Trump to slash</w:t>
      </w:r>
      <w:r w:rsidRPr="00384992">
        <w:rPr>
          <w:sz w:val="16"/>
        </w:rPr>
        <w:t xml:space="preserve"> the very programs (</w:t>
      </w:r>
      <w:r w:rsidRPr="00384992">
        <w:rPr>
          <w:rStyle w:val="StyleUnderline"/>
        </w:rPr>
        <w:t>SNAP, Medicaid, unemployment benefits</w:t>
      </w:r>
      <w:r w:rsidRPr="00384992">
        <w:rPr>
          <w:sz w:val="16"/>
        </w:rPr>
        <w:t xml:space="preserve">) his less affluent followers rely on. </w:t>
      </w:r>
      <w:r w:rsidRPr="00384992">
        <w:rPr>
          <w:rStyle w:val="StyleUnderline"/>
        </w:rPr>
        <w:t>But fiscal austerity is a proven failure on every conceivable level, inevitably leading to a recession</w:t>
      </w:r>
      <w:r w:rsidRPr="00384992">
        <w:rPr>
          <w:sz w:val="16"/>
        </w:rPr>
        <w:t xml:space="preserve">. And then it gets worse. Trump is currently proposing a trillion dollar infrastructure binge when he takes office. Republicans, who have been blocking infrastructure spending to hurt the economy (no, seriously), will most likely give their new (illegitimate) leader much of what he wants. The problem is that </w:t>
      </w:r>
      <w:r w:rsidRPr="00384992">
        <w:rPr>
          <w:rStyle w:val="StyleUnderline"/>
        </w:rPr>
        <w:t>wasting a stimulus package on an already healthy economy means you won't have it available when the economy actually needs it</w:t>
      </w:r>
      <w:r w:rsidRPr="00384992">
        <w:rPr>
          <w:sz w:val="16"/>
        </w:rPr>
        <w:t xml:space="preserve">. </w:t>
      </w:r>
      <w:proofErr w:type="spellStart"/>
      <w:r w:rsidRPr="00384992">
        <w:rPr>
          <w:sz w:val="16"/>
        </w:rPr>
        <w:t>Rampell</w:t>
      </w:r>
      <w:proofErr w:type="spellEnd"/>
      <w:r w:rsidRPr="00384992">
        <w:rPr>
          <w:sz w:val="16"/>
        </w:rPr>
        <w:t xml:space="preserve"> is guessing that </w:t>
      </w:r>
      <w:r w:rsidRPr="00384992">
        <w:rPr>
          <w:rStyle w:val="StyleUnderline"/>
        </w:rPr>
        <w:t xml:space="preserve">Trump will </w:t>
      </w:r>
      <w:r w:rsidRPr="00384992">
        <w:rPr>
          <w:sz w:val="16"/>
        </w:rPr>
        <w:t xml:space="preserve">A. </w:t>
      </w:r>
      <w:r w:rsidRPr="00384992">
        <w:rPr>
          <w:rStyle w:val="Emphasis"/>
        </w:rPr>
        <w:t>Find a scapegoat</w:t>
      </w:r>
      <w:r w:rsidRPr="00384992">
        <w:rPr>
          <w:sz w:val="16"/>
        </w:rPr>
        <w:t xml:space="preserve"> and B. Declare the official numbers wrong and/or possibly do what Republicans have accused Obama of doing for years: Cooking the books. But there's a fourth option that </w:t>
      </w:r>
      <w:proofErr w:type="spellStart"/>
      <w:r w:rsidRPr="00384992">
        <w:rPr>
          <w:sz w:val="16"/>
        </w:rPr>
        <w:t>Rampell</w:t>
      </w:r>
      <w:proofErr w:type="spellEnd"/>
      <w:r w:rsidRPr="00384992">
        <w:rPr>
          <w:sz w:val="16"/>
        </w:rPr>
        <w:t xml:space="preserve"> apparently isn't pessimistic enough to consider. </w:t>
      </w:r>
      <w:r w:rsidRPr="00384992">
        <w:rPr>
          <w:rStyle w:val="StyleUnderline"/>
        </w:rPr>
        <w:t xml:space="preserve">Just like Putin, Trump </w:t>
      </w:r>
      <w:r w:rsidRPr="00384992">
        <w:rPr>
          <w:rStyle w:val="Emphasis"/>
        </w:rPr>
        <w:t>could start a war as a distraction</w:t>
      </w:r>
      <w:r w:rsidRPr="00384992">
        <w:rPr>
          <w:rStyle w:val="StyleUnderline"/>
        </w:rPr>
        <w:t>. A loud</w:t>
      </w:r>
      <w:r w:rsidRPr="00384992">
        <w:rPr>
          <w:sz w:val="16"/>
        </w:rPr>
        <w:t xml:space="preserve"> and splashy ground</w:t>
      </w:r>
      <w:r w:rsidRPr="00384992">
        <w:rPr>
          <w:rStyle w:val="StyleUnderline"/>
        </w:rPr>
        <w:t xml:space="preserve"> war</w:t>
      </w:r>
      <w:r w:rsidRPr="00384992">
        <w:rPr>
          <w:sz w:val="16"/>
        </w:rPr>
        <w:t xml:space="preserve"> somewhere </w:t>
      </w:r>
      <w:r w:rsidRPr="00384992">
        <w:rPr>
          <w:rStyle w:val="StyleUnderline"/>
        </w:rPr>
        <w:t>in the Middle East or Southeast Asia</w:t>
      </w:r>
      <w:r w:rsidRPr="00384992">
        <w:rPr>
          <w:sz w:val="16"/>
        </w:rPr>
        <w:t xml:space="preserve"> (as a proxy in the upcoming Cold War with China) </w:t>
      </w:r>
      <w:r w:rsidRPr="00384992">
        <w:rPr>
          <w:rStyle w:val="StyleUnderline"/>
        </w:rPr>
        <w:t>would drag the public's (and media's) focus away from a faltering economy and keep it riveted on pretty explosions. Toxic patriotism will</w:t>
      </w:r>
      <w:r w:rsidRPr="00384992">
        <w:rPr>
          <w:sz w:val="16"/>
        </w:rPr>
        <w:t xml:space="preserve"> (once again) </w:t>
      </w:r>
      <w:r w:rsidRPr="00384992">
        <w:rPr>
          <w:rStyle w:val="StyleUnderline"/>
        </w:rPr>
        <w:t>have a chilling effect on anyone questioning the president "during a time of war," taking the pressure off of Trump</w:t>
      </w:r>
      <w:r w:rsidRPr="00384992">
        <w:rPr>
          <w:sz w:val="16"/>
        </w:rPr>
        <w:t xml:space="preserve"> and the GOP </w:t>
      </w:r>
      <w:r w:rsidRPr="00384992">
        <w:rPr>
          <w:rStyle w:val="StyleUnderline"/>
        </w:rPr>
        <w:t>for</w:t>
      </w:r>
      <w:r w:rsidRPr="00384992">
        <w:rPr>
          <w:sz w:val="16"/>
        </w:rPr>
        <w:t xml:space="preserve"> their impending </w:t>
      </w:r>
      <w:r w:rsidRPr="00384992">
        <w:rPr>
          <w:rStyle w:val="StyleUnderline"/>
        </w:rPr>
        <w:t>gross</w:t>
      </w:r>
      <w:r w:rsidRPr="00384992">
        <w:rPr>
          <w:sz w:val="16"/>
        </w:rPr>
        <w:t xml:space="preserve"> fiscal </w:t>
      </w:r>
      <w:r w:rsidRPr="00384992">
        <w:rPr>
          <w:rStyle w:val="StyleUnderline"/>
        </w:rPr>
        <w:t>mismanagement</w:t>
      </w:r>
      <w:r w:rsidRPr="00384992">
        <w:rPr>
          <w:sz w:val="16"/>
        </w:rPr>
        <w:t xml:space="preserve">. The bottom line here is that </w:t>
      </w:r>
      <w:r w:rsidRPr="00384992">
        <w:rPr>
          <w:rStyle w:val="StyleUnderline"/>
        </w:rPr>
        <w:t>Trump's</w:t>
      </w:r>
      <w:r w:rsidRPr="00384992">
        <w:rPr>
          <w:sz w:val="16"/>
        </w:rPr>
        <w:t xml:space="preserve"> grandiose </w:t>
      </w:r>
      <w:r w:rsidRPr="00384992">
        <w:rPr>
          <w:rStyle w:val="StyleUnderline"/>
        </w:rPr>
        <w:t xml:space="preserve">claims about "his" economy are going to run headlong into harsh and unyielding reality, leaving the "savior" of America in an untenable position that will lead to </w:t>
      </w:r>
      <w:r w:rsidRPr="00384992">
        <w:rPr>
          <w:rStyle w:val="Emphasis"/>
        </w:rPr>
        <w:t>rash and dangerous actions</w:t>
      </w:r>
      <w:r w:rsidRPr="00384992">
        <w:rPr>
          <w:sz w:val="16"/>
        </w:rPr>
        <w:t>. We're about to find out what happens when America's economy is run by unrestrained ego instead of ideology. Or expertise. Or common sense. Or even basic math.</w:t>
      </w:r>
    </w:p>
    <w:p w:rsidR="001146DB" w:rsidRPr="00384992" w:rsidRDefault="001146DB" w:rsidP="00E4052C">
      <w:pPr>
        <w:rPr>
          <w:sz w:val="16"/>
        </w:rPr>
      </w:pPr>
    </w:p>
    <w:p w:rsidR="00E4052C" w:rsidRPr="00384992" w:rsidRDefault="00E4052C" w:rsidP="00E4052C">
      <w:pPr>
        <w:pStyle w:val="Heading4"/>
        <w:rPr>
          <w:u w:val="single"/>
        </w:rPr>
      </w:pPr>
      <w:r w:rsidRPr="00384992">
        <w:t>These conflicts escalate to nuclear war</w:t>
      </w:r>
    </w:p>
    <w:p w:rsidR="00E4052C" w:rsidRPr="00384992" w:rsidRDefault="00E4052C" w:rsidP="00E4052C">
      <w:r w:rsidRPr="00384992">
        <w:rPr>
          <w:rStyle w:val="Style13ptBold"/>
        </w:rPr>
        <w:t>Mann 14</w:t>
      </w:r>
      <w:r w:rsidRPr="0038499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7" w:history="1">
        <w:r w:rsidRPr="00384992">
          <w:t>https://jscholarship.library.jhu.edu/bitstream/handle/1774.2/37262/MANN-THESIS-2014.pdf</w:t>
        </w:r>
      </w:hyperlink>
      <w:r w:rsidRPr="00384992">
        <w:t>)</w:t>
      </w:r>
    </w:p>
    <w:p w:rsidR="00E4052C" w:rsidRPr="00384992" w:rsidRDefault="00E4052C" w:rsidP="00E4052C">
      <w:pPr>
        <w:rPr>
          <w:sz w:val="16"/>
        </w:rPr>
      </w:pPr>
      <w:r w:rsidRPr="00384992">
        <w:rPr>
          <w:sz w:val="16"/>
        </w:rPr>
        <w:t xml:space="preserve">The conclusions reached in this thesis demonstrate how </w:t>
      </w:r>
      <w:r w:rsidRPr="00384992">
        <w:rPr>
          <w:rStyle w:val="StyleUnderline"/>
        </w:rPr>
        <w:t xml:space="preserve">economic considerations within states can figure </w:t>
      </w:r>
      <w:r w:rsidRPr="00384992">
        <w:rPr>
          <w:rStyle w:val="Emphasis"/>
        </w:rPr>
        <w:t>prominently into the calculus for future conflicts</w:t>
      </w:r>
      <w:r w:rsidRPr="00384992">
        <w:rPr>
          <w:sz w:val="16"/>
        </w:rPr>
        <w:t xml:space="preserve">. The findings also suggest that </w:t>
      </w:r>
      <w:r w:rsidRPr="00384992">
        <w:rPr>
          <w:rStyle w:val="StyleUnderline"/>
        </w:rPr>
        <w:t>security issues with economic or financial underpinnings will transcend classical determinants of war and conflict, and change the manner by which rival states engage in hostile acts toward one another</w:t>
      </w:r>
      <w:r w:rsidRPr="00384992">
        <w:rPr>
          <w:sz w:val="16"/>
        </w:rPr>
        <w:t xml:space="preserve">. The research shows that </w:t>
      </w:r>
      <w:r w:rsidRPr="00384992">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384992">
        <w:rPr>
          <w:sz w:val="12"/>
        </w:rPr>
        <w:t>¶</w:t>
      </w:r>
      <w:r w:rsidRPr="00384992">
        <w:rPr>
          <w:sz w:val="16"/>
        </w:rPr>
        <w:t xml:space="preserve"> </w:t>
      </w:r>
      <w:proofErr w:type="gramStart"/>
      <w:r w:rsidRPr="00384992">
        <w:rPr>
          <w:rStyle w:val="StyleUnderline"/>
        </w:rPr>
        <w:t>The</w:t>
      </w:r>
      <w:proofErr w:type="gramEnd"/>
      <w:r w:rsidRPr="00384992">
        <w:rPr>
          <w:rStyle w:val="StyleUnderline"/>
        </w:rPr>
        <w:t xml:space="preserve"> security areas</w:t>
      </w:r>
      <w:r w:rsidRPr="00384992">
        <w:rPr>
          <w:sz w:val="16"/>
        </w:rPr>
        <w:t xml:space="preserve">, identified in the proceeding chapters, </w:t>
      </w:r>
      <w:r w:rsidRPr="00384992">
        <w:rPr>
          <w:rStyle w:val="StyleUnderline"/>
        </w:rPr>
        <w:t xml:space="preserve">are likely to mature into </w:t>
      </w:r>
      <w:r w:rsidRPr="00384992">
        <w:rPr>
          <w:rStyle w:val="Emphasis"/>
        </w:rPr>
        <w:t>global security threats</w:t>
      </w:r>
      <w:r w:rsidRPr="00384992">
        <w:rPr>
          <w:rStyle w:val="StyleUnderline"/>
        </w:rPr>
        <w:t xml:space="preserve"> in the immediate future</w:t>
      </w:r>
      <w:r w:rsidRPr="00384992">
        <w:rPr>
          <w:sz w:val="16"/>
        </w:rPr>
        <w:t xml:space="preserve">. As the case study on South Korea suggest, </w:t>
      </w:r>
      <w:r w:rsidRPr="00384992">
        <w:rPr>
          <w:rStyle w:val="StyleUnderline"/>
        </w:rPr>
        <w:t xml:space="preserve">the overlapping security issues associated with economic decline and reduced military spending by the United States will </w:t>
      </w:r>
      <w:r w:rsidRPr="00384992">
        <w:rPr>
          <w:rStyle w:val="Emphasis"/>
        </w:rPr>
        <w:t>affect allied confidence in America’s security guarantees</w:t>
      </w:r>
      <w:r w:rsidRPr="00384992">
        <w:rPr>
          <w:sz w:val="16"/>
        </w:rPr>
        <w:t xml:space="preserve">. The study shows that </w:t>
      </w:r>
      <w:r w:rsidRPr="00384992">
        <w:rPr>
          <w:rStyle w:val="StyleUnderline"/>
        </w:rPr>
        <w:t xml:space="preserve">this outcome could cause </w:t>
      </w:r>
      <w:r w:rsidRPr="00384992">
        <w:rPr>
          <w:rStyle w:val="Emphasis"/>
        </w:rPr>
        <w:t>regional instability</w:t>
      </w:r>
      <w:r w:rsidRPr="00384992">
        <w:rPr>
          <w:rStyle w:val="StyleUnderline"/>
        </w:rPr>
        <w:t xml:space="preserve"> or realignments of strategic partnerships in the Asia-pacific region with ramifications for U.S. national security</w:t>
      </w:r>
      <w:r w:rsidRPr="00384992">
        <w:rPr>
          <w:sz w:val="16"/>
        </w:rPr>
        <w:t xml:space="preserve">. </w:t>
      </w:r>
      <w:r w:rsidRPr="00384992">
        <w:rPr>
          <w:rStyle w:val="StyleUnderline"/>
        </w:rPr>
        <w:t xml:space="preserve">Rival states and non-state groups may also become </w:t>
      </w:r>
      <w:r w:rsidRPr="00384992">
        <w:rPr>
          <w:rStyle w:val="Emphasis"/>
        </w:rPr>
        <w:t>emboldened to challenge America’s status</w:t>
      </w:r>
      <w:r w:rsidRPr="00384992">
        <w:rPr>
          <w:sz w:val="16"/>
        </w:rPr>
        <w:t xml:space="preserve"> in the unipolar international system.</w:t>
      </w:r>
      <w:r w:rsidRPr="00384992">
        <w:rPr>
          <w:sz w:val="12"/>
        </w:rPr>
        <w:t>¶</w:t>
      </w:r>
      <w:r w:rsidRPr="00384992">
        <w:rPr>
          <w:sz w:val="16"/>
        </w:rPr>
        <w:t xml:space="preserve"> </w:t>
      </w:r>
      <w:proofErr w:type="gramStart"/>
      <w:r w:rsidRPr="00384992">
        <w:rPr>
          <w:rStyle w:val="StyleUnderline"/>
        </w:rPr>
        <w:t>The</w:t>
      </w:r>
      <w:proofErr w:type="gramEnd"/>
      <w:r w:rsidRPr="00384992">
        <w:rPr>
          <w:rStyle w:val="StyleUnderline"/>
        </w:rPr>
        <w:t xml:space="preserve"> potential risks associated with </w:t>
      </w:r>
      <w:r w:rsidRPr="00384992">
        <w:rPr>
          <w:rStyle w:val="Emphasis"/>
        </w:rPr>
        <w:t>stolen or loose WMD</w:t>
      </w:r>
      <w:r w:rsidRPr="00384992">
        <w:rPr>
          <w:sz w:val="16"/>
        </w:rPr>
        <w:t xml:space="preserve">, </w:t>
      </w:r>
      <w:r w:rsidRPr="00384992">
        <w:rPr>
          <w:rStyle w:val="StyleUnderline"/>
        </w:rPr>
        <w:t>resulting from poor security, can also pose a threat to U.S. national security</w:t>
      </w:r>
      <w:r w:rsidRPr="00384992">
        <w:rPr>
          <w:sz w:val="16"/>
        </w:rPr>
        <w:t xml:space="preserve">. The case study on Pakistan, Syria and North Korea show how </w:t>
      </w:r>
      <w:r w:rsidRPr="00384992">
        <w:rPr>
          <w:rStyle w:val="StyleUnderline"/>
        </w:rPr>
        <w:t>financial constraints affect weapons security making weapons vulnerable to theft, and how financial factors can influence WMD proliferation</w:t>
      </w:r>
      <w:r w:rsidRPr="00384992">
        <w:rPr>
          <w:sz w:val="16"/>
        </w:rPr>
        <w:t xml:space="preserve"> by contributing to the motivating factors behind a trusted insider’s decision to sell weapons technology. The </w:t>
      </w:r>
      <w:r w:rsidRPr="00384992">
        <w:rPr>
          <w:rStyle w:val="StyleUnderline"/>
        </w:rPr>
        <w:t>inherent vulnerabilities within the global financial markets will provide terrorists’ organizations and other non-state groups</w:t>
      </w:r>
      <w:r w:rsidRPr="00384992">
        <w:rPr>
          <w:sz w:val="16"/>
        </w:rPr>
        <w:t xml:space="preserve">, who object to the current international system or distribution of power, </w:t>
      </w:r>
      <w:r w:rsidRPr="00384992">
        <w:rPr>
          <w:rStyle w:val="StyleUnderline"/>
        </w:rPr>
        <w:t>with opportunities to disrupt global finance and perhaps weaken America’s status</w:t>
      </w:r>
      <w:r w:rsidRPr="00384992">
        <w:rPr>
          <w:sz w:val="16"/>
        </w:rPr>
        <w:t>. A more ominous threat originates from states intent on increasing diversification of foreign currency holdings, establishing alternatives to the dollar for international trade, or engaging financial warfare against the United States.</w:t>
      </w:r>
    </w:p>
    <w:p w:rsidR="00E4052C" w:rsidRPr="00384992" w:rsidRDefault="00E4052C" w:rsidP="00E4052C"/>
    <w:p w:rsidR="00FC060C" w:rsidRPr="00384992" w:rsidRDefault="00FC060C" w:rsidP="00FC060C">
      <w:pPr>
        <w:pStyle w:val="Heading3"/>
      </w:pPr>
      <w:r w:rsidRPr="00384992">
        <w:t>2NC – Agenda Dead Now</w:t>
      </w:r>
    </w:p>
    <w:p w:rsidR="00FC060C" w:rsidRPr="00384992" w:rsidRDefault="00FC060C" w:rsidP="00FC060C">
      <w:pPr>
        <w:pStyle w:val="Heading4"/>
      </w:pPr>
      <w:r w:rsidRPr="00384992">
        <w:t>Trump can’t get his agenda through now – Russia and GOP divisions</w:t>
      </w:r>
    </w:p>
    <w:p w:rsidR="00FC060C" w:rsidRPr="00384992" w:rsidRDefault="00FC060C" w:rsidP="00FC060C">
      <w:proofErr w:type="spellStart"/>
      <w:r w:rsidRPr="00384992">
        <w:rPr>
          <w:rStyle w:val="Style13ptBold"/>
        </w:rPr>
        <w:t>Golshan</w:t>
      </w:r>
      <w:proofErr w:type="spellEnd"/>
      <w:r w:rsidRPr="00384992">
        <w:rPr>
          <w:rStyle w:val="Style13ptBold"/>
        </w:rPr>
        <w:t xml:space="preserve"> 6/7</w:t>
      </w:r>
      <w:r w:rsidRPr="00384992">
        <w:t xml:space="preserve"> (Tara, </w:t>
      </w:r>
      <w:proofErr w:type="spellStart"/>
      <w:r w:rsidRPr="00384992">
        <w:t>Vox</w:t>
      </w:r>
      <w:proofErr w:type="spellEnd"/>
      <w:r w:rsidRPr="00384992">
        <w:t>. “Trump desperately needs a win. Republicans may not be able to deliver him any.” https://www.vox.com/policy-and-politics/2017/6/7/15739594/trump-republicans-health-care-tax-reform)</w:t>
      </w:r>
    </w:p>
    <w:p w:rsidR="00FC060C" w:rsidRPr="00384992" w:rsidRDefault="00FC060C" w:rsidP="00FC060C">
      <w:pPr>
        <w:rPr>
          <w:rStyle w:val="StyleUnderline"/>
        </w:rPr>
      </w:pPr>
      <w:r w:rsidRPr="00384992">
        <w:rPr>
          <w:sz w:val="16"/>
        </w:rPr>
        <w:t xml:space="preserve">President Donald </w:t>
      </w:r>
      <w:r w:rsidRPr="00384992">
        <w:rPr>
          <w:rStyle w:val="StyleUnderline"/>
        </w:rPr>
        <w:t>Trump is desperate not to look like a loser. Mired in scandal and facing public testimony from his former FBI director this week, Trump needs some policy wins</w:t>
      </w:r>
      <w:r w:rsidRPr="00384992">
        <w:rPr>
          <w:sz w:val="16"/>
        </w:rPr>
        <w:t xml:space="preserve">. Badly. So </w:t>
      </w:r>
      <w:r w:rsidRPr="00384992">
        <w:rPr>
          <w:rStyle w:val="StyleUnderline"/>
        </w:rPr>
        <w:t>he haphazardly declared this week “infrastructure week</w:t>
      </w:r>
      <w:r w:rsidRPr="00384992">
        <w:rPr>
          <w:sz w:val="16"/>
        </w:rPr>
        <w:t xml:space="preserve">” in a feeble and unsuccessful attempt to dictate conversation on Capitol Hill, and held an elaborate “signing ceremony” in the White House that wasn’t for legislation or an executive order at all. Instead, </w:t>
      </w:r>
      <w:r w:rsidRPr="00384992">
        <w:rPr>
          <w:rStyle w:val="StyleUnderline"/>
        </w:rPr>
        <w:t>he relished in applause for signing a nonbinding letter to Congress outlining his wish to privatize air traffic control — which no one on Capitol Hill seems hell bent on paying attention to. Then he turned to top Republicans on Capitol Hill to hear some news on what were supposed to be this year’s big-ticket policy issues: health care and tax reform</w:t>
      </w:r>
      <w:r w:rsidRPr="00384992">
        <w:rPr>
          <w:sz w:val="16"/>
        </w:rPr>
        <w:t xml:space="preserve">. He met with Republican congressional leaders in the White House and hosted a dinner with Republican lawmakers Marco Rubio and Tom Cotton on Tuesday. But </w:t>
      </w:r>
      <w:r w:rsidRPr="00384992">
        <w:rPr>
          <w:rStyle w:val="StyleUnderline"/>
        </w:rPr>
        <w:t>Trump’s desire to get some big policy wins fast has hit a snag with the congressional calendar. They have yet to enact a single signature piece of legislation. The Senate has the mere beginnings of its own draft of the health care bill, and tax reform will likely be sitting on the sidelines until it is resolved.</w:t>
      </w:r>
      <w:r w:rsidRPr="00384992">
        <w:rPr>
          <w:sz w:val="16"/>
        </w:rPr>
        <w:t xml:space="preserve"> Sure, </w:t>
      </w:r>
      <w:r w:rsidRPr="00384992">
        <w:rPr>
          <w:rStyle w:val="StyleUnderline"/>
        </w:rPr>
        <w:t>there have been a lot of distractions</w:t>
      </w:r>
      <w:r w:rsidRPr="00384992">
        <w:rPr>
          <w:sz w:val="16"/>
        </w:rPr>
        <w:t xml:space="preserve"> — </w:t>
      </w:r>
      <w:r w:rsidRPr="00384992">
        <w:rPr>
          <w:rStyle w:val="StyleUnderline"/>
        </w:rPr>
        <w:t>chief among them being Trump’s tangle with investigations into his campaign’s connections to Russia. “There’s no doubt that keeping members focused on investigations detracts from our legislative agenda</w:t>
      </w:r>
      <w:r w:rsidRPr="00384992">
        <w:rPr>
          <w:sz w:val="16"/>
        </w:rPr>
        <w:t xml:space="preserve">,” Trump’s director of legislative affairs, Marc Short, told reporters this week, according to Politico. And </w:t>
      </w:r>
      <w:r w:rsidRPr="00384992">
        <w:rPr>
          <w:rStyle w:val="StyleUnderline"/>
        </w:rPr>
        <w:t>soon they'll have to turn their attention to must-do work</w:t>
      </w:r>
      <w:r w:rsidRPr="00384992">
        <w:rPr>
          <w:sz w:val="16"/>
        </w:rPr>
        <w:t xml:space="preserve"> like passing spending bills and raising the debt ceiling. But </w:t>
      </w:r>
      <w:r w:rsidRPr="00384992">
        <w:rPr>
          <w:rStyle w:val="StyleUnderline"/>
        </w:rPr>
        <w:t>Republicans still have to resolve major internal divisions on health care, and the delays are causing a legislative backup in the House. They want to turn to tax reform, but for legislative procedural reasons they have to pass a budget through both the House and Senate first</w:t>
      </w:r>
      <w:r w:rsidRPr="00384992">
        <w:rPr>
          <w:sz w:val="16"/>
        </w:rPr>
        <w:t xml:space="preserve"> — not an inconsequential feat. Sen. Bob Corker (R-TN), who sits on the Senate Budget Committee, summed up the state of budget talks succinctly: “I don’t know anything about it. I’m on the budget committee and I don’t know,” he said Tuesday. They were planning to handle the budget in June. All this means that congressional Republicans face the possibility of having done nothing of consequence by September 30, the end of their first fiscal year in power. Taken together, the do-nothing Congress is shaping up to be a major problem for the Republican Party. House Republicans will be back defending their seats in no time. And for Trump, it's a lost opportunity to get where he wants to be — winning. Republicans thought they had a foolproof strategy. It unraveled. Starting in January, </w:t>
      </w:r>
      <w:r w:rsidRPr="00384992">
        <w:rPr>
          <w:rStyle w:val="StyleUnderline"/>
        </w:rPr>
        <w:t>congressional Republicans had what they thought was a foolproof strategy to get their big-ticket items, health and tax reform, through slim majorities in the House and Senate</w:t>
      </w:r>
      <w:r w:rsidRPr="00384992">
        <w:rPr>
          <w:sz w:val="16"/>
        </w:rPr>
        <w:t xml:space="preserve">. It would work if everything went just right. </w:t>
      </w:r>
      <w:r w:rsidRPr="00384992">
        <w:rPr>
          <w:rStyle w:val="StyleUnderline"/>
        </w:rPr>
        <w:t>They’ve been attempting to push these two major agenda items through a complicated process called budget reconciliation. It allows Republicans to pass their legislation with only 51 votes in Senate, steering clear of Democrats looking to stall the majority party’s agenda with the filibuster. But internal discord has stalled the process, and ever since, Republican legislators have been wading into uncharted legislative waters.</w:t>
      </w:r>
    </w:p>
    <w:p w:rsidR="00FC060C" w:rsidRPr="00384992" w:rsidRDefault="00FC060C" w:rsidP="00FC060C"/>
    <w:p w:rsidR="00FC060C" w:rsidRPr="00384992" w:rsidRDefault="00FC060C" w:rsidP="00FC060C">
      <w:pPr>
        <w:pStyle w:val="Heading4"/>
      </w:pPr>
      <w:r w:rsidRPr="00384992">
        <w:t>Trump’s legislative agenda is dead now – but it’s a question of image</w:t>
      </w:r>
    </w:p>
    <w:p w:rsidR="00FC060C" w:rsidRPr="00384992" w:rsidRDefault="00FC060C" w:rsidP="00FC060C">
      <w:r w:rsidRPr="00384992">
        <w:rPr>
          <w:rStyle w:val="Style13ptBold"/>
        </w:rPr>
        <w:t>Vargas 6/8</w:t>
      </w:r>
      <w:r w:rsidRPr="00384992">
        <w:t xml:space="preserve"> (Mark Vargas is a contributor to the Washington Examiner's Beltway Confidential blog. He is co-founder and president of tech startup </w:t>
      </w:r>
      <w:proofErr w:type="spellStart"/>
      <w:r w:rsidRPr="00384992">
        <w:t>Licentiam</w:t>
      </w:r>
      <w:proofErr w:type="spellEnd"/>
      <w:r w:rsidRPr="00384992">
        <w:t xml:space="preserve">. From 2007-2010, he served as a civilian within the Office of the Secretary of Defense. “After the James </w:t>
      </w:r>
      <w:proofErr w:type="spellStart"/>
      <w:r w:rsidRPr="00384992">
        <w:t>Comey</w:t>
      </w:r>
      <w:proofErr w:type="spellEnd"/>
      <w:r w:rsidRPr="00384992">
        <w:t xml:space="preserve"> hearing, Trump can kiss his legislative agenda goodbye.” http://www.washingtonexaminer.com/after-the-james-comey-hearing-trump-can-kiss-his-legislative-agenda-goodbye/article/2625445)</w:t>
      </w:r>
    </w:p>
    <w:p w:rsidR="00FC060C" w:rsidRPr="00384992" w:rsidRDefault="00FC060C" w:rsidP="00FC060C">
      <w:pPr>
        <w:rPr>
          <w:sz w:val="16"/>
        </w:rPr>
      </w:pPr>
      <w:r w:rsidRPr="00384992">
        <w:rPr>
          <w:sz w:val="16"/>
        </w:rPr>
        <w:t xml:space="preserve">Thursday's Senate Intelligence Committee hearing starring former FBI Director James </w:t>
      </w:r>
      <w:proofErr w:type="spellStart"/>
      <w:r w:rsidRPr="00384992">
        <w:rPr>
          <w:sz w:val="16"/>
        </w:rPr>
        <w:t>Comey</w:t>
      </w:r>
      <w:proofErr w:type="spellEnd"/>
      <w:r w:rsidRPr="00384992">
        <w:rPr>
          <w:sz w:val="16"/>
        </w:rPr>
        <w:t xml:space="preserve"> was must-see TV. For more than 2.5 hours, the world stood still to hear the testimony from the most famous former law enforcement official in the country. Is President Trump guilty of obstruction of justice or just simply negligence and a disregard for protocol and process during an FBI investigation? Either way, Special Counsel Robert Mueller has a tough job to do, and the stakes are incredibly high. But </w:t>
      </w:r>
      <w:r w:rsidRPr="00384992">
        <w:rPr>
          <w:rStyle w:val="StyleUnderline"/>
        </w:rPr>
        <w:t xml:space="preserve">with the investigation in its early stages, one thing is already very clear: Trump's entire legislative agenda is on life support. </w:t>
      </w:r>
      <w:r w:rsidRPr="00384992">
        <w:rPr>
          <w:sz w:val="16"/>
        </w:rPr>
        <w:t xml:space="preserve">In other words, </w:t>
      </w:r>
      <w:r w:rsidRPr="00384992">
        <w:rPr>
          <w:rStyle w:val="StyleUnderline"/>
        </w:rPr>
        <w:t>he can kiss it goodbye.</w:t>
      </w:r>
      <w:r w:rsidRPr="00384992">
        <w:rPr>
          <w:sz w:val="16"/>
        </w:rPr>
        <w:t xml:space="preserve"> Candidate Trump campaigned aggressively and very successfully that he was going to "drain the swamp" in Washington. He also pledged, in a contract with voters, that in his first 100 days, he would reform the tax code, fix healthcare, build a wall and end illegal immigration. To a frustrated electorate, this was music to their ears. As the best-selling author of The Art of the Deal, Trump promised to bring his skills to Washington and negotiate deals that would Make America Great Again. For the very first time, America would be winning. In fact, we'd be winning so much that we would grow tired of it. He was smart, and our politicians were "stupid." And on the campaign trail he seemed to enjoy reminding the crowd how smart he was and that he attended Wharton. But </w:t>
      </w:r>
      <w:r w:rsidRPr="00384992">
        <w:rPr>
          <w:rStyle w:val="StyleUnderline"/>
        </w:rPr>
        <w:t xml:space="preserve">under President Trump, the country has seen very little winning. His push for a healthcare bill failed at first in March, </w:t>
      </w:r>
      <w:r w:rsidRPr="00384992">
        <w:rPr>
          <w:sz w:val="16"/>
        </w:rPr>
        <w:t xml:space="preserve">and the House was forced to pull the vote to avoid embarrassment after earlier guaranteeing a legislative achievement. </w:t>
      </w:r>
      <w:r w:rsidRPr="00384992">
        <w:rPr>
          <w:rStyle w:val="StyleUnderline"/>
        </w:rPr>
        <w:t>And the controversy surrounding Russia and his campaign and the word "collusion" have dominated headlines and weakened his ability to lead. His credibility has also taken a beating,</w:t>
      </w:r>
      <w:r w:rsidRPr="00384992">
        <w:rPr>
          <w:sz w:val="16"/>
        </w:rPr>
        <w:t xml:space="preserve"> and a historically low approval rating demonstrates that his entrance into Washington hasn't been as smooth and seamless as he had promised as a candidate campaigning. The real loser after today's historic hearing is not the Republicans or even the Democrats — it's everyone in the country. It's the working single parent struggling to provide for her children or that middle-class, blue-collar family, or that small-business owner. Why? Because </w:t>
      </w:r>
      <w:r w:rsidRPr="00384992">
        <w:rPr>
          <w:rStyle w:val="StyleUnderline"/>
        </w:rPr>
        <w:t>Trump's entire legislative agenda is now gone. Say goodbye to tax reform, or health reform, or infrastructure improvement legislation. Trump may not have committed an obstruction of justice, but in the court of public opinion, he is now a liability and is untrustworthy. Image is everything, and perception is reality, and as an expert in marketing and personal branding Trump must know this</w:t>
      </w:r>
      <w:r w:rsidRPr="00384992">
        <w:rPr>
          <w:sz w:val="16"/>
        </w:rPr>
        <w:t>. For decades, the name "Trump" was synonymous with some of the world's tallest buildings. And today it is now a punch line. America has always been great. And, as a country, we are resilient, and we will eventually recover. But so long as Trump is president, the country won't be winning anytime soon – and those hurt the most will be the ones that voted for him.</w:t>
      </w:r>
    </w:p>
    <w:p w:rsidR="00FC060C" w:rsidRPr="00384992" w:rsidRDefault="00FC060C" w:rsidP="00FC060C"/>
    <w:p w:rsidR="00FC060C" w:rsidRPr="00384992" w:rsidRDefault="00FC060C" w:rsidP="00FC060C">
      <w:pPr>
        <w:pStyle w:val="Heading4"/>
      </w:pPr>
      <w:r w:rsidRPr="00384992">
        <w:t>Russia will block Trump’s agenda now</w:t>
      </w:r>
    </w:p>
    <w:p w:rsidR="00FC060C" w:rsidRPr="00384992" w:rsidRDefault="00FC060C" w:rsidP="00FC060C">
      <w:r w:rsidRPr="00384992">
        <w:rPr>
          <w:rStyle w:val="Style13ptBold"/>
        </w:rPr>
        <w:t>Bennett 6/12</w:t>
      </w:r>
      <w:r w:rsidRPr="00384992">
        <w:t xml:space="preserve"> (John T., Roll Call. “Legislative Agenda Gets Tougher for Trump.” http://www.rollcall.com/news/politics/comey-speaks-domestic-agenda-gets-tougher-trump)</w:t>
      </w:r>
    </w:p>
    <w:p w:rsidR="00FC060C" w:rsidRDefault="00FC060C" w:rsidP="00FC060C">
      <w:r w:rsidRPr="00384992">
        <w:rPr>
          <w:sz w:val="16"/>
        </w:rPr>
        <w:t xml:space="preserve">President Donald Trump is declaring victory despite scathing </w:t>
      </w:r>
      <w:r w:rsidRPr="00384992">
        <w:rPr>
          <w:rStyle w:val="StyleUnderline"/>
        </w:rPr>
        <w:t>testimony</w:t>
      </w:r>
      <w:r w:rsidRPr="00384992">
        <w:rPr>
          <w:sz w:val="16"/>
        </w:rPr>
        <w:t xml:space="preserve"> against him </w:t>
      </w:r>
      <w:r w:rsidRPr="00384992">
        <w:rPr>
          <w:rStyle w:val="StyleUnderline"/>
        </w:rPr>
        <w:t>by</w:t>
      </w:r>
      <w:r w:rsidRPr="00384992">
        <w:rPr>
          <w:sz w:val="16"/>
        </w:rPr>
        <w:t xml:space="preserve"> former FBI Director James B. </w:t>
      </w:r>
      <w:proofErr w:type="spellStart"/>
      <w:r w:rsidRPr="00384992">
        <w:rPr>
          <w:rStyle w:val="StyleUnderline"/>
        </w:rPr>
        <w:t>Comey</w:t>
      </w:r>
      <w:proofErr w:type="spellEnd"/>
      <w:r w:rsidRPr="00384992">
        <w:rPr>
          <w:sz w:val="16"/>
        </w:rPr>
        <w:t xml:space="preserve">. But that likely </w:t>
      </w:r>
      <w:r w:rsidRPr="00384992">
        <w:rPr>
          <w:rStyle w:val="StyleUnderline"/>
        </w:rPr>
        <w:t>will further complicate his domestic agenda and transform the 2018 midterms into a referendum on his actions related to the bureau’s investigation into Russia</w:t>
      </w:r>
      <w:r w:rsidRPr="00384992">
        <w:rPr>
          <w:sz w:val="16"/>
        </w:rPr>
        <w:t xml:space="preserve">n meddling in U.S. elections. </w:t>
      </w:r>
      <w:proofErr w:type="spellStart"/>
      <w:r w:rsidRPr="00384992">
        <w:rPr>
          <w:sz w:val="16"/>
        </w:rPr>
        <w:t>Comey</w:t>
      </w:r>
      <w:proofErr w:type="spellEnd"/>
      <w:r w:rsidRPr="00384992">
        <w:rPr>
          <w:sz w:val="16"/>
        </w:rPr>
        <w:t xml:space="preserve"> did not land a knockout blow on the president during hours of dramatic testimony Thursday. But some experts say he presented a strong case that the president obstructed justice when Trump leaned on him to drop a probe of his first national security adviser, Michael Flynn, and then allegedly fired </w:t>
      </w:r>
      <w:proofErr w:type="spellStart"/>
      <w:r w:rsidRPr="00384992">
        <w:rPr>
          <w:sz w:val="16"/>
        </w:rPr>
        <w:t>Comey</w:t>
      </w:r>
      <w:proofErr w:type="spellEnd"/>
      <w:r w:rsidRPr="00384992">
        <w:rPr>
          <w:sz w:val="16"/>
        </w:rPr>
        <w:t xml:space="preserve"> for refusing to do so. Senate Intelligence Committee </w:t>
      </w:r>
      <w:r w:rsidRPr="00384992">
        <w:rPr>
          <w:rStyle w:val="StyleUnderline"/>
        </w:rPr>
        <w:t>Republicans largely provided the president cover during the widely watched hearing, and Republican members are continuing work on the health care and tax overhaul packages Trump wants to sign into law as soon as possible</w:t>
      </w:r>
      <w:r w:rsidRPr="00384992">
        <w:rPr>
          <w:sz w:val="16"/>
        </w:rPr>
        <w:t xml:space="preserve">. GOP leaders such as Speaker Paul D. Ryan of Wisconsin are defending Trump’s actions as the behavior of a political neophyte who was simply unaware of the protocol for a chief executive when dealing with a FBI director. </w:t>
      </w:r>
      <w:r w:rsidRPr="00384992">
        <w:rPr>
          <w:rStyle w:val="StyleUnderline"/>
        </w:rPr>
        <w:t>Even before</w:t>
      </w:r>
      <w:r w:rsidRPr="00384992">
        <w:rPr>
          <w:sz w:val="16"/>
        </w:rPr>
        <w:t xml:space="preserve"> Trump fired </w:t>
      </w:r>
      <w:proofErr w:type="spellStart"/>
      <w:r w:rsidRPr="00384992">
        <w:rPr>
          <w:sz w:val="16"/>
        </w:rPr>
        <w:t>Comey</w:t>
      </w:r>
      <w:proofErr w:type="spellEnd"/>
      <w:r w:rsidRPr="00384992">
        <w:rPr>
          <w:sz w:val="16"/>
        </w:rPr>
        <w:t xml:space="preserve">, triggering the appointment of a special counsel for </w:t>
      </w:r>
      <w:r w:rsidRPr="00384992">
        <w:rPr>
          <w:rStyle w:val="StyleUnderline"/>
        </w:rPr>
        <w:t>the Russia probe, deep divisions among Republicans threatened the agenda. But Trump’s legal troubles will further burden an already embattled legislative process as the president sheds political capital</w:t>
      </w:r>
      <w:r w:rsidRPr="00384992">
        <w:rPr>
          <w:sz w:val="16"/>
        </w:rPr>
        <w:t>, experts say. “</w:t>
      </w:r>
      <w:r w:rsidRPr="00384992">
        <w:rPr>
          <w:rStyle w:val="StyleUnderline"/>
        </w:rPr>
        <w:t>Both opponents and supporters of the president feel they gathered more ammunition from yesterday’s hearing, so this fight isn’t going away anytime soon</w:t>
      </w:r>
      <w:r w:rsidRPr="00384992">
        <w:rPr>
          <w:sz w:val="16"/>
        </w:rPr>
        <w:t>,” said Michael Steel, a onetime senior aide to former House Speaker John A. Boehner and 2016 GOP presidential candidate Jeb Bush. “</w:t>
      </w:r>
      <w:r w:rsidRPr="00384992">
        <w:rPr>
          <w:rStyle w:val="StyleUnderline"/>
        </w:rPr>
        <w:t>That will continue to make it difficult for congressional Republicans to get the press and the public to focus on tax reform, health care and other priorities,”</w:t>
      </w:r>
      <w:r w:rsidRPr="00384992">
        <w:rPr>
          <w:sz w:val="16"/>
        </w:rPr>
        <w:t xml:space="preserve"> Steel added. A continuing muddle Carl Bon Tempo, a history professor at the University at Albany, SUNY, said the </w:t>
      </w:r>
      <w:r w:rsidRPr="00384992">
        <w:rPr>
          <w:rStyle w:val="StyleUnderline"/>
        </w:rPr>
        <w:t>legal troubles</w:t>
      </w:r>
      <w:r w:rsidRPr="00384992">
        <w:rPr>
          <w:sz w:val="16"/>
        </w:rPr>
        <w:t xml:space="preserve"> experienced by Presidents Richard Nixon, Ronald Reagan and Bill Clinton “show it </w:t>
      </w:r>
      <w:r w:rsidRPr="00384992">
        <w:rPr>
          <w:rStyle w:val="StyleUnderline"/>
        </w:rPr>
        <w:t>make</w:t>
      </w:r>
      <w:r w:rsidRPr="00384992">
        <w:rPr>
          <w:sz w:val="16"/>
        </w:rPr>
        <w:t xml:space="preserve">s </w:t>
      </w:r>
      <w:r w:rsidRPr="00384992">
        <w:rPr>
          <w:rStyle w:val="StyleUnderline"/>
        </w:rPr>
        <w:t xml:space="preserve">it hard for the sitting president to do the job </w:t>
      </w:r>
      <w:r w:rsidRPr="00384992">
        <w:rPr>
          <w:sz w:val="16"/>
        </w:rPr>
        <w:t>he was elected to do.” “</w:t>
      </w:r>
      <w:r w:rsidRPr="00384992">
        <w:rPr>
          <w:rStyle w:val="StyleUnderline"/>
        </w:rPr>
        <w:t>These kinds of situations suck up so much time and energy</w:t>
      </w:r>
      <w:r w:rsidRPr="00384992">
        <w:rPr>
          <w:sz w:val="16"/>
        </w:rPr>
        <w:t xml:space="preserve"> — from a president and from his White House staff,” Bon Tempo said. “</w:t>
      </w:r>
      <w:r w:rsidRPr="00384992">
        <w:rPr>
          <w:rStyle w:val="StyleUnderline"/>
        </w:rPr>
        <w:t>Most likely, the legislative agenda — which was going to be very difficult before all of this — is going to continue to be a muddle for the foreseeable future</w:t>
      </w:r>
      <w:r w:rsidRPr="00384992">
        <w:rPr>
          <w:sz w:val="16"/>
        </w:rPr>
        <w:t xml:space="preserve">.” Longer term, however, the president could find himself in legal and political hot water. That’s because </w:t>
      </w:r>
      <w:proofErr w:type="spellStart"/>
      <w:r w:rsidRPr="00384992">
        <w:rPr>
          <w:sz w:val="16"/>
        </w:rPr>
        <w:t>Comey</w:t>
      </w:r>
      <w:proofErr w:type="spellEnd"/>
      <w:r w:rsidRPr="00384992">
        <w:rPr>
          <w:sz w:val="16"/>
        </w:rPr>
        <w:t xml:space="preserve"> “didn’t backtrack at all from things that previously were not on the record. He doubled down — and now these very serious allegations are on the record from a very credible individual,” said Jens David Ohlin, a law professor at Cornell Law School. “The obstruction case was definitely bolstered. But it’s not just about obstruction. When the conversations are coupled with the firing, that’s corruption,” Ohlin said. Bars were packed in Washington as people watched </w:t>
      </w:r>
      <w:proofErr w:type="spellStart"/>
      <w:r w:rsidRPr="00384992">
        <w:rPr>
          <w:sz w:val="16"/>
        </w:rPr>
        <w:t>Comey’s</w:t>
      </w:r>
      <w:proofErr w:type="spellEnd"/>
      <w:r w:rsidRPr="00384992">
        <w:rPr>
          <w:sz w:val="16"/>
        </w:rPr>
        <w:t xml:space="preserve"> testimony like a sporting event. But experts say Trump’s fate won’t play out like a boxing match, when one combatant knocks out his opponent. “There will never be one smoking gun,” Ohlin said. “It will be all of it: the conversation with </w:t>
      </w:r>
      <w:proofErr w:type="spellStart"/>
      <w:r w:rsidRPr="00384992">
        <w:rPr>
          <w:sz w:val="16"/>
        </w:rPr>
        <w:t>Comey</w:t>
      </w:r>
      <w:proofErr w:type="spellEnd"/>
      <w:r w:rsidRPr="00384992">
        <w:rPr>
          <w:sz w:val="16"/>
        </w:rPr>
        <w:t xml:space="preserve"> about the Flynn investigation, </w:t>
      </w:r>
      <w:proofErr w:type="spellStart"/>
      <w:r w:rsidRPr="00384992">
        <w:rPr>
          <w:sz w:val="16"/>
        </w:rPr>
        <w:t>Comey</w:t>
      </w:r>
      <w:proofErr w:type="spellEnd"/>
      <w:r w:rsidRPr="00384992">
        <w:rPr>
          <w:sz w:val="16"/>
        </w:rPr>
        <w:t xml:space="preserve"> said no, and then the president fired him. Together, it presents a picture of obstruction of justice.” Legal experts reacted to </w:t>
      </w:r>
      <w:proofErr w:type="spellStart"/>
      <w:r w:rsidRPr="00384992">
        <w:rPr>
          <w:sz w:val="16"/>
        </w:rPr>
        <w:t>Comey’s</w:t>
      </w:r>
      <w:proofErr w:type="spellEnd"/>
      <w:r w:rsidRPr="00384992">
        <w:rPr>
          <w:sz w:val="16"/>
        </w:rPr>
        <w:t xml:space="preserve"> testimony by saying it appeared he was intent on strengthening the notion that the president was trying to influence him to drop the Flynn probe — while also making clear his desire for the entire Russia investigation to go away. The former FBI chief told senators he took Trump’s comments about the FBI’s probe of Flynn “as a direction” to stop investigating the retired three-star Army general. </w:t>
      </w:r>
      <w:proofErr w:type="spellStart"/>
      <w:r w:rsidRPr="00384992">
        <w:rPr>
          <w:sz w:val="16"/>
        </w:rPr>
        <w:t>Comey</w:t>
      </w:r>
      <w:proofErr w:type="spellEnd"/>
      <w:r w:rsidRPr="00384992">
        <w:rPr>
          <w:sz w:val="16"/>
        </w:rPr>
        <w:t xml:space="preserve"> repeatedly told the committee he believes he was fired by Trump because of the bureau’s Russia investigation, which involves looking into potential ties between the Trump-Pence presidential campaign and Moscow. “I take the president at his word, that I was fired because of the Russia investigation,” </w:t>
      </w:r>
      <w:proofErr w:type="spellStart"/>
      <w:r w:rsidRPr="00384992">
        <w:rPr>
          <w:sz w:val="16"/>
        </w:rPr>
        <w:t>Comey</w:t>
      </w:r>
      <w:proofErr w:type="spellEnd"/>
      <w:r w:rsidRPr="00384992">
        <w:rPr>
          <w:sz w:val="16"/>
        </w:rPr>
        <w:t xml:space="preserve"> told Sen. Dianne Feinstein, D-Calif., at one point Thursday. “Something about the way I was conducting it, the president felt, created pressure on him that he wanted to relieve.” </w:t>
      </w:r>
      <w:proofErr w:type="spellStart"/>
      <w:r w:rsidRPr="00384992">
        <w:rPr>
          <w:sz w:val="16"/>
        </w:rPr>
        <w:t>Comey</w:t>
      </w:r>
      <w:proofErr w:type="spellEnd"/>
      <w:r w:rsidRPr="00384992">
        <w:rPr>
          <w:sz w:val="16"/>
        </w:rPr>
        <w:t xml:space="preserve"> did tell the panel Trump never overtly asked him to drop the overall Russia probe, but the president did, during a phone conversation, allegedly complain that the investigation had placed a “cloud” over his presidency that was making it hard for him to govern.</w:t>
      </w:r>
      <w:r w:rsidRPr="00384992">
        <w:t xml:space="preserve"> </w:t>
      </w:r>
    </w:p>
    <w:p w:rsidR="001C1B72" w:rsidRPr="00384992" w:rsidRDefault="001C1B72" w:rsidP="00FC060C"/>
    <w:p w:rsidR="00FC060C" w:rsidRPr="00384992" w:rsidRDefault="00FC060C" w:rsidP="00FC060C">
      <w:pPr>
        <w:pStyle w:val="Heading4"/>
      </w:pPr>
      <w:r w:rsidRPr="00384992">
        <w:t>No major legislation will pass – GOP is starting to give up on Trump</w:t>
      </w:r>
    </w:p>
    <w:p w:rsidR="00FC060C" w:rsidRPr="00384992" w:rsidRDefault="00FC060C" w:rsidP="00FC060C">
      <w:r w:rsidRPr="00384992">
        <w:rPr>
          <w:rStyle w:val="Style13ptBold"/>
        </w:rPr>
        <w:t xml:space="preserve">Ball 5/29 </w:t>
      </w:r>
      <w:r w:rsidRPr="00384992">
        <w:t xml:space="preserve">(Molly Ball is a staff writer at The Atlantic, where she covers U.S. politics. “How Trump Is Torturing Capitol Hill.” https://www.theatlantic.com/politics/archive/2017/05/trumps-washington-congress/528426/) </w:t>
      </w:r>
    </w:p>
    <w:p w:rsidR="00FC060C" w:rsidRPr="00384992" w:rsidRDefault="00FC060C" w:rsidP="00FC060C">
      <w:pPr>
        <w:rPr>
          <w:rStyle w:val="StyleUnderline"/>
        </w:rPr>
      </w:pPr>
      <w:r w:rsidRPr="00384992">
        <w:rPr>
          <w:sz w:val="16"/>
        </w:rPr>
        <w:t xml:space="preserve">The speaker of the house strode to his lectern on a recent Thursday to confront another totally normal day on Capitol Hill: health care, tax reform, a president under investigation, rumblings of impeachment. “Morning, everybody!” Paul Ryan chirped. “Busy week!” It was indeed: Less than a day had passed since the appointment of a special prosecutor to investigate Russia’s involvement in the presidential campaign; just a few hours since President Trump angrily tweeted that the investigation was “the single greatest witch hunt of a politician in American history!”; and only minutes since the Russia-linked former national-security adviser, Michael Flynn, had begun defying congressional subpoenas. A few days prior, the president had been accused of revealing sensitive intelligence information to the Russian foreign minister. As Ryan earnestly touted his party’s work on “landmark federal IT reform legislation,” there was a grim, haunted look in his bright-blue eyes, and it wasn’t hard to imagine why. </w:t>
      </w:r>
      <w:r w:rsidRPr="00384992">
        <w:rPr>
          <w:rStyle w:val="StyleUnderline"/>
        </w:rPr>
        <w:t xml:space="preserve">What ought to have been the salad days of Republican-led government had instead become a ceaseless, disorienting swirl of scandal, 120 days of self-inflicted chaos and crisis. </w:t>
      </w:r>
      <w:r w:rsidRPr="00384992">
        <w:rPr>
          <w:sz w:val="16"/>
        </w:rPr>
        <w:t xml:space="preserve">At the fifth question of the press conference—what was his view on the idea that Republicans might be better off with the vice president, Mike Pence, in the White House instead of Trump?—Ryan shook his head in exasperation. “Oh, good grief,” he said. “I’m not even going to give credence to that.” “But your members are saying that!” the reporter said. Republican members of Congress were buzzing about this idea, openly wondering, as the presidential mess threatened to consume their careers and priorities, whether it might be possible to remove the president and move on. Congress, Ryan insisted, was perfectly capable of doing its job. “I know people can be consumed with the news of the day,” he said, as though a potential impeachment were the latest celebrity scandal, or the time everyone was up in arms for 24 hours about avocado toast. “But we are here working on people’s problems every day. We have all these committees that do different jobs, and our job is to make sure that we still make progress for the American people, and we’re doing that. It’s just not what we’re being asked about.” Ryan listed more accomplishments underway—streamlining the Pentagon, sanctions on Syria, workforce-development programs—and insisted the House could “walk and chew gum at the same time.” But </w:t>
      </w:r>
      <w:r w:rsidRPr="00384992">
        <w:rPr>
          <w:rStyle w:val="StyleUnderline"/>
        </w:rPr>
        <w:t>Trump’s troubles have cast a long shadow over the 291 members of his party in the House and Senate, who see their agenda going up in smoke in what is generally a presidential party’s most productive year. A flawed, unpopular health-care bill is stalled in the Senate, the president’s budget proposal has been dismissed out of hand, and hope is fading for other priorities such as tax reform and infrastructure.</w:t>
      </w:r>
      <w:r w:rsidRPr="00384992">
        <w:rPr>
          <w:sz w:val="16"/>
        </w:rPr>
        <w:t xml:space="preserve"> “How do you pack all that in?” Senator John McCain asked last week, adding, “So far, I've seen no strategy for doing so. I'm seeing no plan for doing so.” One Republican congressman suggested that what was needed was for the president to throw “a temper tantrum” to get lawmakers to act—this congressman happened to be named Brat. Meanwhile </w:t>
      </w:r>
      <w:r w:rsidRPr="00384992">
        <w:rPr>
          <w:rStyle w:val="StyleUnderline"/>
        </w:rPr>
        <w:t>Democrats sit back and watch it burn,</w:t>
      </w:r>
      <w:r w:rsidRPr="00384992">
        <w:rPr>
          <w:sz w:val="16"/>
        </w:rPr>
        <w:t xml:space="preserve"> with no small amount of schadenfreude, and the Republicans who never liked Trump see their worst predictions fulfilled. “You bought this bad pony. You ride it,” the anti-Trump consultant Rick Wilson tweeted recently. A staffer to a Senate Republican who did not vote for Trump told me, “We didn’t have high expectations, so we’re not disappointed. We tried to warn you.” But Paul Ryan, with his long-cultivated persona as the party’s resident idealist, has always had high expectations. He watched last year as Trump ate his party; now he must watch as the president consumes his dreams. “Paul wants to govern, he’s trying to get what’s possible to get done, and he’s got a lot of credibility on the line,” Ryan’s friend Jimmy Kemp, the son of the late former Representative Jack Kemp, told me. “He’s been working on these issues for so long.” Kemp, who wrote in Ryan’s name on his presidential ballot, described the speaker as burdened but steady. “He’s frustrated and it’s wearing on him, but he’s not throwing in the towel,” he said. “He just has to answer questions about so many things he doesn’t want to answer questions about.” For the Republicans running the government, </w:t>
      </w:r>
      <w:r w:rsidRPr="00384992">
        <w:rPr>
          <w:rStyle w:val="StyleUnderline"/>
        </w:rPr>
        <w:t>Capitol Hill has become a workplace with extremely poor morale. The moderates fear for their careers, while the conservative true believers see little to hope for.</w:t>
      </w:r>
      <w:r w:rsidRPr="00384992">
        <w:rPr>
          <w:sz w:val="16"/>
        </w:rPr>
        <w:t xml:space="preserve"> When the liberal magazine Mother Jones credited Representative Justin </w:t>
      </w:r>
      <w:proofErr w:type="spellStart"/>
      <w:r w:rsidRPr="00384992">
        <w:rPr>
          <w:sz w:val="16"/>
        </w:rPr>
        <w:t>Amash</w:t>
      </w:r>
      <w:proofErr w:type="spellEnd"/>
      <w:r w:rsidRPr="00384992">
        <w:rPr>
          <w:sz w:val="16"/>
        </w:rPr>
        <w:t xml:space="preserve"> of Michigan with being the first Republican to raise the possibility of impeachment, the office of Representative Carlos </w:t>
      </w:r>
      <w:proofErr w:type="spellStart"/>
      <w:r w:rsidRPr="00384992">
        <w:rPr>
          <w:sz w:val="16"/>
        </w:rPr>
        <w:t>Curbelo</w:t>
      </w:r>
      <w:proofErr w:type="spellEnd"/>
      <w:r w:rsidRPr="00384992">
        <w:rPr>
          <w:sz w:val="16"/>
        </w:rPr>
        <w:t xml:space="preserve"> of Florida called to request a correction: </w:t>
      </w:r>
      <w:proofErr w:type="spellStart"/>
      <w:r w:rsidRPr="00384992">
        <w:rPr>
          <w:sz w:val="16"/>
        </w:rPr>
        <w:t>Curbelo</w:t>
      </w:r>
      <w:proofErr w:type="spellEnd"/>
      <w:r w:rsidRPr="00384992">
        <w:rPr>
          <w:sz w:val="16"/>
        </w:rPr>
        <w:t xml:space="preserve"> had gone there first. But for the most part, </w:t>
      </w:r>
      <w:r w:rsidRPr="00384992">
        <w:rPr>
          <w:rStyle w:val="StyleUnderline"/>
        </w:rPr>
        <w:t>his party has not openly turned on Trump</w:t>
      </w:r>
      <w:r w:rsidRPr="00384992">
        <w:rPr>
          <w:sz w:val="16"/>
        </w:rPr>
        <w:t xml:space="preserve">. What would be the point? Behind closed doors, a longtime House Republican staffer told me, a few lawmakers still wholeheartedly defend the president; among the rest, </w:t>
      </w:r>
      <w:r w:rsidRPr="00384992">
        <w:rPr>
          <w:rStyle w:val="StyleUnderline"/>
        </w:rPr>
        <w:t xml:space="preserve">there are differing degrees of fatalism. One group thinks it is possible to fight through the crisis, while another is resigned to “a long slow death,” </w:t>
      </w:r>
      <w:r w:rsidRPr="00384992">
        <w:rPr>
          <w:sz w:val="16"/>
        </w:rPr>
        <w:t>as this staffer put it, potentially culminating in a Democratic-controlled House beginning impeachment proceedings in 2019. “This is like Reservoir Dogs,” the staffer said. “</w:t>
      </w:r>
      <w:r w:rsidRPr="00384992">
        <w:rPr>
          <w:rStyle w:val="StyleUnderline"/>
        </w:rPr>
        <w:t>Everyone ends up dead on the floor.”</w:t>
      </w:r>
    </w:p>
    <w:p w:rsidR="00E4052C" w:rsidRPr="00384992" w:rsidRDefault="00FC060C" w:rsidP="00E4052C">
      <w:pPr>
        <w:pStyle w:val="Heading3"/>
      </w:pPr>
      <w:r w:rsidRPr="00384992">
        <w:t>2NC – AT: UQ Overwhelms</w:t>
      </w:r>
    </w:p>
    <w:p w:rsidR="005C14AC" w:rsidRPr="00384992" w:rsidRDefault="00BD625F" w:rsidP="00BD625F">
      <w:pPr>
        <w:pStyle w:val="Heading4"/>
      </w:pPr>
      <w:r w:rsidRPr="00384992">
        <w:t>Russia is taking up all the oxygen – GOP can’t pass healthcare and taxes now</w:t>
      </w:r>
      <w:r w:rsidR="00FC060C" w:rsidRPr="00384992">
        <w:t xml:space="preserve"> – but they’re still trying and getting closer</w:t>
      </w:r>
    </w:p>
    <w:p w:rsidR="005C14AC" w:rsidRPr="00384992" w:rsidRDefault="005C14AC" w:rsidP="005C14AC">
      <w:r w:rsidRPr="00384992">
        <w:rPr>
          <w:rStyle w:val="Style13ptBold"/>
        </w:rPr>
        <w:t xml:space="preserve">Reuters 6/6 </w:t>
      </w:r>
      <w:r w:rsidRPr="00384992">
        <w:t xml:space="preserve">(“Trump Seeks Legislative Wins to Cast </w:t>
      </w:r>
      <w:proofErr w:type="gramStart"/>
      <w:r w:rsidRPr="00384992">
        <w:t>Off</w:t>
      </w:r>
      <w:proofErr w:type="gramEnd"/>
      <w:r w:rsidRPr="00384992">
        <w:t xml:space="preserve"> Shadow of Russia Probes.” https://www.voanews.com/a/trump-seeks-legislative-wins-to-cast-off-shadow-of-russia-probes-/3890121.html)</w:t>
      </w:r>
    </w:p>
    <w:p w:rsidR="005C14AC" w:rsidRPr="00384992" w:rsidRDefault="005C14AC" w:rsidP="005C14AC">
      <w:pPr>
        <w:rPr>
          <w:rStyle w:val="StyleUnderline"/>
        </w:rPr>
      </w:pPr>
      <w:r w:rsidRPr="00384992">
        <w:rPr>
          <w:sz w:val="16"/>
        </w:rPr>
        <w:t xml:space="preserve">WASHINGTON — President Donald </w:t>
      </w:r>
      <w:r w:rsidRPr="00384992">
        <w:rPr>
          <w:rStyle w:val="StyleUnderline"/>
        </w:rPr>
        <w:t>Trump pressed Republican congressional leaders on Tuesday to complete their overhaul of the U.S. health care system as lawmakers said they were making progress on a contentious effort that threatens to overwhelm their legislative agenda</w:t>
      </w:r>
      <w:r w:rsidRPr="00384992">
        <w:rPr>
          <w:sz w:val="16"/>
        </w:rPr>
        <w:t xml:space="preserve">. In a White House meeting, Trump welcomed indications by senior Republicans that the Senate might vote on a health care bill in July, before it breaks for the summer, after the House of Representatives passed its own version in May. "Now the Senate I'm sure will follow suit and get a bill across the finish line this summer that will be great health care and I'm looking forward to seeing it," Trump said. The gathering included Senate Majority Leader Mitch McConnell, and his No. 2, Senator John </w:t>
      </w:r>
      <w:proofErr w:type="spellStart"/>
      <w:r w:rsidRPr="00384992">
        <w:rPr>
          <w:sz w:val="16"/>
        </w:rPr>
        <w:t>Cornyn</w:t>
      </w:r>
      <w:proofErr w:type="spellEnd"/>
      <w:r w:rsidRPr="00384992">
        <w:rPr>
          <w:sz w:val="16"/>
        </w:rPr>
        <w:t xml:space="preserve">, along with House Speaker Paul Ryan and his deputies, Representatives Kevin McCarthy and Steve </w:t>
      </w:r>
      <w:proofErr w:type="spellStart"/>
      <w:r w:rsidRPr="00384992">
        <w:rPr>
          <w:sz w:val="16"/>
        </w:rPr>
        <w:t>Scalise</w:t>
      </w:r>
      <w:proofErr w:type="spellEnd"/>
      <w:r w:rsidRPr="00384992">
        <w:rPr>
          <w:sz w:val="16"/>
        </w:rPr>
        <w:t xml:space="preserve">. </w:t>
      </w:r>
      <w:r w:rsidRPr="00384992">
        <w:rPr>
          <w:rStyle w:val="StyleUnderline"/>
        </w:rPr>
        <w:t xml:space="preserve">Buffeted by criticism on many fronts, Trump wants faster action from his fellow Republicans who control Congress, pressing lawmakers to finish the job of dismantling the Obamacare health care law and move on quickly to another of his priorities: tax cuts. McConnell said Senate Republicans are "getting close" </w:t>
      </w:r>
      <w:r w:rsidRPr="00384992">
        <w:rPr>
          <w:sz w:val="16"/>
        </w:rPr>
        <w:t xml:space="preserve">to a health care plan after he presented an outline at a lunchtime meeting </w:t>
      </w:r>
      <w:r w:rsidRPr="00384992">
        <w:rPr>
          <w:rStyle w:val="StyleUnderline"/>
        </w:rPr>
        <w:t>but</w:t>
      </w:r>
      <w:r w:rsidRPr="00384992">
        <w:rPr>
          <w:sz w:val="16"/>
        </w:rPr>
        <w:t xml:space="preserve"> he </w:t>
      </w:r>
      <w:r w:rsidRPr="00384992">
        <w:rPr>
          <w:rStyle w:val="StyleUnderline"/>
        </w:rPr>
        <w:t>declined to say when he might bring it up for a vote</w:t>
      </w:r>
      <w:r w:rsidRPr="00384992">
        <w:rPr>
          <w:sz w:val="16"/>
        </w:rPr>
        <w:t xml:space="preserve">. Other senior </w:t>
      </w:r>
      <w:r w:rsidRPr="00384992">
        <w:rPr>
          <w:rStyle w:val="StyleUnderline"/>
        </w:rPr>
        <w:t>Republicans say they hope to vote by early July.</w:t>
      </w:r>
      <w:r w:rsidRPr="00384992">
        <w:rPr>
          <w:sz w:val="16"/>
        </w:rPr>
        <w:t xml:space="preserve"> "The leader would like to do this soon," Senator Orrin Hatch told reporters. The Senate requires a 60-vote supermajority to advance most legislation but Republican Mike Enzi, head of the Senate Budget Committee, said the health bill that passed the House qualifies for an expedited process that would require only 51 votes. Still, </w:t>
      </w:r>
      <w:r w:rsidRPr="00384992">
        <w:rPr>
          <w:rStyle w:val="StyleUnderline"/>
        </w:rPr>
        <w:t>Republicans have little margin for error</w:t>
      </w:r>
      <w:r w:rsidRPr="00384992">
        <w:rPr>
          <w:sz w:val="16"/>
        </w:rPr>
        <w:t xml:space="preserve"> because they only control 52 seats in the 100-seat chamber and remain divided over key questions such as how quickly to scale back the Medicaid health plan for the poor. "You have to get 50 people - that means they have to get me and a lot of people who are concerned about Medicaid," said Senator Shelly Moore </w:t>
      </w:r>
      <w:proofErr w:type="spellStart"/>
      <w:r w:rsidRPr="00384992">
        <w:rPr>
          <w:sz w:val="16"/>
        </w:rPr>
        <w:t>Capito</w:t>
      </w:r>
      <w:proofErr w:type="spellEnd"/>
      <w:r w:rsidRPr="00384992">
        <w:rPr>
          <w:sz w:val="16"/>
        </w:rPr>
        <w:t xml:space="preserve"> of West Virginia, a state that depends heavily on the program. Medicaid was expanded under Obamacare but the House bill would phase that expansion out in 2020. The Senate bill might keep the expansion in place beyond that date, said Republican Senator John </w:t>
      </w:r>
      <w:proofErr w:type="spellStart"/>
      <w:r w:rsidRPr="00384992">
        <w:rPr>
          <w:sz w:val="16"/>
        </w:rPr>
        <w:t>Barrasso</w:t>
      </w:r>
      <w:proofErr w:type="spellEnd"/>
      <w:r w:rsidRPr="00384992">
        <w:rPr>
          <w:sz w:val="16"/>
        </w:rPr>
        <w:t xml:space="preserve">. </w:t>
      </w:r>
      <w:proofErr w:type="spellStart"/>
      <w:r w:rsidRPr="00384992">
        <w:rPr>
          <w:sz w:val="16"/>
        </w:rPr>
        <w:t>Comey</w:t>
      </w:r>
      <w:proofErr w:type="spellEnd"/>
      <w:r w:rsidRPr="00384992">
        <w:rPr>
          <w:sz w:val="16"/>
        </w:rPr>
        <w:t xml:space="preserve"> Testimony </w:t>
      </w:r>
      <w:r w:rsidRPr="00384992">
        <w:rPr>
          <w:rStyle w:val="StyleUnderline"/>
        </w:rPr>
        <w:t xml:space="preserve">Whatever the White House's efforts to push ahead with policy plans, there will be a spotlight on testimony by </w:t>
      </w:r>
      <w:r w:rsidRPr="00384992">
        <w:rPr>
          <w:sz w:val="16"/>
        </w:rPr>
        <w:t xml:space="preserve">James </w:t>
      </w:r>
      <w:proofErr w:type="spellStart"/>
      <w:r w:rsidRPr="00384992">
        <w:rPr>
          <w:rStyle w:val="StyleUnderline"/>
        </w:rPr>
        <w:t>Comey</w:t>
      </w:r>
      <w:proofErr w:type="spellEnd"/>
      <w:r w:rsidRPr="00384992">
        <w:rPr>
          <w:sz w:val="16"/>
        </w:rPr>
        <w:t xml:space="preserve">, the FBI director fired by Trump last month, to the Senate Intelligence Committee on Thursday. Senators will question </w:t>
      </w:r>
      <w:proofErr w:type="spellStart"/>
      <w:r w:rsidRPr="00384992">
        <w:rPr>
          <w:sz w:val="16"/>
        </w:rPr>
        <w:t>Comey</w:t>
      </w:r>
      <w:proofErr w:type="spellEnd"/>
      <w:r w:rsidRPr="00384992">
        <w:rPr>
          <w:sz w:val="16"/>
        </w:rPr>
        <w:t xml:space="preserve"> on whether Trump tried to get him to back off an FBI investigation into ties between the president's 2016 campaign and Russia, an attempt that critics have said could constitute obstruction of justice. Trump denies any collusion with Russia and has called the investigation a "witch hunt." The Justice Department has appointed a special counsel to oversee its probe into the Russia issue and several congressional panels also are investigating the matter. Elected on pledges to overhaul the healthcare system and slash taxes, </w:t>
      </w:r>
      <w:r w:rsidRPr="00384992">
        <w:rPr>
          <w:rStyle w:val="StyleUnderline"/>
        </w:rPr>
        <w:t>Trump has yet to achieve a major legislative win, and time is running out before lawmakers leave Washington</w:t>
      </w:r>
      <w:r w:rsidRPr="00384992">
        <w:rPr>
          <w:sz w:val="16"/>
        </w:rPr>
        <w:t xml:space="preserve"> for the August break. </w:t>
      </w:r>
      <w:r w:rsidRPr="00384992">
        <w:rPr>
          <w:rStyle w:val="StyleUnderline"/>
        </w:rPr>
        <w:t>There has been little progress on health care</w:t>
      </w:r>
      <w:r w:rsidRPr="00384992">
        <w:rPr>
          <w:sz w:val="16"/>
        </w:rPr>
        <w:t xml:space="preserve"> since the House passed its bill. </w:t>
      </w:r>
      <w:r w:rsidRPr="00384992">
        <w:rPr>
          <w:rStyle w:val="StyleUnderline"/>
        </w:rPr>
        <w:t>McConnell told Reuters</w:t>
      </w:r>
      <w:r w:rsidRPr="00384992">
        <w:rPr>
          <w:sz w:val="16"/>
        </w:rPr>
        <w:t xml:space="preserve"> late last month </w:t>
      </w:r>
      <w:r w:rsidRPr="00384992">
        <w:rPr>
          <w:rStyle w:val="StyleUnderline"/>
        </w:rPr>
        <w:t xml:space="preserve">he did not yet know how to amass the votes needed to pass a bill on healthcare. </w:t>
      </w:r>
      <w:r w:rsidRPr="00384992">
        <w:rPr>
          <w:sz w:val="16"/>
        </w:rPr>
        <w:t xml:space="preserve">He appeared to make some progress on Tuesday. Some </w:t>
      </w:r>
      <w:r w:rsidRPr="00384992">
        <w:rPr>
          <w:rStyle w:val="StyleUnderline"/>
        </w:rPr>
        <w:t>Republican lawmakers</w:t>
      </w:r>
      <w:r w:rsidRPr="00384992">
        <w:rPr>
          <w:sz w:val="16"/>
        </w:rPr>
        <w:t xml:space="preserve"> praised an outline that McConnell presented at a lunchtime meeting, although they </w:t>
      </w:r>
      <w:r w:rsidRPr="00384992">
        <w:rPr>
          <w:rStyle w:val="StyleUnderline"/>
        </w:rPr>
        <w:t>cautioned that much work remained to be done.</w:t>
      </w:r>
    </w:p>
    <w:p w:rsidR="005C14AC" w:rsidRPr="00384992" w:rsidRDefault="005C14AC" w:rsidP="005C14AC"/>
    <w:p w:rsidR="00FC060C" w:rsidRPr="00384992" w:rsidRDefault="00FC060C" w:rsidP="00FC060C">
      <w:pPr>
        <w:pStyle w:val="Heading3"/>
      </w:pPr>
      <w:r w:rsidRPr="00384992">
        <w:t xml:space="preserve">2NC – AT: AHCA/Tax Cuts </w:t>
      </w:r>
      <w:proofErr w:type="spellStart"/>
      <w:r w:rsidRPr="00384992">
        <w:t>Inev</w:t>
      </w:r>
      <w:proofErr w:type="spellEnd"/>
    </w:p>
    <w:p w:rsidR="00FC060C" w:rsidRPr="00384992" w:rsidRDefault="00FC060C" w:rsidP="00FC060C">
      <w:pPr>
        <w:pStyle w:val="Heading4"/>
      </w:pPr>
      <w:r w:rsidRPr="00384992">
        <w:t>Now is the key breaking point – Trump needs a breakthrough to jumpstart his agenda or they’ll permanently lose momentum</w:t>
      </w:r>
    </w:p>
    <w:p w:rsidR="00FC060C" w:rsidRPr="00384992" w:rsidRDefault="00FC060C" w:rsidP="00FC060C">
      <w:r w:rsidRPr="00384992">
        <w:rPr>
          <w:rStyle w:val="Style13ptBold"/>
        </w:rPr>
        <w:t>Werner 6/3</w:t>
      </w:r>
      <w:r w:rsidRPr="00384992">
        <w:t xml:space="preserve"> (Erica, Associated Press. “Republicans hope for legislative win in health care, tax bills.” http://www.dentonrc.com/news/nation-and-world/2017/06/03/republicans-hope-legislative-win-health-care-tax-bills)</w:t>
      </w:r>
    </w:p>
    <w:p w:rsidR="00FC060C" w:rsidRDefault="00FC060C" w:rsidP="00FC060C">
      <w:pPr>
        <w:rPr>
          <w:sz w:val="16"/>
        </w:rPr>
      </w:pPr>
      <w:r w:rsidRPr="00384992">
        <w:rPr>
          <w:sz w:val="16"/>
        </w:rPr>
        <w:t xml:space="preserve">WASHINGTON -- President Donald </w:t>
      </w:r>
      <w:r w:rsidRPr="00384992">
        <w:rPr>
          <w:rStyle w:val="StyleUnderline"/>
        </w:rPr>
        <w:t>Trump and his GOP allies</w:t>
      </w:r>
      <w:r w:rsidRPr="00384992">
        <w:rPr>
          <w:sz w:val="16"/>
        </w:rPr>
        <w:t xml:space="preserve"> on Capitol Hill </w:t>
      </w:r>
      <w:r w:rsidRPr="00384992">
        <w:rPr>
          <w:rStyle w:val="StyleUnderline"/>
        </w:rPr>
        <w:t>have made it through nearly half their first year in power without a single major legislative achievement. If that's going to change, it will have to start soon,</w:t>
      </w:r>
      <w:r w:rsidRPr="00384992">
        <w:rPr>
          <w:sz w:val="16"/>
        </w:rPr>
        <w:t xml:space="preserve"> a reality that Republican lawmakers will confront when they return to the Capitol on Monday from a weeklong break. "We just need to work harder," said the second-ranking Republican senator, John </w:t>
      </w:r>
      <w:proofErr w:type="spellStart"/>
      <w:r w:rsidRPr="00384992">
        <w:rPr>
          <w:sz w:val="16"/>
        </w:rPr>
        <w:t>Cornyn</w:t>
      </w:r>
      <w:proofErr w:type="spellEnd"/>
      <w:r w:rsidRPr="00384992">
        <w:rPr>
          <w:sz w:val="16"/>
        </w:rPr>
        <w:t xml:space="preserve"> of Texas, in an interview with KFYO radio in Lubbock over the recess. For now, </w:t>
      </w:r>
      <w:r w:rsidRPr="00384992">
        <w:rPr>
          <w:rStyle w:val="StyleUnderline"/>
        </w:rPr>
        <w:t>the party's marquee agenda items remain undone, their fate uncertain. The long-promised effort to overturn former</w:t>
      </w:r>
      <w:r w:rsidRPr="00384992">
        <w:rPr>
          <w:sz w:val="16"/>
        </w:rPr>
        <w:t xml:space="preserve"> President Barack </w:t>
      </w:r>
      <w:r w:rsidRPr="00384992">
        <w:rPr>
          <w:rStyle w:val="StyleUnderline"/>
        </w:rPr>
        <w:t>Obama's health law hangs in limbo in the Senate after barely passing the House. A tax overhaul that's a top Trump priority is unwritten</w:t>
      </w:r>
      <w:r w:rsidRPr="00384992">
        <w:rPr>
          <w:sz w:val="16"/>
        </w:rPr>
        <w:t xml:space="preserve"> and in dispute, despite his recent claim on Twitter that it's ahead of schedule. "The president keeps saying the tax bill is moving through Congress. It doesn't exist," House Minority Leader Nancy Pelosi, D-Calif., said mockingly on Friday. "It doesn't exist. There is no tax bill moving through Congress." </w:t>
      </w:r>
      <w:r w:rsidRPr="00384992">
        <w:rPr>
          <w:rStyle w:val="StyleUnderline"/>
        </w:rPr>
        <w:t xml:space="preserve">Lawmakers will deal with those issues and more as Congress comes back into session, and realistically the window for action is closing fast. Seven legislative weeks are left before Congress scatters for a five-week August recess, a period when lawmakers are likely to lose momentum if they have failed to act on health care or taxes, and face GOP voters frustrated that they haven't delivered. </w:t>
      </w:r>
      <w:r w:rsidRPr="00384992">
        <w:rPr>
          <w:sz w:val="16"/>
        </w:rPr>
        <w:t xml:space="preserve">Both issues are enormously difficult challenges, and the tax legislation must follow, for procedural reasons, passage of a budget, no small task on its own. On top of it all, lawmakers are way behind on the annual spending legislation needed to keep the lights on in government. They were recently informed by Treasury Secretary Steven </w:t>
      </w:r>
      <w:proofErr w:type="spellStart"/>
      <w:r w:rsidRPr="00384992">
        <w:rPr>
          <w:sz w:val="16"/>
        </w:rPr>
        <w:t>Mnuchin</w:t>
      </w:r>
      <w:proofErr w:type="spellEnd"/>
      <w:r w:rsidRPr="00384992">
        <w:rPr>
          <w:sz w:val="16"/>
        </w:rPr>
        <w:t xml:space="preserve"> that they will have to raise the federal government's borrowing limit before August, a daunting task ripe for brinkmanship. </w:t>
      </w:r>
      <w:r w:rsidRPr="00384992">
        <w:rPr>
          <w:rStyle w:val="StyleUnderline"/>
        </w:rPr>
        <w:t>Looming over everything is the investigation into allegations of Russian meddling in the 2016 campaign and connections with the Trump campaign</w:t>
      </w:r>
      <w:r w:rsidRPr="00384992">
        <w:rPr>
          <w:sz w:val="16"/>
        </w:rPr>
        <w:t xml:space="preserve">. That investigation is in the hands of a special prosecutor and Congress' intelligence committees. Former FBI Director James </w:t>
      </w:r>
      <w:proofErr w:type="spellStart"/>
      <w:r w:rsidRPr="00384992">
        <w:rPr>
          <w:sz w:val="16"/>
        </w:rPr>
        <w:t>Comey</w:t>
      </w:r>
      <w:proofErr w:type="spellEnd"/>
      <w:r w:rsidRPr="00384992">
        <w:rPr>
          <w:sz w:val="16"/>
        </w:rPr>
        <w:t xml:space="preserve">, who was fired by Trump, is scheduled to testify before the Senate committee on Thursday. "The Russia investigation takes a lot of oxygen, it takes a lot of attention," said Republican Rep. Tom Cole of Oklahoma, a veteran lawmaker. Cole argued Republicans have not gotten the credit they deserve to date for what they have accomplished: voting to overturn a series of Obama regulations, as well as reaching compromise last month on spending legislation for the remainder of the 2017 budget year that included a big increase for defense. The biggest bright spot for the party and for Trump remains Senate confirmation in early April of Supreme Court Justice Neil Gorsuch, whose elevation goes far to placate conservatives frustrated with inaction on other fronts. "I think we've done more than we've gotten credit for, but the big ones are ahead," Cole said. "It's certainly an ambitious agenda we've got, there's no question about it, it has been all along and I wouldn't have it any other way." </w:t>
      </w:r>
      <w:r w:rsidRPr="00384992">
        <w:rPr>
          <w:rStyle w:val="StyleUnderline"/>
        </w:rPr>
        <w:t>Historically, Capitol Hill has been at its busiest and most productive in the early days of a new president's administration, during the traditional honeymoon. But with his approval ratings hovering around 40 percent, Trump never got that grace period, and although his core supporters show no signs of abandoning him, he is not providing the focused leadership usually essential to helping pass major legislation</w:t>
      </w:r>
      <w:r w:rsidRPr="00384992">
        <w:rPr>
          <w:sz w:val="16"/>
        </w:rPr>
        <w:t xml:space="preserve">. Within Obama's first 100 days of office he had signed a large stimulus package as well as equal pay legislation and other bills. An active Congress under President George W. Bush had made progress on campaign finance legislation and bankruptcy changes, among other issues. </w:t>
      </w:r>
      <w:r w:rsidRPr="00384992">
        <w:rPr>
          <w:rStyle w:val="StyleUnderline"/>
        </w:rPr>
        <w:t>In the Senate, Republicans' slim 52-48 majority gives them little room for error on health care and taxes, issues where they are using complicated procedural rules to move ahead with simple majorities and no Democratic support</w:t>
      </w:r>
      <w:r w:rsidRPr="00384992">
        <w:rPr>
          <w:sz w:val="16"/>
        </w:rPr>
        <w:t xml:space="preserve">. Trump's apparent disengagement from the legislative process was evident this past week when he demanded on Twitter that the Senate "should switch to 51 votes, immediately, and get Healthcare and TAX CUTS approved, fast and easy." In fact that's exactly how Republicans are already moving. But the trouble is within their own ranks as Senate Republicans disagree over how quickly to unwind the Medicaid expansion under Obama's health law, as well as other elements of the GOP bill. Addressing the health legislation, </w:t>
      </w:r>
      <w:proofErr w:type="spellStart"/>
      <w:r w:rsidRPr="00384992">
        <w:rPr>
          <w:sz w:val="16"/>
        </w:rPr>
        <w:t>Cornyn</w:t>
      </w:r>
      <w:proofErr w:type="spellEnd"/>
      <w:r w:rsidRPr="00384992">
        <w:rPr>
          <w:sz w:val="16"/>
        </w:rPr>
        <w:t xml:space="preserve"> pledged on KFYO, "We'll get it done by the end of July at the latest." </w:t>
      </w:r>
      <w:r w:rsidRPr="00384992">
        <w:rPr>
          <w:rStyle w:val="StyleUnderline"/>
        </w:rPr>
        <w:t>Despite that show of optimism, there's uncertainty aplenty over whether the Senate will be able to pass a health bill, and whether a complicated tax overhaul or even a simple set of tax cuts will advance</w:t>
      </w:r>
      <w:r w:rsidRPr="00384992">
        <w:rPr>
          <w:sz w:val="16"/>
        </w:rPr>
        <w:t>.</w:t>
      </w:r>
    </w:p>
    <w:p w:rsidR="009E6F7F" w:rsidRPr="00384992" w:rsidRDefault="009E6F7F" w:rsidP="00FC060C">
      <w:pPr>
        <w:rPr>
          <w:sz w:val="16"/>
        </w:rPr>
      </w:pPr>
    </w:p>
    <w:p w:rsidR="004C08A4" w:rsidRPr="00384992" w:rsidRDefault="00FC060C" w:rsidP="004C08A4">
      <w:pPr>
        <w:pStyle w:val="Heading3"/>
      </w:pPr>
      <w:r w:rsidRPr="00384992">
        <w:t xml:space="preserve">2NC – </w:t>
      </w:r>
      <w:r w:rsidR="004C08A4" w:rsidRPr="00384992">
        <w:t>AT: Thumpers/Nothing Passes</w:t>
      </w:r>
    </w:p>
    <w:p w:rsidR="00FC060C" w:rsidRPr="00384992" w:rsidRDefault="00FC060C" w:rsidP="00FC060C">
      <w:pPr>
        <w:pStyle w:val="Heading4"/>
        <w:rPr>
          <w:vertAlign w:val="subscript"/>
        </w:rPr>
      </w:pPr>
      <w:r w:rsidRPr="00384992">
        <w:t>Trump will fail to get ANY legislative wins in the near term</w:t>
      </w:r>
    </w:p>
    <w:p w:rsidR="00FC060C" w:rsidRPr="00384992" w:rsidRDefault="00FC060C" w:rsidP="00FC060C">
      <w:proofErr w:type="spellStart"/>
      <w:r w:rsidRPr="00384992">
        <w:rPr>
          <w:rStyle w:val="Style13ptBold"/>
        </w:rPr>
        <w:t>DeBonis</w:t>
      </w:r>
      <w:proofErr w:type="spellEnd"/>
      <w:r w:rsidRPr="00384992">
        <w:rPr>
          <w:rStyle w:val="Style13ptBold"/>
        </w:rPr>
        <w:t xml:space="preserve"> and </w:t>
      </w:r>
      <w:proofErr w:type="spellStart"/>
      <w:r w:rsidRPr="00384992">
        <w:rPr>
          <w:rStyle w:val="Style13ptBold"/>
        </w:rPr>
        <w:t>Paletta</w:t>
      </w:r>
      <w:proofErr w:type="spellEnd"/>
      <w:r w:rsidRPr="00384992">
        <w:rPr>
          <w:rStyle w:val="Style13ptBold"/>
        </w:rPr>
        <w:t xml:space="preserve"> 5/30</w:t>
      </w:r>
      <w:r w:rsidRPr="00384992">
        <w:t xml:space="preserve"> (Mike </w:t>
      </w:r>
      <w:proofErr w:type="spellStart"/>
      <w:r w:rsidRPr="00384992">
        <w:t>DeBonis</w:t>
      </w:r>
      <w:proofErr w:type="spellEnd"/>
      <w:r w:rsidRPr="00384992">
        <w:t xml:space="preserve"> covers Congress and national politics for The Washington Post. Damien </w:t>
      </w:r>
      <w:proofErr w:type="spellStart"/>
      <w:r w:rsidRPr="00384992">
        <w:t>Paletta</w:t>
      </w:r>
      <w:proofErr w:type="spellEnd"/>
      <w:r w:rsidRPr="00384992">
        <w:t xml:space="preserve"> writes for the Washington Post. “Trump’s window for scoring early legislative victories is shrinking.” https://www.washingtonpost.com/politics/trumps-window-for-scoring-early-legislative-victories-is-shrinking/2017/05/30/fa82139a-4551-11e7-a196-a1bb629f64cb_story.html?utm_term=.b05919ec1d8e)</w:t>
      </w:r>
    </w:p>
    <w:p w:rsidR="00FC060C" w:rsidRPr="00384992" w:rsidRDefault="00FC060C" w:rsidP="00FC060C">
      <w:pPr>
        <w:rPr>
          <w:rStyle w:val="StyleUnderline"/>
        </w:rPr>
      </w:pPr>
      <w:r w:rsidRPr="00384992">
        <w:rPr>
          <w:sz w:val="16"/>
        </w:rPr>
        <w:t xml:space="preserve">President </w:t>
      </w:r>
      <w:r w:rsidRPr="00384992">
        <w:rPr>
          <w:rStyle w:val="StyleUnderline"/>
        </w:rPr>
        <w:t>Trump faces an increasingly narrow path to win major legislative victories before the looming August recess, with only two months left to revive his health-care or tax initiatives before Congress departs for a long break</w:t>
      </w:r>
      <w:r w:rsidRPr="00384992">
        <w:rPr>
          <w:sz w:val="16"/>
        </w:rPr>
        <w:t xml:space="preserve">. White House officials said Tuesday that </w:t>
      </w:r>
      <w:r w:rsidRPr="00384992">
        <w:rPr>
          <w:rStyle w:val="StyleUnderline"/>
        </w:rPr>
        <w:t>Trump has become increasingly incensed that legislation is bogging down in the Senate,</w:t>
      </w:r>
      <w:r w:rsidRPr="00384992">
        <w:rPr>
          <w:sz w:val="16"/>
        </w:rPr>
        <w:t xml:space="preserve"> something they blame on Democrats. Trump wrote on Twitter that the Senate should change its long-standing rules and “switch to 51” votes to pass health-care changes and to vote on a tax bill instead of working to get 60 votes to end a potential filibuster. But </w:t>
      </w:r>
      <w:r w:rsidRPr="00384992">
        <w:rPr>
          <w:rStyle w:val="StyleUnderline"/>
        </w:rPr>
        <w:t>the Senate is already trying to pass health-care and tax changes with just 51 votes, something it is unable to do because of splits within the GOP. “The hardest thing now is figuring out what can get 51 votes in the Senate,”</w:t>
      </w:r>
      <w:r w:rsidRPr="00384992">
        <w:rPr>
          <w:sz w:val="16"/>
        </w:rPr>
        <w:t xml:space="preserve"> said Stephen Moore, who was a top economic adviser to Trump during the campaign and who has urged the White House to move more quickly. </w:t>
      </w:r>
      <w:r w:rsidRPr="00384992">
        <w:rPr>
          <w:rStyle w:val="StyleUnderline"/>
        </w:rPr>
        <w:t>Congress also faces an increasing number of legislative distractions that could further imperil Trump’s agenda</w:t>
      </w:r>
      <w:r w:rsidRPr="00384992">
        <w:rPr>
          <w:sz w:val="16"/>
        </w:rPr>
        <w:t xml:space="preserve">. </w:t>
      </w:r>
      <w:r w:rsidRPr="00384992">
        <w:rPr>
          <w:rStyle w:val="StyleUnderline"/>
        </w:rPr>
        <w:t>There is a big divide among Republicans over</w:t>
      </w:r>
      <w:r w:rsidRPr="00384992">
        <w:rPr>
          <w:sz w:val="16"/>
        </w:rPr>
        <w:t xml:space="preserve"> whether they can vote to pass </w:t>
      </w:r>
      <w:r w:rsidRPr="00384992">
        <w:rPr>
          <w:rStyle w:val="StyleUnderline"/>
        </w:rPr>
        <w:t>a budget resolution</w:t>
      </w:r>
      <w:r w:rsidRPr="00384992">
        <w:rPr>
          <w:sz w:val="16"/>
        </w:rPr>
        <w:t xml:space="preserve"> in the coming months, and failing to do so could make it much more difficult to change the tax code. In addition, </w:t>
      </w:r>
      <w:r w:rsidRPr="00384992">
        <w:rPr>
          <w:rStyle w:val="StyleUnderline"/>
        </w:rPr>
        <w:t>White House officials are now demanding that Congress vote to raise the debt ceiling</w:t>
      </w:r>
      <w:r w:rsidRPr="00384992">
        <w:rPr>
          <w:sz w:val="16"/>
        </w:rPr>
        <w:t xml:space="preserve"> before the August break — pressing members to take a difficult vote before they head back to their districts. </w:t>
      </w:r>
      <w:r w:rsidRPr="00384992">
        <w:rPr>
          <w:rStyle w:val="StyleUnderline"/>
        </w:rPr>
        <w:t>Trump’s frustration comes as the White House is increasingly consumed by internal tumult and controversies</w:t>
      </w:r>
      <w:r w:rsidRPr="00384992">
        <w:rPr>
          <w:sz w:val="16"/>
        </w:rPr>
        <w:t xml:space="preserve">. Communications director Michael </w:t>
      </w:r>
      <w:proofErr w:type="spellStart"/>
      <w:r w:rsidRPr="00384992">
        <w:rPr>
          <w:sz w:val="16"/>
        </w:rPr>
        <w:t>Dubke</w:t>
      </w:r>
      <w:proofErr w:type="spellEnd"/>
      <w:r w:rsidRPr="00384992">
        <w:rPr>
          <w:sz w:val="16"/>
        </w:rPr>
        <w:t xml:space="preserve"> announced his resignation Tuesday, while Trump and his aides worked to deflect questions about whether his son-in-law, Jared Kushner, inappropriately worked to establish a back channel for talks with the Russian government during the transition. Given these distractions, </w:t>
      </w:r>
      <w:r w:rsidRPr="00384992">
        <w:rPr>
          <w:rStyle w:val="StyleUnderline"/>
        </w:rPr>
        <w:t>White House officials and top Republicans had hoped that an ambitious legislative agenda could stabilize the presidency heading into the August break. White House officials plan to push Senate Republicans in June to vote on a repeal of the Affordable Care Act, and they want to spend the rest of the summer whipping up support for major tax cuts. They are also planning to push lawmakers soon to consider an infrastructure package</w:t>
      </w:r>
      <w:r w:rsidRPr="00384992">
        <w:rPr>
          <w:sz w:val="16"/>
        </w:rPr>
        <w:t xml:space="preserve">, although that effort has also moved more slowly because his staff hasn’t put together a final plan. </w:t>
      </w:r>
      <w:r w:rsidRPr="00384992">
        <w:rPr>
          <w:rStyle w:val="StyleUnderline"/>
        </w:rPr>
        <w:t>Each of these efforts has stalled either in the White House or in Congress</w:t>
      </w:r>
      <w:r w:rsidRPr="00384992">
        <w:rPr>
          <w:sz w:val="16"/>
        </w:rPr>
        <w:t xml:space="preserve">, but Trump has pinned much of the blame on Senate Democrats. White House press secretary Sean Spicer said the president’s “frustration” was that the White House’s big-ticket items have bogged down because of Democrats’ ability to block measures using filibuster rules. Republicans control 52 of the Senate’s 100 seats, requiring them to get support from Democrats on many issues. “Part of the reason that he is frustrated with the Senate rules is because when there is a majority of support on key issues — or key people, as the case was in the confirmation process — he thinks it’s standing in the way of progress that the American people have asked for,” Spicer said. But </w:t>
      </w:r>
      <w:r w:rsidRPr="00384992">
        <w:rPr>
          <w:rStyle w:val="StyleUnderline"/>
        </w:rPr>
        <w:t>critics from both parties have said the lack of progress is a reflection in part of Trump’s inability to marshal votes or persuade lawmakers to follow his lead.</w:t>
      </w:r>
    </w:p>
    <w:p w:rsidR="00761148" w:rsidRPr="00384992" w:rsidRDefault="00FC060C" w:rsidP="007E5A9E">
      <w:pPr>
        <w:pStyle w:val="Heading3"/>
      </w:pPr>
      <w:r w:rsidRPr="00384992">
        <w:t xml:space="preserve">2NC – </w:t>
      </w:r>
      <w:r w:rsidR="007E5A9E" w:rsidRPr="00384992">
        <w:t>AT: Infrastructure Thumper</w:t>
      </w:r>
    </w:p>
    <w:p w:rsidR="00B94D3F" w:rsidRPr="00384992" w:rsidRDefault="00526D80" w:rsidP="00526D80">
      <w:pPr>
        <w:pStyle w:val="Heading4"/>
      </w:pPr>
      <w:r w:rsidRPr="00384992">
        <w:t>Dems won’t give Trump a win on infrastructure</w:t>
      </w:r>
    </w:p>
    <w:p w:rsidR="00E14EEF" w:rsidRPr="00384992" w:rsidRDefault="00E14EEF" w:rsidP="005C14AC">
      <w:proofErr w:type="spellStart"/>
      <w:r w:rsidRPr="00384992">
        <w:rPr>
          <w:rStyle w:val="Style13ptBold"/>
        </w:rPr>
        <w:t>Zanona</w:t>
      </w:r>
      <w:proofErr w:type="spellEnd"/>
      <w:r w:rsidRPr="00384992">
        <w:rPr>
          <w:rStyle w:val="Style13ptBold"/>
        </w:rPr>
        <w:t xml:space="preserve"> 6/6</w:t>
      </w:r>
      <w:r w:rsidRPr="00384992">
        <w:t xml:space="preserve"> (Melanie, </w:t>
      </w:r>
      <w:proofErr w:type="gramStart"/>
      <w:r w:rsidRPr="00384992">
        <w:t>The</w:t>
      </w:r>
      <w:proofErr w:type="gramEnd"/>
      <w:r w:rsidRPr="00384992">
        <w:t xml:space="preserve"> Hill. “Dems lose appetite for deal with Trump on infrastructure.” http://thehill.com/policy/transportation/336461-dems-lose-appetite-for-deal-with-trump-on-infrastructure)</w:t>
      </w:r>
    </w:p>
    <w:p w:rsidR="00B94D3F" w:rsidRPr="00384992" w:rsidRDefault="00E14EEF" w:rsidP="005C14AC">
      <w:pPr>
        <w:rPr>
          <w:rStyle w:val="StyleUnderline"/>
        </w:rPr>
      </w:pPr>
      <w:r w:rsidRPr="00384992">
        <w:rPr>
          <w:rStyle w:val="StyleUnderline"/>
        </w:rPr>
        <w:t>Major elements of</w:t>
      </w:r>
      <w:r w:rsidRPr="00384992">
        <w:rPr>
          <w:sz w:val="16"/>
        </w:rPr>
        <w:t xml:space="preserve"> President </w:t>
      </w:r>
      <w:r w:rsidRPr="00384992">
        <w:rPr>
          <w:rStyle w:val="StyleUnderline"/>
        </w:rPr>
        <w:t>Trump’s infrastructure initiative are facing staunch opposition from Democrats</w:t>
      </w:r>
      <w:r w:rsidRPr="00384992">
        <w:rPr>
          <w:sz w:val="16"/>
        </w:rPr>
        <w:t xml:space="preserve">, increasing the likelihood that Republicans will have to go it alone. Making a deal with Democrats on Trump’s rebuilding plan was always going to be a challenge for the administration. But </w:t>
      </w:r>
      <w:r w:rsidRPr="00384992">
        <w:rPr>
          <w:rStyle w:val="StyleUnderline"/>
        </w:rPr>
        <w:t>Trump’s sinking approval ratings, his polarizing tweets and his administration’s move to block oversight requests from the minority party have further eroded Democrats’ appetite to work with the president on one of his chief campaign promises</w:t>
      </w:r>
      <w:r w:rsidRPr="00384992">
        <w:rPr>
          <w:sz w:val="16"/>
        </w:rPr>
        <w:t xml:space="preserve">. “The president doesn’t make it any easier on himself,” said Democratic strategist Brad Bannon. “He’s going to have a hard time getting Democratic votes.” The White House formally launched its $1 trillion infrastructure push this week with a string of events aimed at ramping up support. </w:t>
      </w:r>
      <w:r w:rsidRPr="00384992">
        <w:rPr>
          <w:rStyle w:val="StyleUnderline"/>
        </w:rPr>
        <w:t>Infrastructure</w:t>
      </w:r>
      <w:r w:rsidRPr="00384992">
        <w:rPr>
          <w:sz w:val="16"/>
        </w:rPr>
        <w:t xml:space="preserve"> legislation </w:t>
      </w:r>
      <w:r w:rsidRPr="00384992">
        <w:rPr>
          <w:rStyle w:val="StyleUnderline"/>
        </w:rPr>
        <w:t>has long been billed as one of the few things that could receive broad bipartisan support this Congress</w:t>
      </w:r>
      <w:r w:rsidRPr="00384992">
        <w:rPr>
          <w:sz w:val="16"/>
        </w:rPr>
        <w:t xml:space="preserve">, with Trump at one point calling Democrats “desperate” for such an initiative. </w:t>
      </w:r>
      <w:r w:rsidRPr="00384992">
        <w:rPr>
          <w:rStyle w:val="StyleUnderline"/>
        </w:rPr>
        <w:t>But Trump kicked off his infrastructure campaign</w:t>
      </w:r>
      <w:r w:rsidRPr="00384992">
        <w:rPr>
          <w:sz w:val="16"/>
        </w:rPr>
        <w:t xml:space="preserve"> Monday by </w:t>
      </w:r>
      <w:r w:rsidRPr="00384992">
        <w:rPr>
          <w:rStyle w:val="StyleUnderline"/>
        </w:rPr>
        <w:t>announcing a proposal to separate air traffic control from the federal government</w:t>
      </w:r>
      <w:r w:rsidRPr="00384992">
        <w:rPr>
          <w:sz w:val="16"/>
        </w:rPr>
        <w:t xml:space="preserve"> — one of the most controversial infrastructure ideas floated by the administration so far, and one that was </w:t>
      </w:r>
      <w:r w:rsidRPr="00384992">
        <w:rPr>
          <w:rStyle w:val="StyleUnderline"/>
        </w:rPr>
        <w:t>quickly rejected by Democrats</w:t>
      </w:r>
      <w:r w:rsidRPr="00384992">
        <w:rPr>
          <w:sz w:val="16"/>
        </w:rPr>
        <w:t xml:space="preserve">. “Trump’s ‘infrastructure week’ appears to be little more than a Trojan Horse for undermining workers’ wages and handing massive tax breaks to billionaires and corporations,” House Minority Leader Nancy Pelosi (D-Calif.) said in a statement. “Trump’s ideas for privatizing Air Traffic Control — which recycle a tired Republican plan that both sides of the aisle have rejected — would hand control of one of our nation’s most important public assets to special interests and the big airlines.” The proposal would transfer the Federal Aviation Administration’s (FAA) air traffic control operations to an independent outside agency over three years “at no charge,” removing 30,000 FAA employees from the federal payroll. The FAA would still maintain safety oversight. A similar spinoff plan for air traffic control stalled on the House floor last year because it lacked the votes to pass. Supporters of the proposal hope Trump’s leadership will help erode opposition this time around. On the Democratic side of the aisle, however, Trump’s endorsement appeared to have the opposite effect. Minority Leader Charles Schumer (D-N.Y.) took to the Senate floor to bash the plan, while his office blasted out a fact sheet seeking to rebut claims that the administration has made about efforts to upgrade the country’s infrastructure. “Privatization, whether it’s for the construction of roads and bridges or in aviation, often leaves the average American with the short end of the stick and gives big corporations way too much power,” Schumer said. “If this week is all about privatization, it will be another broken promise that President Trump made to the working people of America.” </w:t>
      </w:r>
      <w:r w:rsidRPr="00384992">
        <w:rPr>
          <w:rStyle w:val="StyleUnderline"/>
        </w:rPr>
        <w:t>The remarks from Schumer and Pelosi are a far cry from their statements following Trump’s election</w:t>
      </w:r>
      <w:r w:rsidRPr="00384992">
        <w:rPr>
          <w:sz w:val="16"/>
        </w:rPr>
        <w:t xml:space="preserve">. At the time, both leaders mentioned infrastructure as an area where they would be willing to work with Trump, though they always maintained they would only support the package under certain conditions. Pelosi emphasized that her party is still willing to work with the GOP on the issue, but said that the “Republican Congress must stop pushing plans that fail to create good-paying jobs for hard-working Americans.” Trump’s infrastructure proposal, which was outlined in his budget request last month, would spend $200 billion to inject $1 trillion worth of overall investment into the nation’s transportation system by largely incentivizing private firms to back projects. The private-sector model has raised concern among Democrats and rural Republicans who fear investors would only be attracted to projects that can recoup their revenue cost through tolls or user fees. “A private-sector-driven infrastructure plan means tolls, tolls, </w:t>
      </w:r>
      <w:proofErr w:type="gramStart"/>
      <w:r w:rsidRPr="00384992">
        <w:rPr>
          <w:sz w:val="16"/>
        </w:rPr>
        <w:t>tolls</w:t>
      </w:r>
      <w:proofErr w:type="gramEnd"/>
      <w:r w:rsidRPr="00384992">
        <w:rPr>
          <w:sz w:val="16"/>
        </w:rPr>
        <w:t xml:space="preserve"> — paid by average working Americans,” Schumer said. </w:t>
      </w:r>
      <w:r w:rsidRPr="00384992">
        <w:rPr>
          <w:rStyle w:val="StyleUnderline"/>
        </w:rPr>
        <w:t>Democrats have also panned the administration’s budget request for proposing major cuts to several transportation programs, while at the same time advocating for increased infrastructure investment</w:t>
      </w:r>
      <w:r w:rsidRPr="00384992">
        <w:rPr>
          <w:sz w:val="16"/>
        </w:rPr>
        <w:t xml:space="preserve">, which Schumer called a “sleight of hand.” Several groups of Democrats have signaled that they would prefer to move ahead with their own infrastructure plans, including the Congressional Progressive Caucus (CPC), which recently outlined a $2 trillion proposal in an effort to create a contrast with Trump. “In reality, President Trump and Congressional Republicans are pushing a trillion-dollar corporate giveaway that would create tax incentives for Wall Street to privatize our roads, bridges, sanitation systems, and utilities, while raising tolls, fees, and bills — all through taxpayer subsidies,” the CPC outline says. But </w:t>
      </w:r>
      <w:r w:rsidRPr="00384992">
        <w:rPr>
          <w:rStyle w:val="StyleUnderline"/>
        </w:rPr>
        <w:t>there are other factors that are likely holding Democrats back from working with Trump on infrastructure. With Republicans struggling to enact their legislative agenda, and Trump besieged by the FBI’s investigation into Russian election meddling, Democrats see little reason to deliver the administration a win</w:t>
      </w:r>
      <w:r w:rsidRPr="00384992">
        <w:rPr>
          <w:sz w:val="16"/>
        </w:rPr>
        <w:t xml:space="preserve">. “The reality is, it’s hard to convince anybody to do anything when you have a 36 percent job approval rating, because no one fears you,” Bannon said. Further stoking Democratic outrage is a new policy from the White House allowing federal agencies to ignore requests for information from lawmakers in the minority party unless they have approval from a committee or subcommittee chair. In practice, the policy gives Republicans the power to stop all Democratic requests for documents. Meanwhile, </w:t>
      </w:r>
      <w:r w:rsidRPr="00384992">
        <w:rPr>
          <w:rStyle w:val="StyleUnderline"/>
        </w:rPr>
        <w:t>the president</w:t>
      </w:r>
      <w:r w:rsidRPr="00384992">
        <w:rPr>
          <w:sz w:val="16"/>
        </w:rPr>
        <w:t xml:space="preserve"> on Monday </w:t>
      </w:r>
      <w:r w:rsidRPr="00384992">
        <w:rPr>
          <w:rStyle w:val="StyleUnderline"/>
        </w:rPr>
        <w:t xml:space="preserve">reignited public feuds with the mayor of London, the media, Democrats and his own Justice Department </w:t>
      </w:r>
      <w:r w:rsidRPr="00384992">
        <w:rPr>
          <w:sz w:val="16"/>
        </w:rPr>
        <w:t xml:space="preserve">in a recent series of tweets. </w:t>
      </w:r>
      <w:r w:rsidRPr="00384992">
        <w:rPr>
          <w:rStyle w:val="StyleUnderline"/>
        </w:rPr>
        <w:t>The firestorm is only likely to further drive Democrats away.</w:t>
      </w:r>
    </w:p>
    <w:p w:rsidR="00BE2B98" w:rsidRPr="00384992" w:rsidRDefault="00BE2B98" w:rsidP="00BE2B98">
      <w:pPr>
        <w:pStyle w:val="Heading2"/>
      </w:pPr>
      <w:r w:rsidRPr="00384992">
        <w:t>Links</w:t>
      </w:r>
    </w:p>
    <w:p w:rsidR="00274F01" w:rsidRPr="00384992" w:rsidRDefault="00FC060C" w:rsidP="00FC060C">
      <w:pPr>
        <w:pStyle w:val="Heading3"/>
      </w:pPr>
      <w:r w:rsidRPr="00384992">
        <w:t xml:space="preserve">2NC </w:t>
      </w:r>
      <w:r w:rsidR="000E5026">
        <w:t>– Link Wall</w:t>
      </w:r>
    </w:p>
    <w:p w:rsidR="00274F01" w:rsidRPr="00384992" w:rsidRDefault="00274F01" w:rsidP="00274F01">
      <w:pPr>
        <w:pStyle w:val="Heading4"/>
        <w:shd w:val="clear" w:color="auto" w:fill="FFFFFF"/>
        <w:rPr>
          <w:rFonts w:ascii="Arial" w:hAnsi="Arial" w:cs="Arial"/>
          <w:color w:val="222222"/>
          <w:sz w:val="19"/>
          <w:szCs w:val="19"/>
        </w:rPr>
      </w:pPr>
      <w:r w:rsidRPr="00384992">
        <w:rPr>
          <w:rFonts w:cs="Calibri"/>
          <w:color w:val="000000"/>
          <w:sz w:val="27"/>
          <w:szCs w:val="27"/>
        </w:rPr>
        <w:t>Win will give Trump momentum to push rest of agenda</w:t>
      </w:r>
    </w:p>
    <w:p w:rsidR="00274F01" w:rsidRPr="00384992" w:rsidRDefault="00274F01" w:rsidP="00274F01">
      <w:proofErr w:type="spellStart"/>
      <w:r w:rsidRPr="00384992">
        <w:rPr>
          <w:rStyle w:val="Style13ptBold"/>
        </w:rPr>
        <w:t>Zelizer</w:t>
      </w:r>
      <w:proofErr w:type="spellEnd"/>
      <w:r w:rsidRPr="00384992">
        <w:rPr>
          <w:rStyle w:val="Style13ptBold"/>
        </w:rPr>
        <w:t xml:space="preserve"> 17</w:t>
      </w:r>
      <w:r w:rsidRPr="00384992">
        <w:t xml:space="preserve"> --- history and public affairs professor at Princeton (Julian, “Don't count President Trump out just yet,”4/2/17, </w:t>
      </w:r>
      <w:hyperlink r:id="rId8" w:tgtFrame="_blank" w:history="1">
        <w:r w:rsidRPr="00384992">
          <w:rPr>
            <w:rStyle w:val="Hyperlink"/>
          </w:rPr>
          <w:t>http://www.cnn.com/2017/03/31/opinions/dont-count-trump-out-zelizer/</w:t>
        </w:r>
      </w:hyperlink>
      <w:r w:rsidRPr="00384992">
        <w:t>, accessed on 4/1/17, JMP)</w:t>
      </w:r>
    </w:p>
    <w:p w:rsidR="00274F01" w:rsidRPr="00384992" w:rsidRDefault="00274F01" w:rsidP="00274F01">
      <w:pPr>
        <w:rPr>
          <w:rFonts w:ascii="Arial" w:hAnsi="Arial" w:cs="Arial"/>
          <w:color w:val="222222"/>
          <w:sz w:val="16"/>
          <w:szCs w:val="19"/>
        </w:rPr>
      </w:pPr>
      <w:r w:rsidRPr="00384992">
        <w:rPr>
          <w:color w:val="000000"/>
          <w:sz w:val="16"/>
        </w:rPr>
        <w:t>(CNN)</w:t>
      </w:r>
      <w:r w:rsidRPr="00384992">
        <w:rPr>
          <w:color w:val="000000"/>
          <w:u w:val="single"/>
        </w:rPr>
        <w:t>It would be a big mistake to count</w:t>
      </w:r>
      <w:r w:rsidRPr="00384992">
        <w:rPr>
          <w:rStyle w:val="apple-converted-space"/>
          <w:rFonts w:eastAsiaTheme="majorEastAsia"/>
          <w:color w:val="000000"/>
          <w:sz w:val="16"/>
        </w:rPr>
        <w:t xml:space="preserve"> </w:t>
      </w:r>
      <w:r w:rsidRPr="00384992">
        <w:rPr>
          <w:color w:val="000000"/>
          <w:sz w:val="16"/>
        </w:rPr>
        <w:t>President</w:t>
      </w:r>
      <w:r w:rsidRPr="00384992">
        <w:rPr>
          <w:rStyle w:val="apple-converted-space"/>
          <w:rFonts w:eastAsiaTheme="majorEastAsia"/>
          <w:color w:val="000000"/>
          <w:sz w:val="16"/>
        </w:rPr>
        <w:t xml:space="preserve"> </w:t>
      </w:r>
      <w:r w:rsidRPr="00384992">
        <w:rPr>
          <w:color w:val="000000"/>
          <w:u w:val="single"/>
        </w:rPr>
        <w:t>Trump out too soon</w:t>
      </w:r>
      <w:r w:rsidRPr="00384992">
        <w:rPr>
          <w:color w:val="000000"/>
          <w:sz w:val="16"/>
        </w:rPr>
        <w:t>. Although he has experienced a difficult two months, it is important to remember that</w:t>
      </w:r>
      <w:r w:rsidRPr="00384992">
        <w:rPr>
          <w:rStyle w:val="apple-converted-space"/>
          <w:rFonts w:eastAsiaTheme="majorEastAsia"/>
          <w:color w:val="000000"/>
          <w:sz w:val="16"/>
        </w:rPr>
        <w:t xml:space="preserve"> </w:t>
      </w:r>
      <w:r w:rsidRPr="00384992">
        <w:rPr>
          <w:color w:val="000000"/>
          <w:u w:val="single"/>
        </w:rPr>
        <w:t>other presidents have survived incredibly rocky starts and gone on to enjoy two-terms</w:t>
      </w:r>
      <w:r w:rsidRPr="00384992">
        <w:rPr>
          <w:color w:val="000000"/>
          <w:sz w:val="16"/>
        </w:rPr>
        <w:t>.</w:t>
      </w:r>
      <w:r w:rsidRPr="00384992">
        <w:rPr>
          <w:rFonts w:ascii="Arial" w:hAnsi="Arial" w:cs="Arial"/>
          <w:color w:val="222222"/>
          <w:sz w:val="16"/>
          <w:szCs w:val="19"/>
        </w:rPr>
        <w:t xml:space="preserve"> </w:t>
      </w:r>
      <w:r w:rsidRPr="00384992">
        <w:rPr>
          <w:color w:val="000000"/>
          <w:sz w:val="16"/>
        </w:rPr>
        <w:t>Without question, President Trump has been making an enormous number of serious mistakes and miscalculations.</w:t>
      </w:r>
      <w:r w:rsidRPr="00384992">
        <w:rPr>
          <w:rStyle w:val="apple-converted-space"/>
          <w:rFonts w:eastAsiaTheme="majorEastAsia"/>
          <w:color w:val="000000"/>
          <w:sz w:val="16"/>
        </w:rPr>
        <w:t xml:space="preserve"> </w:t>
      </w:r>
      <w:r w:rsidRPr="00384992">
        <w:rPr>
          <w:color w:val="000000"/>
          <w:u w:val="single"/>
        </w:rPr>
        <w:t>He has allowed his political capital to go out the window</w:t>
      </w:r>
      <w:r w:rsidRPr="00384992">
        <w:rPr>
          <w:rStyle w:val="apple-converted-space"/>
          <w:rFonts w:eastAsiaTheme="majorEastAsia"/>
          <w:color w:val="000000"/>
          <w:sz w:val="16"/>
        </w:rPr>
        <w:t xml:space="preserve"> </w:t>
      </w:r>
      <w:r w:rsidRPr="00384992">
        <w:rPr>
          <w:color w:val="000000"/>
          <w:sz w:val="16"/>
        </w:rPr>
        <w:t>with sloppily crafted executive orders banning refugees, by badly mishandling the negotiations over repealing the Affordable Care Act, and</w:t>
      </w:r>
      <w:r w:rsidRPr="00384992">
        <w:rPr>
          <w:rStyle w:val="apple-converted-space"/>
          <w:rFonts w:eastAsiaTheme="majorEastAsia"/>
          <w:color w:val="000000"/>
          <w:sz w:val="16"/>
        </w:rPr>
        <w:t xml:space="preserve"> </w:t>
      </w:r>
      <w:r w:rsidRPr="00384992">
        <w:rPr>
          <w:b/>
          <w:bCs/>
          <w:i/>
          <w:iCs/>
          <w:color w:val="000000"/>
          <w:u w:val="single"/>
        </w:rPr>
        <w:t>by making almost no progress on the legislative front</w:t>
      </w:r>
      <w:r w:rsidRPr="00384992">
        <w:rPr>
          <w:color w:val="000000"/>
          <w:sz w:val="16"/>
        </w:rPr>
        <w:t>.</w:t>
      </w:r>
      <w:r w:rsidRPr="00384992">
        <w:rPr>
          <w:rFonts w:ascii="Arial" w:hAnsi="Arial" w:cs="Arial"/>
          <w:color w:val="222222"/>
          <w:sz w:val="16"/>
          <w:szCs w:val="19"/>
        </w:rPr>
        <w:t xml:space="preserve"> </w:t>
      </w:r>
      <w:r w:rsidRPr="00384992">
        <w:rPr>
          <w:color w:val="000000"/>
          <w:sz w:val="16"/>
        </w:rPr>
        <w:t>His wild tweets and irresponsible statements are contributing to his low national approval ratings (other presidents have had similarly low approval ratings). The courts and Congress have been able to check the President on several occasions, while a grassroots opposition movement called Indivisible succeeded at shaking legislators in both parties, forcing them to think twice about quickly throwing their support behind the President.</w:t>
      </w:r>
      <w:r w:rsidRPr="00384992">
        <w:rPr>
          <w:rFonts w:ascii="Arial" w:hAnsi="Arial" w:cs="Arial"/>
          <w:color w:val="222222"/>
          <w:sz w:val="16"/>
          <w:szCs w:val="19"/>
        </w:rPr>
        <w:t xml:space="preserve"> </w:t>
      </w:r>
      <w:r w:rsidRPr="00384992">
        <w:rPr>
          <w:color w:val="000000"/>
          <w:sz w:val="16"/>
        </w:rPr>
        <w:t>The investigation into Russia is the most serious threat that he faces. When former National Security Adviser Mike Flynn asked for immunity in exchange for his testimony, every American with a historical memory could not help but ask if he would become this administration's John Dean.</w:t>
      </w:r>
      <w:r w:rsidRPr="00384992">
        <w:rPr>
          <w:rFonts w:ascii="Arial" w:hAnsi="Arial" w:cs="Arial"/>
          <w:color w:val="222222"/>
          <w:sz w:val="16"/>
          <w:szCs w:val="19"/>
        </w:rPr>
        <w:t xml:space="preserve"> </w:t>
      </w:r>
      <w:r w:rsidRPr="00384992">
        <w:rPr>
          <w:color w:val="000000"/>
          <w:sz w:val="16"/>
        </w:rPr>
        <w:t>And yet it is important to remember that other presidents, two-term presidents, have been able to survive rocky and controversial starts to their presidency.</w:t>
      </w:r>
      <w:r w:rsidRPr="00384992">
        <w:rPr>
          <w:rFonts w:ascii="Arial" w:hAnsi="Arial" w:cs="Arial"/>
          <w:color w:val="222222"/>
          <w:sz w:val="16"/>
          <w:szCs w:val="19"/>
        </w:rPr>
        <w:t xml:space="preserve"> </w:t>
      </w:r>
      <w:r w:rsidRPr="00384992">
        <w:rPr>
          <w:color w:val="000000"/>
          <w:sz w:val="16"/>
        </w:rPr>
        <w:t>Republican Ronald Reagan, who ended up remaking American politics by pushing the national debate sharply to the right, struggled during his first few months in office. His proposed cuts to the budget were met with a fierce resistance as Americans discovered what his rhetorical attacks on government would actually mean if implemented into law. The laggard state of the economy made it difficult for Reagan to expand his public support especially as his economic package stalled in a Republican-dominated Senate Budget Committee.</w:t>
      </w:r>
      <w:r w:rsidRPr="00384992">
        <w:rPr>
          <w:rFonts w:ascii="Arial" w:hAnsi="Arial" w:cs="Arial"/>
          <w:color w:val="222222"/>
          <w:sz w:val="16"/>
          <w:szCs w:val="19"/>
        </w:rPr>
        <w:t xml:space="preserve"> </w:t>
      </w:r>
      <w:r w:rsidRPr="00384992">
        <w:rPr>
          <w:color w:val="000000"/>
          <w:sz w:val="16"/>
        </w:rPr>
        <w:t>He didn't sign his first bill -- cutting back dairy price supports -- until</w:t>
      </w:r>
      <w:r w:rsidRPr="00384992">
        <w:rPr>
          <w:rStyle w:val="apple-converted-space"/>
          <w:rFonts w:eastAsiaTheme="majorEastAsia"/>
          <w:color w:val="000000"/>
          <w:sz w:val="16"/>
        </w:rPr>
        <w:t xml:space="preserve"> </w:t>
      </w:r>
      <w:r w:rsidRPr="00384992">
        <w:rPr>
          <w:rStyle w:val="aqj"/>
          <w:color w:val="000000"/>
          <w:sz w:val="16"/>
        </w:rPr>
        <w:t>March 31</w:t>
      </w:r>
      <w:r w:rsidRPr="00384992">
        <w:rPr>
          <w:rStyle w:val="apple-converted-space"/>
          <w:rFonts w:eastAsiaTheme="majorEastAsia"/>
          <w:color w:val="000000"/>
          <w:sz w:val="16"/>
        </w:rPr>
        <w:t xml:space="preserve"> </w:t>
      </w:r>
      <w:r w:rsidRPr="00384992">
        <w:rPr>
          <w:color w:val="000000"/>
          <w:sz w:val="16"/>
        </w:rPr>
        <w:t>at George Washington University Hospital the morning after he was shot in an assassination attempt.</w:t>
      </w:r>
      <w:r w:rsidRPr="00384992">
        <w:rPr>
          <w:rFonts w:ascii="Arial" w:hAnsi="Arial" w:cs="Arial"/>
          <w:color w:val="222222"/>
          <w:sz w:val="16"/>
          <w:szCs w:val="19"/>
        </w:rPr>
        <w:t xml:space="preserve"> </w:t>
      </w:r>
      <w:r w:rsidRPr="00384992">
        <w:rPr>
          <w:color w:val="000000"/>
          <w:sz w:val="16"/>
        </w:rPr>
        <w:t>President Bill Clinton had trouble through his first summer in the White House. A series of controversial and problematic cabinet appointments, including a series of missteps with his Attorney General (Janet Reno, his third choice, was not confirmed until March) left him looking incompetent and stifled progress on his legislation.</w:t>
      </w:r>
      <w:r w:rsidRPr="00384992">
        <w:rPr>
          <w:rFonts w:ascii="Arial" w:hAnsi="Arial" w:cs="Arial"/>
          <w:color w:val="222222"/>
          <w:sz w:val="16"/>
          <w:szCs w:val="19"/>
        </w:rPr>
        <w:t xml:space="preserve"> </w:t>
      </w:r>
      <w:r w:rsidRPr="00384992">
        <w:rPr>
          <w:color w:val="000000"/>
          <w:sz w:val="16"/>
        </w:rPr>
        <w:t>His watered-down compromise over whether gays and lesbians could serve in the military, "don't ask, don't tell" left many mad with him and few particularly pleased with the outcome.</w:t>
      </w:r>
      <w:r w:rsidRPr="00384992">
        <w:rPr>
          <w:rFonts w:ascii="Arial" w:hAnsi="Arial" w:cs="Arial"/>
          <w:color w:val="222222"/>
          <w:sz w:val="16"/>
          <w:szCs w:val="19"/>
        </w:rPr>
        <w:t xml:space="preserve"> </w:t>
      </w:r>
      <w:r w:rsidRPr="00384992">
        <w:rPr>
          <w:color w:val="000000"/>
          <w:sz w:val="16"/>
        </w:rPr>
        <w:t>Clinton also stalled on his legislative agenda while moving away from a middle-class tax cut that he had promised in the campaign. His approval ratings fell from 64% in February 1993 to about 37% in May 1993.</w:t>
      </w:r>
      <w:r w:rsidRPr="00384992">
        <w:rPr>
          <w:rFonts w:ascii="Arial" w:hAnsi="Arial" w:cs="Arial"/>
          <w:color w:val="222222"/>
          <w:sz w:val="16"/>
          <w:szCs w:val="19"/>
        </w:rPr>
        <w:t xml:space="preserve"> </w:t>
      </w:r>
      <w:r w:rsidRPr="00384992">
        <w:rPr>
          <w:rStyle w:val="aqj"/>
          <w:color w:val="000000"/>
          <w:sz w:val="16"/>
        </w:rPr>
        <w:t>One month later</w:t>
      </w:r>
      <w:r w:rsidRPr="00384992">
        <w:rPr>
          <w:color w:val="000000"/>
          <w:sz w:val="16"/>
        </w:rPr>
        <w:t>, Time magazine ran a cover story calling Clinton the "Incredible Shrinking President." One of his more experienced advisers, Vernon Jordan, complained that "There's nobody over there that's ever worked in the White House before."</w:t>
      </w:r>
      <w:r w:rsidRPr="00384992">
        <w:rPr>
          <w:rFonts w:ascii="Arial" w:hAnsi="Arial" w:cs="Arial"/>
          <w:color w:val="222222"/>
          <w:sz w:val="16"/>
          <w:szCs w:val="19"/>
        </w:rPr>
        <w:t xml:space="preserve"> </w:t>
      </w:r>
      <w:r w:rsidRPr="00384992">
        <w:rPr>
          <w:color w:val="000000"/>
          <w:sz w:val="16"/>
        </w:rPr>
        <w:t>But Clinton and Reagan recovered and each went on to have pretty successful runs in Washington.</w:t>
      </w:r>
      <w:r w:rsidRPr="00384992">
        <w:rPr>
          <w:rStyle w:val="apple-converted-space"/>
          <w:rFonts w:eastAsiaTheme="majorEastAsia"/>
          <w:color w:val="000000"/>
          <w:sz w:val="16"/>
        </w:rPr>
        <w:t xml:space="preserve"> </w:t>
      </w:r>
      <w:r w:rsidRPr="00384992">
        <w:rPr>
          <w:color w:val="000000"/>
          <w:u w:val="single"/>
        </w:rPr>
        <w:t>Reagan bounced back</w:t>
      </w:r>
      <w:r w:rsidRPr="00384992">
        <w:rPr>
          <w:rStyle w:val="apple-converted-space"/>
          <w:rFonts w:eastAsiaTheme="majorEastAsia"/>
          <w:color w:val="000000"/>
          <w:sz w:val="16"/>
        </w:rPr>
        <w:t xml:space="preserve"> </w:t>
      </w:r>
      <w:r w:rsidRPr="00384992">
        <w:rPr>
          <w:color w:val="000000"/>
          <w:sz w:val="16"/>
        </w:rPr>
        <w:t>following his physical recovery from the assassination attempt</w:t>
      </w:r>
      <w:r w:rsidRPr="00384992">
        <w:rPr>
          <w:rStyle w:val="apple-converted-space"/>
          <w:rFonts w:eastAsiaTheme="majorEastAsia"/>
          <w:color w:val="000000"/>
          <w:sz w:val="16"/>
        </w:rPr>
        <w:t xml:space="preserve"> </w:t>
      </w:r>
      <w:r w:rsidRPr="00384992">
        <w:rPr>
          <w:color w:val="000000"/>
          <w:u w:val="single"/>
        </w:rPr>
        <w:t>by pushing a historic supply-side tax cut through Congress</w:t>
      </w:r>
      <w:r w:rsidRPr="00384992">
        <w:rPr>
          <w:rStyle w:val="apple-converted-space"/>
          <w:rFonts w:eastAsiaTheme="majorEastAsia"/>
          <w:color w:val="000000"/>
          <w:sz w:val="16"/>
        </w:rPr>
        <w:t xml:space="preserve"> </w:t>
      </w:r>
      <w:r w:rsidRPr="00384992">
        <w:rPr>
          <w:color w:val="000000"/>
          <w:sz w:val="16"/>
        </w:rPr>
        <w:t>in the summer of 1981.</w:t>
      </w:r>
      <w:r w:rsidRPr="00384992">
        <w:rPr>
          <w:rStyle w:val="apple-converted-space"/>
          <w:rFonts w:eastAsiaTheme="majorEastAsia"/>
          <w:color w:val="000000"/>
          <w:sz w:val="16"/>
        </w:rPr>
        <w:t xml:space="preserve"> </w:t>
      </w:r>
      <w:r w:rsidRPr="00384992">
        <w:rPr>
          <w:b/>
          <w:bCs/>
          <w:i/>
          <w:iCs/>
          <w:color w:val="000000"/>
          <w:u w:val="single"/>
        </w:rPr>
        <w:t>It energized Republicans and created a foundation for him to move forward with other policies</w:t>
      </w:r>
      <w:r w:rsidRPr="00384992">
        <w:rPr>
          <w:rStyle w:val="apple-converted-space"/>
          <w:rFonts w:eastAsiaTheme="majorEastAsia"/>
          <w:color w:val="000000"/>
          <w:sz w:val="16"/>
        </w:rPr>
        <w:t xml:space="preserve"> </w:t>
      </w:r>
      <w:r w:rsidRPr="00384992">
        <w:rPr>
          <w:color w:val="000000"/>
          <w:u w:val="single"/>
        </w:rPr>
        <w:t>including massive increases in defense spending</w:t>
      </w:r>
      <w:r w:rsidRPr="00384992">
        <w:rPr>
          <w:color w:val="000000"/>
          <w:sz w:val="16"/>
        </w:rPr>
        <w:t>.</w:t>
      </w:r>
      <w:r w:rsidRPr="00384992">
        <w:rPr>
          <w:rFonts w:ascii="Arial" w:hAnsi="Arial" w:cs="Arial"/>
          <w:color w:val="222222"/>
          <w:sz w:val="16"/>
          <w:szCs w:val="19"/>
        </w:rPr>
        <w:t xml:space="preserve"> </w:t>
      </w:r>
      <w:r w:rsidRPr="00384992">
        <w:rPr>
          <w:color w:val="000000"/>
          <w:sz w:val="16"/>
        </w:rPr>
        <w:t>While he would continue to experience difficult moments, such as the large Democratic gains in the 1982 midterm elections and the Iran-Contra scandal, he went on to become an iconic president.</w:t>
      </w:r>
      <w:r w:rsidRPr="00384992">
        <w:rPr>
          <w:rFonts w:ascii="Arial" w:hAnsi="Arial" w:cs="Arial"/>
          <w:color w:val="222222"/>
          <w:sz w:val="16"/>
          <w:szCs w:val="19"/>
        </w:rPr>
        <w:t xml:space="preserve"> </w:t>
      </w:r>
      <w:r w:rsidRPr="00384992">
        <w:rPr>
          <w:color w:val="000000"/>
          <w:sz w:val="16"/>
        </w:rPr>
        <w:t>It took Clinton longer to recover. His budget in the summer of 1993, which increased taxes on corporations and the wealthy, was a long-term policy success in terms of reducing the deficit, but caused enormous turmoil as conservatives labeled him as a big government liberal in hiding.</w:t>
      </w:r>
      <w:r w:rsidRPr="00384992">
        <w:rPr>
          <w:rFonts w:ascii="Arial" w:hAnsi="Arial" w:cs="Arial"/>
          <w:color w:val="222222"/>
          <w:sz w:val="16"/>
          <w:szCs w:val="19"/>
        </w:rPr>
        <w:t xml:space="preserve"> </w:t>
      </w:r>
      <w:r w:rsidRPr="00384992">
        <w:rPr>
          <w:color w:val="000000"/>
          <w:sz w:val="16"/>
        </w:rPr>
        <w:t>Like Trump's, Clinton's initial health care plan failed. The blow helped Republicans retake control of both chambers of Congress in 1994 for the first time in 40 years. During his second term, the House voted to impeach him in December 1998 for perjury over an extramarital affair. Yet Clinton did survive and enjoyed two terms with skyrocketing approval ratings and achievements on issues such as deficit reduction, counterterrorism and health care that remain central.</w:t>
      </w:r>
      <w:r w:rsidRPr="00384992">
        <w:rPr>
          <w:rFonts w:ascii="Arial" w:hAnsi="Arial" w:cs="Arial"/>
          <w:color w:val="222222"/>
          <w:sz w:val="16"/>
          <w:szCs w:val="19"/>
        </w:rPr>
        <w:t xml:space="preserve"> </w:t>
      </w:r>
      <w:r w:rsidRPr="00384992">
        <w:rPr>
          <w:color w:val="000000"/>
          <w:sz w:val="16"/>
        </w:rPr>
        <w:t>Can President Trump do the same? Clearly it is possible that he could end up more like Herbert Hoover or Jimmy Carter, meaning that the problems he is experiencing will not go away and that he will be a one-term president -- at most.</w:t>
      </w:r>
      <w:r w:rsidRPr="00384992">
        <w:rPr>
          <w:rFonts w:ascii="Arial" w:hAnsi="Arial" w:cs="Arial"/>
          <w:color w:val="222222"/>
          <w:sz w:val="16"/>
          <w:szCs w:val="19"/>
        </w:rPr>
        <w:t xml:space="preserve"> </w:t>
      </w:r>
      <w:r w:rsidRPr="00384992">
        <w:rPr>
          <w:color w:val="000000"/>
          <w:sz w:val="16"/>
        </w:rPr>
        <w:t>With a major scandal looming over the White House involving possible collusion between his campaign and Russia, the possibilities for this presidency to spin out of control remain very real.</w:t>
      </w:r>
      <w:r w:rsidRPr="00384992">
        <w:rPr>
          <w:rFonts w:ascii="Arial" w:hAnsi="Arial" w:cs="Arial"/>
          <w:color w:val="222222"/>
          <w:sz w:val="16"/>
          <w:szCs w:val="19"/>
        </w:rPr>
        <w:t xml:space="preserve"> </w:t>
      </w:r>
      <w:r w:rsidRPr="00384992">
        <w:rPr>
          <w:color w:val="000000"/>
          <w:sz w:val="16"/>
        </w:rPr>
        <w:t>An emboldened House Freedom Caucus and Democratic minority, is not going to make things any easier for this President, and it seems that the investigation into Russia-gate is about to ramp up. Constituents opposed to Trump, who have a taste of victory after protesting Republican town hall meetings, will have that much more determination to take on the rest of his agenda.</w:t>
      </w:r>
      <w:r w:rsidRPr="00384992">
        <w:rPr>
          <w:rFonts w:ascii="Arial" w:hAnsi="Arial" w:cs="Arial"/>
          <w:color w:val="222222"/>
          <w:sz w:val="16"/>
          <w:szCs w:val="19"/>
        </w:rPr>
        <w:t xml:space="preserve"> </w:t>
      </w:r>
      <w:r w:rsidRPr="00384992">
        <w:rPr>
          <w:color w:val="000000"/>
          <w:sz w:val="16"/>
        </w:rPr>
        <w:t>But his opponents should also be cognizant that</w:t>
      </w:r>
      <w:r w:rsidRPr="00384992">
        <w:rPr>
          <w:rStyle w:val="apple-converted-space"/>
          <w:rFonts w:eastAsiaTheme="majorEastAsia"/>
          <w:color w:val="000000"/>
          <w:sz w:val="16"/>
        </w:rPr>
        <w:t xml:space="preserve"> </w:t>
      </w:r>
      <w:r w:rsidRPr="00384992">
        <w:rPr>
          <w:color w:val="000000"/>
          <w:u w:val="single"/>
        </w:rPr>
        <w:t>Trump does have the ability to rebound</w:t>
      </w:r>
      <w:r w:rsidRPr="00384992">
        <w:rPr>
          <w:color w:val="000000"/>
          <w:sz w:val="16"/>
        </w:rPr>
        <w:t>. The Russia scandal could easily turn out to be more like Iran-Contra, where an explosive and devastating investigation never quite reaches the president himself and where the targets of the investigation are able to frame the issue as being about overly partisan inquisitors undermining national security.</w:t>
      </w:r>
      <w:r w:rsidRPr="00384992">
        <w:rPr>
          <w:rFonts w:ascii="Arial" w:hAnsi="Arial" w:cs="Arial"/>
          <w:color w:val="222222"/>
          <w:sz w:val="16"/>
          <w:szCs w:val="19"/>
        </w:rPr>
        <w:t xml:space="preserve"> </w:t>
      </w:r>
      <w:r w:rsidRPr="00384992">
        <w:rPr>
          <w:color w:val="000000"/>
          <w:sz w:val="16"/>
        </w:rPr>
        <w:t>Democrats might also conclude that any attempt to remove Trump from office through impeachment would be self-defeating, since Vice President Mike Pence is very conservative and is more likely to work well with the Freedom Caucus on policies the left would strongly oppose.</w:t>
      </w:r>
      <w:r w:rsidRPr="00384992">
        <w:rPr>
          <w:rFonts w:ascii="Arial" w:hAnsi="Arial" w:cs="Arial"/>
          <w:color w:val="222222"/>
          <w:sz w:val="16"/>
          <w:szCs w:val="19"/>
        </w:rPr>
        <w:t xml:space="preserve"> </w:t>
      </w:r>
      <w:r w:rsidRPr="00384992">
        <w:rPr>
          <w:color w:val="000000"/>
          <w:u w:val="single"/>
        </w:rPr>
        <w:t>If Trump can get his act together, he could push for legislation</w:t>
      </w:r>
      <w:r w:rsidRPr="00384992">
        <w:rPr>
          <w:color w:val="000000"/>
          <w:sz w:val="16"/>
        </w:rPr>
        <w:t xml:space="preserve">, such as some kind of bold infrastructure </w:t>
      </w:r>
      <w:proofErr w:type="gramStart"/>
      <w:r w:rsidRPr="00384992">
        <w:rPr>
          <w:color w:val="000000"/>
          <w:sz w:val="16"/>
        </w:rPr>
        <w:t>plan,</w:t>
      </w:r>
      <w:r w:rsidRPr="00384992">
        <w:rPr>
          <w:rStyle w:val="apple-converted-space"/>
          <w:rFonts w:eastAsiaTheme="majorEastAsia"/>
          <w:color w:val="000000"/>
          <w:sz w:val="16"/>
        </w:rPr>
        <w:t xml:space="preserve"> </w:t>
      </w:r>
      <w:r w:rsidRPr="00384992">
        <w:rPr>
          <w:color w:val="000000"/>
          <w:u w:val="single"/>
        </w:rPr>
        <w:t>that</w:t>
      </w:r>
      <w:proofErr w:type="gramEnd"/>
      <w:r w:rsidRPr="00384992">
        <w:rPr>
          <w:color w:val="000000"/>
          <w:u w:val="single"/>
        </w:rPr>
        <w:t xml:space="preserve"> would make it much more difficult for all Democrats and non-Freedom Caucus Republicans to oppose</w:t>
      </w:r>
      <w:r w:rsidRPr="00384992">
        <w:rPr>
          <w:color w:val="000000"/>
          <w:sz w:val="16"/>
        </w:rPr>
        <w:t>.</w:t>
      </w:r>
      <w:r w:rsidRPr="00384992">
        <w:rPr>
          <w:rFonts w:ascii="Arial" w:hAnsi="Arial" w:cs="Arial"/>
          <w:color w:val="222222"/>
          <w:sz w:val="16"/>
          <w:szCs w:val="19"/>
        </w:rPr>
        <w:t xml:space="preserve"> </w:t>
      </w:r>
      <w:r w:rsidRPr="00384992">
        <w:rPr>
          <w:color w:val="000000"/>
          <w:u w:val="single"/>
        </w:rPr>
        <w:t>This would create the potential for a</w:t>
      </w:r>
      <w:r w:rsidRPr="00384992">
        <w:rPr>
          <w:rStyle w:val="apple-converted-space"/>
          <w:rFonts w:eastAsiaTheme="majorEastAsia"/>
          <w:color w:val="000000"/>
          <w:sz w:val="16"/>
        </w:rPr>
        <w:t xml:space="preserve"> </w:t>
      </w:r>
      <w:r w:rsidRPr="00384992">
        <w:rPr>
          <w:b/>
          <w:bCs/>
          <w:i/>
          <w:iCs/>
          <w:color w:val="000000"/>
          <w:u w:val="single"/>
        </w:rPr>
        <w:t>bipartisan victory, remaking himself into an independent and breaking through some of the partisan alliances that have thus far held firm</w:t>
      </w:r>
      <w:r w:rsidRPr="00384992">
        <w:rPr>
          <w:color w:val="000000"/>
          <w:u w:val="single"/>
        </w:rPr>
        <w:t>.</w:t>
      </w:r>
      <w:r w:rsidRPr="00384992">
        <w:rPr>
          <w:rStyle w:val="apple-converted-space"/>
          <w:rFonts w:eastAsiaTheme="majorEastAsia"/>
          <w:color w:val="000000"/>
          <w:sz w:val="16"/>
        </w:rPr>
        <w:t xml:space="preserve"> </w:t>
      </w:r>
      <w:r w:rsidRPr="00384992">
        <w:rPr>
          <w:color w:val="000000"/>
          <w:u w:val="single"/>
        </w:rPr>
        <w:t>Trump, whose tweets this week went after the Freedom Caucus, has the potential to weaken the group, a key source of obstruction in Congress since 2010, and that could appeal to Democrats.</w:t>
      </w:r>
      <w:r w:rsidRPr="00384992">
        <w:rPr>
          <w:rFonts w:ascii="Arial" w:hAnsi="Arial" w:cs="Arial"/>
          <w:color w:val="222222"/>
          <w:sz w:val="16"/>
          <w:szCs w:val="19"/>
        </w:rPr>
        <w:t xml:space="preserve"> </w:t>
      </w:r>
      <w:r w:rsidRPr="00384992">
        <w:rPr>
          <w:color w:val="000000"/>
          <w:sz w:val="16"/>
        </w:rPr>
        <w:t xml:space="preserve">A crafty Trump could do this while continuing to move forward with his very aggressive deregulatory agenda, combined with a </w:t>
      </w:r>
      <w:proofErr w:type="spellStart"/>
      <w:r w:rsidRPr="00384992">
        <w:rPr>
          <w:color w:val="000000"/>
          <w:sz w:val="16"/>
        </w:rPr>
        <w:t>Reaganesque</w:t>
      </w:r>
      <w:proofErr w:type="spellEnd"/>
      <w:r w:rsidRPr="00384992">
        <w:rPr>
          <w:color w:val="000000"/>
          <w:sz w:val="16"/>
        </w:rPr>
        <w:t xml:space="preserve"> supply side tax </w:t>
      </w:r>
      <w:proofErr w:type="gramStart"/>
      <w:r w:rsidRPr="00384992">
        <w:rPr>
          <w:color w:val="000000"/>
          <w:sz w:val="16"/>
        </w:rPr>
        <w:t>cut, that</w:t>
      </w:r>
      <w:proofErr w:type="gramEnd"/>
      <w:r w:rsidRPr="00384992">
        <w:rPr>
          <w:color w:val="000000"/>
          <w:sz w:val="16"/>
        </w:rPr>
        <w:t xml:space="preserve"> keeps Republicans as a whole happy with having him in the White House. This would be a one-two punch that would quickly put Democrats on the defensive.</w:t>
      </w:r>
      <w:r w:rsidRPr="00384992">
        <w:rPr>
          <w:rFonts w:ascii="Arial" w:hAnsi="Arial" w:cs="Arial"/>
          <w:color w:val="222222"/>
          <w:sz w:val="16"/>
          <w:szCs w:val="19"/>
        </w:rPr>
        <w:t xml:space="preserve"> </w:t>
      </w:r>
      <w:r w:rsidRPr="00384992">
        <w:rPr>
          <w:color w:val="000000"/>
          <w:sz w:val="16"/>
        </w:rPr>
        <w:t>Trump, who is still doing well in polling with Republicans, can continue to offer his base of supporters red meat with renewed attacks on illegal immigrants and a push for "law and order" in the cities. The conservative part of his populism has been a big selling point and he has proven to have the capacity to play to the darkest elements of the right wing.</w:t>
      </w:r>
      <w:r w:rsidRPr="00384992">
        <w:rPr>
          <w:rFonts w:ascii="Arial" w:hAnsi="Arial" w:cs="Arial"/>
          <w:color w:val="222222"/>
          <w:sz w:val="16"/>
          <w:szCs w:val="19"/>
        </w:rPr>
        <w:t xml:space="preserve"> </w:t>
      </w:r>
      <w:r w:rsidRPr="00384992">
        <w:rPr>
          <w:color w:val="000000"/>
          <w:sz w:val="16"/>
        </w:rPr>
        <w:t>Trump can still, in the words of Steve Bannon, "deconstruct the administrative state." It's untrue that Obamacare will "explode" on its own, but Secretary of Health and Human Services Tom Price can do enormous damage to this fragile program, making it less effective and less appealing in the coming years. For instance, he could lower the cost-sharing subsidies that insurers have relied on, a step which would create instability in markets.</w:t>
      </w:r>
      <w:r w:rsidRPr="00384992">
        <w:rPr>
          <w:rFonts w:ascii="Arial" w:hAnsi="Arial" w:cs="Arial"/>
          <w:color w:val="222222"/>
          <w:sz w:val="16"/>
          <w:szCs w:val="19"/>
        </w:rPr>
        <w:t xml:space="preserve"> </w:t>
      </w:r>
      <w:r w:rsidRPr="00384992">
        <w:rPr>
          <w:color w:val="000000"/>
          <w:sz w:val="16"/>
        </w:rPr>
        <w:t>Trump can slowly build a stronger coalition for change by making the Affordable Care Act seem worse to most voters.</w:t>
      </w:r>
      <w:r w:rsidRPr="00384992">
        <w:rPr>
          <w:rFonts w:ascii="Arial" w:hAnsi="Arial" w:cs="Arial"/>
          <w:color w:val="222222"/>
          <w:sz w:val="16"/>
          <w:szCs w:val="19"/>
        </w:rPr>
        <w:t xml:space="preserve"> </w:t>
      </w:r>
      <w:r w:rsidRPr="00384992">
        <w:rPr>
          <w:color w:val="000000"/>
          <w:sz w:val="16"/>
        </w:rPr>
        <w:t xml:space="preserve">As Steve </w:t>
      </w:r>
      <w:proofErr w:type="spellStart"/>
      <w:r w:rsidRPr="00384992">
        <w:rPr>
          <w:color w:val="000000"/>
          <w:sz w:val="16"/>
        </w:rPr>
        <w:t>Rattner</w:t>
      </w:r>
      <w:proofErr w:type="spellEnd"/>
      <w:r w:rsidRPr="00384992">
        <w:rPr>
          <w:color w:val="000000"/>
          <w:sz w:val="16"/>
        </w:rPr>
        <w:t xml:space="preserve"> wrote, "if the effectiveness of the A.C.A is diminished . . . Rest assured that the Republicans will try to blame Obamacare's supporters."</w:t>
      </w:r>
      <w:r w:rsidRPr="00384992">
        <w:rPr>
          <w:rFonts w:ascii="Arial" w:hAnsi="Arial" w:cs="Arial"/>
          <w:color w:val="222222"/>
          <w:sz w:val="16"/>
          <w:szCs w:val="19"/>
        </w:rPr>
        <w:t xml:space="preserve"> </w:t>
      </w:r>
      <w:r w:rsidRPr="00384992">
        <w:rPr>
          <w:b/>
          <w:bCs/>
          <w:i/>
          <w:iCs/>
          <w:color w:val="000000"/>
          <w:u w:val="single"/>
        </w:rPr>
        <w:t>This is really an "it can go either way" moment for Trump. His next step is crucial.</w:t>
      </w:r>
      <w:r w:rsidRPr="00384992">
        <w:rPr>
          <w:rStyle w:val="apple-converted-space"/>
          <w:rFonts w:eastAsiaTheme="majorEastAsia"/>
          <w:color w:val="000000"/>
          <w:sz w:val="16"/>
        </w:rPr>
        <w:t xml:space="preserve"> </w:t>
      </w:r>
      <w:r w:rsidRPr="00384992">
        <w:rPr>
          <w:color w:val="000000"/>
          <w:sz w:val="16"/>
        </w:rPr>
        <w:t>The problems he faces are very real, while the progress that he has made on certain issues and the potential to break through the current challenges are equally significant.</w:t>
      </w:r>
      <w:r w:rsidRPr="00384992">
        <w:rPr>
          <w:rFonts w:ascii="Arial" w:hAnsi="Arial" w:cs="Arial"/>
          <w:color w:val="222222"/>
          <w:sz w:val="16"/>
          <w:szCs w:val="19"/>
        </w:rPr>
        <w:t xml:space="preserve"> </w:t>
      </w:r>
      <w:r w:rsidRPr="00384992">
        <w:rPr>
          <w:color w:val="000000"/>
          <w:sz w:val="16"/>
        </w:rPr>
        <w:t>Part of the answer to the story will rest, not so much with Trump, but with what his opponents do in the coming months and whether they are able to capitalize on the vulnerabilities and instabilities that have been exposed in the White House as a result of the ACA fiasco.</w:t>
      </w:r>
      <w:r w:rsidRPr="00384992">
        <w:rPr>
          <w:rFonts w:ascii="Arial" w:hAnsi="Arial" w:cs="Arial"/>
          <w:color w:val="222222"/>
          <w:sz w:val="16"/>
          <w:szCs w:val="19"/>
        </w:rPr>
        <w:t xml:space="preserve"> </w:t>
      </w:r>
      <w:r w:rsidRPr="00384992">
        <w:rPr>
          <w:color w:val="000000"/>
          <w:u w:val="single"/>
        </w:rPr>
        <w:t>His opponents should be aware</w:t>
      </w:r>
      <w:r w:rsidRPr="00384992">
        <w:rPr>
          <w:color w:val="000000"/>
          <w:sz w:val="16"/>
        </w:rPr>
        <w:t>, however,</w:t>
      </w:r>
      <w:r w:rsidRPr="00384992">
        <w:rPr>
          <w:rStyle w:val="apple-converted-space"/>
          <w:rFonts w:eastAsiaTheme="majorEastAsia"/>
          <w:color w:val="000000"/>
          <w:sz w:val="16"/>
        </w:rPr>
        <w:t xml:space="preserve"> </w:t>
      </w:r>
      <w:r w:rsidRPr="00384992">
        <w:rPr>
          <w:color w:val="000000"/>
          <w:u w:val="single"/>
        </w:rPr>
        <w:t>that just as big loss in politics sets the groundwork for more losses by allowing opponents to see all your vulnerability</w:t>
      </w:r>
      <w:r w:rsidRPr="00384992">
        <w:rPr>
          <w:color w:val="000000"/>
          <w:sz w:val="16"/>
        </w:rPr>
        <w:t>,</w:t>
      </w:r>
      <w:r w:rsidRPr="00384992">
        <w:rPr>
          <w:rStyle w:val="apple-converted-space"/>
          <w:rFonts w:eastAsiaTheme="majorEastAsia"/>
          <w:color w:val="000000"/>
          <w:sz w:val="16"/>
        </w:rPr>
        <w:t xml:space="preserve"> </w:t>
      </w:r>
      <w:r w:rsidRPr="00384992">
        <w:rPr>
          <w:b/>
          <w:bCs/>
          <w:i/>
          <w:iCs/>
          <w:color w:val="000000"/>
          <w:u w:val="single"/>
        </w:rPr>
        <w:t>one big win can create the political momentum that gives presidents a chance to move on with other issues and even win re-election</w:t>
      </w:r>
      <w:r w:rsidRPr="00384992">
        <w:rPr>
          <w:color w:val="000000"/>
          <w:sz w:val="16"/>
        </w:rPr>
        <w:t>.</w:t>
      </w:r>
      <w:r w:rsidRPr="00384992">
        <w:rPr>
          <w:rFonts w:ascii="Arial" w:hAnsi="Arial" w:cs="Arial"/>
          <w:color w:val="222222"/>
          <w:sz w:val="16"/>
          <w:szCs w:val="19"/>
        </w:rPr>
        <w:t xml:space="preserve"> </w:t>
      </w:r>
    </w:p>
    <w:p w:rsidR="004C08A4" w:rsidRPr="00384992" w:rsidRDefault="004C08A4" w:rsidP="00274F01">
      <w:pPr>
        <w:rPr>
          <w:rFonts w:ascii="Arial" w:hAnsi="Arial" w:cs="Arial"/>
          <w:color w:val="222222"/>
          <w:sz w:val="16"/>
          <w:szCs w:val="19"/>
        </w:rPr>
      </w:pPr>
    </w:p>
    <w:p w:rsidR="000E5026" w:rsidRPr="00384992" w:rsidRDefault="000E5026" w:rsidP="000E5026">
      <w:pPr>
        <w:pStyle w:val="Heading4"/>
      </w:pPr>
      <w:r w:rsidRPr="00384992">
        <w:t>ONLY successful presidential leadership can break through</w:t>
      </w:r>
      <w:r>
        <w:t xml:space="preserve"> the Russia haze</w:t>
      </w:r>
    </w:p>
    <w:p w:rsidR="000E5026" w:rsidRPr="00384992" w:rsidRDefault="000E5026" w:rsidP="000E5026">
      <w:proofErr w:type="spellStart"/>
      <w:r w:rsidRPr="00384992">
        <w:rPr>
          <w:rStyle w:val="Style13ptBold"/>
        </w:rPr>
        <w:t>Merica</w:t>
      </w:r>
      <w:proofErr w:type="spellEnd"/>
      <w:r w:rsidRPr="00384992">
        <w:rPr>
          <w:rStyle w:val="Style13ptBold"/>
        </w:rPr>
        <w:t xml:space="preserve"> 6/6</w:t>
      </w:r>
      <w:r w:rsidRPr="00384992">
        <w:t xml:space="preserve"> (Dan, CNN. “Trump's stalled presidency: Legislative agenda sputters amid Russia cloud.” http://www.cnn.com/2017/06/06/politics/trump-agenda-russia-congress/index.html)</w:t>
      </w:r>
    </w:p>
    <w:p w:rsidR="000E5026" w:rsidRDefault="000E5026" w:rsidP="000E5026">
      <w:pPr>
        <w:rPr>
          <w:sz w:val="16"/>
        </w:rPr>
      </w:pPr>
      <w:r w:rsidRPr="00384992">
        <w:rPr>
          <w:sz w:val="16"/>
        </w:rPr>
        <w:t>Washington (CNN</w:t>
      </w:r>
      <w:proofErr w:type="gramStart"/>
      <w:r w:rsidRPr="00384992">
        <w:rPr>
          <w:sz w:val="16"/>
        </w:rPr>
        <w:t>)Donald</w:t>
      </w:r>
      <w:proofErr w:type="gramEnd"/>
      <w:r w:rsidRPr="00384992">
        <w:rPr>
          <w:sz w:val="16"/>
        </w:rPr>
        <w:t xml:space="preserve"> </w:t>
      </w:r>
      <w:r w:rsidRPr="00384992">
        <w:rPr>
          <w:rStyle w:val="StyleUnderline"/>
        </w:rPr>
        <w:t>Trump's legislative agenda is stalled on Capitol Hill, collateral damage to a mix of swirling controversies</w:t>
      </w:r>
      <w:r w:rsidRPr="00384992">
        <w:rPr>
          <w:sz w:val="16"/>
        </w:rPr>
        <w:t xml:space="preserve"> -- </w:t>
      </w:r>
      <w:r w:rsidRPr="00384992">
        <w:rPr>
          <w:rStyle w:val="StyleUnderline"/>
        </w:rPr>
        <w:t>including the firing of</w:t>
      </w:r>
      <w:r w:rsidRPr="00384992">
        <w:rPr>
          <w:sz w:val="16"/>
        </w:rPr>
        <w:t xml:space="preserve"> FBI Director James </w:t>
      </w:r>
      <w:proofErr w:type="spellStart"/>
      <w:r w:rsidRPr="00384992">
        <w:rPr>
          <w:rStyle w:val="StyleUnderline"/>
        </w:rPr>
        <w:t>Comey</w:t>
      </w:r>
      <w:proofErr w:type="spellEnd"/>
      <w:r w:rsidRPr="00384992">
        <w:rPr>
          <w:rStyle w:val="StyleUnderline"/>
        </w:rPr>
        <w:t xml:space="preserve"> and Russia investigation -- and the President's off-the-cuff style that has Republican lawmakers constantly responding to the crisis du jour</w:t>
      </w:r>
      <w:r w:rsidRPr="00384992">
        <w:rPr>
          <w:sz w:val="16"/>
        </w:rPr>
        <w:t xml:space="preserve">. After Trump's unexpected 2016 win, </w:t>
      </w:r>
      <w:r w:rsidRPr="00384992">
        <w:rPr>
          <w:rStyle w:val="StyleUnderline"/>
        </w:rPr>
        <w:t>Republicans were bullish at the start his presidency about winning wholesale changes to health care, remaking the tax system and rebuilding America's infrastructure. Nearly five months in, though, little of that has happened</w:t>
      </w:r>
      <w:r w:rsidRPr="00384992">
        <w:rPr>
          <w:sz w:val="16"/>
        </w:rPr>
        <w:t xml:space="preserve">. And </w:t>
      </w:r>
      <w:r w:rsidRPr="00384992">
        <w:rPr>
          <w:rStyle w:val="StyleUnderline"/>
        </w:rPr>
        <w:t>Trump's top aides are now acknowledging the problem. "There's no doubt that keeping members focused on investigations detracts from our legislative agenda</w:t>
      </w:r>
      <w:r w:rsidRPr="00384992">
        <w:rPr>
          <w:sz w:val="16"/>
        </w:rPr>
        <w:t xml:space="preserve"> and detracts from what we're trying to deliver to the American people," Marc Short, Trump's White House director of legislative affairs, told reporters on Monday. </w:t>
      </w:r>
      <w:r w:rsidRPr="00384992">
        <w:rPr>
          <w:rStyle w:val="StyleUnderline"/>
        </w:rPr>
        <w:t>Stunted progress Short's blunt comments echo what Republicans in the White House and on Capitol Hill have said in private about the continual drip, drip, drip of controversies coming from the White House</w:t>
      </w:r>
      <w:r w:rsidRPr="00384992">
        <w:rPr>
          <w:sz w:val="16"/>
        </w:rPr>
        <w:t xml:space="preserve">. With only so many hours to work each week, </w:t>
      </w:r>
      <w:r w:rsidRPr="00384992">
        <w:rPr>
          <w:rStyle w:val="StyleUnderline"/>
        </w:rPr>
        <w:t xml:space="preserve">the controversies have forced Republicans to spend time responding to Trump stories and protecting the party, leaving them largely unable to move legislation through a contentious Congress. </w:t>
      </w:r>
      <w:r w:rsidRPr="00384992">
        <w:rPr>
          <w:sz w:val="16"/>
        </w:rPr>
        <w:t xml:space="preserve">Trump's flagging approval rating -- 37% in the most recent Gallup poll -- is at or near historic lows for this early in his presidency, a fact that has not helped the issue. </w:t>
      </w:r>
      <w:r w:rsidRPr="00384992">
        <w:rPr>
          <w:rStyle w:val="StyleUnderline"/>
        </w:rPr>
        <w:t>Public disapproval has hardened Trump's opposition</w:t>
      </w:r>
      <w:r w:rsidRPr="00384992">
        <w:rPr>
          <w:sz w:val="16"/>
        </w:rPr>
        <w:t xml:space="preserve">, giving Democrats hope for the future and has provided some Republicans the cover to stand up to the President when needed. Democrats learned early on in Trump's presidency that there is no upside to working with the contentious leader. Special and primary elections this year have found Democrats trumpeting their opposition to Trump, not their willingness to work with him. And Democrats on Capitol Hill have done the same, disavowing Trump more than working with him. "In all honesty, I think </w:t>
      </w:r>
      <w:r w:rsidRPr="00384992">
        <w:rPr>
          <w:rStyle w:val="StyleUnderline"/>
        </w:rPr>
        <w:t>it's a stalled Congress</w:t>
      </w:r>
      <w:r w:rsidRPr="00384992">
        <w:rPr>
          <w:sz w:val="16"/>
        </w:rPr>
        <w:t xml:space="preserve">," Sen. Lindsey Graham, a South Carolina Republican, told CNN's Manu Raju on Tuesday. "So </w:t>
      </w:r>
      <w:r w:rsidRPr="00384992">
        <w:rPr>
          <w:rStyle w:val="StyleUnderline"/>
        </w:rPr>
        <w:t>the President's going to have to lead</w:t>
      </w:r>
      <w:r w:rsidRPr="00384992">
        <w:rPr>
          <w:sz w:val="16"/>
        </w:rPr>
        <w:t xml:space="preserve">. Tweeting doesn't help, but Congress is more broken than just his tweets." To spur his legislative agenda, Trump will meet with House Speaker Paul Ryan, House Majority Leader Kevin McCarthy, Majority Whip Steve </w:t>
      </w:r>
      <w:proofErr w:type="spellStart"/>
      <w:r w:rsidRPr="00384992">
        <w:rPr>
          <w:sz w:val="16"/>
        </w:rPr>
        <w:t>Scalise</w:t>
      </w:r>
      <w:proofErr w:type="spellEnd"/>
      <w:r w:rsidRPr="00384992">
        <w:rPr>
          <w:sz w:val="16"/>
        </w:rPr>
        <w:t xml:space="preserve">, Senate Majority Leader Mitch McConnell and Senate Majority Whip John </w:t>
      </w:r>
      <w:proofErr w:type="spellStart"/>
      <w:r w:rsidRPr="00384992">
        <w:rPr>
          <w:sz w:val="16"/>
        </w:rPr>
        <w:t>Cornyn</w:t>
      </w:r>
      <w:proofErr w:type="spellEnd"/>
      <w:r w:rsidRPr="00384992">
        <w:rPr>
          <w:sz w:val="16"/>
        </w:rPr>
        <w:t xml:space="preserve"> Tuesday afternoon, according to a White House official. The meeting will focus on health care, tax reform and next steps in the President's agenda, </w:t>
      </w:r>
      <w:proofErr w:type="gramStart"/>
      <w:r w:rsidRPr="00384992">
        <w:rPr>
          <w:sz w:val="16"/>
        </w:rPr>
        <w:t>Short</w:t>
      </w:r>
      <w:proofErr w:type="gramEnd"/>
      <w:r w:rsidRPr="00384992">
        <w:rPr>
          <w:sz w:val="16"/>
        </w:rPr>
        <w:t xml:space="preserve"> said. </w:t>
      </w:r>
      <w:r w:rsidRPr="00384992">
        <w:rPr>
          <w:rStyle w:val="StyleUnderline"/>
        </w:rPr>
        <w:t>Republicans</w:t>
      </w:r>
      <w:r w:rsidRPr="00384992">
        <w:rPr>
          <w:sz w:val="16"/>
        </w:rPr>
        <w:t xml:space="preserve">, like Graham, </w:t>
      </w:r>
      <w:r w:rsidRPr="00384992">
        <w:rPr>
          <w:rStyle w:val="StyleUnderline"/>
        </w:rPr>
        <w:t>are hopeful that the meeting will lead to more coordination between the White House and Capitol Hill</w:t>
      </w:r>
      <w:r w:rsidRPr="00384992">
        <w:rPr>
          <w:sz w:val="16"/>
        </w:rPr>
        <w:t>.</w:t>
      </w:r>
    </w:p>
    <w:p w:rsidR="000E5026" w:rsidRPr="00384992" w:rsidRDefault="000E5026" w:rsidP="000E5026">
      <w:pPr>
        <w:rPr>
          <w:sz w:val="16"/>
        </w:rPr>
      </w:pPr>
    </w:p>
    <w:p w:rsidR="004C08A4" w:rsidRPr="00384992" w:rsidRDefault="004C08A4" w:rsidP="004C08A4">
      <w:pPr>
        <w:pStyle w:val="Heading4"/>
      </w:pPr>
      <w:r w:rsidRPr="00384992">
        <w:t>Trump scandals have paralyzed his agenda – he’s failing to change the subject now – the plan lets him do that</w:t>
      </w:r>
    </w:p>
    <w:p w:rsidR="004C08A4" w:rsidRPr="00384992" w:rsidRDefault="004C08A4" w:rsidP="004C08A4">
      <w:proofErr w:type="spellStart"/>
      <w:r w:rsidRPr="00384992">
        <w:rPr>
          <w:rStyle w:val="Style13ptBold"/>
        </w:rPr>
        <w:t>Peyronnin</w:t>
      </w:r>
      <w:proofErr w:type="spellEnd"/>
      <w:r w:rsidRPr="00384992">
        <w:rPr>
          <w:rStyle w:val="Style13ptBold"/>
        </w:rPr>
        <w:t xml:space="preserve"> 6/12</w:t>
      </w:r>
      <w:r w:rsidRPr="00384992">
        <w:t xml:space="preserve"> (Joe </w:t>
      </w:r>
      <w:proofErr w:type="spellStart"/>
      <w:r w:rsidRPr="00384992">
        <w:t>Peyronnin</w:t>
      </w:r>
      <w:proofErr w:type="spellEnd"/>
      <w:r w:rsidRPr="00384992">
        <w:t xml:space="preserve"> is an associate journalism professor at Hofstra University and an adjunct journalism professor at New York University. “Will Trump’s Tangled Web Fracture </w:t>
      </w:r>
      <w:proofErr w:type="gramStart"/>
      <w:r w:rsidRPr="00384992">
        <w:t>The</w:t>
      </w:r>
      <w:proofErr w:type="gramEnd"/>
      <w:r w:rsidRPr="00384992">
        <w:t xml:space="preserve"> GOP?” http://www.huffingtonpost.com/entry/trumps-tangled-web_us_593ef31ce4b014ae8c69e316)</w:t>
      </w:r>
    </w:p>
    <w:p w:rsidR="004C08A4" w:rsidRDefault="004C08A4" w:rsidP="004C08A4">
      <w:pPr>
        <w:rPr>
          <w:sz w:val="16"/>
        </w:rPr>
      </w:pPr>
      <w:r w:rsidRPr="00384992">
        <w:rPr>
          <w:sz w:val="16"/>
        </w:rPr>
        <w:t xml:space="preserve">President Donald </w:t>
      </w:r>
      <w:r w:rsidRPr="00384992">
        <w:rPr>
          <w:rStyle w:val="StyleUnderline"/>
        </w:rPr>
        <w:t>Trump’s tangled web of scandals has plagued his administration, paralyzed his domestic agenda</w:t>
      </w:r>
      <w:r w:rsidRPr="00384992">
        <w:rPr>
          <w:sz w:val="16"/>
        </w:rPr>
        <w:t xml:space="preserve"> and undermined America’s long cherished global relationships. Arizona Senator John McCain, a Republican and no fan of Trump, criticized the president in an interview with the Guardian Sunday. Asked if America’s global standing was much better under President Barack Obama he responded, “As far as American leadership is concerned, yes.” South Carolina’s Senator Lindsay Graham, who ran against Trump in the GOP primaries last year, expressed his frustration with the president on Face the Nation Sunday. “Well, I think it was true that he’s not under investigation for colluding with the Russians, and I don’t think what </w:t>
      </w:r>
      <w:proofErr w:type="gramStart"/>
      <w:r w:rsidRPr="00384992">
        <w:rPr>
          <w:sz w:val="16"/>
        </w:rPr>
        <w:t>was said amounts to obstruction of justice</w:t>
      </w:r>
      <w:proofErr w:type="gramEnd"/>
      <w:r w:rsidRPr="00384992">
        <w:rPr>
          <w:sz w:val="16"/>
        </w:rPr>
        <w:t>. Now, what the president did was inappropriate,” he said. Then, perhaps addressing Trump, he added, “You may be the first president in history to go down because you can’t stop inappropriately talking about an investigation that if you just were quiet, would clear you.” Following reports that the president may have shared classified information with the Russian foreign minister and ambassador last month, Tennessee’s Senator Bob Corker provided reporters a gloomy characterization of the White House. “</w:t>
      </w:r>
      <w:r w:rsidRPr="00384992">
        <w:rPr>
          <w:rStyle w:val="StyleUnderline"/>
        </w:rPr>
        <w:t>Obviously, they’re in a downward spiral right now and have got to figure out a way to come to grips with all that’s happening</w:t>
      </w:r>
      <w:r w:rsidRPr="00384992">
        <w:rPr>
          <w:sz w:val="16"/>
        </w:rPr>
        <w:t xml:space="preserve">.” Following former FBI Director James </w:t>
      </w:r>
      <w:proofErr w:type="spellStart"/>
      <w:r w:rsidRPr="00384992">
        <w:rPr>
          <w:sz w:val="16"/>
        </w:rPr>
        <w:t>Comey’s</w:t>
      </w:r>
      <w:proofErr w:type="spellEnd"/>
      <w:r w:rsidRPr="00384992">
        <w:rPr>
          <w:sz w:val="16"/>
        </w:rPr>
        <w:t xml:space="preserve"> damning testimony about the president last week, </w:t>
      </w:r>
      <w:r w:rsidRPr="00384992">
        <w:rPr>
          <w:rStyle w:val="StyleUnderline"/>
        </w:rPr>
        <w:t>some Republicans are straining to explain their continued support for Trump</w:t>
      </w:r>
      <w:r w:rsidRPr="00384992">
        <w:rPr>
          <w:sz w:val="16"/>
        </w:rPr>
        <w:t xml:space="preserve"> even though he reportedly asked </w:t>
      </w:r>
      <w:proofErr w:type="spellStart"/>
      <w:r w:rsidRPr="00384992">
        <w:rPr>
          <w:sz w:val="16"/>
        </w:rPr>
        <w:t>Comey</w:t>
      </w:r>
      <w:proofErr w:type="spellEnd"/>
      <w:r w:rsidRPr="00384992">
        <w:rPr>
          <w:sz w:val="16"/>
        </w:rPr>
        <w:t xml:space="preserve"> to publicly exonerate him. House Speaker Paul Ryan explained, “The president’s new at this. He’s new to government, and so he probably wasn’t steeped in the long-running protocols that establish the relationships between the Department of Justice, FBI and the White House. He’s just new to this.” </w:t>
      </w:r>
      <w:r w:rsidRPr="00384992">
        <w:rPr>
          <w:rStyle w:val="StyleUnderline"/>
        </w:rPr>
        <w:t>As the dark cloud of scandal hangs over the White House, the president is having difficulty filling key positions throughout his administration. Staff shakeups are rumored</w:t>
      </w:r>
      <w:r w:rsidRPr="00384992">
        <w:rPr>
          <w:sz w:val="16"/>
        </w:rPr>
        <w:t xml:space="preserve">, with the latest being a report by Politico that White House Chief of Staff Reince Priebus has until July 4th to clean up the mess. Meanwhile, against the advice of his advisers, Trump continues to strike out on Twitter. “I believe the James </w:t>
      </w:r>
      <w:proofErr w:type="spellStart"/>
      <w:r w:rsidRPr="00384992">
        <w:rPr>
          <w:sz w:val="16"/>
        </w:rPr>
        <w:t>Comey</w:t>
      </w:r>
      <w:proofErr w:type="spellEnd"/>
      <w:r w:rsidRPr="00384992">
        <w:rPr>
          <w:sz w:val="16"/>
        </w:rPr>
        <w:t xml:space="preserve"> leaks will be far more prevalent than anyone ever thought possible. Totally illegal? Very ‘cowardly!’” he wrote Sunday. The president has repeatedly hinted for weeks that there may be tapes of his conversations with James </w:t>
      </w:r>
      <w:proofErr w:type="spellStart"/>
      <w:r w:rsidRPr="00384992">
        <w:rPr>
          <w:sz w:val="16"/>
        </w:rPr>
        <w:t>Comey</w:t>
      </w:r>
      <w:proofErr w:type="spellEnd"/>
      <w:r w:rsidRPr="00384992">
        <w:rPr>
          <w:sz w:val="16"/>
        </w:rPr>
        <w:t xml:space="preserve">. If tapes do exist they could set the record straight on exactly whether he asked </w:t>
      </w:r>
      <w:proofErr w:type="spellStart"/>
      <w:r w:rsidRPr="00384992">
        <w:rPr>
          <w:sz w:val="16"/>
        </w:rPr>
        <w:t>Comey</w:t>
      </w:r>
      <w:proofErr w:type="spellEnd"/>
      <w:r w:rsidRPr="00384992">
        <w:rPr>
          <w:sz w:val="16"/>
        </w:rPr>
        <w:t xml:space="preserve"> in their private meetings to end the investigation into former national security adviser Michael Flynn, whom he fired last month. Skeptics note that it is hard to believe that the president would not immediately release a tape that supports his account of the </w:t>
      </w:r>
      <w:proofErr w:type="spellStart"/>
      <w:r w:rsidRPr="00384992">
        <w:rPr>
          <w:sz w:val="16"/>
        </w:rPr>
        <w:t>Comey</w:t>
      </w:r>
      <w:proofErr w:type="spellEnd"/>
      <w:r w:rsidRPr="00384992">
        <w:rPr>
          <w:sz w:val="16"/>
        </w:rPr>
        <w:t xml:space="preserve"> meetings. Meanwhile, </w:t>
      </w:r>
      <w:r w:rsidRPr="00384992">
        <w:rPr>
          <w:rStyle w:val="StyleUnderline"/>
        </w:rPr>
        <w:t>the White House is doing all it can to change the subject, but with little success</w:t>
      </w:r>
      <w:r w:rsidRPr="00384992">
        <w:rPr>
          <w:sz w:val="16"/>
        </w:rPr>
        <w:t xml:space="preserve">. On Monday, President Trump held his first meeting with his full cabinet, reminding his team, “We’re here to change Washington.” He called Democrats “obstructionists” and went on to tout his own accomplishments as president. With news cameras rolling on the proceeding, he said, “Never has there been a president ― with few exceptions, in the case of FDR he had a major Depression to handle ― who passed more legislation, who’s done more things than what we’ve done.”  Well President Trump, you are certainly no Franklin Delano Roosevelt, President Harry Truman passed more legislation than you, and much of what you have passed is not significant.  </w:t>
      </w:r>
    </w:p>
    <w:p w:rsidR="00116A29" w:rsidRDefault="00116A29" w:rsidP="004C08A4">
      <w:pPr>
        <w:rPr>
          <w:sz w:val="16"/>
        </w:rPr>
      </w:pPr>
    </w:p>
    <w:p w:rsidR="00116A29" w:rsidRDefault="00116A29" w:rsidP="00116A29">
      <w:pPr>
        <w:pStyle w:val="Heading4"/>
      </w:pPr>
      <w:r>
        <w:rPr>
          <w:u w:val="single"/>
        </w:rPr>
        <w:t>C</w:t>
      </w:r>
      <w:r w:rsidRPr="00907B5A">
        <w:rPr>
          <w:u w:val="single"/>
        </w:rPr>
        <w:t>ongressional</w:t>
      </w:r>
      <w:r>
        <w:t xml:space="preserve"> </w:t>
      </w:r>
      <w:r w:rsidRPr="00907B5A">
        <w:rPr>
          <w:u w:val="single"/>
        </w:rPr>
        <w:t>action</w:t>
      </w:r>
      <w:r>
        <w:t xml:space="preserve"> </w:t>
      </w:r>
      <w:r w:rsidRPr="00907B5A">
        <w:rPr>
          <w:u w:val="single"/>
        </w:rPr>
        <w:t>snowballs</w:t>
      </w:r>
      <w:r>
        <w:t xml:space="preserve"> – boosts trump’s agenda</w:t>
      </w:r>
    </w:p>
    <w:p w:rsidR="00116A29" w:rsidRDefault="00116A29" w:rsidP="00116A29">
      <w:r w:rsidRPr="00964F49">
        <w:rPr>
          <w:rStyle w:val="Style13ptBold"/>
        </w:rPr>
        <w:t>Young 1</w:t>
      </w:r>
      <w:r>
        <w:rPr>
          <w:rStyle w:val="Style13ptBold"/>
        </w:rPr>
        <w:t>7</w:t>
      </w:r>
      <w:r>
        <w:t xml:space="preserve"> (J.T. Young, served in the Treasury Department and the Office of Management and Budget, and as a congressional staff member. “Trump’s success depends on Congress,” 1/31 </w:t>
      </w:r>
      <w:hyperlink r:id="rId9" w:history="1">
        <w:r w:rsidRPr="004D32E5">
          <w:rPr>
            <w:rStyle w:val="Hyperlink"/>
          </w:rPr>
          <w:t>http://www.washingtontimes.com/news/2017/jan/31/trumps-success-depends-on-congress/</w:t>
        </w:r>
      </w:hyperlink>
      <w:r>
        <w:rPr>
          <w:rStyle w:val="Hyperlink"/>
        </w:rPr>
        <w:t>)</w:t>
      </w:r>
    </w:p>
    <w:p w:rsidR="00116A29" w:rsidRPr="00964F49" w:rsidRDefault="00116A29" w:rsidP="00116A29">
      <w:pPr>
        <w:rPr>
          <w:sz w:val="16"/>
        </w:rPr>
      </w:pPr>
      <w:r w:rsidRPr="00116A29">
        <w:rPr>
          <w:sz w:val="16"/>
        </w:rPr>
        <w:t xml:space="preserve">Donald Trump successfully ran against the Republican establishment. Can he now successfully govern with it? The answer will determine his presidency’s fate. </w:t>
      </w:r>
      <w:r w:rsidRPr="00116A29">
        <w:rPr>
          <w:rStyle w:val="StyleUnderline"/>
        </w:rPr>
        <w:t>Regardless of how much</w:t>
      </w:r>
      <w:r w:rsidRPr="00116A29">
        <w:rPr>
          <w:sz w:val="16"/>
        </w:rPr>
        <w:t xml:space="preserve"> President </w:t>
      </w:r>
      <w:r w:rsidRPr="00116A29">
        <w:rPr>
          <w:rStyle w:val="StyleUnderline"/>
        </w:rPr>
        <w:t>Trump can</w:t>
      </w:r>
      <w:r w:rsidRPr="00116A29">
        <w:rPr>
          <w:sz w:val="16"/>
        </w:rPr>
        <w:t xml:space="preserve"> </w:t>
      </w:r>
      <w:r w:rsidRPr="00116A29">
        <w:rPr>
          <w:rStyle w:val="StyleUnderline"/>
        </w:rPr>
        <w:t>do through executive action</w:t>
      </w:r>
      <w:r w:rsidRPr="00116A29">
        <w:rPr>
          <w:sz w:val="16"/>
        </w:rPr>
        <w:t xml:space="preserve"> — and he has started off sprinting — </w:t>
      </w:r>
      <w:r w:rsidRPr="00116A29">
        <w:rPr>
          <w:rStyle w:val="StyleUnderline"/>
        </w:rPr>
        <w:t>governing means working with Congress</w:t>
      </w:r>
      <w:r w:rsidRPr="00116A29">
        <w:rPr>
          <w:sz w:val="16"/>
        </w:rPr>
        <w:t xml:space="preserve"> to legislate. </w:t>
      </w:r>
      <w:r w:rsidRPr="00116A29">
        <w:rPr>
          <w:rStyle w:val="StyleUnderline"/>
        </w:rPr>
        <w:t>A presidency is like a marathon</w:t>
      </w:r>
      <w:r w:rsidRPr="00116A29">
        <w:rPr>
          <w:sz w:val="16"/>
        </w:rPr>
        <w:t xml:space="preserve">. It requires endurance — even when you know you could go faster. The Constitution’s </w:t>
      </w:r>
      <w:r w:rsidRPr="00116A29">
        <w:rPr>
          <w:rStyle w:val="StyleUnderline"/>
        </w:rPr>
        <w:t>checks and balances ensures the president and Congress will have both a complimentary and complicated relationship</w:t>
      </w:r>
      <w:r w:rsidRPr="00116A29">
        <w:rPr>
          <w:sz w:val="16"/>
        </w:rPr>
        <w:t xml:space="preserve">. The president is elected nationally, but that national election is actually a series of local elections. Members of Congress are elected locally but Congress — by virtue of being comprised of 535 local elections nationwide — as an entity is elected nationally, too. </w:t>
      </w:r>
      <w:r w:rsidRPr="00116A29">
        <w:rPr>
          <w:rStyle w:val="StyleUnderline"/>
        </w:rPr>
        <w:t>The legislative process exemplifies their complicated relationship</w:t>
      </w:r>
      <w:r w:rsidRPr="00116A29">
        <w:rPr>
          <w:sz w:val="16"/>
        </w:rPr>
        <w:t xml:space="preserve">. Congress is the legislative branch, but </w:t>
      </w:r>
      <w:r w:rsidRPr="00116A29">
        <w:rPr>
          <w:rStyle w:val="StyleUnderline"/>
        </w:rPr>
        <w:t>for legislation to become law, the president must concur</w:t>
      </w:r>
      <w:r w:rsidRPr="00116A29">
        <w:rPr>
          <w:sz w:val="16"/>
        </w:rPr>
        <w:t xml:space="preserve"> or Congress must override his veto. </w:t>
      </w:r>
      <w:r w:rsidRPr="00116A29">
        <w:rPr>
          <w:rStyle w:val="StyleUnderline"/>
        </w:rPr>
        <w:t>And</w:t>
      </w:r>
      <w:r w:rsidRPr="00116A29">
        <w:rPr>
          <w:sz w:val="16"/>
        </w:rPr>
        <w:t xml:space="preserve"> once law enacted, it is the president’s role to </w:t>
      </w:r>
      <w:r w:rsidRPr="00116A29">
        <w:rPr>
          <w:rStyle w:val="StyleUnderline"/>
        </w:rPr>
        <w:t>implement</w:t>
      </w:r>
      <w:r w:rsidRPr="00116A29">
        <w:rPr>
          <w:sz w:val="16"/>
        </w:rPr>
        <w:t xml:space="preserve"> it. In these and in other ways, the two are thrust together. And if the government is to function at its best — and as intended — the two need to work together. </w:t>
      </w:r>
      <w:r w:rsidRPr="00116A29">
        <w:rPr>
          <w:rStyle w:val="StyleUnderline"/>
        </w:rPr>
        <w:t>The relationship</w:t>
      </w:r>
      <w:r w:rsidRPr="00116A29">
        <w:rPr>
          <w:sz w:val="16"/>
        </w:rPr>
        <w:t xml:space="preserve"> between the new Congress and the new president </w:t>
      </w:r>
      <w:r w:rsidRPr="00116A29">
        <w:rPr>
          <w:rStyle w:val="StyleUnderline"/>
        </w:rPr>
        <w:t>has not started off well</w:t>
      </w:r>
      <w:r w:rsidRPr="00116A29">
        <w:rPr>
          <w:sz w:val="16"/>
        </w:rPr>
        <w:t xml:space="preserve">. Mr. Trump won his nomination, and then the White House, by running against the establishment. The first portion of that establishment is the Republicans, who now hold majorities in both bodies of Congress. The second portion is the Democrats, who now are a sizable opposition party in both congressional bodies. The establishment was not welcoming of Mr. Trump. First the Republicans and then the Democrats did all they could to defeat him. Since his victory, </w:t>
      </w:r>
      <w:r w:rsidRPr="00116A29">
        <w:rPr>
          <w:rStyle w:val="StyleUnderline"/>
        </w:rPr>
        <w:t>even Republicans have been tepid</w:t>
      </w:r>
      <w:r w:rsidRPr="00116A29">
        <w:rPr>
          <w:sz w:val="16"/>
        </w:rPr>
        <w:t xml:space="preserve"> in their embrace. So to their complimentary and complicated relationship, the president and Congress bring an uncustomary level of conflict as well. Yet despite this, the two — particularly Mr. Trump and the congressional Republican majorities — need to work together for their own sakes as well as the government’s. To understand why, we need look no further than Mr. Trump’s immediate predecessor. Barack Obama found out the hard way the limits of going it alone in Washington. The executive branch’s authority has its limits. Despite expanding them greatly and using them aggressively, Mr. Obama’s tenure will eventually be looked upon objectively as one of squandered potential. Mr. Obama can point to Obamacare and Dodd-Frank as accomplishments of his presidency. However even here, Mr. Obama’s inability to work with Republicans cost him bipartisan support — and both accomplishments look likely soon to suffer for it in this Congress. And after his first midterm election, when he suffered a debacle and Democrats lost the House, his legislative accomplishments for the most part ended. For his last six years — three-quarters of his presidency — he governed without Congress. As a result, Mr. Obama’s ability to govern paled in comparison to other Democratic presidents with similar electoral mandates. Mr. Obama was the first Democrat to win two terms with popular vote majorities since FDR. And he won the largest popular vote majority of any Democrat since LBJ. Yet, Mr. Obama was neither Roosevelt nor Johnson in terms of governing, precisely because he never approached their ability to work with Congress. Mr. Trump and the Republican Congress start behind where Mr. Obama and Democrats did in 2009. He won the White House but lost the popular vote, so Mr. </w:t>
      </w:r>
      <w:r w:rsidRPr="00116A29">
        <w:rPr>
          <w:rStyle w:val="StyleUnderline"/>
        </w:rPr>
        <w:t>Trump has less political capital than</w:t>
      </w:r>
      <w:r w:rsidRPr="00116A29">
        <w:rPr>
          <w:sz w:val="16"/>
        </w:rPr>
        <w:t xml:space="preserve"> Mr. </w:t>
      </w:r>
      <w:r w:rsidRPr="00116A29">
        <w:rPr>
          <w:rStyle w:val="StyleUnderline"/>
        </w:rPr>
        <w:t>Obama did.</w:t>
      </w:r>
      <w:r w:rsidRPr="00116A29">
        <w:rPr>
          <w:sz w:val="16"/>
        </w:rPr>
        <w:t xml:space="preserve"> In Congress, Republicans’ 52-seat Senate majority and 241-seat House majority are well behind Democrats’ 57 Senate seats and 256 House seats in 2009. However Republicans may actually benefit from their comparatively weaker position. In this case, necessity may be the mother of cooperation. In 2009, Mr. Obama and congressional Democrats were both strong in their own right. This strength may have served to encourage complacency and independence. Republicans in 2017 do not suffer from such comparative strength — perhaps they will avoid Democrats’ earlier faults. The formula for Republicans winning in 2017, as they did in 2016, is simple. Mr. Trump and congressional Republicans need each other. As Mr. Obama proved in reverse, in Washington </w:t>
      </w:r>
      <w:r w:rsidRPr="00116A29">
        <w:rPr>
          <w:rStyle w:val="StyleUnderline"/>
        </w:rPr>
        <w:t>success means governing together. It means making laws</w:t>
      </w:r>
      <w:r w:rsidRPr="00116A29">
        <w:rPr>
          <w:sz w:val="16"/>
        </w:rPr>
        <w:t xml:space="preserve">. Despite all the attention Mr. Obama’s unilateral approach and executive orders gathered, </w:t>
      </w:r>
      <w:r w:rsidRPr="00116A29">
        <w:rPr>
          <w:rStyle w:val="StyleUnderline"/>
        </w:rPr>
        <w:t>nothing is as effective — or enduring — in propagating policy as legislation. To produce it,</w:t>
      </w:r>
      <w:r w:rsidRPr="00116A29">
        <w:rPr>
          <w:sz w:val="16"/>
        </w:rPr>
        <w:t xml:space="preserve"> Mr. </w:t>
      </w:r>
      <w:r w:rsidRPr="00116A29">
        <w:rPr>
          <w:rStyle w:val="StyleUnderline"/>
        </w:rPr>
        <w:t xml:space="preserve">Trump and the Republican majority must work together. </w:t>
      </w:r>
      <w:r w:rsidRPr="00116A29">
        <w:rPr>
          <w:sz w:val="16"/>
        </w:rPr>
        <w:t>It would be all too easy for the new president to fall victim to Mr. Obama’s mistake. Taking the quick way of governing alone is comparable to trying to run a marathon as a sprint. Bursts of speed have their place in any race — and in any presidency. However, relying on speed for an extended duration gives only the illusion of success. While how you start is important, even more is how you finish.</w:t>
      </w:r>
    </w:p>
    <w:p w:rsidR="000E5026" w:rsidRPr="00384992" w:rsidRDefault="000E5026" w:rsidP="000E5026">
      <w:pPr>
        <w:pStyle w:val="Heading3"/>
      </w:pPr>
      <w:r w:rsidRPr="00384992">
        <w:t>2NC – Popularity Link</w:t>
      </w:r>
    </w:p>
    <w:p w:rsidR="000E5026" w:rsidRPr="00384992" w:rsidRDefault="000E5026" w:rsidP="000E5026">
      <w:pPr>
        <w:pStyle w:val="Heading4"/>
      </w:pPr>
      <w:r w:rsidRPr="00384992">
        <w:t xml:space="preserve">Trump’s lack of </w:t>
      </w:r>
      <w:r>
        <w:t>popularity</w:t>
      </w:r>
      <w:r w:rsidRPr="00384992">
        <w:t xml:space="preserve"> kills his agenda – GOP won’t take tough votes for him</w:t>
      </w:r>
    </w:p>
    <w:p w:rsidR="000E5026" w:rsidRPr="00384992" w:rsidRDefault="000E5026" w:rsidP="000E5026">
      <w:r w:rsidRPr="00384992">
        <w:rPr>
          <w:rStyle w:val="Style13ptBold"/>
        </w:rPr>
        <w:t>Drucker 6/16</w:t>
      </w:r>
      <w:r w:rsidRPr="00384992">
        <w:t xml:space="preserve"> (David M. Drucker is the senior political correspondent for the Washington Examiner. He has previously reported for CQ Roll Call and the Los Angeles Daily News. “Trump tweets against Russia investigation make even friendly Republicans nervous.” http://www.washingtonexaminer.com/trump-tweets-against-russia-investigation-make-even-friendly-republicans-nervous/article/2626215)</w:t>
      </w:r>
    </w:p>
    <w:p w:rsidR="000E5026" w:rsidRPr="00384992" w:rsidRDefault="000E5026" w:rsidP="000E5026">
      <w:pPr>
        <w:rPr>
          <w:sz w:val="16"/>
        </w:rPr>
      </w:pPr>
      <w:r w:rsidRPr="00384992">
        <w:rPr>
          <w:sz w:val="16"/>
        </w:rPr>
        <w:t xml:space="preserve">Trump since before being inaugurated in January has been troubled by the congressional and federal investigations into Russian meddling, calling them an attempt by Democrats and other opponents to undermine the legitimacy of his victory. In addition to the possibility of putting himself in legal jeopardy through his tweets, </w:t>
      </w:r>
      <w:r w:rsidRPr="00384992">
        <w:rPr>
          <w:rStyle w:val="StyleUnderline"/>
        </w:rPr>
        <w:t>Trump</w:t>
      </w:r>
      <w:r w:rsidRPr="00384992">
        <w:rPr>
          <w:sz w:val="16"/>
        </w:rPr>
        <w:t xml:space="preserve"> also </w:t>
      </w:r>
      <w:r w:rsidRPr="00384992">
        <w:rPr>
          <w:rStyle w:val="StyleUnderline"/>
        </w:rPr>
        <w:t xml:space="preserve">is diminishing his ability to expand his base of political support. </w:t>
      </w:r>
      <w:r w:rsidRPr="00384992">
        <w:rPr>
          <w:sz w:val="16"/>
        </w:rPr>
        <w:t xml:space="preserve">That is unlikely to matter in solid Republican districts and "Trump Country," regions of the country that have gravitated toward the president. "Trump supporters are solid for him no matter what he says," Bob Gleason, the former chairman of the Pennsylvania Republican Party who is close to Trump, said. But it could cause Republicans big headaches in 2018 in the battleground seats — upscale suburban enclaves held by Republicans but won by Hillary Clinton — that could determine the fate of the House majority. "That concerns me," Gleason conceded. "We as a party need to do much better in the Philly suburbs." He added: "But the proof — at end of day — it's not what he said, but what does he do? What are the results?" </w:t>
      </w:r>
      <w:r w:rsidRPr="00384992">
        <w:rPr>
          <w:rStyle w:val="StyleUnderline"/>
        </w:rPr>
        <w:t>The effect of Trump's near daily complaints has been to fire up his uncommonly loyal base, yet drive news coverage away from a legislative agenda that has shown the potential to be quite popular, including among voters who don't support him</w:t>
      </w:r>
      <w:r w:rsidRPr="00384992">
        <w:rPr>
          <w:sz w:val="16"/>
        </w:rPr>
        <w:t xml:space="preserve">. This week was workforce development week, capped by Trump unveiling his new Cuba policy. Last week was infrastructure week. </w:t>
      </w:r>
      <w:r w:rsidRPr="00384992">
        <w:rPr>
          <w:rStyle w:val="StyleUnderline"/>
        </w:rPr>
        <w:t>Most of it was overshadowed by Trump's war on the Mueller investigation and carping about probes being conducted the House and Senate intelligence committees. The president's public spats also could impact the ability of his party to deliver results in Congress. Upcoming votes on healthcare reform, and presumably an overhaul of the federal tax code, are going to require Republicans to take significant political risks.</w:t>
      </w:r>
      <w:r w:rsidRPr="00384992">
        <w:rPr>
          <w:sz w:val="16"/>
        </w:rPr>
        <w:t xml:space="preserve"> The </w:t>
      </w:r>
      <w:r w:rsidRPr="00384992">
        <w:rPr>
          <w:rStyle w:val="StyleUnderline"/>
        </w:rPr>
        <w:t>A</w:t>
      </w:r>
      <w:r w:rsidRPr="00384992">
        <w:rPr>
          <w:sz w:val="16"/>
        </w:rPr>
        <w:t xml:space="preserve">merican </w:t>
      </w:r>
      <w:r w:rsidRPr="00384992">
        <w:rPr>
          <w:rStyle w:val="StyleUnderline"/>
        </w:rPr>
        <w:t>H</w:t>
      </w:r>
      <w:r w:rsidRPr="00384992">
        <w:rPr>
          <w:sz w:val="16"/>
        </w:rPr>
        <w:t xml:space="preserve">ealth </w:t>
      </w:r>
      <w:r w:rsidRPr="00384992">
        <w:rPr>
          <w:rStyle w:val="StyleUnderline"/>
        </w:rPr>
        <w:t>C</w:t>
      </w:r>
      <w:r w:rsidRPr="00384992">
        <w:rPr>
          <w:sz w:val="16"/>
        </w:rPr>
        <w:t xml:space="preserve">are </w:t>
      </w:r>
      <w:r w:rsidRPr="00384992">
        <w:rPr>
          <w:rStyle w:val="StyleUnderline"/>
        </w:rPr>
        <w:t>A</w:t>
      </w:r>
      <w:r w:rsidRPr="00384992">
        <w:rPr>
          <w:sz w:val="16"/>
        </w:rPr>
        <w:t xml:space="preserve">ct, the GOP bill to partially repeal Obamacare, </w:t>
      </w:r>
      <w:r w:rsidRPr="00384992">
        <w:rPr>
          <w:rStyle w:val="StyleUnderline"/>
        </w:rPr>
        <w:t xml:space="preserve">is unpopular with the </w:t>
      </w:r>
      <w:r w:rsidRPr="00384992">
        <w:rPr>
          <w:sz w:val="16"/>
        </w:rPr>
        <w:t xml:space="preserve">broader </w:t>
      </w:r>
      <w:r w:rsidRPr="00384992">
        <w:rPr>
          <w:rStyle w:val="StyleUnderline"/>
        </w:rPr>
        <w:t>public</w:t>
      </w:r>
      <w:r w:rsidRPr="00384992">
        <w:rPr>
          <w:sz w:val="16"/>
        </w:rPr>
        <w:t xml:space="preserve"> Trump highlighted his 50 percent approval in the </w:t>
      </w:r>
      <w:proofErr w:type="spellStart"/>
      <w:r w:rsidRPr="00384992">
        <w:rPr>
          <w:sz w:val="16"/>
        </w:rPr>
        <w:t>Rassumussen</w:t>
      </w:r>
      <w:proofErr w:type="spellEnd"/>
      <w:r w:rsidRPr="00384992">
        <w:rPr>
          <w:sz w:val="16"/>
        </w:rPr>
        <w:t xml:space="preserve"> poll, the first time he has cracked that level since April in this survey, which tends to show him stronger than other polls. But </w:t>
      </w:r>
      <w:r w:rsidRPr="00384992">
        <w:rPr>
          <w:rStyle w:val="StyleUnderline"/>
        </w:rPr>
        <w:t>overall Trump's approval in the averages is stuck at 40 percent, which could imperil his agenda by making those tough votes that much tougher for Republicans looking ahead to the midterm.</w:t>
      </w:r>
      <w:r w:rsidRPr="00384992">
        <w:rPr>
          <w:sz w:val="16"/>
        </w:rPr>
        <w:t xml:space="preserve"> "We have blinders on," a senior Republican House aide said. "We have to stay the course; we have to continue to do our work, we have to continue to move an agenda and not get distracted by leaks in investigations."</w:t>
      </w:r>
    </w:p>
    <w:p w:rsidR="007D2C37" w:rsidRPr="00384992" w:rsidRDefault="007519BD" w:rsidP="007D2C37">
      <w:pPr>
        <w:pStyle w:val="Heading2"/>
      </w:pPr>
      <w:r>
        <w:t>Tax Reform Bad Impact</w:t>
      </w:r>
    </w:p>
    <w:p w:rsidR="007D2C37" w:rsidRPr="00384992" w:rsidRDefault="007D2C37" w:rsidP="007D2C37">
      <w:pPr>
        <w:pStyle w:val="Heading3"/>
      </w:pPr>
      <w:r w:rsidRPr="00384992">
        <w:t xml:space="preserve">Tax Reform Bad – Repatriation </w:t>
      </w:r>
    </w:p>
    <w:p w:rsidR="007D2C37" w:rsidRPr="00384992" w:rsidRDefault="00365DE4" w:rsidP="007D2C37">
      <w:pPr>
        <w:pStyle w:val="Heading4"/>
      </w:pPr>
      <w:r>
        <w:t>Tax reform ensures corporate repatriation that</w:t>
      </w:r>
      <w:r w:rsidR="007D2C37" w:rsidRPr="00384992">
        <w:t xml:space="preserve"> </w:t>
      </w:r>
      <w:r w:rsidR="003F52E1">
        <w:t>sucks liquidity out of financial markets</w:t>
      </w:r>
      <w:r w:rsidR="00173859">
        <w:t xml:space="preserve"> – undermines the economy</w:t>
      </w:r>
    </w:p>
    <w:p w:rsidR="007D2C37" w:rsidRPr="00384992" w:rsidRDefault="007D2C37" w:rsidP="007D2C37">
      <w:r w:rsidRPr="00384992">
        <w:rPr>
          <w:rStyle w:val="Style13ptBold"/>
        </w:rPr>
        <w:t>Sen 16</w:t>
      </w:r>
      <w:r w:rsidRPr="00384992">
        <w:rPr>
          <w:b/>
        </w:rPr>
        <w:t xml:space="preserve"> </w:t>
      </w:r>
      <w:r w:rsidRPr="00384992">
        <w:t>(</w:t>
      </w:r>
      <w:proofErr w:type="spellStart"/>
      <w:r w:rsidR="002700AA" w:rsidRPr="00384992">
        <w:t>Conor</w:t>
      </w:r>
      <w:proofErr w:type="spellEnd"/>
      <w:r w:rsidR="002700AA" w:rsidRPr="00384992">
        <w:t xml:space="preserve"> Sen, </w:t>
      </w:r>
      <w:r w:rsidRPr="00384992">
        <w:t>Bloomberg View columnist. He is a portfolio manager for New River Investments in Atlanta and has been a contributor to th</w:t>
      </w:r>
      <w:r w:rsidR="002700AA" w:rsidRPr="00384992">
        <w:t>e Atlantic and Business Insider</w:t>
      </w:r>
      <w:r w:rsidRPr="00384992">
        <w:t>. “Markets Would Struggle to Digest Corporate Tax Reform.” Bloomberg News. November 22</w:t>
      </w:r>
      <w:r w:rsidRPr="00384992">
        <w:rPr>
          <w:vertAlign w:val="superscript"/>
        </w:rPr>
        <w:t>nd</w:t>
      </w:r>
      <w:r w:rsidRPr="00384992">
        <w:t>, 2016. https://www.bloomberg.com/view/articles/2016-11-22/markets-would-struggle-to-digest-repatriation-of-corporate-cash)</w:t>
      </w:r>
    </w:p>
    <w:p w:rsidR="007D2C37" w:rsidRDefault="007D2C37" w:rsidP="007D2C37">
      <w:pPr>
        <w:rPr>
          <w:rStyle w:val="Emphasis"/>
        </w:rPr>
      </w:pPr>
      <w:r w:rsidRPr="00384992">
        <w:rPr>
          <w:rStyle w:val="StyleUnderline"/>
        </w:rPr>
        <w:t xml:space="preserve">Financial markets have been optimistic since the election of Donald J. Trump in the U.S., in part because investors assume that the incoming administration will pass some sort of business-friendly tax reform. But some of those reforms could hit investors in </w:t>
      </w:r>
      <w:r w:rsidRPr="00384992">
        <w:rPr>
          <w:rStyle w:val="Emphasis"/>
        </w:rPr>
        <w:t>unexpected ways</w:t>
      </w:r>
      <w:r w:rsidRPr="00384992">
        <w:rPr>
          <w:rStyle w:val="StyleUnderline"/>
        </w:rPr>
        <w:t xml:space="preserve">. One plank of Trump's business-friendly tax reform, which Hillary Clinton proposed as well, entails giving multinational corporations a one-time chance to repatriate overseas cash at a lower tax rate. Some investors fear that </w:t>
      </w:r>
      <w:r w:rsidRPr="00384992">
        <w:rPr>
          <w:rStyle w:val="Emphasis"/>
        </w:rPr>
        <w:t>this would create a large one-time tax payment that would suck liquidity out of financial markets</w:t>
      </w:r>
      <w:r w:rsidRPr="00384992">
        <w:rPr>
          <w:sz w:val="16"/>
          <w:szCs w:val="16"/>
        </w:rPr>
        <w:t xml:space="preserve">. U.S. corporations hold over $2.5 trillion in cash overseas. President-elect Trump has proposed that the repatriation tax rate for this cash be 10 percent. Perhaps after negotiations with Congress as part of a larger tax reform bill, the rate ends up being more like 15 percent -- still a hefty discount on the U.S. corporate income tax rate of about 35 percent. And then let's imagine that $1 trillion gets repatriated at that tax rate, for a one-time tax bill of $150 billion. How would that affect markets? Large tax payments tend to be drags on markets. The most extreme example of this might be in early 2000, as investors were paying capital gains taxes based on the booming late-1990s stock market. It's when we last had a federal budget surplus. The peak of the </w:t>
      </w:r>
      <w:proofErr w:type="gramStart"/>
      <w:r w:rsidRPr="00384992">
        <w:rPr>
          <w:sz w:val="16"/>
          <w:szCs w:val="16"/>
        </w:rPr>
        <w:t>Nasdaq</w:t>
      </w:r>
      <w:proofErr w:type="gramEnd"/>
      <w:r w:rsidRPr="00384992">
        <w:rPr>
          <w:sz w:val="16"/>
          <w:szCs w:val="16"/>
        </w:rPr>
        <w:t xml:space="preserve"> during the dot-com boom occurred on March 10, 2000. Investors had to sell some of their high fliers in order to pay their elevated tax bills -- even though on April 14, barely a month after the peak, the </w:t>
      </w:r>
      <w:proofErr w:type="gramStart"/>
      <w:r w:rsidRPr="00384992">
        <w:rPr>
          <w:sz w:val="16"/>
          <w:szCs w:val="16"/>
        </w:rPr>
        <w:t>Nasdaq</w:t>
      </w:r>
      <w:proofErr w:type="gramEnd"/>
      <w:r w:rsidRPr="00384992">
        <w:rPr>
          <w:sz w:val="16"/>
          <w:szCs w:val="16"/>
        </w:rPr>
        <w:t xml:space="preserve"> had fallen almost 35 percent. Federal Budget Deficit/Surplus Source: U.S. Bureau of Economic Analysis Since this next tax bill would be paid by corporations rather than individuals, the dynamics will be different. As my business partner Guillermo </w:t>
      </w:r>
      <w:proofErr w:type="spellStart"/>
      <w:r w:rsidRPr="00384992">
        <w:rPr>
          <w:sz w:val="16"/>
          <w:szCs w:val="16"/>
        </w:rPr>
        <w:t>Roditi</w:t>
      </w:r>
      <w:proofErr w:type="spellEnd"/>
      <w:r w:rsidRPr="00384992">
        <w:rPr>
          <w:sz w:val="16"/>
          <w:szCs w:val="16"/>
        </w:rPr>
        <w:t xml:space="preserve"> Dominguez showed in an infographic this year, most of the overseas cash is held by technology, health-care and conglomerate firms. In recent years, many of them have been piling up cash overseas, and borrowing money in corporate bond markets in order to buy back stock, preferring to use debt markets to fund the buybacks rather than paying taxes on their overseas cash.</w:t>
      </w:r>
      <w:r w:rsidRPr="00384992">
        <w:rPr>
          <w:rStyle w:val="StyleUnderline"/>
        </w:rPr>
        <w:t xml:space="preserve"> But that overseas "cash" isn't just sitting in cash</w:t>
      </w:r>
      <w:r w:rsidRPr="00384992">
        <w:rPr>
          <w:sz w:val="16"/>
          <w:szCs w:val="16"/>
        </w:rPr>
        <w:t xml:space="preserve">. As Bloomberg reported last year, Apple, the largest holder of overseas cash, has been using it to buy U.S.-denominated corporate debt. </w:t>
      </w:r>
      <w:r w:rsidRPr="00384992">
        <w:rPr>
          <w:rStyle w:val="StyleUnderline"/>
        </w:rPr>
        <w:t xml:space="preserve">The trend has been for a cohort of multinationals to amass overseas cash and then park it in U.S. corporate bonds issued by other companies in that cohort. All the while, deferred tax liabilities have grown. </w:t>
      </w:r>
      <w:r w:rsidRPr="00384992">
        <w:rPr>
          <w:rStyle w:val="Emphasis"/>
        </w:rPr>
        <w:t>With tax reform, this process could unwind</w:t>
      </w:r>
      <w:r w:rsidRPr="00384992">
        <w:rPr>
          <w:rStyle w:val="StyleUnderline"/>
        </w:rPr>
        <w:t>. As mentioned earlier, if a trillion dollars gets repatriated at 15 percent, that's an immediate $150 billion tax bill</w:t>
      </w:r>
      <w:r w:rsidRPr="00384992">
        <w:rPr>
          <w:sz w:val="16"/>
          <w:szCs w:val="16"/>
        </w:rPr>
        <w:t xml:space="preserve"> that corporate America will owe. Rather than Apple using its overseas cash to buy Microsoft debt, and Microsoft using its overseas cash to buy Apple debt, they might both be sellers of each other's debt as they bring their cash home. Some of that repatriated cash will be used for stock buybacks, which would cushion the blow to equity markets, but even here all of that retirement of stock means that someone -- individuals and funds -- will be sellers of that stock, and they will have to pay capital gains taxes on those sales, creating yet another liquidity demand to pay taxes. </w:t>
      </w:r>
      <w:r w:rsidRPr="00384992">
        <w:rPr>
          <w:rStyle w:val="StyleUnderline"/>
        </w:rPr>
        <w:t xml:space="preserve">A tax bill that large -- up to 1 percent of gross domestic product -- would </w:t>
      </w:r>
      <w:r w:rsidRPr="00384992">
        <w:rPr>
          <w:rStyle w:val="Emphasis"/>
        </w:rPr>
        <w:t>warp Treasury markets</w:t>
      </w:r>
      <w:r w:rsidRPr="00384992">
        <w:rPr>
          <w:rStyle w:val="StyleUnderline"/>
        </w:rPr>
        <w:t xml:space="preserve"> as well. Treasury issuance will plunge as deficits turn into surpluses. The "safe asset shortage" may return as U.S. Treasuries become scarce and global investors seek other havens.</w:t>
      </w:r>
      <w:r w:rsidRPr="00384992">
        <w:rPr>
          <w:sz w:val="16"/>
          <w:szCs w:val="16"/>
        </w:rPr>
        <w:t xml:space="preserve"> All of this would occur as the Federal Reserve looks to tighten monetary policy -- creating particular challenges for investors using changes in interest rates to gauge what's happening in the economy. How this impacts the real economy is anyone's guess. It's certainly possible that</w:t>
      </w:r>
      <w:r w:rsidRPr="00384992">
        <w:rPr>
          <w:rStyle w:val="StyleUnderline"/>
        </w:rPr>
        <w:t xml:space="preserve"> this pro-growth plank in </w:t>
      </w:r>
      <w:proofErr w:type="spellStart"/>
      <w:r w:rsidRPr="00384992">
        <w:rPr>
          <w:rStyle w:val="StyleUnderline"/>
        </w:rPr>
        <w:t>Trumponomics</w:t>
      </w:r>
      <w:proofErr w:type="spellEnd"/>
      <w:r w:rsidRPr="00384992">
        <w:rPr>
          <w:rStyle w:val="StyleUnderline"/>
        </w:rPr>
        <w:t xml:space="preserve"> would be a boon to the tax collector -- but </w:t>
      </w:r>
      <w:r w:rsidRPr="00384992">
        <w:rPr>
          <w:rStyle w:val="Emphasis"/>
        </w:rPr>
        <w:t>not to corporations, investors or the economy as a whole.</w:t>
      </w:r>
    </w:p>
    <w:p w:rsidR="003F52E1" w:rsidRDefault="003F52E1" w:rsidP="007D2C37">
      <w:pPr>
        <w:rPr>
          <w:rStyle w:val="Emphasis"/>
        </w:rPr>
      </w:pPr>
    </w:p>
    <w:p w:rsidR="003F52E1" w:rsidRDefault="00173859" w:rsidP="003F52E1">
      <w:pPr>
        <w:pStyle w:val="Heading4"/>
      </w:pPr>
      <w:r>
        <w:t>Corporate repatriation d</w:t>
      </w:r>
      <w:r w:rsidR="003F52E1">
        <w:t>estroys global dollar liquidity</w:t>
      </w:r>
    </w:p>
    <w:p w:rsidR="003F52E1" w:rsidRDefault="003F52E1" w:rsidP="003F52E1">
      <w:proofErr w:type="spellStart"/>
      <w:r>
        <w:rPr>
          <w:rStyle w:val="Style13ptBold"/>
        </w:rPr>
        <w:t>Alloway</w:t>
      </w:r>
      <w:proofErr w:type="spellEnd"/>
      <w:r>
        <w:rPr>
          <w:rStyle w:val="Style13ptBold"/>
        </w:rPr>
        <w:t xml:space="preserve"> </w:t>
      </w:r>
      <w:r w:rsidRPr="00980B93">
        <w:rPr>
          <w:rStyle w:val="Style13ptBold"/>
        </w:rPr>
        <w:t>16</w:t>
      </w:r>
      <w:r>
        <w:t xml:space="preserve"> (Tracy, Bloomberg News. “How Donald Trump Could Exacerbate a Global Dollar Shortage.” 11/16 https://www.bloomberg.com/news/articles/2016-11-16/how-donald-trump-could-exacerbate-a-global-dollar-shortage)</w:t>
      </w:r>
    </w:p>
    <w:p w:rsidR="003F52E1" w:rsidRDefault="003F52E1" w:rsidP="003F52E1">
      <w:pPr>
        <w:rPr>
          <w:rStyle w:val="StyleUnderline"/>
        </w:rPr>
      </w:pPr>
      <w:r w:rsidRPr="00980B93">
        <w:rPr>
          <w:rStyle w:val="StyleUnderline"/>
        </w:rPr>
        <w:t>Trump's surprise win in the U.S. presidential elections has set the stage for an intensification of the dollar-funding crunch</w:t>
      </w:r>
      <w:r w:rsidRPr="00980B93">
        <w:rPr>
          <w:sz w:val="16"/>
        </w:rPr>
        <w:t xml:space="preserve"> which has been plaguing markets and was most recently highlighted by the Bank for International Settlement's Hyun Song Shin and Economist Carmen Reinhart. While some analysts expect the dollar to strengthen under his presidency that's not necessarily what's going to constrict funding, according to new research from Deutsche Bank AG strategists George </w:t>
      </w:r>
      <w:proofErr w:type="spellStart"/>
      <w:r w:rsidRPr="00980B93">
        <w:rPr>
          <w:sz w:val="16"/>
        </w:rPr>
        <w:t>Saravelos</w:t>
      </w:r>
      <w:proofErr w:type="spellEnd"/>
      <w:r w:rsidRPr="00980B93">
        <w:rPr>
          <w:sz w:val="16"/>
        </w:rPr>
        <w:t xml:space="preserve"> and Robin Winkler. Instead, </w:t>
      </w:r>
      <w:r w:rsidRPr="00980B93">
        <w:rPr>
          <w:rStyle w:val="StyleUnderline"/>
        </w:rPr>
        <w:t>the election of Trump sets the stage for a further balkanization of global money markets and an impediment to the free flow of trillions of dollars' worth of different currencies, including a curtailment of cross-border transactions and the possible end of currency swap lines offered by friendly central banks</w:t>
      </w:r>
      <w:r w:rsidRPr="00980B93">
        <w:rPr>
          <w:sz w:val="16"/>
        </w:rPr>
        <w:t>, the strategists argue. "</w:t>
      </w:r>
      <w:r w:rsidRPr="00980B93">
        <w:rPr>
          <w:rStyle w:val="StyleUnderline"/>
        </w:rPr>
        <w:t>We expect de-globalization to negatively impact financial markets, particularly the availability of dollar funding</w:t>
      </w:r>
      <w:r w:rsidRPr="00980B93">
        <w:rPr>
          <w:sz w:val="16"/>
        </w:rPr>
        <w:t xml:space="preserve">," they write. "Reserve manager commercial bank dollar deposits are falling. </w:t>
      </w:r>
      <w:r w:rsidRPr="00980B93">
        <w:rPr>
          <w:rStyle w:val="StyleUnderline"/>
        </w:rPr>
        <w:t>Central bank swap lines can no longer be taken for granted. The potential repatriation of more than a trillion dollars of offshore U.S. corporate earnings could aggravate dollar funding pressure further</w:t>
      </w:r>
      <w:r w:rsidRPr="00980B93">
        <w:rPr>
          <w:sz w:val="16"/>
        </w:rPr>
        <w:t xml:space="preserve">." A confluence of </w:t>
      </w:r>
      <w:r w:rsidRPr="00980B93">
        <w:rPr>
          <w:rStyle w:val="StyleUnderline"/>
        </w:rPr>
        <w:t>post-crisis regulation, diverging monetary policies and money market reform is said to have restricted the availability of dollar funding, with the cost to convert local currency payments into dollars reaching its highest levels in about three years for both the euro and the</w:t>
      </w:r>
      <w:r w:rsidRPr="00980B93">
        <w:rPr>
          <w:sz w:val="16"/>
        </w:rPr>
        <w:t xml:space="preserve"> Japanese </w:t>
      </w:r>
      <w:r w:rsidRPr="00980B93">
        <w:rPr>
          <w:rStyle w:val="StyleUnderline"/>
        </w:rPr>
        <w:t>yen — despite abundant levels of global liquidity. That trend could be made "permanent" under a Trump regime</w:t>
      </w:r>
      <w:r w:rsidRPr="00980B93">
        <w:rPr>
          <w:sz w:val="16"/>
        </w:rPr>
        <w:t xml:space="preserve">, Deutsche Bank says, </w:t>
      </w:r>
      <w:r w:rsidRPr="00980B93">
        <w:rPr>
          <w:rStyle w:val="StyleUnderline"/>
        </w:rPr>
        <w:t>as the President-elect's policies reduce the movement of capital around the globe and spark another round of cross-border deleveraging</w:t>
      </w:r>
      <w:r w:rsidRPr="00980B93">
        <w:rPr>
          <w:sz w:val="16"/>
        </w:rPr>
        <w:t xml:space="preserve">. For instance </w:t>
      </w:r>
      <w:r w:rsidRPr="00980B93">
        <w:rPr>
          <w:rStyle w:val="StyleUnderline"/>
        </w:rPr>
        <w:t>Trump's plan to repatriate corporate profits to the U.S. could take a chunk out of the world's available dollar funding</w:t>
      </w:r>
      <w:r w:rsidRPr="00980B93">
        <w:rPr>
          <w:sz w:val="16"/>
        </w:rPr>
        <w:t>, since as much as $2 trillions' worth of corporate earnings currently sit outside country, according to Deutsche Bank's estimates. "</w:t>
      </w:r>
      <w:r w:rsidRPr="00980B93">
        <w:rPr>
          <w:rStyle w:val="StyleUnderline"/>
        </w:rPr>
        <w:t>A U.S. corporate tax holiday or even a simplification of the tax code to encourage repatriation would be most likely to impact the availability of dollar liquidity for European banks,</w:t>
      </w:r>
      <w:r w:rsidRPr="00980B93">
        <w:rPr>
          <w:sz w:val="16"/>
        </w:rPr>
        <w:t xml:space="preserve"> where most U.S. corporate earnings have been re-invested," the analysts wrote. While scarce dollar funding could be combated by central banks aiming to ease strains in the bowels of the financial system, </w:t>
      </w:r>
      <w:r w:rsidRPr="00980B93">
        <w:rPr>
          <w:rStyle w:val="StyleUnderline"/>
        </w:rPr>
        <w:t>Trump's populist rhetoric puts the availability of dollar swap lines from the Federal Reserve in doubt,</w:t>
      </w:r>
      <w:r w:rsidRPr="00980B93">
        <w:rPr>
          <w:sz w:val="16"/>
        </w:rPr>
        <w:t xml:space="preserve"> according to Deutsche Bank. Such dollar swap lines, in which central banks agree essentially to swap currencies with each other, saw the Fed provide some $600 billion worth of dollar liquidity during the 2008 financial crisis. "</w:t>
      </w:r>
      <w:r w:rsidRPr="00980B93">
        <w:rPr>
          <w:rStyle w:val="StyleUnderline"/>
        </w:rPr>
        <w:t>In a world of rising protectionism and anti-globalization sentiment it is doubtful that the commitment to such facilities can be taken for granted in the future,"</w:t>
      </w:r>
      <w:r w:rsidRPr="00980B93">
        <w:rPr>
          <w:sz w:val="16"/>
        </w:rPr>
        <w:t xml:space="preserve"> Deutsche Bank concluded. "</w:t>
      </w:r>
      <w:r w:rsidRPr="00980B93">
        <w:rPr>
          <w:rStyle w:val="StyleUnderline"/>
        </w:rPr>
        <w:t xml:space="preserve">The provision of dollar liquidity caused material political backlash in the U.S. during 2008 and tolerance from a Trump-led administration is likely to be even smaller." </w:t>
      </w:r>
    </w:p>
    <w:p w:rsidR="003F52E1" w:rsidRPr="00384992" w:rsidRDefault="003F52E1" w:rsidP="007D2C37">
      <w:pPr>
        <w:rPr>
          <w:rStyle w:val="Emphasis"/>
        </w:rPr>
      </w:pPr>
    </w:p>
    <w:p w:rsidR="007D2C37" w:rsidRPr="00384992" w:rsidRDefault="007D2C37" w:rsidP="007D2C37">
      <w:pPr>
        <w:pStyle w:val="Heading3"/>
      </w:pPr>
      <w:r w:rsidRPr="00384992">
        <w:t xml:space="preserve">Tax Reform Bad – Deficit </w:t>
      </w:r>
    </w:p>
    <w:p w:rsidR="007D2C37" w:rsidRPr="00384992" w:rsidRDefault="007D2C37" w:rsidP="007D2C37">
      <w:pPr>
        <w:pStyle w:val="Heading4"/>
      </w:pPr>
      <w:r w:rsidRPr="00384992">
        <w:t>Corporate tax reform increases income inequality and the deficit</w:t>
      </w:r>
    </w:p>
    <w:p w:rsidR="007D2C37" w:rsidRPr="00384992" w:rsidRDefault="007D2C37" w:rsidP="007D2C37">
      <w:r w:rsidRPr="00384992">
        <w:rPr>
          <w:rStyle w:val="Style13ptBold"/>
        </w:rPr>
        <w:t>Phillips 17</w:t>
      </w:r>
      <w:r w:rsidRPr="00384992">
        <w:rPr>
          <w:b/>
        </w:rPr>
        <w:t xml:space="preserve"> </w:t>
      </w:r>
      <w:r w:rsidRPr="00384992">
        <w:t>(</w:t>
      </w:r>
      <w:r w:rsidR="0032299A" w:rsidRPr="00384992">
        <w:t>Richard Phillips, senior policy analyst at ITEP</w:t>
      </w:r>
      <w:r w:rsidRPr="00384992">
        <w:t>. “Congress Shouldn't Defy Public Opinion and Good Policy by Cutting Taxes for Corporations and the Wealthy.” 1/17 http://www.taxjusticeblog.org/archive/2017/01/congress_shouldnt_defy_public.php)</w:t>
      </w:r>
    </w:p>
    <w:p w:rsidR="007D2C37" w:rsidRPr="00384992" w:rsidRDefault="007D2C37" w:rsidP="0053303C">
      <w:pPr>
        <w:rPr>
          <w:sz w:val="16"/>
        </w:rPr>
      </w:pPr>
      <w:r w:rsidRPr="00384992">
        <w:rPr>
          <w:sz w:val="16"/>
        </w:rPr>
        <w:t>Members of Congress have floated fundamental changes to the tax code for years, but last week marked a ramping up of these efforts as Republican Speaker of the House Paul Ryan met with President-elect Donald Trump and his advisors to discuss how to move forward with tax reform in 2017. Plans floated by the incoming administration and Trump would dramatically cut taxes for the wealthy and corporations and eliminate revenue necessary to meet the nation’s most basic priorities. In other words, if either the blueprint for Ryan or Trump’s plans (or some combination of both) becomes law, the outcome will likely be the furthest thing from true “reform” of our tax system. In the last major successful federal tax reform effort in 1986, lawmakers stood by the principle that</w:t>
      </w:r>
      <w:r w:rsidRPr="00384992">
        <w:rPr>
          <w:rStyle w:val="StyleUnderline"/>
        </w:rPr>
        <w:t xml:space="preserve"> any tax reform legislation should be </w:t>
      </w:r>
      <w:r w:rsidRPr="00384992">
        <w:rPr>
          <w:rStyle w:val="Emphasis"/>
        </w:rPr>
        <w:t xml:space="preserve">revenue and </w:t>
      </w:r>
      <w:proofErr w:type="spellStart"/>
      <w:r w:rsidRPr="00384992">
        <w:rPr>
          <w:rStyle w:val="Emphasis"/>
        </w:rPr>
        <w:t>distributionally</w:t>
      </w:r>
      <w:proofErr w:type="spellEnd"/>
      <w:r w:rsidRPr="00384992">
        <w:rPr>
          <w:rStyle w:val="Emphasis"/>
        </w:rPr>
        <w:t xml:space="preserve"> neutral</w:t>
      </w:r>
      <w:r w:rsidRPr="00384992">
        <w:rPr>
          <w:sz w:val="16"/>
        </w:rPr>
        <w:t xml:space="preserve">. The basic idea was that these two principles would allow Democratic and Republican lawmakers to put aside their broader ideological disputes and focus on making the tax code more efficient in ways that everyone could agree on. This approach resulted in the 1986 tax reform legislation, which is rightly heralded as a major milestone in improving the tax code. More recently, former House Ways and Means Chairman Dave Camp sought to replicate this approach with his proposal for comprehensive tax reform in 2014. While the plan ultimately fell short of fully achieving revenue and distributional neutrality over the long run, Camp’s proposal at least laid out a path that lawmakers could revisit if they wanted to replicate 1986 tax reform efforts. </w:t>
      </w:r>
      <w:r w:rsidRPr="00384992">
        <w:rPr>
          <w:rStyle w:val="StyleUnderline"/>
        </w:rPr>
        <w:t>Ryan and Trump’s tax reform proposals are in sharp contrast to</w:t>
      </w:r>
      <w:r w:rsidRPr="00384992">
        <w:rPr>
          <w:sz w:val="16"/>
        </w:rPr>
        <w:t xml:space="preserve"> these </w:t>
      </w:r>
      <w:r w:rsidRPr="00384992">
        <w:rPr>
          <w:rStyle w:val="StyleUnderline"/>
        </w:rPr>
        <w:t>previous reform efforts.</w:t>
      </w:r>
      <w:r w:rsidRPr="00384992">
        <w:rPr>
          <w:sz w:val="16"/>
        </w:rPr>
        <w:t xml:space="preserve"> At the heart of their tax plans is a major cut in the top income tax rates for the wealthy and corporations. As an ITEP analysis of Ryan’s “A Better Way” tax plan shows, </w:t>
      </w:r>
      <w:r w:rsidRPr="00384992">
        <w:rPr>
          <w:rStyle w:val="StyleUnderline"/>
        </w:rPr>
        <w:t xml:space="preserve">his plan would lose </w:t>
      </w:r>
      <w:r w:rsidRPr="00384992">
        <w:rPr>
          <w:rStyle w:val="Emphasis"/>
        </w:rPr>
        <w:t>$4 trillion in tax revenue over a decade</w:t>
      </w:r>
      <w:r w:rsidRPr="00384992">
        <w:rPr>
          <w:rStyle w:val="StyleUnderline"/>
        </w:rPr>
        <w:t xml:space="preserve">, with as much as 60 percent of the tax cuts going to </w:t>
      </w:r>
      <w:r w:rsidRPr="00384992">
        <w:rPr>
          <w:rStyle w:val="Emphasis"/>
        </w:rPr>
        <w:t>the top 1 percent.</w:t>
      </w:r>
      <w:r w:rsidRPr="00384992">
        <w:rPr>
          <w:rStyle w:val="StyleUnderline"/>
        </w:rPr>
        <w:t xml:space="preserve"> </w:t>
      </w:r>
      <w:r w:rsidRPr="00384992">
        <w:rPr>
          <w:sz w:val="16"/>
        </w:rPr>
        <w:t xml:space="preserve">Similarly, ITEP found that Trump’s revised tax plan would lose $4.8 trillion, with 44 percent of the tax cut going to the top 1 percent. Rather than attempting to stay revenue or </w:t>
      </w:r>
      <w:proofErr w:type="spellStart"/>
      <w:r w:rsidRPr="00384992">
        <w:rPr>
          <w:sz w:val="16"/>
        </w:rPr>
        <w:t>distributionally</w:t>
      </w:r>
      <w:proofErr w:type="spellEnd"/>
      <w:r w:rsidRPr="00384992">
        <w:rPr>
          <w:sz w:val="16"/>
        </w:rPr>
        <w:t xml:space="preserve"> neutral, Ryan and Trump’s tax plans are chiefly a huge tax cut for the wealthy and corporations. But even if Ryan and Trump chose to meet the lofty standards of the 1986 tax reforms, it would not be sufficient given our current fiscal and economic state. </w:t>
      </w:r>
      <w:r w:rsidRPr="00384992">
        <w:rPr>
          <w:rStyle w:val="Emphasis"/>
        </w:rPr>
        <w:t>After decades of tax cuts, our nation faces an $8.5 trillion deficit</w:t>
      </w:r>
      <w:r w:rsidRPr="00384992">
        <w:rPr>
          <w:rStyle w:val="StyleUnderline"/>
        </w:rPr>
        <w:t xml:space="preserve"> over the next 10 years. It’s a hard truth for politicians to swallow, but </w:t>
      </w:r>
      <w:r w:rsidRPr="00384992">
        <w:rPr>
          <w:rStyle w:val="Emphasis"/>
        </w:rPr>
        <w:t>the nation needs to roll back these tax cuts to help lower the growing debt and to create fiscal space for public investments in things like healthcare and infrastructure</w:t>
      </w:r>
      <w:r w:rsidRPr="00384992">
        <w:rPr>
          <w:rStyle w:val="StyleUnderline"/>
        </w:rPr>
        <w:t xml:space="preserve">. In addition, our nation is facing an </w:t>
      </w:r>
      <w:r w:rsidRPr="00384992">
        <w:rPr>
          <w:rStyle w:val="Emphasis"/>
        </w:rPr>
        <w:t>increasingly economically unequal society</w:t>
      </w:r>
      <w:r w:rsidRPr="00384992">
        <w:rPr>
          <w:rStyle w:val="StyleUnderline"/>
        </w:rPr>
        <w:t xml:space="preserve">. For the past several decades income inequality has grown, with the top 1 percent now capturing more than 20 percent of all income. Increasing taxes on the wealthy and corporations would </w:t>
      </w:r>
      <w:r w:rsidRPr="00384992">
        <w:rPr>
          <w:rStyle w:val="Emphasis"/>
        </w:rPr>
        <w:t>help counteract this trend.</w:t>
      </w:r>
      <w:r w:rsidRPr="00384992">
        <w:rPr>
          <w:rStyle w:val="StyleUnderline"/>
        </w:rPr>
        <w:t xml:space="preserve"> </w:t>
      </w:r>
      <w:r w:rsidRPr="00384992">
        <w:rPr>
          <w:sz w:val="16"/>
        </w:rPr>
        <w:t>Put simply, the guiding principles of tax reform should be to raise enough revenue to meet the nation’s priorities. Further, tax reform should be progressive and categorically avoid shifting more of the nation’s income to the wealthiest Americans, who already continue to capture a greater share of the nation’s wealth due to lawmakers’ past policy decisions. Recent polling indicates the overwhelming majority of Americans (regardless of how they voted) neither want tax cuts for corporations nor the wealthy. Ryan and Trump’s so-called “tax reform” plans go against the will of the broader public. Our nation’s elected officials need to change course on tax reform.</w:t>
      </w:r>
    </w:p>
    <w:p w:rsidR="0053303C" w:rsidRPr="00384992" w:rsidRDefault="0053303C" w:rsidP="0053303C">
      <w:pPr>
        <w:rPr>
          <w:sz w:val="16"/>
        </w:rPr>
      </w:pPr>
    </w:p>
    <w:p w:rsidR="007D2C37" w:rsidRPr="00384992" w:rsidRDefault="007D2C37" w:rsidP="007D2C37">
      <w:pPr>
        <w:pStyle w:val="Heading4"/>
      </w:pPr>
      <w:r w:rsidRPr="00384992">
        <w:t xml:space="preserve">High deficit spending causes </w:t>
      </w:r>
      <w:proofErr w:type="spellStart"/>
      <w:r w:rsidRPr="00384992">
        <w:t>heg</w:t>
      </w:r>
      <w:proofErr w:type="spellEnd"/>
      <w:r w:rsidRPr="00384992">
        <w:t xml:space="preserve"> decline and nuclear war</w:t>
      </w:r>
    </w:p>
    <w:p w:rsidR="007D2C37" w:rsidRPr="00384992" w:rsidRDefault="007D2C37" w:rsidP="007D2C37">
      <w:proofErr w:type="spellStart"/>
      <w:r w:rsidRPr="00384992">
        <w:rPr>
          <w:rStyle w:val="Style13ptBold"/>
        </w:rPr>
        <w:t>Khalilzad</w:t>
      </w:r>
      <w:proofErr w:type="spellEnd"/>
      <w:r w:rsidRPr="00384992">
        <w:rPr>
          <w:rStyle w:val="Style13ptBold"/>
        </w:rPr>
        <w:t xml:space="preserve"> 11</w:t>
      </w:r>
      <w:r w:rsidRPr="00384992">
        <w:rPr>
          <w:b/>
        </w:rPr>
        <w:t xml:space="preserve"> </w:t>
      </w:r>
      <w:r w:rsidRPr="00384992">
        <w:t>(</w:t>
      </w:r>
      <w:proofErr w:type="spellStart"/>
      <w:r w:rsidRPr="00384992">
        <w:t>Zalmay</w:t>
      </w:r>
      <w:proofErr w:type="spellEnd"/>
      <w:r w:rsidRPr="00384992">
        <w:t xml:space="preserve"> </w:t>
      </w:r>
      <w:proofErr w:type="spellStart"/>
      <w:r w:rsidRPr="00384992">
        <w:t>Khalilzad</w:t>
      </w:r>
      <w:proofErr w:type="spellEnd"/>
      <w:r w:rsidRPr="00384992">
        <w:t xml:space="preserve"> (was the United States ambassador to Afghanistan, Iraq, and the United Nations during the presidency of George W. Bush and the director of policy planning at the Defense Department from 1990 to 1992). “The Economy and National Security.” National Review. February 8th, 2011. </w:t>
      </w:r>
      <w:hyperlink r:id="rId10" w:history="1">
        <w:r w:rsidRPr="00384992">
          <w:rPr>
            <w:rStyle w:val="Hyperlink"/>
          </w:rPr>
          <w:t>http://www.nationalreview.com/article/259024/economy-and-national-security-zalmay-khalilzad</w:t>
        </w:r>
      </w:hyperlink>
      <w:r w:rsidRPr="00384992">
        <w:t>)</w:t>
      </w:r>
    </w:p>
    <w:p w:rsidR="007D2C37" w:rsidRPr="00384992" w:rsidRDefault="007D2C37" w:rsidP="007D2C37">
      <w:pPr>
        <w:rPr>
          <w:rStyle w:val="StyleUnderline"/>
          <w:b/>
          <w:iCs/>
          <w:bdr w:val="single" w:sz="24" w:space="0" w:color="auto"/>
        </w:rPr>
      </w:pPr>
      <w:r w:rsidRPr="00384992">
        <w:rPr>
          <w:rStyle w:val="StyleUnderline"/>
        </w:rPr>
        <w:t xml:space="preserve">Today, economic and </w:t>
      </w:r>
      <w:r w:rsidRPr="00384992">
        <w:rPr>
          <w:rStyle w:val="Emphasis"/>
        </w:rPr>
        <w:t>fiscal trends</w:t>
      </w:r>
      <w:r w:rsidRPr="00384992">
        <w:rPr>
          <w:rStyle w:val="StyleUnderline"/>
        </w:rPr>
        <w:t xml:space="preserve"> pose the most severe long-term threat to the United States’ position as global leader</w:t>
      </w:r>
      <w:r w:rsidRPr="00384992">
        <w:rPr>
          <w:sz w:val="16"/>
          <w:szCs w:val="16"/>
        </w:rPr>
        <w:t xml:space="preserve">. 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w:t>
      </w:r>
      <w:proofErr w:type="gramStart"/>
      <w:r w:rsidRPr="00384992">
        <w:rPr>
          <w:sz w:val="16"/>
          <w:szCs w:val="16"/>
        </w:rPr>
        <w:t>debt  rose</w:t>
      </w:r>
      <w:proofErr w:type="gramEnd"/>
      <w:r w:rsidRPr="00384992">
        <w:rPr>
          <w:sz w:val="16"/>
          <w:szCs w:val="16"/>
        </w:rPr>
        <w:t xml:space="preserve"> from 38 to over 60 percent of GDP in three years.</w:t>
      </w:r>
      <w:r w:rsidRPr="00384992">
        <w:rPr>
          <w:rStyle w:val="StyleUnderline"/>
        </w:rPr>
        <w:t xml:space="preserve"> Without faster economic growth and actions to reduce deficits, publicly held national debt is projected to reach dangerous proportions. </w:t>
      </w:r>
      <w:r w:rsidRPr="00384992">
        <w:rPr>
          <w:sz w:val="16"/>
          <w:szCs w:val="16"/>
        </w:rPr>
        <w:t xml:space="preserve">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384992">
        <w:rPr>
          <w:rStyle w:val="StyleUnderline"/>
        </w:rPr>
        <w:t xml:space="preserve">If the U.S. debt problem goes critical, the United States would be </w:t>
      </w:r>
      <w:r w:rsidRPr="00384992">
        <w:rPr>
          <w:rStyle w:val="Emphasis"/>
        </w:rPr>
        <w:t>compelled to retrench</w:t>
      </w:r>
      <w:r w:rsidRPr="00384992">
        <w:rPr>
          <w:sz w:val="16"/>
          <w:szCs w:val="16"/>
        </w:rPr>
        <w:t>, reducing its military spending and shedding international commitments.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w:t>
      </w:r>
      <w:r w:rsidRPr="00384992">
        <w:rPr>
          <w:rStyle w:val="StyleUnderline"/>
        </w:rPr>
        <w:t xml:space="preserve"> These trends could in the long term </w:t>
      </w:r>
      <w:r w:rsidRPr="00384992">
        <w:rPr>
          <w:rStyle w:val="Emphasis"/>
        </w:rPr>
        <w:t>produce a multi-polar world</w:t>
      </w:r>
      <w:r w:rsidRPr="00384992">
        <w:rPr>
          <w:sz w:val="16"/>
          <w:szCs w:val="16"/>
        </w:rPr>
        <w:t>. If U.S. policymakers fail to act and other powers continue to grow, it is not a question of whether but when a new international order will emerge.</w:t>
      </w:r>
      <w:r w:rsidRPr="00384992">
        <w:rPr>
          <w:rStyle w:val="StyleUnderline"/>
        </w:rPr>
        <w:t xml:space="preserve"> The closing of the gap between the United States and its rivals could </w:t>
      </w:r>
      <w:r w:rsidRPr="00384992">
        <w:rPr>
          <w:rStyle w:val="Emphasis"/>
        </w:rPr>
        <w:t>intensify geopolitical competition among major powers</w:t>
      </w:r>
      <w:r w:rsidRPr="00384992">
        <w:rPr>
          <w:rStyle w:val="StyleUnderline"/>
        </w:rPr>
        <w:t>, increase incentives for local powers to play major powers against one another, and undercut our will to preclude or respond to international crises because of the higher risk of escalation</w:t>
      </w:r>
      <w:r w:rsidRPr="00384992">
        <w:rPr>
          <w:sz w:val="16"/>
          <w:szCs w:val="16"/>
        </w:rPr>
        <w:t xml:space="preserve">. The stakes are high. </w:t>
      </w:r>
      <w:r w:rsidRPr="00384992">
        <w:rPr>
          <w:rStyle w:val="StyleUnderline"/>
        </w:rPr>
        <w:t xml:space="preserve">In modern history, </w:t>
      </w:r>
      <w:r w:rsidRPr="00384992">
        <w:rPr>
          <w:rStyle w:val="Emphasis"/>
        </w:rPr>
        <w:t>the longest period of peace</w:t>
      </w:r>
      <w:r w:rsidRPr="00384992">
        <w:rPr>
          <w:rStyle w:val="StyleUnderline"/>
        </w:rPr>
        <w:t xml:space="preserve"> among the great powers has been the era of U.S. leadership. By contrast, multi-polar systems have been unstable, with their competitive dynamics resulting in frequent crises and </w:t>
      </w:r>
      <w:r w:rsidRPr="00384992">
        <w:rPr>
          <w:rStyle w:val="Emphasis"/>
        </w:rPr>
        <w:t>major wars</w:t>
      </w:r>
      <w:r w:rsidRPr="00384992">
        <w:rPr>
          <w:rStyle w:val="StyleUnderline"/>
        </w:rPr>
        <w:t xml:space="preserve"> among the great powers</w:t>
      </w:r>
      <w:r w:rsidRPr="00384992">
        <w:rPr>
          <w:sz w:val="16"/>
          <w:szCs w:val="16"/>
        </w:rPr>
        <w:t>. Failures of multi-polar international systems produced both world wars. American retrenchment could have devastating consequences.</w:t>
      </w:r>
      <w:r w:rsidRPr="00384992">
        <w:rPr>
          <w:rStyle w:val="StyleUnderline"/>
        </w:rPr>
        <w:t xml:space="preserve"> Without an American security blanket, regional powers could rearm in an attempt to balance against emerging threats. Under this scenario, there would be a heightened possibility of </w:t>
      </w:r>
      <w:r w:rsidRPr="00384992">
        <w:rPr>
          <w:rStyle w:val="Emphasis"/>
        </w:rPr>
        <w:t>arms races</w:t>
      </w:r>
      <w:r w:rsidRPr="00384992">
        <w:rPr>
          <w:rStyle w:val="StyleUnderline"/>
        </w:rPr>
        <w:t xml:space="preserve">, </w:t>
      </w:r>
      <w:r w:rsidRPr="00384992">
        <w:rPr>
          <w:rStyle w:val="Emphasis"/>
        </w:rPr>
        <w:t>miscalculation</w:t>
      </w:r>
      <w:r w:rsidRPr="00384992">
        <w:rPr>
          <w:rStyle w:val="StyleUnderline"/>
        </w:rPr>
        <w:t xml:space="preserve">, or other crises spiraling into </w:t>
      </w:r>
      <w:r w:rsidRPr="00384992">
        <w:rPr>
          <w:rStyle w:val="Emphasis"/>
        </w:rPr>
        <w:t>all-out conflict.</w:t>
      </w:r>
      <w:r w:rsidRPr="00384992">
        <w:rPr>
          <w:rStyle w:val="StyleUnderline"/>
        </w:rPr>
        <w:t xml:space="preserve"> </w:t>
      </w:r>
    </w:p>
    <w:p w:rsidR="007519BD" w:rsidRPr="00384992" w:rsidRDefault="007519BD" w:rsidP="007519BD">
      <w:pPr>
        <w:pStyle w:val="Heading2"/>
        <w:ind w:left="720" w:hanging="720"/>
      </w:pPr>
      <w:r w:rsidRPr="00384992">
        <w:t xml:space="preserve">ACA Repeal Bad </w:t>
      </w:r>
      <w:r>
        <w:t>Impact</w:t>
      </w:r>
    </w:p>
    <w:p w:rsidR="007519BD" w:rsidRPr="00384992" w:rsidRDefault="007519BD" w:rsidP="007519BD">
      <w:pPr>
        <w:pStyle w:val="Heading3"/>
      </w:pPr>
      <w:r w:rsidRPr="00384992">
        <w:t>1NC/2NC – Disease impact</w:t>
      </w:r>
    </w:p>
    <w:p w:rsidR="007519BD" w:rsidRPr="00384992" w:rsidRDefault="007519BD" w:rsidP="007519BD">
      <w:pPr>
        <w:pStyle w:val="Heading4"/>
        <w:rPr>
          <w:u w:val="single"/>
        </w:rPr>
      </w:pPr>
      <w:r w:rsidRPr="00384992">
        <w:t>ACA repeal causes pandemics</w:t>
      </w:r>
    </w:p>
    <w:p w:rsidR="007519BD" w:rsidRPr="00384992" w:rsidRDefault="007519BD" w:rsidP="007519BD">
      <w:r w:rsidRPr="00384992">
        <w:rPr>
          <w:rStyle w:val="Style13ptBold"/>
        </w:rPr>
        <w:t>Kahn 16</w:t>
      </w:r>
      <w:r w:rsidRPr="00384992">
        <w:t xml:space="preserve"> (Laura H., research staff of Princeton University's Program on Science and Global Security Laura, “Biodefense and the next presidency”, 12/13, http://thebulletin.org/biodefense-and-next-presidency10280)</w:t>
      </w:r>
    </w:p>
    <w:p w:rsidR="007519BD" w:rsidRPr="00384992" w:rsidRDefault="007519BD" w:rsidP="007519BD">
      <w:pPr>
        <w:rPr>
          <w:rStyle w:val="Emphasis"/>
          <w:szCs w:val="26"/>
        </w:rPr>
      </w:pPr>
      <w:r w:rsidRPr="00384992">
        <w:rPr>
          <w:rStyle w:val="StyleUnderline"/>
        </w:rPr>
        <w:t>Our current strategy</w:t>
      </w:r>
      <w:r w:rsidRPr="00384992">
        <w:rPr>
          <w:sz w:val="10"/>
        </w:rPr>
        <w:t xml:space="preserve">, if one can call it that, </w:t>
      </w:r>
      <w:r w:rsidRPr="00384992">
        <w:rPr>
          <w:rStyle w:val="StyleUnderline"/>
        </w:rPr>
        <w:t>is to conduct surveillance and put out the “</w:t>
      </w:r>
      <w:r w:rsidRPr="00384992">
        <w:rPr>
          <w:rStyle w:val="Emphasis"/>
        </w:rPr>
        <w:t>fires</w:t>
      </w:r>
      <w:r w:rsidRPr="00384992">
        <w:rPr>
          <w:rStyle w:val="StyleUnderline"/>
        </w:rPr>
        <w:t>”—</w:t>
      </w:r>
      <w:r w:rsidRPr="00384992">
        <w:rPr>
          <w:rStyle w:val="Emphasis"/>
        </w:rPr>
        <w:t>new disease outbreaks</w:t>
      </w:r>
      <w:r w:rsidRPr="00384992">
        <w:rPr>
          <w:sz w:val="10"/>
        </w:rPr>
        <w:t xml:space="preserve">—when they appear. </w:t>
      </w:r>
      <w:r w:rsidRPr="00384992">
        <w:rPr>
          <w:rStyle w:val="StyleUnderline"/>
        </w:rPr>
        <w:t xml:space="preserve">This approach relies on </w:t>
      </w:r>
      <w:r w:rsidRPr="00384992">
        <w:rPr>
          <w:rStyle w:val="Emphasis"/>
        </w:rPr>
        <w:t>robust medical and public health infrastructures</w:t>
      </w:r>
      <w:r w:rsidRPr="00384992">
        <w:rPr>
          <w:sz w:val="10"/>
        </w:rPr>
        <w:t xml:space="preserve">, which do not exist everywhere—even within the United States. </w:t>
      </w:r>
      <w:r w:rsidRPr="00384992">
        <w:rPr>
          <w:rStyle w:val="StyleUnderline"/>
        </w:rPr>
        <w:t>That brings me to my final topic</w:t>
      </w:r>
      <w:r w:rsidRPr="00384992">
        <w:rPr>
          <w:sz w:val="10"/>
        </w:rPr>
        <w:t xml:space="preserve">. </w:t>
      </w:r>
      <w:r w:rsidRPr="00384992">
        <w:rPr>
          <w:rStyle w:val="Emphasis"/>
        </w:rPr>
        <w:t>Public health preparedness</w:t>
      </w:r>
      <w:r w:rsidRPr="00384992">
        <w:rPr>
          <w:sz w:val="10"/>
        </w:rPr>
        <w:t xml:space="preserve">. In the preamble to the US Constitution, the authors included “…promote the general Welfare…” as part of the government’s responsibility. </w:t>
      </w:r>
      <w:r w:rsidRPr="00384992">
        <w:rPr>
          <w:rStyle w:val="StyleUnderline"/>
        </w:rPr>
        <w:t>Health is certainly necessary for general welfare</w:t>
      </w:r>
      <w:r w:rsidRPr="00384992">
        <w:rPr>
          <w:sz w:val="10"/>
        </w:rPr>
        <w:t xml:space="preserve">, </w:t>
      </w:r>
      <w:r w:rsidRPr="00384992">
        <w:rPr>
          <w:rStyle w:val="StyleUnderline"/>
        </w:rPr>
        <w:t xml:space="preserve">and requires </w:t>
      </w:r>
      <w:r w:rsidRPr="00384992">
        <w:rPr>
          <w:rStyle w:val="Emphasis"/>
        </w:rPr>
        <w:t>access to healthcare</w:t>
      </w:r>
      <w:r w:rsidRPr="00384992">
        <w:rPr>
          <w:sz w:val="10"/>
        </w:rPr>
        <w:t xml:space="preserve">. </w:t>
      </w:r>
      <w:r w:rsidRPr="00384992">
        <w:rPr>
          <w:rStyle w:val="StyleUnderline"/>
        </w:rPr>
        <w:t xml:space="preserve">Doctors and nurses are the eyes and ears of public </w:t>
      </w:r>
      <w:r w:rsidRPr="00384992">
        <w:rPr>
          <w:rStyle w:val="Emphasis"/>
        </w:rPr>
        <w:t>health surveillance</w:t>
      </w:r>
      <w:r w:rsidRPr="00384992">
        <w:rPr>
          <w:rStyle w:val="StyleUnderline"/>
        </w:rPr>
        <w:t xml:space="preserve">, but their </w:t>
      </w:r>
      <w:r w:rsidRPr="00384992">
        <w:rPr>
          <w:rStyle w:val="Emphasis"/>
        </w:rPr>
        <w:t>effectiveness</w:t>
      </w:r>
      <w:r w:rsidRPr="00384992">
        <w:rPr>
          <w:rStyle w:val="StyleUnderline"/>
        </w:rPr>
        <w:t xml:space="preserve"> depends upon whether they are </w:t>
      </w:r>
      <w:r w:rsidRPr="00384992">
        <w:rPr>
          <w:rStyle w:val="Emphasis"/>
        </w:rPr>
        <w:t>available</w:t>
      </w:r>
      <w:r w:rsidRPr="00384992">
        <w:rPr>
          <w:sz w:val="10"/>
        </w:rPr>
        <w:t xml:space="preserve">. </w:t>
      </w:r>
      <w:r w:rsidRPr="00384992">
        <w:rPr>
          <w:rStyle w:val="StyleUnderline"/>
        </w:rPr>
        <w:t xml:space="preserve">If someone doesn’t have access to healthcare, but has a deadly, communicable disease, then the risk of an </w:t>
      </w:r>
      <w:r w:rsidRPr="00384992">
        <w:rPr>
          <w:rStyle w:val="Emphasis"/>
        </w:rPr>
        <w:t xml:space="preserve">outbreak spreading unchecked increases. </w:t>
      </w:r>
      <w:r w:rsidRPr="00384992">
        <w:rPr>
          <w:rStyle w:val="StyleUnderline"/>
        </w:rPr>
        <w:t>During</w:t>
      </w:r>
      <w:r w:rsidRPr="00384992">
        <w:rPr>
          <w:sz w:val="10"/>
        </w:rPr>
        <w:t xml:space="preserve"> </w:t>
      </w:r>
      <w:r w:rsidRPr="00384992">
        <w:rPr>
          <w:rStyle w:val="StyleUnderline"/>
        </w:rPr>
        <w:t>the</w:t>
      </w:r>
      <w:r w:rsidRPr="00384992">
        <w:rPr>
          <w:sz w:val="10"/>
        </w:rPr>
        <w:t xml:space="preserve"> </w:t>
      </w:r>
      <w:r w:rsidRPr="00384992">
        <w:rPr>
          <w:rStyle w:val="StyleUnderline"/>
        </w:rPr>
        <w:t>Ebola</w:t>
      </w:r>
      <w:r w:rsidRPr="00384992">
        <w:rPr>
          <w:sz w:val="10"/>
        </w:rPr>
        <w:t xml:space="preserve"> </w:t>
      </w:r>
      <w:r w:rsidRPr="00384992">
        <w:rPr>
          <w:rStyle w:val="StyleUnderline"/>
        </w:rPr>
        <w:t>outbreak</w:t>
      </w:r>
      <w:r w:rsidRPr="00384992">
        <w:rPr>
          <w:sz w:val="10"/>
        </w:rPr>
        <w:t xml:space="preserve"> in West Africa in 2014, </w:t>
      </w:r>
      <w:r w:rsidRPr="00384992">
        <w:rPr>
          <w:rStyle w:val="StyleUnderline"/>
        </w:rPr>
        <w:t>a poor Liberian showed up at a Texas emergency</w:t>
      </w:r>
      <w:r w:rsidRPr="00384992">
        <w:rPr>
          <w:sz w:val="10"/>
        </w:rPr>
        <w:t xml:space="preserve"> room with a non-specific fever. </w:t>
      </w:r>
      <w:r w:rsidRPr="00384992">
        <w:rPr>
          <w:rStyle w:val="StyleUnderline"/>
        </w:rPr>
        <w:t xml:space="preserve">He was </w:t>
      </w:r>
      <w:r w:rsidRPr="00384992">
        <w:rPr>
          <w:sz w:val="10"/>
        </w:rPr>
        <w:t xml:space="preserve">given antibiotics and </w:t>
      </w:r>
      <w:r w:rsidRPr="00384992">
        <w:rPr>
          <w:rStyle w:val="Emphasis"/>
        </w:rPr>
        <w:t>sent home</w:t>
      </w:r>
      <w:r w:rsidRPr="00384992">
        <w:rPr>
          <w:sz w:val="10"/>
        </w:rPr>
        <w:t xml:space="preserve">, </w:t>
      </w:r>
      <w:r w:rsidRPr="00384992">
        <w:rPr>
          <w:rStyle w:val="StyleUnderline"/>
        </w:rPr>
        <w:t>and</w:t>
      </w:r>
      <w:r w:rsidRPr="00384992">
        <w:rPr>
          <w:sz w:val="10"/>
        </w:rPr>
        <w:t xml:space="preserve"> ultimately </w:t>
      </w:r>
      <w:r w:rsidRPr="00384992">
        <w:rPr>
          <w:rStyle w:val="Emphasis"/>
        </w:rPr>
        <w:t>died</w:t>
      </w:r>
      <w:r w:rsidRPr="00384992">
        <w:rPr>
          <w:sz w:val="10"/>
        </w:rPr>
        <w:t xml:space="preserve"> of Ebola. </w:t>
      </w:r>
      <w:r w:rsidRPr="00384992">
        <w:rPr>
          <w:rStyle w:val="StyleUnderline"/>
        </w:rPr>
        <w:t>Fortunately this incident didn’t lead to a widespread</w:t>
      </w:r>
      <w:r w:rsidRPr="00384992">
        <w:rPr>
          <w:sz w:val="10"/>
        </w:rPr>
        <w:t xml:space="preserve"> Ebola </w:t>
      </w:r>
      <w:r w:rsidRPr="00384992">
        <w:rPr>
          <w:rStyle w:val="StyleUnderline"/>
        </w:rPr>
        <w:t>outbreak</w:t>
      </w:r>
      <w:r w:rsidRPr="00384992">
        <w:rPr>
          <w:sz w:val="10"/>
        </w:rPr>
        <w:t xml:space="preserve"> in Texas, </w:t>
      </w:r>
      <w:r w:rsidRPr="00384992">
        <w:rPr>
          <w:rStyle w:val="Emphasis"/>
        </w:rPr>
        <w:t>but it’s the kind of thing that could. Obamacare</w:t>
      </w:r>
      <w:r w:rsidRPr="00384992">
        <w:rPr>
          <w:sz w:val="10"/>
        </w:rPr>
        <w:t xml:space="preserve"> </w:t>
      </w:r>
      <w:r w:rsidRPr="00384992">
        <w:rPr>
          <w:rStyle w:val="StyleUnderline"/>
        </w:rPr>
        <w:t>may have its faults, but</w:t>
      </w:r>
      <w:r w:rsidRPr="00384992">
        <w:rPr>
          <w:sz w:val="10"/>
        </w:rPr>
        <w:t xml:space="preserve"> </w:t>
      </w:r>
      <w:r w:rsidRPr="00384992">
        <w:rPr>
          <w:rStyle w:val="StyleUnderline"/>
        </w:rPr>
        <w:t>one thing it does right is provide</w:t>
      </w:r>
      <w:r w:rsidRPr="00384992">
        <w:rPr>
          <w:sz w:val="10"/>
        </w:rPr>
        <w:t xml:space="preserve"> </w:t>
      </w:r>
      <w:r w:rsidRPr="00384992">
        <w:rPr>
          <w:rStyle w:val="Emphasis"/>
        </w:rPr>
        <w:t>millions of Americans with health insurance</w:t>
      </w:r>
      <w:r w:rsidRPr="00384992">
        <w:rPr>
          <w:sz w:val="10"/>
        </w:rPr>
        <w:t xml:space="preserve"> </w:t>
      </w:r>
      <w:r w:rsidRPr="00384992">
        <w:rPr>
          <w:rStyle w:val="StyleUnderline"/>
        </w:rPr>
        <w:t>who would not have it otherwise</w:t>
      </w:r>
      <w:r w:rsidRPr="00384992">
        <w:rPr>
          <w:sz w:val="10"/>
        </w:rPr>
        <w:t xml:space="preserve">. </w:t>
      </w:r>
      <w:r w:rsidRPr="00384992">
        <w:rPr>
          <w:rStyle w:val="StyleUnderline"/>
        </w:rPr>
        <w:t>From a public health perspective</w:t>
      </w:r>
      <w:r w:rsidRPr="00384992">
        <w:rPr>
          <w:sz w:val="10"/>
        </w:rPr>
        <w:t xml:space="preserve">, </w:t>
      </w:r>
      <w:r w:rsidRPr="00384992">
        <w:rPr>
          <w:rStyle w:val="Emphasis"/>
        </w:rPr>
        <w:t>access to healthcare</w:t>
      </w:r>
      <w:r w:rsidRPr="00384992">
        <w:rPr>
          <w:sz w:val="10"/>
        </w:rPr>
        <w:t xml:space="preserve"> </w:t>
      </w:r>
      <w:r w:rsidRPr="00384992">
        <w:rPr>
          <w:rStyle w:val="StyleUnderline"/>
        </w:rPr>
        <w:t>is</w:t>
      </w:r>
      <w:r w:rsidRPr="00384992">
        <w:rPr>
          <w:sz w:val="10"/>
        </w:rPr>
        <w:t xml:space="preserve"> </w:t>
      </w:r>
      <w:r w:rsidRPr="00384992">
        <w:rPr>
          <w:rStyle w:val="Emphasis"/>
          <w:szCs w:val="26"/>
        </w:rPr>
        <w:t>absolutely critical for pandemic preparedness.</w:t>
      </w:r>
      <w:r w:rsidRPr="00384992">
        <w:rPr>
          <w:sz w:val="10"/>
        </w:rPr>
        <w:t xml:space="preserve"> During the election, candidate </w:t>
      </w:r>
      <w:r w:rsidRPr="00384992">
        <w:rPr>
          <w:rStyle w:val="StyleUnderline"/>
        </w:rPr>
        <w:t>Trump</w:t>
      </w:r>
      <w:r w:rsidRPr="00384992">
        <w:rPr>
          <w:sz w:val="10"/>
        </w:rPr>
        <w:t xml:space="preserve"> repeatedly </w:t>
      </w:r>
      <w:r w:rsidRPr="00384992">
        <w:rPr>
          <w:rStyle w:val="StyleUnderline"/>
        </w:rPr>
        <w:t>stated that Obamacare was a “disaster” and should be repealed</w:t>
      </w:r>
      <w:r w:rsidRPr="00384992">
        <w:rPr>
          <w:sz w:val="10"/>
        </w:rPr>
        <w:t xml:space="preserve">. More recently, president-elect Trump announced that he might keep parts of the Affordable Care Act. It’s hard to know what he believes or wants to do. But </w:t>
      </w:r>
      <w:r w:rsidRPr="00384992">
        <w:rPr>
          <w:rStyle w:val="StyleUnderline"/>
        </w:rPr>
        <w:t>one thing is clear</w:t>
      </w:r>
      <w:r w:rsidRPr="00384992">
        <w:rPr>
          <w:sz w:val="10"/>
        </w:rPr>
        <w:t xml:space="preserve">: </w:t>
      </w:r>
      <w:r w:rsidRPr="00384992">
        <w:rPr>
          <w:rStyle w:val="Emphasis"/>
        </w:rPr>
        <w:t>If he repeals it</w:t>
      </w:r>
      <w:r w:rsidRPr="00384992">
        <w:rPr>
          <w:sz w:val="10"/>
        </w:rPr>
        <w:t xml:space="preserve">, </w:t>
      </w:r>
      <w:r w:rsidRPr="00384992">
        <w:rPr>
          <w:rStyle w:val="Emphasis"/>
        </w:rPr>
        <w:t>and we get hit with a deadly pandemic</w:t>
      </w:r>
      <w:r w:rsidRPr="00384992">
        <w:rPr>
          <w:sz w:val="10"/>
        </w:rPr>
        <w:t xml:space="preserve">, </w:t>
      </w:r>
      <w:r w:rsidRPr="00384992">
        <w:rPr>
          <w:rStyle w:val="StyleUnderline"/>
        </w:rPr>
        <w:t>the public should hold him and the Republican Congress accountable.</w:t>
      </w:r>
      <w:r w:rsidRPr="00384992">
        <w:rPr>
          <w:sz w:val="10"/>
        </w:rPr>
        <w:t xml:space="preserve"> </w:t>
      </w:r>
      <w:r w:rsidRPr="00384992">
        <w:rPr>
          <w:rStyle w:val="StyleUnderline"/>
        </w:rPr>
        <w:t>Better to</w:t>
      </w:r>
      <w:r w:rsidRPr="00384992">
        <w:rPr>
          <w:sz w:val="10"/>
        </w:rPr>
        <w:t xml:space="preserve"> avoid that outcome, and </w:t>
      </w:r>
      <w:r w:rsidRPr="00384992">
        <w:rPr>
          <w:rStyle w:val="Emphasis"/>
        </w:rPr>
        <w:t>keep in place a system that ensures more Americans have access to doctors</w:t>
      </w:r>
      <w:r w:rsidRPr="00384992">
        <w:rPr>
          <w:sz w:val="10"/>
        </w:rPr>
        <w:t xml:space="preserve">. </w:t>
      </w:r>
      <w:r w:rsidRPr="00384992">
        <w:rPr>
          <w:rStyle w:val="Emphasis"/>
          <w:szCs w:val="26"/>
        </w:rPr>
        <w:t>The health of the nation literally depends on it.</w:t>
      </w:r>
    </w:p>
    <w:p w:rsidR="007519BD" w:rsidRPr="00384992" w:rsidRDefault="007519BD" w:rsidP="007519BD">
      <w:pPr>
        <w:rPr>
          <w:rStyle w:val="Emphasis"/>
          <w:szCs w:val="26"/>
        </w:rPr>
      </w:pPr>
    </w:p>
    <w:p w:rsidR="007519BD" w:rsidRPr="00384992" w:rsidRDefault="007519BD" w:rsidP="007519BD">
      <w:pPr>
        <w:pStyle w:val="Heading4"/>
      </w:pPr>
      <w:r w:rsidRPr="00384992">
        <w:t xml:space="preserve">Pandemics risk </w:t>
      </w:r>
      <w:r w:rsidRPr="00384992">
        <w:rPr>
          <w:u w:val="single"/>
        </w:rPr>
        <w:t>extinction</w:t>
      </w:r>
      <w:r w:rsidRPr="00384992">
        <w:t xml:space="preserve"> – no burnout, human transportation is reaching the tipping point for global contagion</w:t>
      </w:r>
    </w:p>
    <w:p w:rsidR="007519BD" w:rsidRPr="00384992" w:rsidRDefault="007519BD" w:rsidP="007519BD">
      <w:r w:rsidRPr="00384992">
        <w:rPr>
          <w:rStyle w:val="Style13ptBold"/>
        </w:rPr>
        <w:t xml:space="preserve">Bar-Yam 16 </w:t>
      </w:r>
      <w:r w:rsidRPr="00384992">
        <w:t>(</w:t>
      </w:r>
      <w:proofErr w:type="spellStart"/>
      <w:r w:rsidRPr="00384992">
        <w:t>Yaneer</w:t>
      </w:r>
      <w:proofErr w:type="spellEnd"/>
      <w:r w:rsidRPr="00384992">
        <w:t>, MIT PhD, Founding President of the New England Complex Systems Institute, PhD in Physics, “Transition to extinction: Pandemics in a connected world,” NECSI, July 3, 2016, http://necsi.edu/research/social/pandemics/transition)</w:t>
      </w:r>
    </w:p>
    <w:p w:rsidR="007519BD" w:rsidRPr="00384992" w:rsidRDefault="007519BD" w:rsidP="007519BD">
      <w:pPr>
        <w:rPr>
          <w:sz w:val="16"/>
          <w:szCs w:val="16"/>
        </w:rPr>
      </w:pPr>
      <w:r w:rsidRPr="00384992">
        <w:rPr>
          <w:sz w:val="16"/>
          <w:szCs w:val="16"/>
        </w:rPr>
        <w:t>Watch as one of the more aggressive – brighter red</w:t>
      </w:r>
      <w:proofErr w:type="gramStart"/>
      <w:r w:rsidRPr="00384992">
        <w:rPr>
          <w:sz w:val="16"/>
          <w:szCs w:val="16"/>
        </w:rPr>
        <w:t>  –</w:t>
      </w:r>
      <w:proofErr w:type="gramEnd"/>
      <w:r w:rsidRPr="00384992">
        <w:rPr>
          <w:sz w:val="16"/>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384992">
        <w:rPr>
          <w:rStyle w:val="StyleUnderline"/>
        </w:rPr>
        <w:t>That the rapidly spreading pathogens die out has important implications for evolutionary research</w:t>
      </w:r>
      <w:r w:rsidRPr="00384992">
        <w:rPr>
          <w:sz w:val="16"/>
          <w:szCs w:val="16"/>
        </w:rPr>
        <w:t xml:space="preserve"> which we have talked about elsewhere [1–7].</w:t>
      </w:r>
      <w:r w:rsidRPr="00384992">
        <w:rPr>
          <w:sz w:val="16"/>
        </w:rPr>
        <w:t xml:space="preserve"> </w:t>
      </w:r>
      <w:r w:rsidRPr="00384992">
        <w:rPr>
          <w:sz w:val="16"/>
          <w:szCs w:val="16"/>
        </w:rPr>
        <w:t xml:space="preserve">In the research I want to discuss here, </w:t>
      </w:r>
      <w:r w:rsidRPr="00384992">
        <w:rPr>
          <w:rStyle w:val="StyleUnderline"/>
        </w:rPr>
        <w:t>what we were interested in is the effect of adding long range transportation</w:t>
      </w:r>
      <w:r w:rsidRPr="00384992">
        <w:rPr>
          <w:sz w:val="16"/>
          <w:szCs w:val="16"/>
        </w:rPr>
        <w:t xml:space="preserve"> [8</w:t>
      </w:r>
      <w:r w:rsidRPr="00384992">
        <w:rPr>
          <w:rStyle w:val="StyleUnderline"/>
        </w:rPr>
        <w:t>]. This includes natural means of dispersal as well as unintentional dispersal by humans, like adding airplane routes, which is being done by real world airlines</w:t>
      </w:r>
      <w:r w:rsidRPr="00384992">
        <w:rPr>
          <w:sz w:val="16"/>
          <w:szCs w:val="16"/>
        </w:rPr>
        <w:t xml:space="preserve"> (Figure 2).</w:t>
      </w:r>
      <w:r w:rsidRPr="00384992">
        <w:rPr>
          <w:sz w:val="16"/>
        </w:rPr>
        <w:t xml:space="preserve"> </w:t>
      </w:r>
      <w:r w:rsidRPr="00384992">
        <w:rPr>
          <w:rStyle w:val="StyleUnderline"/>
        </w:rPr>
        <w:t xml:space="preserve">When we introduce long range transportation into the model, the success of more aggressive strains changes. They can use the long range transportation to find new hosts and </w:t>
      </w:r>
      <w:r w:rsidRPr="00384992">
        <w:rPr>
          <w:rStyle w:val="Emphasis"/>
        </w:rPr>
        <w:t>escape local extinction</w:t>
      </w:r>
      <w:r w:rsidRPr="00384992">
        <w:rPr>
          <w:rStyle w:val="StyleUnderline"/>
        </w:rPr>
        <w:t>.</w:t>
      </w:r>
      <w:r w:rsidRPr="00384992">
        <w:rPr>
          <w:sz w:val="16"/>
          <w:szCs w:val="16"/>
        </w:rPr>
        <w:t xml:space="preserve"> Figure 3 shows that the more transportation routes introduced into the model, the </w:t>
      </w:r>
      <w:proofErr w:type="gramStart"/>
      <w:r w:rsidRPr="00384992">
        <w:rPr>
          <w:sz w:val="16"/>
          <w:szCs w:val="16"/>
        </w:rPr>
        <w:t>more higher</w:t>
      </w:r>
      <w:proofErr w:type="gramEnd"/>
      <w:r w:rsidRPr="00384992">
        <w:rPr>
          <w:sz w:val="16"/>
          <w:szCs w:val="16"/>
        </w:rPr>
        <w:t xml:space="preserve"> aggressive pathogens are able to survive and spread.</w:t>
      </w:r>
      <w:r w:rsidRPr="00384992">
        <w:rPr>
          <w:sz w:val="16"/>
        </w:rPr>
        <w:t xml:space="preserve"> </w:t>
      </w:r>
      <w:r w:rsidRPr="00384992">
        <w:rPr>
          <w:sz w:val="16"/>
          <w:szCs w:val="16"/>
        </w:rPr>
        <w:t xml:space="preserve">As we add more long range transportation, </w:t>
      </w:r>
      <w:r w:rsidRPr="00384992">
        <w:rPr>
          <w:rStyle w:val="StyleUnderline"/>
        </w:rPr>
        <w:t>there is a critical point at which pathogens become so aggressive that the entire host population dies.</w:t>
      </w:r>
      <w:r w:rsidRPr="00384992">
        <w:rPr>
          <w:sz w:val="16"/>
          <w:szCs w:val="16"/>
        </w:rPr>
        <w:t xml:space="preserve"> The pathogens die at the same time, but that is not exactly a consolation to the hosts</w:t>
      </w:r>
      <w:r w:rsidRPr="00384992">
        <w:rPr>
          <w:rStyle w:val="StyleUnderline"/>
        </w:rPr>
        <w:t xml:space="preserve">. We call this the phase </w:t>
      </w:r>
      <w:r w:rsidRPr="00384992">
        <w:rPr>
          <w:rStyle w:val="Emphasis"/>
        </w:rPr>
        <w:t>transition to extinction</w:t>
      </w:r>
      <w:r w:rsidRPr="00384992">
        <w:rPr>
          <w:sz w:val="16"/>
          <w:szCs w:val="16"/>
        </w:rPr>
        <w:t xml:space="preserve"> (Figure 4). </w:t>
      </w:r>
      <w:r w:rsidRPr="00384992">
        <w:rPr>
          <w:rStyle w:val="StyleUnderline"/>
        </w:rPr>
        <w:t xml:space="preserve">With increasing levels of global transportation, human </w:t>
      </w:r>
      <w:r w:rsidRPr="00384992">
        <w:rPr>
          <w:rStyle w:val="Emphasis"/>
        </w:rPr>
        <w:t>civilization may be approaching such a critical threshold</w:t>
      </w:r>
      <w:r w:rsidRPr="00384992">
        <w:rPr>
          <w:sz w:val="16"/>
          <w:szCs w:val="16"/>
        </w:rPr>
        <w:t>.</w:t>
      </w:r>
      <w:r w:rsidRPr="00384992">
        <w:rPr>
          <w:sz w:val="16"/>
        </w:rPr>
        <w:t xml:space="preserve"> </w:t>
      </w:r>
      <w:r w:rsidRPr="00384992">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384992">
        <w:rPr>
          <w:sz w:val="16"/>
        </w:rPr>
        <w:t xml:space="preserve"> </w:t>
      </w:r>
      <w:r w:rsidRPr="00384992">
        <w:rPr>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384992">
        <w:rPr>
          <w:sz w:val="16"/>
        </w:rPr>
        <w:t xml:space="preserve"> </w:t>
      </w:r>
      <w:r w:rsidRPr="00384992">
        <w:rPr>
          <w:rStyle w:val="StyleUnderline"/>
        </w:rPr>
        <w:t>A key point about the phase transition to extinction is its suddenness. Even a system that seems stable, can be destabilized by a few more long-range connections, and connectivity is continuing to increase.</w:t>
      </w:r>
      <w:r w:rsidRPr="00384992">
        <w:rPr>
          <w:rStyle w:val="StyleUnderline"/>
          <w:sz w:val="12"/>
          <w:szCs w:val="12"/>
        </w:rPr>
        <w:t xml:space="preserve"> </w:t>
      </w:r>
      <w:r w:rsidRPr="00384992">
        <w:rPr>
          <w:rStyle w:val="StyleUnderline"/>
        </w:rPr>
        <w:t>So how close are we to the tipping point? We don’t know but it would be good to find out before it happens.</w:t>
      </w:r>
      <w:r w:rsidRPr="00384992">
        <w:rPr>
          <w:rStyle w:val="StyleUnderline"/>
          <w:sz w:val="12"/>
          <w:szCs w:val="12"/>
        </w:rPr>
        <w:t xml:space="preserve"> </w:t>
      </w:r>
      <w:r w:rsidRPr="00384992">
        <w:rPr>
          <w:sz w:val="16"/>
          <w:szCs w:val="16"/>
        </w:rPr>
        <w:t xml:space="preserve">While Ebola ravaged three countries in West Africa, it only resulted in a handful of cases outside that region. One possible reason is that many of the airlines that fly to </w:t>
      </w:r>
      <w:proofErr w:type="gramStart"/>
      <w:r w:rsidRPr="00384992">
        <w:rPr>
          <w:sz w:val="16"/>
          <w:szCs w:val="16"/>
        </w:rPr>
        <w:t>west</w:t>
      </w:r>
      <w:proofErr w:type="gramEnd"/>
      <w:r w:rsidRPr="00384992">
        <w:rPr>
          <w:sz w:val="16"/>
          <w:szCs w:val="16"/>
        </w:rPr>
        <w:t xml:space="preserve"> Africa stopped or reduced flights during the epidemic [9]. In the absence of a clear connection, public health authorities who downplayed the dangers of the epidemic spreading to the West might seem to be vindicated.</w:t>
      </w:r>
      <w:r w:rsidRPr="00384992">
        <w:rPr>
          <w:sz w:val="16"/>
        </w:rPr>
        <w:t xml:space="preserve"> </w:t>
      </w:r>
      <w:r w:rsidRPr="00384992">
        <w:rPr>
          <w:sz w:val="16"/>
          <w:szCs w:val="16"/>
        </w:rPr>
        <w:t xml:space="preserve">As with the choice of airlines to stop flying to </w:t>
      </w:r>
      <w:proofErr w:type="gramStart"/>
      <w:r w:rsidRPr="00384992">
        <w:rPr>
          <w:sz w:val="16"/>
          <w:szCs w:val="16"/>
        </w:rPr>
        <w:t>west</w:t>
      </w:r>
      <w:proofErr w:type="gramEnd"/>
      <w:r w:rsidRPr="00384992">
        <w:rPr>
          <w:sz w:val="16"/>
          <w:szCs w:val="16"/>
        </w:rPr>
        <w:t xml:space="preserve"> Africa, our analysis didn’t take into consideration how people respond to epidemics. It does tell us what the outcome will be </w:t>
      </w:r>
      <w:r w:rsidRPr="00384992">
        <w:rPr>
          <w:rStyle w:val="StyleUnderline"/>
        </w:rPr>
        <w:t>unless we respond fast enough and well enough to stop the spread of future diseases</w:t>
      </w:r>
      <w:r w:rsidRPr="00384992">
        <w:rPr>
          <w:sz w:val="16"/>
          <w:szCs w:val="16"/>
        </w:rPr>
        <w:t xml:space="preserve">, which may not be the same as the ones we saw in the past. </w:t>
      </w:r>
      <w:r w:rsidRPr="00384992">
        <w:rPr>
          <w:rStyle w:val="StyleUnderline"/>
        </w:rPr>
        <w:t>As the world becomes more connected, the dangers increase.</w:t>
      </w:r>
      <w:r w:rsidRPr="00384992">
        <w:rPr>
          <w:rStyle w:val="StyleUnderline"/>
          <w:sz w:val="12"/>
          <w:szCs w:val="12"/>
        </w:rPr>
        <w:t xml:space="preserve"> </w:t>
      </w:r>
      <w:r w:rsidRPr="00384992">
        <w:rPr>
          <w:sz w:val="16"/>
          <w:szCs w:val="16"/>
        </w:rPr>
        <w:t>Are people in western countries safe because of higher quality health systems? Countries like the U.S. have highly skewed networks of social interactions with some very highly connected individuals that can be “</w:t>
      </w:r>
      <w:proofErr w:type="spellStart"/>
      <w:r w:rsidRPr="00384992">
        <w:rPr>
          <w:sz w:val="16"/>
          <w:szCs w:val="16"/>
        </w:rPr>
        <w:t>superspreaders</w:t>
      </w:r>
      <w:proofErr w:type="spellEnd"/>
      <w:r w:rsidRPr="00384992">
        <w:rPr>
          <w:sz w:val="16"/>
          <w:szCs w:val="16"/>
        </w:rPr>
        <w:t xml:space="preserve">.” The chances of such an individual becoming infected may be low but events like a mass outbreak pose a much greater risk if they do happen. </w:t>
      </w:r>
      <w:r w:rsidRPr="00384992">
        <w:rPr>
          <w:rStyle w:val="StyleUnderline"/>
        </w:rPr>
        <w:t xml:space="preserve">If a sick food service worker in an airport infects 100 passengers, or a contagion event happens in mass transportation, an outbreak could </w:t>
      </w:r>
      <w:r w:rsidRPr="00384992">
        <w:rPr>
          <w:rStyle w:val="Emphasis"/>
        </w:rPr>
        <w:t>very well prove unstoppable</w:t>
      </w:r>
      <w:r w:rsidRPr="00384992">
        <w:rPr>
          <w:sz w:val="16"/>
          <w:szCs w:val="16"/>
        </w:rPr>
        <w:t>.</w:t>
      </w:r>
    </w:p>
    <w:p w:rsidR="007519BD" w:rsidRPr="00384992" w:rsidRDefault="007519BD" w:rsidP="007519BD">
      <w:pPr>
        <w:pStyle w:val="Heading3"/>
      </w:pPr>
      <w:r w:rsidRPr="00384992">
        <w:t>2NC – AHCA = Disease Ext.</w:t>
      </w:r>
    </w:p>
    <w:p w:rsidR="007519BD" w:rsidRPr="00384992" w:rsidRDefault="007519BD" w:rsidP="007519BD">
      <w:pPr>
        <w:pStyle w:val="Heading4"/>
      </w:pPr>
      <w:r w:rsidRPr="00384992">
        <w:t>AHCA devastates pandemic preparedness</w:t>
      </w:r>
    </w:p>
    <w:p w:rsidR="007519BD" w:rsidRPr="00384992" w:rsidRDefault="007519BD" w:rsidP="007519BD">
      <w:r w:rsidRPr="00384992">
        <w:rPr>
          <w:rStyle w:val="Style13ptBold"/>
        </w:rPr>
        <w:t>Kahn 6/5</w:t>
      </w:r>
      <w:r w:rsidRPr="00384992">
        <w:t xml:space="preserve"> (Laura Kahn is the author of One Health and the Politics of Antimicrobial Resistance, published in 2016 by Johns Hopkins University Press. A general internist who began her career in health care as a registered nurse, Kahn works on the research staff of Princeton University's Program on Science and Global Security. Her expertise is in public health, biodefense, and pandemics. From 2003 to 2005, she led a study that assessed the public health infrastructures of New Hampshire, New Jersey, New York, and Pennsylvania. She has also co-organized the Carnegie Corporation’s "Biodefense Challenge" seminar series, which introduces biosecurity, codes of conduct, and dual-use biotech threats to the life sciences community. Prior to joining Princeton, she was a managing physician for the New Jersey Department of Health and Senior Services and a medical officer for the Food and Drug Administration. “Why access to health care is a national security issue.” Bulletin of the Atomic Scientists. http://thebulletin.org/why-access-health-care-national-security-issue10819)</w:t>
      </w:r>
    </w:p>
    <w:p w:rsidR="007519BD" w:rsidRPr="00384992" w:rsidRDefault="007519BD" w:rsidP="007519BD">
      <w:pPr>
        <w:rPr>
          <w:sz w:val="16"/>
        </w:rPr>
      </w:pPr>
      <w:r w:rsidRPr="00384992">
        <w:rPr>
          <w:sz w:val="16"/>
        </w:rPr>
        <w:t xml:space="preserve">Early last month, US </w:t>
      </w:r>
      <w:r w:rsidRPr="00384992">
        <w:rPr>
          <w:rStyle w:val="StyleUnderline"/>
        </w:rPr>
        <w:t>House Republicans rammed through the A</w:t>
      </w:r>
      <w:r w:rsidRPr="00384992">
        <w:rPr>
          <w:sz w:val="16"/>
        </w:rPr>
        <w:t xml:space="preserve">merican </w:t>
      </w:r>
      <w:r w:rsidRPr="00384992">
        <w:rPr>
          <w:rStyle w:val="StyleUnderline"/>
        </w:rPr>
        <w:t>H</w:t>
      </w:r>
      <w:r w:rsidRPr="00384992">
        <w:rPr>
          <w:sz w:val="16"/>
        </w:rPr>
        <w:t xml:space="preserve">ealth </w:t>
      </w:r>
      <w:r w:rsidRPr="00384992">
        <w:rPr>
          <w:rStyle w:val="StyleUnderline"/>
        </w:rPr>
        <w:t>C</w:t>
      </w:r>
      <w:r w:rsidRPr="00384992">
        <w:rPr>
          <w:sz w:val="16"/>
        </w:rPr>
        <w:t xml:space="preserve">are </w:t>
      </w:r>
      <w:r w:rsidRPr="00384992">
        <w:rPr>
          <w:rStyle w:val="StyleUnderline"/>
        </w:rPr>
        <w:t>A</w:t>
      </w:r>
      <w:r w:rsidRPr="00384992">
        <w:rPr>
          <w:sz w:val="16"/>
        </w:rPr>
        <w:t xml:space="preserve">ct, a remarkably regressive piece of legislation </w:t>
      </w:r>
      <w:r w:rsidRPr="00384992">
        <w:rPr>
          <w:rStyle w:val="StyleUnderline"/>
        </w:rPr>
        <w:t>that</w:t>
      </w:r>
      <w:r w:rsidRPr="00384992">
        <w:rPr>
          <w:sz w:val="16"/>
        </w:rPr>
        <w:t xml:space="preserve">, among other flaws, </w:t>
      </w:r>
      <w:r w:rsidRPr="00384992">
        <w:rPr>
          <w:rStyle w:val="StyleUnderline"/>
        </w:rPr>
        <w:t>would be disastrous for pandemic planning and preparedness. The bill eliminates funding for the Prevention and Public Health Fund, which was created under the 2010 Affordable Care Act to invest in vaccination programs, electronic laboratory reporting of infectious diseases, and infection-prevention programs. Vaccines are an important preventive strategy against deadly pandemics,</w:t>
      </w:r>
      <w:r w:rsidRPr="00384992">
        <w:rPr>
          <w:sz w:val="16"/>
        </w:rPr>
        <w:t xml:space="preserve"> while electronic lab reporting facilitates a rapid response to disease. In other words, </w:t>
      </w:r>
      <w:r w:rsidRPr="00384992">
        <w:rPr>
          <w:rStyle w:val="StyleUnderline"/>
        </w:rPr>
        <w:t xml:space="preserve">these are precisely the funds that will be needed to prevent the next Ebola or </w:t>
      </w:r>
      <w:proofErr w:type="spellStart"/>
      <w:r w:rsidRPr="00384992">
        <w:rPr>
          <w:rStyle w:val="StyleUnderline"/>
        </w:rPr>
        <w:t>Zika</w:t>
      </w:r>
      <w:proofErr w:type="spellEnd"/>
      <w:r w:rsidRPr="00384992">
        <w:rPr>
          <w:rStyle w:val="StyleUnderline"/>
        </w:rPr>
        <w:t xml:space="preserve"> virus from turning into a national catastrophe</w:t>
      </w:r>
      <w:r w:rsidRPr="00384992">
        <w:rPr>
          <w:sz w:val="16"/>
        </w:rPr>
        <w:t xml:space="preserve">. In late May, the Congressional Budget Office delivered its projections on the House bill’s costs and impacts, finding that </w:t>
      </w:r>
      <w:r w:rsidRPr="00384992">
        <w:rPr>
          <w:rStyle w:val="StyleUnderline"/>
        </w:rPr>
        <w:t>it would leave an estimated 51 million people under the age of 65 uninsured by 2026</w:t>
      </w:r>
      <w:r w:rsidRPr="00384992">
        <w:rPr>
          <w:sz w:val="16"/>
        </w:rPr>
        <w:t xml:space="preserve">—23 million more than the estimated 28 million who will be uninsured under the current law. A Senate version of the bill may not pass, which would end Congressional Republicans’ umpteenth attempt to undermine or reverse the Affordable Care Act. But we can be sure their fight will continue, and that has important national security implications even beyond slashing emergency-planning funds (which, by the way, Trump’s proposed federal budget also does). </w:t>
      </w:r>
      <w:r w:rsidRPr="00384992">
        <w:rPr>
          <w:rStyle w:val="StyleUnderline"/>
        </w:rPr>
        <w:t>Cutting the Prevention and Public Health Fund, which deals directly with planning for bioterror attacks and pandemics, was only the most obvious way in which the House bill attempted to undermine American security</w:t>
      </w:r>
      <w:r w:rsidRPr="00384992">
        <w:rPr>
          <w:sz w:val="16"/>
        </w:rPr>
        <w:t xml:space="preserve">. Over the long term, there is also a movement afoot to put basic health care out of reach of many Americans. Simply making healthcare unaffordable may seem less dramatic than slashing an emergency-preparedness budget, but doing so also undermines national security. As the Congressional Budget Office report suggests, the </w:t>
      </w:r>
      <w:r w:rsidRPr="00384992">
        <w:rPr>
          <w:rStyle w:val="StyleUnderline"/>
        </w:rPr>
        <w:t>A</w:t>
      </w:r>
      <w:r w:rsidRPr="00384992">
        <w:rPr>
          <w:sz w:val="16"/>
        </w:rPr>
        <w:t xml:space="preserve">merican </w:t>
      </w:r>
      <w:r w:rsidRPr="00384992">
        <w:rPr>
          <w:rStyle w:val="StyleUnderline"/>
        </w:rPr>
        <w:t>H</w:t>
      </w:r>
      <w:r w:rsidRPr="00384992">
        <w:rPr>
          <w:sz w:val="16"/>
        </w:rPr>
        <w:t xml:space="preserve">ealth </w:t>
      </w:r>
      <w:r w:rsidRPr="00384992">
        <w:rPr>
          <w:rStyle w:val="StyleUnderline"/>
        </w:rPr>
        <w:t>C</w:t>
      </w:r>
      <w:r w:rsidRPr="00384992">
        <w:rPr>
          <w:sz w:val="16"/>
        </w:rPr>
        <w:t xml:space="preserve">are </w:t>
      </w:r>
      <w:r w:rsidRPr="00384992">
        <w:rPr>
          <w:rStyle w:val="StyleUnderline"/>
        </w:rPr>
        <w:t>A</w:t>
      </w:r>
      <w:r w:rsidRPr="00384992">
        <w:rPr>
          <w:sz w:val="16"/>
        </w:rPr>
        <w:t xml:space="preserve">ct </w:t>
      </w:r>
      <w:r w:rsidRPr="00384992">
        <w:rPr>
          <w:rStyle w:val="StyleUnderline"/>
        </w:rPr>
        <w:t>would make healthcare essentially unaffordable for people with pre-existing conditions</w:t>
      </w:r>
      <w:r w:rsidRPr="00384992">
        <w:rPr>
          <w:sz w:val="16"/>
        </w:rPr>
        <w:t xml:space="preserve">,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w:t>
      </w:r>
      <w:proofErr w:type="gramStart"/>
      <w:r w:rsidRPr="00384992">
        <w:rPr>
          <w:sz w:val="16"/>
        </w:rPr>
        <w:t>administration, that</w:t>
      </w:r>
      <w:proofErr w:type="gramEnd"/>
      <w:r w:rsidRPr="00384992">
        <w:rPr>
          <w:sz w:val="16"/>
        </w:rPr>
        <w:t xml:space="preserve"> number dropped to a low of 11 percent, according to a Gallup poll taken during the first quarter of 2016. The Affordable Care Act was a big step in the right direction, but it didn’t close the gap, and </w:t>
      </w:r>
      <w:r w:rsidRPr="00384992">
        <w:rPr>
          <w:rStyle w:val="StyleUnderline"/>
        </w:rPr>
        <w:t>the national security and public health challenges of having a large fraction of the population uninsured remain as relevant today as they were a decade ago. Uninsured people delay seeking health care. Once they seek it, often in a busy emergency room, they are typically given less attention than people with insurance. This failure to get care becomes a danger not only for the individual but for the public at large when the problem is a deadly infectious disease. We saw this scenario play out</w:t>
      </w:r>
      <w:r w:rsidRPr="00384992">
        <w:rPr>
          <w:sz w:val="16"/>
        </w:rPr>
        <w:t xml:space="preserve"> in Dallas </w:t>
      </w:r>
      <w:r w:rsidRPr="00384992">
        <w:rPr>
          <w:rStyle w:val="StyleUnderline"/>
        </w:rPr>
        <w:t>during the Ebola crisis</w:t>
      </w:r>
      <w:r w:rsidRPr="00384992">
        <w:rPr>
          <w:sz w:val="16"/>
        </w:rPr>
        <w:t xml:space="preserve">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 </w:t>
      </w:r>
      <w:r w:rsidRPr="00384992">
        <w:rPr>
          <w:rStyle w:val="StyleUnderline"/>
        </w:rPr>
        <w:t>During the anthrax crisis of 2001</w:t>
      </w:r>
      <w:r w:rsidRPr="00384992">
        <w:rPr>
          <w:sz w:val="16"/>
        </w:rPr>
        <w:t>, in which spores of the deadly disease were sent through the US mail, m</w:t>
      </w:r>
      <w:r w:rsidRPr="00384992">
        <w:rPr>
          <w:rStyle w:val="StyleUnderline"/>
        </w:rPr>
        <w:t xml:space="preserve">any people infected were federal employees with health insurance. If these postal workers hadn’t had easy access to health care, the death toll might have been higher </w:t>
      </w:r>
      <w:r w:rsidRPr="00384992">
        <w:rPr>
          <w:sz w:val="16"/>
        </w:rPr>
        <w:t xml:space="preserve">than only five; 17 more were infected but survived thanks to timely medical attention. Anthrax spores do not spread from person to person, but it’s no stretch to imagine a different scenario: </w:t>
      </w:r>
      <w:r w:rsidRPr="00384992">
        <w:rPr>
          <w:rStyle w:val="StyleUnderline"/>
        </w:rPr>
        <w:t>Suppose a future attack involves smallpox, a highly communicable virus,</w:t>
      </w:r>
      <w:r w:rsidRPr="00384992">
        <w:rPr>
          <w:sz w:val="16"/>
        </w:rPr>
        <w:t xml:space="preserve"> and that the initial victims are uninsured childcare workers or food handlers. </w:t>
      </w:r>
      <w:r w:rsidRPr="00384992">
        <w:rPr>
          <w:rStyle w:val="StyleUnderline"/>
        </w:rPr>
        <w:t>The initial signs of smallpox include fever, chills, and headache. Uninsured victims would likely delay trying to get care, hoping for the symptoms to pass.</w:t>
      </w:r>
      <w:r w:rsidRPr="00384992">
        <w:rPr>
          <w:sz w:val="16"/>
        </w:rPr>
        <w:t xml:space="preserve"> By waiting </w:t>
      </w:r>
      <w:r w:rsidRPr="00384992">
        <w:rPr>
          <w:rStyle w:val="StyleUnderline"/>
        </w:rPr>
        <w:t>they would certainly expose others to the virus, potentially setting of a pandemic. Countries like Canada, which has universal health coverage and a well-funded public health infrastructure, are much better prepared to handle deadly epidemics</w:t>
      </w:r>
      <w:r w:rsidRPr="00384992">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w:t>
      </w:r>
    </w:p>
    <w:p w:rsidR="007519BD" w:rsidRPr="00384992" w:rsidRDefault="007519BD" w:rsidP="007519BD">
      <w:pPr>
        <w:rPr>
          <w:sz w:val="16"/>
        </w:rPr>
      </w:pPr>
    </w:p>
    <w:p w:rsidR="007519BD" w:rsidRPr="00384992" w:rsidRDefault="007519BD" w:rsidP="007519BD">
      <w:pPr>
        <w:pStyle w:val="Heading4"/>
      </w:pPr>
      <w:r w:rsidRPr="00384992">
        <w:t xml:space="preserve">No resiliency – ACA repeal decks the </w:t>
      </w:r>
      <w:r w:rsidRPr="00384992">
        <w:rPr>
          <w:u w:val="single"/>
        </w:rPr>
        <w:t>entire preventative health industry</w:t>
      </w:r>
    </w:p>
    <w:p w:rsidR="007519BD" w:rsidRPr="00384992" w:rsidRDefault="007519BD" w:rsidP="007519BD">
      <w:r w:rsidRPr="00384992">
        <w:rPr>
          <w:rStyle w:val="Style13ptBold"/>
        </w:rPr>
        <w:t>Young</w:t>
      </w:r>
      <w:r w:rsidRPr="00384992">
        <w:t xml:space="preserve">, Senior Reporter @ </w:t>
      </w:r>
      <w:proofErr w:type="spellStart"/>
      <w:r w:rsidRPr="00384992">
        <w:t>HuffPost</w:t>
      </w:r>
      <w:proofErr w:type="spellEnd"/>
      <w:r w:rsidRPr="00384992">
        <w:t>, 12/6/</w:t>
      </w:r>
      <w:r w:rsidRPr="00384992">
        <w:rPr>
          <w:rStyle w:val="Style13ptBold"/>
        </w:rPr>
        <w:t>16</w:t>
      </w:r>
    </w:p>
    <w:p w:rsidR="007519BD" w:rsidRPr="00384992" w:rsidRDefault="007519BD" w:rsidP="007519BD">
      <w:r w:rsidRPr="00384992">
        <w:t xml:space="preserve">(Jeffrey, “Hospitals Issue Dire Warnings </w:t>
      </w:r>
      <w:proofErr w:type="gramStart"/>
      <w:r w:rsidRPr="00384992">
        <w:t>About Repealing Obamacare Without A</w:t>
      </w:r>
      <w:proofErr w:type="gramEnd"/>
      <w:r w:rsidRPr="00384992">
        <w:t xml:space="preserve"> Backup Plan”, http://www.huffingtonpost.com/entry/hospitals-issue-dire-warnings-about-repealing-obamacare_us_58471202e4b016eb81d87cbf)</w:t>
      </w:r>
    </w:p>
    <w:p w:rsidR="007519BD" w:rsidRPr="00384992" w:rsidRDefault="007519BD" w:rsidP="007519BD">
      <w:pPr>
        <w:rPr>
          <w:sz w:val="12"/>
        </w:rPr>
      </w:pPr>
      <w:r w:rsidRPr="00384992">
        <w:rPr>
          <w:sz w:val="12"/>
        </w:rPr>
        <w:t xml:space="preserve">WASHINGTON ― </w:t>
      </w:r>
      <w:proofErr w:type="gramStart"/>
      <w:r w:rsidRPr="00384992">
        <w:rPr>
          <w:rStyle w:val="StyleUnderline"/>
        </w:rPr>
        <w:t>The</w:t>
      </w:r>
      <w:proofErr w:type="gramEnd"/>
      <w:r w:rsidRPr="00384992">
        <w:rPr>
          <w:rStyle w:val="StyleUnderline"/>
        </w:rPr>
        <w:t xml:space="preserve"> hospital industry has a </w:t>
      </w:r>
      <w:r w:rsidRPr="00384992">
        <w:rPr>
          <w:rStyle w:val="Emphasis"/>
        </w:rPr>
        <w:t>warning</w:t>
      </w:r>
      <w:r w:rsidRPr="00384992">
        <w:rPr>
          <w:rStyle w:val="StyleUnderline"/>
        </w:rPr>
        <w:t xml:space="preserve"> for </w:t>
      </w:r>
      <w:r w:rsidRPr="00384992">
        <w:rPr>
          <w:sz w:val="12"/>
        </w:rPr>
        <w:t xml:space="preserve">President-elect Donald </w:t>
      </w:r>
      <w:r w:rsidRPr="00384992">
        <w:rPr>
          <w:rStyle w:val="StyleUnderline"/>
        </w:rPr>
        <w:t>Trump</w:t>
      </w:r>
      <w:r w:rsidRPr="00384992">
        <w:rPr>
          <w:sz w:val="12"/>
        </w:rPr>
        <w:t xml:space="preserve"> and congressional leaders: </w:t>
      </w:r>
      <w:r w:rsidRPr="00384992">
        <w:rPr>
          <w:rStyle w:val="StyleUnderline"/>
        </w:rPr>
        <w:t xml:space="preserve">Eliminating the Affordable Care Act without first crafting a “replacement” would create </w:t>
      </w:r>
      <w:r w:rsidRPr="00384992">
        <w:rPr>
          <w:rStyle w:val="Emphasis"/>
        </w:rPr>
        <w:t>major hardships throughout the health care system</w:t>
      </w:r>
      <w:r w:rsidRPr="00384992">
        <w:rPr>
          <w:rStyle w:val="StyleUnderline"/>
        </w:rPr>
        <w:t>. Hospitals traded billions of dollars in Medicare and Medicaid payment cuts for expanded health coverage</w:t>
      </w:r>
      <w:r w:rsidRPr="00384992">
        <w:rPr>
          <w:sz w:val="12"/>
        </w:rPr>
        <w:t xml:space="preserve"> under the Affordable Care Act, </w:t>
      </w:r>
      <w:r w:rsidRPr="00384992">
        <w:rPr>
          <w:rStyle w:val="StyleUnderline"/>
        </w:rPr>
        <w:t>reasoning it would be good for hospital finances</w:t>
      </w:r>
      <w:r w:rsidRPr="00384992">
        <w:rPr>
          <w:sz w:val="12"/>
        </w:rPr>
        <w:t xml:space="preserve"> to have fewer uninsured patients who don’t pay for their care. </w:t>
      </w:r>
      <w:r w:rsidRPr="00384992">
        <w:rPr>
          <w:rStyle w:val="StyleUnderline"/>
        </w:rPr>
        <w:t>Congressional Republicans are leaning toward a plan that would repeal the law</w:t>
      </w:r>
      <w:r w:rsidRPr="00384992">
        <w:rPr>
          <w:sz w:val="12"/>
        </w:rPr>
        <w:t xml:space="preserve"> early next year, but delay enacting a new system for up to three years. </w:t>
      </w:r>
      <w:r w:rsidRPr="00384992">
        <w:rPr>
          <w:rStyle w:val="Emphasis"/>
        </w:rPr>
        <w:t>That won’t work</w:t>
      </w:r>
      <w:r w:rsidRPr="00384992">
        <w:rPr>
          <w:sz w:val="12"/>
        </w:rPr>
        <w:t xml:space="preserve">, according to two influential hospital lobbying groups. </w:t>
      </w:r>
      <w:r w:rsidRPr="00384992">
        <w:rPr>
          <w:rStyle w:val="StyleUnderline"/>
        </w:rPr>
        <w:t>The American Hospital Association and the Federation of American Hospitals laid out their concerns</w:t>
      </w:r>
      <w:r w:rsidRPr="00384992">
        <w:rPr>
          <w:sz w:val="12"/>
        </w:rPr>
        <w:t xml:space="preserve"> in letters sent Tuesday to Trump, Vice President-elect Mike Pence, House Speaker Paul Ryan (R-Wis.), House Minority Leader Nancy Pelosi (D-Calif.), Senate Majority Leader Mitch McConnell (R-Ky.) and Sen. Chuck Schumer (D-N.Y.), who will become minority leader next year. These groups are demanding that legislation repealing the law and creating an alternative pass simultaneously, or that Congress and the incoming Trump administration restore the funding cuts from the law. </w:t>
      </w:r>
      <w:r w:rsidRPr="00384992">
        <w:rPr>
          <w:rStyle w:val="StyleUnderline"/>
        </w:rPr>
        <w:t>Hospitals will be</w:t>
      </w:r>
      <w:r w:rsidRPr="00384992">
        <w:rPr>
          <w:sz w:val="12"/>
        </w:rPr>
        <w:t xml:space="preserve"> </w:t>
      </w:r>
      <w:r w:rsidRPr="00384992">
        <w:rPr>
          <w:rStyle w:val="Emphasis"/>
        </w:rPr>
        <w:t>seriously threatened</w:t>
      </w:r>
      <w:r w:rsidRPr="00384992">
        <w:rPr>
          <w:sz w:val="12"/>
        </w:rPr>
        <w:t xml:space="preserve"> if neither action occurs, Tom </w:t>
      </w:r>
      <w:r w:rsidRPr="00384992">
        <w:rPr>
          <w:rStyle w:val="StyleUnderline"/>
        </w:rPr>
        <w:t>Nickels</w:t>
      </w:r>
      <w:r w:rsidRPr="00384992">
        <w:rPr>
          <w:sz w:val="12"/>
        </w:rPr>
        <w:t xml:space="preserve">, </w:t>
      </w:r>
      <w:r w:rsidRPr="00384992">
        <w:rPr>
          <w:rStyle w:val="StyleUnderline"/>
        </w:rPr>
        <w:t>executive vice president for government relations and public policy</w:t>
      </w:r>
      <w:r w:rsidRPr="00384992">
        <w:rPr>
          <w:sz w:val="12"/>
        </w:rPr>
        <w:t xml:space="preserve">, </w:t>
      </w:r>
      <w:r w:rsidRPr="00384992">
        <w:rPr>
          <w:rStyle w:val="StyleUnderline"/>
        </w:rPr>
        <w:t>said</w:t>
      </w:r>
      <w:r w:rsidRPr="00384992">
        <w:rPr>
          <w:sz w:val="12"/>
        </w:rPr>
        <w:t xml:space="preserve"> Tuesday during a conference call with reporters. “</w:t>
      </w:r>
      <w:r w:rsidRPr="00384992">
        <w:rPr>
          <w:rStyle w:val="Emphasis"/>
        </w:rPr>
        <w:t>Repealing the ACA</w:t>
      </w:r>
      <w:r w:rsidRPr="00384992">
        <w:rPr>
          <w:sz w:val="12"/>
        </w:rPr>
        <w:t xml:space="preserve"> </w:t>
      </w:r>
      <w:r w:rsidRPr="00384992">
        <w:rPr>
          <w:rStyle w:val="StyleUnderline"/>
        </w:rPr>
        <w:t>while leaving</w:t>
      </w:r>
      <w:r w:rsidRPr="00384992">
        <w:rPr>
          <w:sz w:val="12"/>
        </w:rPr>
        <w:t xml:space="preserve"> its Medicare and Medicaid </w:t>
      </w:r>
      <w:r w:rsidRPr="00384992">
        <w:rPr>
          <w:rStyle w:val="StyleUnderline"/>
        </w:rPr>
        <w:t>cuts in place will have</w:t>
      </w:r>
      <w:r w:rsidRPr="00384992">
        <w:rPr>
          <w:sz w:val="12"/>
        </w:rPr>
        <w:t xml:space="preserve"> </w:t>
      </w:r>
      <w:r w:rsidRPr="00384992">
        <w:rPr>
          <w:rStyle w:val="Emphasis"/>
          <w:sz w:val="26"/>
          <w:szCs w:val="26"/>
        </w:rPr>
        <w:t>huge implications for hospitals and the patients they serve</w:t>
      </w:r>
      <w:r w:rsidRPr="00384992">
        <w:rPr>
          <w:sz w:val="12"/>
        </w:rPr>
        <w:t>,” Nickels said. “</w:t>
      </w:r>
      <w:r w:rsidRPr="00384992">
        <w:rPr>
          <w:rStyle w:val="StyleUnderline"/>
        </w:rPr>
        <w:t>Losses of the magnitude that we’re going to discuss</w:t>
      </w:r>
      <w:r w:rsidRPr="00384992">
        <w:rPr>
          <w:sz w:val="12"/>
        </w:rPr>
        <w:t xml:space="preserve"> </w:t>
      </w:r>
      <w:r w:rsidRPr="00384992">
        <w:rPr>
          <w:rStyle w:val="Emphasis"/>
        </w:rPr>
        <w:t>cannot be sustained</w:t>
      </w:r>
      <w:r w:rsidRPr="00384992">
        <w:rPr>
          <w:sz w:val="12"/>
        </w:rPr>
        <w:t xml:space="preserve"> </w:t>
      </w:r>
      <w:r w:rsidRPr="00384992">
        <w:rPr>
          <w:rStyle w:val="StyleUnderline"/>
        </w:rPr>
        <w:t>and will</w:t>
      </w:r>
      <w:r w:rsidRPr="00384992">
        <w:rPr>
          <w:sz w:val="12"/>
        </w:rPr>
        <w:t xml:space="preserve"> </w:t>
      </w:r>
      <w:r w:rsidRPr="00384992">
        <w:rPr>
          <w:rStyle w:val="Emphasis"/>
        </w:rPr>
        <w:t>adversely impact patients access to care</w:t>
      </w:r>
      <w:r w:rsidRPr="00384992">
        <w:rPr>
          <w:sz w:val="12"/>
        </w:rPr>
        <w:t xml:space="preserve">, </w:t>
      </w:r>
      <w:r w:rsidRPr="00384992">
        <w:rPr>
          <w:rStyle w:val="Emphasis"/>
        </w:rPr>
        <w:t>decimate hospitals’ and health systems’ ability to provide services</w:t>
      </w:r>
      <w:r w:rsidRPr="00384992">
        <w:rPr>
          <w:sz w:val="12"/>
        </w:rPr>
        <w:t xml:space="preserve">, </w:t>
      </w:r>
      <w:r w:rsidRPr="00384992">
        <w:rPr>
          <w:rStyle w:val="Emphasis"/>
        </w:rPr>
        <w:t>weaken local economies</w:t>
      </w:r>
      <w:r w:rsidRPr="00384992">
        <w:rPr>
          <w:sz w:val="12"/>
        </w:rPr>
        <w:t xml:space="preserve"> </w:t>
      </w:r>
      <w:r w:rsidRPr="00384992">
        <w:rPr>
          <w:rStyle w:val="StyleUnderline"/>
        </w:rPr>
        <w:t>that hospitals sustain and grow</w:t>
      </w:r>
      <w:r w:rsidRPr="00384992">
        <w:rPr>
          <w:sz w:val="12"/>
        </w:rPr>
        <w:t xml:space="preserve">, </w:t>
      </w:r>
      <w:r w:rsidRPr="00384992">
        <w:rPr>
          <w:rStyle w:val="StyleUnderline"/>
        </w:rPr>
        <w:t>and result in</w:t>
      </w:r>
      <w:r w:rsidRPr="00384992">
        <w:rPr>
          <w:sz w:val="12"/>
        </w:rPr>
        <w:t xml:space="preserve"> </w:t>
      </w:r>
      <w:r w:rsidRPr="00384992">
        <w:rPr>
          <w:rStyle w:val="Emphasis"/>
        </w:rPr>
        <w:t>massive job losses</w:t>
      </w:r>
      <w:r w:rsidRPr="00384992">
        <w:rPr>
          <w:sz w:val="12"/>
        </w:rPr>
        <w:t>.”</w:t>
      </w:r>
    </w:p>
    <w:p w:rsidR="007519BD" w:rsidRPr="00384992" w:rsidRDefault="007519BD" w:rsidP="007519BD"/>
    <w:p w:rsidR="007519BD" w:rsidRPr="00384992" w:rsidRDefault="007519BD" w:rsidP="007519BD">
      <w:pPr>
        <w:pStyle w:val="Heading4"/>
        <w:rPr>
          <w:u w:val="single"/>
        </w:rPr>
      </w:pPr>
      <w:r w:rsidRPr="00384992">
        <w:t xml:space="preserve">ACA creates a </w:t>
      </w:r>
      <w:r w:rsidRPr="00384992">
        <w:rPr>
          <w:u w:val="single"/>
        </w:rPr>
        <w:t>dedicated prevention fund</w:t>
      </w:r>
      <w:r w:rsidRPr="00384992">
        <w:t xml:space="preserve"> that solves vaccines, health response, and tracking – there’s a </w:t>
      </w:r>
      <w:r w:rsidRPr="00384992">
        <w:rPr>
          <w:u w:val="single"/>
        </w:rPr>
        <w:t>litany</w:t>
      </w:r>
      <w:r w:rsidRPr="00384992">
        <w:t xml:space="preserve"> of scenarios for disease spread that make it </w:t>
      </w:r>
      <w:r w:rsidRPr="00384992">
        <w:rPr>
          <w:u w:val="single"/>
        </w:rPr>
        <w:t>extremely likely</w:t>
      </w:r>
    </w:p>
    <w:p w:rsidR="007519BD" w:rsidRPr="00384992" w:rsidRDefault="007519BD" w:rsidP="007519BD">
      <w:r w:rsidRPr="00384992">
        <w:rPr>
          <w:rStyle w:val="Style13ptBold"/>
        </w:rPr>
        <w:t>Colman</w:t>
      </w:r>
      <w:r w:rsidRPr="00384992">
        <w:t xml:space="preserve">, J.D., former Washington State Department of Health employee, </w:t>
      </w:r>
      <w:r w:rsidRPr="00384992">
        <w:rPr>
          <w:rStyle w:val="Style13ptBold"/>
        </w:rPr>
        <w:t xml:space="preserve">16 </w:t>
      </w:r>
      <w:r w:rsidRPr="00384992">
        <w:t>(Victor, *note – the author of this specific paper isn’t clear, but Colman is the director of the COPC, the firm that authored it* “About the Prevention and Public Health Fund”, http://copcwa.org/wp-content/uploads/2016/05/About-the-Prevention-and-Public-Health-Fund.pdf)</w:t>
      </w:r>
    </w:p>
    <w:p w:rsidR="007519BD" w:rsidRPr="00384992" w:rsidRDefault="007519BD" w:rsidP="007519BD">
      <w:pPr>
        <w:rPr>
          <w:sz w:val="12"/>
        </w:rPr>
      </w:pPr>
      <w:r w:rsidRPr="00384992">
        <w:rPr>
          <w:rStyle w:val="StyleUnderline"/>
        </w:rPr>
        <w:t>The Affordable Care Act</w:t>
      </w:r>
      <w:r w:rsidRPr="00384992">
        <w:rPr>
          <w:sz w:val="12"/>
        </w:rPr>
        <w:t xml:space="preserve"> (</w:t>
      </w:r>
      <w:r w:rsidRPr="00384992">
        <w:rPr>
          <w:rStyle w:val="Emphasis"/>
        </w:rPr>
        <w:t>ACA</w:t>
      </w:r>
      <w:r w:rsidRPr="00384992">
        <w:rPr>
          <w:sz w:val="12"/>
        </w:rPr>
        <w:t xml:space="preserve">), for the first time in the nation’s history, </w:t>
      </w:r>
      <w:r w:rsidRPr="00384992">
        <w:rPr>
          <w:rStyle w:val="StyleUnderline"/>
        </w:rPr>
        <w:t>created a</w:t>
      </w:r>
      <w:r w:rsidRPr="00384992">
        <w:rPr>
          <w:sz w:val="12"/>
        </w:rPr>
        <w:t xml:space="preserve"> </w:t>
      </w:r>
      <w:r w:rsidRPr="00384992">
        <w:rPr>
          <w:rStyle w:val="Emphasis"/>
        </w:rPr>
        <w:t>dedicated fund for prevention</w:t>
      </w:r>
      <w:r w:rsidRPr="00384992">
        <w:rPr>
          <w:sz w:val="12"/>
        </w:rPr>
        <w:t xml:space="preserve">. </w:t>
      </w:r>
      <w:r w:rsidRPr="00384992">
        <w:rPr>
          <w:rStyle w:val="StyleUnderline"/>
        </w:rPr>
        <w:t>The Prevention and Public Health</w:t>
      </w:r>
      <w:r w:rsidRPr="00384992">
        <w:rPr>
          <w:sz w:val="12"/>
        </w:rPr>
        <w:t xml:space="preserve"> Fund (PPHF) </w:t>
      </w:r>
      <w:r w:rsidRPr="00384992">
        <w:rPr>
          <w:rStyle w:val="StyleUnderline"/>
        </w:rPr>
        <w:t>provides</w:t>
      </w:r>
      <w:r w:rsidRPr="00384992">
        <w:rPr>
          <w:sz w:val="12"/>
        </w:rPr>
        <w:t xml:space="preserve"> </w:t>
      </w:r>
      <w:r w:rsidRPr="00384992">
        <w:rPr>
          <w:rStyle w:val="Emphasis"/>
        </w:rPr>
        <w:t>backbone funding</w:t>
      </w:r>
      <w:r w:rsidRPr="00384992">
        <w:rPr>
          <w:sz w:val="12"/>
        </w:rPr>
        <w:t xml:space="preserve"> </w:t>
      </w:r>
      <w:r w:rsidRPr="00384992">
        <w:rPr>
          <w:rStyle w:val="StyleUnderline"/>
        </w:rPr>
        <w:t>for programs and services</w:t>
      </w:r>
      <w:r w:rsidRPr="00384992">
        <w:rPr>
          <w:sz w:val="12"/>
        </w:rPr>
        <w:t xml:space="preserve"> in Washington State </w:t>
      </w:r>
      <w:r w:rsidRPr="00384992">
        <w:rPr>
          <w:rStyle w:val="StyleUnderline"/>
        </w:rPr>
        <w:t xml:space="preserve">that touch the lives of </w:t>
      </w:r>
      <w:r w:rsidRPr="00384992">
        <w:rPr>
          <w:rStyle w:val="Emphasis"/>
        </w:rPr>
        <w:t>millions</w:t>
      </w:r>
      <w:r w:rsidRPr="00384992">
        <w:rPr>
          <w:sz w:val="12"/>
        </w:rPr>
        <w:t xml:space="preserve"> of people every day. Established under the Affordable Care Act, </w:t>
      </w:r>
      <w:r w:rsidRPr="00384992">
        <w:rPr>
          <w:rStyle w:val="StyleUnderline"/>
        </w:rPr>
        <w:t>the Fund has provided funding to States and communities to provide programs and services to</w:t>
      </w:r>
      <w:r w:rsidRPr="00384992">
        <w:rPr>
          <w:sz w:val="12"/>
        </w:rPr>
        <w:t xml:space="preserve">: </w:t>
      </w:r>
      <w:r w:rsidRPr="00384992">
        <w:rPr>
          <w:rStyle w:val="StyleUnderline"/>
        </w:rPr>
        <w:t>Prevent and control</w:t>
      </w:r>
      <w:r w:rsidRPr="00384992">
        <w:t xml:space="preserve"> diabetes, heart disease, and </w:t>
      </w:r>
      <w:r w:rsidRPr="00384992">
        <w:rPr>
          <w:rStyle w:val="StyleUnderline"/>
        </w:rPr>
        <w:t>obesity</w:t>
      </w:r>
      <w:r w:rsidRPr="00384992">
        <w:t xml:space="preserve"> </w:t>
      </w:r>
      <w:r w:rsidRPr="00384992">
        <w:rPr>
          <w:rStyle w:val="Emphasis"/>
        </w:rPr>
        <w:t>Track</w:t>
      </w:r>
      <w:r w:rsidRPr="00384992">
        <w:rPr>
          <w:rStyle w:val="StyleUnderline"/>
        </w:rPr>
        <w:t xml:space="preserve"> and </w:t>
      </w:r>
      <w:r w:rsidRPr="00384992">
        <w:rPr>
          <w:rStyle w:val="Emphasis"/>
        </w:rPr>
        <w:t>monitor</w:t>
      </w:r>
      <w:r w:rsidRPr="00384992">
        <w:rPr>
          <w:rStyle w:val="StyleUnderline"/>
        </w:rPr>
        <w:t xml:space="preserve"> </w:t>
      </w:r>
      <w:r w:rsidRPr="00384992">
        <w:rPr>
          <w:rStyle w:val="Emphasis"/>
        </w:rPr>
        <w:t>disease trends</w:t>
      </w:r>
      <w:r w:rsidRPr="00384992">
        <w:t xml:space="preserve">, </w:t>
      </w:r>
      <w:r w:rsidRPr="00384992">
        <w:rPr>
          <w:rStyle w:val="StyleUnderline"/>
        </w:rPr>
        <w:t>and provide</w:t>
      </w:r>
      <w:r w:rsidRPr="00384992">
        <w:t xml:space="preserve"> </w:t>
      </w:r>
      <w:r w:rsidRPr="00384992">
        <w:rPr>
          <w:rStyle w:val="Emphasis"/>
        </w:rPr>
        <w:t>data</w:t>
      </w:r>
      <w:r w:rsidRPr="00384992">
        <w:t xml:space="preserve"> </w:t>
      </w:r>
      <w:r w:rsidRPr="00384992">
        <w:rPr>
          <w:rStyle w:val="StyleUnderline"/>
        </w:rPr>
        <w:t xml:space="preserve">that communities and health care partners use to identify </w:t>
      </w:r>
      <w:r w:rsidRPr="00384992">
        <w:rPr>
          <w:rStyle w:val="Emphasis"/>
        </w:rPr>
        <w:t>vulnerable</w:t>
      </w:r>
      <w:r w:rsidRPr="00384992">
        <w:t xml:space="preserve"> </w:t>
      </w:r>
      <w:r w:rsidRPr="00384992">
        <w:rPr>
          <w:rStyle w:val="Emphasis"/>
        </w:rPr>
        <w:t>populations</w:t>
      </w:r>
      <w:r w:rsidRPr="00384992">
        <w:t xml:space="preserve"> </w:t>
      </w:r>
      <w:r w:rsidRPr="00384992">
        <w:rPr>
          <w:rStyle w:val="StyleUnderline"/>
        </w:rPr>
        <w:t xml:space="preserve">and address </w:t>
      </w:r>
      <w:r w:rsidRPr="00384992">
        <w:rPr>
          <w:rStyle w:val="Emphasis"/>
        </w:rPr>
        <w:t xml:space="preserve">priority health problems </w:t>
      </w:r>
      <w:r w:rsidRPr="00384992">
        <w:rPr>
          <w:rStyle w:val="StyleUnderline"/>
        </w:rPr>
        <w:t xml:space="preserve">Provide </w:t>
      </w:r>
      <w:r w:rsidRPr="00384992">
        <w:rPr>
          <w:rStyle w:val="Emphasis"/>
        </w:rPr>
        <w:t>training</w:t>
      </w:r>
      <w:r w:rsidRPr="00384992">
        <w:t xml:space="preserve"> </w:t>
      </w:r>
      <w:r w:rsidRPr="00384992">
        <w:rPr>
          <w:rStyle w:val="StyleUnderline"/>
        </w:rPr>
        <w:t>and</w:t>
      </w:r>
      <w:r w:rsidRPr="00384992">
        <w:t xml:space="preserve"> </w:t>
      </w:r>
      <w:r w:rsidRPr="00384992">
        <w:rPr>
          <w:rStyle w:val="Emphasis"/>
        </w:rPr>
        <w:t>incentives</w:t>
      </w:r>
      <w:r w:rsidRPr="00384992">
        <w:t xml:space="preserve"> </w:t>
      </w:r>
      <w:r w:rsidRPr="00384992">
        <w:rPr>
          <w:rStyle w:val="StyleUnderline"/>
        </w:rPr>
        <w:t>to the public health workforce</w:t>
      </w:r>
      <w:r w:rsidRPr="00384992">
        <w:t xml:space="preserve"> </w:t>
      </w:r>
      <w:r w:rsidRPr="00384992">
        <w:rPr>
          <w:rStyle w:val="StyleUnderline"/>
        </w:rPr>
        <w:t>and their</w:t>
      </w:r>
      <w:r w:rsidRPr="00384992">
        <w:t xml:space="preserve"> healthcare </w:t>
      </w:r>
      <w:r w:rsidRPr="00384992">
        <w:rPr>
          <w:rStyle w:val="StyleUnderline"/>
        </w:rPr>
        <w:t>partners</w:t>
      </w:r>
      <w:r w:rsidRPr="00384992">
        <w:t xml:space="preserve"> </w:t>
      </w:r>
      <w:r w:rsidRPr="00384992">
        <w:rPr>
          <w:rStyle w:val="StyleUnderline"/>
        </w:rPr>
        <w:t>to adopt</w:t>
      </w:r>
      <w:r w:rsidRPr="00384992">
        <w:t xml:space="preserve"> </w:t>
      </w:r>
      <w:r w:rsidRPr="00384992">
        <w:rPr>
          <w:rStyle w:val="Emphasis"/>
        </w:rPr>
        <w:t>evidence-based disease prevention programs</w:t>
      </w:r>
      <w:r w:rsidRPr="00384992">
        <w:t xml:space="preserve"> Support people in their efforts to quit tobacco Provide breast and cervical cancer screening and early diagnosis </w:t>
      </w:r>
      <w:r w:rsidRPr="00384992">
        <w:rPr>
          <w:rStyle w:val="StyleUnderline"/>
        </w:rPr>
        <w:t>Protect</w:t>
      </w:r>
      <w:r w:rsidRPr="00384992">
        <w:t xml:space="preserve"> </w:t>
      </w:r>
      <w:r w:rsidRPr="00384992">
        <w:rPr>
          <w:rStyle w:val="Emphasis"/>
        </w:rPr>
        <w:t>children</w:t>
      </w:r>
      <w:r w:rsidRPr="00384992">
        <w:t xml:space="preserve"> </w:t>
      </w:r>
      <w:r w:rsidRPr="00384992">
        <w:rPr>
          <w:rStyle w:val="StyleUnderline"/>
        </w:rPr>
        <w:t>and</w:t>
      </w:r>
      <w:r w:rsidRPr="00384992">
        <w:t xml:space="preserve"> </w:t>
      </w:r>
      <w:r w:rsidRPr="00384992">
        <w:rPr>
          <w:rStyle w:val="Emphasis"/>
        </w:rPr>
        <w:t>adults</w:t>
      </w:r>
      <w:r w:rsidRPr="00384992">
        <w:t xml:space="preserve"> </w:t>
      </w:r>
      <w:r w:rsidRPr="00384992">
        <w:rPr>
          <w:rStyle w:val="StyleUnderline"/>
        </w:rPr>
        <w:t xml:space="preserve">from </w:t>
      </w:r>
      <w:r w:rsidRPr="00384992">
        <w:rPr>
          <w:rStyle w:val="Emphasis"/>
        </w:rPr>
        <w:t>vaccine preventable diseases</w:t>
      </w:r>
      <w:r w:rsidRPr="00384992">
        <w:rPr>
          <w:rStyle w:val="StyleUnderline"/>
        </w:rPr>
        <w:t xml:space="preserve"> through immunization</w:t>
      </w:r>
      <w:r w:rsidRPr="00384992">
        <w:t xml:space="preserve"> education, outreach, and reminder systems Work with health plans to improve the delivery of clinical and other preventive services </w:t>
      </w:r>
      <w:r w:rsidRPr="00384992">
        <w:rPr>
          <w:rStyle w:val="StyleUnderline"/>
        </w:rPr>
        <w:t xml:space="preserve">Enhance </w:t>
      </w:r>
      <w:r w:rsidRPr="00384992">
        <w:rPr>
          <w:rStyle w:val="Emphasis"/>
        </w:rPr>
        <w:t>epidemiology</w:t>
      </w:r>
      <w:r w:rsidRPr="00384992">
        <w:rPr>
          <w:rStyle w:val="StyleUnderline"/>
        </w:rPr>
        <w:t xml:space="preserve"> and </w:t>
      </w:r>
      <w:r w:rsidRPr="00384992">
        <w:rPr>
          <w:rStyle w:val="Emphasis"/>
        </w:rPr>
        <w:t>laboratory capacity</w:t>
      </w:r>
      <w:r w:rsidRPr="00384992">
        <w:rPr>
          <w:rStyle w:val="StyleUnderline"/>
        </w:rPr>
        <w:t xml:space="preserve"> that enables</w:t>
      </w:r>
      <w:r w:rsidRPr="00384992">
        <w:t xml:space="preserve"> </w:t>
      </w:r>
      <w:r w:rsidRPr="00384992">
        <w:rPr>
          <w:rStyle w:val="StyleUnderline"/>
        </w:rPr>
        <w:t>state</w:t>
      </w:r>
      <w:r w:rsidRPr="00384992">
        <w:t xml:space="preserve"> </w:t>
      </w:r>
      <w:r w:rsidRPr="00384992">
        <w:rPr>
          <w:rStyle w:val="StyleUnderline"/>
        </w:rPr>
        <w:t>and</w:t>
      </w:r>
      <w:r w:rsidRPr="00384992">
        <w:t xml:space="preserve"> </w:t>
      </w:r>
      <w:r w:rsidRPr="00384992">
        <w:rPr>
          <w:rStyle w:val="StyleUnderline"/>
        </w:rPr>
        <w:t>local</w:t>
      </w:r>
      <w:r w:rsidRPr="00384992">
        <w:t xml:space="preserve"> health </w:t>
      </w:r>
      <w:r w:rsidRPr="00384992">
        <w:rPr>
          <w:rStyle w:val="StyleUnderline"/>
        </w:rPr>
        <w:t>officials</w:t>
      </w:r>
      <w:r w:rsidRPr="00384992">
        <w:t xml:space="preserve"> </w:t>
      </w:r>
      <w:r w:rsidRPr="00384992">
        <w:rPr>
          <w:rStyle w:val="Emphasis"/>
        </w:rPr>
        <w:t>to respond to infectious diseases</w:t>
      </w:r>
      <w:r w:rsidRPr="00384992">
        <w:t xml:space="preserve"> </w:t>
      </w:r>
      <w:r w:rsidRPr="00384992">
        <w:rPr>
          <w:rStyle w:val="StyleUnderline"/>
        </w:rPr>
        <w:t>and</w:t>
      </w:r>
      <w:r w:rsidRPr="00384992">
        <w:t xml:space="preserve"> </w:t>
      </w:r>
      <w:r w:rsidRPr="00384992">
        <w:rPr>
          <w:rStyle w:val="Emphasis"/>
          <w:sz w:val="26"/>
          <w:szCs w:val="26"/>
        </w:rPr>
        <w:t>emergencies that put citizens’ lives and health at stake – including natural disasters, terrorist attacks, infectious disease outbreaks, and unsafe food, air and water</w:t>
      </w:r>
      <w:r w:rsidRPr="00384992">
        <w:t xml:space="preserve">. </w:t>
      </w:r>
      <w:r w:rsidRPr="00384992">
        <w:rPr>
          <w:sz w:val="12"/>
        </w:rPr>
        <w:t xml:space="preserve">Why it’s important </w:t>
      </w:r>
      <w:r w:rsidRPr="00384992">
        <w:rPr>
          <w:rStyle w:val="Emphasis"/>
        </w:rPr>
        <w:t>Effective</w:t>
      </w:r>
      <w:r w:rsidRPr="00384992">
        <w:rPr>
          <w:sz w:val="12"/>
        </w:rPr>
        <w:t xml:space="preserve">, </w:t>
      </w:r>
      <w:r w:rsidRPr="00384992">
        <w:rPr>
          <w:rStyle w:val="Emphasis"/>
        </w:rPr>
        <w:t>affordable</w:t>
      </w:r>
      <w:r w:rsidRPr="00384992">
        <w:rPr>
          <w:sz w:val="12"/>
        </w:rPr>
        <w:t xml:space="preserve"> </w:t>
      </w:r>
      <w:r w:rsidRPr="00384992">
        <w:rPr>
          <w:rStyle w:val="Emphasis"/>
        </w:rPr>
        <w:t>health care</w:t>
      </w:r>
      <w:r w:rsidRPr="00384992">
        <w:rPr>
          <w:sz w:val="12"/>
        </w:rPr>
        <w:t xml:space="preserve"> </w:t>
      </w:r>
      <w:r w:rsidRPr="00384992">
        <w:rPr>
          <w:rStyle w:val="StyleUnderline"/>
        </w:rPr>
        <w:t>is</w:t>
      </w:r>
      <w:r w:rsidRPr="00384992">
        <w:rPr>
          <w:sz w:val="12"/>
        </w:rPr>
        <w:t xml:space="preserve"> </w:t>
      </w:r>
      <w:r w:rsidRPr="00384992">
        <w:rPr>
          <w:rStyle w:val="Emphasis"/>
        </w:rPr>
        <w:t>essential</w:t>
      </w:r>
      <w:r w:rsidRPr="00384992">
        <w:rPr>
          <w:sz w:val="12"/>
        </w:rPr>
        <w:t xml:space="preserve"> </w:t>
      </w:r>
      <w:r w:rsidRPr="00384992">
        <w:rPr>
          <w:rStyle w:val="StyleUnderline"/>
        </w:rPr>
        <w:t>for improving health</w:t>
      </w:r>
      <w:r w:rsidRPr="00384992">
        <w:rPr>
          <w:sz w:val="12"/>
        </w:rPr>
        <w:t xml:space="preserve">, </w:t>
      </w:r>
      <w:r w:rsidRPr="00384992">
        <w:rPr>
          <w:rStyle w:val="StyleUnderline"/>
        </w:rPr>
        <w:t>but what happens beyond the doctor’s office also has a major impact</w:t>
      </w:r>
      <w:r w:rsidRPr="00384992">
        <w:rPr>
          <w:sz w:val="12"/>
        </w:rPr>
        <w:t xml:space="preserve"> on how healthy we are. </w:t>
      </w:r>
      <w:r w:rsidRPr="00384992">
        <w:rPr>
          <w:rStyle w:val="StyleUnderline"/>
        </w:rPr>
        <w:t>There is increasing understanding of how important it is to combine good medical care with support in our daily lives to carry out a doctor’s advice</w:t>
      </w:r>
      <w:r w:rsidRPr="00384992">
        <w:rPr>
          <w:sz w:val="12"/>
        </w:rPr>
        <w:t xml:space="preserve">. </w:t>
      </w:r>
      <w:r w:rsidRPr="00384992">
        <w:rPr>
          <w:rStyle w:val="StyleUnderline"/>
        </w:rPr>
        <w:t>The Prevention and Public Health Fund is the nation’s</w:t>
      </w:r>
      <w:r w:rsidRPr="00384992">
        <w:rPr>
          <w:sz w:val="12"/>
        </w:rPr>
        <w:t xml:space="preserve"> </w:t>
      </w:r>
      <w:r w:rsidRPr="00384992">
        <w:rPr>
          <w:rStyle w:val="Emphasis"/>
        </w:rPr>
        <w:t>largest single federal investment</w:t>
      </w:r>
      <w:r w:rsidRPr="00384992">
        <w:rPr>
          <w:sz w:val="12"/>
        </w:rPr>
        <w:t xml:space="preserve"> </w:t>
      </w:r>
      <w:r w:rsidRPr="00384992">
        <w:rPr>
          <w:rStyle w:val="StyleUnderline"/>
        </w:rPr>
        <w:t>in prevention and takes an</w:t>
      </w:r>
      <w:r w:rsidRPr="00384992">
        <w:rPr>
          <w:sz w:val="12"/>
        </w:rPr>
        <w:t xml:space="preserve"> </w:t>
      </w:r>
      <w:r w:rsidRPr="00384992">
        <w:rPr>
          <w:rStyle w:val="Emphasis"/>
        </w:rPr>
        <w:t>innovative approach</w:t>
      </w:r>
      <w:r w:rsidRPr="00384992">
        <w:rPr>
          <w:sz w:val="12"/>
        </w:rPr>
        <w:t xml:space="preserve"> </w:t>
      </w:r>
      <w:r w:rsidRPr="00384992">
        <w:rPr>
          <w:rStyle w:val="StyleUnderline"/>
        </w:rPr>
        <w:t>by supporting</w:t>
      </w:r>
      <w:r w:rsidRPr="00384992">
        <w:rPr>
          <w:sz w:val="12"/>
        </w:rPr>
        <w:t xml:space="preserve"> </w:t>
      </w:r>
      <w:r w:rsidRPr="00384992">
        <w:rPr>
          <w:rStyle w:val="StyleUnderline"/>
        </w:rPr>
        <w:t>cross-sector and public- private partnerships and collaborations to improve outcomes. The Prevention Fund will provide</w:t>
      </w:r>
      <w:r w:rsidRPr="00384992">
        <w:rPr>
          <w:sz w:val="12"/>
        </w:rPr>
        <w:t xml:space="preserve"> </w:t>
      </w:r>
      <w:r w:rsidRPr="00384992">
        <w:rPr>
          <w:rStyle w:val="Emphasis"/>
        </w:rPr>
        <w:t>$14.5 billion</w:t>
      </w:r>
      <w:r w:rsidRPr="00384992">
        <w:rPr>
          <w:sz w:val="12"/>
        </w:rPr>
        <w:t xml:space="preserve"> over the next 10 </w:t>
      </w:r>
      <w:r w:rsidRPr="00384992">
        <w:rPr>
          <w:rStyle w:val="StyleUnderline"/>
        </w:rPr>
        <w:t>years to improve public health</w:t>
      </w:r>
      <w:r w:rsidRPr="00384992">
        <w:rPr>
          <w:sz w:val="12"/>
        </w:rPr>
        <w:t xml:space="preserve"> and prevent chronic illnesses, including obesity and related diseases, through increased screenings, counseling and community-based prevention programs. The Fund supports services and programs that allow health to be improved in communities, schools, workplaces and homes by supporting healthier lifestyles and eliminating obstacles to healthy life choices. </w:t>
      </w:r>
    </w:p>
    <w:p w:rsidR="007519BD" w:rsidRPr="00384992" w:rsidRDefault="007519BD" w:rsidP="007519BD"/>
    <w:p w:rsidR="007519BD" w:rsidRPr="00384992" w:rsidRDefault="007519BD" w:rsidP="007519BD">
      <w:pPr>
        <w:pStyle w:val="Heading3"/>
      </w:pPr>
      <w:r w:rsidRPr="00384992">
        <w:t>1NC/2NC – Bioterror Impact</w:t>
      </w:r>
    </w:p>
    <w:p w:rsidR="007519BD" w:rsidRPr="00384992" w:rsidRDefault="007519BD" w:rsidP="007519BD">
      <w:pPr>
        <w:pStyle w:val="Heading4"/>
      </w:pPr>
      <w:r w:rsidRPr="00384992">
        <w:t>ACA implementation checks bioterrorism</w:t>
      </w:r>
    </w:p>
    <w:p w:rsidR="007519BD" w:rsidRPr="00384992" w:rsidRDefault="007519BD" w:rsidP="007519BD">
      <w:r w:rsidRPr="00384992">
        <w:rPr>
          <w:rStyle w:val="Heading4Char"/>
        </w:rPr>
        <w:t>McClanahan, 13</w:t>
      </w:r>
      <w:r w:rsidRPr="00384992">
        <w:t xml:space="preserve"> – Carolyn, M.D., University of Mississippi, “Five Reasons Not To Hold Obamacare Hostage </w:t>
      </w:r>
      <w:proofErr w:type="gramStart"/>
      <w:r w:rsidRPr="00384992">
        <w:t>In</w:t>
      </w:r>
      <w:proofErr w:type="gramEnd"/>
      <w:r w:rsidRPr="00384992">
        <w:t xml:space="preserve"> The Government Shutdown” http://www.forbes.com/sites/carolynmcclanahan/2013/09/30/five-reasons-not-to-hold-obamacare-hostage-in-the-government-shutdown/</w:t>
      </w:r>
    </w:p>
    <w:p w:rsidR="007519BD" w:rsidRPr="00384992" w:rsidRDefault="007519BD" w:rsidP="007519BD">
      <w:pPr>
        <w:rPr>
          <w:b/>
          <w:iCs/>
          <w:u w:val="single"/>
          <w:bdr w:val="single" w:sz="12" w:space="0" w:color="auto" w:frame="1"/>
        </w:rPr>
      </w:pPr>
      <w:r w:rsidRPr="00384992">
        <w:rPr>
          <w:sz w:val="16"/>
        </w:rPr>
        <w:t xml:space="preserve">The show down that could shut down our government is on, and </w:t>
      </w:r>
      <w:r w:rsidRPr="00384992">
        <w:rPr>
          <w:rStyle w:val="StyleUnderline"/>
        </w:rPr>
        <w:t>Republicans are holding funding for Obamacare hostage</w:t>
      </w:r>
      <w:r w:rsidRPr="00384992">
        <w:rPr>
          <w:sz w:val="16"/>
        </w:rPr>
        <w:t xml:space="preserve"> in this event. However, </w:t>
      </w:r>
      <w:r w:rsidRPr="00384992">
        <w:rPr>
          <w:rStyle w:val="StyleUnderline"/>
        </w:rPr>
        <w:t xml:space="preserve">we need to remind them there are many </w:t>
      </w:r>
      <w:r w:rsidRPr="00384992">
        <w:rPr>
          <w:rStyle w:val="Emphasis"/>
        </w:rPr>
        <w:t>valuable provisions in the law that work to repair our broken health care system</w:t>
      </w:r>
      <w:r w:rsidRPr="00384992">
        <w:rPr>
          <w:sz w:val="16"/>
        </w:rPr>
        <w:t xml:space="preserve">. </w:t>
      </w:r>
      <w:r w:rsidRPr="00384992">
        <w:rPr>
          <w:rStyle w:val="StyleUnderline"/>
        </w:rPr>
        <w:t xml:space="preserve">These “good” parts of the law need to move forward. By gutting the funding, </w:t>
      </w:r>
      <w:r w:rsidRPr="00384992">
        <w:rPr>
          <w:rStyle w:val="Emphasis"/>
        </w:rPr>
        <w:t>we put our entire health care system at risk.</w:t>
      </w:r>
      <w:r w:rsidRPr="00384992">
        <w:rPr>
          <w:rStyle w:val="StyleUnderline"/>
        </w:rPr>
        <w:t xml:space="preserve"> </w:t>
      </w:r>
      <w:r w:rsidRPr="00384992">
        <w:rPr>
          <w:sz w:val="16"/>
        </w:rPr>
        <w:t xml:space="preserve">Granted, the insurance provisions will need repair, and this can be done over time. Tonight, in the heat of the arguments, I share five reasons why Obamacare should not be held hostage to the Shutdown Showdown. Reason #1: The Affordable Care Act begins repair of a decimated primary care system. Countries with a strong primary care system have much lower costs and healthier populations than what we experience in the United States. Primary care doctors focus on wellness, prevention, and treat minor illnesses in a cost effective manner. Our fee for service payment methods and our expensive medical training system pushed medical students away from choosing primary care and now we have a vast shortage of primary care doctors. The Affordable Care Act provides better pay to primary care doctors and helps with loan repayment if a physician practices in an underserved area. Reason #2: The Affordable Care Act improves prevention, wellness, and early care of chronic disease. We do a great job in the United States with taking care of serious illness, but really stink where it matters most – preventing illness from becoming serious in the first place. Insurance doesn’t pay well to take care of serious illness early, and pays next to nothing for prevention. The Affordable Care Act rewards physicians for providing preventive care, creates avenues to better coordinate care of chronic illness early in the course of disease, and has payment incentives for patients to participate in improving their health. Reason #3: The Affordable Care Act moves us toward truly patient-centered medical care. Our health care system is historically patriarchal – you go to the doctor, he/she tells you what to do, and you go home and do it (or not.) With a patient centered approach, the focus in on providing quality care that centers </w:t>
      </w:r>
      <w:proofErr w:type="gramStart"/>
      <w:r w:rsidRPr="00384992">
        <w:rPr>
          <w:sz w:val="16"/>
        </w:rPr>
        <w:t>around</w:t>
      </w:r>
      <w:proofErr w:type="gramEnd"/>
      <w:r w:rsidRPr="00384992">
        <w:rPr>
          <w:sz w:val="16"/>
        </w:rPr>
        <w:t xml:space="preserve"> the patient’s values. Quantity of care is no longer the goal. The Affordable Care Act has multiple pilot programs that test changes in delivery of care and patient centered approaches. Reason #4: </w:t>
      </w:r>
      <w:r w:rsidRPr="00384992">
        <w:rPr>
          <w:rStyle w:val="StyleUnderline"/>
        </w:rPr>
        <w:t>The</w:t>
      </w:r>
      <w:r w:rsidRPr="00384992">
        <w:rPr>
          <w:sz w:val="16"/>
        </w:rPr>
        <w:t xml:space="preserve"> </w:t>
      </w:r>
      <w:r w:rsidRPr="00384992">
        <w:rPr>
          <w:rStyle w:val="Emphasis"/>
        </w:rPr>
        <w:t>A</w:t>
      </w:r>
      <w:r w:rsidRPr="00384992">
        <w:rPr>
          <w:sz w:val="16"/>
        </w:rPr>
        <w:t xml:space="preserve">ffordable </w:t>
      </w:r>
      <w:r w:rsidRPr="00384992">
        <w:rPr>
          <w:rStyle w:val="Emphasis"/>
        </w:rPr>
        <w:t>C</w:t>
      </w:r>
      <w:r w:rsidRPr="00384992">
        <w:rPr>
          <w:sz w:val="16"/>
        </w:rPr>
        <w:t xml:space="preserve">are </w:t>
      </w:r>
      <w:r w:rsidRPr="00384992">
        <w:rPr>
          <w:rStyle w:val="Emphasis"/>
        </w:rPr>
        <w:t>A</w:t>
      </w:r>
      <w:r w:rsidRPr="00384992">
        <w:rPr>
          <w:sz w:val="16"/>
        </w:rPr>
        <w:t xml:space="preserve">ct </w:t>
      </w:r>
      <w:r w:rsidRPr="00384992">
        <w:rPr>
          <w:rStyle w:val="Emphasis"/>
        </w:rPr>
        <w:t>improves our reaction to bioterrorist and mass casualty events.</w:t>
      </w:r>
      <w:r w:rsidRPr="00384992">
        <w:rPr>
          <w:sz w:val="16"/>
        </w:rPr>
        <w:t xml:space="preserve"> Our public health system is funded at the whim of Congress. </w:t>
      </w:r>
      <w:r w:rsidRPr="00384992">
        <w:rPr>
          <w:rStyle w:val="StyleUnderline"/>
        </w:rPr>
        <w:t xml:space="preserve">These folks are responsible for </w:t>
      </w:r>
      <w:r w:rsidRPr="00384992">
        <w:rPr>
          <w:rStyle w:val="Emphasis"/>
        </w:rPr>
        <w:t>protecting public health, preparing for the next bird flu, and responding to bioterrorist threats</w:t>
      </w:r>
      <w:r w:rsidRPr="00384992">
        <w:rPr>
          <w:sz w:val="16"/>
        </w:rPr>
        <w:t xml:space="preserve">. </w:t>
      </w:r>
      <w:r w:rsidRPr="00384992">
        <w:rPr>
          <w:rStyle w:val="StyleUnderline"/>
        </w:rPr>
        <w:t>The law attempted to fund public health at a set amount each year</w:t>
      </w:r>
      <w:r w:rsidRPr="00384992">
        <w:rPr>
          <w:sz w:val="16"/>
        </w:rPr>
        <w:t xml:space="preserve">. Unfortunately, Congress has decreased funding promised by the Affordable Care Act year after year. </w:t>
      </w:r>
      <w:r w:rsidRPr="00384992">
        <w:rPr>
          <w:rStyle w:val="StyleUnderline"/>
        </w:rPr>
        <w:t>I dread the day of the “Contagion” because we will not be ready.</w:t>
      </w:r>
      <w:r w:rsidRPr="00384992">
        <w:rPr>
          <w:sz w:val="16"/>
        </w:rPr>
        <w:t xml:space="preserve"> </w:t>
      </w:r>
      <w:r w:rsidRPr="00384992">
        <w:rPr>
          <w:rStyle w:val="Emphasis"/>
        </w:rPr>
        <w:t>We need to demand better and consistent funding for our public health.</w:t>
      </w:r>
    </w:p>
    <w:p w:rsidR="007519BD" w:rsidRPr="00384992" w:rsidRDefault="007519BD" w:rsidP="007519BD">
      <w:pPr>
        <w:pStyle w:val="Heading4"/>
      </w:pPr>
      <w:r w:rsidRPr="00384992">
        <w:t>Bioterror causes extinction</w:t>
      </w:r>
    </w:p>
    <w:p w:rsidR="007519BD" w:rsidRPr="00384992" w:rsidRDefault="007519BD" w:rsidP="007519BD">
      <w:r w:rsidRPr="00384992">
        <w:t xml:space="preserve">Anders </w:t>
      </w:r>
      <w:r w:rsidRPr="00384992">
        <w:rPr>
          <w:rStyle w:val="Heading4Char"/>
        </w:rPr>
        <w:t>Sandberg, Computational Neuroscience PhD,</w:t>
      </w:r>
      <w:r w:rsidRPr="00384992">
        <w:t xml:space="preserve"> et al., James Martin Research Fellow, Future of Humanity Institute, Oxford University, "How Can We Reduce the Risk of Human Extinction?" BULLETIN OF THE ATOMIC SCIENTISTS, 9-9-</w:t>
      </w:r>
      <w:r w:rsidRPr="00384992">
        <w:rPr>
          <w:rStyle w:val="Style13ptBold"/>
        </w:rPr>
        <w:t>0</w:t>
      </w:r>
      <w:r w:rsidRPr="00384992">
        <w:rPr>
          <w:rStyle w:val="Heading4Char"/>
        </w:rPr>
        <w:t>8</w:t>
      </w:r>
      <w:r w:rsidRPr="00384992">
        <w:t>, http://www.thebulletin.org/web-edition/features/how-can-we-reduce-the-risk-of-human-extinction, accessed 5-2-10.</w:t>
      </w:r>
    </w:p>
    <w:p w:rsidR="007519BD" w:rsidRPr="00384992" w:rsidRDefault="007519BD" w:rsidP="007519BD">
      <w:pPr>
        <w:rPr>
          <w:sz w:val="16"/>
        </w:rPr>
      </w:pPr>
      <w:r w:rsidRPr="00384992">
        <w:rPr>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384992">
        <w:rPr>
          <w:rStyle w:val="StyleUnderline"/>
        </w:rPr>
        <w:t>Advances in synthetic biology might make it possible to engineer pathogens capable of extinction-level pandemics. The knowledge, equipment, and materials needed to engineer pathogens are more accessible</w:t>
      </w:r>
      <w:r w:rsidRPr="00384992">
        <w:rPr>
          <w:b/>
          <w:u w:val="thick"/>
        </w:rPr>
        <w:t xml:space="preserve"> </w:t>
      </w:r>
      <w:r w:rsidRPr="00384992">
        <w:rPr>
          <w:rStyle w:val="StyleUnderline"/>
        </w:rPr>
        <w:t>than those needed to build nuclear weapons. And unlike other weapons, pathogens are</w:t>
      </w:r>
      <w:r w:rsidRPr="00384992">
        <w:rPr>
          <w:b/>
          <w:u w:val="thick"/>
        </w:rPr>
        <w:t xml:space="preserve"> </w:t>
      </w:r>
      <w:r w:rsidRPr="00384992">
        <w:rPr>
          <w:rStyle w:val="Emphasis"/>
        </w:rPr>
        <w:t>self-replicating</w:t>
      </w:r>
      <w:r w:rsidRPr="00384992">
        <w:rPr>
          <w:rStyle w:val="StyleUnderline"/>
        </w:rPr>
        <w:t>, allowing a small arsenal to become</w:t>
      </w:r>
      <w:r w:rsidRPr="00384992">
        <w:rPr>
          <w:b/>
          <w:u w:val="thick"/>
        </w:rPr>
        <w:t xml:space="preserve"> </w:t>
      </w:r>
      <w:r w:rsidRPr="00384992">
        <w:rPr>
          <w:rStyle w:val="Emphasis"/>
        </w:rPr>
        <w:t>exponentially destructive</w:t>
      </w:r>
      <w:r w:rsidRPr="00384992">
        <w:rPr>
          <w:rStyle w:val="StyleUnderline"/>
        </w:rPr>
        <w:t xml:space="preserve">. Pathogens have been implicated in the extinctions of many wild species. </w:t>
      </w:r>
      <w:r w:rsidRPr="00384992">
        <w:rPr>
          <w:sz w:val="16"/>
        </w:rPr>
        <w:t>Although most pandemics "fade out" by reducing the density of susceptible populations, pathogens with wide host ranges in multiple species can reach even isolated individuals</w:t>
      </w:r>
      <w:r w:rsidRPr="00384992">
        <w:rPr>
          <w:b/>
          <w:u w:val="thick"/>
        </w:rPr>
        <w:t xml:space="preserve">. </w:t>
      </w:r>
      <w:r w:rsidRPr="00384992">
        <w:rPr>
          <w:rStyle w:val="StyleUnderline"/>
        </w:rPr>
        <w:t xml:space="preserve">The intentional or unintentional release of engineered pathogens with high transmissibility, latency, and lethality </w:t>
      </w:r>
      <w:r w:rsidRPr="00384992">
        <w:rPr>
          <w:rStyle w:val="Emphasis"/>
        </w:rPr>
        <w:t>might be capable of causing human extinction.</w:t>
      </w:r>
      <w:r w:rsidRPr="00384992">
        <w:rPr>
          <w:sz w:val="16"/>
        </w:rPr>
        <w:t xml:space="preserve"> While such an event seems unlikely today, the likelihood may increase as biotechnologies continue to improve at a rate rivaling Moore's Law.</w:t>
      </w:r>
    </w:p>
    <w:p w:rsidR="007519BD" w:rsidRPr="00384992" w:rsidRDefault="007519BD" w:rsidP="007519BD"/>
    <w:p w:rsidR="007519BD" w:rsidRPr="00384992" w:rsidRDefault="007519BD" w:rsidP="007519BD">
      <w:pPr>
        <w:pStyle w:val="Heading3"/>
      </w:pPr>
      <w:r w:rsidRPr="00384992">
        <w:t>1NC/2NC – Econ Impact</w:t>
      </w:r>
    </w:p>
    <w:p w:rsidR="007519BD" w:rsidRPr="00384992" w:rsidRDefault="007519BD" w:rsidP="007519BD">
      <w:pPr>
        <w:pStyle w:val="Heading4"/>
      </w:pPr>
      <w:r w:rsidRPr="00384992">
        <w:t>AHCA will destroy millions of jobs and take billions from the economy</w:t>
      </w:r>
    </w:p>
    <w:p w:rsidR="007519BD" w:rsidRPr="00384992" w:rsidRDefault="007519BD" w:rsidP="007519BD">
      <w:r w:rsidRPr="00384992">
        <w:rPr>
          <w:rStyle w:val="Style13ptBold"/>
        </w:rPr>
        <w:t>Newkirk 6/17</w:t>
      </w:r>
      <w:r w:rsidRPr="00384992">
        <w:t xml:space="preserve"> (Vann R. Newkirk II is a staff writer at The Atlantic, where he covers politics and policy. “How the AHCA Could Cause an Economic Downturn.” https://www.theatlantic.com/politics/archive/2017/06/the-ahca-recession-report/530322/)</w:t>
      </w:r>
    </w:p>
    <w:p w:rsidR="007519BD" w:rsidRPr="00384992" w:rsidRDefault="007519BD" w:rsidP="007519BD">
      <w:pPr>
        <w:rPr>
          <w:rStyle w:val="StyleUnderline"/>
        </w:rPr>
      </w:pPr>
      <w:r w:rsidRPr="00384992">
        <w:rPr>
          <w:sz w:val="16"/>
        </w:rPr>
        <w:t>If there’s any single binding policy narrative for the first five months of Donald Trump’s presidency, it’s that the president is against regulations that kill jobs. In his June 1 Rose Garden speech announcing the U.S. withdrawal from the Paris climate agreement, Trump bemoaned it as a policy that “could cost Americans as much as 2.7 million lost jobs by 2025.” He’s touted his success in making deals to keep factory jobs in the country, and has claimed that his work “</w:t>
      </w:r>
      <w:proofErr w:type="spellStart"/>
      <w:proofErr w:type="gramStart"/>
      <w:r w:rsidRPr="00384992">
        <w:rPr>
          <w:sz w:val="16"/>
        </w:rPr>
        <w:t>includ</w:t>
      </w:r>
      <w:proofErr w:type="spellEnd"/>
      <w:r w:rsidRPr="00384992">
        <w:rPr>
          <w:sz w:val="16"/>
        </w:rPr>
        <w:t>[</w:t>
      </w:r>
      <w:proofErr w:type="spellStart"/>
      <w:proofErr w:type="gramEnd"/>
      <w:r w:rsidRPr="00384992">
        <w:rPr>
          <w:sz w:val="16"/>
        </w:rPr>
        <w:t>es</w:t>
      </w:r>
      <w:proofErr w:type="spellEnd"/>
      <w:r w:rsidRPr="00384992">
        <w:rPr>
          <w:sz w:val="16"/>
        </w:rPr>
        <w:t xml:space="preserve">] a record number of resolutions to eliminate job-killing regulations.” So how would Trump and his job-creating party feel about a law that costs a million jobs over the next decade and decreases total business activity by hundreds of billions over the same time period? They have a chance to decide just that as the Senate deliberates a reconfigured American Health Care Act, the Republican plan to replace Obamacare. </w:t>
      </w:r>
      <w:r w:rsidRPr="00384992">
        <w:rPr>
          <w:rStyle w:val="StyleUnderline"/>
        </w:rPr>
        <w:t>A new report</w:t>
      </w:r>
      <w:r w:rsidRPr="00384992">
        <w:rPr>
          <w:sz w:val="16"/>
        </w:rPr>
        <w:t xml:space="preserve"> from the Commonwealth Fund and George Washington University researchers Leighton Ku, Erika Steinmetz, Erin Brantley, Nikhil Holla, and Brian K. </w:t>
      </w:r>
      <w:proofErr w:type="spellStart"/>
      <w:r w:rsidRPr="00384992">
        <w:rPr>
          <w:sz w:val="16"/>
        </w:rPr>
        <w:t>Bruen</w:t>
      </w:r>
      <w:proofErr w:type="spellEnd"/>
      <w:r w:rsidRPr="00384992">
        <w:rPr>
          <w:sz w:val="16"/>
        </w:rPr>
        <w:t xml:space="preserve"> </w:t>
      </w:r>
      <w:r w:rsidRPr="00384992">
        <w:rPr>
          <w:rStyle w:val="StyleUnderline"/>
        </w:rPr>
        <w:t>finds that the AHCA would slash total jobs by about a million, total state gross domestic products by $93 billion, and total business output by $148 billion by 2026. Most of those jobs would be shed from the health-care industry, which would contract severely over that frame. Most of the losses in economic activity would come in states that have expanded Medicaid to low-income adults under the A</w:t>
      </w:r>
      <w:r w:rsidRPr="00384992">
        <w:rPr>
          <w:sz w:val="16"/>
        </w:rPr>
        <w:t xml:space="preserve">ffordable </w:t>
      </w:r>
      <w:r w:rsidRPr="00384992">
        <w:rPr>
          <w:rStyle w:val="StyleUnderline"/>
        </w:rPr>
        <w:t>C</w:t>
      </w:r>
      <w:r w:rsidRPr="00384992">
        <w:rPr>
          <w:sz w:val="16"/>
        </w:rPr>
        <w:t xml:space="preserve">are </w:t>
      </w:r>
      <w:r w:rsidRPr="00384992">
        <w:rPr>
          <w:rStyle w:val="StyleUnderline"/>
        </w:rPr>
        <w:t>A</w:t>
      </w:r>
      <w:r w:rsidRPr="00384992">
        <w:rPr>
          <w:sz w:val="16"/>
        </w:rPr>
        <w:t xml:space="preserve">ct. </w:t>
      </w:r>
      <w:r w:rsidRPr="00384992">
        <w:rPr>
          <w:rStyle w:val="StyleUnderline"/>
        </w:rPr>
        <w:t>The structure of the House bill that passed in May would lead to an interesting whirlwind of economic effects,</w:t>
      </w:r>
      <w:r w:rsidRPr="00384992">
        <w:rPr>
          <w:sz w:val="16"/>
        </w:rPr>
        <w:t xml:space="preserve"> according to this report. The AHCA repeals most of the taxes that supported the Affordable Care Act just about immediately, which might even act as a short-term stimulus. Between 2018 and 2020, authors predict the economy would actually grow by over 800,000 jobs, which notably would buoy jobs reports for two straight elections. </w:t>
      </w:r>
      <w:r w:rsidRPr="00384992">
        <w:rPr>
          <w:rStyle w:val="StyleUnderline"/>
        </w:rPr>
        <w:t>The health-care industry</w:t>
      </w:r>
      <w:r w:rsidRPr="00384992">
        <w:rPr>
          <w:sz w:val="16"/>
        </w:rPr>
        <w:t xml:space="preserve">, however, </w:t>
      </w:r>
      <w:r w:rsidRPr="00384992">
        <w:rPr>
          <w:rStyle w:val="StyleUnderline"/>
        </w:rPr>
        <w:t xml:space="preserve">would begin sloughing jobs immediately. Things get </w:t>
      </w:r>
      <w:proofErr w:type="spellStart"/>
      <w:r w:rsidRPr="00384992">
        <w:rPr>
          <w:rStyle w:val="StyleUnderline"/>
        </w:rPr>
        <w:t>dicier</w:t>
      </w:r>
      <w:proofErr w:type="spellEnd"/>
      <w:r w:rsidRPr="00384992">
        <w:rPr>
          <w:rStyle w:val="StyleUnderline"/>
        </w:rPr>
        <w:t xml:space="preserve"> after 2020. Reductions in federal funding for coverage through massive cuts to Medicaid and reduction of private-insurance subsidies all but reverse those gains by 2021, and begin what the researchers call “a period of economic and medical hardship in the U.S.”</w:t>
      </w:r>
      <w:r w:rsidRPr="00384992">
        <w:rPr>
          <w:sz w:val="16"/>
        </w:rPr>
        <w:t xml:space="preserve"> after that. </w:t>
      </w:r>
      <w:r w:rsidRPr="00384992">
        <w:rPr>
          <w:rStyle w:val="StyleUnderline"/>
        </w:rPr>
        <w:t>Federal Medicaid funds and under the ACA themselves currently act as a stimulus to state governments, and the AHCA would cut those funds even below pre-ACA levels, and cap them. Since that stimulus has multiplicative effects on businesses and total output, the AHCA slashes state outputs by amounts far greater than the amount of federal funds divested</w:t>
      </w:r>
      <w:r w:rsidRPr="00384992">
        <w:rPr>
          <w:sz w:val="16"/>
        </w:rPr>
        <w:t xml:space="preserve">. In New York alone, the Commonwealth Fund report indicates the state gross domestic product would decrease by $10.5 billion by 2026 over current projections, and total business output by $16 billion. And similar </w:t>
      </w:r>
      <w:r w:rsidRPr="00384992">
        <w:rPr>
          <w:rStyle w:val="StyleUnderline"/>
        </w:rPr>
        <w:t>losses would come across every state in every sector.</w:t>
      </w:r>
      <w:r w:rsidRPr="00384992">
        <w:rPr>
          <w:sz w:val="16"/>
        </w:rPr>
        <w:t xml:space="preserve"> Of course the most dramatic effects would be in the health-care industry. Per the Congressional Budget Office estimates, 23 million fewer people are expected to be insured under the House’s draft of the AHCA. The industry will simply have to contract in the face of such losses of eligible patients, and in the face of increases in uncompensated care. This report suggests a net loss of about 700,000 jobs in the health-care sector alone. And while the president and his allies have worked hard to ensure the job security of rather small numbers of factory and coal-mining jobs in the Midwest and Appalachia, losses in the health-care industry (which employs millions of blue-collar workers) would hit those areas hard too. Kentucky and West Virginia would lose 16,000 combined jobs in the health-care sector alone. Through their amendments, House Republicans have pulled off a rare policy feat: Their version of the AHCA invests much more federal money than the pre-Obamacare government ever did to insure fewer people and cuts taxes for small business owners and the wealthy while also killing jobs and economic activity. </w:t>
      </w:r>
      <w:r w:rsidRPr="00384992">
        <w:rPr>
          <w:rStyle w:val="StyleUnderline"/>
        </w:rPr>
        <w:t xml:space="preserve">Their program is neither entirely austere nor a big-government boondoggle, yet manages to incorporate the pitfalls of each approach. </w:t>
      </w:r>
      <w:r w:rsidRPr="00384992">
        <w:rPr>
          <w:sz w:val="16"/>
        </w:rPr>
        <w:t xml:space="preserve">Those contradictions might not matter for the prospects of the law’s passage, though, since it is front-loaded with economic sweeteners that should benefit Republicans in the all-important next two elections. The version of the AHCA currently being advanced under a shroud of secrecy in the Senate is expected to be different from the House version, and might include provisions like a delay of Medicaid cuts and a restructuring of tax credits that will soften the long-term economic blow of the law. But, as previous analyses by Ku and others suggest, </w:t>
      </w:r>
      <w:r w:rsidRPr="00384992">
        <w:rPr>
          <w:rStyle w:val="StyleUnderline"/>
        </w:rPr>
        <w:t>any repeal of Obamacare that leads to coverage losses and large-scale reductions in Medicaid will have larger direct economic effects and “feedback effects” on the economy and jobs. Some clever maneuvers in the Senate might delay the cliff and make the AHCA more politically palatable, but if it does pass the chamber and Trump’s desk, the losses will come.</w:t>
      </w:r>
    </w:p>
    <w:p w:rsidR="007519BD" w:rsidRPr="00384992" w:rsidRDefault="007519BD" w:rsidP="007519BD"/>
    <w:p w:rsidR="0055567B" w:rsidRPr="00384992" w:rsidRDefault="0055567B" w:rsidP="0055567B">
      <w:pPr>
        <w:pStyle w:val="Heading4"/>
        <w:rPr>
          <w:u w:val="single"/>
        </w:rPr>
      </w:pPr>
      <w:r w:rsidRPr="00384992">
        <w:t>These conflicts escalate to nuclear war</w:t>
      </w:r>
    </w:p>
    <w:p w:rsidR="0055567B" w:rsidRPr="00384992" w:rsidRDefault="0055567B" w:rsidP="0055567B">
      <w:r w:rsidRPr="00384992">
        <w:rPr>
          <w:rStyle w:val="Style13ptBold"/>
        </w:rPr>
        <w:t>Mann 14</w:t>
      </w:r>
      <w:r w:rsidRPr="0038499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 w:history="1">
        <w:r w:rsidRPr="00384992">
          <w:t>https://jscholarship.library.jhu.edu/bitstream/handle/1774.2/37262/MANN-THESIS-2014.pdf</w:t>
        </w:r>
      </w:hyperlink>
      <w:r w:rsidRPr="00384992">
        <w:t>)</w:t>
      </w:r>
    </w:p>
    <w:p w:rsidR="0055567B" w:rsidRPr="00384992" w:rsidRDefault="0055567B" w:rsidP="0055567B">
      <w:pPr>
        <w:rPr>
          <w:sz w:val="16"/>
        </w:rPr>
      </w:pPr>
      <w:r w:rsidRPr="00384992">
        <w:rPr>
          <w:sz w:val="16"/>
        </w:rPr>
        <w:t xml:space="preserve">The conclusions reached in this thesis demonstrate how </w:t>
      </w:r>
      <w:r w:rsidRPr="00384992">
        <w:rPr>
          <w:rStyle w:val="StyleUnderline"/>
        </w:rPr>
        <w:t xml:space="preserve">economic considerations within states can figure </w:t>
      </w:r>
      <w:r w:rsidRPr="00384992">
        <w:rPr>
          <w:rStyle w:val="Emphasis"/>
        </w:rPr>
        <w:t>prominently into the calculus for future conflicts</w:t>
      </w:r>
      <w:r w:rsidRPr="00384992">
        <w:rPr>
          <w:sz w:val="16"/>
        </w:rPr>
        <w:t xml:space="preserve">. The findings also suggest that </w:t>
      </w:r>
      <w:r w:rsidRPr="00384992">
        <w:rPr>
          <w:rStyle w:val="StyleUnderline"/>
        </w:rPr>
        <w:t>security issues with economic or financial underpinnings will transcend classical determinants of war and conflict, and change the manner by which rival states engage in hostile acts toward one another</w:t>
      </w:r>
      <w:r w:rsidRPr="00384992">
        <w:rPr>
          <w:sz w:val="16"/>
        </w:rPr>
        <w:t xml:space="preserve">. The research shows that </w:t>
      </w:r>
      <w:r w:rsidRPr="00384992">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384992">
        <w:rPr>
          <w:sz w:val="12"/>
        </w:rPr>
        <w:t>¶</w:t>
      </w:r>
      <w:r w:rsidRPr="00384992">
        <w:rPr>
          <w:sz w:val="16"/>
        </w:rPr>
        <w:t xml:space="preserve"> </w:t>
      </w:r>
      <w:proofErr w:type="gramStart"/>
      <w:r w:rsidRPr="00384992">
        <w:rPr>
          <w:rStyle w:val="StyleUnderline"/>
        </w:rPr>
        <w:t>The</w:t>
      </w:r>
      <w:proofErr w:type="gramEnd"/>
      <w:r w:rsidRPr="00384992">
        <w:rPr>
          <w:rStyle w:val="StyleUnderline"/>
        </w:rPr>
        <w:t xml:space="preserve"> security areas</w:t>
      </w:r>
      <w:r w:rsidRPr="00384992">
        <w:rPr>
          <w:sz w:val="16"/>
        </w:rPr>
        <w:t xml:space="preserve">, identified in the proceeding chapters, </w:t>
      </w:r>
      <w:r w:rsidRPr="00384992">
        <w:rPr>
          <w:rStyle w:val="StyleUnderline"/>
        </w:rPr>
        <w:t xml:space="preserve">are likely to mature into </w:t>
      </w:r>
      <w:r w:rsidRPr="00384992">
        <w:rPr>
          <w:rStyle w:val="Emphasis"/>
        </w:rPr>
        <w:t>global security threats</w:t>
      </w:r>
      <w:r w:rsidRPr="00384992">
        <w:rPr>
          <w:rStyle w:val="StyleUnderline"/>
        </w:rPr>
        <w:t xml:space="preserve"> in the immediate future</w:t>
      </w:r>
      <w:r w:rsidRPr="00384992">
        <w:rPr>
          <w:sz w:val="16"/>
        </w:rPr>
        <w:t xml:space="preserve">. As the case study on South Korea suggest, </w:t>
      </w:r>
      <w:r w:rsidRPr="00384992">
        <w:rPr>
          <w:rStyle w:val="StyleUnderline"/>
        </w:rPr>
        <w:t xml:space="preserve">the overlapping security issues associated with economic decline and reduced military spending by the United States will </w:t>
      </w:r>
      <w:r w:rsidRPr="00384992">
        <w:rPr>
          <w:rStyle w:val="Emphasis"/>
        </w:rPr>
        <w:t>affect allied confidence in America’s security guarantees</w:t>
      </w:r>
      <w:r w:rsidRPr="00384992">
        <w:rPr>
          <w:sz w:val="16"/>
        </w:rPr>
        <w:t xml:space="preserve">. The study shows that </w:t>
      </w:r>
      <w:r w:rsidRPr="00384992">
        <w:rPr>
          <w:rStyle w:val="StyleUnderline"/>
        </w:rPr>
        <w:t xml:space="preserve">this outcome could cause </w:t>
      </w:r>
      <w:r w:rsidRPr="00384992">
        <w:rPr>
          <w:rStyle w:val="Emphasis"/>
        </w:rPr>
        <w:t>regional instability</w:t>
      </w:r>
      <w:r w:rsidRPr="00384992">
        <w:rPr>
          <w:rStyle w:val="StyleUnderline"/>
        </w:rPr>
        <w:t xml:space="preserve"> or realignments of strategic partnerships in the Asia-pacific region with ramifications for U.S. national security</w:t>
      </w:r>
      <w:r w:rsidRPr="00384992">
        <w:rPr>
          <w:sz w:val="16"/>
        </w:rPr>
        <w:t xml:space="preserve">. </w:t>
      </w:r>
      <w:r w:rsidRPr="00384992">
        <w:rPr>
          <w:rStyle w:val="StyleUnderline"/>
        </w:rPr>
        <w:t xml:space="preserve">Rival states and non-state groups may also become </w:t>
      </w:r>
      <w:r w:rsidRPr="00384992">
        <w:rPr>
          <w:rStyle w:val="Emphasis"/>
        </w:rPr>
        <w:t>emboldened to challenge America’s status</w:t>
      </w:r>
      <w:r w:rsidRPr="00384992">
        <w:rPr>
          <w:sz w:val="16"/>
        </w:rPr>
        <w:t xml:space="preserve"> in the unipolar international system.</w:t>
      </w:r>
      <w:r w:rsidRPr="00384992">
        <w:rPr>
          <w:sz w:val="12"/>
        </w:rPr>
        <w:t>¶</w:t>
      </w:r>
      <w:r w:rsidRPr="00384992">
        <w:rPr>
          <w:sz w:val="16"/>
        </w:rPr>
        <w:t xml:space="preserve"> </w:t>
      </w:r>
      <w:proofErr w:type="gramStart"/>
      <w:r w:rsidRPr="00384992">
        <w:rPr>
          <w:rStyle w:val="StyleUnderline"/>
        </w:rPr>
        <w:t>The</w:t>
      </w:r>
      <w:proofErr w:type="gramEnd"/>
      <w:r w:rsidRPr="00384992">
        <w:rPr>
          <w:rStyle w:val="StyleUnderline"/>
        </w:rPr>
        <w:t xml:space="preserve"> potential risks associated with </w:t>
      </w:r>
      <w:r w:rsidRPr="00384992">
        <w:rPr>
          <w:rStyle w:val="Emphasis"/>
        </w:rPr>
        <w:t>stolen or loose WMD</w:t>
      </w:r>
      <w:r w:rsidRPr="00384992">
        <w:rPr>
          <w:sz w:val="16"/>
        </w:rPr>
        <w:t xml:space="preserve">, </w:t>
      </w:r>
      <w:r w:rsidRPr="00384992">
        <w:rPr>
          <w:rStyle w:val="StyleUnderline"/>
        </w:rPr>
        <w:t>resulting from poor security, can also pose a threat to U.S. national security</w:t>
      </w:r>
      <w:r w:rsidRPr="00384992">
        <w:rPr>
          <w:sz w:val="16"/>
        </w:rPr>
        <w:t xml:space="preserve">. The case study on Pakistan, Syria and North Korea show how </w:t>
      </w:r>
      <w:r w:rsidRPr="00384992">
        <w:rPr>
          <w:rStyle w:val="StyleUnderline"/>
        </w:rPr>
        <w:t>financial constraints affect weapons security making weapons vulnerable to theft, and how financial factors can influence WMD proliferation</w:t>
      </w:r>
      <w:r w:rsidRPr="00384992">
        <w:rPr>
          <w:sz w:val="16"/>
        </w:rPr>
        <w:t xml:space="preserve"> by contributing to the motivating factors behind a trusted insider’s decision to sell weapons technology. The </w:t>
      </w:r>
      <w:r w:rsidRPr="00384992">
        <w:rPr>
          <w:rStyle w:val="StyleUnderline"/>
        </w:rPr>
        <w:t>inherent vulnerabilities within the global financial markets will provide terrorists’ organizations and other non-state groups</w:t>
      </w:r>
      <w:r w:rsidRPr="00384992">
        <w:rPr>
          <w:sz w:val="16"/>
        </w:rPr>
        <w:t xml:space="preserve">, who object to the current international system or distribution of power, </w:t>
      </w:r>
      <w:r w:rsidRPr="00384992">
        <w:rPr>
          <w:rStyle w:val="StyleUnderline"/>
        </w:rPr>
        <w:t>with opportunities to disrupt global finance and perhaps weaken America’s status</w:t>
      </w:r>
      <w:r w:rsidRPr="00384992">
        <w:rPr>
          <w:sz w:val="16"/>
        </w:rPr>
        <w:t>. A more ominous threat originates from states intent on increasing diversification of foreign currency holdings, establishing alternatives to the dollar for international trade, or engaging financial warfare against the United States.</w:t>
      </w:r>
    </w:p>
    <w:p w:rsidR="007519BD" w:rsidRPr="00384992" w:rsidRDefault="007519BD" w:rsidP="007519BD">
      <w:pPr>
        <w:pStyle w:val="Heading3"/>
      </w:pPr>
      <w:r w:rsidRPr="00384992">
        <w:t xml:space="preserve">2NC – ACA </w:t>
      </w:r>
      <w:proofErr w:type="gramStart"/>
      <w:r w:rsidRPr="00384992">
        <w:t>k2</w:t>
      </w:r>
      <w:proofErr w:type="gramEnd"/>
      <w:r w:rsidRPr="00384992">
        <w:t xml:space="preserve"> Econ Ext. </w:t>
      </w:r>
    </w:p>
    <w:p w:rsidR="007519BD" w:rsidRPr="00384992" w:rsidRDefault="007519BD" w:rsidP="007519BD">
      <w:pPr>
        <w:pStyle w:val="Heading4"/>
      </w:pPr>
      <w:r w:rsidRPr="00384992">
        <w:t xml:space="preserve">ACA is key to the economy </w:t>
      </w:r>
    </w:p>
    <w:p w:rsidR="007519BD" w:rsidRPr="00384992" w:rsidRDefault="007519BD" w:rsidP="007519BD">
      <w:r w:rsidRPr="00384992">
        <w:rPr>
          <w:rStyle w:val="Heading4Char"/>
        </w:rPr>
        <w:t>Furman</w:t>
      </w:r>
      <w:r w:rsidRPr="00384992">
        <w:t xml:space="preserve"> </w:t>
      </w:r>
      <w:r w:rsidRPr="00384992">
        <w:rPr>
          <w:rStyle w:val="Heading4Char"/>
        </w:rPr>
        <w:t>14</w:t>
      </w:r>
      <w:r w:rsidRPr="00384992">
        <w:t xml:space="preserve"> – Jason, Chairman of the Council of Economic Advisers, Ph.D. in Economics @ Harvard, “Six Economic Benefits of the Affordable Care Act” http://www.whitehouse.gov/blog/2014/02/06/six-economic-benefits-affordable-care-act</w:t>
      </w:r>
    </w:p>
    <w:p w:rsidR="007519BD" w:rsidRPr="00384992" w:rsidRDefault="007519BD" w:rsidP="007519BD">
      <w:pPr>
        <w:rPr>
          <w:rStyle w:val="Emphasis"/>
        </w:rPr>
      </w:pPr>
      <w:r w:rsidRPr="00384992">
        <w:rPr>
          <w:rStyle w:val="StyleUnderline"/>
        </w:rPr>
        <w:t xml:space="preserve">This week has seen the release of a </w:t>
      </w:r>
      <w:r w:rsidRPr="00384992">
        <w:rPr>
          <w:sz w:val="16"/>
        </w:rPr>
        <w:t>Congressional Budget Office (</w:t>
      </w:r>
      <w:r w:rsidRPr="00384992">
        <w:rPr>
          <w:rStyle w:val="StyleUnderline"/>
        </w:rPr>
        <w:t>CBO</w:t>
      </w:r>
      <w:r w:rsidRPr="00384992">
        <w:rPr>
          <w:sz w:val="16"/>
        </w:rPr>
        <w:t xml:space="preserve">) </w:t>
      </w:r>
      <w:r w:rsidRPr="00384992">
        <w:rPr>
          <w:rStyle w:val="StyleUnderline"/>
        </w:rPr>
        <w:t>analysis that refuted claims by</w:t>
      </w:r>
      <w:r w:rsidRPr="00384992">
        <w:rPr>
          <w:sz w:val="16"/>
        </w:rPr>
        <w:t xml:space="preserve"> </w:t>
      </w:r>
      <w:r w:rsidRPr="00384992">
        <w:rPr>
          <w:rStyle w:val="StyleUnderline"/>
        </w:rPr>
        <w:t>opponents of the</w:t>
      </w:r>
      <w:r w:rsidRPr="00384992">
        <w:rPr>
          <w:sz w:val="16"/>
        </w:rPr>
        <w:t xml:space="preserve"> Affordable Care Act (</w:t>
      </w:r>
      <w:r w:rsidRPr="00384992">
        <w:rPr>
          <w:rStyle w:val="StyleUnderline"/>
        </w:rPr>
        <w:t>ACA</w:t>
      </w:r>
      <w:r w:rsidRPr="00384992">
        <w:rPr>
          <w:sz w:val="16"/>
        </w:rPr>
        <w:t xml:space="preserve">) that </w:t>
      </w:r>
      <w:r w:rsidRPr="00384992">
        <w:rPr>
          <w:rStyle w:val="StyleUnderline"/>
        </w:rPr>
        <w:t>it is a “job killer”</w:t>
      </w:r>
      <w:r w:rsidRPr="00384992">
        <w:rPr>
          <w:sz w:val="16"/>
        </w:rPr>
        <w:t xml:space="preserve"> and demonstrated that, </w:t>
      </w:r>
      <w:r w:rsidRPr="00384992">
        <w:rPr>
          <w:rStyle w:val="StyleUnderline"/>
        </w:rPr>
        <w:t>by giving families more options for obtaining affordable health insurance outside the workplace, the ACA will make it easier for people take a risk and start a business, take time out of the labor force to raise a family, or retire when they are ready.</w:t>
      </w:r>
      <w:r w:rsidRPr="00384992">
        <w:rPr>
          <w:rStyle w:val="Emphasis"/>
        </w:rPr>
        <w:t xml:space="preserve"> </w:t>
      </w:r>
      <w:r w:rsidRPr="00384992">
        <w:rPr>
          <w:sz w:val="16"/>
        </w:rPr>
        <w:t xml:space="preserve">As CBO made clear, however, its analysis was not a comprehensive analysis of how the ACA will affect the labor market in particular or the economy as a whole. </w:t>
      </w:r>
      <w:r w:rsidRPr="00384992">
        <w:rPr>
          <w:rStyle w:val="StyleUnderline"/>
        </w:rPr>
        <w:t>This blog post illustrates six ways that the ACA is helping the labor market, laying the foundation for future economic growth, and improving</w:t>
      </w:r>
      <w:r w:rsidRPr="00384992">
        <w:rPr>
          <w:sz w:val="16"/>
        </w:rPr>
        <w:t xml:space="preserve"> families’ </w:t>
      </w:r>
      <w:r w:rsidRPr="00384992">
        <w:rPr>
          <w:rStyle w:val="StyleUnderline"/>
        </w:rPr>
        <w:t>financial security</w:t>
      </w:r>
      <w:r w:rsidRPr="00384992">
        <w:rPr>
          <w:sz w:val="16"/>
        </w:rPr>
        <w:t xml:space="preserve"> and well-being. </w:t>
      </w:r>
      <w:proofErr w:type="gramStart"/>
      <w:r w:rsidRPr="00384992">
        <w:rPr>
          <w:rStyle w:val="Emphasis"/>
        </w:rPr>
        <w:t>1.Putting</w:t>
      </w:r>
      <w:proofErr w:type="gramEnd"/>
      <w:r w:rsidRPr="00384992">
        <w:rPr>
          <w:rStyle w:val="Emphasis"/>
        </w:rPr>
        <w:t xml:space="preserve"> more money in families’ pockets, boosting demand, and bringing down unemployment</w:t>
      </w:r>
      <w:r w:rsidRPr="00384992">
        <w:rPr>
          <w:sz w:val="16"/>
        </w:rPr>
        <w:t xml:space="preserve"> today. As of January 1, </w:t>
      </w:r>
      <w:r w:rsidRPr="00384992">
        <w:rPr>
          <w:rStyle w:val="StyleUnderline"/>
        </w:rPr>
        <w:t>more than 2 million</w:t>
      </w:r>
      <w:r w:rsidRPr="00384992">
        <w:rPr>
          <w:sz w:val="16"/>
        </w:rPr>
        <w:t xml:space="preserve"> people had </w:t>
      </w:r>
      <w:r w:rsidRPr="00384992">
        <w:rPr>
          <w:rStyle w:val="StyleUnderline"/>
        </w:rPr>
        <w:t>selected a plan in the health insurance marketplace, and nearly 80 percent</w:t>
      </w:r>
      <w:r w:rsidRPr="00384992">
        <w:rPr>
          <w:sz w:val="16"/>
        </w:rPr>
        <w:t xml:space="preserve"> of those people </w:t>
      </w:r>
      <w:r w:rsidRPr="00384992">
        <w:rPr>
          <w:rStyle w:val="StyleUnderline"/>
        </w:rPr>
        <w:t>will</w:t>
      </w:r>
      <w:r w:rsidRPr="00384992">
        <w:rPr>
          <w:sz w:val="16"/>
        </w:rPr>
        <w:t xml:space="preserve"> – thanks to the ACA </w:t>
      </w:r>
      <w:r w:rsidRPr="00384992">
        <w:rPr>
          <w:rStyle w:val="StyleUnderline"/>
        </w:rPr>
        <w:t>– benefit from tax credits</w:t>
      </w:r>
      <w:r w:rsidRPr="00384992">
        <w:rPr>
          <w:sz w:val="16"/>
        </w:rPr>
        <w:t xml:space="preserve"> to help pay their premiums. All told, </w:t>
      </w:r>
      <w:r w:rsidRPr="00384992">
        <w:rPr>
          <w:rStyle w:val="StyleUnderline"/>
        </w:rPr>
        <w:t>the</w:t>
      </w:r>
      <w:r w:rsidRPr="00384992">
        <w:rPr>
          <w:sz w:val="16"/>
        </w:rPr>
        <w:t xml:space="preserve"> </w:t>
      </w:r>
      <w:r w:rsidRPr="00384992">
        <w:rPr>
          <w:rStyle w:val="Emphasis"/>
        </w:rPr>
        <w:t>C</w:t>
      </w:r>
      <w:r w:rsidRPr="00384992">
        <w:rPr>
          <w:sz w:val="16"/>
        </w:rPr>
        <w:t xml:space="preserve">ongressional </w:t>
      </w:r>
      <w:r w:rsidRPr="00384992">
        <w:rPr>
          <w:rStyle w:val="Emphasis"/>
        </w:rPr>
        <w:t>B</w:t>
      </w:r>
      <w:r w:rsidRPr="00384992">
        <w:rPr>
          <w:sz w:val="16"/>
        </w:rPr>
        <w:t xml:space="preserve">udget </w:t>
      </w:r>
      <w:r w:rsidRPr="00384992">
        <w:rPr>
          <w:rStyle w:val="Emphasis"/>
        </w:rPr>
        <w:t>O</w:t>
      </w:r>
      <w:r w:rsidRPr="00384992">
        <w:rPr>
          <w:sz w:val="16"/>
        </w:rPr>
        <w:t xml:space="preserve">ffice </w:t>
      </w:r>
      <w:r w:rsidRPr="00384992">
        <w:rPr>
          <w:rStyle w:val="StyleUnderline"/>
        </w:rPr>
        <w:t>estimates</w:t>
      </w:r>
      <w:r w:rsidRPr="00384992">
        <w:rPr>
          <w:sz w:val="16"/>
        </w:rPr>
        <w:t xml:space="preserve"> that </w:t>
      </w:r>
      <w:r w:rsidRPr="00384992">
        <w:rPr>
          <w:rStyle w:val="StyleUnderline"/>
        </w:rPr>
        <w:t>over</w:t>
      </w:r>
      <w:r w:rsidRPr="00384992">
        <w:rPr>
          <w:sz w:val="16"/>
        </w:rPr>
        <w:t xml:space="preserve"> the entirety of </w:t>
      </w:r>
      <w:r w:rsidRPr="00384992">
        <w:rPr>
          <w:rStyle w:val="StyleUnderline"/>
        </w:rPr>
        <w:t>2014, 5 million</w:t>
      </w:r>
      <w:r w:rsidRPr="00384992">
        <w:rPr>
          <w:sz w:val="16"/>
        </w:rPr>
        <w:t xml:space="preserve"> people </w:t>
      </w:r>
      <w:r w:rsidRPr="00384992">
        <w:rPr>
          <w:rStyle w:val="StyleUnderline"/>
        </w:rPr>
        <w:t>will benefit from</w:t>
      </w:r>
      <w:r w:rsidRPr="00384992">
        <w:rPr>
          <w:sz w:val="16"/>
        </w:rPr>
        <w:t xml:space="preserve"> premium </w:t>
      </w:r>
      <w:r w:rsidRPr="00384992">
        <w:rPr>
          <w:rStyle w:val="StyleUnderline"/>
        </w:rPr>
        <w:t>tax credits and help with cost-sharing</w:t>
      </w:r>
      <w:r w:rsidRPr="00384992">
        <w:rPr>
          <w:sz w:val="16"/>
        </w:rPr>
        <w:t xml:space="preserve"> averaging $4,700 per person. In 2015, 11 million people are estimated to benefit, rising to 19 million in 2016. </w:t>
      </w:r>
      <w:r w:rsidRPr="00384992">
        <w:rPr>
          <w:rStyle w:val="StyleUnderline"/>
        </w:rPr>
        <w:t>Many millions more will gain affordable health insurance coverage through Medicaid. These provisions</w:t>
      </w:r>
      <w:r w:rsidRPr="00384992">
        <w:rPr>
          <w:sz w:val="16"/>
        </w:rPr>
        <w:t xml:space="preserve"> of the ACA </w:t>
      </w:r>
      <w:r w:rsidRPr="00384992">
        <w:rPr>
          <w:rStyle w:val="StyleUnderline"/>
        </w:rPr>
        <w:t>make it easier for families</w:t>
      </w:r>
      <w:r w:rsidRPr="00384992">
        <w:rPr>
          <w:sz w:val="16"/>
        </w:rPr>
        <w:t xml:space="preserve"> to access health care services and </w:t>
      </w:r>
      <w:r w:rsidRPr="00384992">
        <w:rPr>
          <w:rStyle w:val="StyleUnderline"/>
        </w:rPr>
        <w:t xml:space="preserve">to meet other pressing needs, </w:t>
      </w:r>
      <w:r w:rsidRPr="00384992">
        <w:rPr>
          <w:rStyle w:val="Emphasis"/>
        </w:rPr>
        <w:t>which will increase the demand for goods and services throughout the economy at a time when the unemployment rate is still elevated</w:t>
      </w:r>
      <w:r w:rsidRPr="00384992">
        <w:rPr>
          <w:sz w:val="16"/>
        </w:rPr>
        <w:t xml:space="preserve">. For this reason, as CBO Director Doug Elmendorf testified, </w:t>
      </w:r>
      <w:r w:rsidRPr="00384992">
        <w:rPr>
          <w:rStyle w:val="StyleUnderline"/>
        </w:rPr>
        <w:t>the ACA “spurs employment and would reduce unemployment over the next few years.” The ACA is</w:t>
      </w:r>
      <w:r w:rsidRPr="00384992">
        <w:rPr>
          <w:sz w:val="16"/>
        </w:rPr>
        <w:t xml:space="preserve"> thus – today – </w:t>
      </w:r>
      <w:r w:rsidRPr="00384992">
        <w:rPr>
          <w:rStyle w:val="StyleUnderline"/>
        </w:rPr>
        <w:t>helping ensure</w:t>
      </w:r>
      <w:r w:rsidRPr="00384992">
        <w:rPr>
          <w:sz w:val="16"/>
        </w:rPr>
        <w:t xml:space="preserve"> that </w:t>
      </w:r>
      <w:r w:rsidRPr="00384992">
        <w:rPr>
          <w:rStyle w:val="StyleUnderline"/>
        </w:rPr>
        <w:t xml:space="preserve">every American who wants a job can find one. </w:t>
      </w:r>
      <w:r w:rsidRPr="00384992">
        <w:rPr>
          <w:rStyle w:val="Emphasis"/>
        </w:rPr>
        <w:t>2. Helping slow the growth of health care costs, boosting hiring in the near term, and bolstering workers’ paychecks</w:t>
      </w:r>
      <w:r w:rsidRPr="00384992">
        <w:rPr>
          <w:sz w:val="16"/>
        </w:rPr>
        <w:t xml:space="preserve">. </w:t>
      </w:r>
      <w:r w:rsidRPr="00384992">
        <w:rPr>
          <w:rStyle w:val="StyleUnderline"/>
        </w:rPr>
        <w:t>The</w:t>
      </w:r>
      <w:r w:rsidRPr="00384992">
        <w:rPr>
          <w:sz w:val="16"/>
        </w:rPr>
        <w:t xml:space="preserve"> </w:t>
      </w:r>
      <w:r w:rsidRPr="00384992">
        <w:rPr>
          <w:rStyle w:val="Emphasis"/>
        </w:rPr>
        <w:t>U</w:t>
      </w:r>
      <w:r w:rsidRPr="00384992">
        <w:rPr>
          <w:sz w:val="16"/>
        </w:rPr>
        <w:t xml:space="preserve">nited </w:t>
      </w:r>
      <w:r w:rsidRPr="00384992">
        <w:rPr>
          <w:rStyle w:val="Emphasis"/>
        </w:rPr>
        <w:t>S</w:t>
      </w:r>
      <w:r w:rsidRPr="00384992">
        <w:rPr>
          <w:sz w:val="16"/>
        </w:rPr>
        <w:t xml:space="preserve">tates </w:t>
      </w:r>
      <w:r w:rsidRPr="00384992">
        <w:rPr>
          <w:rStyle w:val="StyleUnderline"/>
        </w:rPr>
        <w:t>is</w:t>
      </w:r>
      <w:r w:rsidRPr="00384992">
        <w:rPr>
          <w:sz w:val="16"/>
        </w:rPr>
        <w:t xml:space="preserve"> currently </w:t>
      </w:r>
      <w:r w:rsidRPr="00384992">
        <w:rPr>
          <w:rStyle w:val="StyleUnderline"/>
        </w:rPr>
        <w:t xml:space="preserve">experiencing a </w:t>
      </w:r>
      <w:r w:rsidRPr="00384992">
        <w:rPr>
          <w:rStyle w:val="Emphasis"/>
        </w:rPr>
        <w:t>historic slowdown in the growth of health care costs</w:t>
      </w:r>
      <w:r w:rsidRPr="00384992">
        <w:rPr>
          <w:sz w:val="16"/>
        </w:rPr>
        <w:t xml:space="preserve">. From 2010 to 2012 real per-capita health spending grew at an average annual rate of just 1.1 percent, and preliminary data and projections imply that this slow growth continued in 2013. The </w:t>
      </w:r>
      <w:r w:rsidRPr="00384992">
        <w:rPr>
          <w:rStyle w:val="StyleUnderline"/>
        </w:rPr>
        <w:t>spending growth rates</w:t>
      </w:r>
      <w:r w:rsidRPr="00384992">
        <w:rPr>
          <w:sz w:val="16"/>
        </w:rPr>
        <w:t xml:space="preserve"> recorded </w:t>
      </w:r>
      <w:r w:rsidRPr="00384992">
        <w:rPr>
          <w:rStyle w:val="StyleUnderline"/>
        </w:rPr>
        <w:t xml:space="preserve">over the last few years are the </w:t>
      </w:r>
      <w:r w:rsidRPr="00384992">
        <w:rPr>
          <w:rStyle w:val="Emphasis"/>
        </w:rPr>
        <w:t>slowest on record</w:t>
      </w:r>
      <w:r w:rsidRPr="00384992">
        <w:rPr>
          <w:sz w:val="16"/>
        </w:rPr>
        <w:t xml:space="preserve">, and less than one-third the long-term historical average of 4.6 percent that stretches back to 1960. As documented in a report by the Council of Economic Advisers, </w:t>
      </w:r>
      <w:r w:rsidRPr="00384992">
        <w:rPr>
          <w:rStyle w:val="StyleUnderline"/>
        </w:rPr>
        <w:t xml:space="preserve">the ACA is contributing to these trends through reforms to Medicare that reduce excessive payments </w:t>
      </w:r>
      <w:r w:rsidRPr="00384992">
        <w:rPr>
          <w:sz w:val="16"/>
        </w:rPr>
        <w:t xml:space="preserve">to medical providers and private insurers and </w:t>
      </w:r>
      <w:r w:rsidRPr="00384992">
        <w:rPr>
          <w:rStyle w:val="StyleUnderline"/>
        </w:rPr>
        <w:t>by</w:t>
      </w:r>
      <w:r w:rsidRPr="00384992">
        <w:rPr>
          <w:sz w:val="16"/>
        </w:rPr>
        <w:t xml:space="preserve"> </w:t>
      </w:r>
      <w:r w:rsidRPr="00384992">
        <w:rPr>
          <w:rStyle w:val="StyleUnderline"/>
        </w:rPr>
        <w:t>deploying</w:t>
      </w:r>
      <w:r w:rsidRPr="00384992">
        <w:rPr>
          <w:sz w:val="16"/>
        </w:rPr>
        <w:t xml:space="preserve"> innovative new payment </w:t>
      </w:r>
      <w:r w:rsidRPr="00384992">
        <w:rPr>
          <w:rStyle w:val="StyleUnderline"/>
        </w:rPr>
        <w:t>models that incentivize more efficient, higher-quality care.</w:t>
      </w:r>
      <w:r w:rsidRPr="00384992">
        <w:rPr>
          <w:sz w:val="16"/>
        </w:rPr>
        <w:t xml:space="preserve"> A growing body of evidence suggests that, in addition to reducing costs and improving quality in Medicare, these ACA reforms may be generating similar benefits system-wide. </w:t>
      </w:r>
      <w:r w:rsidRPr="00384992">
        <w:rPr>
          <w:rStyle w:val="StyleUnderline"/>
        </w:rPr>
        <w:t>Slower growth in health care costs reduces the growth of</w:t>
      </w:r>
      <w:r w:rsidRPr="00384992">
        <w:rPr>
          <w:sz w:val="16"/>
        </w:rPr>
        <w:t xml:space="preserve"> the </w:t>
      </w:r>
      <w:r w:rsidRPr="00384992">
        <w:rPr>
          <w:rStyle w:val="StyleUnderline"/>
        </w:rPr>
        <w:t>health insurance premiums paid by employers, which has important benefits for workers</w:t>
      </w:r>
      <w:r w:rsidRPr="00384992">
        <w:rPr>
          <w:sz w:val="16"/>
        </w:rPr>
        <w:t xml:space="preserve">. In the short run, </w:t>
      </w:r>
      <w:r w:rsidRPr="00384992">
        <w:rPr>
          <w:rStyle w:val="Emphasis"/>
        </w:rPr>
        <w:t>lower health insurance premiums reduce the cost of hiring an additional worker</w:t>
      </w:r>
      <w:r w:rsidRPr="00384992">
        <w:rPr>
          <w:sz w:val="16"/>
        </w:rPr>
        <w:t xml:space="preserve">, </w:t>
      </w:r>
      <w:r w:rsidRPr="00384992">
        <w:rPr>
          <w:rStyle w:val="StyleUnderline"/>
        </w:rPr>
        <w:t xml:space="preserve">making it easier for employers to </w:t>
      </w:r>
      <w:r w:rsidRPr="00384992">
        <w:rPr>
          <w:rStyle w:val="Emphasis"/>
        </w:rPr>
        <w:t>add jobs</w:t>
      </w:r>
      <w:r w:rsidRPr="00384992">
        <w:rPr>
          <w:sz w:val="16"/>
        </w:rPr>
        <w:t xml:space="preserve">. One study co-authored by a leading health economist found that </w:t>
      </w:r>
      <w:r w:rsidRPr="00384992">
        <w:rPr>
          <w:rStyle w:val="StyleUnderline"/>
        </w:rPr>
        <w:t xml:space="preserve">reductions in health care cost growth due to health care reform </w:t>
      </w:r>
      <w:r w:rsidRPr="00384992">
        <w:rPr>
          <w:rStyle w:val="Emphasis"/>
        </w:rPr>
        <w:t xml:space="preserve">could increase job growth by 250,000 to 400,000 per year by the second half of this decade. </w:t>
      </w:r>
      <w:r w:rsidRPr="00384992">
        <w:rPr>
          <w:sz w:val="16"/>
        </w:rPr>
        <w:t xml:space="preserve">Economic research shows that, </w:t>
      </w:r>
      <w:r w:rsidRPr="00384992">
        <w:rPr>
          <w:rStyle w:val="StyleUnderline"/>
        </w:rPr>
        <w:t xml:space="preserve">over time, an increasingly large fraction of the premium savings are </w:t>
      </w:r>
      <w:r w:rsidRPr="00384992">
        <w:rPr>
          <w:rStyle w:val="Emphasis"/>
        </w:rPr>
        <w:t>passed on to workers in the form of higher wages</w:t>
      </w:r>
      <w:r w:rsidRPr="00384992">
        <w:rPr>
          <w:sz w:val="16"/>
        </w:rPr>
        <w:t xml:space="preserve">. If only one-third of the recent slowdown in health care cost growth persists, the savings after a decade will amount to $1,200 per person, much of which will show up in worker’s paychecks as higher wages. </w:t>
      </w:r>
      <w:r w:rsidRPr="00384992">
        <w:rPr>
          <w:rStyle w:val="Emphasis"/>
        </w:rPr>
        <w:t>3. Reducing our long-term deficit and laying the foundation for future growth</w:t>
      </w:r>
      <w:r w:rsidRPr="00384992">
        <w:rPr>
          <w:sz w:val="16"/>
        </w:rPr>
        <w:t xml:space="preserve">. </w:t>
      </w:r>
      <w:r w:rsidRPr="00384992">
        <w:rPr>
          <w:rStyle w:val="StyleUnderline"/>
        </w:rPr>
        <w:t>The</w:t>
      </w:r>
      <w:r w:rsidRPr="00384992">
        <w:rPr>
          <w:sz w:val="16"/>
        </w:rPr>
        <w:t xml:space="preserve"> Congressional Budget Office (</w:t>
      </w:r>
      <w:r w:rsidRPr="00384992">
        <w:rPr>
          <w:rStyle w:val="StyleUnderline"/>
        </w:rPr>
        <w:t>CBO</w:t>
      </w:r>
      <w:r w:rsidRPr="00384992">
        <w:rPr>
          <w:sz w:val="16"/>
        </w:rPr>
        <w:t xml:space="preserve">) has </w:t>
      </w:r>
      <w:r w:rsidRPr="00384992">
        <w:rPr>
          <w:rStyle w:val="StyleUnderline"/>
        </w:rPr>
        <w:t>estimated</w:t>
      </w:r>
      <w:r w:rsidRPr="00384992">
        <w:rPr>
          <w:sz w:val="16"/>
        </w:rPr>
        <w:t xml:space="preserve"> that over fiscal years 2013 through 2022, </w:t>
      </w:r>
      <w:r w:rsidRPr="00384992">
        <w:rPr>
          <w:rStyle w:val="StyleUnderline"/>
        </w:rPr>
        <w:t xml:space="preserve">the ACA </w:t>
      </w:r>
      <w:r w:rsidRPr="00384992">
        <w:rPr>
          <w:rStyle w:val="Emphasis"/>
        </w:rPr>
        <w:t>will reduce the deficit by $109 billion</w:t>
      </w:r>
      <w:r w:rsidRPr="00384992">
        <w:rPr>
          <w:sz w:val="16"/>
        </w:rPr>
        <w:t xml:space="preserve">. </w:t>
      </w:r>
      <w:r w:rsidRPr="00384992">
        <w:rPr>
          <w:rStyle w:val="StyleUnderline"/>
        </w:rPr>
        <w:t xml:space="preserve">The ACA’s deficit-reducing effects </w:t>
      </w:r>
      <w:r w:rsidRPr="00384992">
        <w:rPr>
          <w:rStyle w:val="Emphasis"/>
        </w:rPr>
        <w:t>will grow over time</w:t>
      </w:r>
      <w:r w:rsidRPr="00384992">
        <w:rPr>
          <w:sz w:val="16"/>
        </w:rPr>
        <w:t xml:space="preserve">. CBO estimates that over the decade from 2023 through 2032, </w:t>
      </w:r>
      <w:r w:rsidRPr="00384992">
        <w:rPr>
          <w:rStyle w:val="StyleUnderline"/>
        </w:rPr>
        <w:t>the ACA will reduce the deficit</w:t>
      </w:r>
      <w:r w:rsidRPr="00384992">
        <w:rPr>
          <w:sz w:val="16"/>
        </w:rPr>
        <w:t xml:space="preserve"> by an average of 0.5 percent of GDP each year, corresponding to total deficit reduction of </w:t>
      </w:r>
      <w:r w:rsidRPr="00384992">
        <w:rPr>
          <w:rStyle w:val="StyleUnderline"/>
        </w:rPr>
        <w:t>nearly $1.6 trillion over that ten-year period</w:t>
      </w:r>
      <w:r w:rsidRPr="00384992">
        <w:rPr>
          <w:sz w:val="16"/>
        </w:rPr>
        <w:t xml:space="preserve">. </w:t>
      </w:r>
      <w:r w:rsidRPr="00384992">
        <w:rPr>
          <w:rStyle w:val="StyleUnderline"/>
        </w:rPr>
        <w:t>Lower long-term deficits</w:t>
      </w:r>
      <w:r w:rsidRPr="00384992">
        <w:rPr>
          <w:sz w:val="16"/>
        </w:rPr>
        <w:t xml:space="preserve"> due to the ACA </w:t>
      </w:r>
      <w:r w:rsidRPr="00384992">
        <w:rPr>
          <w:rStyle w:val="StyleUnderline"/>
        </w:rPr>
        <w:t>will mean higher national saving, which will increase capital accumulation and reduce foreign borrowing,</w:t>
      </w:r>
      <w:r w:rsidRPr="00384992">
        <w:rPr>
          <w:sz w:val="16"/>
        </w:rPr>
        <w:t xml:space="preserve"> thereby </w:t>
      </w:r>
      <w:r w:rsidRPr="00384992">
        <w:rPr>
          <w:rStyle w:val="Emphasis"/>
        </w:rPr>
        <w:t>making workers more productive and increasing national income and living standards over time. 4. Improving health and making workers more productive</w:t>
      </w:r>
      <w:r w:rsidRPr="00384992">
        <w:rPr>
          <w:sz w:val="16"/>
        </w:rPr>
        <w:t xml:space="preserve">. </w:t>
      </w:r>
      <w:r w:rsidRPr="00384992">
        <w:rPr>
          <w:rStyle w:val="StyleUnderline"/>
        </w:rPr>
        <w:t>The ACA is improving health both for people who would otherwise not have had health insurance</w:t>
      </w:r>
      <w:r w:rsidRPr="00384992">
        <w:rPr>
          <w:sz w:val="16"/>
        </w:rPr>
        <w:t xml:space="preserve"> and for people who are already insured. By expanding coverage, the ACA will expand access to needed medical care. Greater access to care as a result of being insured has been shown to reduce mortality, improve mental health, and improve self-reported health status. For Americans who had coverage before the ACA, the ACA guarantees access to preventive services recommended by the United States Preventive Services Task Force without cost-sharing, services that have been proven to improve health and save lives. Since 2010, more than 71 million Americans have received at least one preventive service without cost-sharing. In addition, </w:t>
      </w:r>
      <w:r w:rsidRPr="00384992">
        <w:rPr>
          <w:rStyle w:val="StyleUnderline"/>
        </w:rPr>
        <w:t>the ACA is helping to improve the quality and efficiency of care for all Americans, contributing to better health outcomes while reducing costs</w:t>
      </w:r>
      <w:r w:rsidRPr="00384992">
        <w:rPr>
          <w:sz w:val="16"/>
        </w:rPr>
        <w:t xml:space="preserve">. One striking example comes from an ACA initiative that gives hospitals incentives to reduce the number of patients returning to the hospital after discharge, such as by ensuring higher-quality care during the initial hospital stay or making appropriate arrangements for where patients will receive care after discharge. Medicare has also funded community-based organizations that help patients move more smoothly from a hospital stay to care at home. Hospitals have responded to these programs, and, over the last three years, Medicare 30-day hospital readmission rates have turned sharply lower, and are now more than a percentage point below their average level from 2007 to 2011. Through August 2013, this decline corresponded to 130,000 avoided hospital readmissions. </w:t>
      </w:r>
      <w:r w:rsidRPr="00384992">
        <w:rPr>
          <w:rStyle w:val="Emphasis"/>
        </w:rPr>
        <w:t>5. Reducing “job lock” and encouraging job mobility and entrepreneurship</w:t>
      </w:r>
      <w:r w:rsidRPr="00384992">
        <w:rPr>
          <w:sz w:val="16"/>
        </w:rPr>
        <w:t xml:space="preserve">. </w:t>
      </w:r>
      <w:r w:rsidRPr="00384992">
        <w:rPr>
          <w:rStyle w:val="StyleUnderline"/>
        </w:rPr>
        <w:t>Before the ACA, many Americans’ only source of secure health insurance coverage was</w:t>
      </w:r>
      <w:r w:rsidRPr="00384992">
        <w:rPr>
          <w:sz w:val="16"/>
        </w:rPr>
        <w:t xml:space="preserve"> through </w:t>
      </w:r>
      <w:r w:rsidRPr="00384992">
        <w:rPr>
          <w:rStyle w:val="StyleUnderline"/>
        </w:rPr>
        <w:t>their jobs</w:t>
      </w:r>
      <w:r w:rsidRPr="00384992">
        <w:rPr>
          <w:sz w:val="16"/>
        </w:rPr>
        <w:t xml:space="preserve">. For people with pre-existing medical conditions, </w:t>
      </w:r>
      <w:r w:rsidRPr="00384992">
        <w:rPr>
          <w:rStyle w:val="StyleUnderline"/>
        </w:rPr>
        <w:t>purchasing coverage on their own was often unaffordable</w:t>
      </w:r>
      <w:r w:rsidRPr="00384992">
        <w:rPr>
          <w:sz w:val="16"/>
        </w:rPr>
        <w:t xml:space="preserve"> or even impossible since insurance companies could simply refuse to provide coverage. For others, buying coverage on their own meant living with the fear that their insurer would raise their premiums without warning or even cancel their policy altogether. </w:t>
      </w:r>
      <w:r w:rsidRPr="00384992">
        <w:rPr>
          <w:rStyle w:val="StyleUnderline"/>
        </w:rPr>
        <w:t>This could have the effect of locking workers into jobs</w:t>
      </w:r>
      <w:r w:rsidRPr="00384992">
        <w:rPr>
          <w:sz w:val="16"/>
        </w:rPr>
        <w:t xml:space="preserve">. As economists at the Heritage Foundation wrote before passage of the ACA: “Individuals who wish to take a better job, change careers, or leave the workforce to raise a family or to retire early take substantial risks…This health insurance obstacle to labor mobility is sometimes called ‘job lock.’” Because of the ACA’s ban on discrimination against people with pre-existing conditions and its other strong consumer protections, </w:t>
      </w:r>
      <w:r w:rsidRPr="00384992">
        <w:rPr>
          <w:rStyle w:val="StyleUnderline"/>
        </w:rPr>
        <w:t>all Americans now have secure access to health insurance, whether or not they can get coverage through their workplaces. This guarantee of access</w:t>
      </w:r>
      <w:r w:rsidRPr="00384992">
        <w:rPr>
          <w:sz w:val="16"/>
        </w:rPr>
        <w:t xml:space="preserve"> to health insurance </w:t>
      </w:r>
      <w:r w:rsidRPr="00384992">
        <w:rPr>
          <w:rStyle w:val="Emphasis"/>
        </w:rPr>
        <w:t>has a variety of economic benefits</w:t>
      </w:r>
      <w:r w:rsidRPr="00384992">
        <w:rPr>
          <w:sz w:val="16"/>
        </w:rPr>
        <w:t xml:space="preserve">. </w:t>
      </w:r>
      <w:r w:rsidRPr="00384992">
        <w:rPr>
          <w:rStyle w:val="StyleUnderline"/>
        </w:rPr>
        <w:t>Access</w:t>
      </w:r>
      <w:r w:rsidRPr="00384992">
        <w:rPr>
          <w:sz w:val="16"/>
        </w:rPr>
        <w:t xml:space="preserve"> to health insurance outside the workplace </w:t>
      </w:r>
      <w:r w:rsidRPr="00384992">
        <w:rPr>
          <w:rStyle w:val="StyleUnderline"/>
        </w:rPr>
        <w:t>allows people to structure their careers in ways that make sense for them,</w:t>
      </w:r>
      <w:r w:rsidRPr="00384992">
        <w:rPr>
          <w:sz w:val="16"/>
        </w:rPr>
        <w:t xml:space="preserve"> </w:t>
      </w:r>
      <w:r w:rsidRPr="00384992">
        <w:rPr>
          <w:rStyle w:val="StyleUnderline"/>
        </w:rPr>
        <w:t>like by taking time off to raise a family or</w:t>
      </w:r>
      <w:r w:rsidRPr="00384992">
        <w:rPr>
          <w:sz w:val="16"/>
        </w:rPr>
        <w:t xml:space="preserve"> by </w:t>
      </w:r>
      <w:r w:rsidRPr="00384992">
        <w:rPr>
          <w:rStyle w:val="StyleUnderline"/>
        </w:rPr>
        <w:t>retiring</w:t>
      </w:r>
      <w:r w:rsidRPr="00384992">
        <w:rPr>
          <w:sz w:val="16"/>
        </w:rPr>
        <w:t xml:space="preserve"> when they want to. </w:t>
      </w:r>
      <w:r w:rsidRPr="00384992">
        <w:rPr>
          <w:rStyle w:val="Emphasis"/>
        </w:rPr>
        <w:t>It also allows people to take risks that further their careers and benefit the economy as a whole, like going part-time in order to go back to school, leaving a job in order to start a business, or moving to a better job</w:t>
      </w:r>
      <w:r w:rsidRPr="00384992">
        <w:rPr>
          <w:rStyle w:val="StyleUnderline"/>
        </w:rPr>
        <w:t>,</w:t>
      </w:r>
      <w:r w:rsidRPr="00384992">
        <w:rPr>
          <w:sz w:val="16"/>
        </w:rPr>
        <w:t xml:space="preserve"> perhaps at an employer that does not offer coverage. While the empirical evidence on the magnitude of these types of responses is incomplete (and in some cases mixed), there is no doubt that job lock presents an economic challenge. </w:t>
      </w:r>
      <w:r w:rsidRPr="00384992">
        <w:rPr>
          <w:rStyle w:val="StyleUnderline"/>
        </w:rPr>
        <w:t>By increasing workers’ mobility across jobs, secure access to health insurance</w:t>
      </w:r>
      <w:r w:rsidRPr="00384992">
        <w:rPr>
          <w:sz w:val="16"/>
        </w:rPr>
        <w:t xml:space="preserve"> helps them to find the job that is best for them—and thus </w:t>
      </w:r>
      <w:r w:rsidRPr="00384992">
        <w:rPr>
          <w:rStyle w:val="Emphasis"/>
        </w:rPr>
        <w:t>increases overall wages and productivity</w:t>
      </w:r>
      <w:r w:rsidRPr="00384992">
        <w:rPr>
          <w:sz w:val="16"/>
        </w:rPr>
        <w:t xml:space="preserve">. Moreover, </w:t>
      </w:r>
      <w:r w:rsidRPr="00384992">
        <w:rPr>
          <w:rStyle w:val="StyleUnderline"/>
        </w:rPr>
        <w:t>reducing job lock encourages entrepreneurship</w:t>
      </w:r>
      <w:r w:rsidRPr="00384992">
        <w:rPr>
          <w:sz w:val="16"/>
        </w:rPr>
        <w:t>,</w:t>
      </w:r>
      <w:r w:rsidRPr="00384992">
        <w:rPr>
          <w:rStyle w:val="Emphasis"/>
        </w:rPr>
        <w:t xml:space="preserve"> a critical ingredient for growth and job creation. 6. Improving financial security in the face of illness.</w:t>
      </w:r>
      <w:r w:rsidRPr="00384992">
        <w:rPr>
          <w:sz w:val="16"/>
        </w:rPr>
        <w:t xml:space="preserve"> </w:t>
      </w:r>
      <w:r w:rsidRPr="00384992">
        <w:rPr>
          <w:rStyle w:val="StyleUnderline"/>
        </w:rPr>
        <w:t>By expanding access to affordable health insurance</w:t>
      </w:r>
      <w:r w:rsidRPr="00384992">
        <w:rPr>
          <w:sz w:val="16"/>
        </w:rPr>
        <w:t xml:space="preserve"> coverage, </w:t>
      </w:r>
      <w:r w:rsidRPr="00384992">
        <w:rPr>
          <w:rStyle w:val="StyleUnderline"/>
        </w:rPr>
        <w:t xml:space="preserve">the ACA is helping to ensure that </w:t>
      </w:r>
      <w:r w:rsidRPr="00384992">
        <w:rPr>
          <w:rStyle w:val="Emphasis"/>
        </w:rPr>
        <w:t>getting sick no longer means financial ruin</w:t>
      </w:r>
      <w:r w:rsidRPr="00384992">
        <w:rPr>
          <w:sz w:val="16"/>
        </w:rPr>
        <w:t xml:space="preserve">. </w:t>
      </w:r>
      <w:r w:rsidRPr="00384992">
        <w:rPr>
          <w:rStyle w:val="StyleUnderline"/>
        </w:rPr>
        <w:t>Recent research</w:t>
      </w:r>
      <w:r w:rsidRPr="00384992">
        <w:rPr>
          <w:sz w:val="16"/>
        </w:rPr>
        <w:t xml:space="preserve"> examining an expansion of Medicaid coverage in the State of Oregon confirmed the important role that having insurance plays in ensuring financial security. The study, which used a “gold standard” randomized research design </w:t>
      </w:r>
      <w:r w:rsidRPr="00384992">
        <w:rPr>
          <w:rStyle w:val="StyleUnderline"/>
        </w:rPr>
        <w:t>found</w:t>
      </w:r>
      <w:r w:rsidRPr="00384992">
        <w:rPr>
          <w:sz w:val="16"/>
        </w:rPr>
        <w:t xml:space="preserve"> that </w:t>
      </w:r>
      <w:r w:rsidRPr="00384992">
        <w:rPr>
          <w:rStyle w:val="StyleUnderline"/>
        </w:rPr>
        <w:t xml:space="preserve">gaining access to health insurance coverage through Medicaid </w:t>
      </w:r>
      <w:r w:rsidRPr="00384992">
        <w:rPr>
          <w:rStyle w:val="Emphasis"/>
        </w:rPr>
        <w:t>“almost completely eliminated” catastrophic medical costs</w:t>
      </w:r>
      <w:r w:rsidRPr="00384992">
        <w:rPr>
          <w:sz w:val="16"/>
        </w:rPr>
        <w:t xml:space="preserve"> (defined as medical costs in excess of 30 percent of income). In addition to expanding coverage, </w:t>
      </w:r>
      <w:r w:rsidRPr="00384992">
        <w:rPr>
          <w:rStyle w:val="StyleUnderline"/>
        </w:rPr>
        <w:t>the ACA is improving financial security for families who have coverage today</w:t>
      </w:r>
      <w:r w:rsidRPr="00384992">
        <w:rPr>
          <w:sz w:val="16"/>
        </w:rPr>
        <w:t xml:space="preserve">. Because of the ACA, </w:t>
      </w:r>
      <w:r w:rsidRPr="00384992">
        <w:rPr>
          <w:rStyle w:val="StyleUnderline"/>
        </w:rPr>
        <w:t>all insurance plans sold</w:t>
      </w:r>
      <w:r w:rsidRPr="00384992">
        <w:rPr>
          <w:sz w:val="16"/>
        </w:rPr>
        <w:t xml:space="preserve"> in the United States </w:t>
      </w:r>
      <w:r w:rsidRPr="00384992">
        <w:rPr>
          <w:rStyle w:val="StyleUnderline"/>
        </w:rPr>
        <w:t>must cap enrollees’ annual out-of-pocket spending, and insurance companies can no longer sell low-quality policies with annual or lifetime limits on coverage</w:t>
      </w:r>
      <w:r w:rsidRPr="00384992">
        <w:rPr>
          <w:sz w:val="16"/>
        </w:rPr>
        <w:t xml:space="preserve">. The ACA is also improving financial security for seniors by phasing out the Medicare Part D “donut hole.” Since the enactment of the ACA, these provisions saved 7.3 million Medicare beneficiaries an average of about $1,200 per person on prescription drugs. </w:t>
      </w:r>
      <w:r w:rsidRPr="00384992">
        <w:rPr>
          <w:rStyle w:val="Emphasis"/>
        </w:rPr>
        <w:t>Overall, better financial protection makes an essential contribution to the well-being of families and thus the overall health of the economy.</w:t>
      </w:r>
    </w:p>
    <w:p w:rsidR="007519BD" w:rsidRPr="00384992" w:rsidRDefault="007519BD" w:rsidP="007519BD"/>
    <w:p w:rsidR="000E3CEA" w:rsidRDefault="000E3CEA" w:rsidP="000E3CEA">
      <w:pPr>
        <w:pStyle w:val="Heading2"/>
        <w:ind w:left="720" w:hanging="720"/>
      </w:pPr>
      <w:r>
        <w:t>Protectionism Impact</w:t>
      </w:r>
    </w:p>
    <w:p w:rsidR="000E3CEA" w:rsidRDefault="000E3CEA" w:rsidP="000E3CEA">
      <w:pPr>
        <w:pStyle w:val="Heading3"/>
      </w:pPr>
      <w:r>
        <w:t>1NC/2NC – Protectionism Impact</w:t>
      </w:r>
    </w:p>
    <w:p w:rsidR="000E3CEA" w:rsidRDefault="00375684" w:rsidP="000E3CEA">
      <w:pPr>
        <w:pStyle w:val="Heading4"/>
      </w:pPr>
      <w:r>
        <w:t>Stalled Congress prevents Trump protectionism</w:t>
      </w:r>
    </w:p>
    <w:p w:rsidR="000E3CEA" w:rsidRDefault="000E3CEA" w:rsidP="000E3CEA">
      <w:r w:rsidRPr="007F453F">
        <w:rPr>
          <w:rStyle w:val="Style13ptBold"/>
        </w:rPr>
        <w:t>Fisher Investments</w:t>
      </w:r>
      <w:r>
        <w:rPr>
          <w:rStyle w:val="Style13ptBold"/>
        </w:rPr>
        <w:t xml:space="preserve"> 17</w:t>
      </w:r>
      <w:r w:rsidRPr="007F453F">
        <w:rPr>
          <w:rStyle w:val="Style13ptBold"/>
        </w:rPr>
        <w:t xml:space="preserve"> </w:t>
      </w:r>
      <w:r w:rsidR="00375684" w:rsidRPr="00375684">
        <w:t>(</w:t>
      </w:r>
      <w:r>
        <w:t>Fish</w:t>
      </w:r>
      <w:r w:rsidR="00375684">
        <w:t>er Investments Editorial Staff, “</w:t>
      </w:r>
      <w:r>
        <w:t>A New Flavor of Gridlock,</w:t>
      </w:r>
      <w:r w:rsidR="00375684">
        <w:t>”</w:t>
      </w:r>
      <w:r>
        <w:t xml:space="preserve"> 1/26/17</w:t>
      </w:r>
      <w:proofErr w:type="gramStart"/>
      <w:r>
        <w:t xml:space="preserve">,  </w:t>
      </w:r>
      <w:r w:rsidRPr="008E70E7">
        <w:t>http</w:t>
      </w:r>
      <w:proofErr w:type="gramEnd"/>
      <w:r w:rsidRPr="008E70E7">
        <w:t>://www.marketminder.com/a/fisher-investments-a-new-flavor-of-gridlock/896b05d2-04f8-4338-9ce3-043ae6cbff31.aspx</w:t>
      </w:r>
      <w:r>
        <w:rPr>
          <w:rStyle w:val="Hyperlink"/>
        </w:rPr>
        <w:t>]</w:t>
      </w:r>
    </w:p>
    <w:p w:rsidR="000E3CEA" w:rsidRDefault="000E3CEA" w:rsidP="000E3CEA">
      <w:pPr>
        <w:rPr>
          <w:sz w:val="16"/>
        </w:rPr>
      </w:pPr>
      <w:r w:rsidRPr="006E7E7A">
        <w:rPr>
          <w:sz w:val="16"/>
        </w:rPr>
        <w:t xml:space="preserve">America has a new president, which means it’s time for everyone to pin their wildest hopes and fears on a one-man walking Rorschach test: Some see the sun rising, some setting and still others see a light through fog, which could be the sun or an approaching train. Many anticipate Republicans’ control of the executive and legislative branches means major changes will swiftly come a-knocking—either boosting or hurting stocks, depending on one’s biases and opinions. But </w:t>
      </w:r>
      <w:r w:rsidRPr="006E7E7A">
        <w:rPr>
          <w:rStyle w:val="StyleUnderline"/>
        </w:rPr>
        <w:t>legislative risk</w:t>
      </w:r>
      <w:r w:rsidRPr="006E7E7A">
        <w:rPr>
          <w:sz w:val="16"/>
        </w:rPr>
        <w:t xml:space="preserve"> (or opportunity, we guess) </w:t>
      </w:r>
      <w:r w:rsidRPr="006E7E7A">
        <w:rPr>
          <w:rStyle w:val="StyleUnderline"/>
        </w:rPr>
        <w:t>isn’t as high as many presume</w:t>
      </w:r>
      <w:r w:rsidRPr="006E7E7A">
        <w:rPr>
          <w:sz w:val="16"/>
        </w:rPr>
        <w:t xml:space="preserve">, </w:t>
      </w:r>
      <w:r w:rsidRPr="006E7E7A">
        <w:rPr>
          <w:rStyle w:val="StyleUnderline"/>
        </w:rPr>
        <w:t xml:space="preserve">as a new flavor of intraparty gridlock should keep </w:t>
      </w:r>
      <w:r w:rsidRPr="006E7E7A">
        <w:rPr>
          <w:sz w:val="16"/>
        </w:rPr>
        <w:t xml:space="preserve">President </w:t>
      </w:r>
      <w:r w:rsidRPr="006E7E7A">
        <w:rPr>
          <w:rStyle w:val="StyleUnderline"/>
        </w:rPr>
        <w:t>Trump’s pen quiet.</w:t>
      </w:r>
      <w:r w:rsidRPr="006E7E7A">
        <w:rPr>
          <w:sz w:val="16"/>
        </w:rPr>
        <w:t xml:space="preserve"> </w:t>
      </w:r>
      <w:r w:rsidRPr="006E7E7A">
        <w:rPr>
          <w:rStyle w:val="StyleUnderline"/>
        </w:rPr>
        <w:t>This should be welcome news</w:t>
      </w:r>
      <w:r w:rsidRPr="006E7E7A">
        <w:rPr>
          <w:sz w:val="16"/>
        </w:rPr>
        <w:t xml:space="preserve"> for stocks, which dislike the potential for radical change and thrive on gridlock. On paper, Senate math slightly favors the GOP, 52 seats to 48, and it is true Trump has the largest congressional majority of any newly elected post-war Republican president. But </w:t>
      </w:r>
      <w:r w:rsidRPr="006E7E7A">
        <w:rPr>
          <w:rStyle w:val="StyleUnderline"/>
        </w:rPr>
        <w:t>those 52 Republican senators are not a uniform, Trump-supporting bloc</w:t>
      </w:r>
      <w:r w:rsidRPr="006E7E7A">
        <w:rPr>
          <w:sz w:val="16"/>
        </w:rPr>
        <w:t xml:space="preserve">. </w:t>
      </w:r>
      <w:r w:rsidRPr="006E7E7A">
        <w:rPr>
          <w:rStyle w:val="StyleUnderline"/>
        </w:rPr>
        <w:t xml:space="preserve">Eleven never endorsed him. Many have openly denounced his plans </w:t>
      </w:r>
      <w:r w:rsidRPr="006E7E7A">
        <w:rPr>
          <w:sz w:val="16"/>
        </w:rPr>
        <w:t xml:space="preserve">and initial executive orders. </w:t>
      </w:r>
      <w:r w:rsidRPr="006E7E7A">
        <w:rPr>
          <w:rStyle w:val="StyleUnderline"/>
        </w:rPr>
        <w:t>The potential for defection is high, and</w:t>
      </w:r>
      <w:r w:rsidRPr="006E7E7A">
        <w:rPr>
          <w:sz w:val="16"/>
        </w:rPr>
        <w:t xml:space="preserve"> it would take only three to quash a bill</w:t>
      </w:r>
      <w:proofErr w:type="gramStart"/>
      <w:r w:rsidRPr="006E7E7A">
        <w:rPr>
          <w:sz w:val="16"/>
        </w:rPr>
        <w:t>.[</w:t>
      </w:r>
      <w:proofErr w:type="gramEnd"/>
      <w:r w:rsidRPr="006E7E7A">
        <w:rPr>
          <w:sz w:val="16"/>
        </w:rPr>
        <w:t xml:space="preserve">i] </w:t>
      </w:r>
      <w:r w:rsidRPr="006E7E7A">
        <w:rPr>
          <w:rStyle w:val="StyleUnderline"/>
        </w:rPr>
        <w:t>Republicans</w:t>
      </w:r>
      <w:r w:rsidRPr="006E7E7A">
        <w:rPr>
          <w:sz w:val="16"/>
        </w:rPr>
        <w:t xml:space="preserve"> also </w:t>
      </w:r>
      <w:r w:rsidRPr="006E7E7A">
        <w:rPr>
          <w:rStyle w:val="StyleUnderline"/>
        </w:rPr>
        <w:t>lack the 60</w:t>
      </w:r>
      <w:r w:rsidRPr="006E7E7A">
        <w:rPr>
          <w:sz w:val="16"/>
        </w:rPr>
        <w:t xml:space="preserve"> </w:t>
      </w:r>
      <w:r w:rsidRPr="006E7E7A">
        <w:rPr>
          <w:rStyle w:val="StyleUnderline"/>
        </w:rPr>
        <w:t>votes needed to overcome the filibuster</w:t>
      </w:r>
      <w:r w:rsidRPr="006E7E7A">
        <w:rPr>
          <w:sz w:val="16"/>
        </w:rPr>
        <w:t xml:space="preserve">, so they’ll need Democratic allies to pass controversial policies. Anything that does squeak through will likely be diluted from what people envision today. Extraordinarily popular presidents are good at getting Congress to fall in line, but </w:t>
      </w:r>
      <w:r w:rsidRPr="006E7E7A">
        <w:rPr>
          <w:rStyle w:val="StyleUnderline"/>
        </w:rPr>
        <w:t>Trump lacks political capital.</w:t>
      </w:r>
      <w:r w:rsidRPr="006E7E7A">
        <w:rPr>
          <w:sz w:val="16"/>
        </w:rPr>
        <w:t xml:space="preserve"> His initial approval rating is 45%—significantly below all other presidents from Truman onward, making him the most hated modern president</w:t>
      </w:r>
      <w:proofErr w:type="gramStart"/>
      <w:r w:rsidRPr="006E7E7A">
        <w:rPr>
          <w:sz w:val="16"/>
        </w:rPr>
        <w:t>.[</w:t>
      </w:r>
      <w:proofErr w:type="gramEnd"/>
      <w:r w:rsidRPr="006E7E7A">
        <w:rPr>
          <w:sz w:val="16"/>
        </w:rPr>
        <w:t xml:space="preserve">ii] His initial disapproval rating is four times the average of the last nine presidents. </w:t>
      </w:r>
      <w:r w:rsidRPr="006E7E7A">
        <w:rPr>
          <w:rStyle w:val="StyleUnderline"/>
        </w:rPr>
        <w:t>Lawmakers</w:t>
      </w:r>
      <w:r w:rsidRPr="006E7E7A">
        <w:rPr>
          <w:sz w:val="16"/>
        </w:rPr>
        <w:t xml:space="preserve"> therefore </w:t>
      </w:r>
      <w:r w:rsidRPr="006E7E7A">
        <w:rPr>
          <w:rStyle w:val="StyleUnderline"/>
        </w:rPr>
        <w:t>have little incentive to fall in line and back Trump on unpopular legislation</w:t>
      </w:r>
      <w:r w:rsidRPr="006E7E7A">
        <w:rPr>
          <w:sz w:val="16"/>
        </w:rPr>
        <w:t xml:space="preserve">—too risky for their own prospects. After all, 2018 is less than two years away, and an incumbent’s goal is always to win re-election. The effort to “repeal and replace” the Affordable Care Act (ACA) provides an early look at the roadblocks Trump likely encounters. It was the GOP’s flagship campaign pledge—with near-uniform support—yet the effort is already floundering, and not just because Democrats are putting up a fight. Congress did cross one hurdle a couple weeks ago, passing a budget that theoretically enables them to defund the ACA without a filibuster. But that doesn’t guarantee said defunding actually happens. Even if it does, the law remains in place—personal mandate, employer mandate and all the rest. The actual repealing and replacing is much more difficult, and Republicans haven't unified around one approach. Some—including Trump—want to simultaneously repeal and replace the ACA in short order. Others want to do both in one fell swoop, but take more time. Still others wanted to pass a repeal law now that takes effect later, once they hash out the replacement. Several Republican governors oppose moving too quickly, which matters, as states are big players in the implementation. Meanwhile, voter support for the ACA is rising, with only 30% favoring a wholesale repeal (down from 40% in November) and 56% preferring some tweaks. The likelihood this moves swiftly is exceedingly low. There are plenty of other places where intraparty gridlock could easily stall or neuter Trump’s plans. For example, Trump campaigned on a $1 trillion infrastructure-focused fiscal stimulus program—something Congressional budget hawks aren’t thrilled about. Trump already trimmed the target amount by nearly half, to $550 billion, but this may still face roadblocks. Intraparty opposition to prescription drug price caps or Medicare negotiation is high. Immigration policy is a political minefield. Taxes, too. President Trump also favors a simpler corporate tax code with lower rates, which lawmakers tend to shy away from once they realize it means closing their constituents’ favorite loopholes. If we didn’t see “grand bargains” when Congress and the president had more goodwill, it’s difficult to imagine them miraculously happening now. Even </w:t>
      </w:r>
      <w:r w:rsidRPr="006E7E7A">
        <w:rPr>
          <w:rStyle w:val="StyleUnderline"/>
        </w:rPr>
        <w:t>on trade, where the president wields more authority, big change isn’t a given.</w:t>
      </w:r>
      <w:r w:rsidRPr="006E7E7A">
        <w:rPr>
          <w:sz w:val="16"/>
        </w:rPr>
        <w:t xml:space="preserve"> Mike Lee (R-UT) introduced a bill to curb the president’s trade authority last week</w:t>
      </w:r>
      <w:proofErr w:type="gramStart"/>
      <w:r w:rsidRPr="006E7E7A">
        <w:rPr>
          <w:sz w:val="16"/>
        </w:rPr>
        <w:t>.[</w:t>
      </w:r>
      <w:proofErr w:type="gramEnd"/>
      <w:r w:rsidRPr="006E7E7A">
        <w:rPr>
          <w:sz w:val="16"/>
        </w:rPr>
        <w:t xml:space="preserve">iii] Even without that, </w:t>
      </w:r>
      <w:r w:rsidRPr="006E7E7A">
        <w:rPr>
          <w:rStyle w:val="StyleUnderline"/>
        </w:rPr>
        <w:t>most sweeping new tariffs likely require legislation, and there is significant</w:t>
      </w:r>
      <w:r w:rsidRPr="006E7E7A">
        <w:rPr>
          <w:sz w:val="16"/>
        </w:rPr>
        <w:t xml:space="preserve"> </w:t>
      </w:r>
      <w:r w:rsidRPr="006E7E7A">
        <w:rPr>
          <w:rStyle w:val="StyleUnderline"/>
        </w:rPr>
        <w:t>Republican opposition</w:t>
      </w:r>
      <w:r w:rsidRPr="006E7E7A">
        <w:rPr>
          <w:sz w:val="16"/>
        </w:rPr>
        <w:t xml:space="preserve">. John </w:t>
      </w:r>
      <w:r w:rsidRPr="006E7E7A">
        <w:rPr>
          <w:rStyle w:val="StyleUnderline"/>
        </w:rPr>
        <w:t>McCain</w:t>
      </w:r>
      <w:r w:rsidRPr="006E7E7A">
        <w:rPr>
          <w:sz w:val="16"/>
        </w:rPr>
        <w:t xml:space="preserve"> (R-AZ), John </w:t>
      </w:r>
      <w:proofErr w:type="spellStart"/>
      <w:r w:rsidRPr="006E7E7A">
        <w:rPr>
          <w:rStyle w:val="StyleUnderline"/>
        </w:rPr>
        <w:t>Cornyn</w:t>
      </w:r>
      <w:proofErr w:type="spellEnd"/>
      <w:r w:rsidRPr="006E7E7A">
        <w:rPr>
          <w:sz w:val="16"/>
        </w:rPr>
        <w:t xml:space="preserve"> (R-TX) </w:t>
      </w:r>
      <w:r w:rsidRPr="006E7E7A">
        <w:rPr>
          <w:rStyle w:val="StyleUnderline"/>
        </w:rPr>
        <w:t>and</w:t>
      </w:r>
      <w:r w:rsidRPr="006E7E7A">
        <w:rPr>
          <w:sz w:val="16"/>
        </w:rPr>
        <w:t xml:space="preserve"> Ben </w:t>
      </w:r>
      <w:proofErr w:type="spellStart"/>
      <w:r w:rsidRPr="006E7E7A">
        <w:rPr>
          <w:rStyle w:val="StyleUnderline"/>
        </w:rPr>
        <w:t>Sasse</w:t>
      </w:r>
      <w:proofErr w:type="spellEnd"/>
      <w:r w:rsidRPr="006E7E7A">
        <w:rPr>
          <w:sz w:val="16"/>
        </w:rPr>
        <w:t xml:space="preserve"> (R-NE) </w:t>
      </w:r>
      <w:r w:rsidRPr="006E7E7A">
        <w:rPr>
          <w:rStyle w:val="StyleUnderline"/>
        </w:rPr>
        <w:t>spoke out against protectionism and new tariffs</w:t>
      </w:r>
      <w:r w:rsidRPr="006E7E7A">
        <w:rPr>
          <w:sz w:val="16"/>
        </w:rPr>
        <w:t xml:space="preserve"> this week. Representatives of constituencies where trade brings jobs won’t cave easily. </w:t>
      </w:r>
      <w:r w:rsidRPr="006E7E7A">
        <w:rPr>
          <w:rStyle w:val="StyleUnderline"/>
        </w:rPr>
        <w:t>Swamps are difficult</w:t>
      </w:r>
      <w:r w:rsidRPr="006E7E7A">
        <w:rPr>
          <w:sz w:val="16"/>
        </w:rPr>
        <w:t xml:space="preserve">, if not impossible </w:t>
      </w:r>
      <w:r w:rsidRPr="006E7E7A">
        <w:rPr>
          <w:rStyle w:val="StyleUnderline"/>
        </w:rPr>
        <w:t>to drain</w:t>
      </w:r>
      <w:r w:rsidRPr="006E7E7A">
        <w:rPr>
          <w:sz w:val="16"/>
        </w:rPr>
        <w:t xml:space="preserve">. Those who try generally end up stuck in the quagmire. The same probably happens to Trump. Rhetoric and jawboning might still affect short-term sentiment towards Health Care or other stocks. But </w:t>
      </w:r>
      <w:r w:rsidRPr="006E7E7A">
        <w:rPr>
          <w:rStyle w:val="StyleUnderline"/>
        </w:rPr>
        <w:t>the sort of fundamental change that would materially change the outlook for a given sector requires legislation, which seems set to get stuck in the morass</w:t>
      </w:r>
      <w:r w:rsidRPr="006E7E7A">
        <w:rPr>
          <w:sz w:val="16"/>
        </w:rPr>
        <w:t xml:space="preserve">. So whether you cheer or fear his proposals, he probably accomplishes less than envisioned.  </w:t>
      </w:r>
    </w:p>
    <w:p w:rsidR="007C0FEC" w:rsidRPr="006E7E7A" w:rsidRDefault="007C0FEC" w:rsidP="000E3CEA">
      <w:pPr>
        <w:rPr>
          <w:sz w:val="16"/>
        </w:rPr>
      </w:pPr>
    </w:p>
    <w:p w:rsidR="000E3CEA" w:rsidRPr="006E7E7A" w:rsidRDefault="000E3CEA" w:rsidP="000E3CEA">
      <w:pPr>
        <w:pStyle w:val="Heading4"/>
      </w:pPr>
      <w:r w:rsidRPr="006E7E7A">
        <w:t>Protectionism sparks global nuclear war</w:t>
      </w:r>
    </w:p>
    <w:p w:rsidR="000E3CEA" w:rsidRPr="006E7E7A" w:rsidRDefault="000E3CEA" w:rsidP="000E3CEA">
      <w:r w:rsidRPr="006E7E7A">
        <w:rPr>
          <w:rStyle w:val="Style13ptBold"/>
        </w:rPr>
        <w:t>Panzer 7</w:t>
      </w:r>
      <w:r w:rsidRPr="006E7E7A">
        <w:t xml:space="preserve">—Michael J. </w:t>
      </w:r>
      <w:proofErr w:type="spellStart"/>
      <w:r w:rsidRPr="006E7E7A">
        <w:t>Panzner</w:t>
      </w:r>
      <w:proofErr w:type="spellEnd"/>
      <w:r w:rsidRPr="006E7E7A">
        <w:t xml:space="preserve">, Faculty Member specializing in Equities, Trading, Global Capital Markets and Technical Analysis at the New York Institute of Finance, 25-year veteran of the global stock, bond, and currency markets who has worked in New York and London for HSBC, Soros Funds, ABN </w:t>
      </w:r>
      <w:proofErr w:type="spellStart"/>
      <w:r w:rsidRPr="006E7E7A">
        <w:t>Amro</w:t>
      </w:r>
      <w:proofErr w:type="spellEnd"/>
      <w:r w:rsidRPr="006E7E7A">
        <w:t xml:space="preserve">, Dresdner Bank, and J.P. Morgan Chase, 2007 (“Geopolitics,” </w:t>
      </w:r>
      <w:r w:rsidRPr="006E7E7A">
        <w:rPr>
          <w:i/>
        </w:rPr>
        <w:t>Financial Armageddon: Protecting Your Future from Four Impending Catastrophes</w:t>
      </w:r>
      <w:r w:rsidRPr="006E7E7A">
        <w:t>, Published by Kaplan Publishing, ISBN 141959608X, p. 136-138)</w:t>
      </w:r>
    </w:p>
    <w:p w:rsidR="000E3CEA" w:rsidRPr="00473311" w:rsidRDefault="000E3CEA" w:rsidP="000E3CEA">
      <w:pPr>
        <w:rPr>
          <w:sz w:val="16"/>
        </w:rPr>
      </w:pPr>
      <w:r w:rsidRPr="006E7E7A">
        <w:rPr>
          <w:rStyle w:val="StyleUnderline"/>
          <w:rFonts w:cs="Times New Roman"/>
          <w:sz w:val="16"/>
        </w:rPr>
        <w:t xml:space="preserve">Continuing calls for </w:t>
      </w:r>
      <w:r w:rsidRPr="006E7E7A">
        <w:rPr>
          <w:rStyle w:val="StyleUnderline"/>
          <w:rFonts w:cs="Times New Roman"/>
        </w:rPr>
        <w:t>curbs on the flow of</w:t>
      </w:r>
      <w:r w:rsidRPr="006E7E7A">
        <w:rPr>
          <w:rStyle w:val="StyleUnderline"/>
          <w:rFonts w:cs="Times New Roman"/>
          <w:sz w:val="16"/>
        </w:rPr>
        <w:t xml:space="preserve"> finance and </w:t>
      </w:r>
      <w:r w:rsidRPr="006E7E7A">
        <w:rPr>
          <w:rStyle w:val="StyleUnderline"/>
          <w:rFonts w:cs="Times New Roman"/>
        </w:rPr>
        <w:t>trade will</w:t>
      </w:r>
      <w:r w:rsidRPr="006E7E7A">
        <w:rPr>
          <w:rStyle w:val="StyleUnderline"/>
          <w:rFonts w:cs="Times New Roman"/>
          <w:sz w:val="16"/>
        </w:rPr>
        <w:t xml:space="preserve"> inspire the U</w:t>
      </w:r>
      <w:r w:rsidRPr="006E7E7A">
        <w:rPr>
          <w:sz w:val="16"/>
        </w:rPr>
        <w:t xml:space="preserve">nited </w:t>
      </w:r>
      <w:r w:rsidRPr="006E7E7A">
        <w:rPr>
          <w:rStyle w:val="StyleUnderline"/>
          <w:rFonts w:cs="Times New Roman"/>
          <w:sz w:val="16"/>
        </w:rPr>
        <w:t>S</w:t>
      </w:r>
      <w:r w:rsidRPr="006E7E7A">
        <w:rPr>
          <w:sz w:val="16"/>
        </w:rPr>
        <w:t xml:space="preserve">tates </w:t>
      </w:r>
      <w:r w:rsidRPr="006E7E7A">
        <w:rPr>
          <w:rStyle w:val="StyleUnderline"/>
          <w:rFonts w:cs="Times New Roman"/>
          <w:sz w:val="16"/>
        </w:rPr>
        <w:t xml:space="preserve">and other nations to </w:t>
      </w:r>
      <w:r w:rsidRPr="006E7E7A">
        <w:rPr>
          <w:rStyle w:val="StyleUnderline"/>
          <w:rFonts w:cs="Times New Roman"/>
        </w:rPr>
        <w:t>spew forth protectionist legislation</w:t>
      </w:r>
      <w:r w:rsidRPr="006E7E7A">
        <w:rPr>
          <w:sz w:val="16"/>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w:t>
      </w:r>
      <w:proofErr w:type="gramStart"/>
      <w:r w:rsidRPr="006E7E7A">
        <w:rPr>
          <w:sz w:val="16"/>
        </w:rPr>
        <w:t>end</w:t>
      </w:r>
      <w:proofErr w:type="gramEnd"/>
      <w:r w:rsidRPr="006E7E7A">
        <w:rPr>
          <w:sz w:val="16"/>
        </w:rPr>
        <w:t xml:space="preserve"> page 136] </w:t>
      </w:r>
      <w:r w:rsidRPr="006E7E7A">
        <w:rPr>
          <w:sz w:val="16"/>
          <w:szCs w:val="16"/>
        </w:rPr>
        <w:t xml:space="preserve">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6E7E7A">
        <w:rPr>
          <w:rStyle w:val="StyleUnderline"/>
          <w:rFonts w:cs="Times New Roman"/>
          <w:sz w:val="16"/>
        </w:rPr>
        <w:t xml:space="preserve">The rise in isolationism and </w:t>
      </w:r>
      <w:r w:rsidRPr="006E7E7A">
        <w:rPr>
          <w:rStyle w:val="StyleUnderline"/>
          <w:rFonts w:cs="Times New Roman"/>
        </w:rPr>
        <w:t>protectionism will bring about</w:t>
      </w:r>
      <w:r w:rsidRPr="006E7E7A">
        <w:rPr>
          <w:rStyle w:val="StyleUnderline"/>
          <w:rFonts w:cs="Times New Roman"/>
          <w:sz w:val="16"/>
        </w:rPr>
        <w:t xml:space="preserve"> ever more heated arguments and dangerous </w:t>
      </w:r>
      <w:r w:rsidRPr="006E7E7A">
        <w:rPr>
          <w:rStyle w:val="StyleUnderline"/>
          <w:rFonts w:cs="Times New Roman"/>
        </w:rPr>
        <w:t>confrontations over shared</w:t>
      </w:r>
      <w:r w:rsidRPr="006E7E7A">
        <w:rPr>
          <w:rStyle w:val="StyleUnderline"/>
          <w:rFonts w:cs="Times New Roman"/>
          <w:sz w:val="16"/>
        </w:rPr>
        <w:t xml:space="preserve"> sources of oil, gas, and other key </w:t>
      </w:r>
      <w:r w:rsidRPr="006E7E7A">
        <w:rPr>
          <w:rStyle w:val="StyleUnderline"/>
          <w:rFonts w:cs="Times New Roman"/>
        </w:rPr>
        <w:t>commodities</w:t>
      </w:r>
      <w:r w:rsidRPr="006E7E7A">
        <w:rPr>
          <w:rStyle w:val="StyleUnderline"/>
          <w:rFonts w:cs="Times New Roman"/>
          <w:sz w:val="16"/>
        </w:rPr>
        <w:t xml:space="preserve"> as well as factors of production that must</w:t>
      </w:r>
      <w:r w:rsidRPr="006E7E7A">
        <w:rPr>
          <w:sz w:val="16"/>
        </w:rPr>
        <w:t xml:space="preserve">, out of necessity, </w:t>
      </w:r>
      <w:r w:rsidRPr="006E7E7A">
        <w:rPr>
          <w:rStyle w:val="StyleUnderline"/>
          <w:rFonts w:cs="Times New Roman"/>
          <w:sz w:val="16"/>
        </w:rPr>
        <w:t>be acquired from less-than-friendly nations</w:t>
      </w:r>
      <w:r w:rsidRPr="006E7E7A">
        <w:rPr>
          <w:sz w:val="16"/>
        </w:rPr>
        <w:t xml:space="preserve">. Whether involving raw materials used in strategic industries or basic necessities such as food, water, and energy, efforts to secure adequate supplies will take increasing precedence in a world where demand seems constantly out of kilter with supply. </w:t>
      </w:r>
      <w:r w:rsidRPr="006E7E7A">
        <w:rPr>
          <w:rStyle w:val="StyleUnderline"/>
          <w:rFonts w:cs="Times New Roman"/>
        </w:rPr>
        <w:t>Disputes over the misuse</w:t>
      </w:r>
      <w:r w:rsidRPr="006E7E7A">
        <w:rPr>
          <w:rStyle w:val="StyleUnderline"/>
          <w:rFonts w:cs="Times New Roman"/>
          <w:sz w:val="16"/>
        </w:rPr>
        <w:t xml:space="preserve">, overuse, and pollution </w:t>
      </w:r>
      <w:r w:rsidRPr="006E7E7A">
        <w:rPr>
          <w:rStyle w:val="StyleUnderline"/>
          <w:rFonts w:cs="Times New Roman"/>
        </w:rPr>
        <w:t>of</w:t>
      </w:r>
      <w:r w:rsidRPr="006E7E7A">
        <w:rPr>
          <w:rStyle w:val="StyleUnderline"/>
          <w:rFonts w:cs="Times New Roman"/>
          <w:sz w:val="16"/>
        </w:rPr>
        <w:t xml:space="preserve"> the environment and natural </w:t>
      </w:r>
      <w:r w:rsidRPr="006E7E7A">
        <w:rPr>
          <w:rStyle w:val="StyleUnderline"/>
          <w:rFonts w:cs="Times New Roman"/>
        </w:rPr>
        <w:t>resources will become</w:t>
      </w:r>
      <w:r w:rsidRPr="006E7E7A">
        <w:rPr>
          <w:rStyle w:val="StyleUnderline"/>
          <w:rFonts w:cs="Times New Roman"/>
          <w:sz w:val="16"/>
        </w:rPr>
        <w:t xml:space="preserve"> more </w:t>
      </w:r>
      <w:r w:rsidRPr="006E7E7A">
        <w:rPr>
          <w:rStyle w:val="StyleUnderline"/>
          <w:rFonts w:cs="Times New Roman"/>
        </w:rPr>
        <w:t>commonplace</w:t>
      </w:r>
      <w:r w:rsidRPr="006E7E7A">
        <w:rPr>
          <w:sz w:val="16"/>
        </w:rPr>
        <w:t xml:space="preserve">. </w:t>
      </w:r>
      <w:r w:rsidRPr="006E7E7A">
        <w:rPr>
          <w:rStyle w:val="StyleUnderline"/>
          <w:rFonts w:cs="Times New Roman"/>
          <w:sz w:val="16"/>
        </w:rPr>
        <w:t xml:space="preserve">Around the world, </w:t>
      </w:r>
      <w:r w:rsidRPr="006E7E7A">
        <w:rPr>
          <w:rStyle w:val="StyleUnderline"/>
          <w:rFonts w:cs="Times New Roman"/>
        </w:rPr>
        <w:t>such tensions will give rise to full-scale military encounters</w:t>
      </w:r>
      <w:r w:rsidRPr="006E7E7A">
        <w:rPr>
          <w:rStyle w:val="StyleUnderline"/>
          <w:rFonts w:cs="Times New Roman"/>
          <w:sz w:val="16"/>
        </w:rPr>
        <w:t xml:space="preserve">, often with minimal provocation. In some instances, </w:t>
      </w:r>
      <w:r w:rsidRPr="006E7E7A">
        <w:rPr>
          <w:rStyle w:val="StyleUnderline"/>
          <w:rFonts w:cs="Times New Roman"/>
        </w:rPr>
        <w:t>economic conditions will serve as a</w:t>
      </w:r>
      <w:r w:rsidRPr="006E7E7A">
        <w:rPr>
          <w:rStyle w:val="StyleUnderline"/>
          <w:rFonts w:cs="Times New Roman"/>
          <w:sz w:val="16"/>
        </w:rPr>
        <w:t xml:space="preserve"> convenient </w:t>
      </w:r>
      <w:r w:rsidRPr="006E7E7A">
        <w:rPr>
          <w:rStyle w:val="StyleUnderline"/>
          <w:rFonts w:cs="Times New Roman"/>
        </w:rPr>
        <w:t>pretext for conflicts</w:t>
      </w:r>
      <w:r w:rsidRPr="006E7E7A">
        <w:rPr>
          <w:rStyle w:val="StyleUnderline"/>
          <w:rFonts w:cs="Times New Roman"/>
          <w:sz w:val="16"/>
        </w:rPr>
        <w:t xml:space="preserve"> that stem from cultural and religious</w:t>
      </w:r>
      <w:r w:rsidRPr="006E7E7A">
        <w:rPr>
          <w:sz w:val="16"/>
        </w:rPr>
        <w:t xml:space="preserve"> [end page 137] </w:t>
      </w:r>
      <w:r w:rsidRPr="006E7E7A">
        <w:rPr>
          <w:rStyle w:val="StyleUnderline"/>
          <w:rFonts w:cs="Times New Roman"/>
          <w:sz w:val="16"/>
        </w:rPr>
        <w:t>differences</w:t>
      </w:r>
      <w:r w:rsidRPr="006E7E7A">
        <w:rPr>
          <w:sz w:val="16"/>
        </w:rPr>
        <w:t xml:space="preserve">. Alternatively, </w:t>
      </w:r>
      <w:r w:rsidRPr="006E7E7A">
        <w:rPr>
          <w:rStyle w:val="StyleUnderline"/>
          <w:rFonts w:cs="Times New Roman"/>
          <w:sz w:val="16"/>
        </w:rPr>
        <w:t xml:space="preserve">nations may look to divert attention away from domestic problems by channeling frustration and populist sentiment toward other countries and cultures. Enabled by cheap technology and the waning threat of American retribution, </w:t>
      </w:r>
      <w:r w:rsidRPr="006E7E7A">
        <w:rPr>
          <w:rStyle w:val="StyleUnderline"/>
          <w:rFonts w:cs="Times New Roman"/>
        </w:rPr>
        <w:t>terrorist groups will</w:t>
      </w:r>
      <w:r w:rsidRPr="006E7E7A">
        <w:rPr>
          <w:rStyle w:val="StyleUnderline"/>
          <w:rFonts w:cs="Times New Roman"/>
          <w:sz w:val="16"/>
        </w:rPr>
        <w:t xml:space="preserve"> likely </w:t>
      </w:r>
      <w:r w:rsidRPr="006E7E7A">
        <w:rPr>
          <w:rStyle w:val="StyleUnderline"/>
          <w:rFonts w:cs="Times New Roman"/>
        </w:rPr>
        <w:t>boost the frequency and scale of their</w:t>
      </w:r>
      <w:r w:rsidRPr="006E7E7A">
        <w:rPr>
          <w:rStyle w:val="StyleUnderline"/>
          <w:rFonts w:cs="Times New Roman"/>
          <w:sz w:val="16"/>
        </w:rPr>
        <w:t xml:space="preserve"> horrifying </w:t>
      </w:r>
      <w:r w:rsidRPr="006E7E7A">
        <w:rPr>
          <w:rStyle w:val="StyleUnderline"/>
          <w:rFonts w:cs="Times New Roman"/>
        </w:rPr>
        <w:t>attacks, bringing the threat</w:t>
      </w:r>
      <w:r w:rsidRPr="006E7E7A">
        <w:rPr>
          <w:rStyle w:val="StyleUnderline"/>
          <w:rFonts w:cs="Times New Roman"/>
          <w:sz w:val="16"/>
        </w:rPr>
        <w:t xml:space="preserve"> of random violence </w:t>
      </w:r>
      <w:r w:rsidRPr="006E7E7A">
        <w:rPr>
          <w:rStyle w:val="StyleUnderline"/>
          <w:rFonts w:cs="Times New Roman"/>
        </w:rPr>
        <w:t>to a whole new level</w:t>
      </w:r>
      <w:r w:rsidRPr="006E7E7A">
        <w:rPr>
          <w:sz w:val="16"/>
        </w:rPr>
        <w:t xml:space="preserve">. </w:t>
      </w:r>
      <w:r w:rsidRPr="006E7E7A">
        <w:rPr>
          <w:rStyle w:val="StyleUnderline"/>
          <w:rFonts w:cs="Times New Roman"/>
        </w:rPr>
        <w:t>Turbulent conditions will encourage aggressive saber rattling</w:t>
      </w:r>
      <w:r w:rsidRPr="006E7E7A">
        <w:rPr>
          <w:rStyle w:val="StyleUnderline"/>
          <w:rFonts w:cs="Times New Roman"/>
          <w:sz w:val="16"/>
        </w:rPr>
        <w:t xml:space="preserve"> and interdictions by rogue nations running amok. Age-old </w:t>
      </w:r>
      <w:r w:rsidRPr="006E7E7A">
        <w:rPr>
          <w:rStyle w:val="StyleUnderline"/>
          <w:rFonts w:cs="Times New Roman"/>
        </w:rPr>
        <w:t>clashes will</w:t>
      </w:r>
      <w:r w:rsidRPr="006E7E7A">
        <w:rPr>
          <w:sz w:val="16"/>
        </w:rPr>
        <w:t xml:space="preserve"> also </w:t>
      </w:r>
      <w:r w:rsidRPr="006E7E7A">
        <w:rPr>
          <w:rStyle w:val="StyleUnderline"/>
          <w:rFonts w:cs="Times New Roman"/>
        </w:rPr>
        <w:t xml:space="preserve">take on a </w:t>
      </w:r>
      <w:r w:rsidRPr="006E7E7A">
        <w:rPr>
          <w:rStyle w:val="StyleUnderline"/>
          <w:rFonts w:cs="Times New Roman"/>
          <w:sz w:val="16"/>
        </w:rPr>
        <w:t xml:space="preserve">new, </w:t>
      </w:r>
      <w:r w:rsidRPr="006E7E7A">
        <w:rPr>
          <w:rStyle w:val="StyleUnderline"/>
          <w:rFonts w:cs="Times New Roman"/>
        </w:rPr>
        <w:t>more heated sense of urgency</w:t>
      </w:r>
      <w:r w:rsidRPr="006E7E7A">
        <w:rPr>
          <w:rStyle w:val="StyleUnderline"/>
          <w:rFonts w:cs="Times New Roman"/>
          <w:sz w:val="16"/>
        </w:rPr>
        <w:t xml:space="preserve">. </w:t>
      </w:r>
      <w:r w:rsidRPr="006E7E7A">
        <w:rPr>
          <w:rStyle w:val="Emphasis"/>
          <w:rFonts w:cs="Times New Roman"/>
        </w:rPr>
        <w:t>China</w:t>
      </w:r>
      <w:r w:rsidRPr="006E7E7A">
        <w:rPr>
          <w:rStyle w:val="StyleUnderline"/>
          <w:rFonts w:cs="Times New Roman"/>
        </w:rPr>
        <w:t xml:space="preserve"> will</w:t>
      </w:r>
      <w:r w:rsidRPr="006E7E7A">
        <w:rPr>
          <w:rStyle w:val="StyleUnderline"/>
          <w:rFonts w:cs="Times New Roman"/>
          <w:sz w:val="16"/>
        </w:rPr>
        <w:t xml:space="preserve"> likely </w:t>
      </w:r>
      <w:r w:rsidRPr="006E7E7A">
        <w:rPr>
          <w:rStyle w:val="StyleUnderline"/>
          <w:rFonts w:cs="Times New Roman"/>
        </w:rPr>
        <w:t>assume a</w:t>
      </w:r>
      <w:r w:rsidRPr="006E7E7A">
        <w:rPr>
          <w:rStyle w:val="StyleUnderline"/>
          <w:rFonts w:cs="Times New Roman"/>
          <w:sz w:val="16"/>
        </w:rPr>
        <w:t xml:space="preserve">n increasingly </w:t>
      </w:r>
      <w:r w:rsidRPr="006E7E7A">
        <w:rPr>
          <w:rStyle w:val="Emphasis"/>
          <w:rFonts w:cs="Times New Roman"/>
        </w:rPr>
        <w:t>belligerent posture</w:t>
      </w:r>
      <w:r w:rsidRPr="006E7E7A">
        <w:rPr>
          <w:rStyle w:val="StyleUnderline"/>
          <w:rFonts w:cs="Times New Roman"/>
          <w:sz w:val="16"/>
        </w:rPr>
        <w:t xml:space="preserve"> toward Taiwan, while </w:t>
      </w:r>
      <w:r w:rsidRPr="006E7E7A">
        <w:rPr>
          <w:rStyle w:val="StyleUnderline"/>
        </w:rPr>
        <w:t>Iran may embark on overt colonization</w:t>
      </w:r>
      <w:r w:rsidRPr="006E7E7A">
        <w:rPr>
          <w:rStyle w:val="StyleUnderline"/>
          <w:rFonts w:cs="Times New Roman"/>
        </w:rPr>
        <w:t xml:space="preserve"> of</w:t>
      </w:r>
      <w:r w:rsidRPr="006E7E7A">
        <w:rPr>
          <w:rStyle w:val="StyleUnderline"/>
          <w:rFonts w:cs="Times New Roman"/>
          <w:sz w:val="16"/>
        </w:rPr>
        <w:t xml:space="preserve"> its neighbors in </w:t>
      </w:r>
      <w:r w:rsidRPr="006E7E7A">
        <w:rPr>
          <w:rStyle w:val="StyleUnderline"/>
          <w:rFonts w:cs="Times New Roman"/>
        </w:rPr>
        <w:t xml:space="preserve">the </w:t>
      </w:r>
      <w:r w:rsidRPr="006E7E7A">
        <w:rPr>
          <w:rStyle w:val="Emphasis"/>
          <w:rFonts w:cs="Times New Roman"/>
        </w:rPr>
        <w:t>Mideast</w:t>
      </w:r>
      <w:r w:rsidRPr="006E7E7A">
        <w:rPr>
          <w:rStyle w:val="StyleUnderline"/>
          <w:rFonts w:cs="Times New Roman"/>
        </w:rPr>
        <w:t>. Israel</w:t>
      </w:r>
      <w:r w:rsidRPr="006E7E7A">
        <w:rPr>
          <w:sz w:val="16"/>
        </w:rPr>
        <w:t xml:space="preserve">, for its part, </w:t>
      </w:r>
      <w:r w:rsidRPr="006E7E7A">
        <w:rPr>
          <w:rStyle w:val="StyleUnderline"/>
          <w:rFonts w:cs="Times New Roman"/>
        </w:rPr>
        <w:t>may</w:t>
      </w:r>
      <w:r w:rsidRPr="006E7E7A">
        <w:rPr>
          <w:rStyle w:val="StyleUnderline"/>
          <w:rFonts w:cs="Times New Roman"/>
          <w:sz w:val="16"/>
        </w:rPr>
        <w:t xml:space="preserve"> look to </w:t>
      </w:r>
      <w:r w:rsidRPr="006E7E7A">
        <w:rPr>
          <w:rStyle w:val="StyleUnderline"/>
          <w:rFonts w:cs="Times New Roman"/>
        </w:rPr>
        <w:t>draw</w:t>
      </w:r>
      <w:r w:rsidRPr="006E7E7A">
        <w:rPr>
          <w:rStyle w:val="StyleUnderline"/>
          <w:rFonts w:cs="Times New Roman"/>
          <w:sz w:val="16"/>
        </w:rPr>
        <w:t xml:space="preserve"> a dwindling list of </w:t>
      </w:r>
      <w:r w:rsidRPr="006E7E7A">
        <w:rPr>
          <w:rStyle w:val="StyleUnderline"/>
          <w:rFonts w:cs="Times New Roman"/>
        </w:rPr>
        <w:t>allies</w:t>
      </w:r>
      <w:r w:rsidRPr="006E7E7A">
        <w:rPr>
          <w:rStyle w:val="StyleUnderline"/>
          <w:rFonts w:cs="Times New Roman"/>
          <w:sz w:val="16"/>
        </w:rPr>
        <w:t xml:space="preserve"> from around the world </w:t>
      </w:r>
      <w:r w:rsidRPr="006E7E7A">
        <w:rPr>
          <w:rStyle w:val="StyleUnderline"/>
          <w:rFonts w:cs="Times New Roman"/>
        </w:rPr>
        <w:t>into</w:t>
      </w:r>
      <w:r w:rsidRPr="006E7E7A">
        <w:rPr>
          <w:rStyle w:val="StyleUnderline"/>
          <w:rFonts w:cs="Times New Roman"/>
          <w:sz w:val="16"/>
        </w:rPr>
        <w:t xml:space="preserve"> a growing number of </w:t>
      </w:r>
      <w:r w:rsidRPr="006E7E7A">
        <w:rPr>
          <w:rStyle w:val="StyleUnderline"/>
          <w:rFonts w:cs="Times New Roman"/>
        </w:rPr>
        <w:t>conflicts</w:t>
      </w:r>
      <w:r w:rsidRPr="006E7E7A">
        <w:rPr>
          <w:sz w:val="16"/>
        </w:rPr>
        <w:t xml:space="preserve">. Some observers, like John </w:t>
      </w:r>
      <w:proofErr w:type="spellStart"/>
      <w:r w:rsidRPr="006E7E7A">
        <w:rPr>
          <w:sz w:val="16"/>
        </w:rPr>
        <w:t>Mearsheimer</w:t>
      </w:r>
      <w:proofErr w:type="spellEnd"/>
      <w:r w:rsidRPr="006E7E7A">
        <w:rPr>
          <w:sz w:val="16"/>
        </w:rPr>
        <w:t xml:space="preserve">, a political scientist at the University of Chicago, have even speculated that an “intense confrontation” between the United States and China is “inevitable” at some point. </w:t>
      </w:r>
      <w:r w:rsidRPr="006E7E7A">
        <w:rPr>
          <w:rStyle w:val="StyleUnderline"/>
          <w:rFonts w:cs="Times New Roman"/>
          <w:sz w:val="16"/>
        </w:rPr>
        <w:t xml:space="preserve">More than a few disputes will turn out to be almost wholly ideological. </w:t>
      </w:r>
      <w:r w:rsidRPr="006E7E7A">
        <w:rPr>
          <w:rStyle w:val="StyleUnderline"/>
          <w:rFonts w:cs="Times New Roman"/>
        </w:rPr>
        <w:t>Growing</w:t>
      </w:r>
      <w:r w:rsidRPr="006E7E7A">
        <w:rPr>
          <w:rStyle w:val="StyleUnderline"/>
          <w:rFonts w:cs="Times New Roman"/>
          <w:sz w:val="16"/>
        </w:rPr>
        <w:t xml:space="preserve"> cultural and religious </w:t>
      </w:r>
      <w:r w:rsidRPr="006E7E7A">
        <w:rPr>
          <w:rStyle w:val="StyleUnderline"/>
          <w:rFonts w:cs="Times New Roman"/>
        </w:rPr>
        <w:t>differences will be transformed from</w:t>
      </w:r>
      <w:r w:rsidRPr="006E7E7A">
        <w:rPr>
          <w:rStyle w:val="StyleUnderline"/>
          <w:rFonts w:cs="Times New Roman"/>
          <w:sz w:val="16"/>
        </w:rPr>
        <w:t xml:space="preserve"> wars of </w:t>
      </w:r>
      <w:r w:rsidRPr="006E7E7A">
        <w:rPr>
          <w:rStyle w:val="StyleUnderline"/>
          <w:rFonts w:cs="Times New Roman"/>
        </w:rPr>
        <w:t>words to battles</w:t>
      </w:r>
      <w:r w:rsidRPr="006E7E7A">
        <w:rPr>
          <w:rStyle w:val="StyleUnderline"/>
          <w:rFonts w:cs="Times New Roman"/>
          <w:sz w:val="16"/>
        </w:rPr>
        <w:t xml:space="preserve"> soaked in blood. Long-simmering </w:t>
      </w:r>
      <w:r w:rsidRPr="006E7E7A">
        <w:rPr>
          <w:rStyle w:val="StyleUnderline"/>
          <w:rFonts w:cs="Times New Roman"/>
        </w:rPr>
        <w:t>resentments could</w:t>
      </w:r>
      <w:r w:rsidRPr="006E7E7A">
        <w:rPr>
          <w:rStyle w:val="StyleUnderline"/>
          <w:rFonts w:cs="Times New Roman"/>
          <w:sz w:val="16"/>
        </w:rPr>
        <w:t xml:space="preserve"> also </w:t>
      </w:r>
      <w:r w:rsidRPr="006E7E7A">
        <w:rPr>
          <w:rStyle w:val="StyleUnderline"/>
          <w:rFonts w:cs="Times New Roman"/>
        </w:rPr>
        <w:t>degenerate quickly</w:t>
      </w:r>
      <w:r w:rsidRPr="006E7E7A">
        <w:rPr>
          <w:rStyle w:val="StyleUnderline"/>
          <w:rFonts w:cs="Times New Roman"/>
          <w:sz w:val="16"/>
        </w:rPr>
        <w:t xml:space="preserve">, spurring the basest of human instincts and </w:t>
      </w:r>
      <w:r w:rsidRPr="006E7E7A">
        <w:rPr>
          <w:rStyle w:val="Emphasis"/>
          <w:rFonts w:cs="Times New Roman"/>
        </w:rPr>
        <w:t>triggering genocidal acts</w:t>
      </w:r>
      <w:r w:rsidRPr="006E7E7A">
        <w:rPr>
          <w:rStyle w:val="StyleUnderline"/>
          <w:rFonts w:cs="Times New Roman"/>
        </w:rPr>
        <w:t>. Terrorists</w:t>
      </w:r>
      <w:r w:rsidRPr="006E7E7A">
        <w:rPr>
          <w:rStyle w:val="StyleUnderline"/>
          <w:rFonts w:cs="Times New Roman"/>
          <w:sz w:val="16"/>
        </w:rPr>
        <w:t xml:space="preserve"> employing biological or nuclear weapons </w:t>
      </w:r>
      <w:r w:rsidRPr="006E7E7A">
        <w:rPr>
          <w:rStyle w:val="StyleUnderline"/>
          <w:rFonts w:cs="Times New Roman"/>
        </w:rPr>
        <w:t>will</w:t>
      </w:r>
      <w:r w:rsidRPr="006E7E7A">
        <w:rPr>
          <w:rStyle w:val="StyleUnderline"/>
          <w:rFonts w:cs="Times New Roman"/>
          <w:sz w:val="16"/>
        </w:rPr>
        <w:t xml:space="preserve"> vie with conventional forces using jets, cruise missiles, and bunker-busting bombs to </w:t>
      </w:r>
      <w:r w:rsidRPr="006E7E7A">
        <w:rPr>
          <w:rStyle w:val="StyleUnderline"/>
          <w:rFonts w:cs="Times New Roman"/>
        </w:rPr>
        <w:t>cause widespread destruction. Many will interpret stepped-up conflicts</w:t>
      </w:r>
      <w:r w:rsidRPr="006E7E7A">
        <w:rPr>
          <w:sz w:val="16"/>
        </w:rPr>
        <w:t xml:space="preserve"> between Muslims and Western societies </w:t>
      </w:r>
      <w:r w:rsidRPr="006E7E7A">
        <w:rPr>
          <w:rStyle w:val="StyleUnderline"/>
          <w:rFonts w:cs="Times New Roman"/>
        </w:rPr>
        <w:t>as the</w:t>
      </w:r>
      <w:r w:rsidRPr="006E7E7A">
        <w:rPr>
          <w:rStyle w:val="StyleUnderline"/>
          <w:rFonts w:cs="Times New Roman"/>
          <w:sz w:val="16"/>
        </w:rPr>
        <w:t xml:space="preserve"> </w:t>
      </w:r>
      <w:r w:rsidRPr="006E7E7A">
        <w:rPr>
          <w:rStyle w:val="StyleUnderline"/>
        </w:rPr>
        <w:t>beginnings of a</w:t>
      </w:r>
      <w:r w:rsidRPr="006E7E7A">
        <w:rPr>
          <w:rStyle w:val="Emphasis"/>
          <w:rFonts w:cs="Times New Roman"/>
        </w:rPr>
        <w:t xml:space="preserve"> new world war</w:t>
      </w:r>
      <w:r w:rsidRPr="006E7E7A">
        <w:rPr>
          <w:sz w:val="16"/>
        </w:rPr>
        <w:t xml:space="preserve">. </w:t>
      </w:r>
      <w:r w:rsidRPr="006E7E7A">
        <w:rPr>
          <w:rStyle w:val="StyleUnderline"/>
          <w:rFonts w:cs="Times New Roman"/>
          <w:sz w:val="16"/>
        </w:rPr>
        <w:t>As events unfold, unsettling geopolitical tensions and the continuing economic collapse will weigh heavily on the familiar routines of everyday life, forcing many Americans to wonder when, or if, it will ever end</w:t>
      </w:r>
      <w:r w:rsidRPr="006E7E7A">
        <w:rPr>
          <w:sz w:val="16"/>
        </w:rPr>
        <w:t>.</w:t>
      </w:r>
    </w:p>
    <w:p w:rsidR="000E3CEA" w:rsidRPr="002725A3" w:rsidRDefault="000E3CEA" w:rsidP="000E3CEA"/>
    <w:p w:rsidR="002725A3" w:rsidRDefault="002725A3" w:rsidP="00B11243">
      <w:pPr>
        <w:pStyle w:val="Heading2"/>
      </w:pPr>
      <w:r>
        <w:t>Immigration/Muslim Ban Impact</w:t>
      </w:r>
    </w:p>
    <w:p w:rsidR="002725A3" w:rsidRPr="002725A3" w:rsidRDefault="002725A3" w:rsidP="002725A3">
      <w:pPr>
        <w:pStyle w:val="Heading3"/>
      </w:pPr>
      <w:r>
        <w:t xml:space="preserve">1NC/2NC – </w:t>
      </w:r>
      <w:r w:rsidR="009E4988">
        <w:t>Xenophobia</w:t>
      </w:r>
      <w:r>
        <w:t xml:space="preserve"> Impact</w:t>
      </w:r>
    </w:p>
    <w:p w:rsidR="002725A3" w:rsidRDefault="002725A3" w:rsidP="002725A3">
      <w:pPr>
        <w:pStyle w:val="Heading4"/>
      </w:pPr>
      <w:r>
        <w:t>Trump wins on education reform legitimize the rest of his agenda – including his immigration and anti-Muslim policies</w:t>
      </w:r>
    </w:p>
    <w:p w:rsidR="002725A3" w:rsidRDefault="002725A3" w:rsidP="002725A3">
      <w:r w:rsidRPr="002725A3">
        <w:rPr>
          <w:rStyle w:val="Style13ptBold"/>
        </w:rPr>
        <w:t>Williams 17</w:t>
      </w:r>
      <w:r>
        <w:t xml:space="preserve"> (</w:t>
      </w:r>
      <w:proofErr w:type="spellStart"/>
      <w:r>
        <w:t>Conor</w:t>
      </w:r>
      <w:proofErr w:type="spellEnd"/>
      <w:r>
        <w:t xml:space="preserve">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t>
      </w:r>
      <w:proofErr w:type="gramStart"/>
      <w:r>
        <w:t>With</w:t>
      </w:r>
      <w:proofErr w:type="gramEnd"/>
      <w:r>
        <w:t xml:space="preserve"> Trump on Schools — and Why It Might Kill Education Reform.” January 18, 2017. https://www.the74million.org/article/williams-the-temptation-to-compromise-with-trump-on-schools-and-why-it-might-kill-education-reform) </w:t>
      </w:r>
    </w:p>
    <w:p w:rsidR="00AB7018" w:rsidRDefault="002725A3" w:rsidP="002725A3">
      <w:pPr>
        <w:rPr>
          <w:sz w:val="16"/>
        </w:rPr>
      </w:pPr>
      <w:r w:rsidRPr="007D678A">
        <w:rPr>
          <w:sz w:val="16"/>
        </w:rPr>
        <w:t xml:space="preserve">As the prospect of unified GOP control of the federal government roars into view, some of those Republicans are discovering that, hey, the orange guy might just have the juice they need to push through a reform priority or two. As my New America colleague Kevin Carey has put it, </w:t>
      </w:r>
      <w:r w:rsidRPr="007D678A">
        <w:rPr>
          <w:rStyle w:val="StyleUnderline"/>
        </w:rPr>
        <w:t>conservatives and Republicans</w:t>
      </w:r>
      <w:r w:rsidRPr="007D678A">
        <w:rPr>
          <w:sz w:val="16"/>
        </w:rPr>
        <w:t xml:space="preserve"> in Washington, D.C., who, after eight years out of power and for reasons that range from wishful thinking </w:t>
      </w:r>
      <w:proofErr w:type="spellStart"/>
      <w:r w:rsidRPr="007D678A">
        <w:rPr>
          <w:sz w:val="16"/>
        </w:rPr>
        <w:t>to</w:t>
      </w:r>
      <w:proofErr w:type="spellEnd"/>
      <w:r w:rsidRPr="007D678A">
        <w:rPr>
          <w:sz w:val="16"/>
        </w:rPr>
        <w:t xml:space="preserve"> much worse, </w:t>
      </w:r>
      <w:r w:rsidRPr="007D678A">
        <w:rPr>
          <w:rStyle w:val="StyleUnderline"/>
        </w:rPr>
        <w:t>are busily convincing themselves that</w:t>
      </w:r>
      <w:r w:rsidRPr="007D678A">
        <w:rPr>
          <w:sz w:val="16"/>
        </w:rPr>
        <w:t xml:space="preserve"> Donald </w:t>
      </w:r>
      <w:r w:rsidRPr="007D678A">
        <w:rPr>
          <w:rStyle w:val="StyleUnderline"/>
        </w:rPr>
        <w:t>Trump is redeemable. He is not. His bigotry is bone-deep</w:t>
      </w:r>
      <w:r w:rsidRPr="007D678A">
        <w:rPr>
          <w:sz w:val="16"/>
        </w:rPr>
        <w:t xml:space="preserve">. Indeed, après le deluge de Trump, some conservative education reformers have started feeling out the center and left of what remains of the education reform movement to ask us to swallow our concerns and work with the incoming administration “for the kids.” I asked </w:t>
      </w:r>
      <w:proofErr w:type="spellStart"/>
      <w:r w:rsidRPr="007D678A">
        <w:rPr>
          <w:sz w:val="16"/>
        </w:rPr>
        <w:t>Shavar</w:t>
      </w:r>
      <w:proofErr w:type="spellEnd"/>
      <w:r w:rsidRPr="007D678A">
        <w:rPr>
          <w:sz w:val="16"/>
        </w:rPr>
        <w:t xml:space="preserve"> Jeffries, president of the Democrats for Education Reform (a key progressive reform organization) about the dynamics of this situation. He explained them this way: “We think that just because we strongly disagree with the president-elect on a variety of different policies and the rhetoric undergirding those policies, that doesn’t mean that there aren’t a number of policies that we agree with and would benefit the families that we advocate for...even if it’s one issue, even if it’s one out of a hundred, we’re </w:t>
      </w:r>
      <w:proofErr w:type="spellStart"/>
      <w:r w:rsidRPr="007D678A">
        <w:rPr>
          <w:sz w:val="16"/>
        </w:rPr>
        <w:t>gonna</w:t>
      </w:r>
      <w:proofErr w:type="spellEnd"/>
      <w:r w:rsidRPr="007D678A">
        <w:rPr>
          <w:sz w:val="16"/>
        </w:rPr>
        <w:t xml:space="preserve"> work to ensure that it’s positive going forward.” Other progressive reformers agree. Ned Stanley, deputy director of the New York Campaign for Achievement Now, emailed me, “For the reformers I know, their focus in education has little to do with conservatism or progressivism and the policies they advocate for can’t be cleanly placed into Democratic or Republican thought silos ... Which is to say, the question we’re asking is how a dramatically larger number of students can have access to significantly greater options and opportunity in their lives. That’s a moral question, but not necessarily a political one.” And </w:t>
      </w:r>
      <w:r w:rsidRPr="007D678A">
        <w:rPr>
          <w:rStyle w:val="StyleUnderline"/>
        </w:rPr>
        <w:t>the political question behind that moral one is relatively manageable: Why shouldn’t progressives who believe in school choice sign up to back a hypothetical Trump administration proposal to dramatically expand it</w:t>
      </w:r>
      <w:r w:rsidRPr="007D678A">
        <w:rPr>
          <w:sz w:val="16"/>
        </w:rPr>
        <w:t xml:space="preserve">? Well, “do it for the kids” is a much more complicated ask than it seems. First of all, most of the old education reform priorities that commanded bipartisan support are big, hairy ideas that spark disagreements in the details. For instance, school choice is not a panacea. Well-crafted choice programs can open doors of opportunity for underserved children. But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In Washington, </w:t>
      </w:r>
      <w:r w:rsidRPr="007D678A">
        <w:rPr>
          <w:rStyle w:val="StyleUnderline"/>
        </w:rPr>
        <w:t>policy wins come at the price of ideological priorities</w:t>
      </w:r>
      <w:r w:rsidRPr="007D678A">
        <w:rPr>
          <w:sz w:val="16"/>
        </w:rPr>
        <w:t xml:space="preserve">. For instance, in order to secure conservative support for Obama’s signature health care reform law, progressives needed to adopt long-standing conservative policy ideas — like the individual mandate. OK, bad example. But you get the drift — </w:t>
      </w:r>
      <w:r w:rsidRPr="007D678A">
        <w:rPr>
          <w:rStyle w:val="StyleUnderline"/>
        </w:rPr>
        <w:t>even if the Trump administration’s approach to school choice (or school accountability, or teacher evaluations</w:t>
      </w:r>
      <w:r w:rsidRPr="007D678A">
        <w:rPr>
          <w:sz w:val="16"/>
        </w:rPr>
        <w:t xml:space="preserve">, or etc.) </w:t>
      </w:r>
      <w:r w:rsidRPr="007D678A">
        <w:rPr>
          <w:rStyle w:val="StyleUnderline"/>
        </w:rPr>
        <w:t>isn’t ideal, progressive reformers will have to weigh any possible benefits against those costs</w:t>
      </w:r>
      <w:r w:rsidRPr="007D678A">
        <w:rPr>
          <w:sz w:val="16"/>
        </w:rPr>
        <w:t xml:space="preserve">. At present, there’s little evidence to suggest that Trump-branded reform proposals will be even vaguely tempting to progressive reformers animated by equity and accountability. Of course, </w:t>
      </w:r>
      <w:r w:rsidRPr="007D678A">
        <w:rPr>
          <w:rStyle w:val="StyleUnderline"/>
        </w:rPr>
        <w:t>standard-issue bipartisan trade-offs aren’t the only challenge. Trump poses a second challenge for progressive reformers</w:t>
      </w:r>
      <w:r w:rsidRPr="007D678A">
        <w:rPr>
          <w:sz w:val="16"/>
        </w:rPr>
        <w:t xml:space="preserve"> who believe in the promise of charter schools </w:t>
      </w:r>
      <w:r w:rsidRPr="007D678A">
        <w:rPr>
          <w:rStyle w:val="StyleUnderline"/>
        </w:rPr>
        <w:t>but also work on issues proximate to immigration or civil rights. Consider this</w:t>
      </w:r>
      <w:r w:rsidRPr="007D678A">
        <w:rPr>
          <w:sz w:val="16"/>
        </w:rPr>
        <w:t xml:space="preserve"> relatively likely scenario: </w:t>
      </w:r>
      <w:r w:rsidRPr="007D678A">
        <w:rPr>
          <w:rStyle w:val="StyleUnderline"/>
        </w:rPr>
        <w:t>the Trump administration moves forward with its regularly reiterated plans to deport millions of undocumented immigrants and begins proceedings to close the border to Muslims</w:t>
      </w:r>
      <w:r w:rsidRPr="007D678A">
        <w:rPr>
          <w:sz w:val="16"/>
        </w:rPr>
        <w:t xml:space="preserve">. Meanwhile, </w:t>
      </w:r>
      <w:r w:rsidRPr="007D678A">
        <w:rPr>
          <w:rStyle w:val="StyleUnderline"/>
        </w:rPr>
        <w:t>his Department of Education announces plans to establish a large federal grants competition</w:t>
      </w:r>
      <w:r w:rsidRPr="007D678A">
        <w:rPr>
          <w:sz w:val="16"/>
        </w:rPr>
        <w:t xml:space="preserve">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 </w:t>
      </w:r>
      <w:r w:rsidRPr="007D678A">
        <w:rPr>
          <w:rStyle w:val="StyleUnderline"/>
        </w:rPr>
        <w:t>Progressive education reformers eager to have more high-quality school options available</w:t>
      </w:r>
      <w:r w:rsidRPr="007D678A">
        <w:rPr>
          <w:sz w:val="16"/>
        </w:rPr>
        <w:t xml:space="preserve"> for these kids </w:t>
      </w:r>
      <w:r w:rsidRPr="007D678A">
        <w:rPr>
          <w:rStyle w:val="StyleUnderline"/>
        </w:rPr>
        <w:t>would</w:t>
      </w:r>
      <w:r w:rsidRPr="007D678A">
        <w:rPr>
          <w:sz w:val="16"/>
        </w:rPr>
        <w:t xml:space="preserve"> clearly be </w:t>
      </w:r>
      <w:r w:rsidRPr="007D678A">
        <w:rPr>
          <w:rStyle w:val="StyleUnderline"/>
        </w:rPr>
        <w:t>tempted</w:t>
      </w:r>
      <w:r w:rsidRPr="007D678A">
        <w:rPr>
          <w:sz w:val="16"/>
        </w:rPr>
        <w:t xml:space="preserve"> to support such a proposal. And yet, </w:t>
      </w:r>
      <w:r w:rsidRPr="007D678A">
        <w:rPr>
          <w:rStyle w:val="StyleUnderline"/>
        </w:rPr>
        <w:t>any engagement on this would also be a tacit normalization of the extraordinary damage that Trump’s immigration proposals are likely to do to U.S. politics, governance and civil society. Civil rights organizations sympathetic to education reform would be understandably confused to find progressive allies denouncing Trump’s radical immigration policies while assisting his administration’s work on education. Is it worth it to move a few education reform priorities if those efforts permanently cost progressive reformers their existing networks of allies and supporters? Are short-term reform goals worth that sort of long-term detonation of political capital</w:t>
      </w:r>
      <w:r w:rsidRPr="007D678A">
        <w:rPr>
          <w:sz w:val="16"/>
        </w:rPr>
        <w:t xml:space="preserve">? “Trump has acted in a whole variety of bigoted ways,” says Jeffries. “It makes it much harder for people to work with him. A great many of his policies — not only his rhetoric — are xenophobic, are </w:t>
      </w:r>
      <w:proofErr w:type="spellStart"/>
      <w:r w:rsidRPr="007D678A">
        <w:rPr>
          <w:sz w:val="16"/>
        </w:rPr>
        <w:t>Islamophobic</w:t>
      </w:r>
      <w:proofErr w:type="spellEnd"/>
      <w:r w:rsidRPr="007D678A">
        <w:rPr>
          <w:sz w:val="16"/>
        </w:rPr>
        <w:t xml:space="preserve"> ... he’s said things that are misogynistic, that are racially insensitive, and that makes it hard to work with him.” Or, to put it another way — </w:t>
      </w:r>
      <w:r w:rsidRPr="007D678A">
        <w:rPr>
          <w:rStyle w:val="StyleUnderline"/>
        </w:rPr>
        <w:t>this wouldn’t really be garden-variety bipartisan policymaking.</w:t>
      </w:r>
      <w:r w:rsidRPr="007D678A">
        <w:rPr>
          <w:sz w:val="16"/>
        </w:rPr>
        <w:t xml:space="preserve"> Trump is different from the usual, as most of D.C.’s conservative education reformers admitted when they proclaimed themselves #</w:t>
      </w:r>
      <w:proofErr w:type="spellStart"/>
      <w:r w:rsidRPr="007D678A">
        <w:rPr>
          <w:sz w:val="16"/>
        </w:rPr>
        <w:t>NeverTrump</w:t>
      </w:r>
      <w:proofErr w:type="spellEnd"/>
      <w:r w:rsidRPr="007D678A">
        <w:rPr>
          <w:sz w:val="16"/>
        </w:rPr>
        <w:t xml:space="preserve"> fellow-travelers. They shouldn’t be surprised if progressive reformers balk at helping Trump’s abhorrent behavior soak into American politics and governance.</w:t>
      </w:r>
    </w:p>
    <w:p w:rsidR="00AB7018" w:rsidRPr="007D678A" w:rsidRDefault="00AB7018" w:rsidP="002725A3">
      <w:pPr>
        <w:rPr>
          <w:sz w:val="16"/>
        </w:rPr>
      </w:pPr>
    </w:p>
    <w:p w:rsidR="007D678A" w:rsidRDefault="00AB7018" w:rsidP="007D678A">
      <w:pPr>
        <w:pStyle w:val="Heading4"/>
      </w:pPr>
      <w:r>
        <w:t>Anti-immigrant and anti-Muslim policies like the travel ban are xenophobia at its worst</w:t>
      </w:r>
    </w:p>
    <w:p w:rsidR="007D678A" w:rsidRDefault="007D678A" w:rsidP="007D678A">
      <w:r w:rsidRPr="005C3773">
        <w:rPr>
          <w:rStyle w:val="Style13ptBold"/>
        </w:rPr>
        <w:t xml:space="preserve">Zogby </w:t>
      </w:r>
      <w:r>
        <w:rPr>
          <w:rStyle w:val="Style13ptBold"/>
        </w:rPr>
        <w:t>17</w:t>
      </w:r>
      <w:r>
        <w:t xml:space="preserve"> (Dr. James J. Zogby is the author of "Arab Voices" (Palgrave Macmillan, October 2010) and the founder and president of the Arab American Institute (AAI), a Washington, D.C.-based organization which serves as the political and policy research arm of the Arab American community. “Trump’s Executive Order Is </w:t>
      </w:r>
      <w:proofErr w:type="gramStart"/>
      <w:r>
        <w:t>An Existential Threat To</w:t>
      </w:r>
      <w:proofErr w:type="gramEnd"/>
      <w:r>
        <w:t xml:space="preserve"> America.” 3/12 http://www.huffingtonpost.com/entry/trumps-executive-order-is-an-existential-threat-to_us_58c31c58e4b070e55af9eeca)</w:t>
      </w:r>
    </w:p>
    <w:p w:rsidR="007D678A" w:rsidRPr="00CD323A" w:rsidRDefault="007D678A" w:rsidP="007D678A">
      <w:pPr>
        <w:rPr>
          <w:sz w:val="16"/>
        </w:rPr>
      </w:pPr>
      <w:r w:rsidRPr="00CD323A">
        <w:rPr>
          <w:sz w:val="16"/>
        </w:rPr>
        <w:t xml:space="preserve">Last week President Donald Trump issued a revised Executive Order (EO or Order) restricting immigration from six majority Muslim countries and more than halving the US refugee program. This version includes some significant changes: it is more carefully written; it removes Iraq from the list of countries falling under the ban; and it exempts those with green cards and valid visas. Nevertheless, </w:t>
      </w:r>
      <w:r w:rsidRPr="00CD323A">
        <w:rPr>
          <w:rStyle w:val="StyleUnderline"/>
        </w:rPr>
        <w:t>it remains a false, dangerous, cruel, arbitrary, and bigoted assault on Muslims and the very idea of America as an open, welcoming society.</w:t>
      </w:r>
      <w:r w:rsidRPr="00CD323A">
        <w:rPr>
          <w:sz w:val="16"/>
        </w:rPr>
        <w:t xml:space="preserve"> The EO is based on the false premise that it is designed to protect Americans from foreign terrorists. Arguments to this effect peppered the Order and were used by the three Cabinet Secretaries who spoke after it was issued. Attorney General Sessions, for example, in addition to citing the single case of a naturalized Somali American who was convicted of planning a terrorist attack in 2014, claimed that the FBI is currently investigating 300 refugees for possible terrorist activity (a charge that is included in the EO). The Somali American case is the only known instance where a former refugee from one of the six countries sought to engage in violence. Given the Administration’s penchant for “alternative facts”, the first ever mention of 300 individuals “under investigation” must be taken with a grain of salt until it can independently be verified. In fact, just a few days before the release of the EO, the Department of Homeland Security released a study concluding that immigrants, in general, are not a security threat since most recorded terrorist crimes were committed by individuals who became radicalized after living in the US, and that, in any case, “country of citizenship is unlikely to be a reliable indicator of potential terrorist activity”. </w:t>
      </w:r>
      <w:r w:rsidRPr="00CD323A">
        <w:rPr>
          <w:rStyle w:val="StyleUnderline"/>
        </w:rPr>
        <w:t>While immigrants and refugees from the six countries included in the ban are not responsible for terrorism in the US, that hasn’t stopped Administration spokespersons from using them as scapegoats to justify their proposed policies. The Order</w:t>
      </w:r>
      <w:r w:rsidRPr="00CD323A">
        <w:rPr>
          <w:sz w:val="16"/>
        </w:rPr>
        <w:t xml:space="preserve">, itself, </w:t>
      </w:r>
      <w:r w:rsidRPr="00CD323A">
        <w:rPr>
          <w:rStyle w:val="StyleUnderline"/>
        </w:rPr>
        <w:t>is designed to set up Muslims as a “bogeyman” in order to win support for Trump’s efforts to overhaul of the entire immigration/refugee program</w:t>
      </w:r>
      <w:r w:rsidRPr="00CD323A">
        <w:rPr>
          <w:sz w:val="16"/>
        </w:rPr>
        <w:t xml:space="preserve">. Just as the “bogeyman” of the Mexican rapist and drug dealer was used to justify the Wall and planned mass deportations, </w:t>
      </w:r>
      <w:r w:rsidRPr="00CD323A">
        <w:rPr>
          <w:rStyle w:val="StyleUnderline"/>
        </w:rPr>
        <w:t xml:space="preserve">Muslim terrorists are being used to validate gutting the refugee program and limiting admission of “undesirables” from North Africa, and Southwest and South Asia. Some have argued that this is the precursor to President Trump making good on his promise of a general “Muslim ban”. It very well may be, since the EO states that more countries may be added in the future </w:t>
      </w:r>
      <w:r w:rsidRPr="00CD323A">
        <w:rPr>
          <w:sz w:val="16"/>
        </w:rPr>
        <w:t xml:space="preserve">- with an Administration spokesperson suggesting that 13 or 14 countries may soon be included. Additionally, </w:t>
      </w:r>
      <w:r w:rsidRPr="00CD323A">
        <w:rPr>
          <w:rStyle w:val="StyleUnderline"/>
        </w:rPr>
        <w:t>the EO includes mention of a still undefined ideology test for admittance to the US.</w:t>
      </w:r>
      <w:r w:rsidRPr="00CD323A">
        <w:rPr>
          <w:sz w:val="16"/>
        </w:rPr>
        <w:t xml:space="preserve"> Arabs, including US citizens, who have already undergone similar screening by Border Patrol officials, can testify to how insulting and intrusive this process can be. </w:t>
      </w:r>
      <w:r w:rsidRPr="00CD323A">
        <w:rPr>
          <w:rStyle w:val="StyleUnderline"/>
        </w:rPr>
        <w:t>Laptops and phones have been seized and downloaded, and individuals have been asked for their views on the Iraq War, whether they support Israel, their views about the US President, and their religious beliefs. This is a sure-fire way to discriminate against an entire group of people</w:t>
      </w:r>
      <w:r w:rsidRPr="00CD323A">
        <w:rPr>
          <w:sz w:val="16"/>
        </w:rPr>
        <w:t xml:space="preserve"> - and, I might add, not just Muslims. So the EO appears to be designed to exclude not “potential terrorists” but individuals who fail to pass an arbitrary ideological litmus test. Just as insidious as the “temporary ban” and the mechanisms that will be developed to exclude more individuals after it is lifted (if it is lifted and not expanded) is the suspension of the refugee program and the pledge to significantly reduce the number of refugees from all countries being allowed into the US. From the earliest days of his presidential campaign, when candidate Trump first warned about the dangers of refugees, saying “we don’t know who these people are,” major church-based refugee resettlement groups responded forcefully with evidence demonstrating the thoroughness of the vetting process. The process currently used to screen refugee applicants is already exceptionally rigorous, taking more than two years to complete. But </w:t>
      </w:r>
      <w:r w:rsidRPr="00CD323A">
        <w:rPr>
          <w:rStyle w:val="StyleUnderline"/>
        </w:rPr>
        <w:t>preying on fears of Muslims, Trump has persisted with the lie that refugees are not screened.</w:t>
      </w:r>
      <w:r w:rsidRPr="00CD323A">
        <w:rPr>
          <w:sz w:val="16"/>
        </w:rPr>
        <w:t xml:space="preserve"> Now he has issued this EO establishing that his Administration after ordering a freeze on refugee admittance for 120 days, will ultimately reduce the number of refugees allowed into the US from 110,000 to 50,000. </w:t>
      </w:r>
      <w:r w:rsidRPr="00CD323A">
        <w:rPr>
          <w:rStyle w:val="StyleUnderline"/>
        </w:rPr>
        <w:t>This is unconscionable, since those who apply for admission as refugees are desperate souls seeking to escape life-threatening situations. They have risked everything in the hopes of securing safety and opportunity for their families. They are the most vulnerable people on earth and fear mongering at their expense is a cruel and heartless act</w:t>
      </w:r>
      <w:r w:rsidRPr="00CD323A">
        <w:rPr>
          <w:sz w:val="16"/>
        </w:rPr>
        <w:t xml:space="preserve">. The architects behind all of the Administration’s machinations are a small cadre of ultra-nationalist advisers who have argued that America is a white Judeo-Christian culture facing an existential threat from foreigners - specifically Latinos and Muslims. They fear that “their” country and its culture are at risk of being diluted and transformed and that action must be taken to save “America”, as they see it. On the one hand, they are right. America is changing, as it always has. Where they are wrong is that the very idea of America is found not in exclusion, but in its inclusiveness and its absorptive capacity to become new. </w:t>
      </w:r>
      <w:r w:rsidRPr="00CD323A">
        <w:rPr>
          <w:rStyle w:val="StyleUnderline"/>
        </w:rPr>
        <w:t>The same xenophobic fear being expressed by the President and his supporters today once prompted others before them to agitate against Jews, Catholics, Eastern Europeans, Chinese, and every other wave of new immigrants that came to our shores</w:t>
      </w:r>
      <w:r w:rsidRPr="00CD323A">
        <w:rPr>
          <w:sz w:val="16"/>
        </w:rPr>
        <w:t xml:space="preserve">. It was they who said “Irish need not apply”, passed the notorious Asian Exclusion Act, led the forced deportation of Mexican American citizens, lynched Italians, committed gang violence against Eastern Europeans, supported the internment of Japanese, instigated against Jews, and fought against equal rights for African Americans. The idea of America is bigger than the one the xenophobes have espoused and so, time and again, they lost. Thank God they did, because what kind of country would we be, had they won? </w:t>
      </w:r>
      <w:r w:rsidRPr="00CD323A">
        <w:rPr>
          <w:rStyle w:val="StyleUnderline"/>
        </w:rPr>
        <w:t>Not learning the lessons of history, this Administration is trying once again to impose exclusionary policies</w:t>
      </w:r>
      <w:r w:rsidRPr="00CD323A">
        <w:rPr>
          <w:sz w:val="16"/>
        </w:rPr>
        <w:t>. They are building a Wall, ordering mass deportations, and issuing a bigoted Executive Order. When all is said and done, it’s not refugees and immigrants, Latinos or Muslims, who pose an existential threat to the American idea. That threat comes from this Administration and its policies.</w:t>
      </w:r>
    </w:p>
    <w:p w:rsidR="002725A3" w:rsidRDefault="002725A3" w:rsidP="002725A3">
      <w:pPr>
        <w:pStyle w:val="Heading3"/>
      </w:pPr>
      <w:r>
        <w:t>2NC –</w:t>
      </w:r>
      <w:r w:rsidR="007D678A">
        <w:t xml:space="preserve"> </w:t>
      </w:r>
      <w:r>
        <w:t>Tradeoff I/L Ext.</w:t>
      </w:r>
    </w:p>
    <w:p w:rsidR="002725A3" w:rsidRDefault="002725A3" w:rsidP="002725A3">
      <w:pPr>
        <w:pStyle w:val="Heading4"/>
      </w:pPr>
      <w:r>
        <w:t xml:space="preserve">Dems caving on the plan </w:t>
      </w:r>
      <w:r w:rsidRPr="00FF5075">
        <w:rPr>
          <w:u w:val="single"/>
        </w:rPr>
        <w:t>green-lights</w:t>
      </w:r>
      <w:r>
        <w:t xml:space="preserve"> Trump’s racist and anti-immigrant agenda</w:t>
      </w:r>
    </w:p>
    <w:p w:rsidR="002725A3" w:rsidRDefault="002725A3" w:rsidP="002725A3">
      <w:proofErr w:type="spellStart"/>
      <w:r w:rsidRPr="007143F8">
        <w:rPr>
          <w:rStyle w:val="Style13ptBold"/>
        </w:rPr>
        <w:t>Marín</w:t>
      </w:r>
      <w:proofErr w:type="spellEnd"/>
      <w:r>
        <w:t xml:space="preserve"> </w:t>
      </w:r>
      <w:r w:rsidRPr="007143F8">
        <w:rPr>
          <w:rStyle w:val="Style13ptBold"/>
        </w:rPr>
        <w:t>and</w:t>
      </w:r>
      <w:r>
        <w:t xml:space="preserve"> </w:t>
      </w:r>
      <w:proofErr w:type="spellStart"/>
      <w:r w:rsidRPr="007143F8">
        <w:rPr>
          <w:rStyle w:val="Style13ptBold"/>
        </w:rPr>
        <w:t>Aristizabal</w:t>
      </w:r>
      <w:proofErr w:type="spellEnd"/>
      <w:r>
        <w:t xml:space="preserve"> </w:t>
      </w:r>
      <w:r>
        <w:rPr>
          <w:rStyle w:val="Style13ptBold"/>
        </w:rPr>
        <w:t xml:space="preserve">16 </w:t>
      </w:r>
      <w:r w:rsidRPr="00B07611">
        <w:t>(</w:t>
      </w:r>
      <w:proofErr w:type="spellStart"/>
      <w:r>
        <w:t>Adanjesus</w:t>
      </w:r>
      <w:proofErr w:type="spellEnd"/>
      <w:r>
        <w:t xml:space="preserve"> </w:t>
      </w:r>
      <w:proofErr w:type="spellStart"/>
      <w:r>
        <w:t>Marín</w:t>
      </w:r>
      <w:proofErr w:type="spellEnd"/>
      <w:r>
        <w:t xml:space="preserve"> and Natalia </w:t>
      </w:r>
      <w:proofErr w:type="spellStart"/>
      <w:r>
        <w:t>Aristizabal</w:t>
      </w:r>
      <w:proofErr w:type="spellEnd"/>
      <w:r>
        <w:t xml:space="preserve"> are, respectively, the Pennsylvania State Director and organizer of Make the Road Action, a grassroots immigrant organization, Senate Republicans Were Wrong To Block Obama, But Senate Democrats Are Right To Block Trump, 12/20 </w:t>
      </w:r>
      <w:hyperlink r:id="rId12" w:history="1">
        <w:r w:rsidRPr="005C5445">
          <w:rPr>
            <w:rStyle w:val="Hyperlink"/>
          </w:rPr>
          <w:t>http://www.huffingtonpost.com/center-for-community-change-action/senate-republicans-were-w_b_13745176.html</w:t>
        </w:r>
      </w:hyperlink>
      <w:r>
        <w:rPr>
          <w:rStyle w:val="Hyperlink"/>
        </w:rPr>
        <w:t>)</w:t>
      </w:r>
    </w:p>
    <w:p w:rsidR="002725A3" w:rsidRPr="004164CB" w:rsidRDefault="002725A3" w:rsidP="002725A3">
      <w:pPr>
        <w:rPr>
          <w:sz w:val="16"/>
        </w:rPr>
      </w:pPr>
      <w:r w:rsidRPr="007D678A">
        <w:rPr>
          <w:sz w:val="16"/>
        </w:rPr>
        <w:t xml:space="preserve">Democrats, meanwhile, are presented with a conundrum. As the party that has always believed that government can actually work, some key figures are understandably wondering if they can be justified in mirroring McConnell’s strategy. But, </w:t>
      </w:r>
      <w:r w:rsidRPr="007D678A">
        <w:rPr>
          <w:rStyle w:val="StyleUnderline"/>
        </w:rPr>
        <w:t>while it may feel uncomfortable to follow the same strategy one opposed so vocally</w:t>
      </w:r>
      <w:r w:rsidRPr="007D678A">
        <w:rPr>
          <w:sz w:val="16"/>
        </w:rPr>
        <w:t xml:space="preserve">, </w:t>
      </w:r>
      <w:r w:rsidRPr="007D678A">
        <w:rPr>
          <w:rStyle w:val="StyleUnderline"/>
        </w:rPr>
        <w:t xml:space="preserve">there is a </w:t>
      </w:r>
      <w:r w:rsidRPr="007D678A">
        <w:rPr>
          <w:rStyle w:val="Emphasis"/>
        </w:rPr>
        <w:t>strong moral case for obstruction</w:t>
      </w:r>
      <w:r w:rsidRPr="007D678A">
        <w:rPr>
          <w:sz w:val="16"/>
        </w:rPr>
        <w:t xml:space="preserve"> in the Trump era. The core reason for Democrats to use the filibuster and every available parliamentary tactic to block the Trump agenda is that the President-elect has pledged to cause grave harm to many different communities in this country, and there is a responsibility to protect them. Trump has pledged to devastate immigrant families through mass deportation, Muslims through surveillance and potential registration, and people of color through stop-and-frisk and other criminalization efforts. His appointments thus far, far from showing “softening,” have included notorious racists Steve Bannon and Jeff Sessions, with more odious people likely to come. In short, the threats from the incoming Trump administration are qualitatively greater than those of any recent major party nominee. And </w:t>
      </w:r>
      <w:r w:rsidRPr="007D678A">
        <w:rPr>
          <w:rStyle w:val="StyleUnderline"/>
        </w:rPr>
        <w:t xml:space="preserve">there is a </w:t>
      </w:r>
      <w:r w:rsidRPr="007D678A">
        <w:rPr>
          <w:rStyle w:val="Emphasis"/>
        </w:rPr>
        <w:t>moral imperative</w:t>
      </w:r>
      <w:r w:rsidRPr="007D678A">
        <w:rPr>
          <w:rStyle w:val="StyleUnderline"/>
        </w:rPr>
        <w:t xml:space="preserve"> to stop this</w:t>
      </w:r>
      <w:r w:rsidRPr="007D678A">
        <w:rPr>
          <w:sz w:val="16"/>
        </w:rPr>
        <w:t xml:space="preserve"> </w:t>
      </w:r>
      <w:r w:rsidRPr="007D678A">
        <w:rPr>
          <w:rStyle w:val="StyleUnderline"/>
        </w:rPr>
        <w:t>reckless agenda</w:t>
      </w:r>
      <w:r w:rsidRPr="007D678A">
        <w:rPr>
          <w:sz w:val="16"/>
        </w:rPr>
        <w:t xml:space="preserve">: Democrats must stand with the most vulnerable people in our society when they are under attack. </w:t>
      </w:r>
      <w:r w:rsidRPr="007D678A">
        <w:rPr>
          <w:rStyle w:val="StyleUnderline"/>
        </w:rPr>
        <w:t xml:space="preserve">If Democrats cave on </w:t>
      </w:r>
      <w:r w:rsidRPr="007D678A">
        <w:rPr>
          <w:rStyle w:val="Emphasis"/>
        </w:rPr>
        <w:t>anything</w:t>
      </w:r>
      <w:r w:rsidRPr="007D678A">
        <w:rPr>
          <w:sz w:val="16"/>
        </w:rPr>
        <w:t xml:space="preserve"> — for instance, a deeply-flawed infrastructure bill that they fear will appeal to the white working-class — </w:t>
      </w:r>
      <w:r w:rsidRPr="007D678A">
        <w:rPr>
          <w:rStyle w:val="StyleUnderline"/>
        </w:rPr>
        <w:t xml:space="preserve">they will be handing legitimacy to a Trump administration that will </w:t>
      </w:r>
      <w:r w:rsidRPr="007D678A">
        <w:rPr>
          <w:rStyle w:val="Emphasis"/>
        </w:rPr>
        <w:t>use that political capital</w:t>
      </w:r>
      <w:r w:rsidRPr="007D678A">
        <w:rPr>
          <w:rStyle w:val="StyleUnderline"/>
        </w:rPr>
        <w:t xml:space="preserve"> to double-down on attacking immigrants, Muslims, and people of color.</w:t>
      </w:r>
      <w:r w:rsidRPr="007D678A">
        <w:rPr>
          <w:sz w:val="16"/>
        </w:rPr>
        <w:t xml:space="preserve"> After all, </w:t>
      </w:r>
      <w:r w:rsidRPr="007D678A">
        <w:rPr>
          <w:rStyle w:val="StyleUnderline"/>
        </w:rPr>
        <w:t xml:space="preserve">Trump’s winning formula thus far has been precisely that: a combination of </w:t>
      </w:r>
      <w:r w:rsidRPr="007D678A">
        <w:rPr>
          <w:rStyle w:val="Emphasis"/>
        </w:rPr>
        <w:t>misguided economic populism</w:t>
      </w:r>
      <w:r w:rsidRPr="007D678A">
        <w:rPr>
          <w:sz w:val="16"/>
        </w:rPr>
        <w:t xml:space="preserve"> </w:t>
      </w:r>
      <w:r w:rsidRPr="007D678A">
        <w:rPr>
          <w:rStyle w:val="StyleUnderline"/>
        </w:rPr>
        <w:t>with</w:t>
      </w:r>
      <w:r w:rsidRPr="007D678A">
        <w:rPr>
          <w:sz w:val="16"/>
        </w:rPr>
        <w:t xml:space="preserve"> </w:t>
      </w:r>
      <w:r w:rsidRPr="007D678A">
        <w:rPr>
          <w:rStyle w:val="Emphasis"/>
        </w:rPr>
        <w:t>white nationalist appeals</w:t>
      </w:r>
      <w:r w:rsidRPr="007D678A">
        <w:rPr>
          <w:sz w:val="16"/>
        </w:rPr>
        <w:t xml:space="preserve">. </w:t>
      </w:r>
      <w:r w:rsidRPr="007D678A">
        <w:rPr>
          <w:rStyle w:val="StyleUnderline"/>
        </w:rPr>
        <w:t>There is no responsible way to negotiate with such an administration</w:t>
      </w:r>
      <w:r w:rsidRPr="007D678A">
        <w:rPr>
          <w:sz w:val="16"/>
        </w:rPr>
        <w:t xml:space="preserve">. Beyond the intrinsic case for obstruction, </w:t>
      </w:r>
      <w:r w:rsidRPr="007D678A">
        <w:rPr>
          <w:rStyle w:val="StyleUnderline"/>
        </w:rPr>
        <w:t xml:space="preserve">blocking Trump </w:t>
      </w:r>
      <w:r w:rsidRPr="007D678A">
        <w:rPr>
          <w:rStyle w:val="Emphasis"/>
        </w:rPr>
        <w:t>at every turn</w:t>
      </w:r>
      <w:r w:rsidRPr="007D678A">
        <w:rPr>
          <w:rStyle w:val="StyleUnderline"/>
        </w:rPr>
        <w:t xml:space="preserve"> is</w:t>
      </w:r>
      <w:r w:rsidRPr="007D678A">
        <w:rPr>
          <w:sz w:val="16"/>
        </w:rPr>
        <w:t xml:space="preserve"> also </w:t>
      </w:r>
      <w:r w:rsidRPr="007D678A">
        <w:rPr>
          <w:rStyle w:val="Emphasis"/>
        </w:rPr>
        <w:t>sound strategy</w:t>
      </w:r>
      <w:r w:rsidRPr="007D678A">
        <w:rPr>
          <w:rStyle w:val="StyleUnderline"/>
        </w:rPr>
        <w:t>. The only reason that Democrats may give in to working with the Trump administration is that progressives tend to believe that government can work</w:t>
      </w:r>
      <w:r w:rsidRPr="007D678A">
        <w:rPr>
          <w:sz w:val="16"/>
        </w:rPr>
        <w:t xml:space="preserve"> — that it can provide public goods like public safety, clean air and drinking water, and an effective social safety net. </w:t>
      </w:r>
      <w:r w:rsidRPr="007D678A">
        <w:rPr>
          <w:rStyle w:val="StyleUnderline"/>
        </w:rPr>
        <w:t xml:space="preserve">But if Democrats cede ground and allow Trump to proceed </w:t>
      </w:r>
      <w:r w:rsidRPr="007D678A">
        <w:rPr>
          <w:sz w:val="16"/>
        </w:rPr>
        <w:t xml:space="preserve">with his agenda, </w:t>
      </w:r>
      <w:r w:rsidRPr="007D678A">
        <w:rPr>
          <w:rStyle w:val="StyleUnderline"/>
        </w:rPr>
        <w:t xml:space="preserve">they will be further </w:t>
      </w:r>
      <w:r w:rsidRPr="007D678A">
        <w:rPr>
          <w:rStyle w:val="Emphasis"/>
        </w:rPr>
        <w:t>vindicating the Republican strategy</w:t>
      </w:r>
      <w:r w:rsidRPr="007D678A">
        <w:rPr>
          <w:sz w:val="16"/>
        </w:rPr>
        <w:t xml:space="preserve">: </w:t>
      </w:r>
      <w:r w:rsidRPr="007D678A">
        <w:rPr>
          <w:rStyle w:val="Emphasis"/>
        </w:rPr>
        <w:t>obstruct long enough</w:t>
      </w:r>
      <w:r w:rsidRPr="007D678A">
        <w:rPr>
          <w:sz w:val="16"/>
        </w:rPr>
        <w:t xml:space="preserve">, </w:t>
      </w:r>
      <w:r w:rsidRPr="007D678A">
        <w:rPr>
          <w:rStyle w:val="StyleUnderline"/>
        </w:rPr>
        <w:t>Republicans will say</w:t>
      </w:r>
      <w:r w:rsidRPr="007D678A">
        <w:rPr>
          <w:sz w:val="16"/>
        </w:rPr>
        <w:t xml:space="preserve">, </w:t>
      </w:r>
      <w:r w:rsidRPr="007D678A">
        <w:rPr>
          <w:rStyle w:val="StyleUnderline"/>
        </w:rPr>
        <w:t xml:space="preserve">and eventually </w:t>
      </w:r>
      <w:r w:rsidRPr="007D678A">
        <w:rPr>
          <w:rStyle w:val="Emphasis"/>
        </w:rPr>
        <w:t>Democrats will fold</w:t>
      </w:r>
      <w:r w:rsidRPr="007D678A">
        <w:rPr>
          <w:sz w:val="16"/>
        </w:rPr>
        <w:t xml:space="preserve"> </w:t>
      </w:r>
      <w:r w:rsidRPr="007D678A">
        <w:rPr>
          <w:rStyle w:val="StyleUnderline"/>
        </w:rPr>
        <w:t xml:space="preserve">because they are unwilling </w:t>
      </w:r>
      <w:r w:rsidRPr="007D678A">
        <w:rPr>
          <w:rStyle w:val="Emphasis"/>
        </w:rPr>
        <w:t>to bargain as hard as we are.</w:t>
      </w:r>
      <w:r w:rsidRPr="007D678A">
        <w:rPr>
          <w:sz w:val="16"/>
        </w:rPr>
        <w:t xml:space="preserve"> </w:t>
      </w:r>
      <w:r w:rsidRPr="007D678A">
        <w:rPr>
          <w:rStyle w:val="Emphasis"/>
        </w:rPr>
        <w:t>Republicans need to see that Democrats mean business</w:t>
      </w:r>
      <w:r w:rsidRPr="007D678A">
        <w:rPr>
          <w:sz w:val="16"/>
        </w:rPr>
        <w:t xml:space="preserve">. We all know that Washington is broken. Polarization between the two parties has increased, communication has broken down, and the ability to negotiate fairly and efficiently — without stalemates that take us to the brink of government shut downs and defaulting on our national debt — has fallen by the wayside. But, frankly, this is the fault of Republicans — who have presided over the deterioration of our political norms since Newt Gingrich’s tenure leading the House. With immigrants, Muslims, and communities color facing likely existential threats, </w:t>
      </w:r>
      <w:r w:rsidRPr="007D678A">
        <w:rPr>
          <w:rStyle w:val="StyleUnderline"/>
        </w:rPr>
        <w:t>Democrats in Congress cannot responsibly engage in deal-making with the Trump administration.</w:t>
      </w:r>
      <w:r w:rsidRPr="007D678A">
        <w:rPr>
          <w:sz w:val="16"/>
        </w:rPr>
        <w:t xml:space="preserve"> They must prove their mettle by defending vulnerable citizens and residents of this country with every fiber of their being. </w:t>
      </w:r>
      <w:r w:rsidRPr="007D678A">
        <w:rPr>
          <w:rStyle w:val="StyleUnderline"/>
        </w:rPr>
        <w:t>Only once Democrats in Congress have passed this moral and strategic test should they reconsider their strategy</w:t>
      </w:r>
      <w:r w:rsidRPr="007D678A">
        <w:rPr>
          <w:sz w:val="16"/>
        </w:rPr>
        <w:t>. After the grave threat to American communities has subsided, the two parties in Washington can engage again in the discussion of how to fix our broken political system.</w:t>
      </w:r>
    </w:p>
    <w:p w:rsidR="002725A3" w:rsidRDefault="002725A3" w:rsidP="002725A3">
      <w:pPr>
        <w:pStyle w:val="Heading4"/>
      </w:pPr>
      <w:r>
        <w:t xml:space="preserve">The plan gives Trump a </w:t>
      </w:r>
      <w:r>
        <w:rPr>
          <w:u w:val="single"/>
        </w:rPr>
        <w:t>bipartisan cloa</w:t>
      </w:r>
      <w:r w:rsidRPr="00B90D80">
        <w:rPr>
          <w:u w:val="single"/>
        </w:rPr>
        <w:t>k</w:t>
      </w:r>
      <w:r>
        <w:t>---he spends that PC for hardline on immigration</w:t>
      </w:r>
      <w:r w:rsidR="007D678A">
        <w:t xml:space="preserve"> and anti-Muslim policies</w:t>
      </w:r>
    </w:p>
    <w:p w:rsidR="002725A3" w:rsidRPr="00D122C1" w:rsidRDefault="002725A3" w:rsidP="002725A3">
      <w:r w:rsidRPr="00D122C1">
        <w:rPr>
          <w:rStyle w:val="Style13ptBold"/>
        </w:rPr>
        <w:t>Johnson 1</w:t>
      </w:r>
      <w:r>
        <w:rPr>
          <w:rStyle w:val="Style13ptBold"/>
        </w:rPr>
        <w:t>6</w:t>
      </w:r>
      <w:r>
        <w:t xml:space="preserve"> (Marcus, political scientist “The Racists in Trump's Base Want Him to Harm Minorities and Immigrants: This Is What We Have to Fight It's time to stop coddling white bigotry and start getting organized.,” 12/29 http://www.alternet.org/election-2016/racists-trumps-base-want-him-harm-minorities-and-immigrants-what-we-have-fight)</w:t>
      </w:r>
    </w:p>
    <w:p w:rsidR="002725A3" w:rsidRDefault="002725A3" w:rsidP="002725A3">
      <w:pPr>
        <w:rPr>
          <w:sz w:val="14"/>
        </w:rPr>
      </w:pPr>
      <w:r w:rsidRPr="007D678A">
        <w:rPr>
          <w:rStyle w:val="StyleUnderline"/>
        </w:rPr>
        <w:t xml:space="preserve">Protecting Minorities Will Take a </w:t>
      </w:r>
      <w:r w:rsidRPr="007D678A">
        <w:rPr>
          <w:rStyle w:val="Emphasis"/>
        </w:rPr>
        <w:t xml:space="preserve">United Democratic Front in Congress </w:t>
      </w:r>
      <w:r w:rsidRPr="007D678A">
        <w:rPr>
          <w:sz w:val="14"/>
        </w:rPr>
        <w:t xml:space="preserve">If </w:t>
      </w:r>
      <w:r w:rsidRPr="007D678A">
        <w:rPr>
          <w:rStyle w:val="StyleUnderline"/>
        </w:rPr>
        <w:t>Trump</w:t>
      </w:r>
      <w:r w:rsidRPr="007D678A">
        <w:rPr>
          <w:sz w:val="14"/>
        </w:rPr>
        <w:t xml:space="preserve"> fails to harm minorities, his political position will weaken immensely. He </w:t>
      </w:r>
      <w:r w:rsidRPr="007D678A">
        <w:rPr>
          <w:rStyle w:val="StyleUnderline"/>
        </w:rPr>
        <w:t xml:space="preserve">is already one of the most unpopular presidents-elect in modern history, and any sort of significant drop in support could see him become one of the most unpopular presidents in American history. An unpopular President Trump will be </w:t>
      </w:r>
      <w:r w:rsidRPr="007D678A">
        <w:rPr>
          <w:sz w:val="14"/>
        </w:rPr>
        <w:t xml:space="preserve">associated with the </w:t>
      </w:r>
      <w:r w:rsidRPr="007D678A">
        <w:rPr>
          <w:rStyle w:val="StyleUnderline"/>
        </w:rPr>
        <w:t>Republican Party at large, which could push Democrats to win a host of governorships in 2018 and take back the White House in 2020</w:t>
      </w:r>
      <w:r w:rsidRPr="007D678A">
        <w:rPr>
          <w:sz w:val="14"/>
        </w:rPr>
        <w:t xml:space="preserve">. </w:t>
      </w:r>
      <w:r w:rsidRPr="007D678A">
        <w:rPr>
          <w:rStyle w:val="StyleUnderline"/>
        </w:rPr>
        <w:t>But in order to squash Trump's approval ratings, Democrats will have to maintain a united front</w:t>
      </w:r>
      <w:r w:rsidRPr="007D678A">
        <w:rPr>
          <w:sz w:val="14"/>
        </w:rPr>
        <w:t xml:space="preserve">. </w:t>
      </w:r>
      <w:r w:rsidRPr="007D678A">
        <w:rPr>
          <w:rStyle w:val="Emphasis"/>
        </w:rPr>
        <w:t>That means no</w:t>
      </w:r>
      <w:r w:rsidRPr="007D678A">
        <w:rPr>
          <w:sz w:val="14"/>
        </w:rPr>
        <w:t xml:space="preserve"> "Bernie </w:t>
      </w:r>
      <w:r w:rsidRPr="007D678A">
        <w:rPr>
          <w:rStyle w:val="Emphasis"/>
        </w:rPr>
        <w:t>pushing to work with Trump</w:t>
      </w:r>
      <w:r w:rsidRPr="007D678A">
        <w:rPr>
          <w:sz w:val="14"/>
        </w:rPr>
        <w:t xml:space="preserve"> on economic issues for heartland white workers." Bernie Sanders </w:t>
      </w:r>
      <w:r w:rsidRPr="007D678A">
        <w:rPr>
          <w:rStyle w:val="StyleUnderline"/>
        </w:rPr>
        <w:t>pushing to work with Trump on certain issues makes Trump seem like he has bipartisan support. If Trump gets bills passed with</w:t>
      </w:r>
      <w:r w:rsidRPr="007D678A">
        <w:rPr>
          <w:sz w:val="14"/>
        </w:rPr>
        <w:t xml:space="preserve"> Sanders' </w:t>
      </w:r>
      <w:proofErr w:type="gramStart"/>
      <w:r w:rsidRPr="007D678A">
        <w:rPr>
          <w:rStyle w:val="StyleUnderline"/>
        </w:rPr>
        <w:t>support</w:t>
      </w:r>
      <w:r w:rsidRPr="007D678A">
        <w:rPr>
          <w:sz w:val="14"/>
        </w:rPr>
        <w:t xml:space="preserve">, </w:t>
      </w:r>
      <w:r w:rsidRPr="007D678A">
        <w:rPr>
          <w:rStyle w:val="StyleUnderline"/>
        </w:rPr>
        <w:t>that</w:t>
      </w:r>
      <w:proofErr w:type="gramEnd"/>
      <w:r w:rsidRPr="007D678A">
        <w:rPr>
          <w:rStyle w:val="StyleUnderline"/>
        </w:rPr>
        <w:t xml:space="preserve"> gives Trump </w:t>
      </w:r>
      <w:r w:rsidRPr="007D678A">
        <w:rPr>
          <w:rStyle w:val="Emphasis"/>
        </w:rPr>
        <w:t>political capital</w:t>
      </w:r>
      <w:r w:rsidRPr="007D678A">
        <w:rPr>
          <w:rStyle w:val="StyleUnderline"/>
        </w:rPr>
        <w:t xml:space="preserve"> to spend however he wishes. And Trump </w:t>
      </w:r>
      <w:r w:rsidRPr="007D678A">
        <w:rPr>
          <w:rStyle w:val="Emphasis"/>
        </w:rPr>
        <w:t>would spend that political capital</w:t>
      </w:r>
      <w:r w:rsidRPr="007D678A">
        <w:rPr>
          <w:rStyle w:val="StyleUnderline"/>
        </w:rPr>
        <w:t xml:space="preserve"> on indulging his base with xenophobic, racist policies like banning Muslims from entering the country or building a wall</w:t>
      </w:r>
      <w:r w:rsidRPr="007D678A">
        <w:rPr>
          <w:sz w:val="14"/>
        </w:rPr>
        <w:t xml:space="preserve">. </w:t>
      </w:r>
      <w:r w:rsidRPr="007D678A">
        <w:rPr>
          <w:rStyle w:val="Emphasis"/>
        </w:rPr>
        <w:t>Democrats must stand together against Trump</w:t>
      </w:r>
      <w:r w:rsidRPr="007D678A">
        <w:rPr>
          <w:sz w:val="14"/>
        </w:rPr>
        <w:t xml:space="preserve">. A great example of the kind of leadership that can make Trump unpopular came from House Rep. Maxine Waters, who refuses to meet with or work with the president-elect. Waters has taken the exact opposite approach of Bernie Sanders and </w:t>
      </w:r>
      <w:proofErr w:type="spellStart"/>
      <w:r w:rsidRPr="007D678A">
        <w:rPr>
          <w:sz w:val="14"/>
        </w:rPr>
        <w:t>Tulsi</w:t>
      </w:r>
      <w:proofErr w:type="spellEnd"/>
      <w:r w:rsidRPr="007D678A">
        <w:rPr>
          <w:sz w:val="14"/>
        </w:rPr>
        <w:t xml:space="preserve"> </w:t>
      </w:r>
      <w:proofErr w:type="spellStart"/>
      <w:r w:rsidRPr="007D678A">
        <w:rPr>
          <w:sz w:val="14"/>
        </w:rPr>
        <w:t>Gabbard</w:t>
      </w:r>
      <w:proofErr w:type="spellEnd"/>
      <w:r w:rsidRPr="007D678A">
        <w:rPr>
          <w:sz w:val="14"/>
        </w:rPr>
        <w:t xml:space="preserve">, who have indicated willingness to work with Trump and provide him with political capital. </w:t>
      </w:r>
      <w:r w:rsidRPr="007D678A">
        <w:rPr>
          <w:rStyle w:val="StyleUnderline"/>
        </w:rPr>
        <w:t xml:space="preserve">If Democrats are to weaken Trump and ultimately defeat him, they can't </w:t>
      </w:r>
      <w:r w:rsidRPr="007D678A">
        <w:rPr>
          <w:rStyle w:val="Emphasis"/>
        </w:rPr>
        <w:t>provide him with any wins or with a bipartisan cloak</w:t>
      </w:r>
      <w:r w:rsidRPr="007D678A">
        <w:rPr>
          <w:sz w:val="14"/>
        </w:rPr>
        <w:t xml:space="preserve"> he </w:t>
      </w:r>
      <w:r w:rsidRPr="007D678A">
        <w:rPr>
          <w:rStyle w:val="StyleUnderline"/>
        </w:rPr>
        <w:t>can use to hide from his extremist, xenophobic politics</w:t>
      </w:r>
      <w:r w:rsidRPr="007D678A">
        <w:rPr>
          <w:sz w:val="14"/>
        </w:rPr>
        <w:t xml:space="preserve">. </w:t>
      </w:r>
      <w:r w:rsidRPr="007D678A">
        <w:rPr>
          <w:rStyle w:val="StyleUnderline"/>
        </w:rPr>
        <w:t xml:space="preserve">Democrats must remain </w:t>
      </w:r>
      <w:r w:rsidRPr="007D678A">
        <w:rPr>
          <w:rStyle w:val="Emphasis"/>
        </w:rPr>
        <w:t>united in opposition</w:t>
      </w:r>
      <w:r w:rsidRPr="007D678A">
        <w:rPr>
          <w:sz w:val="14"/>
        </w:rPr>
        <w:t xml:space="preserve"> to keep him from delivering on his campaign promises to harm minorities.</w:t>
      </w:r>
      <w:r w:rsidRPr="00ED697E">
        <w:rPr>
          <w:sz w:val="14"/>
        </w:rPr>
        <w:t xml:space="preserve"> </w:t>
      </w:r>
    </w:p>
    <w:p w:rsidR="007D51B6" w:rsidRPr="00384992" w:rsidRDefault="00C56B62" w:rsidP="00B11243">
      <w:pPr>
        <w:pStyle w:val="Heading2"/>
      </w:pPr>
      <w:r w:rsidRPr="00384992">
        <w:t>Aff</w:t>
      </w:r>
      <w:r w:rsidR="00B11243" w:rsidRPr="00384992">
        <w:t xml:space="preserve"> Answers</w:t>
      </w:r>
    </w:p>
    <w:p w:rsidR="00C56B62" w:rsidRPr="00384992" w:rsidRDefault="00392EB0" w:rsidP="00392EB0">
      <w:pPr>
        <w:pStyle w:val="Heading3"/>
      </w:pPr>
      <w:r w:rsidRPr="00384992">
        <w:t>N/U – Yes Trump Agenda</w:t>
      </w:r>
    </w:p>
    <w:p w:rsidR="00C56B62" w:rsidRPr="00384992" w:rsidRDefault="00C56B62" w:rsidP="00C56B62">
      <w:pPr>
        <w:pStyle w:val="Heading4"/>
      </w:pPr>
      <w:r w:rsidRPr="00384992">
        <w:t>GOP will push Trump’s agenda despite scandals</w:t>
      </w:r>
    </w:p>
    <w:p w:rsidR="00C56B62" w:rsidRPr="00384992" w:rsidRDefault="00C56B62" w:rsidP="00C56B62">
      <w:r w:rsidRPr="00384992">
        <w:rPr>
          <w:rStyle w:val="Style13ptBold"/>
        </w:rPr>
        <w:t>Werner 6/9</w:t>
      </w:r>
      <w:r w:rsidRPr="00384992">
        <w:t xml:space="preserve"> (Erica, Associated Press. “With an eye on agenda, Republicans shrug off </w:t>
      </w:r>
      <w:proofErr w:type="spellStart"/>
      <w:r w:rsidRPr="00384992">
        <w:t>Comey</w:t>
      </w:r>
      <w:proofErr w:type="spellEnd"/>
      <w:r w:rsidRPr="00384992">
        <w:t xml:space="preserve"> revelations, stick with Trump.” http://www.chicagotribune.com/news/nationworld/politics/ct-republicans-comey-trump-20170609-story.html)</w:t>
      </w:r>
    </w:p>
    <w:p w:rsidR="00C56B62" w:rsidRPr="00384992" w:rsidRDefault="00C56B62" w:rsidP="00C56B62">
      <w:pPr>
        <w:rPr>
          <w:rStyle w:val="StyleUnderline"/>
        </w:rPr>
      </w:pPr>
      <w:r w:rsidRPr="00384992">
        <w:rPr>
          <w:sz w:val="16"/>
        </w:rPr>
        <w:t xml:space="preserve">The FBI chief he fired called the president a liar, but the response from many Republicans was a collective shrug. </w:t>
      </w:r>
      <w:r w:rsidRPr="00384992">
        <w:rPr>
          <w:rStyle w:val="StyleUnderline"/>
        </w:rPr>
        <w:t xml:space="preserve">The GOP still needs </w:t>
      </w:r>
      <w:r w:rsidRPr="00384992">
        <w:rPr>
          <w:sz w:val="16"/>
        </w:rPr>
        <w:t xml:space="preserve">Donald </w:t>
      </w:r>
      <w:r w:rsidRPr="00384992">
        <w:rPr>
          <w:rStyle w:val="StyleUnderline"/>
        </w:rPr>
        <w:t xml:space="preserve">Trump if it has any hope of accomplishing its legislative agenda and winning elections, and it's going to take more than James </w:t>
      </w:r>
      <w:proofErr w:type="spellStart"/>
      <w:r w:rsidRPr="00384992">
        <w:rPr>
          <w:rStyle w:val="StyleUnderline"/>
        </w:rPr>
        <w:t>Comey's</w:t>
      </w:r>
      <w:proofErr w:type="spellEnd"/>
      <w:r w:rsidRPr="00384992">
        <w:rPr>
          <w:rStyle w:val="StyleUnderline"/>
        </w:rPr>
        <w:t xml:space="preserve"> testimony to shake them</w:t>
      </w:r>
      <w:r w:rsidRPr="00384992">
        <w:rPr>
          <w:sz w:val="16"/>
        </w:rPr>
        <w:t xml:space="preserve">. Senate Majority Leader Mitch </w:t>
      </w:r>
      <w:r w:rsidRPr="00384992">
        <w:rPr>
          <w:rStyle w:val="StyleUnderline"/>
        </w:rPr>
        <w:t>McConnell</w:t>
      </w:r>
      <w:r w:rsidRPr="00384992">
        <w:rPr>
          <w:sz w:val="16"/>
        </w:rPr>
        <w:t xml:space="preserve"> on Friday </w:t>
      </w:r>
      <w:r w:rsidRPr="00384992">
        <w:rPr>
          <w:rStyle w:val="StyleUnderline"/>
        </w:rPr>
        <w:t xml:space="preserve">boasted of the GOP's accomplishments under Trump thus far, and promised more to come, making no mention of </w:t>
      </w:r>
      <w:proofErr w:type="spellStart"/>
      <w:r w:rsidRPr="00384992">
        <w:rPr>
          <w:rStyle w:val="StyleUnderline"/>
        </w:rPr>
        <w:t>Comey</w:t>
      </w:r>
      <w:proofErr w:type="spellEnd"/>
      <w:r w:rsidRPr="00384992">
        <w:rPr>
          <w:sz w:val="16"/>
        </w:rPr>
        <w:t xml:space="preserve"> in a speech. A group of House conservatives discussed taxes and the budget, with no reference to </w:t>
      </w:r>
      <w:proofErr w:type="spellStart"/>
      <w:r w:rsidRPr="00384992">
        <w:rPr>
          <w:sz w:val="16"/>
        </w:rPr>
        <w:t>Comey</w:t>
      </w:r>
      <w:proofErr w:type="spellEnd"/>
      <w:r w:rsidRPr="00384992">
        <w:rPr>
          <w:sz w:val="16"/>
        </w:rPr>
        <w:t xml:space="preserve"> or the federal investigations into Russia's election meddling and possible collusion with the Trump campaign. Elsewhere, </w:t>
      </w:r>
      <w:r w:rsidRPr="00384992">
        <w:rPr>
          <w:rStyle w:val="StyleUnderline"/>
        </w:rPr>
        <w:t>there were few outward signs of concern from the top Republican officials, donors and business leaders</w:t>
      </w:r>
      <w:r w:rsidRPr="00384992">
        <w:rPr>
          <w:sz w:val="16"/>
        </w:rPr>
        <w:t xml:space="preserve"> who gathered largely behind closed doors in Park City, Utah, for a conference hosted by former presidential candidate Mitt Romney. "The people in this room, who give money to the Republican Party and who are focused on helping get Republicans elected, they do it because </w:t>
      </w:r>
      <w:r w:rsidRPr="00384992">
        <w:rPr>
          <w:rStyle w:val="StyleUnderline"/>
        </w:rPr>
        <w:t>they believe in an agenda</w:t>
      </w:r>
      <w:r w:rsidRPr="00384992">
        <w:rPr>
          <w:sz w:val="16"/>
        </w:rPr>
        <w:t xml:space="preserve">," Spencer Zwick, House Speaker Paul Ryan's fundraising chief, said in an interview. As for the </w:t>
      </w:r>
      <w:proofErr w:type="spellStart"/>
      <w:r w:rsidRPr="00384992">
        <w:rPr>
          <w:sz w:val="16"/>
        </w:rPr>
        <w:t>Comey</w:t>
      </w:r>
      <w:proofErr w:type="spellEnd"/>
      <w:r w:rsidRPr="00384992">
        <w:rPr>
          <w:sz w:val="16"/>
        </w:rPr>
        <w:t xml:space="preserve"> testimony, "there's nothing we can do about it," Zwick said. It all underscored what's become a hardening dynamic of the Trump presidency: </w:t>
      </w:r>
      <w:r w:rsidRPr="00384992">
        <w:rPr>
          <w:rStyle w:val="StyleUnderline"/>
        </w:rPr>
        <w:t>Republicans on Capitol Hill and off are mostly sticking with the president despite the mounting scandals and seemingly endless crises that surround him.</w:t>
      </w:r>
      <w:r w:rsidRPr="00384992">
        <w:rPr>
          <w:sz w:val="16"/>
        </w:rPr>
        <w:t xml:space="preserve"> Though some are privately concerned, and frustration is regularly voiced about the president's undisciplined administration and the distractions he creates, </w:t>
      </w:r>
      <w:r w:rsidRPr="00384992">
        <w:rPr>
          <w:rStyle w:val="StyleUnderline"/>
        </w:rPr>
        <w:t>Republicans have scant incentive to abandon him now. Trump's signature remains key to the still-nascent GOP agenda, and he has the ability to appoint judges to lifetime appointments</w:t>
      </w:r>
      <w:r w:rsidRPr="00384992">
        <w:rPr>
          <w:sz w:val="16"/>
        </w:rPr>
        <w:t xml:space="preserve">, a thrilling prospect for conservatives. And, </w:t>
      </w:r>
      <w:r w:rsidRPr="00384992">
        <w:rPr>
          <w:rStyle w:val="StyleUnderline"/>
        </w:rPr>
        <w:t>despite Trump's low approval ratings nationally, his core base of supporters remains firmly behind him. Those voters will be key to the GOP's success in next year's midterms</w:t>
      </w:r>
      <w:r w:rsidRPr="00384992">
        <w:rPr>
          <w:sz w:val="16"/>
        </w:rPr>
        <w:t xml:space="preserve"> when Republicans will be defending a fragile majority in the House and looking to pick up seats in the Senate, thanks to a favorable map that has a large group of Democratic incumbents up for re-election in states that voted for Trump. "I think the last 24, 48 hours were all good for the president, confirmed he was telling the truth all along, that he wasn't under investigation," GOP Rep. Jim Jordan of Ohio said Friday, referring to </w:t>
      </w:r>
      <w:proofErr w:type="spellStart"/>
      <w:r w:rsidRPr="00384992">
        <w:rPr>
          <w:sz w:val="16"/>
        </w:rPr>
        <w:t>Comey's</w:t>
      </w:r>
      <w:proofErr w:type="spellEnd"/>
      <w:r w:rsidRPr="00384992">
        <w:rPr>
          <w:sz w:val="16"/>
        </w:rPr>
        <w:t xml:space="preserve"> confirmation that he had informed Trump that the president wasn't being personally investigated. </w:t>
      </w:r>
      <w:proofErr w:type="spellStart"/>
      <w:r w:rsidRPr="00384992">
        <w:rPr>
          <w:sz w:val="16"/>
        </w:rPr>
        <w:t>Comey</w:t>
      </w:r>
      <w:proofErr w:type="spellEnd"/>
      <w:r w:rsidRPr="00384992">
        <w:rPr>
          <w:sz w:val="16"/>
        </w:rPr>
        <w:t xml:space="preserve"> also bluntly accused the Trump White House of lying, asserted that Trump asked him to back off an investigation into former National Security Adviser Michael Flynn, and contended that Trump fired him in an effort to change the course of the Russia investigation. But </w:t>
      </w:r>
      <w:r w:rsidRPr="00384992">
        <w:rPr>
          <w:rStyle w:val="StyleUnderline"/>
        </w:rPr>
        <w:t>Republicans chose to</w:t>
      </w:r>
      <w:r w:rsidRPr="00384992">
        <w:rPr>
          <w:sz w:val="16"/>
        </w:rPr>
        <w:t xml:space="preserve"> ignore those things and </w:t>
      </w:r>
      <w:r w:rsidRPr="00384992">
        <w:rPr>
          <w:rStyle w:val="StyleUnderline"/>
        </w:rPr>
        <w:t xml:space="preserve">focus on the aspects of </w:t>
      </w:r>
      <w:proofErr w:type="spellStart"/>
      <w:r w:rsidRPr="00384992">
        <w:rPr>
          <w:rStyle w:val="StyleUnderline"/>
        </w:rPr>
        <w:t>Comey's</w:t>
      </w:r>
      <w:proofErr w:type="spellEnd"/>
      <w:r w:rsidRPr="00384992">
        <w:rPr>
          <w:rStyle w:val="StyleUnderline"/>
        </w:rPr>
        <w:t xml:space="preserve"> testimony</w:t>
      </w:r>
      <w:r w:rsidRPr="00384992">
        <w:rPr>
          <w:sz w:val="16"/>
        </w:rPr>
        <w:t xml:space="preserve"> on Thursday </w:t>
      </w:r>
      <w:r w:rsidRPr="00384992">
        <w:rPr>
          <w:rStyle w:val="StyleUnderline"/>
        </w:rPr>
        <w:t>that were favorable to Trump</w:t>
      </w:r>
      <w:r w:rsidRPr="00384992">
        <w:rPr>
          <w:sz w:val="16"/>
        </w:rPr>
        <w:t xml:space="preserve">. Trump himself, appearing alongside the president of Romania on Friday, attacked </w:t>
      </w:r>
      <w:proofErr w:type="spellStart"/>
      <w:r w:rsidRPr="00384992">
        <w:rPr>
          <w:sz w:val="16"/>
        </w:rPr>
        <w:t>Comey</w:t>
      </w:r>
      <w:proofErr w:type="spellEnd"/>
      <w:r w:rsidRPr="00384992">
        <w:rPr>
          <w:sz w:val="16"/>
        </w:rPr>
        <w:t xml:space="preserve"> and said some of his testimony wasn't true. "I think he was exonerated," GOP Rep. Mark Meadows of North Carolina, who chairs the conservative House Freedom Caucus, said Friday of Trump. "He said that he wasn't under investigation and indeed that was verified." </w:t>
      </w:r>
      <w:r w:rsidRPr="00384992">
        <w:rPr>
          <w:rStyle w:val="StyleUnderline"/>
        </w:rPr>
        <w:t xml:space="preserve">Ryan and other Republicans explained away Trump's interactions with </w:t>
      </w:r>
      <w:proofErr w:type="spellStart"/>
      <w:r w:rsidRPr="00384992">
        <w:rPr>
          <w:rStyle w:val="StyleUnderline"/>
        </w:rPr>
        <w:t>Comey</w:t>
      </w:r>
      <w:proofErr w:type="spellEnd"/>
      <w:r w:rsidRPr="00384992">
        <w:rPr>
          <w:rStyle w:val="StyleUnderline"/>
        </w:rPr>
        <w:t xml:space="preserve"> as the understandable blunders of a Washington neophyte.</w:t>
      </w:r>
    </w:p>
    <w:p w:rsidR="00C56B62" w:rsidRPr="00384992" w:rsidRDefault="00C56B62" w:rsidP="00C56B62"/>
    <w:p w:rsidR="00BF1B32" w:rsidRPr="00384992" w:rsidRDefault="00BF1B32" w:rsidP="00BF1B32">
      <w:pPr>
        <w:pStyle w:val="Heading4"/>
      </w:pPr>
      <w:r w:rsidRPr="00384992">
        <w:t xml:space="preserve">GOP is still advancing Trump’s agenda despite Russia </w:t>
      </w:r>
    </w:p>
    <w:p w:rsidR="00BF1B32" w:rsidRPr="00384992" w:rsidRDefault="00BF1B32" w:rsidP="00BF1B32">
      <w:r w:rsidRPr="00384992">
        <w:rPr>
          <w:rStyle w:val="Style13ptBold"/>
        </w:rPr>
        <w:t>Brownstein 6/15</w:t>
      </w:r>
      <w:r w:rsidRPr="00384992">
        <w:t xml:space="preserve"> (Ronald Brownstein is Atlantic Media's editorial director for strategic partnerships. “The GOP's Risky Calculation for 2018.” https://www.theatlantic.com/politics/archive/2017/06/gop-trump-congress/530340/)</w:t>
      </w:r>
    </w:p>
    <w:p w:rsidR="00BF1B32" w:rsidRPr="00384992" w:rsidRDefault="00BF1B32" w:rsidP="00BF1B32">
      <w:pPr>
        <w:rPr>
          <w:sz w:val="16"/>
        </w:rPr>
      </w:pPr>
      <w:r w:rsidRPr="00384992">
        <w:rPr>
          <w:sz w:val="16"/>
        </w:rPr>
        <w:t xml:space="preserve">Scandals have typically operated as a cloud over a president’s agenda. But the </w:t>
      </w:r>
      <w:r w:rsidRPr="00384992">
        <w:rPr>
          <w:rStyle w:val="StyleUnderline"/>
        </w:rPr>
        <w:t>Russia-related legal challenges swirling around President Trump are functioning more like a cloak for his joint agenda with congressional Republicans</w:t>
      </w:r>
      <w:r w:rsidRPr="00384992">
        <w:rPr>
          <w:sz w:val="16"/>
        </w:rPr>
        <w:t xml:space="preserve">. That difference captures the GOP’s decision to govern in a manner aimed almost entirely at stoking their hard-core base—a critical calculation that could determine their fate in the 2018 election, and possibly the 2020 contest, as well. In the week since fired FBI Director James </w:t>
      </w:r>
      <w:proofErr w:type="spellStart"/>
      <w:r w:rsidRPr="00384992">
        <w:rPr>
          <w:sz w:val="16"/>
        </w:rPr>
        <w:t>Comey</w:t>
      </w:r>
      <w:proofErr w:type="spellEnd"/>
      <w:r w:rsidRPr="00384992">
        <w:rPr>
          <w:sz w:val="16"/>
        </w:rPr>
        <w:t xml:space="preserve"> leveled his explosive charges at the president, Capitol Hill Republicans have followed a two-track response. </w:t>
      </w:r>
      <w:r w:rsidRPr="00384992">
        <w:rPr>
          <w:rStyle w:val="StyleUnderline"/>
        </w:rPr>
        <w:t xml:space="preserve">With virtual unanimity, they have insisted that even if Trump did everything </w:t>
      </w:r>
      <w:proofErr w:type="spellStart"/>
      <w:r w:rsidRPr="00384992">
        <w:rPr>
          <w:rStyle w:val="StyleUnderline"/>
        </w:rPr>
        <w:t>Comey</w:t>
      </w:r>
      <w:proofErr w:type="spellEnd"/>
      <w:r w:rsidRPr="00384992">
        <w:rPr>
          <w:rStyle w:val="StyleUnderline"/>
        </w:rPr>
        <w:t xml:space="preserve"> alleged, the behavior does not warrant criminal action or impeachment. And simultaneously, while the Trump-</w:t>
      </w:r>
      <w:proofErr w:type="spellStart"/>
      <w:r w:rsidRPr="00384992">
        <w:rPr>
          <w:rStyle w:val="StyleUnderline"/>
        </w:rPr>
        <w:t>Comey</w:t>
      </w:r>
      <w:proofErr w:type="spellEnd"/>
      <w:r w:rsidRPr="00384992">
        <w:rPr>
          <w:rStyle w:val="StyleUnderline"/>
        </w:rPr>
        <w:t xml:space="preserve"> confrontation has monopolized media attention, both chambers have advanced deeply conservative policy proposals—with House Republicans voting to repeal </w:t>
      </w:r>
      <w:r w:rsidRPr="00384992">
        <w:rPr>
          <w:sz w:val="16"/>
        </w:rPr>
        <w:t xml:space="preserve">the major </w:t>
      </w:r>
      <w:r w:rsidRPr="00384992">
        <w:rPr>
          <w:rStyle w:val="StyleUnderline"/>
        </w:rPr>
        <w:t>financial regulations</w:t>
      </w:r>
      <w:r w:rsidRPr="00384992">
        <w:rPr>
          <w:sz w:val="16"/>
        </w:rPr>
        <w:t xml:space="preserve"> approved under former President Barack Obama, </w:t>
      </w:r>
      <w:r w:rsidRPr="00384992">
        <w:rPr>
          <w:rStyle w:val="StyleUnderline"/>
        </w:rPr>
        <w:t xml:space="preserve">and Senate Republicans working in private toward a plan to repeal </w:t>
      </w:r>
      <w:r w:rsidRPr="00384992">
        <w:rPr>
          <w:sz w:val="16"/>
        </w:rPr>
        <w:t xml:space="preserve">Obama’s </w:t>
      </w:r>
      <w:r w:rsidRPr="00384992">
        <w:rPr>
          <w:rStyle w:val="StyleUnderline"/>
        </w:rPr>
        <w:t>A</w:t>
      </w:r>
      <w:r w:rsidRPr="00384992">
        <w:rPr>
          <w:sz w:val="16"/>
        </w:rPr>
        <w:t xml:space="preserve">ffordable </w:t>
      </w:r>
      <w:r w:rsidRPr="00384992">
        <w:rPr>
          <w:rStyle w:val="StyleUnderline"/>
        </w:rPr>
        <w:t>C</w:t>
      </w:r>
      <w:r w:rsidRPr="00384992">
        <w:rPr>
          <w:sz w:val="16"/>
        </w:rPr>
        <w:t xml:space="preserve">are </w:t>
      </w:r>
      <w:r w:rsidRPr="00384992">
        <w:rPr>
          <w:rStyle w:val="StyleUnderline"/>
        </w:rPr>
        <w:t>A</w:t>
      </w:r>
      <w:r w:rsidRPr="00384992">
        <w:rPr>
          <w:sz w:val="16"/>
        </w:rPr>
        <w:t xml:space="preserve">ct. Both of these responses rest on the calculation that Republicans can best avoid losses in 2018 by mobilizing their base supporters, no matter how other voters respond to their actions. But the choice to aim their governing decisions at such a narrow spectrum of Americans could magnify the risks facing Republicans in 2018—and, for that matter, Trump in 2020. </w:t>
      </w:r>
      <w:r w:rsidRPr="00384992">
        <w:rPr>
          <w:rStyle w:val="StyleUnderline"/>
        </w:rPr>
        <w:t xml:space="preserve">As Trump’s presidency careens through increasingly turbulent waters, congressional Republicans are lashing themselves ever more tightly to its mast. That was most apparent in their collective shrug at </w:t>
      </w:r>
      <w:proofErr w:type="spellStart"/>
      <w:r w:rsidRPr="00384992">
        <w:rPr>
          <w:rStyle w:val="StyleUnderline"/>
        </w:rPr>
        <w:t>Comey’s</w:t>
      </w:r>
      <w:proofErr w:type="spellEnd"/>
      <w:r w:rsidRPr="00384992">
        <w:rPr>
          <w:rStyle w:val="StyleUnderline"/>
        </w:rPr>
        <w:t xml:space="preserve"> </w:t>
      </w:r>
      <w:r w:rsidRPr="00384992">
        <w:rPr>
          <w:sz w:val="16"/>
        </w:rPr>
        <w:t xml:space="preserve">Senate Intelligence Committee </w:t>
      </w:r>
      <w:r w:rsidRPr="00384992">
        <w:rPr>
          <w:rStyle w:val="StyleUnderline"/>
        </w:rPr>
        <w:t>testimony</w:t>
      </w:r>
      <w:r w:rsidRPr="00384992">
        <w:rPr>
          <w:sz w:val="16"/>
        </w:rPr>
        <w:t xml:space="preserve">. Strikingly, no leading Republican argued that </w:t>
      </w:r>
      <w:proofErr w:type="spellStart"/>
      <w:r w:rsidRPr="00384992">
        <w:rPr>
          <w:sz w:val="16"/>
        </w:rPr>
        <w:t>Comey</w:t>
      </w:r>
      <w:proofErr w:type="spellEnd"/>
      <w:r w:rsidRPr="00384992">
        <w:rPr>
          <w:sz w:val="16"/>
        </w:rPr>
        <w:t xml:space="preserve"> was fabricating when he said Trump encouraged him to drop the FBI investigation into former National Security Adviser Michael Flynn. Rather, in virtual unison, </w:t>
      </w:r>
      <w:r w:rsidRPr="00384992">
        <w:rPr>
          <w:rStyle w:val="StyleUnderline"/>
        </w:rPr>
        <w:t xml:space="preserve">Republicans declared that even if Trump made the remarks </w:t>
      </w:r>
      <w:proofErr w:type="spellStart"/>
      <w:r w:rsidRPr="00384992">
        <w:rPr>
          <w:rStyle w:val="StyleUnderline"/>
        </w:rPr>
        <w:t>Comey</w:t>
      </w:r>
      <w:proofErr w:type="spellEnd"/>
      <w:r w:rsidRPr="00384992">
        <w:rPr>
          <w:rStyle w:val="StyleUnderline"/>
        </w:rPr>
        <w:t xml:space="preserve"> reported, his actions were at most inappropriate, and not illegal</w:t>
      </w:r>
      <w:r w:rsidRPr="00384992">
        <w:rPr>
          <w:sz w:val="16"/>
        </w:rPr>
        <w:t xml:space="preserve">. The unanimity among Hill Republicans contrasted sharply with the response to </w:t>
      </w:r>
      <w:proofErr w:type="spellStart"/>
      <w:r w:rsidRPr="00384992">
        <w:rPr>
          <w:sz w:val="16"/>
        </w:rPr>
        <w:t>Comey’s</w:t>
      </w:r>
      <w:proofErr w:type="spellEnd"/>
      <w:r w:rsidRPr="00384992">
        <w:rPr>
          <w:sz w:val="16"/>
        </w:rPr>
        <w:t xml:space="preserve"> testimony from the mainstream legal community. Some experts defended Trump’s actions. But a wide array of former federal prosecutors, like prominent former U.S. Attorney </w:t>
      </w:r>
      <w:proofErr w:type="spellStart"/>
      <w:r w:rsidRPr="00384992">
        <w:rPr>
          <w:sz w:val="16"/>
        </w:rPr>
        <w:t>Preet</w:t>
      </w:r>
      <w:proofErr w:type="spellEnd"/>
      <w:r w:rsidRPr="00384992">
        <w:rPr>
          <w:sz w:val="16"/>
        </w:rPr>
        <w:t xml:space="preserve"> </w:t>
      </w:r>
      <w:proofErr w:type="spellStart"/>
      <w:r w:rsidRPr="00384992">
        <w:rPr>
          <w:sz w:val="16"/>
        </w:rPr>
        <w:t>Bharara</w:t>
      </w:r>
      <w:proofErr w:type="spellEnd"/>
      <w:r w:rsidRPr="00384992">
        <w:rPr>
          <w:sz w:val="16"/>
        </w:rPr>
        <w:t xml:space="preserve">; Watergate investigators; and law professors argued that the pattern of behavior </w:t>
      </w:r>
      <w:proofErr w:type="spellStart"/>
      <w:r w:rsidRPr="00384992">
        <w:rPr>
          <w:sz w:val="16"/>
        </w:rPr>
        <w:t>Comey</w:t>
      </w:r>
      <w:proofErr w:type="spellEnd"/>
      <w:r w:rsidRPr="00384992">
        <w:rPr>
          <w:sz w:val="16"/>
        </w:rPr>
        <w:t xml:space="preserve"> described justified opening an obstruction-of-justice investigation. Congressional Republicans have summarily dismissed those conclusions. </w:t>
      </w:r>
      <w:r w:rsidRPr="00384992">
        <w:rPr>
          <w:rStyle w:val="StyleUnderline"/>
        </w:rPr>
        <w:t>That supine acceptance follows the pattern established when Trump previously violated other norms, like not releasing his tax returns. Every time Trump has broken a window, GOP leaders have obediently swept up the glass</w:t>
      </w:r>
      <w:r w:rsidRPr="00384992">
        <w:rPr>
          <w:sz w:val="16"/>
        </w:rPr>
        <w:t xml:space="preserve">, if sometimes after some initial grumbling. That pattern of deference could help explain why Trump might imagine Republicans would ultimately defend him even if he fired special counsel Robert Mueller, as he’s reportedly mused this week. </w:t>
      </w:r>
      <w:r w:rsidRPr="00384992">
        <w:rPr>
          <w:rStyle w:val="StyleUnderline"/>
        </w:rPr>
        <w:t>The decision to lock arms around Trump over Russia and Flynn reinforces the implications of the agenda congressional Republicans are pursuing</w:t>
      </w:r>
      <w:r w:rsidRPr="00384992">
        <w:rPr>
          <w:sz w:val="16"/>
        </w:rPr>
        <w:t xml:space="preserve">. In both chambers, </w:t>
      </w:r>
      <w:r w:rsidRPr="00384992">
        <w:rPr>
          <w:rStyle w:val="StyleUnderline"/>
        </w:rPr>
        <w:t>GOP leaders have rejected even pro forma negotiations with Democrats</w:t>
      </w:r>
      <w:r w:rsidRPr="00384992">
        <w:rPr>
          <w:sz w:val="16"/>
        </w:rPr>
        <w:t xml:space="preserve"> to order to advance a legislative program centered on repealing a wide array of Obama-era actions. Trump’s executive orders have likewise centered on undoing his predecessor’s regulations program, particularly those limiting the carbon emissions linked to global climate change. Recent national polls found that almost three-fifths of Americans opposed both the House-passed legislation to repeal the ACA and Trump’s decision to withdraw from the Paris climate treaty. Each, however, drew more support than opposition from self-identified Republicans (although about one-fourth of even Republicans opposed each idea). Likewise, in one poll, while about two-thirds of Republicans supported repealing financial regulations, most Americans opposed the idea.</w:t>
      </w:r>
    </w:p>
    <w:p w:rsidR="003E5B18" w:rsidRDefault="00CC0419" w:rsidP="00392EB0">
      <w:pPr>
        <w:pStyle w:val="Heading3"/>
      </w:pPr>
      <w:r>
        <w:t>UQ O/W</w:t>
      </w:r>
      <w:r w:rsidR="003E5B18">
        <w:t xml:space="preserve"> – Trump Can’t Do Anything</w:t>
      </w:r>
    </w:p>
    <w:p w:rsidR="003E5B18" w:rsidRDefault="003E5B18" w:rsidP="003E5B18">
      <w:pPr>
        <w:pStyle w:val="Heading4"/>
      </w:pPr>
      <w:r>
        <w:t>Trump’s rash unpredictability undermines ANY possibility of influencing ANYONE</w:t>
      </w:r>
    </w:p>
    <w:p w:rsidR="003E5B18" w:rsidRDefault="003E5B18" w:rsidP="003E5B18">
      <w:r w:rsidRPr="00AC009D">
        <w:rPr>
          <w:rStyle w:val="Style13ptBold"/>
        </w:rPr>
        <w:t xml:space="preserve">Goldberg </w:t>
      </w:r>
      <w:r>
        <w:rPr>
          <w:rStyle w:val="Style13ptBold"/>
        </w:rPr>
        <w:t>17</w:t>
      </w:r>
      <w:r>
        <w:t xml:space="preserve"> (Jonah Goldberg is a fellow at the American Enterprise Institute and a senior editor of National Review. “The President Is This Presidency’s Worst Enemy.” National Review. 4/4 http://www.nationalreview.com/article/446441/donald-trumps-character-causes-political-strategy-twitter-problems)</w:t>
      </w:r>
    </w:p>
    <w:p w:rsidR="003E5B18" w:rsidRDefault="003E5B18" w:rsidP="003E5B18">
      <w:pPr>
        <w:rPr>
          <w:sz w:val="16"/>
        </w:rPr>
      </w:pPr>
      <w:r w:rsidRPr="003E5B18">
        <w:rPr>
          <w:rStyle w:val="StyleUnderline"/>
        </w:rPr>
        <w:t>The administration doesn’t suffer from a failure of ideas, but a failure of character.</w:t>
      </w:r>
      <w:r w:rsidRPr="003E5B18">
        <w:rPr>
          <w:sz w:val="16"/>
        </w:rPr>
        <w:t xml:space="preserve"> The conservative </w:t>
      </w:r>
      <w:proofErr w:type="spellStart"/>
      <w:r w:rsidRPr="003E5B18">
        <w:rPr>
          <w:sz w:val="16"/>
        </w:rPr>
        <w:t>commentariat</w:t>
      </w:r>
      <w:proofErr w:type="spellEnd"/>
      <w:r w:rsidRPr="003E5B18">
        <w:rPr>
          <w:sz w:val="16"/>
        </w:rPr>
        <w:t xml:space="preserve"> is full of suggestions these days for how Donald Trump can salvage his first 100 days. F. H. Buckley, the organizer of “Scholars and Writers for Trump,” writes in the New York Post that the president should “split” the GOP, align himself with Democrats, and embrace Canadian-style single-payer health care. Ross </w:t>
      </w:r>
      <w:proofErr w:type="spellStart"/>
      <w:r w:rsidRPr="003E5B18">
        <w:rPr>
          <w:sz w:val="16"/>
        </w:rPr>
        <w:t>Douthat</w:t>
      </w:r>
      <w:proofErr w:type="spellEnd"/>
      <w:r w:rsidRPr="003E5B18">
        <w:rPr>
          <w:sz w:val="16"/>
        </w:rPr>
        <w:t xml:space="preserve"> of the New York Times says Trump should get a brain trust that can guide him on the right policies, since he seems not to have many of his own. Similarly, my National Review colleague (well, boss) Rich Lowry penned a widely discussed piece for Politico, “The Crisis of </w:t>
      </w:r>
      <w:proofErr w:type="spellStart"/>
      <w:r w:rsidRPr="003E5B18">
        <w:rPr>
          <w:sz w:val="16"/>
        </w:rPr>
        <w:t>Trumpism</w:t>
      </w:r>
      <w:proofErr w:type="spellEnd"/>
      <w:r w:rsidRPr="003E5B18">
        <w:rPr>
          <w:sz w:val="16"/>
        </w:rPr>
        <w:t xml:space="preserve">,” in which he argued that </w:t>
      </w:r>
      <w:r w:rsidRPr="003E5B18">
        <w:rPr>
          <w:rStyle w:val="StyleUnderline"/>
        </w:rPr>
        <w:t>Trump’s basic problem is that he has no idea what he wants to do or how to get it done. “</w:t>
      </w:r>
      <w:r w:rsidRPr="003E5B18">
        <w:rPr>
          <w:sz w:val="16"/>
        </w:rPr>
        <w:t xml:space="preserve">No officeholder in Washington,” Lowry writes, “seems to understand President Donald Trump’s populism or have a cogent theory of how to effect it in practice, including the president himself.” These and other constructive criticisms all strike me as reasonable (except for that Canadian health-care thing, which is bonkers). But they’re misdiagnosing the malady at the core of the Trump presidency. In the months after he secured the nomination, </w:t>
      </w:r>
      <w:r w:rsidRPr="003E5B18">
        <w:rPr>
          <w:rStyle w:val="StyleUnderline"/>
        </w:rPr>
        <w:t>Trump and his surrogates promised skeptics that he would not be a hands-on policy guy. I</w:t>
      </w:r>
      <w:r w:rsidRPr="003E5B18">
        <w:rPr>
          <w:sz w:val="16"/>
        </w:rPr>
        <w:t xml:space="preserve">nstead, </w:t>
      </w:r>
      <w:r w:rsidRPr="003E5B18">
        <w:rPr>
          <w:rStyle w:val="StyleUnderline"/>
        </w:rPr>
        <w:t xml:space="preserve">he’d rely on congressional leadership and, later, </w:t>
      </w:r>
      <w:r w:rsidRPr="003E5B18">
        <w:rPr>
          <w:sz w:val="16"/>
        </w:rPr>
        <w:t xml:space="preserve">Mike </w:t>
      </w:r>
      <w:r w:rsidRPr="003E5B18">
        <w:rPr>
          <w:rStyle w:val="StyleUnderline"/>
        </w:rPr>
        <w:t xml:space="preserve">Pence to do the major lifting, while the president would go around giving speeches </w:t>
      </w:r>
      <w:r w:rsidRPr="003E5B18">
        <w:rPr>
          <w:sz w:val="16"/>
        </w:rPr>
        <w:t xml:space="preserve">to Make America Great Again. </w:t>
      </w:r>
      <w:proofErr w:type="spellStart"/>
      <w:r w:rsidRPr="003E5B18">
        <w:rPr>
          <w:sz w:val="16"/>
        </w:rPr>
        <w:t>Douthat</w:t>
      </w:r>
      <w:proofErr w:type="spellEnd"/>
      <w:r w:rsidRPr="003E5B18">
        <w:rPr>
          <w:sz w:val="16"/>
        </w:rPr>
        <w:t xml:space="preserve"> is right that Trump could use a brain trust. But some of us were told that Pence or Reince Priebus or Paul Ryan would serve that role. Certainly they’ve tried. Moreover, </w:t>
      </w:r>
      <w:r w:rsidRPr="003E5B18">
        <w:rPr>
          <w:rStyle w:val="StyleUnderline"/>
        </w:rPr>
        <w:t>there are countless policy agendas sitting on the shelf for Trump to choose among</w:t>
      </w:r>
      <w:r w:rsidRPr="003E5B18">
        <w:rPr>
          <w:sz w:val="16"/>
        </w:rPr>
        <w:t xml:space="preserve">. Why so much chaos, then? A common answer you hear from all corners is “the tweeting” — the horrible, horrible tweeting. But when you talk to people with more hands-on experience in, or with, the Trump White House, the better answer is that the tweeting is just a symptom. </w:t>
      </w:r>
      <w:r w:rsidRPr="003E5B18">
        <w:rPr>
          <w:rStyle w:val="StyleUnderline"/>
        </w:rPr>
        <w:t>Trump brings the same glandular, impulsive style to meetings and interviews as he does to social media. He blurts out ideas or claims that send staff scrambling to see them implemented or defended. His management style is Hobbesian. Rivalries are encouraged</w:t>
      </w:r>
      <w:r w:rsidRPr="003E5B18">
        <w:rPr>
          <w:sz w:val="16"/>
        </w:rPr>
        <w:t xml:space="preserve">. Senior aides panic at the thought of not being part of his movable entourage. </w:t>
      </w:r>
      <w:r w:rsidRPr="003E5B18">
        <w:rPr>
          <w:rStyle w:val="StyleUnderline"/>
        </w:rPr>
        <w:t>He cares more about saving face and “counterpunching” his critics than he does about getting policy victories</w:t>
      </w:r>
      <w:r w:rsidRPr="003E5B18">
        <w:rPr>
          <w:sz w:val="16"/>
        </w:rPr>
        <w:t xml:space="preserve">. In short, </w:t>
      </w:r>
      <w:r w:rsidRPr="003E5B18">
        <w:rPr>
          <w:rStyle w:val="StyleUnderline"/>
        </w:rPr>
        <w:t>the problem is Trump’s personality</w:t>
      </w:r>
      <w:r w:rsidRPr="003E5B18">
        <w:rPr>
          <w:sz w:val="16"/>
        </w:rPr>
        <w:t xml:space="preserve">. His presidency doesn’t suffer from a failure of ideas, but a failure of character. For the last two years, when asked how I thought the Trump administration would go, I’ve replied, “Character is destiny.” This wasn’t necessarily a prediction of a divorce or sexual scandal, but rather an acknowledgment of the fact that, under normal circumstances, people don’t change. And septuagenarian billionaires who’ve won so many spins of the roulette wheel of life are even less likely to change. </w:t>
      </w:r>
      <w:r w:rsidRPr="003E5B18">
        <w:rPr>
          <w:rStyle w:val="StyleUnderline"/>
        </w:rPr>
        <w:t>It’s true that Trump has racked up some wins</w:t>
      </w:r>
      <w:r w:rsidRPr="003E5B18">
        <w:rPr>
          <w:sz w:val="16"/>
        </w:rPr>
        <w:t xml:space="preserve"> — a few relatively easy executive orders and the Supreme Court nomination of Neil Gorsuch, who’ll wind up taking the late Antonin Scalia’s seat one way or another. </w:t>
      </w:r>
      <w:r w:rsidRPr="003E5B18">
        <w:rPr>
          <w:rStyle w:val="StyleUnderline"/>
        </w:rPr>
        <w:t xml:space="preserve">Good news is not defining his term, </w:t>
      </w:r>
      <w:r w:rsidRPr="003E5B18">
        <w:rPr>
          <w:sz w:val="16"/>
        </w:rPr>
        <w:t xml:space="preserve">though. </w:t>
      </w:r>
      <w:r w:rsidRPr="003E5B18">
        <w:rPr>
          <w:rStyle w:val="StyleUnderline"/>
        </w:rPr>
        <w:t>Trump’s off-the-cuff claim that President Obama “wiretapped” him ate up a third of his first 100 days</w:t>
      </w:r>
      <w:r w:rsidRPr="003E5B18">
        <w:rPr>
          <w:sz w:val="16"/>
        </w:rPr>
        <w:t xml:space="preserve"> and hurt his standing with allies and voters alike. If you believe that this was some brilliant 4-D chess gambit hatched at Mar-a-Lago, you must believe that plummeting to 35 percent approval was part of the plan, too. </w:t>
      </w:r>
      <w:r w:rsidRPr="003E5B18">
        <w:rPr>
          <w:rStyle w:val="StyleUnderline"/>
        </w:rPr>
        <w:t>The president is this presidency’s worst enemy, and there’s no sign of improvement ahead</w:t>
      </w:r>
      <w:r w:rsidRPr="003E5B18">
        <w:rPr>
          <w:sz w:val="16"/>
        </w:rPr>
        <w:t xml:space="preserve">. Trump detests apologizing or expressing regrets for his actions. He’d rather just change the subject or attack. He likes demanding that other people apologize for the same reason that he won’t: </w:t>
      </w:r>
      <w:r w:rsidRPr="003E5B18">
        <w:rPr>
          <w:rStyle w:val="StyleUnderline"/>
        </w:rPr>
        <w:t>He sees admitting error as a personal defeat</w:t>
      </w:r>
      <w:r w:rsidRPr="003E5B18">
        <w:rPr>
          <w:sz w:val="16"/>
        </w:rPr>
        <w:t>. But in politics, apologizing is a way to ask for a fresh start, not just from others but from yourself. If he apologized for his rocky start and asked for a do-over, Trump could replenish some of his squandered political capital. I hope he does, but I won’t bet that way because, again, character is destiny.</w:t>
      </w:r>
    </w:p>
    <w:p w:rsidR="006E68AD" w:rsidRPr="00F81A61" w:rsidRDefault="006E68AD" w:rsidP="006E68AD">
      <w:pPr>
        <w:pStyle w:val="Heading3"/>
      </w:pPr>
      <w:r>
        <w:t>UQ O/W – Senate Staffing</w:t>
      </w:r>
    </w:p>
    <w:p w:rsidR="000E5026" w:rsidRDefault="006303C5" w:rsidP="006303C5">
      <w:pPr>
        <w:pStyle w:val="Heading4"/>
      </w:pPr>
      <w:r>
        <w:t>Key staffers are leaving the Senate – undermines key agenda items</w:t>
      </w:r>
    </w:p>
    <w:p w:rsidR="000E5026" w:rsidRDefault="000E5026" w:rsidP="000E5026">
      <w:r w:rsidRPr="000E5026">
        <w:rPr>
          <w:rStyle w:val="Style13ptBold"/>
        </w:rPr>
        <w:t>Williams 6/19</w:t>
      </w:r>
      <w:r>
        <w:t xml:space="preserve"> (Joe, Roll Call. “Staff Departures Undermine GOP Legislative Agenda.” http://www.rollcall.com/news/policy/staff-departures-undermine-gop-legislative-agenda)</w:t>
      </w:r>
    </w:p>
    <w:p w:rsidR="000E5026" w:rsidRPr="006303C5" w:rsidRDefault="000E5026" w:rsidP="000E5026">
      <w:pPr>
        <w:rPr>
          <w:sz w:val="16"/>
        </w:rPr>
      </w:pPr>
      <w:r w:rsidRPr="006303C5">
        <w:rPr>
          <w:rStyle w:val="StyleUnderline"/>
        </w:rPr>
        <w:t>Key Republican staffers are departing Capitol Hill with the GOP in control of Congress and the White House, raising questions about how the party will advance its ambitious agenda to overhaul the U.S. tax code and health care system</w:t>
      </w:r>
      <w:r w:rsidRPr="006303C5">
        <w:rPr>
          <w:sz w:val="16"/>
        </w:rPr>
        <w:t xml:space="preserve">. Senior personnel for the Senate Health, Education, Labor and Pensions Committee have departed and lobbyists say others are preparing to depart the Senate Finance Committee. A handful of health policy staffers for members on those panels have also left for jobs off Capitol Hill and a key individual on the Senate Budget Committee was recently nominated for a senior post at the State Department. It is not uncommon for staffers of the same party to leave for posts in the administration early on in a new president’s tenure. And many offices have a bench of individuals to promote to the vacant positions. But </w:t>
      </w:r>
      <w:r w:rsidRPr="006303C5">
        <w:rPr>
          <w:rStyle w:val="StyleUnderline"/>
        </w:rPr>
        <w:t xml:space="preserve">there are stark differences between when </w:t>
      </w:r>
      <w:r w:rsidRPr="006303C5">
        <w:rPr>
          <w:sz w:val="16"/>
        </w:rPr>
        <w:t xml:space="preserve">former President Barack </w:t>
      </w:r>
      <w:r w:rsidRPr="006303C5">
        <w:rPr>
          <w:rStyle w:val="StyleUnderline"/>
        </w:rPr>
        <w:t>Obama took office and the last five months</w:t>
      </w:r>
      <w:r w:rsidRPr="006303C5">
        <w:rPr>
          <w:sz w:val="16"/>
        </w:rPr>
        <w:t xml:space="preserve"> under President Donald Trump. </w:t>
      </w:r>
      <w:r w:rsidRPr="006303C5">
        <w:rPr>
          <w:rStyle w:val="StyleUnderline"/>
        </w:rPr>
        <w:t>While much of the work of staff is done behind the scenes, lawmakers are quick to recognize the strong impact they have on advancing policy</w:t>
      </w:r>
      <w:r w:rsidRPr="006303C5">
        <w:rPr>
          <w:sz w:val="16"/>
        </w:rPr>
        <w:t>. “Your staff are the people who bring you to the dance,” Sen. Pat Roberts of Kansas, a long-serving Republican who has held the position of chairman on several committees, said. “You have to rely on people who have expertise and experience, who have a symbiotic relationship with committee chair and ranking member.” Look no further than the 2010 health care law to understand the importance of staff in advancing complex and controversial legislation. Obama swept into office on a promise to revamp the nation’s health care system. During his tenure Congress passed the law Republicans are now struggling to revamp after seven years of promising to repeal it, as Senate Majority Leader Mitch McConnell once said, “</w:t>
      </w:r>
      <w:proofErr w:type="gramStart"/>
      <w:r w:rsidRPr="006303C5">
        <w:rPr>
          <w:sz w:val="16"/>
        </w:rPr>
        <w:t>root</w:t>
      </w:r>
      <w:proofErr w:type="gramEnd"/>
      <w:r w:rsidRPr="006303C5">
        <w:rPr>
          <w:sz w:val="16"/>
        </w:rPr>
        <w:t xml:space="preserve"> and branch.” </w:t>
      </w:r>
      <w:r w:rsidRPr="006303C5">
        <w:rPr>
          <w:rStyle w:val="StyleUnderline"/>
        </w:rPr>
        <w:t>The effort to advance Obama’s health care overhaul was largely successful because it was buoyed by congressional aides with decades of institutional and policy knowledge</w:t>
      </w:r>
      <w:r w:rsidRPr="006303C5">
        <w:rPr>
          <w:sz w:val="16"/>
        </w:rPr>
        <w:t xml:space="preserve">. “In 2009, for many House and Senate Democratic staffers it was the culmination of years of work,” Jim Manley, a former aide to the late Sen. Edward M. Kennedy and former Democratic leader Harry Reid, said in a recent interview. “Many had spent much of their careers trying to advance health care reform legislation, which is why many stuck around until the end.” In the Senate, Liz Fowler, then senior counsel for former Senate Finance Chairman Max Baucus of Montana, became synonymous with the initiative. Fowler had years of experience in both the private and public sectors. She served as chief counsel for the Senate Finance Committee during the 2003 debate over the Medicare prescription drug benefit and then left for the private sector, only to return to the chamber in 2008. Outside of the finance panel, Kennedy, who was chairman of the HELP Committee, also had a powerhouse staff. Among them was John McDonough, who helped implement Massachusetts’ health care overhaul in 2006, signed by Republican Gov. Mitt Romney, on which the 2010 law was based. Republicans also had a roster of health care all-stars, including Rodney Whitlock and Chuck Clapton, who were key in mounting a defense for the party against a bill no GOP members ended up supporting. But </w:t>
      </w:r>
      <w:r w:rsidRPr="006303C5">
        <w:rPr>
          <w:rStyle w:val="StyleUnderline"/>
        </w:rPr>
        <w:t>just as Republicans began to prepare to try to repeal and replace Obama’s signature domestic policy achievement, several key staffers who would have been crucial in stewarding the effort through the Senate departed</w:t>
      </w:r>
      <w:r w:rsidRPr="006303C5">
        <w:rPr>
          <w:sz w:val="16"/>
        </w:rPr>
        <w:t xml:space="preserve">. Among the biggest losses, several lobbyists say, was the departure of Mary </w:t>
      </w:r>
      <w:proofErr w:type="spellStart"/>
      <w:r w:rsidRPr="006303C5">
        <w:rPr>
          <w:sz w:val="16"/>
        </w:rPr>
        <w:t>Sumpter</w:t>
      </w:r>
      <w:proofErr w:type="spellEnd"/>
      <w:r w:rsidRPr="006303C5">
        <w:rPr>
          <w:sz w:val="16"/>
        </w:rPr>
        <w:t xml:space="preserve"> </w:t>
      </w:r>
      <w:proofErr w:type="spellStart"/>
      <w:r w:rsidRPr="006303C5">
        <w:rPr>
          <w:sz w:val="16"/>
        </w:rPr>
        <w:t>Lapinski</w:t>
      </w:r>
      <w:proofErr w:type="spellEnd"/>
      <w:r w:rsidRPr="006303C5">
        <w:rPr>
          <w:sz w:val="16"/>
        </w:rPr>
        <w:t xml:space="preserve">, who recently left the Senate HELP Committee for a post in the Department of Health and Human Services. </w:t>
      </w:r>
      <w:proofErr w:type="spellStart"/>
      <w:r w:rsidRPr="006303C5">
        <w:rPr>
          <w:sz w:val="16"/>
        </w:rPr>
        <w:t>Lapinski</w:t>
      </w:r>
      <w:proofErr w:type="spellEnd"/>
      <w:r w:rsidRPr="006303C5">
        <w:rPr>
          <w:sz w:val="16"/>
        </w:rPr>
        <w:t xml:space="preserve"> was health policy director for the panel and had years of experience on Capitol Hill. She had worked for Sen. Lamar Alexander of Tennessee, the current committee chairman, since 2007 after spending years in private industry. The HELP Committee has had other departures as well. Kara Townsend, a health staffer on the panel, recently left for a position in the Office of the Assistant Secretary for Planning and Evaluation within HHS. On the Senate Finance Committee, two key staffers could soon depart. Lobbyists say Kim Brandt, current chief investigative counsel for the panel, and Chris Campbell, staff director for the committee, are both preparing to leave. Since Finance has so much jurisdiction over health care and taxes, those departures would be a major blow to the GOP’s effort to overhaul both the U.S. health care system and the tax code. A spokeswoman for the Finance panel directed personnel questions to the administration. To advance both the health care and tax initiatives, </w:t>
      </w:r>
      <w:r w:rsidRPr="006303C5">
        <w:rPr>
          <w:rStyle w:val="StyleUnderline"/>
        </w:rPr>
        <w:t>Republicans plan to use the budget short-cut maneuver known as reconciliation that would allow legislation to pass the chamber with only a simple majority. That means the support of the Senate Budget Committee will be crucial. But</w:t>
      </w:r>
      <w:r w:rsidRPr="006303C5">
        <w:rPr>
          <w:sz w:val="16"/>
        </w:rPr>
        <w:t xml:space="preserve"> Eric </w:t>
      </w:r>
      <w:proofErr w:type="spellStart"/>
      <w:r w:rsidRPr="006303C5">
        <w:rPr>
          <w:sz w:val="16"/>
        </w:rPr>
        <w:t>Ueland</w:t>
      </w:r>
      <w:proofErr w:type="spellEnd"/>
      <w:r w:rsidRPr="006303C5">
        <w:rPr>
          <w:sz w:val="16"/>
        </w:rPr>
        <w:t xml:space="preserve">, </w:t>
      </w:r>
      <w:r w:rsidRPr="006303C5">
        <w:rPr>
          <w:rStyle w:val="StyleUnderline"/>
        </w:rPr>
        <w:t xml:space="preserve">the panel’s current staff director, has been nominated by Trump to be </w:t>
      </w:r>
      <w:proofErr w:type="spellStart"/>
      <w:r w:rsidRPr="006303C5">
        <w:rPr>
          <w:rStyle w:val="StyleUnderline"/>
        </w:rPr>
        <w:t>under secretary</w:t>
      </w:r>
      <w:proofErr w:type="spellEnd"/>
      <w:r w:rsidRPr="006303C5">
        <w:rPr>
          <w:rStyle w:val="StyleUnderline"/>
        </w:rPr>
        <w:t xml:space="preserve"> of State for management</w:t>
      </w:r>
      <w:r w:rsidRPr="006303C5">
        <w:rPr>
          <w:sz w:val="16"/>
        </w:rPr>
        <w:t xml:space="preserve">. While that nomination could take weeks or even months to advance, </w:t>
      </w:r>
      <w:r w:rsidRPr="006303C5">
        <w:rPr>
          <w:rStyle w:val="StyleUnderline"/>
        </w:rPr>
        <w:t xml:space="preserve">his departure would greatly impact the Republican agenda. </w:t>
      </w:r>
      <w:proofErr w:type="spellStart"/>
      <w:r w:rsidRPr="006303C5">
        <w:rPr>
          <w:sz w:val="16"/>
        </w:rPr>
        <w:t>Ueland’s</w:t>
      </w:r>
      <w:proofErr w:type="spellEnd"/>
      <w:r w:rsidRPr="006303C5">
        <w:rPr>
          <w:sz w:val="16"/>
        </w:rPr>
        <w:t xml:space="preserve"> input would be critical in ensuring legislation complies with the rules governing reconciliation. A spokesman for the Budget panel declined to comment. Outside of the committees, top health staffers have departed the offices of Sens. John Thune of South Dakota, Lisa Murkowski of Alaska, Bill Cassidy of Louisiana, Roger Wicker of Mississippi and Johnny Isakson of Georgia. While former and current aides say staff is crucial to advancing the legislative agenda, they caution that personnel are replaceable and many of the individuals are departing for positions in the administration, meaning they will still have an influence over policy. There are other aides who can fill in for those departing. On the tax overhaul, for example, the chief tax counsel and deputy staff director for the Senate Finance Committee has decades of experience on the panel. Still, </w:t>
      </w:r>
      <w:r w:rsidRPr="006303C5">
        <w:rPr>
          <w:rStyle w:val="StyleUnderline"/>
        </w:rPr>
        <w:t xml:space="preserve">in the absence of former aides returning to Capitol Hill, new hires might not have the legislative </w:t>
      </w:r>
      <w:proofErr w:type="spellStart"/>
      <w:r w:rsidRPr="006303C5">
        <w:rPr>
          <w:rStyle w:val="StyleUnderline"/>
        </w:rPr>
        <w:t>prowess</w:t>
      </w:r>
      <w:proofErr w:type="spellEnd"/>
      <w:r w:rsidRPr="006303C5">
        <w:rPr>
          <w:rStyle w:val="StyleUnderline"/>
        </w:rPr>
        <w:t xml:space="preserve"> to navigate the complex and difficult process required to move bills in the Senate. “The Senate is a place where there is a certain level of difficulty in reaching compromise</w:t>
      </w:r>
      <w:r w:rsidRPr="006303C5">
        <w:rPr>
          <w:sz w:val="16"/>
        </w:rPr>
        <w:t>,” one former staffer said. “</w:t>
      </w:r>
      <w:r w:rsidRPr="006303C5">
        <w:rPr>
          <w:rStyle w:val="StyleUnderline"/>
        </w:rPr>
        <w:t>Having staff who have been around other fights who know how to reach deals is important.”</w:t>
      </w:r>
    </w:p>
    <w:p w:rsidR="00BF1B32" w:rsidRPr="00384992" w:rsidRDefault="00392EB0" w:rsidP="00392EB0">
      <w:pPr>
        <w:pStyle w:val="Heading3"/>
      </w:pPr>
      <w:r w:rsidRPr="00384992">
        <w:t>Infrastructure Thumper</w:t>
      </w:r>
    </w:p>
    <w:p w:rsidR="00B9134E" w:rsidRPr="00384992" w:rsidRDefault="00B9134E" w:rsidP="00B9134E">
      <w:pPr>
        <w:pStyle w:val="Heading4"/>
      </w:pPr>
      <w:r w:rsidRPr="00384992">
        <w:t>Infrastructure will be a win for Trump</w:t>
      </w:r>
    </w:p>
    <w:p w:rsidR="00B9134E" w:rsidRPr="00384992" w:rsidRDefault="00B9134E" w:rsidP="00B9134E">
      <w:r w:rsidRPr="00384992">
        <w:rPr>
          <w:rStyle w:val="Style13ptBold"/>
        </w:rPr>
        <w:t>Goldsmith 5/26</w:t>
      </w:r>
      <w:r w:rsidRPr="00384992">
        <w:t xml:space="preserve"> (Stephen Goldsmith is the Daniel Paul Professor of Government and Director of the Innovations in American Government Program at Harvard University. He has 25 years of experience with infrastructure finance and economic policy as a two-term mayor of Indianapolis, deputy mayor of New York City, and advisor to public entities. “How Trump can score a big league bipartisan win on infrastructure.” http://thehill.com/blogs/pundits-blog/economy-budget/335292-how-trump-can-score-a-big-league-win-on-infrastructure)</w:t>
      </w:r>
    </w:p>
    <w:p w:rsidR="00B9134E" w:rsidRPr="00384992" w:rsidRDefault="00B9134E" w:rsidP="00B9134E">
      <w:pPr>
        <w:rPr>
          <w:sz w:val="16"/>
        </w:rPr>
      </w:pPr>
      <w:r w:rsidRPr="00384992">
        <w:rPr>
          <w:sz w:val="16"/>
        </w:rPr>
        <w:t xml:space="preserve">Amidst the fireworks surrounding this week’s rollout of the Trump administration’s detailed budget proposal, </w:t>
      </w:r>
      <w:r w:rsidRPr="00384992">
        <w:rPr>
          <w:rStyle w:val="StyleUnderline"/>
        </w:rPr>
        <w:t>the president has begun to quietly lay the groundwork for what could be one of the most consequential pieces of legislation to actually garner bipartisan support on Capitol Hill. Dropped into the budget rollout with little fanfare was a blueprint for what could be the most ambitious infrastructure initiative in a generation</w:t>
      </w:r>
      <w:r w:rsidRPr="00384992">
        <w:rPr>
          <w:sz w:val="16"/>
        </w:rPr>
        <w:t xml:space="preserve">. Undoubtedly the past few months have been marked by bitter partisan battles on high-priority Republican policy items from the repeal of the Affordable Care Act to a broad rewrite of the tax code. Whether the president’s tax and healthcare proposals will ever make it through Congress given the intense Democratic opposition and lack of GOP consensus on these issues remains to be seen. </w:t>
      </w:r>
      <w:r w:rsidRPr="00384992">
        <w:rPr>
          <w:rStyle w:val="StyleUnderline"/>
        </w:rPr>
        <w:t xml:space="preserve">Infrastructure, </w:t>
      </w:r>
      <w:r w:rsidRPr="00384992">
        <w:rPr>
          <w:sz w:val="16"/>
        </w:rPr>
        <w:t>however</w:t>
      </w:r>
      <w:r w:rsidRPr="00384992">
        <w:rPr>
          <w:rStyle w:val="StyleUnderline"/>
        </w:rPr>
        <w:t xml:space="preserve">, has the possibility of being the elusive bipartisan win. </w:t>
      </w:r>
      <w:r w:rsidRPr="00384992">
        <w:rPr>
          <w:sz w:val="16"/>
        </w:rPr>
        <w:t xml:space="preserve">In response to the president's promise of a $1 trillion infrastructure booster, Sen. Chuck Schumer (D-N.Y.) recently doubled down, saying, “We </w:t>
      </w:r>
      <w:r w:rsidRPr="00384992">
        <w:rPr>
          <w:rStyle w:val="StyleUnderline"/>
        </w:rPr>
        <w:t>Democrats have always believed in this</w:t>
      </w:r>
      <w:r w:rsidRPr="00384992">
        <w:rPr>
          <w:sz w:val="16"/>
        </w:rPr>
        <w:t xml:space="preserve">.” For Republicans, </w:t>
      </w:r>
      <w:r w:rsidRPr="00384992">
        <w:rPr>
          <w:rStyle w:val="StyleUnderline"/>
        </w:rPr>
        <w:t>a new infrastructure bill would be a major achievement to unlocking private sector investment in our nation’s roads, bridges, and airports. It would also be a huge political win for the president</w:t>
      </w:r>
      <w:r w:rsidRPr="00384992">
        <w:rPr>
          <w:sz w:val="16"/>
        </w:rPr>
        <w:t xml:space="preserve">, played out over countless ribbon cutting ceremonies across the country. For Democrats, an infrastructure package with increased spending levels would bring badly needed surface transportation dollars back to their districts and states. Both parties could play a meaningful role in passing a truly transformational piece of legislation with broad support. </w:t>
      </w:r>
    </w:p>
    <w:p w:rsidR="00B9134E" w:rsidRPr="00384992" w:rsidRDefault="00392EB0" w:rsidP="00392EB0">
      <w:pPr>
        <w:pStyle w:val="Heading3"/>
      </w:pPr>
      <w:r w:rsidRPr="00384992">
        <w:t>Debt Ceiling Thumper</w:t>
      </w:r>
    </w:p>
    <w:p w:rsidR="00B9134E" w:rsidRPr="00384992" w:rsidRDefault="00B9134E" w:rsidP="00B9134E">
      <w:pPr>
        <w:pStyle w:val="Heading4"/>
      </w:pPr>
      <w:r w:rsidRPr="00384992">
        <w:t>Debt ceiling will be a bipartisan win for Trump</w:t>
      </w:r>
    </w:p>
    <w:p w:rsidR="00B9134E" w:rsidRPr="00384992" w:rsidRDefault="00B9134E" w:rsidP="00B9134E">
      <w:proofErr w:type="spellStart"/>
      <w:r w:rsidRPr="00384992">
        <w:rPr>
          <w:rStyle w:val="Style13ptBold"/>
        </w:rPr>
        <w:t>Hawkings</w:t>
      </w:r>
      <w:proofErr w:type="spellEnd"/>
      <w:r w:rsidRPr="00384992">
        <w:rPr>
          <w:rStyle w:val="Style13ptBold"/>
        </w:rPr>
        <w:t xml:space="preserve"> 6/13</w:t>
      </w:r>
      <w:r w:rsidRPr="00384992">
        <w:t xml:space="preserve"> (David, Roll Call. “Will GOP </w:t>
      </w:r>
      <w:proofErr w:type="gramStart"/>
      <w:r w:rsidRPr="00384992">
        <w:t>Settle</w:t>
      </w:r>
      <w:proofErr w:type="gramEnd"/>
      <w:r w:rsidRPr="00384992">
        <w:t xml:space="preserve"> for a Clean Debt Limit Win?” http://www.rollcall.com/news/hawkings/debt-limit-gop)</w:t>
      </w:r>
    </w:p>
    <w:p w:rsidR="00B9134E" w:rsidRPr="00384992" w:rsidRDefault="00B9134E" w:rsidP="00B9134E">
      <w:pPr>
        <w:rPr>
          <w:rStyle w:val="StyleUnderline"/>
        </w:rPr>
      </w:pPr>
      <w:r w:rsidRPr="00384992">
        <w:rPr>
          <w:rStyle w:val="StyleUnderline"/>
        </w:rPr>
        <w:t>Trump effectively sided with those who would decouple the bill-paying from the budget-setting when he told GOP leaders</w:t>
      </w:r>
      <w:r w:rsidRPr="00384992">
        <w:rPr>
          <w:sz w:val="16"/>
        </w:rPr>
        <w:t xml:space="preserve"> at the White House </w:t>
      </w:r>
      <w:r w:rsidRPr="00384992">
        <w:rPr>
          <w:rStyle w:val="StyleUnderline"/>
        </w:rPr>
        <w:t>that</w:t>
      </w:r>
      <w:r w:rsidRPr="00384992">
        <w:rPr>
          <w:sz w:val="16"/>
        </w:rPr>
        <w:t xml:space="preserve"> Treasury Secretary Steven </w:t>
      </w:r>
      <w:proofErr w:type="spellStart"/>
      <w:r w:rsidRPr="00384992">
        <w:rPr>
          <w:rStyle w:val="StyleUnderline"/>
        </w:rPr>
        <w:t>Mnuchin</w:t>
      </w:r>
      <w:proofErr w:type="spellEnd"/>
      <w:r w:rsidRPr="00384992">
        <w:rPr>
          <w:rStyle w:val="StyleUnderline"/>
        </w:rPr>
        <w:t xml:space="preserve"> would be the administration’s single point man on the debt. </w:t>
      </w:r>
      <w:proofErr w:type="spellStart"/>
      <w:r w:rsidRPr="00384992">
        <w:rPr>
          <w:rStyle w:val="StyleUnderline"/>
        </w:rPr>
        <w:t>Mnuchin</w:t>
      </w:r>
      <w:proofErr w:type="spellEnd"/>
      <w:r w:rsidRPr="00384992">
        <w:rPr>
          <w:rStyle w:val="StyleUnderline"/>
        </w:rPr>
        <w:t xml:space="preserve"> is pushing for a clean debt ceiling</w:t>
      </w:r>
      <w:r w:rsidRPr="00384992">
        <w:rPr>
          <w:sz w:val="16"/>
        </w:rPr>
        <w:t xml:space="preserve"> before investors start getting worried — duty-bound as he is to prevent a repeat of six years ago, when a debt standoff between Obama and House Republicans was bridged hours before a potential default, but the United States was punished with a credit rating downgrade anyway. One of the congressmen in the vanguard of holding the debt hostage to legislated spending reductions that year was Mick </w:t>
      </w:r>
      <w:proofErr w:type="spellStart"/>
      <w:r w:rsidRPr="00384992">
        <w:rPr>
          <w:sz w:val="16"/>
        </w:rPr>
        <w:t>Mulvaney</w:t>
      </w:r>
      <w:proofErr w:type="spellEnd"/>
      <w:r w:rsidRPr="00384992">
        <w:rPr>
          <w:sz w:val="16"/>
        </w:rPr>
        <w:t xml:space="preserve">, who’s now the White House budget director and has publicly advocated reprising that fight now. Trump’s statement to the Hill leadership essentially pushed </w:t>
      </w:r>
      <w:proofErr w:type="spellStart"/>
      <w:r w:rsidRPr="00384992">
        <w:rPr>
          <w:sz w:val="16"/>
        </w:rPr>
        <w:t>Mulvaney</w:t>
      </w:r>
      <w:proofErr w:type="spellEnd"/>
      <w:r w:rsidRPr="00384992">
        <w:rPr>
          <w:sz w:val="16"/>
        </w:rPr>
        <w:t xml:space="preserve"> out of the debate, and the next day, his Cabinet colleague who had been a House soul mate in the 2011 budget wars, Health and Human Services Secretary Tom Price, told Congress he was totally behind a straightforward debt boost. Speaker Paul D. Ryan told reporters last week that he has not committed to either the quick-and-clean or the confrontational approaches. “I’m not foreclosing any option at this time,” he said, in part because GOP leaders have not concluded they can assemble a package of budget cuts that would secure support from 218 House Republicans. Where are the votes? As the health care debate showed, what the Freedom Caucus is demanding from the right is sometimes too much for the comparably-sized bloc of mostly suburban GOP lawmakers in the center. And besides, whatever might get pushed through along party lines in the House would have even more trouble in the Senate. The debt ceiling can be increased by simple majorities in both the House and Senate as part of a budget resolution, but drafting a viable version of that document is proving highly problematic. So it’s highly likely that </w:t>
      </w:r>
      <w:r w:rsidRPr="00384992">
        <w:rPr>
          <w:rStyle w:val="StyleUnderline"/>
        </w:rPr>
        <w:t>a debt bill,</w:t>
      </w:r>
      <w:r w:rsidRPr="00384992">
        <w:rPr>
          <w:sz w:val="16"/>
        </w:rPr>
        <w:t xml:space="preserve"> with or without strings attached, </w:t>
      </w:r>
      <w:r w:rsidRPr="00384992">
        <w:rPr>
          <w:rStyle w:val="StyleUnderline"/>
        </w:rPr>
        <w:t>would have to advance past a filibuster</w:t>
      </w:r>
      <w:r w:rsidRPr="00384992">
        <w:rPr>
          <w:sz w:val="16"/>
        </w:rPr>
        <w:t xml:space="preserve">. That means support from eight Democrats, and there’s no sign those votes exist. Whatever draws the support of that many Democratic senators in the current climate would probably win over another 30 of them, too. And </w:t>
      </w:r>
      <w:r w:rsidRPr="00384992">
        <w:rPr>
          <w:rStyle w:val="StyleUnderline"/>
        </w:rPr>
        <w:t>that’s probably only one thing: a straightforward increase in the borrowing limit</w:t>
      </w:r>
      <w:r w:rsidRPr="00384992">
        <w:rPr>
          <w:sz w:val="16"/>
        </w:rPr>
        <w:t xml:space="preserve">, one that also promised to draw a big bloc of GOP votes. Almost every other country allows its debt to increase without any required affirmation from the government. And a persistent drumbeat from academics and some in Congress says the United States should join them, removing at last one balky piece from the already cumbersome budget machinery — and one that, should it fail and spawn a default, could produce economic havoc and raise the government’s cost of borrowing for generations. But the countervailing argument has always won the day: If lawmakers are made to confront the consequences of past decision-making, they may get “scared straight” and adopt policies that start slowing the need for so much red ink. The accumulated debt has steadily increased since 1969 and is now above $19.9 trillion. The Treasury is currently using some complex but legal accounting maneuvers to keep the government under the cap for several more months — September at the earliest, according to </w:t>
      </w:r>
      <w:proofErr w:type="spellStart"/>
      <w:r w:rsidRPr="00384992">
        <w:rPr>
          <w:sz w:val="16"/>
        </w:rPr>
        <w:t>Mnuchin</w:t>
      </w:r>
      <w:proofErr w:type="spellEnd"/>
      <w:r w:rsidRPr="00384992">
        <w:rPr>
          <w:sz w:val="16"/>
        </w:rPr>
        <w:t xml:space="preserve">. It might even be later except for an unusual kink in the government’s cash flow: Tax revenue this year is at least $60 billion, or 2 percent, below projections — a consequence, most likely, of the wealthiest Americans deferring their IRS payments in the hopes of a tax cut before their extensions run out. </w:t>
      </w:r>
      <w:r w:rsidRPr="00384992">
        <w:rPr>
          <w:rStyle w:val="StyleUnderline"/>
        </w:rPr>
        <w:t>Trump and the GOP now see their health care aspirations idling in the Senate, their tax overhaul proposals stuck in first gear, their infrastructure plan still in the garage and the routine appropriations process in shambles in the body shop. A bill raising the debt limit with much less drama than usual stands a chance of becoming the first meaningful, and bipartisan, legislative vehicle to cross the 2017 finish line.</w:t>
      </w:r>
    </w:p>
    <w:p w:rsidR="00B9134E" w:rsidRPr="00384992" w:rsidRDefault="00B9134E" w:rsidP="00B9134E"/>
    <w:p w:rsidR="002072AA" w:rsidRDefault="002072AA" w:rsidP="00CC0419">
      <w:pPr>
        <w:pStyle w:val="Heading3"/>
      </w:pPr>
      <w:r>
        <w:t xml:space="preserve">Link Turn – </w:t>
      </w:r>
      <w:r w:rsidR="00AF4784">
        <w:t>Ed Reform Unpopular</w:t>
      </w:r>
    </w:p>
    <w:p w:rsidR="002072AA" w:rsidRDefault="002072AA" w:rsidP="002072AA">
      <w:pPr>
        <w:pStyle w:val="Heading4"/>
      </w:pPr>
      <w:r>
        <w:t>Education reform is a political firestorm – ensures Trump can’t win on it</w:t>
      </w:r>
    </w:p>
    <w:p w:rsidR="002072AA" w:rsidRDefault="002072AA" w:rsidP="002072AA">
      <w:proofErr w:type="spellStart"/>
      <w:r>
        <w:rPr>
          <w:rStyle w:val="Style13ptBold"/>
        </w:rPr>
        <w:t>Reville</w:t>
      </w:r>
      <w:proofErr w:type="spellEnd"/>
      <w:r w:rsidRPr="00A0005E">
        <w:rPr>
          <w:rStyle w:val="Style13ptBold"/>
        </w:rPr>
        <w:t xml:space="preserve"> 16</w:t>
      </w:r>
      <w:r>
        <w:t xml:space="preserve"> (Paul </w:t>
      </w:r>
      <w:proofErr w:type="spellStart"/>
      <w:r>
        <w:t>Reville</w:t>
      </w:r>
      <w:proofErr w:type="spellEnd"/>
      <w:r>
        <w:t>, Professor of Practice of Educational Policy and Administration at the Harvard Grad School of Education, 11/9, “What the Trump presidency will mean for schools”, https://www.tes.com/us/news/breaking-news/what-trump-presidency-will-mean-schools)</w:t>
      </w:r>
    </w:p>
    <w:p w:rsidR="002072AA" w:rsidRPr="002072AA" w:rsidRDefault="002072AA" w:rsidP="002072AA">
      <w:pPr>
        <w:rPr>
          <w:sz w:val="16"/>
        </w:rPr>
      </w:pPr>
      <w:r w:rsidRPr="002072AA">
        <w:rPr>
          <w:sz w:val="16"/>
        </w:rPr>
        <w:t xml:space="preserve">It’s unclear where he’ll take us on education, how much of a priority education is on his agenda and what kind of leaders he’ll appoint. After all, </w:t>
      </w:r>
      <w:r w:rsidRPr="002072AA">
        <w:rPr>
          <w:rStyle w:val="StyleUnderline"/>
        </w:rPr>
        <w:t>Trump</w:t>
      </w:r>
      <w:r w:rsidRPr="002072AA">
        <w:rPr>
          <w:sz w:val="16"/>
        </w:rPr>
        <w:t xml:space="preserve"> has no track record on education and during the campaign evinced little interest in the subject of schooling. He sometimes even seemed confused about the federal role in education. While he is clearly committed to leading with a powerful choice initiative coupled with heavy doses of policy and rhetoric about returning education to “local control”, he</w:t>
      </w:r>
      <w:r w:rsidRPr="002072AA">
        <w:rPr>
          <w:rStyle w:val="StyleUnderline"/>
        </w:rPr>
        <w:t xml:space="preserve"> will find it more complicated than he might have anticipated to lead on education at the federal level</w:t>
      </w:r>
      <w:r w:rsidRPr="002072AA">
        <w:rPr>
          <w:sz w:val="16"/>
        </w:rPr>
        <w:t xml:space="preserve">. For example, President </w:t>
      </w:r>
      <w:r w:rsidRPr="002072AA">
        <w:rPr>
          <w:rStyle w:val="StyleUnderline"/>
        </w:rPr>
        <w:t xml:space="preserve">Trump </w:t>
      </w:r>
      <w:r w:rsidRPr="002072AA">
        <w:rPr>
          <w:sz w:val="16"/>
        </w:rPr>
        <w:t xml:space="preserve">will find he </w:t>
      </w:r>
      <w:r w:rsidRPr="002072AA">
        <w:rPr>
          <w:rStyle w:val="StyleUnderline"/>
        </w:rPr>
        <w:t>does not have the power to tell states to “get rid of the Common Core”</w:t>
      </w:r>
      <w:r w:rsidRPr="002072AA">
        <w:rPr>
          <w:sz w:val="16"/>
        </w:rPr>
        <w:t xml:space="preserve"> because the federal government is explicitly prohibited from telling states which standards they can or can’t adopt. While choice advocates are thrilled with his adoption of their “silver bullet,” </w:t>
      </w:r>
      <w:r w:rsidRPr="002072AA">
        <w:rPr>
          <w:rStyle w:val="StyleUnderline"/>
        </w:rPr>
        <w:t>the President will undoubtedly have problems maneuvering his agenda through a Congress which has recently adopted</w:t>
      </w:r>
      <w:r w:rsidRPr="002072AA">
        <w:rPr>
          <w:rStyle w:val="Emphasis"/>
        </w:rPr>
        <w:t xml:space="preserve"> </w:t>
      </w:r>
      <w:r w:rsidRPr="002072AA">
        <w:rPr>
          <w:sz w:val="16"/>
        </w:rPr>
        <w:t>the Every Student Succeeds Act (</w:t>
      </w:r>
      <w:r w:rsidRPr="002072AA">
        <w:rPr>
          <w:rStyle w:val="StyleUnderline"/>
        </w:rPr>
        <w:t>ESSA</w:t>
      </w:r>
      <w:r w:rsidRPr="002072AA">
        <w:rPr>
          <w:sz w:val="16"/>
        </w:rPr>
        <w:t xml:space="preserve">). ESSA was </w:t>
      </w:r>
      <w:r w:rsidRPr="002072AA">
        <w:rPr>
          <w:rStyle w:val="StyleUnderline"/>
        </w:rPr>
        <w:t>animated by a clear message to the Federal government that it should retreat from the activist role played by</w:t>
      </w:r>
      <w:r w:rsidRPr="002072AA">
        <w:rPr>
          <w:sz w:val="16"/>
        </w:rPr>
        <w:t xml:space="preserve"> the </w:t>
      </w:r>
      <w:r w:rsidRPr="002072AA">
        <w:rPr>
          <w:rStyle w:val="StyleUnderline"/>
        </w:rPr>
        <w:t>Obama</w:t>
      </w:r>
      <w:r w:rsidRPr="002072AA">
        <w:rPr>
          <w:sz w:val="16"/>
        </w:rPr>
        <w:t xml:space="preserve"> Administration </w:t>
      </w:r>
      <w:r w:rsidRPr="002072AA">
        <w:rPr>
          <w:rStyle w:val="StyleUnderline"/>
        </w:rPr>
        <w:t>in implementing an aggressive interpretation of</w:t>
      </w:r>
      <w:r w:rsidRPr="002072AA">
        <w:rPr>
          <w:sz w:val="16"/>
        </w:rPr>
        <w:t xml:space="preserve"> the </w:t>
      </w:r>
      <w:r w:rsidRPr="002072AA">
        <w:rPr>
          <w:rStyle w:val="StyleUnderline"/>
        </w:rPr>
        <w:t>N</w:t>
      </w:r>
      <w:r w:rsidRPr="002072AA">
        <w:rPr>
          <w:sz w:val="16"/>
        </w:rPr>
        <w:t xml:space="preserve">o </w:t>
      </w:r>
      <w:r w:rsidRPr="002072AA">
        <w:rPr>
          <w:rStyle w:val="StyleUnderline"/>
        </w:rPr>
        <w:t>C</w:t>
      </w:r>
      <w:r w:rsidRPr="002072AA">
        <w:rPr>
          <w:sz w:val="16"/>
        </w:rPr>
        <w:t xml:space="preserve">hild </w:t>
      </w:r>
      <w:r w:rsidRPr="002072AA">
        <w:rPr>
          <w:rStyle w:val="StyleUnderline"/>
        </w:rPr>
        <w:t>L</w:t>
      </w:r>
      <w:r w:rsidRPr="002072AA">
        <w:rPr>
          <w:sz w:val="16"/>
        </w:rPr>
        <w:t xml:space="preserve">eft </w:t>
      </w:r>
      <w:proofErr w:type="gramStart"/>
      <w:r w:rsidRPr="002072AA">
        <w:rPr>
          <w:rStyle w:val="StyleUnderline"/>
        </w:rPr>
        <w:t>B</w:t>
      </w:r>
      <w:r w:rsidRPr="002072AA">
        <w:rPr>
          <w:sz w:val="16"/>
        </w:rPr>
        <w:t>ehind</w:t>
      </w:r>
      <w:proofErr w:type="gramEnd"/>
      <w:r w:rsidRPr="002072AA">
        <w:rPr>
          <w:sz w:val="16"/>
        </w:rPr>
        <w:t xml:space="preserve"> Act and assuming even more prerogatives with the Race to the Top initiative. </w:t>
      </w:r>
      <w:r w:rsidRPr="002072AA">
        <w:rPr>
          <w:rStyle w:val="StyleUnderline"/>
        </w:rPr>
        <w:t>Congress clearly prefers a less muscular federal role in</w:t>
      </w:r>
      <w:r w:rsidRPr="002072AA">
        <w:rPr>
          <w:sz w:val="16"/>
        </w:rPr>
        <w:t xml:space="preserve"> state and local</w:t>
      </w:r>
      <w:r w:rsidRPr="002072AA">
        <w:rPr>
          <w:rStyle w:val="StyleUnderline"/>
        </w:rPr>
        <w:t xml:space="preserve"> education decisions</w:t>
      </w:r>
      <w:r w:rsidRPr="002072AA">
        <w:rPr>
          <w:sz w:val="16"/>
        </w:rPr>
        <w:t>. At the same time,</w:t>
      </w:r>
      <w:r w:rsidRPr="002072AA">
        <w:rPr>
          <w:rStyle w:val="StyleUnderline"/>
        </w:rPr>
        <w:t xml:space="preserve"> Congress is deeply divided not only between the political parties but within each party over education </w:t>
      </w:r>
      <w:r w:rsidRPr="002072AA">
        <w:rPr>
          <w:sz w:val="16"/>
        </w:rPr>
        <w:t xml:space="preserve">matters. </w:t>
      </w:r>
      <w:r w:rsidRPr="002072AA">
        <w:rPr>
          <w:rStyle w:val="StyleUnderline"/>
        </w:rPr>
        <w:t>The ideological differences are huge and views are passionately held</w:t>
      </w:r>
      <w:r w:rsidRPr="002072AA">
        <w:rPr>
          <w:sz w:val="16"/>
        </w:rPr>
        <w:t xml:space="preserve">. For example, </w:t>
      </w:r>
      <w:r w:rsidRPr="002072AA">
        <w:rPr>
          <w:rStyle w:val="StyleUnderline"/>
        </w:rPr>
        <w:t>shifting</w:t>
      </w:r>
      <w:r w:rsidRPr="002072AA">
        <w:rPr>
          <w:sz w:val="16"/>
        </w:rPr>
        <w:t xml:space="preserve"> Elementary and Secondary Education Act </w:t>
      </w:r>
      <w:r w:rsidRPr="002072AA">
        <w:rPr>
          <w:rStyle w:val="StyleUnderline"/>
        </w:rPr>
        <w:t>money</w:t>
      </w:r>
      <w:r w:rsidRPr="002072AA">
        <w:rPr>
          <w:sz w:val="16"/>
        </w:rPr>
        <w:t xml:space="preserve"> from Title I </w:t>
      </w:r>
      <w:r w:rsidRPr="002072AA">
        <w:rPr>
          <w:rStyle w:val="StyleUnderline"/>
        </w:rPr>
        <w:t xml:space="preserve">to school choice will be a battle </w:t>
      </w:r>
      <w:proofErr w:type="spellStart"/>
      <w:r w:rsidRPr="002072AA">
        <w:rPr>
          <w:rStyle w:val="StyleUnderline"/>
        </w:rPr>
        <w:t>royale</w:t>
      </w:r>
      <w:proofErr w:type="spellEnd"/>
      <w:r w:rsidRPr="002072AA">
        <w:rPr>
          <w:sz w:val="16"/>
        </w:rPr>
        <w:t xml:space="preserve"> as would a policy shift to allow public monies to go to private schools. President </w:t>
      </w:r>
      <w:r w:rsidRPr="002072AA">
        <w:rPr>
          <w:rStyle w:val="StyleUnderline"/>
        </w:rPr>
        <w:t>Trump will have much work to do in unifying his own party around his education agenda to say nothing of attracting Democrats who</w:t>
      </w:r>
      <w:r w:rsidRPr="002072AA">
        <w:rPr>
          <w:sz w:val="16"/>
        </w:rPr>
        <w:t xml:space="preserve">, themselves, </w:t>
      </w:r>
      <w:r w:rsidRPr="002072AA">
        <w:rPr>
          <w:rStyle w:val="StyleUnderline"/>
        </w:rPr>
        <w:t xml:space="preserve">are deeply divided </w:t>
      </w:r>
      <w:r w:rsidRPr="002072AA">
        <w:rPr>
          <w:sz w:val="16"/>
        </w:rPr>
        <w:t xml:space="preserve">on many of these issues. The President will not have a blank check. Policy advocates and practitioners will likely be confused for some time as to the Trump Administrations intentions for K-12 schooling. Obviously, there are other topics on the domestic and international scenes which will consume his immediate attention. In education, his leadership choices will begin to tell the story. Then, there’s a question of how much of his campaign rhetoric he really intends to pursue, especially as he is someone who has never governed and, at the same time, was a candidate who frequently seemed willing to say anything, whether he believed it or not, to get elected. His intentions are unknown. Eventually, we hope to find out what he really believes. But in the meantime, we can expect him to select unconventional leaders like Ben Carson, whose education views Trump has publicly lauded, and choice champions who see his presidency as their opportunity to break the education “monopoly” and transform education in America. It’s a “new day” in America. For some, the Trump presidency looks like the end of business as usual and a transition to a brave, new world whose features are unclear. For others, this is a time of great promise. President-elect Trump certainly has everyone’s attention, however it’s important to remember that change has always, throughout our history, come slowly in the field of education. This is why our 21st century schools and classrooms still look disturbingly similar to schools of 150 years ago. We need change and transformation in education but we have violent disagreements over the strategies we should employ to serve our children better, more equitably. The new president has some ideas and has earned the right to see where he can go with them, but I wouldn’t expect any miracles. </w:t>
      </w:r>
      <w:r w:rsidRPr="002072AA">
        <w:rPr>
          <w:rStyle w:val="StyleUnderline"/>
        </w:rPr>
        <w:t>The status quo is amazingly resilient and change comes hard</w:t>
      </w:r>
      <w:r w:rsidRPr="002072AA">
        <w:rPr>
          <w:sz w:val="16"/>
        </w:rPr>
        <w:t>, especially when children are involved and lots of adult interests are at stake. One day at a time. We shall see and hope for the best.</w:t>
      </w:r>
    </w:p>
    <w:p w:rsidR="00CC0419" w:rsidRPr="00B335AA" w:rsidRDefault="00CC0419" w:rsidP="00CC0419">
      <w:pPr>
        <w:pStyle w:val="Heading3"/>
      </w:pPr>
      <w:r w:rsidRPr="00B335AA">
        <w:t>AT: Winners Win Link</w:t>
      </w:r>
    </w:p>
    <w:p w:rsidR="00CC0419" w:rsidRPr="00B335AA" w:rsidRDefault="00CC0419" w:rsidP="00CC0419">
      <w:pPr>
        <w:pStyle w:val="Heading4"/>
      </w:pPr>
      <w:r w:rsidRPr="00B335AA">
        <w:t>Winners win isn’t true for Trump</w:t>
      </w:r>
    </w:p>
    <w:p w:rsidR="00CC0419" w:rsidRPr="00B335AA" w:rsidRDefault="00CC0419" w:rsidP="00CC0419">
      <w:r w:rsidRPr="00B335AA">
        <w:rPr>
          <w:rStyle w:val="Style13ptBold"/>
        </w:rPr>
        <w:t>Kuhn 17</w:t>
      </w:r>
      <w:r w:rsidRPr="00B335AA">
        <w:t xml:space="preserve"> (David Paul Kuhn is a political analyst. "Obama focused on healthcare over jobs at great cost. Will Trump do the same</w:t>
      </w:r>
      <w:proofErr w:type="gramStart"/>
      <w:r w:rsidRPr="00B335AA">
        <w:t>?,</w:t>
      </w:r>
      <w:proofErr w:type="gramEnd"/>
      <w:r w:rsidRPr="00B335AA">
        <w:t xml:space="preserve">" </w:t>
      </w:r>
      <w:proofErr w:type="spellStart"/>
      <w:r w:rsidRPr="00B335AA">
        <w:t>latimes</w:t>
      </w:r>
      <w:proofErr w:type="spellEnd"/>
      <w:r w:rsidRPr="00B335AA">
        <w:t>, 2/2 http://www.latimes.com/opinion/op-ed/la-oe-kuhn-obamacare-distraction-20170202-story.html)</w:t>
      </w:r>
    </w:p>
    <w:p w:rsidR="00CC0419" w:rsidRPr="00B335AA" w:rsidRDefault="00CC0419" w:rsidP="00CC0419">
      <w:pPr>
        <w:rPr>
          <w:rStyle w:val="Emphasis"/>
        </w:rPr>
      </w:pPr>
      <w:r w:rsidRPr="00B335AA">
        <w:rPr>
          <w:rStyle w:val="StyleUnderline"/>
        </w:rPr>
        <w:t>Early in his presidency</w:t>
      </w:r>
      <w:r w:rsidRPr="00B335AA">
        <w:rPr>
          <w:sz w:val="16"/>
        </w:rPr>
        <w:t xml:space="preserve">, Barack </w:t>
      </w:r>
      <w:r w:rsidRPr="00B335AA">
        <w:rPr>
          <w:rStyle w:val="StyleUnderline"/>
        </w:rPr>
        <w:t>Obama</w:t>
      </w:r>
      <w:r w:rsidRPr="00B335AA">
        <w:rPr>
          <w:sz w:val="16"/>
        </w:rPr>
        <w:t xml:space="preserve"> </w:t>
      </w:r>
      <w:r w:rsidRPr="00B335AA">
        <w:rPr>
          <w:rStyle w:val="Emphasis"/>
        </w:rPr>
        <w:t>invested</w:t>
      </w:r>
      <w:r w:rsidRPr="00B335AA">
        <w:rPr>
          <w:sz w:val="16"/>
        </w:rPr>
        <w:t xml:space="preserve"> his </w:t>
      </w:r>
      <w:r w:rsidRPr="00B335AA">
        <w:rPr>
          <w:rStyle w:val="Emphasis"/>
        </w:rPr>
        <w:t>p</w:t>
      </w:r>
      <w:r w:rsidRPr="00B335AA">
        <w:rPr>
          <w:sz w:val="16"/>
        </w:rPr>
        <w:t xml:space="preserve">olitical </w:t>
      </w:r>
      <w:r w:rsidRPr="00B335AA">
        <w:rPr>
          <w:rStyle w:val="Emphasis"/>
        </w:rPr>
        <w:t>c</w:t>
      </w:r>
      <w:r w:rsidRPr="00B335AA">
        <w:rPr>
          <w:sz w:val="16"/>
        </w:rPr>
        <w:t xml:space="preserve">apital </w:t>
      </w:r>
      <w:r w:rsidRPr="00B335AA">
        <w:rPr>
          <w:rStyle w:val="StyleUnderline"/>
        </w:rPr>
        <w:t>in a push to reform</w:t>
      </w:r>
      <w:r w:rsidRPr="00B335AA">
        <w:rPr>
          <w:sz w:val="16"/>
        </w:rPr>
        <w:t xml:space="preserve"> the </w:t>
      </w:r>
      <w:r w:rsidRPr="00B335AA">
        <w:rPr>
          <w:rStyle w:val="StyleUnderline"/>
        </w:rPr>
        <w:t>health insurance</w:t>
      </w:r>
      <w:r w:rsidRPr="00B335AA">
        <w:rPr>
          <w:sz w:val="16"/>
        </w:rPr>
        <w:t xml:space="preserve"> system. Universal coverage was a long-held liberal priority. It was not, however, the priority of most Americans during the Great Recession. </w:t>
      </w:r>
      <w:r w:rsidRPr="00B335AA">
        <w:rPr>
          <w:rStyle w:val="StyleUnderline"/>
        </w:rPr>
        <w:t>Although Obama succeeded</w:t>
      </w:r>
      <w:r w:rsidRPr="00B335AA">
        <w:rPr>
          <w:sz w:val="16"/>
        </w:rPr>
        <w:t xml:space="preserve"> in passing the Affordable Care Act, </w:t>
      </w:r>
      <w:r w:rsidRPr="00B335AA">
        <w:rPr>
          <w:rStyle w:val="StyleUnderline"/>
        </w:rPr>
        <w:t>he</w:t>
      </w:r>
      <w:r w:rsidRPr="00B335AA">
        <w:rPr>
          <w:sz w:val="16"/>
        </w:rPr>
        <w:t xml:space="preserve"> </w:t>
      </w:r>
      <w:r w:rsidRPr="00B335AA">
        <w:rPr>
          <w:rStyle w:val="Emphasis"/>
        </w:rPr>
        <w:t>paid an immense political price</w:t>
      </w:r>
      <w:r w:rsidRPr="00B335AA">
        <w:rPr>
          <w:sz w:val="16"/>
        </w:rPr>
        <w:t xml:space="preserve">. </w:t>
      </w:r>
      <w:r w:rsidRPr="00B335AA">
        <w:rPr>
          <w:rStyle w:val="StyleUnderline"/>
        </w:rPr>
        <w:t>His choice to focus on healthcare</w:t>
      </w:r>
      <w:r w:rsidRPr="00B335AA">
        <w:rPr>
          <w:sz w:val="16"/>
        </w:rPr>
        <w:t xml:space="preserve"> — </w:t>
      </w:r>
      <w:r w:rsidRPr="00B335AA">
        <w:rPr>
          <w:rStyle w:val="StyleUnderline"/>
        </w:rPr>
        <w:t>and</w:t>
      </w:r>
      <w:r w:rsidRPr="00B335AA">
        <w:rPr>
          <w:sz w:val="16"/>
        </w:rPr>
        <w:t xml:space="preserve"> therefore </w:t>
      </w:r>
      <w:r w:rsidRPr="00B335AA">
        <w:rPr>
          <w:rStyle w:val="StyleUnderline"/>
        </w:rPr>
        <w:t xml:space="preserve">sideline economic initiatives — led to his party’s </w:t>
      </w:r>
      <w:r w:rsidRPr="00B335AA">
        <w:rPr>
          <w:rStyle w:val="Emphasis"/>
        </w:rPr>
        <w:t>historic losses</w:t>
      </w:r>
      <w:r w:rsidRPr="00B335AA">
        <w:rPr>
          <w:sz w:val="16"/>
        </w:rPr>
        <w:t xml:space="preserve"> in Congress and undercut Democrats’ appeal to many working-class voters who went on to support Donald Trump. Now President Trump is committing a similar mistake. “The first order of business is to repeal and replace Obamacare,” as Vice President Mike Pence put it. Trump issued a directive on his first day that effectively hit the pause button on enforcing the law. Meanwhile, amid debates on half a dozen issues including refugee policy and the Supreme Court, congressional Republicans continue to grind away at their priority: the end of Obamacare. </w:t>
      </w:r>
      <w:r w:rsidRPr="00B335AA">
        <w:rPr>
          <w:rStyle w:val="StyleUnderline"/>
        </w:rPr>
        <w:t>Yet</w:t>
      </w:r>
      <w:r w:rsidRPr="00B335AA">
        <w:rPr>
          <w:sz w:val="16"/>
        </w:rPr>
        <w:t xml:space="preserve"> healthcare re-reform, as well as other </w:t>
      </w:r>
      <w:r w:rsidRPr="00B335AA">
        <w:rPr>
          <w:rStyle w:val="Emphasis"/>
        </w:rPr>
        <w:t>hyper-partisan battle</w:t>
      </w:r>
      <w:r w:rsidRPr="00B335AA">
        <w:rPr>
          <w:sz w:val="16"/>
        </w:rPr>
        <w:t xml:space="preserve">s, </w:t>
      </w:r>
      <w:r w:rsidRPr="00B335AA">
        <w:rPr>
          <w:rStyle w:val="StyleUnderline"/>
        </w:rPr>
        <w:t>is</w:t>
      </w:r>
      <w:r w:rsidRPr="00B335AA">
        <w:rPr>
          <w:sz w:val="16"/>
        </w:rPr>
        <w:t xml:space="preserve"> </w:t>
      </w:r>
      <w:r w:rsidRPr="00B335AA">
        <w:rPr>
          <w:rStyle w:val="Emphasis"/>
        </w:rPr>
        <w:t>not what Americans want most</w:t>
      </w:r>
      <w:r w:rsidRPr="00B335AA">
        <w:rPr>
          <w:sz w:val="16"/>
        </w:rPr>
        <w:t xml:space="preserve">. Reminiscent of 2009, the public is foremost worried about jobs. A Wall Street Journal/NBC News poll recently asked Americans what should be “an absolute priority” for the Trump administration and Congress. Three-fourths of adults cited retaining U.S. jobs. About two-thirds said they should reduce the influence of “big money” in politics and fund infrastructure projects. Among the 16 issues on the list, Obamacare ranked tenth, below issues such as climate change. Predictably, Trump voters and Republicans placed Obamacare closer to the top of their lists. But fewer than half of independents told pollsters that the GOP should prioritize changing the healthcare law. (It’s worth recalling that when healthcare consumed Washington in the summer of 2009, Obama lost the majority of independents and, with them, his legislative momentum.) Today, repealing Obamacare may be true to the GOP brand, but it’s not central to Trump’s brand. Nearly all Trump voters in the poll (94%) said that their “absolute priority” was U.S. jobs. Among working-class whites, whose support was central to Trump’s victory, Obamacare ranked ninth on their list of priorities. Number one? Jobs, again, by far. The president’s decision to place Obamacare at the fore of his legislative ambitions might, then, not only estrange those voters who could lose their health insurance — and many of those voters are Trump voters — but also distance him from his base and undermine his larger agenda. </w:t>
      </w:r>
      <w:r w:rsidRPr="00B335AA">
        <w:rPr>
          <w:rStyle w:val="StyleUnderline"/>
        </w:rPr>
        <w:t xml:space="preserve">As presidents often learn too late, </w:t>
      </w:r>
      <w:r w:rsidRPr="00B335AA">
        <w:rPr>
          <w:rStyle w:val="Emphasis"/>
        </w:rPr>
        <w:t xml:space="preserve">political capital is a finite resource. </w:t>
      </w:r>
      <w:r w:rsidRPr="00B335AA">
        <w:rPr>
          <w:rStyle w:val="StyleUnderline"/>
        </w:rPr>
        <w:t>Like Obama</w:t>
      </w:r>
      <w:r w:rsidRPr="00B335AA">
        <w:rPr>
          <w:sz w:val="16"/>
        </w:rPr>
        <w:t xml:space="preserve">, President </w:t>
      </w:r>
      <w:r w:rsidRPr="00B335AA">
        <w:rPr>
          <w:rStyle w:val="StyleUnderline"/>
        </w:rPr>
        <w:t>Clinton originally intended to “</w:t>
      </w:r>
      <w:r w:rsidRPr="00B335AA">
        <w:rPr>
          <w:rStyle w:val="Emphasis"/>
        </w:rPr>
        <w:t>focus like a laser beam</w:t>
      </w:r>
      <w:r w:rsidRPr="00B335AA">
        <w:rPr>
          <w:rStyle w:val="StyleUnderline"/>
        </w:rPr>
        <w:t xml:space="preserve"> on this economy.”</w:t>
      </w:r>
      <w:r w:rsidRPr="00B335AA">
        <w:rPr>
          <w:sz w:val="16"/>
        </w:rPr>
        <w:t xml:space="preserve"> </w:t>
      </w:r>
      <w:r w:rsidRPr="00B335AA">
        <w:rPr>
          <w:rStyle w:val="StyleUnderline"/>
        </w:rPr>
        <w:t>But</w:t>
      </w:r>
      <w:r w:rsidRPr="00B335AA">
        <w:rPr>
          <w:sz w:val="16"/>
        </w:rPr>
        <w:t xml:space="preserve"> </w:t>
      </w:r>
      <w:r w:rsidRPr="00B335AA">
        <w:rPr>
          <w:rStyle w:val="Emphasis"/>
        </w:rPr>
        <w:t>other issues distracted him</w:t>
      </w:r>
      <w:r w:rsidRPr="00B335AA">
        <w:rPr>
          <w:sz w:val="16"/>
        </w:rPr>
        <w:t xml:space="preserve">, </w:t>
      </w:r>
      <w:r w:rsidRPr="00B335AA">
        <w:rPr>
          <w:rStyle w:val="StyleUnderline"/>
        </w:rPr>
        <w:t>including</w:t>
      </w:r>
      <w:r w:rsidRPr="00B335AA">
        <w:rPr>
          <w:sz w:val="16"/>
        </w:rPr>
        <w:t xml:space="preserve"> </w:t>
      </w:r>
      <w:r w:rsidRPr="00B335AA">
        <w:rPr>
          <w:rStyle w:val="Emphasis"/>
        </w:rPr>
        <w:t>healthcare</w:t>
      </w:r>
      <w:r w:rsidRPr="00B335AA">
        <w:rPr>
          <w:sz w:val="16"/>
        </w:rPr>
        <w:t xml:space="preserve"> reform. </w:t>
      </w:r>
      <w:r w:rsidRPr="00B335AA">
        <w:rPr>
          <w:rStyle w:val="StyleUnderline"/>
        </w:rPr>
        <w:t xml:space="preserve">With Hillary Clinton spearheading the effort, the couple </w:t>
      </w:r>
      <w:r w:rsidRPr="00B335AA">
        <w:rPr>
          <w:rStyle w:val="Emphasis"/>
        </w:rPr>
        <w:t>overestimated their mandate and underestimated the strength of</w:t>
      </w:r>
      <w:r w:rsidRPr="00B335AA">
        <w:rPr>
          <w:sz w:val="16"/>
        </w:rPr>
        <w:t xml:space="preserve"> an </w:t>
      </w:r>
      <w:r w:rsidRPr="00B335AA">
        <w:rPr>
          <w:rStyle w:val="Emphasis"/>
        </w:rPr>
        <w:t>opposition</w:t>
      </w:r>
      <w:r w:rsidRPr="00B335AA">
        <w:rPr>
          <w:sz w:val="16"/>
        </w:rPr>
        <w:t xml:space="preserve"> fueled by special interests, public skepticism of government solutions, and conventional partisanship. </w:t>
      </w:r>
      <w:r w:rsidRPr="00B335AA">
        <w:rPr>
          <w:rStyle w:val="Emphasis"/>
        </w:rPr>
        <w:t>Trump’s obstacles are more formidable</w:t>
      </w:r>
      <w:r w:rsidRPr="00B335AA">
        <w:rPr>
          <w:sz w:val="16"/>
        </w:rPr>
        <w:t xml:space="preserve">. Clinton tried to expand coverage and Obama succeeded in the same; Republicans are considering repealing coverage for 20 million Americans without a surefire replacement. Withdrawing benefits, once voters feel entitled to them, is perilous politics. This is to say nothing of unintended consequences, which always bedevil major legislation. </w:t>
      </w:r>
      <w:r w:rsidRPr="00B335AA">
        <w:rPr>
          <w:rStyle w:val="StyleUnderline"/>
        </w:rPr>
        <w:t xml:space="preserve">Besides, Trump </w:t>
      </w:r>
      <w:r w:rsidRPr="00B335AA">
        <w:rPr>
          <w:rStyle w:val="Emphasis"/>
        </w:rPr>
        <w:t>lacks</w:t>
      </w:r>
      <w:r w:rsidRPr="00B335AA">
        <w:rPr>
          <w:rStyle w:val="StyleUnderline"/>
        </w:rPr>
        <w:t xml:space="preserve"> the </w:t>
      </w:r>
      <w:r w:rsidRPr="00B335AA">
        <w:rPr>
          <w:rStyle w:val="Emphasis"/>
        </w:rPr>
        <w:t>political firepower of his predecessors</w:t>
      </w:r>
      <w:r w:rsidRPr="00B335AA">
        <w:rPr>
          <w:sz w:val="16"/>
        </w:rPr>
        <w:t xml:space="preserve">. </w:t>
      </w:r>
      <w:r w:rsidRPr="00B335AA">
        <w:rPr>
          <w:rStyle w:val="StyleUnderline"/>
        </w:rPr>
        <w:t>His approval rating lingers at 45%</w:t>
      </w:r>
      <w:r w:rsidRPr="00B335AA">
        <w:rPr>
          <w:sz w:val="16"/>
        </w:rPr>
        <w:t xml:space="preserve"> according to Gallup — </w:t>
      </w:r>
      <w:r w:rsidRPr="00B335AA">
        <w:rPr>
          <w:rStyle w:val="StyleUnderline"/>
        </w:rPr>
        <w:t>the lowest</w:t>
      </w:r>
      <w:r w:rsidRPr="00B335AA">
        <w:rPr>
          <w:sz w:val="16"/>
        </w:rPr>
        <w:t xml:space="preserve"> level </w:t>
      </w:r>
      <w:r w:rsidRPr="00B335AA">
        <w:rPr>
          <w:rStyle w:val="StyleUnderline"/>
        </w:rPr>
        <w:t>for any new president since</w:t>
      </w:r>
      <w:r w:rsidRPr="00B335AA">
        <w:rPr>
          <w:sz w:val="16"/>
        </w:rPr>
        <w:t xml:space="preserve"> at least Harry </w:t>
      </w:r>
      <w:r w:rsidRPr="00B335AA">
        <w:rPr>
          <w:rStyle w:val="StyleUnderline"/>
        </w:rPr>
        <w:t>Truman</w:t>
      </w:r>
      <w:r w:rsidRPr="00B335AA">
        <w:rPr>
          <w:sz w:val="16"/>
        </w:rPr>
        <w:t xml:space="preserve">, when tracking first began. </w:t>
      </w:r>
      <w:r w:rsidRPr="00B335AA">
        <w:rPr>
          <w:rStyle w:val="StyleUnderline"/>
        </w:rPr>
        <w:t>And it will be particularly difficult for Trump to “replace” the healthcare law with such modest support. Significant alternatives will require some Democrats</w:t>
      </w:r>
      <w:r w:rsidRPr="00B335AA">
        <w:rPr>
          <w:sz w:val="16"/>
        </w:rPr>
        <w:t xml:space="preserve"> to side against Obama’s signature achievement. By comparison, legislation focused on adding jobs is popular on all sides. </w:t>
      </w:r>
      <w:r w:rsidRPr="00B335AA">
        <w:rPr>
          <w:rStyle w:val="StyleUnderline"/>
        </w:rPr>
        <w:t>Trump isn’t ignoring pocketbook politics</w:t>
      </w:r>
      <w:r w:rsidRPr="00B335AA">
        <w:rPr>
          <w:sz w:val="16"/>
        </w:rPr>
        <w:t xml:space="preserve">; he withdrew the United States from a major trade deal. </w:t>
      </w:r>
      <w:r w:rsidRPr="00B335AA">
        <w:rPr>
          <w:rStyle w:val="StyleUnderline"/>
        </w:rPr>
        <w:t xml:space="preserve">But </w:t>
      </w:r>
      <w:r w:rsidRPr="00B335AA">
        <w:rPr>
          <w:rStyle w:val="Emphasis"/>
        </w:rPr>
        <w:t>the more fights he picks now, the more difficult he’ll find it later to wrest</w:t>
      </w:r>
      <w:r w:rsidRPr="00B335AA">
        <w:rPr>
          <w:sz w:val="16"/>
        </w:rPr>
        <w:t xml:space="preserve"> significant reform from </w:t>
      </w:r>
      <w:r w:rsidRPr="00B335AA">
        <w:rPr>
          <w:rStyle w:val="Emphasis"/>
        </w:rPr>
        <w:t>Congress</w:t>
      </w:r>
      <w:r w:rsidRPr="00B335AA">
        <w:rPr>
          <w:sz w:val="16"/>
        </w:rPr>
        <w:t xml:space="preserve"> and make good on his inaugural promise to “bring back our jobs.” As George </w:t>
      </w:r>
      <w:r w:rsidRPr="00B335AA">
        <w:rPr>
          <w:rStyle w:val="StyleUnderline"/>
        </w:rPr>
        <w:t>Stephanopoulos</w:t>
      </w:r>
      <w:r w:rsidRPr="00B335AA">
        <w:rPr>
          <w:sz w:val="16"/>
        </w:rPr>
        <w:t xml:space="preserve"> once </w:t>
      </w:r>
      <w:r w:rsidRPr="00B335AA">
        <w:rPr>
          <w:rStyle w:val="StyleUnderline"/>
        </w:rPr>
        <w:t>confessed</w:t>
      </w:r>
      <w:r w:rsidRPr="00B335AA">
        <w:rPr>
          <w:sz w:val="16"/>
        </w:rPr>
        <w:t xml:space="preserve"> to a reporter, </w:t>
      </w:r>
      <w:r w:rsidRPr="00B335AA">
        <w:rPr>
          <w:rStyle w:val="StyleUnderline"/>
        </w:rPr>
        <w:t>looking back at his time advising Bill Clinton, “</w:t>
      </w:r>
      <w:r w:rsidRPr="00B335AA">
        <w:rPr>
          <w:rStyle w:val="Emphasis"/>
        </w:rPr>
        <w:t>We picked a lot of the wrong battles early on</w:t>
      </w:r>
      <w:r w:rsidRPr="00B335AA">
        <w:rPr>
          <w:rStyle w:val="StyleUnderline"/>
        </w:rPr>
        <w:t xml:space="preserve">.” </w:t>
      </w:r>
      <w:r w:rsidRPr="00B335AA">
        <w:rPr>
          <w:rStyle w:val="Emphasis"/>
        </w:rPr>
        <w:t>We’ll see if Trump does as well.</w:t>
      </w:r>
    </w:p>
    <w:p w:rsidR="00CC0419" w:rsidRPr="00B335AA" w:rsidRDefault="00CC0419" w:rsidP="00CC0419"/>
    <w:p w:rsidR="0035578B" w:rsidRPr="00B335AA" w:rsidRDefault="0035578B" w:rsidP="0035578B">
      <w:pPr>
        <w:pStyle w:val="Heading3"/>
      </w:pPr>
      <w:r w:rsidRPr="00B335AA">
        <w:t>AT: Trump Diversionary Wars</w:t>
      </w:r>
    </w:p>
    <w:p w:rsidR="0035578B" w:rsidRPr="00B335AA" w:rsidRDefault="0035578B" w:rsidP="0035578B">
      <w:pPr>
        <w:pStyle w:val="Heading4"/>
      </w:pPr>
      <w:r w:rsidRPr="00B335AA">
        <w:t>Trump won’t start wars --- he can use other media stunts to divert the focus</w:t>
      </w:r>
    </w:p>
    <w:p w:rsidR="0035578B" w:rsidRPr="00B335AA" w:rsidRDefault="0035578B" w:rsidP="0035578B">
      <w:proofErr w:type="spellStart"/>
      <w:r w:rsidRPr="00B335AA">
        <w:rPr>
          <w:rStyle w:val="Style13ptBold"/>
        </w:rPr>
        <w:t>Bershidsky</w:t>
      </w:r>
      <w:proofErr w:type="spellEnd"/>
      <w:r w:rsidRPr="00B335AA">
        <w:rPr>
          <w:rStyle w:val="Style13ptBold"/>
        </w:rPr>
        <w:t xml:space="preserve"> 17</w:t>
      </w:r>
      <w:r w:rsidRPr="00B335AA">
        <w:t xml:space="preserve"> (Leonid </w:t>
      </w:r>
      <w:proofErr w:type="spellStart"/>
      <w:r w:rsidRPr="00B335AA">
        <w:t>Bershidsky</w:t>
      </w:r>
      <w:proofErr w:type="spellEnd"/>
      <w:r w:rsidRPr="00B335AA">
        <w:t xml:space="preserve">, “Commentary: Trump is a master of diversionary tactics,” 1/26/17 </w:t>
      </w:r>
      <w:hyperlink r:id="rId13" w:history="1">
        <w:r w:rsidRPr="00B335AA">
          <w:rPr>
            <w:rStyle w:val="Hyperlink"/>
          </w:rPr>
          <w:t>http://www.chicagotribune.com/news/opinion/commentary/ct-trump-diversion-tactics-media-20170126-story.html</w:t>
        </w:r>
      </w:hyperlink>
      <w:r w:rsidRPr="00B335AA">
        <w:t>)</w:t>
      </w:r>
    </w:p>
    <w:p w:rsidR="0035578B" w:rsidRPr="00B335AA" w:rsidRDefault="0035578B" w:rsidP="0035578B">
      <w:pPr>
        <w:rPr>
          <w:sz w:val="16"/>
        </w:rPr>
      </w:pPr>
      <w:r w:rsidRPr="00B335AA">
        <w:rPr>
          <w:sz w:val="16"/>
        </w:rPr>
        <w:t xml:space="preserve">President Donald </w:t>
      </w:r>
      <w:r w:rsidRPr="00B335AA">
        <w:rPr>
          <w:rStyle w:val="StyleUnderline"/>
        </w:rPr>
        <w:t>Trump</w:t>
      </w:r>
      <w:r w:rsidRPr="00B335AA">
        <w:rPr>
          <w:sz w:val="16"/>
        </w:rPr>
        <w:t xml:space="preserve">’s executive activity has been frantic in the first days of his term. He </w:t>
      </w:r>
      <w:r w:rsidRPr="00B335AA">
        <w:rPr>
          <w:rStyle w:val="StyleUnderline"/>
        </w:rPr>
        <w:t>has moved to keep a number of the scary promises</w:t>
      </w:r>
      <w:r w:rsidRPr="00B335AA">
        <w:rPr>
          <w:sz w:val="16"/>
        </w:rPr>
        <w:t xml:space="preserve"> that were easier to dismiss as unfeasible during the campaign than to accept as actual policies in the real world. </w:t>
      </w:r>
      <w:r w:rsidRPr="00B335AA">
        <w:rPr>
          <w:rStyle w:val="StyleUnderline"/>
        </w:rPr>
        <w:t>But the big stories he has generated have had nothing to do with these actions.</w:t>
      </w:r>
      <w:r w:rsidRPr="00B335AA">
        <w:rPr>
          <w:sz w:val="16"/>
        </w:rPr>
        <w:t xml:space="preserve"> According to data collected by BuzzSumo.com, </w:t>
      </w:r>
      <w:r w:rsidRPr="00B335AA">
        <w:rPr>
          <w:rStyle w:val="StyleUnderline"/>
        </w:rPr>
        <w:t>the most widely shared CNN news story about</w:t>
      </w:r>
      <w:r w:rsidRPr="00B335AA">
        <w:rPr>
          <w:sz w:val="16"/>
        </w:rPr>
        <w:t xml:space="preserve"> Donald </w:t>
      </w:r>
      <w:r w:rsidRPr="00B335AA">
        <w:rPr>
          <w:rStyle w:val="StyleUnderline"/>
        </w:rPr>
        <w:t>Trump</w:t>
      </w:r>
      <w:r w:rsidRPr="00B335AA">
        <w:rPr>
          <w:sz w:val="16"/>
        </w:rPr>
        <w:t xml:space="preserve"> since Jan. 21 </w:t>
      </w:r>
      <w:r w:rsidRPr="00B335AA">
        <w:rPr>
          <w:rStyle w:val="StyleUnderline"/>
        </w:rPr>
        <w:t>was one about</w:t>
      </w:r>
      <w:r w:rsidRPr="00B335AA">
        <w:rPr>
          <w:sz w:val="16"/>
        </w:rPr>
        <w:t xml:space="preserve"> his press secretary, Sean </w:t>
      </w:r>
      <w:r w:rsidRPr="00B335AA">
        <w:rPr>
          <w:rStyle w:val="StyleUnderline"/>
        </w:rPr>
        <w:t>Spicer, attacking the media for its reporting on inauguration attendance</w:t>
      </w:r>
      <w:r w:rsidRPr="00B335AA">
        <w:rPr>
          <w:sz w:val="16"/>
        </w:rPr>
        <w:t xml:space="preserv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r w:rsidRPr="00B335AA">
        <w:rPr>
          <w:rStyle w:val="StyleUnderline"/>
        </w:rPr>
        <w:t>This is the result of a manipulation strategy described long ago by</w:t>
      </w:r>
      <w:r w:rsidRPr="00B335AA">
        <w:rPr>
          <w:sz w:val="16"/>
        </w:rPr>
        <w:t xml:space="preserve"> historian and cognitive scientist Noam </w:t>
      </w:r>
      <w:r w:rsidRPr="00B335AA">
        <w:rPr>
          <w:rStyle w:val="StyleUnderline"/>
        </w:rPr>
        <w:t xml:space="preserve">Chomsky: </w:t>
      </w:r>
      <w:r w:rsidRPr="00B335AA">
        <w:rPr>
          <w:rStyle w:val="Emphasis"/>
        </w:rPr>
        <w:t>“Keep the adult public attention diverted away from the real social issues</w:t>
      </w:r>
      <w:r w:rsidRPr="00B335AA">
        <w:rPr>
          <w:rStyle w:val="StyleUnderline"/>
        </w:rPr>
        <w:t>, and captivated by matters of no real importance.”</w:t>
      </w:r>
      <w:r w:rsidRPr="00B335AA">
        <w:rPr>
          <w:sz w:val="16"/>
        </w:rPr>
        <w:t xml:space="preserve"> Leftists such as Chomsky argue that this is what capitalist elites do, but I know it as a common tactic of </w:t>
      </w:r>
      <w:proofErr w:type="spellStart"/>
      <w:r w:rsidRPr="00B335AA">
        <w:rPr>
          <w:sz w:val="16"/>
        </w:rPr>
        <w:t>kleptocratic</w:t>
      </w:r>
      <w:proofErr w:type="spellEnd"/>
      <w:r w:rsidRPr="00B335AA">
        <w:rPr>
          <w:sz w:val="16"/>
        </w:rPr>
        <w:t xml:space="preserve"> regimes such as Vladimir Putin’s in Russia. </w:t>
      </w:r>
      <w:r w:rsidRPr="00B335AA">
        <w:rPr>
          <w:rStyle w:val="StyleUnderline"/>
        </w:rPr>
        <w:t>There’s even a term for the tactic: “diversionary conflict.”</w:t>
      </w:r>
      <w:r w:rsidRPr="00B335AA">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B335AA">
        <w:rPr>
          <w:rStyle w:val="Emphasis"/>
          <w:sz w:val="28"/>
          <w:szCs w:val="28"/>
        </w:rPr>
        <w:t>Trump doesn’t need to start wars: He and his team know how emotional many Americans are about him.</w:t>
      </w:r>
      <w:r w:rsidRPr="00B335AA">
        <w:rPr>
          <w:sz w:val="16"/>
        </w:rPr>
        <w:t xml:space="preserve"> </w:t>
      </w:r>
      <w:r w:rsidRPr="00B335AA">
        <w:rPr>
          <w:rStyle w:val="StyleUnderline"/>
        </w:rPr>
        <w:t>He can choose what he wants to be hated for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w:t>
      </w:r>
      <w:r w:rsidRPr="00B335AA">
        <w:rPr>
          <w:u w:val="single"/>
        </w:rPr>
        <w:t xml:space="preserve"> </w:t>
      </w:r>
      <w:r w:rsidRPr="00B335AA">
        <w:rPr>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B335AA">
        <w:rPr>
          <w:rStyle w:val="StyleUnderline"/>
        </w:rPr>
        <w:t>Well aware that some</w:t>
      </w:r>
      <w:r w:rsidRPr="00B335AA">
        <w:rPr>
          <w:sz w:val="16"/>
        </w:rPr>
        <w:t xml:space="preserve"> of these important </w:t>
      </w:r>
      <w:r w:rsidRPr="00B335AA">
        <w:rPr>
          <w:rStyle w:val="StyleUnderline"/>
        </w:rPr>
        <w:t>actions might cause indignation and targeted protest, Trump has tossed out another meaningless football for the media and the public to fixate on. “I will be asking for a major investigation into VOTER FRAUD</w:t>
      </w:r>
      <w:r w:rsidRPr="00B335AA">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w:t>
      </w:r>
      <w:r w:rsidRPr="00B335AA">
        <w:rPr>
          <w:rStyle w:val="StyleUnderline"/>
        </w:rPr>
        <w:t>Trump and his team are already showing a flair for diversion.</w:t>
      </w:r>
      <w:r w:rsidRPr="00B335AA">
        <w:rPr>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B335AA">
        <w:rPr>
          <w:rStyle w:val="StyleUnderline"/>
        </w:rPr>
        <w:t xml:space="preserve">Trump’s and his team’s communications look awkward, inept, gallingly primitive. It’s time to wise up: </w:t>
      </w:r>
      <w:r w:rsidRPr="00B335AA">
        <w:rPr>
          <w:rStyle w:val="Emphasis"/>
        </w:rPr>
        <w:t>These people know what they’re doing. They want their political opponents to be confused, to flail at windmills, to expend emotions on meaningless scandals to distract them from any targeted, coordinated action against specific threats.</w:t>
      </w:r>
      <w:r w:rsidRPr="00B335AA">
        <w:rPr>
          <w:sz w:val="16"/>
        </w:rPr>
        <w:t xml:space="preserve"> There are going to be many of these: Trump appears intent on keeping his promises. Calm concentration is needed to counteract dangerous policies.</w:t>
      </w:r>
    </w:p>
    <w:p w:rsidR="0035578B" w:rsidRPr="00B335AA" w:rsidRDefault="0035578B" w:rsidP="0035578B"/>
    <w:p w:rsidR="0035578B" w:rsidRPr="00B335AA" w:rsidRDefault="0035578B" w:rsidP="0035578B">
      <w:pPr>
        <w:pStyle w:val="Heading4"/>
      </w:pPr>
      <w:r w:rsidRPr="00B335AA">
        <w:t>Trump can’t launch a war</w:t>
      </w:r>
    </w:p>
    <w:p w:rsidR="0035578B" w:rsidRPr="00B335AA" w:rsidRDefault="0035578B" w:rsidP="0035578B">
      <w:r w:rsidRPr="00B335AA">
        <w:rPr>
          <w:rStyle w:val="Style13ptBold"/>
        </w:rPr>
        <w:t>Brooks 17</w:t>
      </w:r>
      <w:r w:rsidRPr="00B335AA">
        <w:t xml:space="preserve"> (Rosa, law professor at Georgetown University and a senior fellow with the New America/Arizona State University Future of War Project “3 Ways to Get Rid of President Trump Before 2020; Why you need to read the 25th Amendment now,” 1/30/17, </w:t>
      </w:r>
      <w:hyperlink r:id="rId14" w:history="1">
        <w:r w:rsidRPr="00B335AA">
          <w:rPr>
            <w:rStyle w:val="Hyperlink"/>
          </w:rPr>
          <w:t>http://foreignpolicy.com/2017/01/30/3-ways-to-get-rid-of-president-trump-before-2020-impeach-25th-amendment-coup/</w:t>
        </w:r>
      </w:hyperlink>
      <w:r w:rsidRPr="00B335AA">
        <w:t>)</w:t>
      </w:r>
    </w:p>
    <w:p w:rsidR="0035578B" w:rsidRPr="00B335AA" w:rsidRDefault="0035578B" w:rsidP="0035578B">
      <w:pPr>
        <w:rPr>
          <w:sz w:val="16"/>
        </w:rPr>
      </w:pPr>
      <w:r w:rsidRPr="00B335AA">
        <w:rPr>
          <w:sz w:val="16"/>
        </w:rPr>
        <w:t xml:space="preserve">The fourth possibility is one that until recently I would have said was unthinkable in the United States of America: a military coup, or at least a refusal by military leaders to obey certain orders. The principle of civilian control of the military has been deeply internalized by the U.S. military, which prides itself on its nonpartisan professionalism. What’s more, we know that a high-ranking lawbreaker with even a little subtlety can run rings around the uniformed military. During the first years of the George W. Bush administration, for instance, formal protests from the nation’s senior-most military lawyers didn’t stop the use of torture. When military leaders objected to tactics such as waterboarding, the Bush administration simply bypassed the military, getting the CIA and private contractors to do their dirty work. But </w:t>
      </w:r>
      <w:r w:rsidRPr="00B335AA">
        <w:rPr>
          <w:rStyle w:val="StyleUnderline"/>
        </w:rPr>
        <w:t>Trump isn’t subtle or sophisticated: He sets policy through rants and late-night tweets, not through quiet hints to aides and lawyers</w:t>
      </w:r>
      <w:r w:rsidRPr="00B335AA">
        <w:rPr>
          <w:sz w:val="16"/>
        </w:rPr>
        <w:t xml:space="preserve">. He’s thin-skinned, erratic, and unconstrained — and </w:t>
      </w:r>
      <w:r w:rsidRPr="00B335AA">
        <w:rPr>
          <w:rStyle w:val="StyleUnderline"/>
        </w:rPr>
        <w:t>his unexpected, self-indulgent pronouncements are reportedly sending shivers through even his closest aides</w:t>
      </w:r>
      <w:r w:rsidRPr="00B335AA">
        <w:rPr>
          <w:sz w:val="16"/>
        </w:rPr>
        <w:t xml:space="preserve">. </w:t>
      </w:r>
      <w:r w:rsidRPr="00B335AA">
        <w:rPr>
          <w:rStyle w:val="StyleUnderline"/>
        </w:rPr>
        <w:t xml:space="preserve">What would top U.S. military leaders do if given an order that struck them as not merely ill-advised, but dangerously unhinged? An order that wasn’t along the lines of “Prepare a plan to invade Iraq if Congress authorizes it based on questionable intelligence,” but “Prepare to invade Mexico tomorrow!” or “Start rounding up Muslim Americans and sending them to Guantánamo!” or “I’m going to teach China a lesson — with nukes!” </w:t>
      </w:r>
      <w:r w:rsidRPr="00B335AA">
        <w:rPr>
          <w:sz w:val="16"/>
        </w:rPr>
        <w:t xml:space="preserve">It’s impossible to say, of course. </w:t>
      </w:r>
      <w:r w:rsidRPr="00B335AA">
        <w:rPr>
          <w:rStyle w:val="StyleUnderline"/>
        </w:rPr>
        <w:t>The prospect of American military leaders responding to a presidential order with open defiance is frightening — but so, too, is the prospect of military obedience to an insane order.</w:t>
      </w:r>
      <w:r w:rsidRPr="00B335AA">
        <w:rPr>
          <w:sz w:val="16"/>
        </w:rPr>
        <w:t xml:space="preserve"> After all, </w:t>
      </w:r>
      <w:r w:rsidRPr="00B335AA">
        <w:rPr>
          <w:rStyle w:val="StyleUnderline"/>
        </w:rPr>
        <w:t>military officers swear to protect and defend the Constitution</w:t>
      </w:r>
      <w:r w:rsidRPr="00B335AA">
        <w:rPr>
          <w:sz w:val="16"/>
        </w:rPr>
        <w:t xml:space="preserve"> of the United States, </w:t>
      </w:r>
      <w:r w:rsidRPr="00B335AA">
        <w:rPr>
          <w:rStyle w:val="StyleUnderline"/>
        </w:rPr>
        <w:t>not the president</w:t>
      </w:r>
      <w:r w:rsidRPr="00B335AA">
        <w:rPr>
          <w:sz w:val="16"/>
        </w:rPr>
        <w:t xml:space="preserve">. </w:t>
      </w:r>
      <w:r w:rsidRPr="00B335AA">
        <w:rPr>
          <w:rStyle w:val="StyleUnderline"/>
        </w:rPr>
        <w:t xml:space="preserve">For the first time in my life, I can imagine plausible scenarios in which </w:t>
      </w:r>
      <w:r w:rsidRPr="00B335AA">
        <w:rPr>
          <w:rStyle w:val="Emphasis"/>
        </w:rPr>
        <w:t>senior military officials might simply tell the president: “No, sir. We’re not doing that,”</w:t>
      </w:r>
      <w:r w:rsidRPr="00B335AA">
        <w:rPr>
          <w:sz w:val="16"/>
        </w:rPr>
        <w:t xml:space="preserve"> to thunderous applause from the New York Times editorial board. Brace yourselves. One way or another, it’s going to be a wild few years.</w:t>
      </w:r>
    </w:p>
    <w:p w:rsidR="00103AF7" w:rsidRPr="00B335AA" w:rsidRDefault="00103AF7" w:rsidP="00103AF7">
      <w:pPr>
        <w:pStyle w:val="Heading3"/>
      </w:pPr>
      <w:r w:rsidRPr="00B335AA">
        <w:t>AT: Econ Decline Impact</w:t>
      </w:r>
    </w:p>
    <w:p w:rsidR="00103AF7" w:rsidRPr="00B335AA" w:rsidRDefault="00103AF7" w:rsidP="00103AF7">
      <w:pPr>
        <w:pStyle w:val="Heading4"/>
      </w:pPr>
      <w:r w:rsidRPr="00B335AA">
        <w:t>No impact to economic decline</w:t>
      </w:r>
    </w:p>
    <w:p w:rsidR="00103AF7" w:rsidRPr="00B335AA" w:rsidRDefault="00103AF7" w:rsidP="00103AF7">
      <w:pPr>
        <w:rPr>
          <w:rFonts w:asciiTheme="minorHAnsi" w:hAnsiTheme="minorHAnsi"/>
        </w:rPr>
      </w:pPr>
      <w:proofErr w:type="spellStart"/>
      <w:r w:rsidRPr="00B335AA">
        <w:rPr>
          <w:rStyle w:val="Style13ptBold"/>
          <w:rFonts w:asciiTheme="minorHAnsi" w:hAnsiTheme="minorHAnsi"/>
        </w:rPr>
        <w:t>Drezner</w:t>
      </w:r>
      <w:proofErr w:type="spellEnd"/>
      <w:r w:rsidRPr="00B335AA">
        <w:rPr>
          <w:rStyle w:val="Style13ptBold"/>
          <w:rFonts w:asciiTheme="minorHAnsi" w:hAnsiTheme="minorHAnsi"/>
        </w:rPr>
        <w:t xml:space="preserve"> ’14</w:t>
      </w:r>
      <w:r w:rsidRPr="00B335AA">
        <w:rPr>
          <w:rFonts w:asciiTheme="minorHAnsi" w:hAnsiTheme="minorHAnsi"/>
        </w:rPr>
        <w:t xml:space="preserve"> (Daniel </w:t>
      </w:r>
      <w:proofErr w:type="spellStart"/>
      <w:r w:rsidRPr="00B335AA">
        <w:rPr>
          <w:rFonts w:asciiTheme="minorHAnsi" w:hAnsiTheme="minorHAnsi"/>
        </w:rPr>
        <w:t>Drezner</w:t>
      </w:r>
      <w:proofErr w:type="spellEnd"/>
      <w:r w:rsidRPr="00B335AA">
        <w:rPr>
          <w:rFonts w:asciiTheme="minorHAnsi" w:hAnsiTheme="minorHAnsi"/>
        </w:rPr>
        <w:t xml:space="preserve">, IR prof at Tufts, The System Worked: Global Economic Governance during the Great Recession, World Politics, </w:t>
      </w:r>
      <w:proofErr w:type="gramStart"/>
      <w:r w:rsidRPr="00B335AA">
        <w:rPr>
          <w:rFonts w:asciiTheme="minorHAnsi" w:hAnsiTheme="minorHAnsi"/>
        </w:rPr>
        <w:t>Volume</w:t>
      </w:r>
      <w:proofErr w:type="gramEnd"/>
      <w:r w:rsidRPr="00B335AA">
        <w:rPr>
          <w:rFonts w:asciiTheme="minorHAnsi" w:hAnsiTheme="minorHAnsi"/>
        </w:rPr>
        <w:t xml:space="preserve"> 66. Number 1, January 2014, pp. 123-164)</w:t>
      </w:r>
    </w:p>
    <w:p w:rsidR="00103AF7" w:rsidRPr="00B335AA" w:rsidRDefault="00103AF7" w:rsidP="00103AF7">
      <w:pPr>
        <w:rPr>
          <w:rFonts w:asciiTheme="minorHAnsi" w:hAnsiTheme="minorHAnsi"/>
          <w:sz w:val="16"/>
        </w:rPr>
      </w:pPr>
      <w:r w:rsidRPr="00B335AA">
        <w:rPr>
          <w:rFonts w:asciiTheme="minorHAnsi" w:hAnsiTheme="minorHAnsi"/>
          <w:sz w:val="16"/>
        </w:rPr>
        <w:t xml:space="preserve">The final significant outcome addresses </w:t>
      </w:r>
      <w:r w:rsidRPr="00B335AA">
        <w:rPr>
          <w:rStyle w:val="StyleUnderline"/>
          <w:rFonts w:asciiTheme="minorHAnsi" w:hAnsiTheme="minorHAnsi" w:cs="Times New Roman"/>
        </w:rPr>
        <w:t>a dog</w:t>
      </w:r>
      <w:r w:rsidRPr="00B335AA">
        <w:rPr>
          <w:rFonts w:asciiTheme="minorHAnsi" w:hAnsiTheme="minorHAnsi"/>
          <w:sz w:val="16"/>
        </w:rPr>
        <w:t xml:space="preserve"> that </w:t>
      </w:r>
      <w:r w:rsidRPr="00B335AA">
        <w:rPr>
          <w:rStyle w:val="StyleUnderline"/>
          <w:rFonts w:asciiTheme="minorHAnsi" w:hAnsiTheme="minorHAnsi" w:cs="Times New Roman"/>
        </w:rPr>
        <w:t>hasn't barked</w:t>
      </w:r>
      <w:r w:rsidRPr="00B335AA">
        <w:rPr>
          <w:rFonts w:asciiTheme="minorHAnsi" w:hAnsiTheme="minorHAnsi"/>
          <w:sz w:val="16"/>
        </w:rPr>
        <w:t xml:space="preserve">: the effect of the Great Recession on cross-border conflict and violence. </w:t>
      </w:r>
      <w:r w:rsidRPr="00B335AA">
        <w:rPr>
          <w:rStyle w:val="StyleUnderline"/>
          <w:rFonts w:asciiTheme="minorHAnsi" w:hAnsiTheme="minorHAnsi" w:cs="Times New Roman"/>
        </w:rPr>
        <w:t>During the initial stages of the crisis, multiple analysts asserted that the financial crisis would lead states to increase their use of force</w:t>
      </w:r>
      <w:r w:rsidRPr="00B335AA">
        <w:rPr>
          <w:rFonts w:asciiTheme="minorHAnsi" w:hAnsiTheme="minorHAnsi"/>
          <w:sz w:val="16"/>
        </w:rPr>
        <w:t xml:space="preserve"> as a tool for staying in power.42 They voiced genuine concern that the global economic downturn would lead to an increase in conflict—</w:t>
      </w:r>
      <w:r w:rsidRPr="00B335AA">
        <w:rPr>
          <w:rStyle w:val="StyleUnderline"/>
          <w:rFonts w:asciiTheme="minorHAnsi" w:hAnsiTheme="minorHAnsi" w:cs="Times New Roman"/>
        </w:rPr>
        <w:t>whether through</w:t>
      </w:r>
      <w:r w:rsidRPr="00B335AA">
        <w:rPr>
          <w:rFonts w:asciiTheme="minorHAnsi" w:hAnsiTheme="minorHAnsi"/>
          <w:sz w:val="16"/>
        </w:rPr>
        <w:t xml:space="preserve"> greater internal </w:t>
      </w:r>
      <w:r w:rsidRPr="00B335AA">
        <w:rPr>
          <w:rStyle w:val="StyleUnderline"/>
          <w:rFonts w:asciiTheme="minorHAnsi" w:hAnsiTheme="minorHAnsi" w:cs="Times New Roman"/>
        </w:rPr>
        <w:t>repression, diversionary wars, arms races, or a ratcheting up of great power conflict</w:t>
      </w:r>
      <w:r w:rsidRPr="00B335AA">
        <w:rPr>
          <w:rFonts w:asciiTheme="minorHAnsi" w:hAnsiTheme="minorHAnsi"/>
          <w:sz w:val="16"/>
        </w:rPr>
        <w:t xml:space="preserve">. Violence in the Middle East, border disputes in the South China Sea, and even the disruptions of the Occupy movement fueled impressions of a surge in global public disorder. </w:t>
      </w:r>
      <w:r w:rsidRPr="00B335AA">
        <w:rPr>
          <w:rStyle w:val="Emphasis"/>
          <w:rFonts w:asciiTheme="minorHAnsi" w:hAnsiTheme="minorHAnsi" w:cs="Times New Roman"/>
        </w:rPr>
        <w:t>The aggregate data suggest otherwise</w:t>
      </w:r>
      <w:r w:rsidRPr="00B335AA">
        <w:rPr>
          <w:rStyle w:val="StyleUnderline"/>
          <w:rFonts w:asciiTheme="minorHAnsi" w:hAnsiTheme="minorHAnsi" w:cs="Times New Roman"/>
        </w:rPr>
        <w:t>, however</w:t>
      </w:r>
      <w:r w:rsidRPr="00B335AA">
        <w:rPr>
          <w:rFonts w:asciiTheme="minorHAnsi" w:hAnsiTheme="minorHAnsi"/>
          <w:sz w:val="16"/>
        </w:rPr>
        <w:t>. The Institute for Economics and Peace has concluded that "</w:t>
      </w:r>
      <w:r w:rsidRPr="00B335AA">
        <w:rPr>
          <w:rStyle w:val="StyleUnderline"/>
          <w:rFonts w:asciiTheme="minorHAnsi" w:hAnsiTheme="minorHAnsi" w:cs="Times New Roman"/>
        </w:rPr>
        <w:t>the average level of peacefulness in 2012 is approximately the same as it was in 2007</w:t>
      </w:r>
      <w:r w:rsidRPr="00B335AA">
        <w:rPr>
          <w:rFonts w:asciiTheme="minorHAnsi" w:hAnsiTheme="minorHAnsi"/>
          <w:sz w:val="16"/>
        </w:rPr>
        <w:t xml:space="preserve">."43 </w:t>
      </w:r>
      <w:r w:rsidRPr="00B335AA">
        <w:rPr>
          <w:rStyle w:val="StyleUnderline"/>
          <w:rFonts w:asciiTheme="minorHAnsi" w:hAnsiTheme="minorHAnsi" w:cs="Times New Roman"/>
        </w:rPr>
        <w:t>Interstate violence</w:t>
      </w:r>
      <w:r w:rsidRPr="00B335AA">
        <w:rPr>
          <w:rFonts w:asciiTheme="minorHAnsi" w:hAnsiTheme="minorHAnsi"/>
          <w:sz w:val="16"/>
        </w:rPr>
        <w:t xml:space="preserve"> in particular </w:t>
      </w:r>
      <w:r w:rsidRPr="00B335AA">
        <w:rPr>
          <w:rStyle w:val="StyleUnderline"/>
          <w:rFonts w:asciiTheme="minorHAnsi" w:hAnsiTheme="minorHAnsi" w:cs="Times New Roman"/>
        </w:rPr>
        <w:t xml:space="preserve">has </w:t>
      </w:r>
      <w:r w:rsidRPr="00B335AA">
        <w:rPr>
          <w:rStyle w:val="Emphasis"/>
          <w:rFonts w:asciiTheme="minorHAnsi" w:hAnsiTheme="minorHAnsi" w:cs="Times New Roman"/>
        </w:rPr>
        <w:t>declined</w:t>
      </w:r>
      <w:r w:rsidRPr="00B335AA">
        <w:rPr>
          <w:rStyle w:val="StyleUnderline"/>
          <w:rFonts w:asciiTheme="minorHAnsi" w:hAnsiTheme="minorHAnsi" w:cs="Times New Roman"/>
        </w:rPr>
        <w:t xml:space="preserve"> since the start of the financial crisis, as have military expenditures</w:t>
      </w:r>
      <w:r w:rsidRPr="00B335AA">
        <w:rPr>
          <w:rFonts w:asciiTheme="minorHAnsi" w:hAnsiTheme="minorHAnsi"/>
          <w:sz w:val="16"/>
        </w:rPr>
        <w:t xml:space="preserve"> in most sampled countries. Other </w:t>
      </w:r>
      <w:r w:rsidRPr="00B335AA">
        <w:rPr>
          <w:rStyle w:val="StyleUnderline"/>
          <w:rFonts w:asciiTheme="minorHAnsi" w:hAnsiTheme="minorHAnsi" w:cs="Times New Roman"/>
        </w:rPr>
        <w:t>studies confirm that</w:t>
      </w:r>
      <w:r w:rsidRPr="00B335AA">
        <w:rPr>
          <w:rFonts w:asciiTheme="minorHAnsi" w:hAnsiTheme="minorHAnsi"/>
          <w:sz w:val="16"/>
        </w:rPr>
        <w:t xml:space="preserve"> </w:t>
      </w:r>
      <w:r w:rsidRPr="00B335AA">
        <w:rPr>
          <w:rStyle w:val="StyleUnderline"/>
          <w:rFonts w:asciiTheme="minorHAnsi" w:hAnsiTheme="minorHAnsi" w:cs="Times New Roman"/>
        </w:rPr>
        <w:t>the Great Recession has not triggered any increase in violent conflict</w:t>
      </w:r>
      <w:r w:rsidRPr="00B335AA">
        <w:rPr>
          <w:rFonts w:asciiTheme="minorHAnsi" w:hAnsiTheme="minorHAnsi"/>
          <w:sz w:val="16"/>
        </w:rPr>
        <w:t xml:space="preserve">, as </w:t>
      </w:r>
      <w:proofErr w:type="spellStart"/>
      <w:r w:rsidRPr="00B335AA">
        <w:rPr>
          <w:rFonts w:asciiTheme="minorHAnsi" w:hAnsiTheme="minorHAnsi"/>
          <w:sz w:val="16"/>
        </w:rPr>
        <w:t>Lotta</w:t>
      </w:r>
      <w:proofErr w:type="spellEnd"/>
      <w:r w:rsidRPr="00B335AA">
        <w:rPr>
          <w:rFonts w:asciiTheme="minorHAnsi" w:hAnsiTheme="minorHAnsi"/>
          <w:sz w:val="16"/>
        </w:rPr>
        <w:t xml:space="preserve"> </w:t>
      </w:r>
      <w:proofErr w:type="spellStart"/>
      <w:r w:rsidRPr="00B335AA">
        <w:rPr>
          <w:rFonts w:asciiTheme="minorHAnsi" w:hAnsiTheme="minorHAnsi"/>
          <w:sz w:val="16"/>
        </w:rPr>
        <w:t>Themner</w:t>
      </w:r>
      <w:proofErr w:type="spellEnd"/>
      <w:r w:rsidRPr="00B335AA">
        <w:rPr>
          <w:rFonts w:asciiTheme="minorHAnsi" w:hAnsiTheme="minorHAnsi"/>
          <w:sz w:val="16"/>
        </w:rPr>
        <w:t xml:space="preserve"> and Peter </w:t>
      </w:r>
      <w:proofErr w:type="spellStart"/>
      <w:r w:rsidRPr="00B335AA">
        <w:rPr>
          <w:rFonts w:asciiTheme="minorHAnsi" w:hAnsiTheme="minorHAnsi"/>
          <w:sz w:val="16"/>
        </w:rPr>
        <w:t>Wallensteen</w:t>
      </w:r>
      <w:proofErr w:type="spellEnd"/>
      <w:r w:rsidRPr="00B335AA">
        <w:rPr>
          <w:rFonts w:asciiTheme="minorHAnsi" w:hAnsiTheme="minorHAnsi"/>
          <w:sz w:val="16"/>
        </w:rPr>
        <w:t xml:space="preserve"> conclude: "[T]he pattern is one of relative stability when we consider the trend for the past five years."44 </w:t>
      </w:r>
      <w:r w:rsidRPr="00B335AA">
        <w:rPr>
          <w:rStyle w:val="StyleUnderline"/>
          <w:rFonts w:asciiTheme="minorHAnsi" w:hAnsiTheme="minorHAnsi" w:cs="Times New Roman"/>
        </w:rPr>
        <w:t>The</w:t>
      </w:r>
      <w:r w:rsidRPr="00B335AA">
        <w:rPr>
          <w:rFonts w:asciiTheme="minorHAnsi" w:hAnsiTheme="minorHAnsi"/>
          <w:sz w:val="16"/>
        </w:rPr>
        <w:t xml:space="preserve"> secular </w:t>
      </w:r>
      <w:r w:rsidRPr="00B335AA">
        <w:rPr>
          <w:rStyle w:val="StyleUnderline"/>
          <w:rFonts w:asciiTheme="minorHAnsi" w:hAnsiTheme="minorHAnsi" w:cs="Times New Roman"/>
        </w:rPr>
        <w:t>decline in violence that started with the end of the Cold War has not been reversed</w:t>
      </w:r>
      <w:r w:rsidRPr="00B335AA">
        <w:rPr>
          <w:rFonts w:asciiTheme="minorHAnsi" w:hAnsiTheme="minorHAnsi"/>
          <w:sz w:val="16"/>
        </w:rPr>
        <w:t>. Rogers Brubaker observes that "</w:t>
      </w:r>
      <w:r w:rsidRPr="00B335AA">
        <w:rPr>
          <w:rStyle w:val="StyleUnderline"/>
          <w:rFonts w:asciiTheme="minorHAnsi" w:hAnsiTheme="minorHAnsi" w:cs="Times New Roman"/>
        </w:rPr>
        <w:t>the crisis has not</w:t>
      </w:r>
      <w:r w:rsidRPr="00B335AA">
        <w:rPr>
          <w:rFonts w:asciiTheme="minorHAnsi" w:hAnsiTheme="minorHAnsi"/>
          <w:sz w:val="16"/>
        </w:rPr>
        <w:t xml:space="preserve"> to date </w:t>
      </w:r>
      <w:r w:rsidRPr="00B335AA">
        <w:rPr>
          <w:rStyle w:val="StyleUnderline"/>
          <w:rFonts w:asciiTheme="minorHAnsi" w:hAnsiTheme="minorHAnsi" w:cs="Times New Roman"/>
        </w:rPr>
        <w:t>generated the surge in protectionist nationalism or ethnic exclusion that might have been expected</w:t>
      </w:r>
      <w:r w:rsidRPr="00B335AA">
        <w:rPr>
          <w:rFonts w:asciiTheme="minorHAnsi" w:hAnsiTheme="minorHAnsi"/>
          <w:sz w:val="16"/>
        </w:rPr>
        <w:t>."43</w:t>
      </w:r>
    </w:p>
    <w:p w:rsidR="00103AF7" w:rsidRPr="00B335AA" w:rsidRDefault="00103AF7" w:rsidP="00103AF7">
      <w:pPr>
        <w:pStyle w:val="Heading3"/>
      </w:pPr>
      <w:r w:rsidRPr="00B335AA">
        <w:t>AT: Disease Impact</w:t>
      </w:r>
    </w:p>
    <w:p w:rsidR="00103AF7" w:rsidRPr="00B335AA" w:rsidRDefault="00103AF7" w:rsidP="00103AF7">
      <w:pPr>
        <w:pStyle w:val="Heading4"/>
        <w:rPr>
          <w:rFonts w:asciiTheme="minorHAnsi" w:hAnsiTheme="minorHAnsi"/>
        </w:rPr>
      </w:pPr>
      <w:r w:rsidRPr="00B335AA">
        <w:rPr>
          <w:rFonts w:asciiTheme="minorHAnsi" w:hAnsiTheme="minorHAnsi"/>
        </w:rPr>
        <w:t>Diseases won’t cause extinction – burnout or variation</w:t>
      </w:r>
    </w:p>
    <w:p w:rsidR="00103AF7" w:rsidRPr="00B335AA" w:rsidRDefault="00103AF7" w:rsidP="00103AF7">
      <w:pPr>
        <w:rPr>
          <w:rStyle w:val="Style13ptBold"/>
          <w:rFonts w:asciiTheme="minorHAnsi" w:hAnsiTheme="minorHAnsi"/>
        </w:rPr>
      </w:pPr>
      <w:r w:rsidRPr="00B335AA">
        <w:rPr>
          <w:rStyle w:val="Style13ptBold"/>
          <w:rFonts w:asciiTheme="minorHAnsi" w:hAnsiTheme="minorHAnsi"/>
        </w:rPr>
        <w:t>York 2014</w:t>
      </w:r>
      <w:r w:rsidRPr="00B335AA">
        <w:rPr>
          <w:rStyle w:val="Style13ptBold"/>
          <w:rFonts w:asciiTheme="minorHAnsi" w:hAnsiTheme="minorHAnsi"/>
          <w:b w:val="0"/>
          <w:sz w:val="16"/>
        </w:rPr>
        <w:t xml:space="preserve"> </w:t>
      </w:r>
      <w:r w:rsidRPr="00B335AA">
        <w:rPr>
          <w:rFonts w:asciiTheme="minorHAnsi" w:hAnsiTheme="minorHAnsi"/>
          <w:sz w:val="16"/>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15" w:anchor="THUR" w:history="1">
        <w:r w:rsidRPr="00B335AA">
          <w:rPr>
            <w:rStyle w:val="Hyperlink"/>
            <w:rFonts w:asciiTheme="minorHAnsi" w:hAnsiTheme="minorHAnsi"/>
            <w:sz w:val="16"/>
            <w:szCs w:val="18"/>
          </w:rPr>
          <w:t>http://www.quora.com/Why-dont-diseases-completely-wipe-out-species#THUR</w:t>
        </w:r>
      </w:hyperlink>
      <w:r w:rsidRPr="00B335AA">
        <w:rPr>
          <w:rStyle w:val="Hyperlink"/>
          <w:rFonts w:asciiTheme="minorHAnsi" w:hAnsiTheme="minorHAnsi"/>
          <w:sz w:val="16"/>
          <w:szCs w:val="18"/>
        </w:rPr>
        <w:t>)</w:t>
      </w:r>
    </w:p>
    <w:p w:rsidR="00103AF7" w:rsidRPr="00B335AA" w:rsidRDefault="00103AF7" w:rsidP="00103AF7">
      <w:pPr>
        <w:rPr>
          <w:rFonts w:asciiTheme="minorHAnsi" w:hAnsiTheme="minorHAnsi"/>
          <w:sz w:val="14"/>
        </w:rPr>
      </w:pPr>
      <w:r w:rsidRPr="00B335AA">
        <w:rPr>
          <w:rFonts w:asciiTheme="minorHAnsi" w:hAnsiTheme="minorHAnsi"/>
          <w:sz w:val="14"/>
        </w:rPr>
        <w:t xml:space="preserve">But </w:t>
      </w:r>
      <w:r w:rsidRPr="00B335AA">
        <w:rPr>
          <w:rStyle w:val="StyleUnderline"/>
          <w:rFonts w:asciiTheme="minorHAnsi" w:hAnsiTheme="minorHAnsi"/>
        </w:rPr>
        <w:t xml:space="preserve">mostly diseases </w:t>
      </w:r>
      <w:r w:rsidRPr="00B335AA">
        <w:rPr>
          <w:rStyle w:val="Emphasis"/>
          <w:rFonts w:asciiTheme="minorHAnsi" w:hAnsiTheme="minorHAnsi"/>
        </w:rPr>
        <w:t>don't drive species extinct</w:t>
      </w:r>
      <w:r w:rsidRPr="00B335AA">
        <w:rPr>
          <w:rFonts w:asciiTheme="minorHAnsi" w:hAnsiTheme="minorHAnsi"/>
          <w:sz w:val="14"/>
        </w:rPr>
        <w:t xml:space="preserve">.  There are several reasons for that.  For one, </w:t>
      </w:r>
      <w:r w:rsidRPr="00B335AA">
        <w:rPr>
          <w:rStyle w:val="StyleUnderline"/>
          <w:rFonts w:asciiTheme="minorHAnsi" w:hAnsiTheme="minorHAnsi"/>
        </w:rPr>
        <w:t xml:space="preserve">the most dangerous diseases are those that spread from one individual to another. If the disease is highly lethal, then the population drops, and it becomes </w:t>
      </w:r>
      <w:r w:rsidRPr="00B335AA">
        <w:rPr>
          <w:rStyle w:val="Emphasis"/>
          <w:rFonts w:asciiTheme="minorHAnsi" w:hAnsiTheme="minorHAnsi"/>
        </w:rPr>
        <w:t>less likely that individuals will contact each other</w:t>
      </w:r>
      <w:r w:rsidRPr="00B335AA">
        <w:rPr>
          <w:rFonts w:asciiTheme="minorHAnsi" w:hAnsiTheme="minorHAnsi"/>
          <w:sz w:val="14"/>
        </w:rPr>
        <w:t xml:space="preserve"> during the infectious phase. </w:t>
      </w:r>
      <w:r w:rsidRPr="00B335AA">
        <w:rPr>
          <w:rStyle w:val="StyleUnderline"/>
          <w:rFonts w:asciiTheme="minorHAnsi" w:hAnsiTheme="minorHAnsi"/>
        </w:rPr>
        <w:t>Highly contagious diseases tend to burn themselves out</w:t>
      </w:r>
      <w:r w:rsidRPr="00B335AA">
        <w:rPr>
          <w:rFonts w:asciiTheme="minorHAnsi" w:hAnsiTheme="minorHAnsi"/>
          <w:sz w:val="14"/>
        </w:rPr>
        <w:t xml:space="preserve"> that way. Probably </w:t>
      </w:r>
      <w:r w:rsidRPr="00B335AA">
        <w:rPr>
          <w:rStyle w:val="StyleUnderline"/>
          <w:rFonts w:asciiTheme="minorHAnsi" w:hAnsiTheme="minorHAnsi"/>
        </w:rPr>
        <w:t>the main reason is variation. Within the host and the pathogen population</w:t>
      </w:r>
      <w:r w:rsidRPr="00B335AA">
        <w:rPr>
          <w:rFonts w:asciiTheme="minorHAnsi" w:hAnsiTheme="minorHAnsi"/>
          <w:sz w:val="14"/>
        </w:rPr>
        <w:t xml:space="preserve"> there will be a wide range of variants. </w:t>
      </w:r>
      <w:r w:rsidRPr="00B335AA">
        <w:rPr>
          <w:rStyle w:val="StyleUnderline"/>
          <w:rFonts w:asciiTheme="minorHAnsi" w:hAnsiTheme="minorHAnsi"/>
        </w:rPr>
        <w:t>Some hosts may be naturally resistant. Some pathogens</w:t>
      </w:r>
      <w:r w:rsidRPr="00B335AA">
        <w:rPr>
          <w:rFonts w:asciiTheme="minorHAnsi" w:hAnsiTheme="minorHAnsi"/>
          <w:sz w:val="14"/>
        </w:rPr>
        <w:t xml:space="preserve"> will be </w:t>
      </w:r>
      <w:r w:rsidRPr="00B335AA">
        <w:rPr>
          <w:rStyle w:val="StyleUnderline"/>
          <w:rFonts w:asciiTheme="minorHAnsi" w:hAnsiTheme="minorHAnsi"/>
        </w:rPr>
        <w:t>less virulent</w:t>
      </w:r>
      <w:r w:rsidRPr="00B335AA">
        <w:rPr>
          <w:rFonts w:asciiTheme="minorHAnsi" w:hAnsiTheme="minorHAnsi"/>
          <w:sz w:val="14"/>
        </w:rPr>
        <w:t xml:space="preserve">. And </w:t>
      </w:r>
      <w:r w:rsidRPr="00B335AA">
        <w:rPr>
          <w:rStyle w:val="StyleUnderline"/>
          <w:rFonts w:asciiTheme="minorHAnsi" w:hAnsiTheme="minorHAnsi"/>
        </w:rPr>
        <w:t>either alone or in combination, you end up with infected individuals who survive. We see this in HIV</w:t>
      </w:r>
      <w:r w:rsidRPr="00B335AA">
        <w:rPr>
          <w:rFonts w:asciiTheme="minorHAnsi" w:hAnsiTheme="minorHAnsi"/>
          <w:sz w:val="14"/>
        </w:rPr>
        <w:t xml:space="preserve">, for example. </w:t>
      </w:r>
      <w:r w:rsidRPr="00B335AA">
        <w:rPr>
          <w:rStyle w:val="StyleUnderline"/>
          <w:rFonts w:asciiTheme="minorHAnsi" w:hAnsiTheme="minorHAnsi"/>
        </w:rPr>
        <w:t>There is a small fraction</w:t>
      </w:r>
      <w:r w:rsidRPr="00B335AA">
        <w:rPr>
          <w:rFonts w:asciiTheme="minorHAnsi" w:hAnsiTheme="minorHAnsi"/>
          <w:sz w:val="14"/>
        </w:rPr>
        <w:t xml:space="preserve"> of humans who are </w:t>
      </w:r>
      <w:r w:rsidRPr="00B335AA">
        <w:rPr>
          <w:rStyle w:val="StyleUnderline"/>
          <w:rFonts w:asciiTheme="minorHAnsi" w:hAnsiTheme="minorHAnsi"/>
        </w:rPr>
        <w:t>naturally resistant or</w:t>
      </w:r>
      <w:r w:rsidRPr="00B335AA">
        <w:rPr>
          <w:rFonts w:asciiTheme="minorHAnsi" w:hAnsiTheme="minorHAnsi"/>
          <w:sz w:val="14"/>
        </w:rPr>
        <w:t xml:space="preserve"> </w:t>
      </w:r>
      <w:r w:rsidRPr="00B335AA">
        <w:rPr>
          <w:rStyle w:val="StyleUnderline"/>
          <w:rFonts w:asciiTheme="minorHAnsi" w:hAnsiTheme="minorHAnsi"/>
        </w:rPr>
        <w:t>altogether immune</w:t>
      </w:r>
      <w:r w:rsidRPr="00B335AA">
        <w:rPr>
          <w:rFonts w:asciiTheme="minorHAnsi" w:hAnsiTheme="minorHAnsi"/>
          <w:sz w:val="14"/>
        </w:rPr>
        <w:t xml:space="preserve"> to HIV, either because of their CCR5 allele or their MHC Class I type. </w:t>
      </w:r>
      <w:r w:rsidRPr="00B335AA">
        <w:rPr>
          <w:rStyle w:val="StyleUnderline"/>
          <w:rFonts w:asciiTheme="minorHAnsi" w:hAnsiTheme="minorHAnsi"/>
        </w:rPr>
        <w:t xml:space="preserve">And there are a handful of people who were infected </w:t>
      </w:r>
      <w:r w:rsidRPr="00B335AA">
        <w:rPr>
          <w:rFonts w:asciiTheme="minorHAnsi" w:hAnsiTheme="minorHAnsi"/>
          <w:sz w:val="14"/>
        </w:rPr>
        <w:t>with defective versions of HIV</w:t>
      </w:r>
      <w:r w:rsidRPr="00B335AA">
        <w:rPr>
          <w:rStyle w:val="StyleUnderline"/>
          <w:rFonts w:asciiTheme="minorHAnsi" w:hAnsiTheme="minorHAnsi"/>
        </w:rPr>
        <w:t xml:space="preserve"> </w:t>
      </w:r>
      <w:r w:rsidRPr="00B335AA">
        <w:rPr>
          <w:rStyle w:val="Emphasis"/>
          <w:rFonts w:asciiTheme="minorHAnsi" w:hAnsiTheme="minorHAnsi"/>
        </w:rPr>
        <w:t>that didn't progress</w:t>
      </w:r>
      <w:r w:rsidRPr="00B335AA">
        <w:rPr>
          <w:rStyle w:val="StyleUnderline"/>
          <w:rFonts w:asciiTheme="minorHAnsi" w:hAnsiTheme="minorHAnsi"/>
        </w:rPr>
        <w:t xml:space="preserve"> to disease</w:t>
      </w:r>
      <w:r w:rsidRPr="00B335AA">
        <w:rPr>
          <w:rFonts w:asciiTheme="minorHAnsi" w:hAnsiTheme="minorHAnsi"/>
          <w:sz w:val="14"/>
        </w:rPr>
        <w:t xml:space="preserve">. </w:t>
      </w:r>
      <w:r w:rsidRPr="00B335AA">
        <w:rPr>
          <w:rStyle w:val="StyleUnderline"/>
          <w:rFonts w:asciiTheme="minorHAnsi" w:hAnsiTheme="minorHAnsi"/>
        </w:rPr>
        <w:t>We can see</w:t>
      </w:r>
      <w:r w:rsidRPr="00B335AA">
        <w:rPr>
          <w:rFonts w:asciiTheme="minorHAnsi" w:hAnsiTheme="minorHAnsi"/>
          <w:sz w:val="14"/>
        </w:rPr>
        <w:t xml:space="preserve"> indications of </w:t>
      </w:r>
      <w:r w:rsidRPr="00B335AA">
        <w:rPr>
          <w:rStyle w:val="StyleUnderline"/>
          <w:rFonts w:asciiTheme="minorHAnsi" w:hAnsiTheme="minorHAnsi"/>
        </w:rPr>
        <w:t>this</w:t>
      </w:r>
      <w:r w:rsidRPr="00B335AA">
        <w:rPr>
          <w:rFonts w:asciiTheme="minorHAnsi" w:hAnsiTheme="minorHAnsi"/>
          <w:sz w:val="14"/>
        </w:rPr>
        <w:t xml:space="preserve"> sort of thing happening </w:t>
      </w:r>
      <w:r w:rsidRPr="00B335AA">
        <w:rPr>
          <w:rStyle w:val="StyleUnderline"/>
          <w:rFonts w:asciiTheme="minorHAnsi" w:hAnsiTheme="minorHAnsi"/>
        </w:rPr>
        <w:t xml:space="preserve">in the past, because our genomes contain </w:t>
      </w:r>
      <w:r w:rsidRPr="00B335AA">
        <w:rPr>
          <w:rStyle w:val="Emphasis"/>
          <w:rFonts w:asciiTheme="minorHAnsi" w:hAnsiTheme="minorHAnsi"/>
        </w:rPr>
        <w:t>many instances</w:t>
      </w:r>
      <w:r w:rsidRPr="00B335AA">
        <w:rPr>
          <w:rStyle w:val="StyleUnderline"/>
          <w:rFonts w:asciiTheme="minorHAnsi" w:hAnsiTheme="minorHAnsi"/>
        </w:rPr>
        <w:t xml:space="preserve"> of pathogen resistance genes that have spread through the whole population.</w:t>
      </w:r>
      <w:r w:rsidRPr="00B335AA">
        <w:rPr>
          <w:rFonts w:asciiTheme="minorHAnsi" w:hAnsiTheme="minorHAnsi"/>
          <w:sz w:val="14"/>
        </w:rPr>
        <w:t xml:space="preserve">  Those all started off as rare mutations that conferred a strong selection advantage to the carriers, meaning that the specific infectious diseases were serious threats to the species.</w:t>
      </w:r>
    </w:p>
    <w:p w:rsidR="00103AF7" w:rsidRPr="00B335AA" w:rsidRDefault="00103AF7" w:rsidP="00103AF7"/>
    <w:p w:rsidR="00103AF7" w:rsidRPr="00B335AA" w:rsidRDefault="00103AF7" w:rsidP="00103AF7">
      <w:pPr>
        <w:pStyle w:val="Heading4"/>
        <w:rPr>
          <w:rFonts w:asciiTheme="minorHAnsi" w:hAnsiTheme="minorHAnsi"/>
        </w:rPr>
      </w:pPr>
      <w:r w:rsidRPr="00B335AA">
        <w:rPr>
          <w:rFonts w:asciiTheme="minorHAnsi" w:hAnsiTheme="minorHAnsi"/>
        </w:rPr>
        <w:t>Status quo solves antibiotic resistance</w:t>
      </w:r>
    </w:p>
    <w:p w:rsidR="00103AF7" w:rsidRPr="00B335AA" w:rsidRDefault="00103AF7" w:rsidP="00103AF7">
      <w:pPr>
        <w:rPr>
          <w:rStyle w:val="Style13ptBold"/>
          <w:rFonts w:asciiTheme="minorHAnsi" w:hAnsiTheme="minorHAnsi"/>
          <w:b w:val="0"/>
          <w:bCs w:val="0"/>
        </w:rPr>
      </w:pPr>
      <w:r w:rsidRPr="00B335AA">
        <w:rPr>
          <w:rStyle w:val="Style13ptBold"/>
          <w:rFonts w:asciiTheme="minorHAnsi" w:hAnsiTheme="minorHAnsi"/>
        </w:rPr>
        <w:t>Rogers, 10/11/15</w:t>
      </w:r>
      <w:r w:rsidRPr="00B335AA">
        <w:rPr>
          <w:rFonts w:asciiTheme="minorHAnsi" w:hAnsiTheme="minorHAnsi"/>
        </w:rPr>
        <w:t xml:space="preserve">- staff writer at </w:t>
      </w:r>
      <w:proofErr w:type="spellStart"/>
      <w:r w:rsidRPr="00B335AA">
        <w:rPr>
          <w:rFonts w:asciiTheme="minorHAnsi" w:hAnsiTheme="minorHAnsi"/>
        </w:rPr>
        <w:t>MotherBoard</w:t>
      </w:r>
      <w:proofErr w:type="spellEnd"/>
      <w:r w:rsidRPr="00B335AA">
        <w:rPr>
          <w:rFonts w:asciiTheme="minorHAnsi" w:hAnsiTheme="minorHAnsi"/>
        </w:rPr>
        <w:t xml:space="preserve"> (Kaleigh Rogers, 10/11/15, “California Passes Strict New Law to Fight Superbugs,” </w:t>
      </w:r>
      <w:hyperlink r:id="rId16" w:history="1">
        <w:r w:rsidRPr="00B335AA">
          <w:rPr>
            <w:rStyle w:val="Hyperlink"/>
            <w:rFonts w:asciiTheme="minorHAnsi" w:hAnsiTheme="minorHAnsi"/>
          </w:rPr>
          <w:t>http://motherboard.vice.com/read/california-passes-strict-new-law-to-fight-superbugs</w:t>
        </w:r>
      </w:hyperlink>
      <w:r w:rsidRPr="00B335AA">
        <w:rPr>
          <w:rFonts w:asciiTheme="minorHAnsi" w:hAnsiTheme="minorHAnsi"/>
        </w:rPr>
        <w:t>)</w:t>
      </w:r>
    </w:p>
    <w:p w:rsidR="00103AF7" w:rsidRPr="00B335AA" w:rsidRDefault="00103AF7" w:rsidP="00103AF7">
      <w:pPr>
        <w:rPr>
          <w:rFonts w:asciiTheme="minorHAnsi" w:hAnsiTheme="minorHAnsi"/>
          <w:u w:val="single"/>
        </w:rPr>
      </w:pPr>
      <w:r w:rsidRPr="00B335AA">
        <w:rPr>
          <w:rStyle w:val="StyleUnderline"/>
          <w:rFonts w:asciiTheme="minorHAnsi" w:hAnsiTheme="minorHAnsi"/>
        </w:rPr>
        <w:t>California has passed the strictest farm antibiotics law in the countr</w:t>
      </w:r>
      <w:r w:rsidRPr="00B335AA">
        <w:rPr>
          <w:rFonts w:asciiTheme="minorHAnsi" w:hAnsiTheme="minorHAnsi"/>
          <w:sz w:val="16"/>
        </w:rPr>
        <w:t xml:space="preserve">y, in an effort </w:t>
      </w:r>
      <w:r w:rsidRPr="00B335AA">
        <w:rPr>
          <w:rStyle w:val="StyleUnderline"/>
          <w:rFonts w:asciiTheme="minorHAnsi" w:hAnsiTheme="minorHAnsi"/>
        </w:rPr>
        <w:t xml:space="preserve">to curb the risk of antibiotic resistant superbugs. </w:t>
      </w:r>
      <w:r w:rsidRPr="00B335AA">
        <w:rPr>
          <w:rFonts w:asciiTheme="minorHAnsi" w:hAnsiTheme="minorHAnsi"/>
          <w:sz w:val="16"/>
        </w:rPr>
        <w:t xml:space="preserve">The new law was approved by Governor Jerry Brown Saturday. Brown had originally pushed for the changes this summer, to make it illegal to use medically-important antibiotics on farm animals in California unless the animal is already sick, is at serious risk of an infection, or needs antibiotics ahead of a surgery or medical procedure. </w:t>
      </w:r>
      <w:r w:rsidRPr="00B335AA">
        <w:rPr>
          <w:rStyle w:val="StyleUnderline"/>
          <w:rFonts w:asciiTheme="minorHAnsi" w:hAnsiTheme="minorHAnsi"/>
        </w:rPr>
        <w:t xml:space="preserve">The law </w:t>
      </w:r>
      <w:r w:rsidRPr="00B335AA">
        <w:rPr>
          <w:rFonts w:asciiTheme="minorHAnsi" w:hAnsiTheme="minorHAnsi"/>
          <w:sz w:val="16"/>
        </w:rPr>
        <w:t xml:space="preserve">won’t come into effect until January 2018, but it </w:t>
      </w:r>
      <w:r w:rsidRPr="00B335AA">
        <w:rPr>
          <w:rStyle w:val="StyleUnderline"/>
          <w:rFonts w:asciiTheme="minorHAnsi" w:hAnsiTheme="minorHAnsi"/>
        </w:rPr>
        <w:t xml:space="preserve">marks the most comprehensive changes to antibiotics regulation in the country. </w:t>
      </w:r>
      <w:r w:rsidRPr="00B335AA">
        <w:rPr>
          <w:rFonts w:asciiTheme="minorHAnsi" w:hAnsiTheme="minorHAnsi"/>
          <w:sz w:val="16"/>
        </w:rPr>
        <w:t xml:space="preserve">"The science is clear that the overuse of antibiotics in livestock has contributed to the spread of antibiotic resistance and the undermining of decades of life-saving advancements in medicine," Brown said in a signing message. Currently, antibiotics are used in raising livestock both to prevent disease and as growth promoters (to help the animals get nice and fat). But under the new California law, antibiotics won’t be used in either of these ways. Instead they’ll be used only on sick animals or when an animal is likely to get sick (like if the rest of the herd or flock has come down with a bug). The overuse of antibiotics, both in animals and humans, has led to an increased risk of antibiotic resistant superbugs. The risk has grown so severe that the World Health Organization has warned we’re heading towards a “post-antibiotic era" if we don’t start to cut down on our overuse of the drugs. The Food and Drug Administration has set out voluntary guidelines to end the use of medically-important antibiotics as growth promoters nation-wide, but </w:t>
      </w:r>
      <w:r w:rsidRPr="00B335AA">
        <w:rPr>
          <w:rStyle w:val="StyleUnderline"/>
          <w:rFonts w:asciiTheme="minorHAnsi" w:hAnsiTheme="minorHAnsi"/>
        </w:rPr>
        <w:t xml:space="preserve">California's new law goes further to prohibit growth promoters and drastically cut down on antibiotics for disease prevention. "Recently, American poultry producers have shown leadership by voluntarily committing to better husbandry practices and eliminating </w:t>
      </w:r>
      <w:proofErr w:type="spellStart"/>
      <w:r w:rsidRPr="00B335AA">
        <w:rPr>
          <w:rStyle w:val="StyleUnderline"/>
          <w:rFonts w:asciiTheme="minorHAnsi" w:hAnsiTheme="minorHAnsi"/>
        </w:rPr>
        <w:t>subtherapeutic</w:t>
      </w:r>
      <w:proofErr w:type="spellEnd"/>
      <w:r w:rsidRPr="00B335AA">
        <w:rPr>
          <w:rStyle w:val="StyleUnderline"/>
          <w:rFonts w:asciiTheme="minorHAnsi" w:hAnsiTheme="minorHAnsi"/>
        </w:rPr>
        <w:t xml:space="preserve"> use of antibiotics," </w:t>
      </w:r>
      <w:r w:rsidRPr="00B335AA">
        <w:rPr>
          <w:rFonts w:asciiTheme="minorHAnsi" w:hAnsiTheme="minorHAnsi"/>
          <w:sz w:val="16"/>
        </w:rPr>
        <w:t>Brown said, referring to the recent trend of poultry producers opting to phase out medically-important antibiotics. "</w:t>
      </w:r>
      <w:r w:rsidRPr="00B335AA">
        <w:rPr>
          <w:rStyle w:val="StyleUnderline"/>
          <w:rFonts w:asciiTheme="minorHAnsi" w:hAnsiTheme="minorHAnsi"/>
        </w:rPr>
        <w:t>This is an example that the rest of the livestock industry should follow."</w:t>
      </w:r>
    </w:p>
    <w:p w:rsidR="00103AF7" w:rsidRPr="00B335AA" w:rsidRDefault="00103AF7" w:rsidP="00103AF7">
      <w:pPr>
        <w:pStyle w:val="Heading3"/>
      </w:pPr>
      <w:r w:rsidRPr="00B335AA">
        <w:t>AT: Bioterror Impact</w:t>
      </w:r>
    </w:p>
    <w:p w:rsidR="00103AF7" w:rsidRPr="00B335AA" w:rsidRDefault="00103AF7" w:rsidP="00103AF7">
      <w:pPr>
        <w:pStyle w:val="Heading4"/>
        <w:rPr>
          <w:rFonts w:asciiTheme="minorHAnsi" w:hAnsiTheme="minorHAnsi"/>
        </w:rPr>
      </w:pPr>
      <w:r w:rsidRPr="00B335AA">
        <w:rPr>
          <w:rFonts w:asciiTheme="minorHAnsi" w:hAnsiTheme="minorHAnsi"/>
        </w:rPr>
        <w:t>Cost makes bioterror impossible</w:t>
      </w:r>
    </w:p>
    <w:p w:rsidR="00103AF7" w:rsidRPr="00B335AA" w:rsidRDefault="00103AF7" w:rsidP="00103AF7">
      <w:pPr>
        <w:rPr>
          <w:rStyle w:val="StyleUnderline"/>
          <w:rFonts w:asciiTheme="minorHAnsi" w:hAnsiTheme="minorHAnsi"/>
        </w:rPr>
      </w:pPr>
      <w:r w:rsidRPr="00B335AA">
        <w:rPr>
          <w:rStyle w:val="Style13ptBold"/>
          <w:rFonts w:asciiTheme="minorHAnsi" w:hAnsiTheme="minorHAnsi"/>
        </w:rPr>
        <w:t>GBD 2014</w:t>
      </w:r>
      <w:r w:rsidRPr="00B335AA">
        <w:rPr>
          <w:rFonts w:asciiTheme="minorHAnsi" w:hAnsiTheme="minorHAnsi"/>
        </w:rPr>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103AF7" w:rsidRPr="00B335AA" w:rsidRDefault="00103AF7" w:rsidP="00103AF7">
      <w:pPr>
        <w:rPr>
          <w:rFonts w:asciiTheme="minorHAnsi" w:hAnsiTheme="minorHAnsi"/>
          <w:sz w:val="16"/>
        </w:rPr>
      </w:pPr>
      <w:r w:rsidRPr="00B335AA">
        <w:rPr>
          <w:rStyle w:val="StyleUnderline"/>
          <w:rFonts w:asciiTheme="minorHAnsi" w:hAnsiTheme="minorHAnsi"/>
        </w:rPr>
        <w:t>Beyond the accessibility and availability of biological agents is the hurdle of having financial means to acquire them</w:t>
      </w:r>
      <w:r w:rsidRPr="00B335AA">
        <w:rPr>
          <w:rFonts w:asciiTheme="minorHAnsi" w:hAnsiTheme="minorHAnsi"/>
          <w:sz w:val="16"/>
        </w:rPr>
        <w:t xml:space="preserve">. </w:t>
      </w:r>
      <w:proofErr w:type="spellStart"/>
      <w:r w:rsidRPr="00B335AA">
        <w:rPr>
          <w:rFonts w:asciiTheme="minorHAnsi" w:hAnsiTheme="minorHAnsi"/>
          <w:sz w:val="16"/>
        </w:rPr>
        <w:t>Aum</w:t>
      </w:r>
      <w:proofErr w:type="spellEnd"/>
      <w:r w:rsidRPr="00B335AA">
        <w:rPr>
          <w:rFonts w:asciiTheme="minorHAnsi" w:hAnsiTheme="minorHAnsi"/>
          <w:sz w:val="16"/>
        </w:rPr>
        <w:t xml:space="preserve"> </w:t>
      </w:r>
      <w:proofErr w:type="spellStart"/>
      <w:r w:rsidRPr="00B335AA">
        <w:rPr>
          <w:rFonts w:asciiTheme="minorHAnsi" w:hAnsiTheme="minorHAnsi"/>
          <w:sz w:val="16"/>
        </w:rPr>
        <w:t>Shinrikyo</w:t>
      </w:r>
      <w:proofErr w:type="spellEnd"/>
      <w:r w:rsidRPr="00B335AA">
        <w:rPr>
          <w:rFonts w:asciiTheme="minorHAnsi" w:hAnsiTheme="minorHAnsi"/>
          <w:sz w:val="16"/>
        </w:rPr>
        <w:t xml:space="preserve"> had considerable options, as they were one of the most </w:t>
      </w:r>
      <w:proofErr w:type="spellStart"/>
      <w:r w:rsidRPr="00B335AA">
        <w:rPr>
          <w:rFonts w:asciiTheme="minorHAnsi" w:hAnsiTheme="minorHAnsi"/>
          <w:sz w:val="16"/>
        </w:rPr>
        <w:t>well funded</w:t>
      </w:r>
      <w:proofErr w:type="spellEnd"/>
      <w:r w:rsidRPr="00B335AA">
        <w:rPr>
          <w:rFonts w:asciiTheme="minorHAnsi" w:hAnsiTheme="minorHAnsi"/>
          <w:sz w:val="16"/>
        </w:rPr>
        <w:t xml:space="preserve"> terrorist organizations. With roughly $1 billion in funds, they owned several buildings, including hidden medical facilities, and were able to fund bioweapon trials (Thompson, 2006). While individuals like Larry Wayne Harris were able to pay for these organisms online, </w:t>
      </w:r>
      <w:r w:rsidRPr="00B335AA">
        <w:rPr>
          <w:rStyle w:val="StyleUnderline"/>
          <w:rFonts w:asciiTheme="minorHAnsi" w:hAnsiTheme="minorHAnsi"/>
        </w:rPr>
        <w:t>the availability of these pathogens has been regulated in recent years to prevent such events from occurring</w:t>
      </w:r>
      <w:r w:rsidRPr="00B335AA">
        <w:rPr>
          <w:rFonts w:asciiTheme="minorHAnsi" w:hAnsiTheme="minorHAnsi"/>
          <w:sz w:val="16"/>
        </w:rPr>
        <w:t xml:space="preserve"> (Tucker, 2000). </w:t>
      </w:r>
      <w:r w:rsidRPr="00B335AA">
        <w:rPr>
          <w:rStyle w:val="StyleUnderline"/>
          <w:rFonts w:asciiTheme="minorHAnsi" w:hAnsiTheme="minorHAnsi"/>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w:t>
      </w:r>
      <w:r w:rsidRPr="00B335AA">
        <w:rPr>
          <w:rFonts w:asciiTheme="minorHAnsi" w:hAnsiTheme="minorHAnsi"/>
          <w:sz w:val="16"/>
        </w:rPr>
        <w:t xml:space="preserve"> Beyond the technical know-how needed for this method, </w:t>
      </w:r>
      <w:r w:rsidRPr="00B335AA">
        <w:rPr>
          <w:rStyle w:val="StyleUnderline"/>
          <w:rFonts w:asciiTheme="minorHAnsi" w:hAnsiTheme="minorHAnsi"/>
        </w:rPr>
        <w:t>the purchasing of the equipment alone is a major deterrent.</w:t>
      </w:r>
      <w:r w:rsidRPr="00B335AA">
        <w:rPr>
          <w:rFonts w:asciiTheme="minorHAnsi" w:hAnsiTheme="minorHAnsi"/>
          <w:sz w:val="16"/>
        </w:rPr>
        <w:t xml:space="preserve">  One </w:t>
      </w:r>
      <w:proofErr w:type="spellStart"/>
      <w:r w:rsidRPr="00B335AA">
        <w:rPr>
          <w:rFonts w:asciiTheme="minorHAnsi" w:hAnsiTheme="minorHAnsi"/>
          <w:sz w:val="16"/>
        </w:rPr>
        <w:t>can not</w:t>
      </w:r>
      <w:proofErr w:type="spellEnd"/>
      <w:r w:rsidRPr="00B335AA">
        <w:rPr>
          <w:rFonts w:asciiTheme="minorHAnsi" w:hAnsiTheme="minorHAnsi"/>
          <w:sz w:val="16"/>
        </w:rPr>
        <w:t xml:space="preserve"> simply collect dirt and isolate anthrax.</w:t>
      </w:r>
    </w:p>
    <w:p w:rsidR="00103AF7" w:rsidRPr="00B335AA" w:rsidRDefault="00103AF7" w:rsidP="00103AF7"/>
    <w:p w:rsidR="00C16766" w:rsidRPr="00B335AA" w:rsidRDefault="00C16766" w:rsidP="00C16766">
      <w:pPr>
        <w:pStyle w:val="Heading2"/>
        <w:ind w:left="720" w:hanging="720"/>
      </w:pPr>
      <w:r w:rsidRPr="00B335AA">
        <w:t>Courts Link/Don’t Link</w:t>
      </w:r>
    </w:p>
    <w:p w:rsidR="00C16766" w:rsidRPr="00B335AA" w:rsidRDefault="00C16766" w:rsidP="00C16766">
      <w:pPr>
        <w:pStyle w:val="Heading3"/>
      </w:pPr>
      <w:r w:rsidRPr="00B335AA">
        <w:t>1NC/2AC – Courts Link</w:t>
      </w:r>
    </w:p>
    <w:p w:rsidR="00C16766" w:rsidRPr="00B335AA" w:rsidRDefault="00C16766" w:rsidP="00C16766">
      <w:pPr>
        <w:pStyle w:val="Heading4"/>
        <w:rPr>
          <w:rFonts w:cs="Arial"/>
        </w:rPr>
      </w:pPr>
      <w:r w:rsidRPr="00B335AA">
        <w:rPr>
          <w:rFonts w:cs="Arial"/>
        </w:rPr>
        <w:t>Court action links—decisions politicized</w:t>
      </w:r>
    </w:p>
    <w:p w:rsidR="00C16766" w:rsidRPr="00B335AA" w:rsidRDefault="00C16766" w:rsidP="00C16766">
      <w:r w:rsidRPr="00B335AA">
        <w:t xml:space="preserve">Eric </w:t>
      </w:r>
      <w:r w:rsidRPr="00B335AA">
        <w:rPr>
          <w:rStyle w:val="Style13ptBold"/>
        </w:rPr>
        <w:t>Hamilton</w:t>
      </w:r>
      <w:r w:rsidRPr="00B335AA">
        <w:t>, “Politicizing the Supreme Court,” STANFORD LAW REVIEW, 8—30—</w:t>
      </w:r>
      <w:r w:rsidRPr="00B335AA">
        <w:rPr>
          <w:rStyle w:val="Style13ptBold"/>
        </w:rPr>
        <w:t>12</w:t>
      </w:r>
      <w:r w:rsidRPr="00B335AA">
        <w:t>, www.stanfordlawreview.org/online/politicizing-supreme-court</w:t>
      </w:r>
    </w:p>
    <w:p w:rsidR="00C16766" w:rsidRPr="00B335AA" w:rsidRDefault="00C16766" w:rsidP="00C16766">
      <w:pPr>
        <w:rPr>
          <w:rStyle w:val="StyleUnderline"/>
        </w:rPr>
      </w:pPr>
      <w:r w:rsidRPr="00B335AA">
        <w:rPr>
          <w:sz w:val="16"/>
        </w:rPr>
        <w:t>To state the obvious, Americans do not trust the federal government, and that includes the</w:t>
      </w:r>
      <w:r w:rsidRPr="00B335AA">
        <w:rPr>
          <w:rStyle w:val="StyleUnderline"/>
        </w:rPr>
        <w:t xml:space="preserve"> Supreme Court</w:t>
      </w:r>
      <w:r w:rsidRPr="00B335AA">
        <w:rPr>
          <w:sz w:val="16"/>
        </w:rPr>
        <w:t xml:space="preserve">. Americans believe </w:t>
      </w:r>
      <w:r w:rsidRPr="00B335AA">
        <w:rPr>
          <w:rStyle w:val="StyleUnderline"/>
        </w:rPr>
        <w:t>politics played “too great a role”</w:t>
      </w:r>
      <w:r w:rsidRPr="00B335AA">
        <w:rPr>
          <w:sz w:val="16"/>
        </w:rPr>
        <w:t xml:space="preserve"> in the recent health care cases by a greater than two-to-one margin.[1] Only thirty-seven percent of Americans express more than some confidence in the Supreme Court.[2] Academics continue to debate how much politics actually influences the Court, but Americans are excessively skeptical. They do not know that almost half of the cases this Term were decided unanimously, and the Justices’ voting pattern split by the political party of the president to whom they owe their appointment in fewer than seven percent of cases.[3] Why the mistrust? </w:t>
      </w:r>
      <w:r w:rsidRPr="00B335AA">
        <w:rPr>
          <w:rStyle w:val="StyleUnderline"/>
        </w:rPr>
        <w:t xml:space="preserve">When the Court is front-page, above-the-fold news </w:t>
      </w:r>
      <w:r w:rsidRPr="00B335AA">
        <w:rPr>
          <w:sz w:val="16"/>
        </w:rPr>
        <w:t>after the rare landmark decision or during infrequent U.S. Senate confirmation proceedings,</w:t>
      </w:r>
      <w:r w:rsidRPr="00B335AA">
        <w:rPr>
          <w:rStyle w:val="StyleUnderline"/>
        </w:rPr>
        <w:t xml:space="preserve"> political rhetoric from the President and Congress drowns out the Court</w:t>
      </w:r>
      <w:r w:rsidRPr="00B335AA">
        <w:rPr>
          <w:sz w:val="16"/>
        </w:rPr>
        <w:t xml:space="preserve">. </w:t>
      </w:r>
      <w:r w:rsidRPr="00B335AA">
        <w:rPr>
          <w:rStyle w:val="StyleUnderline"/>
        </w:rPr>
        <w:t>Public perceptions of the Court are shaped by politicians’ arguments “for” or “against” the ruling</w:t>
      </w:r>
      <w:r w:rsidRPr="00B335AA">
        <w:rPr>
          <w:sz w:val="16"/>
        </w:rPr>
        <w:t xml:space="preserve"> or the nominee, </w:t>
      </w:r>
      <w:r w:rsidRPr="00B335AA">
        <w:rPr>
          <w:rStyle w:val="StyleUnderline"/>
        </w:rPr>
        <w:t xml:space="preserve">which usually fall along partisan lines </w:t>
      </w:r>
      <w:r w:rsidRPr="00B335AA">
        <w:rPr>
          <w:sz w:val="16"/>
        </w:rPr>
        <w:t xml:space="preserve">and sometimes are based on misleading premises that ignore the Court’s special, nonpolitical responsibilities. The Framers of the Constitution designed a uniquely independent Supreme Court that would safeguard the Constitution. They feared that the political branches might be able to overwhelm the Court by turning the public against the Court and that the Constitution’s strict boundaries on congressional power would give way. As evidenced in the health care cases, </w:t>
      </w:r>
      <w:r w:rsidRPr="00B335AA">
        <w:rPr>
          <w:rStyle w:val="StyleUnderline"/>
        </w:rPr>
        <w:t xml:space="preserve">politicians across the ideological spectrum have played into some of the Framers’ fears for the Constitution by politicizing the decision </w:t>
      </w:r>
      <w:r w:rsidRPr="00B335AA">
        <w:rPr>
          <w:sz w:val="16"/>
        </w:rPr>
        <w:t xml:space="preserve">and erasing the distinction between the Court’s holding and the policy merits of the heath care law. Paradoxically, many of the elected officials who proudly campaign under the battle cry of “saving our Constitution” endanger the Court and the Constitution with their bombast. Politicization of the Supreme Court causes the American public to lose faith in the Court, and when public confidence in the Court is low, </w:t>
      </w:r>
      <w:r w:rsidRPr="00B335AA">
        <w:rPr>
          <w:rStyle w:val="StyleUnderline"/>
        </w:rPr>
        <w:t>the political branches are well positioned to disrupt the constitutional balance of power between the judiciary and the political branches.</w:t>
      </w:r>
    </w:p>
    <w:p w:rsidR="00C16766" w:rsidRPr="00B335AA" w:rsidRDefault="00C16766" w:rsidP="00C16766">
      <w:pPr>
        <w:pStyle w:val="Heading3"/>
      </w:pPr>
      <w:r w:rsidRPr="00B335AA">
        <w:t>2NC/1AR – Courts Link</w:t>
      </w:r>
    </w:p>
    <w:p w:rsidR="00C16766" w:rsidRPr="00B335AA" w:rsidRDefault="00C16766" w:rsidP="00C16766">
      <w:pPr>
        <w:pStyle w:val="Heading4"/>
      </w:pPr>
      <w:r w:rsidRPr="00B335AA">
        <w:t>Courts link to politics</w:t>
      </w:r>
    </w:p>
    <w:p w:rsidR="00C16766" w:rsidRPr="00B335AA" w:rsidRDefault="00C16766" w:rsidP="00C16766">
      <w:r w:rsidRPr="00B335AA">
        <w:rPr>
          <w:rStyle w:val="Style13ptBold"/>
        </w:rPr>
        <w:t>Hamilton</w:t>
      </w:r>
      <w:r w:rsidRPr="00B335AA">
        <w:t xml:space="preserve">, JD Candidate, Stanford Law School, </w:t>
      </w:r>
      <w:r w:rsidRPr="00B335AA">
        <w:rPr>
          <w:rStyle w:val="Style13ptBold"/>
        </w:rPr>
        <w:t>12</w:t>
      </w:r>
      <w:r w:rsidR="00F95E2B" w:rsidRPr="00B335AA">
        <w:rPr>
          <w:rStyle w:val="Style13ptBold"/>
        </w:rPr>
        <w:t xml:space="preserve"> </w:t>
      </w:r>
      <w:r w:rsidRPr="00B335AA">
        <w:t>(Eric, “Politicizing the Supreme Court,” 8-30-12, http://www.stanfordlawreview.org/online/politicizing-supreme-court)</w:t>
      </w:r>
    </w:p>
    <w:p w:rsidR="00C16766" w:rsidRPr="00B335AA" w:rsidRDefault="00C16766" w:rsidP="00C16766">
      <w:pPr>
        <w:rPr>
          <w:sz w:val="14"/>
        </w:rPr>
      </w:pPr>
      <w:r w:rsidRPr="00B335AA">
        <w:rPr>
          <w:sz w:val="14"/>
        </w:rPr>
        <w:t xml:space="preserve">To state the obvious, </w:t>
      </w:r>
      <w:r w:rsidRPr="00B335AA">
        <w:rPr>
          <w:u w:val="single"/>
        </w:rPr>
        <w:t>Americans do not trust</w:t>
      </w:r>
      <w:r w:rsidRPr="00B335AA">
        <w:rPr>
          <w:sz w:val="14"/>
        </w:rPr>
        <w:t xml:space="preserve"> the federal government, and that includes </w:t>
      </w:r>
      <w:r w:rsidRPr="00B335AA">
        <w:rPr>
          <w:u w:val="single"/>
        </w:rPr>
        <w:t>the Supreme Court</w:t>
      </w:r>
      <w:r w:rsidRPr="00B335AA">
        <w:rPr>
          <w:sz w:val="14"/>
        </w:rPr>
        <w:t>. A</w:t>
      </w:r>
      <w:r w:rsidRPr="00B335AA">
        <w:rPr>
          <w:u w:val="single"/>
        </w:rPr>
        <w:t>mericans believe politics played “too great a role” in the recent health care cases</w:t>
      </w:r>
      <w:r w:rsidRPr="00B335AA">
        <w:rPr>
          <w:sz w:val="14"/>
        </w:rPr>
        <w:t xml:space="preserve"> by a greater than two-to-one margin.[1] Only </w:t>
      </w:r>
      <w:r w:rsidRPr="00B335AA">
        <w:rPr>
          <w:u w:val="single"/>
        </w:rPr>
        <w:t>thirty-seven percent of Americans express more than some confidence in the Supreme Court</w:t>
      </w:r>
      <w:r w:rsidRPr="00B335AA">
        <w:rPr>
          <w:sz w:val="14"/>
        </w:rPr>
        <w:t xml:space="preserve">.[2] Academics continue to debate how much politics actually influences the Court, but </w:t>
      </w:r>
      <w:r w:rsidRPr="00B335AA">
        <w:rPr>
          <w:u w:val="single"/>
        </w:rPr>
        <w:t>Americans are excessively skeptical</w:t>
      </w:r>
      <w:r w:rsidRPr="00B335AA">
        <w:rPr>
          <w:sz w:val="14"/>
        </w:rPr>
        <w:t xml:space="preserve">. They do not know that almost half of the cases this Term were decided unanimously, and the Justices’ voting pattern split by the political party of the president to whom they owe their appointment in fewer than seven percent of cases.[3] Why the mistrust? </w:t>
      </w:r>
      <w:r w:rsidRPr="00B335AA">
        <w:rPr>
          <w:rStyle w:val="BoldUnderlineChar"/>
        </w:rPr>
        <w:t>When the Court is front-page, above-the-fold news after the rare landmark decision</w:t>
      </w:r>
      <w:r w:rsidRPr="00B335AA">
        <w:rPr>
          <w:sz w:val="14"/>
        </w:rPr>
        <w:t xml:space="preserve"> or during infrequent U.S. Senate confirmation proceedings, </w:t>
      </w:r>
      <w:r w:rsidRPr="00B335AA">
        <w:rPr>
          <w:rStyle w:val="BoldUnderlineChar"/>
        </w:rPr>
        <w:t>political rhetoric from the President and Congress drowns out the Court</w:t>
      </w:r>
      <w:r w:rsidRPr="00B335AA">
        <w:rPr>
          <w:sz w:val="14"/>
        </w:rPr>
        <w:t xml:space="preserve">. </w:t>
      </w:r>
      <w:r w:rsidRPr="00B335AA">
        <w:rPr>
          <w:u w:val="single"/>
        </w:rPr>
        <w:t>Public perceptions of the Court are shaped by politicians’ arguments “for” or “against” the ruling or the nominee</w:t>
      </w:r>
      <w:r w:rsidRPr="00B335AA">
        <w:rPr>
          <w:sz w:val="14"/>
        </w:rPr>
        <w:t xml:space="preserve">, which usually fall along partisan lines and sometimes are based on misleading premises that ignore the Court’s special, nonpolitical responsibilities. </w:t>
      </w:r>
    </w:p>
    <w:p w:rsidR="00C16766" w:rsidRPr="00B335AA" w:rsidRDefault="00C16766" w:rsidP="00C16766"/>
    <w:p w:rsidR="00C16766" w:rsidRPr="00B335AA" w:rsidRDefault="00C16766" w:rsidP="00C16766">
      <w:pPr>
        <w:pStyle w:val="Heading3"/>
      </w:pPr>
      <w:r w:rsidRPr="00B335AA">
        <w:t>2NC/1AR – Yes Link – AT: Visibility</w:t>
      </w:r>
    </w:p>
    <w:p w:rsidR="00C16766" w:rsidRPr="00B335AA" w:rsidRDefault="00C16766" w:rsidP="00C16766"/>
    <w:p w:rsidR="00C16766" w:rsidRPr="00B335AA" w:rsidRDefault="00C16766" w:rsidP="00C16766">
      <w:pPr>
        <w:pStyle w:val="Heading4"/>
      </w:pPr>
      <w:r w:rsidRPr="00B335AA">
        <w:t>Plan’s controversial ruling is perceived and causes Congressional backlash</w:t>
      </w:r>
    </w:p>
    <w:p w:rsidR="00C16766" w:rsidRPr="00B335AA" w:rsidRDefault="00C16766" w:rsidP="00C16766">
      <w:r w:rsidRPr="00B335AA">
        <w:rPr>
          <w:rStyle w:val="Style13ptBold"/>
        </w:rPr>
        <w:t>Uribe et al 2013</w:t>
      </w:r>
      <w:r w:rsidRPr="00B335AA">
        <w:t xml:space="preserve"> Alicia, Lecturer in Political Science – University of Illinois, PhD University of Washington St. Louis, The Influence of Congressional Preferences on Legislative Overrides of Supreme Court Decisions, Law &amp; Society Review, </w:t>
      </w:r>
      <w:hyperlink r:id="rId17" w:history="1">
        <w:r w:rsidRPr="00B335AA">
          <w:rPr>
            <w:rStyle w:val="Hyperlink"/>
          </w:rPr>
          <w:t>http://faculty.ucmerced.edu/thansford/Articles/congress_reaction_to_court.pdf</w:t>
        </w:r>
      </w:hyperlink>
    </w:p>
    <w:p w:rsidR="00C16766" w:rsidRPr="00B335AA" w:rsidRDefault="00C16766" w:rsidP="00C16766">
      <w:pPr>
        <w:rPr>
          <w:sz w:val="16"/>
          <w:szCs w:val="20"/>
        </w:rPr>
      </w:pPr>
      <w:r w:rsidRPr="00B335AA">
        <w:rPr>
          <w:sz w:val="16"/>
          <w:szCs w:val="20"/>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sidRPr="00B335AA">
        <w:rPr>
          <w:rStyle w:val="StyleUnderline"/>
          <w:szCs w:val="20"/>
        </w:rPr>
        <w:t>Our first goal was to show, consistent with existing spatial models in the literature, that Congress is more likely to pass laws overriding Supreme Court decisions the further ideologically removed a decision is from the legislative gridlock interval</w:t>
      </w:r>
      <w:r w:rsidRPr="00B335AA">
        <w:rPr>
          <w:sz w:val="16"/>
          <w:szCs w:val="20"/>
        </w:rPr>
        <w:t xml:space="preserve">. </w:t>
      </w:r>
      <w:r w:rsidRPr="00B335AA">
        <w:rPr>
          <w:rStyle w:val="StyleUnderline"/>
          <w:szCs w:val="20"/>
        </w:rPr>
        <w:t xml:space="preserve">Our statistical results, for the first time, demonstrate </w:t>
      </w:r>
      <w:r w:rsidRPr="00B335AA">
        <w:rPr>
          <w:rStyle w:val="Emphasis"/>
          <w:szCs w:val="20"/>
        </w:rPr>
        <w:t>Congress overrides Court decisions the further ideologically removed it is from them</w:t>
      </w:r>
      <w:r w:rsidRPr="00B335AA">
        <w:rPr>
          <w:sz w:val="16"/>
          <w:szCs w:val="20"/>
        </w:rPr>
        <w:t xml:space="preserve">. A two standard deviation shift around the mean of the ideological distance of Congress from a Court decision increases the likelihood of an override by 66.4%. This result indicates </w:t>
      </w:r>
      <w:r w:rsidRPr="00B335AA">
        <w:rPr>
          <w:rStyle w:val="Emphasis"/>
          <w:szCs w:val="20"/>
        </w:rPr>
        <w:t>Congress takes notice of the policy import of a Court decision and is more likely to reject those it dislikes on ideological grounds</w:t>
      </w:r>
      <w:r w:rsidRPr="00B335AA">
        <w:rPr>
          <w:sz w:val="16"/>
          <w:szCs w:val="20"/>
        </w:rPr>
        <w:t xml:space="preserve">. </w:t>
      </w:r>
      <w:r w:rsidRPr="00B335AA">
        <w:rPr>
          <w:rStyle w:val="StyleUnderline"/>
          <w:szCs w:val="20"/>
        </w:rPr>
        <w:t>We therefore provide evidence in support of a core part of SOP models, showing Congress does indeed respond to Court decisions based on its preferences</w:t>
      </w:r>
      <w:r w:rsidRPr="00B335AA">
        <w:rPr>
          <w:sz w:val="16"/>
          <w:szCs w:val="20"/>
        </w:rPr>
        <w:t xml:space="preserve">. This result is important because it confirms a fundamental component of nearly all SOP explanations of the relationship between Congress and the Court. </w:t>
      </w:r>
      <w:r w:rsidRPr="00B335AA">
        <w:rPr>
          <w:rStyle w:val="StyleUnderline"/>
          <w:szCs w:val="20"/>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B335AA">
        <w:rPr>
          <w:rStyle w:val="Emphasis"/>
          <w:szCs w:val="20"/>
        </w:rPr>
        <w:t>The implication is that Congress is motivated by position-taking goals</w:t>
      </w:r>
      <w:r w:rsidRPr="00B335AA">
        <w:rPr>
          <w:rStyle w:val="StyleUnderline"/>
          <w:szCs w:val="20"/>
        </w:rPr>
        <w:t xml:space="preserve"> rather than the ultimate effect of its policy actions and the separation-</w:t>
      </w:r>
      <w:proofErr w:type="spellStart"/>
      <w:r w:rsidRPr="00B335AA">
        <w:rPr>
          <w:rStyle w:val="StyleUnderline"/>
          <w:szCs w:val="20"/>
        </w:rPr>
        <w:t>ofpowers</w:t>
      </w:r>
      <w:proofErr w:type="spellEnd"/>
      <w:r w:rsidRPr="00B335AA">
        <w:rPr>
          <w:sz w:val="16"/>
          <w:szCs w:val="20"/>
        </w:rPr>
        <w:t xml:space="preserve">. </w:t>
      </w:r>
      <w:r w:rsidRPr="00B335AA">
        <w:rPr>
          <w:rStyle w:val="StyleUnderline"/>
          <w:szCs w:val="20"/>
        </w:rPr>
        <w:t>That is, our data suggest Congress cares more about the short-term gains from overriding legislation (e.g., passing the legislation for electoral purposes) than the ultimate shape of the policies it chooses to override</w:t>
      </w:r>
      <w:r w:rsidRPr="00B335AA">
        <w:rPr>
          <w:sz w:val="16"/>
          <w:szCs w:val="20"/>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B335AA">
        <w:rPr>
          <w:rStyle w:val="StyleUnderline"/>
          <w:szCs w:val="20"/>
        </w:rPr>
        <w:t>Thus, while the Court may, as some suggest</w:t>
      </w:r>
      <w:r w:rsidRPr="00B335AA">
        <w:rPr>
          <w:sz w:val="16"/>
          <w:szCs w:val="20"/>
        </w:rPr>
        <w:t xml:space="preserve"> (e.g., King 2007), </w:t>
      </w:r>
      <w:r w:rsidRPr="00B335AA">
        <w:rPr>
          <w:rStyle w:val="Emphasis"/>
          <w:szCs w:val="20"/>
        </w:rPr>
        <w:t>attempt to insulate its decisions from congressional override by using constitutional interpretation, it appears this tactic does not work</w:t>
      </w:r>
      <w:r w:rsidRPr="00B335AA">
        <w:rPr>
          <w:sz w:val="16"/>
          <w:szCs w:val="20"/>
        </w:rPr>
        <w:t xml:space="preserve">. </w:t>
      </w:r>
      <w:r w:rsidRPr="00B335AA">
        <w:rPr>
          <w:rStyle w:val="Emphasis"/>
          <w:szCs w:val="20"/>
        </w:rPr>
        <w:t>When Congress is ideologically distant from a Court decision</w:t>
      </w:r>
      <w:r w:rsidRPr="00B335AA">
        <w:rPr>
          <w:sz w:val="16"/>
          <w:szCs w:val="20"/>
        </w:rPr>
        <w:t xml:space="preserve">, regardless of whether the decision is based on constitutional, statutory or common law interpretation, </w:t>
      </w:r>
      <w:r w:rsidRPr="00B335AA">
        <w:rPr>
          <w:rStyle w:val="Emphasis"/>
          <w:szCs w:val="20"/>
        </w:rPr>
        <w:t>it is more likely to override it</w:t>
      </w:r>
      <w:r w:rsidRPr="00B335AA">
        <w:rPr>
          <w:sz w:val="16"/>
          <w:szCs w:val="20"/>
        </w:rPr>
        <w:t>. This result is new to the literature, and it means subsequent studies cannot exclusively focus on statutory cases.</w:t>
      </w:r>
    </w:p>
    <w:p w:rsidR="00C16766" w:rsidRPr="00B335AA" w:rsidRDefault="00C16766" w:rsidP="00C16766">
      <w:pPr>
        <w:pStyle w:val="Heading3"/>
      </w:pPr>
      <w:bookmarkStart w:id="1" w:name="_Toc424301264"/>
      <w:r w:rsidRPr="00B335AA">
        <w:t xml:space="preserve">2NC/1AR – Yes Link – AT: Decision </w:t>
      </w:r>
      <w:bookmarkEnd w:id="1"/>
      <w:r w:rsidRPr="00B335AA">
        <w:t>Postponed</w:t>
      </w:r>
    </w:p>
    <w:p w:rsidR="00C16766" w:rsidRPr="00B335AA" w:rsidRDefault="00C16766" w:rsidP="00C16766">
      <w:pPr>
        <w:pStyle w:val="Heading4"/>
        <w:numPr>
          <w:ilvl w:val="0"/>
          <w:numId w:val="12"/>
        </w:numPr>
      </w:pPr>
      <w:proofErr w:type="gramStart"/>
      <w:r w:rsidRPr="00B335AA">
        <w:t>fiat</w:t>
      </w:r>
      <w:proofErr w:type="gramEnd"/>
      <w:r w:rsidRPr="00B335AA">
        <w:t xml:space="preserve"> abuse- the plan should be decided immediately</w:t>
      </w:r>
    </w:p>
    <w:p w:rsidR="00C16766" w:rsidRPr="00B335AA" w:rsidRDefault="00C16766" w:rsidP="00C16766">
      <w:pPr>
        <w:pStyle w:val="Heading4"/>
        <w:numPr>
          <w:ilvl w:val="0"/>
          <w:numId w:val="12"/>
        </w:numPr>
      </w:pPr>
      <w:proofErr w:type="gramStart"/>
      <w:r w:rsidRPr="00B335AA">
        <w:t>key</w:t>
      </w:r>
      <w:proofErr w:type="gramEnd"/>
      <w:r w:rsidRPr="00B335AA">
        <w:t xml:space="preserve"> to </w:t>
      </w:r>
      <w:proofErr w:type="spellStart"/>
      <w:r w:rsidRPr="00B335AA">
        <w:t>disad</w:t>
      </w:r>
      <w:proofErr w:type="spellEnd"/>
      <w:r w:rsidRPr="00B335AA">
        <w:t xml:space="preserve"> ground- we can’t have uniqueness for </w:t>
      </w:r>
      <w:proofErr w:type="spellStart"/>
      <w:r w:rsidRPr="00B335AA">
        <w:t>disads</w:t>
      </w:r>
      <w:proofErr w:type="spellEnd"/>
      <w:r w:rsidRPr="00B335AA">
        <w:t xml:space="preserve"> if they could delay indefinitely</w:t>
      </w:r>
    </w:p>
    <w:p w:rsidR="00C16766" w:rsidRPr="00B335AA" w:rsidRDefault="00C16766" w:rsidP="00C16766">
      <w:pPr>
        <w:pStyle w:val="Heading4"/>
        <w:numPr>
          <w:ilvl w:val="0"/>
          <w:numId w:val="12"/>
        </w:numPr>
      </w:pPr>
      <w:proofErr w:type="gramStart"/>
      <w:r w:rsidRPr="00B335AA">
        <w:t>infinite</w:t>
      </w:r>
      <w:proofErr w:type="gramEnd"/>
      <w:r w:rsidRPr="00B335AA">
        <w:t xml:space="preserve"> regression- they could always delay until after any major event.</w:t>
      </w:r>
    </w:p>
    <w:p w:rsidR="00C16766" w:rsidRPr="00B335AA" w:rsidRDefault="00C16766" w:rsidP="00C16766">
      <w:pPr>
        <w:pStyle w:val="Heading4"/>
        <w:numPr>
          <w:ilvl w:val="0"/>
          <w:numId w:val="12"/>
        </w:numPr>
      </w:pPr>
      <w:proofErr w:type="gramStart"/>
      <w:r w:rsidRPr="00B335AA">
        <w:t>court</w:t>
      </w:r>
      <w:proofErr w:type="gramEnd"/>
      <w:r w:rsidRPr="00B335AA">
        <w:t xml:space="preserve"> decisions can be announced quickly if they need to be- bush v. gore proves:</w:t>
      </w:r>
    </w:p>
    <w:p w:rsidR="00C16766" w:rsidRPr="00B335AA" w:rsidRDefault="00C16766" w:rsidP="00C16766">
      <w:pPr>
        <w:pStyle w:val="ListParagraph"/>
      </w:pPr>
      <w:r w:rsidRPr="00B335AA">
        <w:t xml:space="preserve">Michael C. </w:t>
      </w:r>
      <w:r w:rsidRPr="00B335AA">
        <w:rPr>
          <w:rStyle w:val="Style13ptBold"/>
        </w:rPr>
        <w:t>Dorf, 2001</w:t>
      </w:r>
      <w:r w:rsidRPr="00B335AA">
        <w:t xml:space="preserve"> (Vice Dean and Professor of Law, Columbia University School of Law, Michigan Law Review, “ELECTIONS AND DEMOCRACY: THE 2000 PRESIDENTIAL ELECTION: ARCHETYPE OR EXCEPTION?” May 2001, Lexis/Nexis, accessed 6/26/2015, </w:t>
      </w:r>
      <w:proofErr w:type="spellStart"/>
      <w:r w:rsidRPr="00B335AA">
        <w:t>rwg</w:t>
      </w:r>
      <w:proofErr w:type="spellEnd"/>
      <w:r w:rsidRPr="00B335AA">
        <w:t>)</w:t>
      </w:r>
    </w:p>
    <w:p w:rsidR="00C16766" w:rsidRPr="00B335AA" w:rsidRDefault="00C16766" w:rsidP="00C16766">
      <w:pPr>
        <w:rPr>
          <w:sz w:val="16"/>
        </w:rPr>
      </w:pPr>
      <w:r w:rsidRPr="00B335AA">
        <w:rPr>
          <w:sz w:val="16"/>
        </w:rPr>
        <w:t xml:space="preserve">This is a fair criticism. A U.S. Supreme Court opinion relying on the Eleventh Circuit's due process rule would have been unjustifiable. Yet it would have been no more unjustifiable than the actual decision in Bush v. Gore, for the equal protection standard the majority announced also threatens to inject a federal issue into every state election. Similarly, it is no less arbitrary for a federal court to substitute its reading of state law for that of the state courts under the nominal auspices of Article II - as three Justices did in Bush v. Gore - than under the Due Process Clause. </w:t>
      </w:r>
      <w:r w:rsidRPr="00B335AA">
        <w:rPr>
          <w:rStyle w:val="StyleUnderline"/>
        </w:rPr>
        <w:t>Perhaps the majority Justices relied on Article II</w:t>
      </w:r>
      <w:r w:rsidRPr="00B335AA">
        <w:rPr>
          <w:sz w:val="16"/>
        </w:rPr>
        <w:t xml:space="preserve"> and equal protection rather than due process </w:t>
      </w:r>
      <w:r w:rsidRPr="00B335AA">
        <w:rPr>
          <w:rStyle w:val="StyleUnderline"/>
        </w:rPr>
        <w:t xml:space="preserve">because of the haste with which they needed to decide the case and issue their opinion. </w:t>
      </w:r>
      <w:r w:rsidRPr="00B335AA">
        <w:rPr>
          <w:rStyle w:val="Emphasis"/>
        </w:rPr>
        <w:t>Bush v. Gore</w:t>
      </w:r>
      <w:r w:rsidRPr="00B335AA">
        <w:rPr>
          <w:rStyle w:val="StyleUnderline"/>
        </w:rPr>
        <w:t xml:space="preserve"> was </w:t>
      </w:r>
      <w:r w:rsidRPr="00B335AA">
        <w:rPr>
          <w:rStyle w:val="Emphasis"/>
        </w:rPr>
        <w:t>handed down less than two days after it was argued</w:t>
      </w:r>
      <w:r w:rsidRPr="00B335AA">
        <w:rPr>
          <w:sz w:val="16"/>
        </w:rPr>
        <w:t xml:space="preserve">. By way of comparison, even working at lightning speed, </w:t>
      </w:r>
      <w:proofErr w:type="spellStart"/>
      <w:r w:rsidRPr="00B335AA">
        <w:rPr>
          <w:sz w:val="16"/>
        </w:rPr>
        <w:t>Issacharoff</w:t>
      </w:r>
      <w:proofErr w:type="spellEnd"/>
      <w:r w:rsidRPr="00B335AA">
        <w:rPr>
          <w:sz w:val="16"/>
        </w:rPr>
        <w:t xml:space="preserve">, </w:t>
      </w:r>
      <w:proofErr w:type="spellStart"/>
      <w:r w:rsidRPr="00B335AA">
        <w:rPr>
          <w:sz w:val="16"/>
        </w:rPr>
        <w:t>Karlan</w:t>
      </w:r>
      <w:proofErr w:type="spellEnd"/>
      <w:r w:rsidRPr="00B335AA">
        <w:rPr>
          <w:sz w:val="16"/>
        </w:rPr>
        <w:t xml:space="preserve">, and </w:t>
      </w:r>
      <w:proofErr w:type="spellStart"/>
      <w:r w:rsidRPr="00B335AA">
        <w:rPr>
          <w:sz w:val="16"/>
        </w:rPr>
        <w:t>Pildes</w:t>
      </w:r>
      <w:proofErr w:type="spellEnd"/>
      <w:r w:rsidRPr="00B335AA">
        <w:rPr>
          <w:sz w:val="16"/>
        </w:rPr>
        <w:t xml:space="preserve"> took nearly two weeks from the date of the decision until they submitted their final manuscript to the publisher, whereas I spent a leisurely two and a half months working on this Essay, and the editors of the Michigan Law Review spent a still longer period editing it and checking citations. Given this upside-down allocation of time, it is not surprising that the Court's chosen legal theories do not survive close scrutiny.</w:t>
      </w:r>
    </w:p>
    <w:p w:rsidR="00C16766" w:rsidRPr="00B335AA" w:rsidRDefault="00C16766" w:rsidP="00C16766">
      <w:pPr>
        <w:pStyle w:val="Heading4"/>
        <w:numPr>
          <w:ilvl w:val="0"/>
          <w:numId w:val="12"/>
        </w:numPr>
      </w:pPr>
      <w:proofErr w:type="gramStart"/>
      <w:r w:rsidRPr="00B335AA">
        <w:t>ignores</w:t>
      </w:r>
      <w:proofErr w:type="gramEnd"/>
      <w:r w:rsidRPr="00B335AA">
        <w:t xml:space="preserve"> topic specific education- turns every debate into a court capital debate instead of about the merits of the plan when they can no link out of every da</w:t>
      </w:r>
    </w:p>
    <w:p w:rsidR="00C16766" w:rsidRPr="00B335AA" w:rsidRDefault="00C16766" w:rsidP="00C16766">
      <w:pPr>
        <w:pStyle w:val="Heading3"/>
      </w:pPr>
      <w:r w:rsidRPr="00B335AA">
        <w:t>1NC/2AC – Courts Don’t Link</w:t>
      </w:r>
    </w:p>
    <w:p w:rsidR="00C16766" w:rsidRPr="00B335AA" w:rsidRDefault="00C16766" w:rsidP="00C16766">
      <w:pPr>
        <w:pStyle w:val="Heading4"/>
        <w:rPr>
          <w:rFonts w:eastAsia="Times New Roman"/>
        </w:rPr>
      </w:pPr>
      <w:r w:rsidRPr="00B335AA">
        <w:rPr>
          <w:rFonts w:eastAsia="Times New Roman"/>
        </w:rPr>
        <w:t>Courts don’t link</w:t>
      </w:r>
    </w:p>
    <w:p w:rsidR="00C16766" w:rsidRPr="00B335AA" w:rsidRDefault="00C16766" w:rsidP="00C16766">
      <w:pPr>
        <w:tabs>
          <w:tab w:val="center" w:pos="90"/>
        </w:tabs>
        <w:rPr>
          <w:rFonts w:eastAsia="Calibri"/>
        </w:rPr>
      </w:pPr>
      <w:r w:rsidRPr="00B335AA">
        <w:rPr>
          <w:rStyle w:val="Style13ptBold"/>
        </w:rPr>
        <w:t>Ward 9</w:t>
      </w:r>
      <w:r w:rsidRPr="00B335AA">
        <w:rPr>
          <w:rFonts w:eastAsia="Calibri"/>
        </w:rPr>
        <w:t xml:space="preserve"> (</w:t>
      </w:r>
      <w:proofErr w:type="spellStart"/>
      <w:r w:rsidRPr="00B335AA">
        <w:rPr>
          <w:rFonts w:eastAsia="Calibri"/>
        </w:rPr>
        <w:t>Artemus</w:t>
      </w:r>
      <w:proofErr w:type="spellEnd"/>
      <w:r w:rsidRPr="00B335AA">
        <w:rPr>
          <w:rFonts w:eastAsia="Calibri"/>
        </w:rPr>
        <w:t>, Professor – Political Science – Northern Illinois University “Political Foundations of Judicial Supremacy: The Presidency, the Supreme Court”, Congress &amp; the Presidency, Jan-Apr, (36)1; p. 119)</w:t>
      </w:r>
    </w:p>
    <w:p w:rsidR="00C16766" w:rsidRPr="00B335AA" w:rsidRDefault="00C16766" w:rsidP="00C16766">
      <w:pPr>
        <w:tabs>
          <w:tab w:val="center" w:pos="90"/>
        </w:tabs>
        <w:rPr>
          <w:rFonts w:eastAsia="Calibri"/>
          <w:sz w:val="16"/>
        </w:rPr>
      </w:pPr>
      <w:r w:rsidRPr="00B335AA">
        <w:rPr>
          <w:rFonts w:eastAsia="Calibri"/>
          <w:sz w:val="16"/>
        </w:rPr>
        <w:t xml:space="preserve">After the old order has collapse the once- united, new-regime coalition begins to fracture as original commitments are extended to new issues. In chapter 3 Whittington combines </w:t>
      </w:r>
      <w:proofErr w:type="spellStart"/>
      <w:r w:rsidRPr="00B335AA">
        <w:rPr>
          <w:rFonts w:eastAsia="Calibri"/>
          <w:sz w:val="16"/>
        </w:rPr>
        <w:t>Skowronek's</w:t>
      </w:r>
      <w:proofErr w:type="spellEnd"/>
      <w:r w:rsidRPr="00B335AA">
        <w:rPr>
          <w:rFonts w:eastAsia="Calibri"/>
          <w:sz w:val="16"/>
        </w:rPr>
        <w:t xml:space="preserve"> articulation and disjunctive categories into the overarching "affiliated" presidencies as both seek to elaborate the regime begun under reconstructive leaders. By this point in the ascendant regime, </w:t>
      </w:r>
      <w:proofErr w:type="spellStart"/>
      <w:r w:rsidRPr="00B335AA">
        <w:rPr>
          <w:rFonts w:eastAsia="Calibri"/>
          <w:sz w:val="16"/>
        </w:rPr>
        <w:t>Bourts</w:t>
      </w:r>
      <w:proofErr w:type="spellEnd"/>
      <w:r w:rsidRPr="00B335AA">
        <w:rPr>
          <w:rFonts w:eastAsia="Calibri"/>
          <w:sz w:val="16"/>
        </w:rPr>
        <w:t xml:space="preserve"> are staffed by justices from the dominant ruling coalition via the appointment process - and Whittington spends time on appointment politics here and more fully in chapter 4. Perhaps counter-intuitively, </w:t>
      </w:r>
      <w:r w:rsidRPr="00B335AA">
        <w:rPr>
          <w:rFonts w:eastAsia="Calibri"/>
          <w:u w:val="single"/>
        </w:rPr>
        <w:t>affiliated political actors - including presidents - encourage Courts to exercise vetoes and operate in issue areas</w:t>
      </w:r>
      <w:r w:rsidRPr="00B335AA">
        <w:rPr>
          <w:rFonts w:eastAsia="Calibri"/>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B335AA">
        <w:rPr>
          <w:rFonts w:eastAsia="Calibri"/>
          <w:u w:val="single"/>
        </w:rPr>
        <w:t xml:space="preserve">why it is easier for </w:t>
      </w:r>
      <w:proofErr w:type="spellStart"/>
      <w:r w:rsidRPr="00B335AA">
        <w:rPr>
          <w:rFonts w:eastAsia="Calibri"/>
          <w:u w:val="single"/>
        </w:rPr>
        <w:t>affilitated</w:t>
      </w:r>
      <w:proofErr w:type="spellEnd"/>
      <w:r w:rsidRPr="00B335AA">
        <w:rPr>
          <w:rFonts w:eastAsia="Calibri"/>
          <w:u w:val="single"/>
        </w:rPr>
        <w:t xml:space="preserve"> judges, rather than affiliated presidents, to rein in outliers and conduct constitutional maintenance. The latter are saddled with controlling opposition political figures, satisfying short-term political demands, and navigating </w:t>
      </w:r>
      <w:proofErr w:type="spellStart"/>
      <w:r w:rsidRPr="00B335AA">
        <w:rPr>
          <w:rFonts w:eastAsia="Calibri"/>
          <w:u w:val="single"/>
        </w:rPr>
        <w:t>intraregime</w:t>
      </w:r>
      <w:proofErr w:type="spellEnd"/>
      <w:r w:rsidRPr="00B335AA">
        <w:rPr>
          <w:rFonts w:eastAsia="Calibri"/>
          <w:u w:val="single"/>
        </w:rPr>
        <w:t xml:space="preserve"> gridlock and political thickets</w:t>
      </w:r>
      <w:r w:rsidRPr="00B335AA">
        <w:rPr>
          <w:rFonts w:eastAsia="Times New Roman" w:cs="Times New Roman"/>
          <w:b/>
          <w:sz w:val="16"/>
          <w:szCs w:val="24"/>
          <w:u w:val="single"/>
        </w:rPr>
        <w:t>.</w:t>
      </w:r>
      <w:r w:rsidRPr="00B335AA">
        <w:rPr>
          <w:rFonts w:eastAsia="Calibri"/>
          <w:sz w:val="16"/>
        </w:rPr>
        <w:t xml:space="preserve"> Furthermore, because of their electoral accountability</w:t>
      </w:r>
      <w:r w:rsidRPr="00B335AA">
        <w:rPr>
          <w:rFonts w:eastAsia="Calibri"/>
          <w:u w:val="single"/>
        </w:rPr>
        <w:t>, politicians engage in position-taking</w:t>
      </w:r>
      <w:r w:rsidRPr="00B335AA">
        <w:rPr>
          <w:rFonts w:eastAsia="Calibri"/>
          <w:sz w:val="16"/>
        </w:rPr>
        <w:t xml:space="preserve">, credit-claiming, and blame-avoidance behavior. By contrast, their </w:t>
      </w:r>
      <w:r w:rsidRPr="00B335AA">
        <w:rPr>
          <w:rFonts w:eastAsia="Calibri"/>
          <w:b/>
          <w:iCs/>
          <w:u w:val="single"/>
          <w:bdr w:val="single" w:sz="8" w:space="0" w:color="auto"/>
        </w:rPr>
        <w:t>judicial counterparts are</w:t>
      </w:r>
      <w:r w:rsidRPr="00B335AA">
        <w:rPr>
          <w:rFonts w:eastAsia="Calibri"/>
          <w:u w:val="single"/>
        </w:rPr>
        <w:t xml:space="preserve"> relatively </w:t>
      </w:r>
      <w:r w:rsidRPr="00B335AA">
        <w:rPr>
          <w:rFonts w:eastAsia="Calibri"/>
          <w:b/>
          <w:iCs/>
          <w:u w:val="single"/>
          <w:bdr w:val="single" w:sz="8" w:space="0" w:color="auto"/>
        </w:rPr>
        <w:t>sheltered from political pressures</w:t>
      </w:r>
      <w:r w:rsidRPr="00B335AA">
        <w:rPr>
          <w:rFonts w:eastAsia="Calibri"/>
          <w:u w:val="single"/>
        </w:rPr>
        <w:t xml:space="preserve"> and have more straightforward decisional processes. Activist Courts can </w:t>
      </w:r>
      <w:r w:rsidRPr="00B335AA">
        <w:rPr>
          <w:rFonts w:eastAsia="Calibri"/>
          <w:b/>
          <w:iCs/>
          <w:u w:val="single"/>
          <w:bdr w:val="single" w:sz="8" w:space="0" w:color="auto"/>
        </w:rPr>
        <w:t>take the blame</w:t>
      </w:r>
      <w:r w:rsidRPr="00B335AA">
        <w:rPr>
          <w:rFonts w:eastAsia="Calibri"/>
          <w:u w:val="single"/>
        </w:rPr>
        <w:t xml:space="preserve"> for advancing and legitimizing constitutional commitments that might have electoral costs.</w:t>
      </w:r>
      <w:r w:rsidRPr="00B335AA">
        <w:rPr>
          <w:rFonts w:eastAsia="Calibri"/>
          <w:sz w:val="16"/>
        </w:rPr>
        <w:t xml:space="preserve"> In short, a division of labor exists between politicians and judges affiliated with the dominant regime.</w:t>
      </w:r>
    </w:p>
    <w:p w:rsidR="00C16766" w:rsidRPr="00B335AA" w:rsidRDefault="00C16766" w:rsidP="00C16766">
      <w:pPr>
        <w:pStyle w:val="Heading3"/>
      </w:pPr>
      <w:r w:rsidRPr="00B335AA">
        <w:t>2NC/1AR – No Link – Blame Shifting</w:t>
      </w:r>
    </w:p>
    <w:p w:rsidR="00C16766" w:rsidRPr="00B335AA" w:rsidRDefault="00C16766" w:rsidP="00C16766">
      <w:pPr>
        <w:pStyle w:val="Heading4"/>
      </w:pPr>
      <w:r w:rsidRPr="00B335AA">
        <w:t>Trump can just blame the court</w:t>
      </w:r>
    </w:p>
    <w:p w:rsidR="00C16766" w:rsidRPr="00B335AA" w:rsidRDefault="00C16766" w:rsidP="00C16766">
      <w:pPr>
        <w:autoSpaceDE w:val="0"/>
        <w:autoSpaceDN w:val="0"/>
        <w:adjustRightInd w:val="0"/>
      </w:pPr>
      <w:r w:rsidRPr="00B335AA">
        <w:rPr>
          <w:rStyle w:val="Style13ptBold"/>
        </w:rPr>
        <w:t>Whittington 5</w:t>
      </w:r>
      <w:r w:rsidRPr="00B335AA">
        <w:t xml:space="preserve"> (Keith E., Cromwell Professor of Politics @ Princeton University, ““Interpose Your Friendly Hand”: Political Supports for the Exercise of Judicial Review by the United States Supreme Court”, American Political Science Review, 99(4), November, p. 585, 591-592)</w:t>
      </w:r>
    </w:p>
    <w:p w:rsidR="00C16766" w:rsidRPr="00B335AA" w:rsidRDefault="00C16766" w:rsidP="00C16766">
      <w:pPr>
        <w:rPr>
          <w:sz w:val="16"/>
        </w:rPr>
      </w:pPr>
      <w:r w:rsidRPr="00B335AA">
        <w:rPr>
          <w:rStyle w:val="StyleUnderline"/>
        </w:rPr>
        <w:t>Political leaders</w:t>
      </w:r>
      <w:r w:rsidRPr="00B335AA">
        <w:rPr>
          <w:sz w:val="16"/>
        </w:rPr>
        <w:t xml:space="preserve"> in such a situation will have reason to </w:t>
      </w:r>
      <w:r w:rsidRPr="00B335AA">
        <w:rPr>
          <w:rStyle w:val="StyleUnderline"/>
        </w:rPr>
        <w:t>support</w:t>
      </w:r>
      <w:r w:rsidRPr="00B335AA">
        <w:rPr>
          <w:sz w:val="16"/>
        </w:rPr>
        <w:t xml:space="preserve"> or, at minimum, tolerate </w:t>
      </w:r>
      <w:r w:rsidRPr="00B335AA">
        <w:rPr>
          <w:rStyle w:val="StyleUnderline"/>
        </w:rPr>
        <w:t>the active exercise of judicial review.</w:t>
      </w:r>
      <w:r w:rsidRPr="00B335AA">
        <w:rPr>
          <w:sz w:val="16"/>
        </w:rPr>
        <w:t xml:space="preserve"> In the American context, the presidency is a particularly useful site for locating such behavior. The Constitution gives the president a powerful role in selecting and speaking to federal judges. As national party leaders, </w:t>
      </w:r>
      <w:r w:rsidRPr="00B335AA">
        <w:rPr>
          <w:rStyle w:val="StyleUnderline"/>
        </w:rPr>
        <w:t>presidents</w:t>
      </w:r>
      <w:r w:rsidRPr="00B335AA">
        <w:rPr>
          <w:sz w:val="16"/>
        </w:rPr>
        <w:t xml:space="preserve"> and presidential candidates </w:t>
      </w:r>
      <w:r w:rsidRPr="00B335AA">
        <w:rPr>
          <w:rStyle w:val="StyleUnderline"/>
        </w:rPr>
        <w:t>are</w:t>
      </w:r>
      <w:r w:rsidRPr="00B335AA">
        <w:rPr>
          <w:sz w:val="16"/>
        </w:rPr>
        <w:t xml:space="preserve"> both conscious of the fragmented nature of American political parties and </w:t>
      </w:r>
      <w:r w:rsidRPr="00B335AA">
        <w:rPr>
          <w:rStyle w:val="StyleUnderline"/>
        </w:rPr>
        <w:t>sensitive to policy goals</w:t>
      </w:r>
      <w:r w:rsidRPr="00B335AA">
        <w:rPr>
          <w:sz w:val="16"/>
        </w:rPr>
        <w:t xml:space="preserve"> that will </w:t>
      </w:r>
      <w:r w:rsidRPr="00B335AA">
        <w:rPr>
          <w:rStyle w:val="StyleUnderline"/>
        </w:rPr>
        <w:t>not be shared by all</w:t>
      </w:r>
      <w:r w:rsidRPr="00B335AA">
        <w:rPr>
          <w:sz w:val="16"/>
        </w:rPr>
        <w:t xml:space="preserve"> of the president’s putative </w:t>
      </w:r>
      <w:r w:rsidRPr="00B335AA">
        <w:rPr>
          <w:rStyle w:val="StyleUnderline"/>
        </w:rPr>
        <w:t>partisan allies in Congress. We</w:t>
      </w:r>
      <w:r w:rsidRPr="00B335AA">
        <w:rPr>
          <w:sz w:val="16"/>
        </w:rPr>
        <w:t xml:space="preserve"> would </w:t>
      </w:r>
      <w:r w:rsidRPr="00B335AA">
        <w:rPr>
          <w:rStyle w:val="StyleUnderline"/>
        </w:rPr>
        <w:t>expect political support for judicial review</w:t>
      </w:r>
      <w:r w:rsidRPr="00B335AA">
        <w:rPr>
          <w:sz w:val="16"/>
        </w:rPr>
        <w:t xml:space="preserve"> to make itself </w:t>
      </w:r>
      <w:r w:rsidRPr="00B335AA">
        <w:rPr>
          <w:rStyle w:val="StyleUnderline"/>
        </w:rPr>
        <w:t>apparent in</w:t>
      </w:r>
      <w:r w:rsidRPr="00B335AA">
        <w:rPr>
          <w:sz w:val="16"/>
        </w:rPr>
        <w:t xml:space="preserve"> any of four fields of activity: (1) in the selection of “activist” judges, (2) in the encouragement of specific judicial action consistent with the political needs of coalition leaders, (3) </w:t>
      </w:r>
      <w:r w:rsidRPr="00B335AA">
        <w:rPr>
          <w:rStyle w:val="StyleUnderline"/>
        </w:rPr>
        <w:t xml:space="preserve">in the </w:t>
      </w:r>
      <w:r w:rsidRPr="00B335AA">
        <w:rPr>
          <w:rStyle w:val="Emphasis"/>
        </w:rPr>
        <w:t>congenial reception</w:t>
      </w:r>
      <w:r w:rsidRPr="00B335AA">
        <w:rPr>
          <w:rStyle w:val="StyleUnderline"/>
        </w:rPr>
        <w:t xml:space="preserve"> of judicial action after it has been taken</w:t>
      </w:r>
      <w:r w:rsidRPr="00B335AA">
        <w:rPr>
          <w:sz w:val="16"/>
        </w:rPr>
        <w:t xml:space="preserve">, and (4) in the public expression of generalized support for judicial supremacy in the articulation of constitutional commitments. Although it might sometimes be the case that </w:t>
      </w:r>
      <w:r w:rsidRPr="00B335AA">
        <w:rPr>
          <w:rStyle w:val="StyleUnderline"/>
        </w:rPr>
        <w:t>judges and elected officials act in</w:t>
      </w:r>
      <w:r w:rsidRPr="00B335AA">
        <w:rPr>
          <w:sz w:val="16"/>
        </w:rPr>
        <w:t xml:space="preserve"> more-or-less </w:t>
      </w:r>
      <w:r w:rsidRPr="00B335AA">
        <w:rPr>
          <w:rStyle w:val="StyleUnderline"/>
        </w:rPr>
        <w:t>explicit concert to shift the politically appropriate decisions into the judicial arena for resolution</w:t>
      </w:r>
      <w:r w:rsidRPr="00B335AA">
        <w:rPr>
          <w:sz w:val="16"/>
        </w:rPr>
        <w:t xml:space="preserve">, </w:t>
      </w:r>
      <w:r w:rsidRPr="00B335AA">
        <w:rPr>
          <w:rStyle w:val="StyleUnderline"/>
        </w:rPr>
        <w:t>it is also the case that judges might act independently of elected officials</w:t>
      </w:r>
      <w:r w:rsidRPr="00B335AA">
        <w:rPr>
          <w:sz w:val="16"/>
        </w:rPr>
        <w:t xml:space="preserve"> but nonetheless </w:t>
      </w:r>
      <w:r w:rsidRPr="00B335AA">
        <w:rPr>
          <w:rStyle w:val="StyleUnderline"/>
        </w:rPr>
        <w:t>in ways that elected officials find congenial</w:t>
      </w:r>
      <w:r w:rsidRPr="00B335AA">
        <w:rPr>
          <w:sz w:val="16"/>
        </w:rPr>
        <w:t xml:space="preserve"> to their own interests </w:t>
      </w:r>
      <w:r w:rsidRPr="00B335AA">
        <w:rPr>
          <w:rStyle w:val="StyleUnderline"/>
        </w:rPr>
        <w:t>and are willing</w:t>
      </w:r>
      <w:r w:rsidRPr="00B335AA">
        <w:rPr>
          <w:sz w:val="16"/>
        </w:rPr>
        <w:t xml:space="preserve"> and able </w:t>
      </w:r>
      <w:r w:rsidRPr="00B335AA">
        <w:rPr>
          <w:rStyle w:val="StyleUnderline"/>
        </w:rPr>
        <w:t>to accommodate</w:t>
      </w:r>
      <w:r w:rsidRPr="00B335AA">
        <w:rPr>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B335AA">
        <w:rPr>
          <w:rStyle w:val="StyleUnderline"/>
        </w:rPr>
        <w:t xml:space="preserve">judges might exploit the political space open to them to render controversial decisions </w:t>
      </w:r>
      <w:r w:rsidRPr="00B335AA">
        <w:rPr>
          <w:sz w:val="16"/>
        </w:rPr>
        <w:t xml:space="preserve">and in how elected officials might anticipate the utility of future acts of judicial review to their own interests.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B335AA">
        <w:rPr>
          <w:rStyle w:val="StyleUnderline"/>
        </w:rPr>
        <w:t>presidents</w:t>
      </w:r>
      <w:r w:rsidRPr="00B335AA">
        <w:rPr>
          <w:sz w:val="16"/>
        </w:rPr>
        <w:t xml:space="preserve"> and legislative leaders, must similarly sometimes manage deeply divided or cross-pressured coalitions. When faced with such issues, elected officials </w:t>
      </w:r>
      <w:r w:rsidRPr="00B335AA">
        <w:rPr>
          <w:rStyle w:val="StyleUnderline"/>
        </w:rPr>
        <w:t xml:space="preserve">may actively seek to turn over controversial political questions to the courts so as to circumvent a paralyzed legislature and </w:t>
      </w:r>
      <w:r w:rsidRPr="00B335AA">
        <w:rPr>
          <w:rStyle w:val="Emphasis"/>
        </w:rPr>
        <w:t>avoid the political fallout</w:t>
      </w:r>
      <w:r w:rsidRPr="00B335AA">
        <w:rPr>
          <w:rStyle w:val="StyleUnderline"/>
        </w:rPr>
        <w:t xml:space="preserve"> that would come with taking direct action themselves. As</w:t>
      </w:r>
      <w:r w:rsidRPr="00B335AA">
        <w:rPr>
          <w:sz w:val="16"/>
        </w:rPr>
        <w:t xml:space="preserve"> Mark Graber (1993) has detailed</w:t>
      </w:r>
      <w:r w:rsidRPr="00B335AA">
        <w:rPr>
          <w:rStyle w:val="StyleUnderline"/>
        </w:rPr>
        <w:t xml:space="preserve"> in</w:t>
      </w:r>
      <w:r w:rsidRPr="00B335AA">
        <w:rPr>
          <w:sz w:val="16"/>
        </w:rPr>
        <w:t xml:space="preserve"> cases such as </w:t>
      </w:r>
      <w:r w:rsidRPr="00B335AA">
        <w:rPr>
          <w:rStyle w:val="StyleUnderline"/>
        </w:rPr>
        <w:t>slavery and abortion, elected officials</w:t>
      </w:r>
      <w:r w:rsidRPr="00B335AA">
        <w:rPr>
          <w:sz w:val="16"/>
        </w:rPr>
        <w:t xml:space="preserve"> may </w:t>
      </w:r>
      <w:r w:rsidRPr="00B335AA">
        <w:rPr>
          <w:rStyle w:val="StyleUnderline"/>
        </w:rPr>
        <w:t>prefer judicial resolution of disruptive political</w:t>
      </w:r>
      <w:r w:rsidRPr="00B335AA">
        <w:rPr>
          <w:sz w:val="16"/>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B335AA">
        <w:rPr>
          <w:rStyle w:val="StyleUnderline"/>
        </w:rPr>
        <w:t>For</w:t>
      </w:r>
      <w:r w:rsidRPr="00B335AA">
        <w:rPr>
          <w:sz w:val="16"/>
        </w:rPr>
        <w:t xml:space="preserve"> cross-pressured</w:t>
      </w:r>
      <w:r w:rsidRPr="00B335AA">
        <w:rPr>
          <w:rStyle w:val="StyleUnderline"/>
        </w:rPr>
        <w:t xml:space="preserve"> politicians</w:t>
      </w:r>
      <w:r w:rsidRPr="00B335AA">
        <w:rPr>
          <w:sz w:val="16"/>
        </w:rPr>
        <w:t xml:space="preserve"> and coalition leaders, </w:t>
      </w:r>
      <w:r w:rsidRPr="00B335AA">
        <w:rPr>
          <w:rStyle w:val="Emphasis"/>
        </w:rPr>
        <w:t>shifting blame</w:t>
      </w:r>
      <w:r w:rsidRPr="00B335AA">
        <w:rPr>
          <w:rStyle w:val="StyleUnderline"/>
        </w:rPr>
        <w:t xml:space="preserve"> for controversial decisions to the Court</w:t>
      </w:r>
      <w:r w:rsidRPr="00B335AA">
        <w:rPr>
          <w:sz w:val="16"/>
        </w:rPr>
        <w:t xml:space="preserve"> and obscuring their own relationship to those decisions </w:t>
      </w:r>
      <w:r w:rsidRPr="00B335AA">
        <w:rPr>
          <w:rStyle w:val="StyleUnderline"/>
        </w:rPr>
        <w:t>may preserve electoral support and coalition unity</w:t>
      </w:r>
      <w:r w:rsidRPr="00B335AA">
        <w:rPr>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rsidR="00C16766" w:rsidRPr="00B335AA" w:rsidRDefault="00C16766" w:rsidP="00C16766">
      <w:pPr>
        <w:rPr>
          <w:sz w:val="16"/>
        </w:rPr>
      </w:pPr>
    </w:p>
    <w:p w:rsidR="00C16766" w:rsidRPr="00B335AA" w:rsidRDefault="00C16766" w:rsidP="00C16766">
      <w:pPr>
        <w:pStyle w:val="Heading4"/>
        <w:rPr>
          <w:rFonts w:eastAsia="Times New Roman"/>
        </w:rPr>
      </w:pPr>
      <w:r w:rsidRPr="00B335AA">
        <w:rPr>
          <w:rFonts w:eastAsia="Times New Roman"/>
        </w:rPr>
        <w:t>Court shifts the controversy and debate away from the president</w:t>
      </w:r>
    </w:p>
    <w:p w:rsidR="00C16766" w:rsidRPr="00B335AA" w:rsidRDefault="00C16766" w:rsidP="00C16766">
      <w:pPr>
        <w:tabs>
          <w:tab w:val="center" w:pos="90"/>
        </w:tabs>
        <w:rPr>
          <w:rFonts w:eastAsia="Calibri" w:cs="Times New Roman"/>
        </w:rPr>
      </w:pPr>
      <w:r w:rsidRPr="00B335AA">
        <w:rPr>
          <w:rStyle w:val="Style13ptBold"/>
        </w:rPr>
        <w:t xml:space="preserve">Martens 7 </w:t>
      </w:r>
      <w:r w:rsidRPr="00B335AA">
        <w:rPr>
          <w:rFonts w:eastAsia="Calibri" w:cs="Times New Roman"/>
        </w:rPr>
        <w:t>[Alison M. Martens, political science at University of Louisville, 2007 (Perspectives on Politics 5.3</w:t>
      </w:r>
      <w:proofErr w:type="gramStart"/>
      <w:r w:rsidRPr="00B335AA">
        <w:rPr>
          <w:rFonts w:eastAsia="Calibri" w:cs="Times New Roman"/>
        </w:rPr>
        <w:t>) ]</w:t>
      </w:r>
      <w:proofErr w:type="gramEnd"/>
    </w:p>
    <w:p w:rsidR="00C16766" w:rsidRPr="00B335AA" w:rsidRDefault="00C16766" w:rsidP="00C16766">
      <w:pPr>
        <w:tabs>
          <w:tab w:val="center" w:pos="90"/>
        </w:tabs>
        <w:rPr>
          <w:rFonts w:eastAsia="Calibri" w:cs="Times New Roman"/>
          <w:sz w:val="16"/>
        </w:rPr>
      </w:pPr>
      <w:r w:rsidRPr="00B335AA">
        <w:rPr>
          <w:rFonts w:eastAsia="Calibri" w:cs="Times New Roman"/>
          <w:sz w:val="16"/>
        </w:rPr>
        <w:t xml:space="preserve">The outline of this revised research agenda, begins by looking at a 1993 article written by Mark Graber challenging the </w:t>
      </w:r>
      <w:proofErr w:type="spellStart"/>
      <w:r w:rsidRPr="00B335AA">
        <w:rPr>
          <w:rFonts w:eastAsia="Calibri" w:cs="Times New Roman"/>
          <w:sz w:val="16"/>
        </w:rPr>
        <w:t>countermajoritarian</w:t>
      </w:r>
      <w:proofErr w:type="spellEnd"/>
      <w:r w:rsidRPr="00B335AA">
        <w:rPr>
          <w:rFonts w:eastAsia="Calibri" w:cs="Times New Roman"/>
          <w:sz w:val="16"/>
        </w:rPr>
        <w:t xml:space="preserve"> difficulty paradigm. Graber's observations point to the importance of studying systemic transformations, such as the evolution of judicial supremacy. Using historical case studies on abortion, the </w:t>
      </w:r>
      <w:r w:rsidRPr="00B335AA">
        <w:rPr>
          <w:rFonts w:eastAsia="Calibri" w:cs="Times New Roman"/>
          <w:i/>
          <w:iCs/>
          <w:sz w:val="16"/>
        </w:rPr>
        <w:t>Dred Scott</w:t>
      </w:r>
      <w:r w:rsidRPr="00B335AA">
        <w:rPr>
          <w:rFonts w:eastAsia="Calibri" w:cs="Times New Roman"/>
          <w:sz w:val="16"/>
        </w:rPr>
        <w:t xml:space="preserve"> 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B335AA">
        <w:rPr>
          <w:rFonts w:eastAsia="Calibri" w:cs="Times New Roman"/>
          <w:u w:val="single"/>
        </w:rPr>
        <w:t xml:space="preserve">judicial independence, </w:t>
      </w:r>
      <w:r w:rsidRPr="00B335AA">
        <w:rPr>
          <w:rFonts w:eastAsia="Calibri" w:cs="Times New Roman"/>
          <w:sz w:val="16"/>
        </w:rPr>
        <w:t>when it actually occurs,</w:t>
      </w:r>
      <w:r w:rsidRPr="00B335AA">
        <w:rPr>
          <w:rFonts w:eastAsia="Calibri" w:cs="Times New Roman"/>
          <w:u w:val="single"/>
        </w:rPr>
        <w:t xml:space="preserve"> is often exercised </w:t>
      </w:r>
      <w:r w:rsidRPr="00B335AA">
        <w:rPr>
          <w:rFonts w:eastAsia="Calibri" w:cs="Times New Roman"/>
          <w:b/>
          <w:iCs/>
          <w:u w:val="single"/>
          <w:bdr w:val="single" w:sz="4" w:space="0" w:color="auto"/>
        </w:rPr>
        <w:t>at the invitation of elected officials</w:t>
      </w:r>
      <w:r w:rsidRPr="00B335AA">
        <w:rPr>
          <w:rFonts w:eastAsia="Calibri" w:cs="Times New Roman"/>
          <w:u w:val="single"/>
        </w:rPr>
        <w:t xml:space="preserve">, </w:t>
      </w:r>
      <w:r w:rsidRPr="00B335AA">
        <w:rPr>
          <w:rFonts w:eastAsia="Calibri" w:cs="Times New Roman"/>
          <w:sz w:val="16"/>
        </w:rPr>
        <w:t>and in the absence of any expressed majoritarian choice, in order</w:t>
      </w:r>
      <w:r w:rsidRPr="00B335AA">
        <w:rPr>
          <w:rFonts w:eastAsia="Calibri" w:cs="Times New Roman"/>
          <w:u w:val="single"/>
        </w:rPr>
        <w:t xml:space="preserve"> to </w:t>
      </w:r>
      <w:r w:rsidRPr="00B335AA">
        <w:rPr>
          <w:rFonts w:eastAsia="Calibri" w:cs="Times New Roman"/>
          <w:b/>
          <w:iCs/>
          <w:u w:val="single"/>
          <w:bdr w:val="single" w:sz="4" w:space="0" w:color="auto"/>
        </w:rPr>
        <w:t>resolve political controversies</w:t>
      </w:r>
      <w:r w:rsidRPr="00B335AA">
        <w:rPr>
          <w:rFonts w:eastAsia="Calibri" w:cs="Times New Roman"/>
          <w:u w:val="single"/>
        </w:rPr>
        <w:t xml:space="preserve"> that elected officials cannot or do not want to resolve themselves. Hence the counter-majoritarian difficulty can be more appropriately characterized as the “non-majoritarian difficulty</w:t>
      </w:r>
      <w:r w:rsidRPr="00B335AA">
        <w:rPr>
          <w:rFonts w:eastAsia="Calibri" w:cs="Times New Roman"/>
          <w:sz w:val="16"/>
        </w:rPr>
        <w:t xml:space="preserve">.” </w:t>
      </w:r>
      <w:hyperlink r:id="rId18" w:anchor="fn33#fn33" w:history="1">
        <w:r w:rsidRPr="00B335AA">
          <w:rPr>
            <w:rFonts w:eastAsia="Calibri" w:cs="Times New Roman"/>
            <w:sz w:val="16"/>
            <w:vertAlign w:val="superscript"/>
          </w:rPr>
          <w:t>33</w:t>
        </w:r>
      </w:hyperlink>
      <w:r w:rsidRPr="00B335AA">
        <w:rPr>
          <w:rFonts w:eastAsia="Calibri" w:cs="Times New Roman"/>
          <w:sz w:val="16"/>
        </w:rPr>
        <w:t xml:space="preserve"> According to Graber, </w:t>
      </w:r>
      <w:r w:rsidRPr="00B335AA">
        <w:rPr>
          <w:rFonts w:eastAsia="Calibri" w:cs="Times New Roman"/>
          <w:u w:val="single"/>
        </w:rPr>
        <w:t>where crosscutting issues divide a lawmaking majority an invitation is often tacitly but consciously issued to the Court by political elites to resolve the political controversy that they themselves are unwilling or unable to address, thereby “</w:t>
      </w:r>
      <w:r w:rsidRPr="00B335AA">
        <w:rPr>
          <w:rFonts w:eastAsia="Calibri" w:cs="Times New Roman"/>
          <w:b/>
          <w:iCs/>
          <w:u w:val="single"/>
          <w:bdr w:val="single" w:sz="4" w:space="0" w:color="auto"/>
        </w:rPr>
        <w:t>foisting disruptive political debates off on the Supreme Court.</w:t>
      </w:r>
      <w:r w:rsidRPr="00B335AA">
        <w:rPr>
          <w:rFonts w:eastAsia="Calibri" w:cs="Times New Roman"/>
          <w:u w:val="single"/>
        </w:rPr>
        <w:t xml:space="preserve">” </w:t>
      </w:r>
      <w:hyperlink r:id="rId19" w:anchor="fn34#fn34" w:history="1">
        <w:r w:rsidRPr="00B335AA">
          <w:rPr>
            <w:rFonts w:eastAsia="Calibri" w:cs="Times New Roman"/>
            <w:u w:val="single"/>
          </w:rPr>
          <w:t>34</w:t>
        </w:r>
      </w:hyperlink>
      <w:r w:rsidRPr="00B335AA">
        <w:rPr>
          <w:rFonts w:eastAsia="Calibri" w:cs="Times New Roman"/>
          <w:u w:val="single"/>
        </w:rPr>
        <w:t xml:space="preserve"> Graber writes that “elected officials encourage or tacitly support judicial policymaking both as a means of avoiding political responsibility for making tough decisions and as a means of pursuing controversial policy goals that they cannot publicly advance through open legislative and electoral politics.” </w:t>
      </w:r>
      <w:hyperlink r:id="rId20" w:anchor="fn35#fn35" w:history="1">
        <w:r w:rsidRPr="00B335AA">
          <w:rPr>
            <w:rFonts w:eastAsia="Calibri" w:cs="Times New Roman"/>
            <w:u w:val="single"/>
          </w:rPr>
          <w:t>35</w:t>
        </w:r>
      </w:hyperlink>
      <w:r w:rsidRPr="00B335AA">
        <w:rPr>
          <w:rFonts w:eastAsia="Calibri" w:cs="Times New Roman"/>
          <w:u w:val="single"/>
        </w:rPr>
        <w:t xml:space="preserve"> Furthermore, political and </w:t>
      </w:r>
      <w:r w:rsidRPr="00B335AA">
        <w:rPr>
          <w:rFonts w:eastAsia="Calibri" w:cs="Times New Roman"/>
          <w:b/>
          <w:iCs/>
          <w:u w:val="single"/>
          <w:bdr w:val="single" w:sz="4" w:space="0" w:color="auto"/>
        </w:rPr>
        <w:t>electoral advantages</w:t>
      </w:r>
      <w:r w:rsidRPr="00B335AA">
        <w:rPr>
          <w:rFonts w:eastAsia="Calibri" w:cs="Times New Roman"/>
          <w:u w:val="single"/>
        </w:rPr>
        <w:t xml:space="preserve"> can accrue by ducking these tough questions and sending them on to be settled by the Court</w:t>
      </w:r>
      <w:r w:rsidRPr="00B335AA">
        <w:rPr>
          <w:rFonts w:eastAsia="Calibri" w:cs="Times New Roman"/>
          <w:sz w:val="16"/>
        </w:rPr>
        <w:t xml:space="preserve">. Graber explains that elites (including </w:t>
      </w:r>
      <w:r w:rsidRPr="00B335AA">
        <w:rPr>
          <w:rFonts w:eastAsia="Calibri" w:cs="Times New Roman"/>
          <w:u w:val="single"/>
        </w:rPr>
        <w:t xml:space="preserve">the executive) can benefit from </w:t>
      </w:r>
      <w:r w:rsidRPr="00B335AA">
        <w:rPr>
          <w:rFonts w:eastAsia="Calibri" w:cs="Times New Roman"/>
          <w:b/>
          <w:iCs/>
          <w:u w:val="single"/>
          <w:bdr w:val="single" w:sz="4" w:space="0" w:color="auto"/>
        </w:rPr>
        <w:t>passing the political buck</w:t>
      </w:r>
      <w:r w:rsidRPr="00B335AA">
        <w:rPr>
          <w:rFonts w:eastAsia="Calibri" w:cs="Times New Roman"/>
          <w:u w:val="single"/>
        </w:rPr>
        <w:t xml:space="preserve"> to the Court in multiple ways. </w:t>
      </w:r>
      <w:r w:rsidRPr="00B335AA">
        <w:rPr>
          <w:rFonts w:eastAsia="Calibri" w:cs="Times New Roman"/>
          <w:b/>
          <w:iCs/>
          <w:u w:val="single"/>
          <w:bdr w:val="single" w:sz="4" w:space="0" w:color="auto"/>
        </w:rPr>
        <w:t>Party activists can be redirected to focus on legal action in the courts, thereby reducing pressure on mainstream politicians who wish to maintain a more politically viable moderate stance</w:t>
      </w:r>
      <w:r w:rsidRPr="00B335AA">
        <w:rPr>
          <w:rFonts w:eastAsia="Calibri" w:cs="Times New Roman"/>
          <w:u w:val="single"/>
        </w:rPr>
        <w:t xml:space="preserve">. Voters can be redirected to focus any ire they might have over policy outcomes on the Court. Politicians can take responsive positions on judicial decisions that may make for a good sound bite but really </w:t>
      </w:r>
      <w:r w:rsidRPr="00B335AA">
        <w:rPr>
          <w:rFonts w:eastAsia="Calibri" w:cs="Times New Roman"/>
          <w:b/>
          <w:iCs/>
          <w:u w:val="single"/>
          <w:bdr w:val="single" w:sz="4" w:space="0" w:color="auto"/>
        </w:rPr>
        <w:t>require no politically accountable action</w:t>
      </w:r>
      <w:r w:rsidRPr="00B335AA">
        <w:rPr>
          <w:rFonts w:eastAsia="Calibri" w:cs="Times New Roman"/>
          <w:u w:val="single"/>
        </w:rPr>
        <w:t xml:space="preserve"> on their part</w:t>
      </w:r>
      <w:r w:rsidRPr="00B335AA">
        <w:rPr>
          <w:rFonts w:eastAsia="Calibri" w:cs="Times New Roman"/>
          <w:sz w:val="16"/>
        </w:rPr>
        <w:t xml:space="preserve">. Finally, </w:t>
      </w:r>
      <w:r w:rsidRPr="00B335AA">
        <w:rPr>
          <w:rFonts w:eastAsia="Calibri" w:cs="Times New Roman"/>
          <w:b/>
          <w:iCs/>
          <w:u w:val="single"/>
          <w:bdr w:val="single" w:sz="4" w:space="0" w:color="auto"/>
        </w:rPr>
        <w:t>political compromise between the legislature and the executive might be had under the table of Court policymakin</w:t>
      </w:r>
      <w:r w:rsidRPr="00B335AA">
        <w:rPr>
          <w:rFonts w:eastAsia="Calibri" w:cs="Times New Roman"/>
          <w:sz w:val="16"/>
        </w:rPr>
        <w:t xml:space="preserve">g. </w:t>
      </w:r>
      <w:hyperlink r:id="rId21" w:anchor="fn36#fn36" w:history="1">
        <w:r w:rsidRPr="00B335AA">
          <w:rPr>
            <w:rFonts w:eastAsia="Calibri" w:cs="Times New Roman"/>
            <w:sz w:val="16"/>
            <w:vertAlign w:val="superscript"/>
          </w:rPr>
          <w:t>36</w:t>
        </w:r>
      </w:hyperlink>
      <w:r w:rsidRPr="00B335AA">
        <w:rPr>
          <w:rFonts w:eastAsia="Calibri" w:cs="Times New Roman"/>
          <w:sz w:val="16"/>
        </w:rP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C16766" w:rsidRPr="00B335AA" w:rsidRDefault="00C16766" w:rsidP="00C16766">
      <w:pPr>
        <w:rPr>
          <w:sz w:val="16"/>
        </w:rPr>
      </w:pPr>
    </w:p>
    <w:p w:rsidR="00C16766" w:rsidRPr="00B335AA" w:rsidRDefault="00C16766" w:rsidP="00C16766">
      <w:pPr>
        <w:pStyle w:val="Heading3"/>
      </w:pPr>
      <w:r w:rsidRPr="00B335AA">
        <w:t>2NC/1AR – No Link – Doesn’t Use PC</w:t>
      </w:r>
    </w:p>
    <w:p w:rsidR="00C16766" w:rsidRPr="00B335AA" w:rsidRDefault="00C16766" w:rsidP="00C16766">
      <w:pPr>
        <w:pStyle w:val="Heading4"/>
      </w:pPr>
      <w:r w:rsidRPr="00B335AA">
        <w:t xml:space="preserve">The president won’t get involved  </w:t>
      </w:r>
    </w:p>
    <w:p w:rsidR="00C16766" w:rsidRPr="00B335AA" w:rsidRDefault="00C16766" w:rsidP="00C16766">
      <w:proofErr w:type="spellStart"/>
      <w:r w:rsidRPr="00B335AA">
        <w:rPr>
          <w:rStyle w:val="Style13ptBold"/>
        </w:rPr>
        <w:t>Devins</w:t>
      </w:r>
      <w:proofErr w:type="spellEnd"/>
      <w:r w:rsidRPr="00B335AA">
        <w:rPr>
          <w:rStyle w:val="Style13ptBold"/>
        </w:rPr>
        <w:t xml:space="preserve"> and Prakash 12</w:t>
      </w:r>
      <w:r w:rsidRPr="00B335AA">
        <w:t xml:space="preserve"> (Neal and </w:t>
      </w:r>
      <w:proofErr w:type="spellStart"/>
      <w:r w:rsidRPr="00B335AA">
        <w:t>Saikrishna</w:t>
      </w:r>
      <w:proofErr w:type="spellEnd"/>
      <w:r w:rsidRPr="00B335AA">
        <w:t xml:space="preserve">, Goodrich Professor of Law and Professor of Government @ College of William and Mary + David Lurton </w:t>
      </w:r>
      <w:proofErr w:type="spellStart"/>
      <w:r w:rsidRPr="00B335AA">
        <w:t>Massee</w:t>
      </w:r>
      <w:proofErr w:type="spellEnd"/>
      <w:r w:rsidRPr="00B335AA">
        <w:t xml:space="preserve">, Jr., Professor of Law &amp; Sullivan &amp; Cromwell Professor of Law @ University of Virginia, "The Indefensible Duty to Defend," </w:t>
      </w:r>
      <w:hyperlink r:id="rId22" w:history="1">
        <w:r w:rsidRPr="00B335AA">
          <w:rPr>
            <w:rStyle w:val="Hyperlink"/>
          </w:rPr>
          <w:t>http://www.columbialawreview.org/wp-content/uploads/2012/07/112-3_Devins_Prakash.pdf</w:t>
        </w:r>
      </w:hyperlink>
      <w:r w:rsidRPr="00B335AA">
        <w:t>)</w:t>
      </w:r>
    </w:p>
    <w:p w:rsidR="00C16766" w:rsidRPr="00B335AA" w:rsidRDefault="00C16766" w:rsidP="00C16766">
      <w:pPr>
        <w:rPr>
          <w:rStyle w:val="StyleUnderline"/>
        </w:rPr>
      </w:pPr>
      <w:r w:rsidRPr="00B335AA">
        <w:rPr>
          <w:sz w:val="16"/>
        </w:rPr>
        <w:t xml:space="preserve">The duty to enforce seems premised on the belief that courts should be, as Obama Attorney General Eric Holder declared, “the final arbiter of . . . constitutional claims.”5 The duty to defend seems grounded on the view that the Department of Justice generally should serve as Congress’s lawyer—defending congressional statutes that it or the President thinks are unconstitutional. Yet </w:t>
      </w:r>
      <w:r w:rsidRPr="00B335AA">
        <w:rPr>
          <w:rStyle w:val="StyleUnderline"/>
        </w:rPr>
        <w:t>nothing in the Constitution requires the President to</w:t>
      </w:r>
      <w:r w:rsidRPr="00B335AA">
        <w:rPr>
          <w:sz w:val="16"/>
        </w:rPr>
        <w:t xml:space="preserve"> either subordinate his constitutional vision to the courts or </w:t>
      </w:r>
      <w:r w:rsidRPr="00B335AA">
        <w:rPr>
          <w:rStyle w:val="StyleUnderline"/>
        </w:rPr>
        <w:t>serve as the mouthpiece of Congress before the courts</w:t>
      </w:r>
      <w:r w:rsidRPr="00B335AA">
        <w:rPr>
          <w:sz w:val="16"/>
        </w:rPr>
        <w:t xml:space="preserve">. To the contrary, the duties to enforce and defend are inconsistent with the Constitution’s text and structure, both of which speak to the President’s responsibility to preserve, protect, and defend the Constitution as he understands it and even when the threat comes in the form of a statute. These duties are also normatively unattractive as they eliminate (or at least muzzle) a check on unconstitutional laws—a check wielded by the President, the only elected official with a nationwide constituency. But even if one shrinks from our broad claim about the duty to enforce, meaning that one believes the President should enforce statutes that he believes are unconstitutional, there are absolutely no good constitutional reasons to preserve the duty to defend. There is no plausible argument that the Constitution obliges the President to press constitutional claims that he finds unpersuasive or objectionable, especially where others stand ready to make sincere arguments in defense of a law.6 </w:t>
      </w:r>
      <w:r w:rsidRPr="00B335AA">
        <w:rPr>
          <w:rStyle w:val="StyleUnderline"/>
        </w:rPr>
        <w:t>If the goal is to have the courts judge the constitutionality of laws, the duty to enforce largely satisfies this goal, making the duty to defend pointless</w:t>
      </w:r>
      <w:r w:rsidRPr="00B335AA">
        <w:rPr>
          <w:sz w:val="16"/>
        </w:rPr>
        <w:t xml:space="preserve">. Hence, even if one supposes that our broad claim is misguided, almost everyone should embrace our narrow reform to abolish the unnecessary duty to defend. Our aim is to strip away the high-sounding justifications, shed light on the duties to enforce and defend, and judge the source and strengths of their foundations. Rather than being grounded in the Constitution, the duties actually serve the bureaucratic interests of the Justice Department, and, to a lesser extent, the political interests of the White House. Even though the duty to defend constrains the Justice Department (so that the Department occasionally defends federal statutes that it thinks are unconstitutional), the duty actually benefits the DOJ. Like all bureaucracies, the DOJ wants to retain and expand its authority while simultaneously protecting itself from political interference. Via the duties to enforce and defend and other traditions that emphasize the judiciary’s power to settle legal disputes, the DOJ curries favor with the courts and Congress. The </w:t>
      </w:r>
      <w:r w:rsidRPr="00B335AA">
        <w:rPr>
          <w:rStyle w:val="StyleUnderline"/>
        </w:rPr>
        <w:t>duties flatter the courts because they exalt them as the final arbiters of constitutional questions</w:t>
      </w:r>
      <w:r w:rsidRPr="00B335AA">
        <w:rPr>
          <w:sz w:val="16"/>
        </w:rPr>
        <w:t xml:space="preserve">. </w:t>
      </w:r>
      <w:r w:rsidRPr="00B335AA">
        <w:rPr>
          <w:rStyle w:val="Emphasis"/>
        </w:rPr>
        <w:t xml:space="preserve">The duties satisfy Congress because members prefer judicial </w:t>
      </w:r>
      <w:r w:rsidRPr="00B335AA">
        <w:rPr>
          <w:sz w:val="16"/>
        </w:rPr>
        <w:t xml:space="preserve">(rather than executive) </w:t>
      </w:r>
      <w:r w:rsidRPr="00B335AA">
        <w:rPr>
          <w:rStyle w:val="Emphasis"/>
        </w:rPr>
        <w:t>resolution of constitutional disputes</w:t>
      </w:r>
      <w:r w:rsidRPr="00B335AA">
        <w:rPr>
          <w:sz w:val="16"/>
        </w:rPr>
        <w:t xml:space="preserve">. Moreover, the DOJ, which has a near-monopoly on government litigation and very little regulatory power, benefits when the courts have the last word on the constitutionality of federal statutes, in much the same way that litigators benefit from the dominance of courts. For its part, </w:t>
      </w:r>
      <w:r w:rsidRPr="00B335AA">
        <w:rPr>
          <w:rStyle w:val="StyleUnderline"/>
        </w:rPr>
        <w:t xml:space="preserve">the White House is </w:t>
      </w:r>
      <w:r w:rsidRPr="00B335AA">
        <w:rPr>
          <w:rStyle w:val="Emphasis"/>
        </w:rPr>
        <w:t>not especially interested in spending political capital on disputes over the constitutionality of federal statutes</w:t>
      </w:r>
      <w:r w:rsidRPr="00B335AA">
        <w:rPr>
          <w:rStyle w:val="StyleUnderline"/>
        </w:rPr>
        <w:t xml:space="preserve"> and</w:t>
      </w:r>
      <w:r w:rsidRPr="00B335AA">
        <w:rPr>
          <w:sz w:val="16"/>
        </w:rPr>
        <w:t xml:space="preserve">, as such, the President </w:t>
      </w:r>
      <w:r w:rsidRPr="00B335AA">
        <w:rPr>
          <w:rStyle w:val="StyleUnderline"/>
        </w:rPr>
        <w:t>is generally happy to adhere to the rhetoric of enforce and defend.</w:t>
      </w:r>
    </w:p>
    <w:p w:rsidR="00C16766" w:rsidRPr="00B335AA" w:rsidRDefault="00C16766" w:rsidP="00C16766">
      <w:pPr>
        <w:pStyle w:val="Heading4"/>
      </w:pPr>
      <w:r w:rsidRPr="00B335AA">
        <w:t xml:space="preserve">Courts shield the link – provide political cover </w:t>
      </w:r>
    </w:p>
    <w:p w:rsidR="00C16766" w:rsidRPr="00B335AA" w:rsidRDefault="00C16766" w:rsidP="00C16766">
      <w:proofErr w:type="spellStart"/>
      <w:r w:rsidRPr="00B335AA">
        <w:rPr>
          <w:rStyle w:val="Style13ptBold"/>
        </w:rPr>
        <w:t>Dripps</w:t>
      </w:r>
      <w:proofErr w:type="spellEnd"/>
      <w:r w:rsidRPr="00B335AA">
        <w:rPr>
          <w:rStyle w:val="Style13ptBold"/>
        </w:rPr>
        <w:t xml:space="preserve"> 13</w:t>
      </w:r>
      <w:r w:rsidRPr="00B335AA">
        <w:t xml:space="preserve"> (Donald, Warren Distinguished Professor @ University of San Diego School of Law, "GIDEON AT 50: REASSESSING THE RIGHT TO COUNSEL: PANEL 1: GIDEON, STRICKLAND AND THE RIGHT TO EFFECTIVE REPRESENTATION: Why Gideon Failed: Politics and Feedback Loops in the Reform of Criminal </w:t>
      </w:r>
      <w:proofErr w:type="gramStart"/>
      <w:r w:rsidRPr="00B335AA">
        <w:t>Justice ,</w:t>
      </w:r>
      <w:proofErr w:type="gramEnd"/>
      <w:r w:rsidRPr="00B335AA">
        <w:t>" 70 Wash &amp; Lee L. Rev. 883, lexis)</w:t>
      </w:r>
    </w:p>
    <w:p w:rsidR="00C16766" w:rsidRPr="00B335AA" w:rsidRDefault="00C16766" w:rsidP="00C16766">
      <w:pPr>
        <w:rPr>
          <w:sz w:val="16"/>
        </w:rPr>
      </w:pPr>
      <w:r w:rsidRPr="00B335AA">
        <w:rPr>
          <w:sz w:val="16"/>
        </w:rPr>
        <w:t xml:space="preserve">Yet </w:t>
      </w:r>
      <w:r w:rsidRPr="00B335AA">
        <w:rPr>
          <w:rStyle w:val="StyleUnderline"/>
        </w:rPr>
        <w:t>those who seek reform should not permit their fears to frustrate their hopes</w:t>
      </w:r>
      <w:r w:rsidRPr="00B335AA">
        <w:rPr>
          <w:sz w:val="16"/>
        </w:rPr>
        <w:t>. Some 2012 e</w:t>
      </w:r>
      <w:r w:rsidRPr="00B335AA">
        <w:rPr>
          <w:rStyle w:val="StyleUnderline"/>
        </w:rPr>
        <w:t>lection results hint at a new public mood about crime and punishment. Voters in Washington State and Colorado passed ballot measures legalizing marijuana</w:t>
      </w:r>
      <w:r w:rsidRPr="00B335AA">
        <w:rPr>
          <w:sz w:val="16"/>
        </w:rPr>
        <w:t xml:space="preserve"> possession, n164 and a recent poll shows a slim national majority in favor of withholding federal enforcement in states that have legalized. </w:t>
      </w:r>
      <w:proofErr w:type="gramStart"/>
      <w:r w:rsidRPr="00B335AA">
        <w:rPr>
          <w:sz w:val="16"/>
        </w:rPr>
        <w:t>n165</w:t>
      </w:r>
      <w:proofErr w:type="gramEnd"/>
      <w:r w:rsidRPr="00B335AA">
        <w:rPr>
          <w:sz w:val="16"/>
        </w:rPr>
        <w:t xml:space="preserve"> California voters rolled back the notorious "three [*922] strikes" law by requiring a conviction for a violent offense for the third "strike," and made the change effective retroactively. </w:t>
      </w:r>
      <w:proofErr w:type="gramStart"/>
      <w:r w:rsidRPr="00B335AA">
        <w:rPr>
          <w:sz w:val="16"/>
        </w:rPr>
        <w:t>n166</w:t>
      </w:r>
      <w:proofErr w:type="gramEnd"/>
      <w:r w:rsidRPr="00B335AA">
        <w:rPr>
          <w:sz w:val="16"/>
        </w:rPr>
        <w:t xml:space="preserve"> Liberals have good reasons for skepticism about the political prospects, but ought to support any legislative movement to ratchet down penalties and regulate prosecutorial discretion. Likewise conservatives should not be too rigid in opposing reform from the courts. After all, the Court has given legislatures carte blanche for thirty years, and the results have been lamentable. And it is possible that </w:t>
      </w:r>
      <w:r w:rsidRPr="00B335AA">
        <w:rPr>
          <w:rStyle w:val="Emphasis"/>
        </w:rPr>
        <w:t>some strong signals from the Court might be the catalyst that</w:t>
      </w:r>
      <w:r w:rsidRPr="00B335AA">
        <w:rPr>
          <w:sz w:val="16"/>
        </w:rPr>
        <w:t xml:space="preserve">, like a commission, </w:t>
      </w:r>
      <w:r w:rsidRPr="00B335AA">
        <w:rPr>
          <w:rStyle w:val="Emphasis"/>
        </w:rPr>
        <w:t>both prompts reforms and gives reformers some political protection</w:t>
      </w:r>
      <w:r w:rsidRPr="00B335AA">
        <w:rPr>
          <w:sz w:val="16"/>
        </w:rPr>
        <w:t xml:space="preserve">. Constitutional history shows that </w:t>
      </w:r>
      <w:r w:rsidRPr="00B335AA">
        <w:rPr>
          <w:rStyle w:val="StyleUnderline"/>
        </w:rPr>
        <w:t>the Court's successful interventions are those that either prompt or parallel prevailing political opinion</w:t>
      </w:r>
      <w:r w:rsidRPr="00B335AA">
        <w:rPr>
          <w:sz w:val="16"/>
        </w:rPr>
        <w:t xml:space="preserve">. Brown v. Board of Education n167 reflected a national consensus against Southern segregation and led to actual desegregation only after the Civil Rights Act of 1964. </w:t>
      </w:r>
      <w:proofErr w:type="gramStart"/>
      <w:r w:rsidRPr="00B335AA">
        <w:rPr>
          <w:sz w:val="16"/>
        </w:rPr>
        <w:t>n168</w:t>
      </w:r>
      <w:proofErr w:type="gramEnd"/>
      <w:r w:rsidRPr="00B335AA">
        <w:rPr>
          <w:sz w:val="16"/>
        </w:rPr>
        <w:t xml:space="preserve"> The Court recognized equal protection rights for women only after Congress proposed the Equal Rights Amendment. </w:t>
      </w:r>
      <w:proofErr w:type="gramStart"/>
      <w:r w:rsidRPr="00B335AA">
        <w:rPr>
          <w:sz w:val="16"/>
        </w:rPr>
        <w:t>n169</w:t>
      </w:r>
      <w:proofErr w:type="gramEnd"/>
      <w:r w:rsidRPr="00B335AA">
        <w:rPr>
          <w:sz w:val="16"/>
        </w:rPr>
        <w:t xml:space="preserve"> It [*923] overruled Bowers v. Hardwick n170 after the great majority of the states, Georgia included, had abandoned their sodomy statutes, either by legislation or judicial decision. </w:t>
      </w:r>
      <w:proofErr w:type="gramStart"/>
      <w:r w:rsidRPr="00B335AA">
        <w:rPr>
          <w:sz w:val="16"/>
        </w:rPr>
        <w:t>n171</w:t>
      </w:r>
      <w:proofErr w:type="gramEnd"/>
      <w:r w:rsidRPr="00B335AA">
        <w:rPr>
          <w:sz w:val="16"/>
        </w:rPr>
        <w:t xml:space="preserve"> Lawrence v. Texas n172 was followed within a decade by repeal of Don't Ask Don't Tell. </w:t>
      </w:r>
      <w:proofErr w:type="gramStart"/>
      <w:r w:rsidRPr="00B335AA">
        <w:rPr>
          <w:sz w:val="16"/>
        </w:rPr>
        <w:t>n173</w:t>
      </w:r>
      <w:proofErr w:type="gramEnd"/>
      <w:r w:rsidRPr="00B335AA">
        <w:rPr>
          <w:sz w:val="16"/>
        </w:rPr>
        <w:t xml:space="preserve"> This past November voters in three more states authorized gay marriage. </w:t>
      </w:r>
      <w:proofErr w:type="gramStart"/>
      <w:r w:rsidRPr="00B335AA">
        <w:rPr>
          <w:sz w:val="16"/>
        </w:rPr>
        <w:t>n174</w:t>
      </w:r>
      <w:proofErr w:type="gramEnd"/>
      <w:r w:rsidRPr="00B335AA">
        <w:rPr>
          <w:sz w:val="16"/>
        </w:rPr>
        <w:t xml:space="preserve"> So liberals and conservatives should see appeals to the courts and a new commission as complementary. Hope from legislatures might prompt action by the courts, and action by the courts might prompt action from legislatures. </w:t>
      </w:r>
      <w:r w:rsidRPr="00B335AA">
        <w:rPr>
          <w:rStyle w:val="StyleUnderline"/>
        </w:rPr>
        <w:t>Signs of a fresh judicial assault on the status quo might</w:t>
      </w:r>
      <w:r w:rsidRPr="00B335AA">
        <w:rPr>
          <w:sz w:val="16"/>
        </w:rPr>
        <w:t xml:space="preserve"> reinforce the case for a commission, and also </w:t>
      </w:r>
      <w:r w:rsidRPr="00B335AA">
        <w:rPr>
          <w:rStyle w:val="Emphasis"/>
        </w:rPr>
        <w:t>reinforce the political defense</w:t>
      </w:r>
      <w:r w:rsidRPr="00B335AA">
        <w:rPr>
          <w:rStyle w:val="StyleUnderline"/>
        </w:rPr>
        <w:t xml:space="preserve"> of elected leaders who act to approve</w:t>
      </w:r>
      <w:r w:rsidRPr="00B335AA">
        <w:rPr>
          <w:sz w:val="16"/>
        </w:rPr>
        <w:t xml:space="preserve"> recommended </w:t>
      </w:r>
      <w:r w:rsidRPr="00B335AA">
        <w:rPr>
          <w:rStyle w:val="Emphasis"/>
        </w:rPr>
        <w:t>reforms.</w:t>
      </w:r>
      <w:r w:rsidRPr="00B335AA">
        <w:rPr>
          <w:sz w:val="16"/>
        </w:rPr>
        <w:t xml:space="preserve"> A commission might stimulate a political movement to roll back mass incarceration. If it turns out that even a commission is beyond the range of current political vision, [*924] the liberals' case for judicial review would be correspondingly strengthened. If instead substantial reforms passed into law, the Justices could weigh the results when they consider, for example, whether to modify Strickland or </w:t>
      </w:r>
      <w:proofErr w:type="spellStart"/>
      <w:r w:rsidRPr="00B335AA">
        <w:rPr>
          <w:sz w:val="16"/>
        </w:rPr>
        <w:t>Bordenkircher</w:t>
      </w:r>
      <w:proofErr w:type="spellEnd"/>
      <w:r w:rsidRPr="00B335AA">
        <w:rPr>
          <w:sz w:val="16"/>
        </w:rPr>
        <w:t>.</w:t>
      </w:r>
    </w:p>
    <w:p w:rsidR="00C16766" w:rsidRPr="00B335AA" w:rsidRDefault="00C16766" w:rsidP="00C16766">
      <w:pPr>
        <w:rPr>
          <w:sz w:val="16"/>
        </w:rPr>
      </w:pPr>
    </w:p>
    <w:p w:rsidR="00C16766" w:rsidRPr="00B335AA" w:rsidRDefault="00C16766" w:rsidP="00C16766">
      <w:pPr>
        <w:pStyle w:val="Heading3"/>
      </w:pPr>
      <w:r w:rsidRPr="00B335AA">
        <w:t>2NC/1AR – No Link – No Backlash</w:t>
      </w:r>
    </w:p>
    <w:p w:rsidR="00C16766" w:rsidRPr="00B335AA" w:rsidRDefault="00C16766" w:rsidP="00C16766">
      <w:pPr>
        <w:pStyle w:val="Heading4"/>
      </w:pPr>
      <w:r w:rsidRPr="00B335AA">
        <w:t>SCOTUS shields the link</w:t>
      </w:r>
    </w:p>
    <w:p w:rsidR="00C16766" w:rsidRPr="00B335AA" w:rsidRDefault="00C16766" w:rsidP="00C16766">
      <w:r w:rsidRPr="00B335AA">
        <w:rPr>
          <w:rStyle w:val="Style13ptBold"/>
        </w:rPr>
        <w:t>Owens et al 2013</w:t>
      </w:r>
      <w:r w:rsidRPr="00B335AA">
        <w:t xml:space="preserve"> Assistant Professor in the Department of Political Science, University of Wisconsin, Madison, "How the Supreme Court Alters Opinion Language to Evade Congressional Review." Journal of Law and Courts 1.1 (2013): 35-59. http://www.uky.edu/~jpwede2/JLC.pdf</w:t>
      </w:r>
    </w:p>
    <w:p w:rsidR="00C16766" w:rsidRPr="00384992" w:rsidRDefault="00C16766" w:rsidP="00C16766">
      <w:pPr>
        <w:rPr>
          <w:sz w:val="16"/>
        </w:rPr>
      </w:pPr>
      <w:r w:rsidRPr="00B335AA">
        <w:rPr>
          <w:sz w:val="16"/>
        </w:rPr>
        <w:t xml:space="preserve">Taking our cue from these studies, we suggest that </w:t>
      </w:r>
      <w:r w:rsidRPr="00B335AA">
        <w:rPr>
          <w:rStyle w:val="StyleUnderline"/>
        </w:rPr>
        <w:t>justices use opinion language as an instrum</w:t>
      </w:r>
      <w:r w:rsidRPr="00384992">
        <w:rPr>
          <w:rStyle w:val="StyleUnderline"/>
        </w:rPr>
        <w:t>ent to protect their decisions from hostile legislative actors. Justices</w:t>
      </w:r>
      <w:r w:rsidRPr="00384992">
        <w:rPr>
          <w:sz w:val="16"/>
        </w:rPr>
        <w:t xml:space="preserve"> are </w:t>
      </w:r>
      <w:proofErr w:type="spellStart"/>
      <w:r w:rsidRPr="00384992">
        <w:rPr>
          <w:sz w:val="16"/>
        </w:rPr>
        <w:t>policyseeking</w:t>
      </w:r>
      <w:proofErr w:type="spellEnd"/>
      <w:r w:rsidRPr="00384992">
        <w:rPr>
          <w:sz w:val="16"/>
        </w:rPr>
        <w:t xml:space="preserve"> actors who want their opinions to reflect their personal policy preferences. They therefore must </w:t>
      </w:r>
      <w:r w:rsidRPr="00384992">
        <w:rPr>
          <w:rStyle w:val="StyleUnderline"/>
        </w:rPr>
        <w:t xml:space="preserve">predict and anticipate how the political branches will react to their rulings, and attempt to protect those rulings from legislative rebuke. Obfuscation in Court opinions can depress the probability of legislative rebuke by deterring Congress from pursuing (costly) review and, thereby, </w:t>
      </w:r>
      <w:r w:rsidRPr="00384992">
        <w:rPr>
          <w:rStyle w:val="Emphasis"/>
        </w:rPr>
        <w:t>shield the Court’s decisions</w:t>
      </w:r>
      <w:r w:rsidRPr="00384992">
        <w:rPr>
          <w:sz w:val="16"/>
        </w:rPr>
        <w:t xml:space="preserve">. Obfuscating the Court’s opinions by making them less readable may expose some of Congress’s weakness, such as members’ scarcity of time and resources and their collective action problems. </w:t>
      </w:r>
      <w:r w:rsidRPr="00384992">
        <w:rPr>
          <w:rStyle w:val="StyleUnderline"/>
        </w:rPr>
        <w:t>Congress has finite resources and time. Members, therefore, must make tradeoffs in the legislative process—tradeoffs that generally lead them to pursue simple measures that produce immediate electoral payoffs</w:t>
      </w:r>
      <w:r w:rsidRPr="00384992">
        <w:rPr>
          <w:sz w:val="16"/>
        </w:rPr>
        <w:t xml:space="preserve">. Members of Congress are elected with broad political platforms and general policy goals. But once they arrive in Washington, they find themselves seeking answers to complex questions. </w:t>
      </w:r>
      <w:r w:rsidRPr="00384992">
        <w:rPr>
          <w:rStyle w:val="StyleUnderline"/>
        </w:rPr>
        <w:t>Even the simplest problems require information and resources that members may not have</w:t>
      </w:r>
      <w:r w:rsidRPr="00384992">
        <w:rPr>
          <w:sz w:val="16"/>
        </w:rPr>
        <w:t xml:space="preserve">. Hall and </w:t>
      </w:r>
      <w:proofErr w:type="spellStart"/>
      <w:r w:rsidRPr="00384992">
        <w:rPr>
          <w:sz w:val="16"/>
        </w:rPr>
        <w:t>Deardorff</w:t>
      </w:r>
      <w:proofErr w:type="spellEnd"/>
      <w:r w:rsidRPr="00384992">
        <w:rPr>
          <w:sz w:val="16"/>
        </w:rPr>
        <w:t xml:space="preserve"> (2006), for example, show that interest groups are necessary for Congress to operate. They provide policy information to otherwise information-starved members, helping to fill the void for a Congress that has neither the policy information to do its job effectively nor the time to collect such information. Likewise, Cox and </w:t>
      </w:r>
      <w:proofErr w:type="spellStart"/>
      <w:r w:rsidRPr="00384992">
        <w:rPr>
          <w:sz w:val="16"/>
        </w:rPr>
        <w:t>McCubbins</w:t>
      </w:r>
      <w:proofErr w:type="spellEnd"/>
      <w:r w:rsidRPr="00384992">
        <w:rPr>
          <w:sz w:val="16"/>
        </w:rPr>
        <w:t xml:space="preserve"> (1993) explain how members must use parties to overcome their collective constraints. And, while interest groups and party leaders can help members overcome some constraints, they do not always lead them to obtain their goals. </w:t>
      </w:r>
      <w:r w:rsidRPr="00384992">
        <w:rPr>
          <w:rStyle w:val="StyleUnderline"/>
        </w:rPr>
        <w:t xml:space="preserve">Put plainly, Congress has scarce time and resources to accomplish what all 535 </w:t>
      </w:r>
      <w:proofErr w:type="gramStart"/>
      <w:r w:rsidRPr="00384992">
        <w:rPr>
          <w:rStyle w:val="StyleUnderline"/>
        </w:rPr>
        <w:t>members</w:t>
      </w:r>
      <w:proofErr w:type="gramEnd"/>
      <w:r w:rsidRPr="00384992">
        <w:rPr>
          <w:rStyle w:val="StyleUnderline"/>
        </w:rPr>
        <w:t xml:space="preserve"> desire. The significant costs imposed on members to pass legislation </w:t>
      </w:r>
      <w:r w:rsidRPr="00384992">
        <w:rPr>
          <w:rStyle w:val="Emphasis"/>
        </w:rPr>
        <w:t>often lead them to avoid difficult issues</w:t>
      </w:r>
      <w:r w:rsidRPr="00384992">
        <w:rPr>
          <w:sz w:val="16"/>
        </w:rPr>
        <w:t xml:space="preserve">. For example, </w:t>
      </w:r>
      <w:r w:rsidRPr="00384992">
        <w:rPr>
          <w:rStyle w:val="StyleUnderline"/>
        </w:rPr>
        <w:t>action in the Senate is often stymied by opportunity costs</w:t>
      </w:r>
      <w:r w:rsidRPr="00384992">
        <w:rPr>
          <w:sz w:val="16"/>
        </w:rPr>
        <w:t xml:space="preserve">. Reflecting on these costs, Senate Majority Leader Harry </w:t>
      </w:r>
      <w:r w:rsidRPr="00384992">
        <w:rPr>
          <w:rStyle w:val="StyleUnderline"/>
        </w:rPr>
        <w:t>Reid</w:t>
      </w:r>
      <w:r w:rsidRPr="00384992">
        <w:rPr>
          <w:sz w:val="16"/>
        </w:rPr>
        <w:t xml:space="preserve"> (D-NM) once </w:t>
      </w:r>
      <w:r w:rsidRPr="00384992">
        <w:rPr>
          <w:rStyle w:val="StyleUnderline"/>
        </w:rPr>
        <w:t>stated: “there isn’t enough time in the world – the Senate world, at least – to move cloture on every one of these [filibustered issues]”</w:t>
      </w:r>
      <w:r w:rsidRPr="00384992">
        <w:rPr>
          <w:sz w:val="16"/>
        </w:rPr>
        <w:t xml:space="preserve"> (Wilson and Murray 2010). Similarly, scholars emphasizing the role of party organization in the House have argued that scarce time for floor debate and the need to overcome collective action problems is a persistent problem (Cox and </w:t>
      </w:r>
      <w:proofErr w:type="spellStart"/>
      <w:r w:rsidRPr="00384992">
        <w:rPr>
          <w:sz w:val="16"/>
        </w:rPr>
        <w:t>McCubbins</w:t>
      </w:r>
      <w:proofErr w:type="spellEnd"/>
      <w:r w:rsidRPr="00384992">
        <w:rPr>
          <w:sz w:val="16"/>
        </w:rPr>
        <w:t xml:space="preserve"> 2005). </w:t>
      </w:r>
      <w:r w:rsidRPr="00384992">
        <w:rPr>
          <w:rStyle w:val="StyleUnderline"/>
        </w:rPr>
        <w:t>Combined with the ubiquitous need to generate benefits for constituents and to claim legislative successes, there is a premium on the time and resources of House members. Furthermore, across both chambers, the shrinking numbers of committee staffers makes it harder for Congress to gain substantive knowledge over matters that require expertise, thus further degrading Congress’s ability and desire to understand effectively and legislate on complex issues</w:t>
      </w:r>
      <w:r w:rsidRPr="00384992">
        <w:rPr>
          <w:sz w:val="16"/>
        </w:rPr>
        <w:t xml:space="preserve">. As Lee (2010) explains, “over the last two decades there has been a decline of committee staffing levels. . . A significant share of the new leadership office staff has been dedicated to ‘war room,’ political, and ‘message’ activities rather than to substantive policy expertise” (228). </w:t>
      </w:r>
      <w:r w:rsidRPr="00384992">
        <w:rPr>
          <w:rStyle w:val="StyleUnderline"/>
        </w:rPr>
        <w:t>This reduction in staff, coupled with other changes, has made Congress “less serious and substantive as a policymaking institution”</w:t>
      </w:r>
      <w:r w:rsidRPr="00384992">
        <w:rPr>
          <w:sz w:val="16"/>
        </w:rPr>
        <w:t xml:space="preserve"> (228).4 </w:t>
      </w:r>
      <w:proofErr w:type="gramStart"/>
      <w:r w:rsidRPr="00384992">
        <w:rPr>
          <w:rStyle w:val="StyleUnderline"/>
        </w:rPr>
        <w:t>The</w:t>
      </w:r>
      <w:proofErr w:type="gramEnd"/>
      <w:r w:rsidRPr="00384992">
        <w:rPr>
          <w:rStyle w:val="StyleUnderline"/>
        </w:rPr>
        <w:t xml:space="preserve"> combination of scarce resources and time, the need to obtain immediate benefits, and collective action problems leaves members little choice but to focus predominately on the simplest legislative issues. Obfuscated Court opinions can generate heightened review costs and thereby deter congressional responses</w:t>
      </w:r>
      <w:r w:rsidRPr="00384992">
        <w:rPr>
          <w:sz w:val="16"/>
        </w:rPr>
        <w:t xml:space="preserve">. To understand complex and obscure Court decisions, Congress must expend additional—and scarce—resources. A member who wishes to alter the Court’s policies or otherwise punish the Court must examine the central logic and tenets of the Court’s opinions and may even need to examine how the opinion compares to others written in the past by the Court. In some cases, the Court’s opinion may be clear. In those cases, members may easily internalize the degree to which they favor the political content of the majority opinion. Yet, </w:t>
      </w:r>
      <w:r w:rsidRPr="00384992">
        <w:rPr>
          <w:rStyle w:val="StyleUnderline"/>
        </w:rPr>
        <w:t>the Court</w:t>
      </w:r>
      <w:r w:rsidRPr="00384992">
        <w:rPr>
          <w:sz w:val="16"/>
        </w:rPr>
        <w:t xml:space="preserve"> also </w:t>
      </w:r>
      <w:r w:rsidRPr="00384992">
        <w:rPr>
          <w:rStyle w:val="StyleUnderline"/>
        </w:rPr>
        <w:t>has the ability to obfuscate opinions by making them less readable. In those instances, the heightened legislative costs required to address the opinion may increase. By writing a less readable opinion, justices might craft a desired judicial policy while simultaneously deterring a legislative response by making it more difficult for Congress to address it</w:t>
      </w:r>
      <w:r w:rsidRPr="00384992">
        <w:rPr>
          <w:sz w:val="16"/>
        </w:rPr>
        <w:t xml:space="preserve">. To be clear, we are not arguing that Congress can never override obfuscated Supreme Court decisions. There are certainly examples in which Congress reversed such Court decisions (Eskridge 1991). Rather, we argue that </w:t>
      </w:r>
      <w:r w:rsidRPr="00384992">
        <w:rPr>
          <w:rStyle w:val="StyleUnderline"/>
        </w:rPr>
        <w:t>opinion obfuscation affects the costs necessary for Congress to take up the issue and undo the Court’s decisions. By writing such opinions, the Court may dull the edges of their decisions, making the public presentation of the outcome less transparent and, therefore, more difficult for members to understand, frame, and attack. And, while Congress can rely on outside groups to learn about the Court’s decisions, those groups must first obtain access to members, no easy task in itself. They also must overcome similar information constraints and then convince a majority of members in each chamber.</w:t>
      </w:r>
      <w:r w:rsidRPr="00384992">
        <w:rPr>
          <w:sz w:val="16"/>
        </w:rPr>
        <w:t xml:space="preserve"> Simply put, even when interest groups participate, hurdles still arise.</w:t>
      </w:r>
    </w:p>
    <w:p w:rsidR="00C16766" w:rsidRPr="00384992" w:rsidRDefault="00C16766" w:rsidP="00C16766">
      <w:pPr>
        <w:rPr>
          <w:sz w:val="16"/>
        </w:rPr>
      </w:pPr>
    </w:p>
    <w:p w:rsidR="00C16766" w:rsidRPr="00384992" w:rsidRDefault="00C16766" w:rsidP="00C16766">
      <w:pPr>
        <w:pStyle w:val="Heading4"/>
      </w:pPr>
      <w:r w:rsidRPr="00384992">
        <w:t>No backlash to the courts—they provide cover</w:t>
      </w:r>
    </w:p>
    <w:p w:rsidR="00C16766" w:rsidRPr="00384992" w:rsidRDefault="00C16766" w:rsidP="00C16766">
      <w:r w:rsidRPr="00384992">
        <w:rPr>
          <w:rStyle w:val="Style13ptBold"/>
        </w:rPr>
        <w:t>Cramton et al, 2009</w:t>
      </w:r>
      <w:r w:rsidRPr="00384992">
        <w:t xml:space="preserve"> (Paul D. Carrington, Professor of Law at Duke University; and Roger C. Cramton, Robert S. Stevens Professor of Law Emeritus at Cornell University, Cornell Law Review, March, lexis)</w:t>
      </w:r>
    </w:p>
    <w:p w:rsidR="00C16766" w:rsidRPr="00312C8E" w:rsidRDefault="00C16766" w:rsidP="00C16766">
      <w:pPr>
        <w:ind w:right="432"/>
        <w:rPr>
          <w:color w:val="000000"/>
        </w:rPr>
      </w:pPr>
      <w:r w:rsidRPr="00384992">
        <w:rPr>
          <w:color w:val="000000"/>
        </w:rPr>
        <w:t xml:space="preserve">This </w:t>
      </w:r>
      <w:r w:rsidRPr="00384992">
        <w:rPr>
          <w:rStyle w:val="StyleUnderline"/>
        </w:rPr>
        <w:t>expansion of the Court's political responsibility</w:t>
      </w:r>
      <w:r w:rsidRPr="00384992">
        <w:rPr>
          <w:color w:val="000000"/>
        </w:rPr>
        <w:t xml:space="preserve"> obviously </w:t>
      </w:r>
      <w:r w:rsidRPr="00384992">
        <w:rPr>
          <w:rStyle w:val="StyleUnderline"/>
        </w:rPr>
        <w:t>encroaches upon the responsibility of elected officials but is not necessarily an offense to these elected officials</w:t>
      </w:r>
      <w:r w:rsidRPr="00384992">
        <w:rPr>
          <w:color w:val="000000"/>
        </w:rPr>
        <w:t xml:space="preserve">. Clearly, </w:t>
      </w:r>
      <w:r w:rsidRPr="00384992">
        <w:rPr>
          <w:rStyle w:val="StyleUnderline"/>
        </w:rPr>
        <w:t>many elected politicians welcome the opportunity to leave the duty of making unwelcome decisions to</w:t>
      </w:r>
      <w:r w:rsidRPr="00384992">
        <w:rPr>
          <w:color w:val="000000"/>
        </w:rPr>
        <w:t xml:space="preserve"> "life-tenured" </w:t>
      </w:r>
      <w:r w:rsidRPr="00384992">
        <w:rPr>
          <w:rStyle w:val="StyleUnderline"/>
        </w:rPr>
        <w:t>judges</w:t>
      </w:r>
      <w:r w:rsidRPr="00384992">
        <w:rPr>
          <w:color w:val="000000"/>
        </w:rPr>
        <w:t xml:space="preserve">. 109 </w:t>
      </w:r>
      <w:r w:rsidRPr="00384992">
        <w:rPr>
          <w:rStyle w:val="StyleUnderline"/>
        </w:rPr>
        <w:t>The politicians are free to denounce such decisions without bearing accountability to voters or campaign contributors</w:t>
      </w:r>
      <w:r w:rsidRPr="00384992">
        <w:rPr>
          <w:color w:val="000000"/>
        </w:rPr>
        <w:t>. 110</w:t>
      </w:r>
    </w:p>
    <w:p w:rsidR="00C16766" w:rsidRDefault="00C16766">
      <w:pPr>
        <w:rPr>
          <w:rFonts w:asciiTheme="minorHAnsi" w:hAnsiTheme="minorHAnsi"/>
        </w:rPr>
      </w:pPr>
    </w:p>
    <w:sectPr w:rsidR="00C16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2226DD"/>
    <w:multiLevelType w:val="hybridMultilevel"/>
    <w:tmpl w:val="203875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8A6565"/>
    <w:multiLevelType w:val="hybridMultilevel"/>
    <w:tmpl w:val="A8DA2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7518620"/>
    <w:docVar w:name="VerbatimVersion" w:val="5.1"/>
  </w:docVars>
  <w:rsids>
    <w:rsidRoot w:val="00AB373A"/>
    <w:rsid w:val="000139A3"/>
    <w:rsid w:val="00025A3C"/>
    <w:rsid w:val="000645B6"/>
    <w:rsid w:val="000D1460"/>
    <w:rsid w:val="000E3CEA"/>
    <w:rsid w:val="000E5026"/>
    <w:rsid w:val="00100833"/>
    <w:rsid w:val="00103AF7"/>
    <w:rsid w:val="00104529"/>
    <w:rsid w:val="00105942"/>
    <w:rsid w:val="00107396"/>
    <w:rsid w:val="001146DB"/>
    <w:rsid w:val="00116A29"/>
    <w:rsid w:val="00144A4C"/>
    <w:rsid w:val="00164FDD"/>
    <w:rsid w:val="00173859"/>
    <w:rsid w:val="00176AB0"/>
    <w:rsid w:val="00177B7D"/>
    <w:rsid w:val="0018322D"/>
    <w:rsid w:val="001B5776"/>
    <w:rsid w:val="001C1B72"/>
    <w:rsid w:val="001E527A"/>
    <w:rsid w:val="001F78CE"/>
    <w:rsid w:val="0020460D"/>
    <w:rsid w:val="002072AA"/>
    <w:rsid w:val="00230329"/>
    <w:rsid w:val="00251FC7"/>
    <w:rsid w:val="002557A6"/>
    <w:rsid w:val="002700AA"/>
    <w:rsid w:val="002725A3"/>
    <w:rsid w:val="00274F01"/>
    <w:rsid w:val="002855A7"/>
    <w:rsid w:val="002A3CAD"/>
    <w:rsid w:val="002B146A"/>
    <w:rsid w:val="002B5E17"/>
    <w:rsid w:val="002F7771"/>
    <w:rsid w:val="00315690"/>
    <w:rsid w:val="00316B75"/>
    <w:rsid w:val="0032299A"/>
    <w:rsid w:val="00325646"/>
    <w:rsid w:val="003460F2"/>
    <w:rsid w:val="003478E3"/>
    <w:rsid w:val="0035578B"/>
    <w:rsid w:val="00365DE4"/>
    <w:rsid w:val="00375684"/>
    <w:rsid w:val="0038158C"/>
    <w:rsid w:val="00382335"/>
    <w:rsid w:val="00384992"/>
    <w:rsid w:val="003902BA"/>
    <w:rsid w:val="00392EB0"/>
    <w:rsid w:val="003A09E2"/>
    <w:rsid w:val="003B4576"/>
    <w:rsid w:val="003E5B18"/>
    <w:rsid w:val="003E7165"/>
    <w:rsid w:val="003F52E1"/>
    <w:rsid w:val="00407037"/>
    <w:rsid w:val="004605D6"/>
    <w:rsid w:val="004A0825"/>
    <w:rsid w:val="004A1E77"/>
    <w:rsid w:val="004C08A4"/>
    <w:rsid w:val="004C60E8"/>
    <w:rsid w:val="004E3579"/>
    <w:rsid w:val="004E728B"/>
    <w:rsid w:val="004F39E0"/>
    <w:rsid w:val="00526D80"/>
    <w:rsid w:val="0053303C"/>
    <w:rsid w:val="00537BD5"/>
    <w:rsid w:val="005420AA"/>
    <w:rsid w:val="00555034"/>
    <w:rsid w:val="0055567B"/>
    <w:rsid w:val="00560D7B"/>
    <w:rsid w:val="00562B62"/>
    <w:rsid w:val="0057268A"/>
    <w:rsid w:val="00572A15"/>
    <w:rsid w:val="00595A07"/>
    <w:rsid w:val="005C14AC"/>
    <w:rsid w:val="005C248A"/>
    <w:rsid w:val="005D2912"/>
    <w:rsid w:val="005D6CA7"/>
    <w:rsid w:val="006065BD"/>
    <w:rsid w:val="0060771B"/>
    <w:rsid w:val="006303C5"/>
    <w:rsid w:val="00645FA9"/>
    <w:rsid w:val="0064644A"/>
    <w:rsid w:val="00647866"/>
    <w:rsid w:val="00665003"/>
    <w:rsid w:val="006A2AD0"/>
    <w:rsid w:val="006C2375"/>
    <w:rsid w:val="006D4ECC"/>
    <w:rsid w:val="006E68AD"/>
    <w:rsid w:val="006E7E7A"/>
    <w:rsid w:val="006F1D89"/>
    <w:rsid w:val="00714D4A"/>
    <w:rsid w:val="00722258"/>
    <w:rsid w:val="00722BA2"/>
    <w:rsid w:val="007243E5"/>
    <w:rsid w:val="00727DF7"/>
    <w:rsid w:val="007519BD"/>
    <w:rsid w:val="00761148"/>
    <w:rsid w:val="00766EA0"/>
    <w:rsid w:val="007742AF"/>
    <w:rsid w:val="007A2226"/>
    <w:rsid w:val="007C0FEC"/>
    <w:rsid w:val="007D1605"/>
    <w:rsid w:val="007D2C37"/>
    <w:rsid w:val="007D3FF6"/>
    <w:rsid w:val="007D51B6"/>
    <w:rsid w:val="007D678A"/>
    <w:rsid w:val="007E5A9E"/>
    <w:rsid w:val="007F0095"/>
    <w:rsid w:val="007F5B66"/>
    <w:rsid w:val="00823A1C"/>
    <w:rsid w:val="00845B9D"/>
    <w:rsid w:val="0085507F"/>
    <w:rsid w:val="00860984"/>
    <w:rsid w:val="008614BF"/>
    <w:rsid w:val="008623B7"/>
    <w:rsid w:val="00862BBA"/>
    <w:rsid w:val="00891A38"/>
    <w:rsid w:val="008B3ECB"/>
    <w:rsid w:val="008B4E85"/>
    <w:rsid w:val="008B7325"/>
    <w:rsid w:val="008C1B2E"/>
    <w:rsid w:val="0091627E"/>
    <w:rsid w:val="0092322F"/>
    <w:rsid w:val="0097032B"/>
    <w:rsid w:val="009B3923"/>
    <w:rsid w:val="009D2EAD"/>
    <w:rsid w:val="009D54B2"/>
    <w:rsid w:val="009E1922"/>
    <w:rsid w:val="009E26B5"/>
    <w:rsid w:val="009E4988"/>
    <w:rsid w:val="009E6F7F"/>
    <w:rsid w:val="009F4E42"/>
    <w:rsid w:val="009F7ED2"/>
    <w:rsid w:val="00A33DBE"/>
    <w:rsid w:val="00A93661"/>
    <w:rsid w:val="00A95652"/>
    <w:rsid w:val="00AB373A"/>
    <w:rsid w:val="00AB7018"/>
    <w:rsid w:val="00AC0AB8"/>
    <w:rsid w:val="00AF4784"/>
    <w:rsid w:val="00B11243"/>
    <w:rsid w:val="00B14C67"/>
    <w:rsid w:val="00B335AA"/>
    <w:rsid w:val="00B33C6D"/>
    <w:rsid w:val="00B4508F"/>
    <w:rsid w:val="00B55AD5"/>
    <w:rsid w:val="00B8057C"/>
    <w:rsid w:val="00B8599C"/>
    <w:rsid w:val="00B9134E"/>
    <w:rsid w:val="00B94D3F"/>
    <w:rsid w:val="00BC6646"/>
    <w:rsid w:val="00BD5EBF"/>
    <w:rsid w:val="00BD6238"/>
    <w:rsid w:val="00BD625F"/>
    <w:rsid w:val="00BE2B98"/>
    <w:rsid w:val="00BF1B32"/>
    <w:rsid w:val="00BF593B"/>
    <w:rsid w:val="00BF773A"/>
    <w:rsid w:val="00BF7E81"/>
    <w:rsid w:val="00C00ED2"/>
    <w:rsid w:val="00C13773"/>
    <w:rsid w:val="00C16766"/>
    <w:rsid w:val="00C17CC8"/>
    <w:rsid w:val="00C56B62"/>
    <w:rsid w:val="00C83417"/>
    <w:rsid w:val="00C868B5"/>
    <w:rsid w:val="00C9604F"/>
    <w:rsid w:val="00CA19AA"/>
    <w:rsid w:val="00CC0419"/>
    <w:rsid w:val="00CC5298"/>
    <w:rsid w:val="00CD736E"/>
    <w:rsid w:val="00CD798D"/>
    <w:rsid w:val="00CE161E"/>
    <w:rsid w:val="00CE3F5F"/>
    <w:rsid w:val="00CF59A8"/>
    <w:rsid w:val="00D2163C"/>
    <w:rsid w:val="00D21F7B"/>
    <w:rsid w:val="00D325A9"/>
    <w:rsid w:val="00D336CC"/>
    <w:rsid w:val="00D36A8A"/>
    <w:rsid w:val="00D558F2"/>
    <w:rsid w:val="00D61409"/>
    <w:rsid w:val="00D6450D"/>
    <w:rsid w:val="00D6691E"/>
    <w:rsid w:val="00D676AC"/>
    <w:rsid w:val="00D71170"/>
    <w:rsid w:val="00DA1C92"/>
    <w:rsid w:val="00DA25D4"/>
    <w:rsid w:val="00DA6538"/>
    <w:rsid w:val="00E14EEF"/>
    <w:rsid w:val="00E15E75"/>
    <w:rsid w:val="00E4052C"/>
    <w:rsid w:val="00E5262C"/>
    <w:rsid w:val="00E730B8"/>
    <w:rsid w:val="00E9336E"/>
    <w:rsid w:val="00EB3029"/>
    <w:rsid w:val="00EC7DC4"/>
    <w:rsid w:val="00ED30CF"/>
    <w:rsid w:val="00EF5182"/>
    <w:rsid w:val="00EF6A41"/>
    <w:rsid w:val="00F01FA4"/>
    <w:rsid w:val="00F176EF"/>
    <w:rsid w:val="00F219EA"/>
    <w:rsid w:val="00F44937"/>
    <w:rsid w:val="00F45E10"/>
    <w:rsid w:val="00F55771"/>
    <w:rsid w:val="00F6364A"/>
    <w:rsid w:val="00F9113A"/>
    <w:rsid w:val="00F95E2B"/>
    <w:rsid w:val="00FB2D84"/>
    <w:rsid w:val="00FC060C"/>
    <w:rsid w:val="00FD3F90"/>
    <w:rsid w:val="00FE104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39C008-62BE-4B98-95CD-125C9B5F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558F2"/>
    <w:rPr>
      <w:rFonts w:ascii="Calibri" w:hAnsi="Calibri"/>
    </w:rPr>
  </w:style>
  <w:style w:type="paragraph" w:styleId="Heading1">
    <w:name w:val="heading 1"/>
    <w:aliases w:val="Pocket"/>
    <w:basedOn w:val="Normal"/>
    <w:next w:val="Normal"/>
    <w:link w:val="Heading1Char"/>
    <w:qFormat/>
    <w:rsid w:val="00D558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58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D558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D558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558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8F2"/>
  </w:style>
  <w:style w:type="character" w:customStyle="1" w:styleId="Heading1Char">
    <w:name w:val="Heading 1 Char"/>
    <w:aliases w:val="Pocket Char"/>
    <w:basedOn w:val="DefaultParagraphFont"/>
    <w:link w:val="Heading1"/>
    <w:rsid w:val="00D558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58F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1,Cite 1 Char,Read Char Char"/>
    <w:basedOn w:val="DefaultParagraphFont"/>
    <w:link w:val="Heading3"/>
    <w:uiPriority w:val="2"/>
    <w:rsid w:val="00D558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558F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D558F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58F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D558F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D558F2"/>
    <w:rPr>
      <w:color w:val="auto"/>
      <w:u w:val="none"/>
    </w:rPr>
  </w:style>
  <w:style w:type="character" w:styleId="FollowedHyperlink">
    <w:name w:val="FollowedHyperlink"/>
    <w:basedOn w:val="DefaultParagraphFont"/>
    <w:uiPriority w:val="99"/>
    <w:semiHidden/>
    <w:unhideWhenUsed/>
    <w:rsid w:val="00D558F2"/>
    <w:rPr>
      <w:color w:val="auto"/>
      <w:u w:val="none"/>
    </w:rPr>
  </w:style>
  <w:style w:type="paragraph" w:styleId="NormalWeb">
    <w:name w:val="Normal (Web)"/>
    <w:basedOn w:val="Normal"/>
    <w:uiPriority w:val="99"/>
    <w:semiHidden/>
    <w:unhideWhenUsed/>
    <w:rsid w:val="007D51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51B6"/>
  </w:style>
  <w:style w:type="character" w:customStyle="1" w:styleId="aqj">
    <w:name w:val="aqj"/>
    <w:basedOn w:val="DefaultParagraphFont"/>
    <w:rsid w:val="007D51B6"/>
  </w:style>
  <w:style w:type="paragraph" w:customStyle="1" w:styleId="Emphasis1">
    <w:name w:val="Emphasis1"/>
    <w:basedOn w:val="Normal"/>
    <w:link w:val="Emphasis"/>
    <w:uiPriority w:val="7"/>
    <w:qFormat/>
    <w:rsid w:val="00891A3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9B3923"/>
    <w:pPr>
      <w:ind w:left="720"/>
    </w:pPr>
    <w:rPr>
      <w:b/>
      <w:iCs/>
      <w:u w:val="single"/>
    </w:rPr>
  </w:style>
  <w:style w:type="paragraph" w:customStyle="1" w:styleId="UnderlinePara">
    <w:name w:val="Underline Para"/>
    <w:basedOn w:val="Normal"/>
    <w:uiPriority w:val="6"/>
    <w:qFormat/>
    <w:rsid w:val="009B3923"/>
    <w:pPr>
      <w:widowControl w:val="0"/>
      <w:suppressAutoHyphens/>
      <w:spacing w:after="200" w:line="240" w:lineRule="auto"/>
      <w:contextualSpacing/>
    </w:pPr>
    <w:rPr>
      <w:rFonts w:asciiTheme="minorHAnsi" w:hAnsiTheme="minorHAnsi"/>
      <w:u w:val="single"/>
    </w:rPr>
  </w:style>
  <w:style w:type="paragraph" w:styleId="ListParagraph">
    <w:name w:val="List Paragraph"/>
    <w:aliases w:val="6 font"/>
    <w:basedOn w:val="Normal"/>
    <w:uiPriority w:val="34"/>
    <w:unhideWhenUsed/>
    <w:qFormat/>
    <w:rsid w:val="00025A3C"/>
    <w:pPr>
      <w:ind w:left="720"/>
      <w:contextualSpacing/>
    </w:pPr>
  </w:style>
  <w:style w:type="character" w:customStyle="1" w:styleId="BoldUnderlineChar">
    <w:name w:val="Bold Underline Char"/>
    <w:rsid w:val="00C16766"/>
    <w:rPr>
      <w:rFonts w:ascii="Arial Narrow" w:eastAsia="Calibri" w:hAnsi="Arial Narrow" w:cs="Calibri"/>
      <w:b/>
      <w:u w:val="thick"/>
    </w:rPr>
  </w:style>
  <w:style w:type="paragraph" w:customStyle="1" w:styleId="Emphasize">
    <w:name w:val="Emphasize"/>
    <w:basedOn w:val="Normal"/>
    <w:uiPriority w:val="7"/>
    <w:qFormat/>
    <w:rsid w:val="0035578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70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n.com/2017/03/31/opinions/dont-count-trump-out-zelizer/" TargetMode="External"/><Relationship Id="rId13" Type="http://schemas.openxmlformats.org/officeDocument/2006/relationships/hyperlink" Target="http://www.chicagotribune.com/news/opinion/commentary/ct-trump-diversion-tactics-media-20170126-story.html" TargetMode="External"/><Relationship Id="rId18"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3" Type="http://schemas.openxmlformats.org/officeDocument/2006/relationships/styles" Target="styles.xml"/><Relationship Id="rId21"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7" Type="http://schemas.openxmlformats.org/officeDocument/2006/relationships/hyperlink" Target="https://jscholarship.library.jhu.edu/bitstream/handle/1774.2/37262/MANN-THESIS-2014.pdf" TargetMode="External"/><Relationship Id="rId12" Type="http://schemas.openxmlformats.org/officeDocument/2006/relationships/hyperlink" Target="http://www.huffingtonpost.com/center-for-community-change-action/senate-republicans-were-w_b_13745176.html" TargetMode="External"/><Relationship Id="rId17" Type="http://schemas.openxmlformats.org/officeDocument/2006/relationships/hyperlink" Target="http://faculty.ucmerced.edu/thansford/Articles/congress_reaction_to_court.pdf" TargetMode="External"/><Relationship Id="rId2" Type="http://schemas.openxmlformats.org/officeDocument/2006/relationships/numbering" Target="numbering.xml"/><Relationship Id="rId16" Type="http://schemas.openxmlformats.org/officeDocument/2006/relationships/hyperlink" Target="http://motherboard.vice.com/read/california-passes-strict-new-law-to-fight-superbugs" TargetMode="External"/><Relationship Id="rId20"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1" Type="http://schemas.openxmlformats.org/officeDocument/2006/relationships/customXml" Target="../customXml/item1.xml"/><Relationship Id="rId6" Type="http://schemas.openxmlformats.org/officeDocument/2006/relationships/hyperlink" Target="https://talkingpointsmemo.com/edblog/trumps-base-support-begins-to-erode" TargetMode="External"/><Relationship Id="rId11" Type="http://schemas.openxmlformats.org/officeDocument/2006/relationships/hyperlink" Target="https://jscholarship.library.jhu.edu/bitstream/handle/1774.2/37262/MANN-THESIS-2014.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quora.com/Why-dont-diseases-completely-wipe-out-species" TargetMode="External"/><Relationship Id="rId23" Type="http://schemas.openxmlformats.org/officeDocument/2006/relationships/fontTable" Target="fontTable.xml"/><Relationship Id="rId10" Type="http://schemas.openxmlformats.org/officeDocument/2006/relationships/hyperlink" Target="http://www.nationalreview.com/article/259024/economy-and-national-security-zalmay-khalilzad" TargetMode="External"/><Relationship Id="rId19"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4" Type="http://schemas.openxmlformats.org/officeDocument/2006/relationships/settings" Target="settings.xml"/><Relationship Id="rId9" Type="http://schemas.openxmlformats.org/officeDocument/2006/relationships/hyperlink" Target="http://www.washingtontimes.com/news/2017/jan/31/trumps-success-depends-on-congress/" TargetMode="External"/><Relationship Id="rId14" Type="http://schemas.openxmlformats.org/officeDocument/2006/relationships/hyperlink" Target="http://foreignpolicy.com/2017/01/30/3-ways-to-get-rid-of-president-trump-before-2020-impeach-25th-amendment-coup/" TargetMode="External"/><Relationship Id="rId22" Type="http://schemas.openxmlformats.org/officeDocument/2006/relationships/hyperlink" Target="http://www.columbialawreview.org/wp-content/uploads/2012/07/112-3_Devins_Prakash.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0C9CF-1602-48EE-A182-B0C3226E1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38093</Words>
  <Characters>217132</Characters>
  <Application>Microsoft Office Word</Application>
  <DocSecurity>0</DocSecurity>
  <Lines>1809</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 McIntosh</dc:creator>
  <cp:keywords>5.1.1</cp:keywords>
  <cp:lastModifiedBy>Kurt Fifelski</cp:lastModifiedBy>
  <cp:revision>2</cp:revision>
  <dcterms:created xsi:type="dcterms:W3CDTF">2017-06-21T17:06:00Z</dcterms:created>
  <dcterms:modified xsi:type="dcterms:W3CDTF">2017-06-21T17:06:00Z</dcterms:modified>
</cp:coreProperties>
</file>