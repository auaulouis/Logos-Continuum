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95652" w:rsidRDefault="004E0296" w:rsidP="004E0296">
      <w:pPr>
        <w:pStyle w:val="Heading1"/>
      </w:pPr>
      <w:r>
        <w:t>CHINA DA</w:t>
      </w:r>
    </w:p>
    <w:p w:rsidR="004E0296" w:rsidRPr="00F00C0A" w:rsidRDefault="004E0296" w:rsidP="004E0296">
      <w:pPr>
        <w:pStyle w:val="Heading2"/>
        <w:rPr>
          <w:rFonts w:cs="Times New Roman"/>
        </w:rPr>
      </w:pPr>
      <w:r>
        <w:rPr>
          <w:rFonts w:cs="Times New Roman"/>
        </w:rPr>
        <w:t>TOPSHELF</w:t>
      </w:r>
    </w:p>
    <w:p w:rsidR="004E0296" w:rsidRPr="00F00C0A" w:rsidRDefault="004E0296" w:rsidP="004E0296">
      <w:pPr>
        <w:pStyle w:val="Heading3"/>
        <w:rPr>
          <w:rFonts w:cs="Times New Roman"/>
        </w:rPr>
      </w:pPr>
      <w:r w:rsidRPr="00F00C0A">
        <w:rPr>
          <w:rFonts w:cs="Times New Roman"/>
        </w:rPr>
        <w:t>1nc</w:t>
      </w:r>
    </w:p>
    <w:p w:rsidR="004E0296" w:rsidRPr="00F00C0A" w:rsidRDefault="004E0296" w:rsidP="004E0296">
      <w:pPr>
        <w:pStyle w:val="Heading4"/>
        <w:rPr>
          <w:rFonts w:cs="Times New Roman"/>
        </w:rPr>
      </w:pPr>
      <w:r w:rsidRPr="00F00C0A">
        <w:rPr>
          <w:rFonts w:cs="Times New Roman"/>
        </w:rPr>
        <w:t xml:space="preserve">The US </w:t>
      </w:r>
      <w:r>
        <w:rPr>
          <w:rFonts w:cs="Times New Roman"/>
        </w:rPr>
        <w:t>is losing the economic competition with China---plan flips it and sustains US leadership</w:t>
      </w:r>
    </w:p>
    <w:p w:rsidR="004E0296" w:rsidRPr="00F00C0A" w:rsidRDefault="004E0296" w:rsidP="004E0296">
      <w:r w:rsidRPr="00F00C0A">
        <w:rPr>
          <w:rStyle w:val="Style13ptBold"/>
        </w:rPr>
        <w:t>Meuse 17</w:t>
      </w:r>
      <w:r w:rsidRPr="00F00C0A">
        <w:t xml:space="preserve"> (Joseph, Founder and President of Belmont Partners, an international financial consulting firm, “China’s Economic Battle for Global Leadership”, </w:t>
      </w:r>
      <w:hyperlink r:id="rId6" w:history="1">
        <w:r w:rsidRPr="00F00C0A">
          <w:rPr>
            <w:rStyle w:val="Hyperlink"/>
          </w:rPr>
          <w:t>http://www.huffingtonpost.com/joseph-meuse/chinas-economic-battle-fo_b_279881.html</w:t>
        </w:r>
      </w:hyperlink>
      <w:r w:rsidRPr="00F00C0A">
        <w:t>, 07/06/2017, NRG)</w:t>
      </w:r>
    </w:p>
    <w:p w:rsidR="004E0296" w:rsidRPr="00F00C0A" w:rsidRDefault="004E0296" w:rsidP="004E0296">
      <w:pPr>
        <w:rPr>
          <w:rStyle w:val="StyleUnderline"/>
        </w:rPr>
      </w:pPr>
      <w:r w:rsidRPr="00F00C0A">
        <w:rPr>
          <w:sz w:val="14"/>
        </w:rPr>
        <w:t xml:space="preserve">History shows that countries demonstrate their greatest strength when they are at war. People unify for a common cause, reduce their individual needs and wants and sacrifice for the greater good. </w:t>
      </w:r>
      <w:r w:rsidRPr="00F00C0A">
        <w:rPr>
          <w:rStyle w:val="StyleUnderline"/>
        </w:rPr>
        <w:t xml:space="preserve">We think of wars as being fought with weapons and soldiers, but </w:t>
      </w:r>
      <w:r w:rsidRPr="00F00C0A">
        <w:rPr>
          <w:rStyle w:val="Emphasis"/>
        </w:rPr>
        <w:t>the war of the new millennium is being fought on a monetary and labor scale across the globe</w:t>
      </w:r>
      <w:r w:rsidRPr="00F00C0A">
        <w:rPr>
          <w:rStyle w:val="StyleUnderline"/>
        </w:rPr>
        <w:t>.</w:t>
      </w:r>
      <w:r w:rsidRPr="00F00C0A">
        <w:rPr>
          <w:sz w:val="14"/>
        </w:rPr>
        <w:t xml:space="preserve"> While we don’t yet realize it in this country, </w:t>
      </w:r>
      <w:r w:rsidRPr="00F00C0A">
        <w:rPr>
          <w:rStyle w:val="Emphasis"/>
          <w:sz w:val="28"/>
          <w:szCs w:val="28"/>
        </w:rPr>
        <w:t>America is in an economic war with China</w:t>
      </w:r>
      <w:r w:rsidRPr="00F00C0A">
        <w:rPr>
          <w:rStyle w:val="Emphasis"/>
        </w:rPr>
        <w:t>.</w:t>
      </w:r>
      <w:r w:rsidRPr="00F00C0A">
        <w:rPr>
          <w:sz w:val="14"/>
        </w:rPr>
        <w:t xml:space="preserve"> </w:t>
      </w:r>
      <w:r w:rsidRPr="00F00C0A">
        <w:rPr>
          <w:rStyle w:val="StyleUnderline"/>
        </w:rPr>
        <w:t xml:space="preserve">We have been in this economic battle for years, and are </w:t>
      </w:r>
      <w:r w:rsidRPr="00F00C0A">
        <w:rPr>
          <w:rStyle w:val="Emphasis"/>
          <w:sz w:val="28"/>
          <w:szCs w:val="28"/>
        </w:rPr>
        <w:t>much closer to losing than we realize.</w:t>
      </w:r>
      <w:r w:rsidRPr="00F00C0A">
        <w:rPr>
          <w:rStyle w:val="Emphasis"/>
        </w:rPr>
        <w:t xml:space="preserve"> </w:t>
      </w:r>
      <w:r w:rsidRPr="00F00C0A">
        <w:rPr>
          <w:sz w:val="14"/>
        </w:rPr>
        <w:t xml:space="preserve">As the president and founder of an international financial consulting company that works closely with Chinese companies, </w:t>
      </w:r>
      <w:r w:rsidRPr="00DE20C5">
        <w:rPr>
          <w:rStyle w:val="StyleUnderline"/>
        </w:rPr>
        <w:t>I see</w:t>
      </w:r>
      <w:r w:rsidRPr="00F00C0A">
        <w:rPr>
          <w:rStyle w:val="StyleUnderline"/>
        </w:rPr>
        <w:t xml:space="preserve"> the enormity of China’s global financial influence and power on a daily basis</w:t>
      </w:r>
      <w:r w:rsidRPr="00F00C0A">
        <w:rPr>
          <w:sz w:val="14"/>
        </w:rPr>
        <w:t xml:space="preserve">. </w:t>
      </w:r>
      <w:r w:rsidRPr="00F00C0A">
        <w:rPr>
          <w:rStyle w:val="StyleUnderline"/>
        </w:rPr>
        <w:t>China gets up every morning focused on beating the West and is supremely committed to becoming the leading economic superpower in the world</w:t>
      </w:r>
      <w:r w:rsidRPr="00F00C0A">
        <w:rPr>
          <w:sz w:val="14"/>
        </w:rPr>
        <w:t xml:space="preserve">. From small merchants to corporate CEOs, from young children to senior citizens, </w:t>
      </w:r>
      <w:r w:rsidRPr="00F00C0A">
        <w:rPr>
          <w:rStyle w:val="Emphasis"/>
        </w:rPr>
        <w:t xml:space="preserve">the entire Chinese population is united in their goal of usurping Western economic leadership. </w:t>
      </w:r>
      <w:r w:rsidRPr="00F00C0A">
        <w:rPr>
          <w:sz w:val="14"/>
        </w:rPr>
        <w:t xml:space="preserve">Chinese families get up every morning focused on how to advance economically and ensuring that their children are studying hard so that they can be extremely competitive in the future. When I visit my Shanghai office, I marvel at the scores of families I see working together on the street selling products at all times of the day and night. </w:t>
      </w:r>
      <w:r w:rsidRPr="00F00C0A">
        <w:rPr>
          <w:rStyle w:val="StyleUnderline"/>
        </w:rPr>
        <w:t>At the provincial government level, the Chinese are focused solely on job creation and enhancing investments which ensure economic expansion</w:t>
      </w:r>
      <w:r w:rsidRPr="00F00C0A">
        <w:rPr>
          <w:sz w:val="14"/>
        </w:rPr>
        <w:t xml:space="preserve">. Government leaders who are not committed to this are pushed out of office quickly. At the national government level, policies are in place at the provincial level and below that foster economic progress. Anyone who stands in the way is removed as China believes the needs of the many outweigh the needs of the few. In America, </w:t>
      </w:r>
      <w:r w:rsidRPr="00F00C0A">
        <w:rPr>
          <w:rStyle w:val="StyleUnderline"/>
        </w:rPr>
        <w:t>we believe we are still too far ahead of China to be duly concerned and remain committed to focusing on our individual needs</w:t>
      </w:r>
      <w:r w:rsidRPr="00F00C0A">
        <w:rPr>
          <w:sz w:val="14"/>
        </w:rPr>
        <w:t xml:space="preserve">. Our federal and state governments continue to pass pork barrel programs. Our campaign system is so broken that once a politician is in office, they have a good chance of being a politician for life. Politicians rarely talk about our issues with China, let alone that China may surpass us as an economic superpower sooner than we think. On top of this, China has five times greater population than we have in the United States, greater natural resources and a heck of a lot more reserve money than us. When you look back at America’ history and review the Cold War and World War II as examples, our greatest times came when we were challenged. These global events pushed us to put our country first and us second. We were willing to make sacrifices then, just as the Chinese are sacrificing today, each and every day. We need to think this way again. </w:t>
      </w:r>
      <w:r w:rsidRPr="00F00C0A">
        <w:rPr>
          <w:rStyle w:val="Emphasis"/>
        </w:rPr>
        <w:t xml:space="preserve">We must start at the community level to create centers focused on economic competitiveness where job skills and corporate advancement are fostered along with education for our youth. We need to have a sense of urgency. </w:t>
      </w:r>
      <w:r w:rsidRPr="00F00C0A">
        <w:rPr>
          <w:sz w:val="14"/>
        </w:rPr>
        <w:t>Over the last eight years, a few U</w:t>
      </w:r>
      <w:r w:rsidRPr="00F00C0A">
        <w:rPr>
          <w:rStyle w:val="StyleUnderline"/>
        </w:rPr>
        <w:t xml:space="preserve">.S. factions have stood up and said we need to solve the problem of job loss and diminished competitiveness, but </w:t>
      </w:r>
      <w:r w:rsidRPr="00F00C0A">
        <w:rPr>
          <w:rStyle w:val="Emphasis"/>
        </w:rPr>
        <w:t>not much was done</w:t>
      </w:r>
      <w:r w:rsidRPr="00F00C0A">
        <w:rPr>
          <w:sz w:val="14"/>
        </w:rPr>
        <w:t xml:space="preserve">. Will this time be any different? </w:t>
      </w:r>
      <w:r w:rsidRPr="00F00C0A">
        <w:rPr>
          <w:rStyle w:val="StyleUnderline"/>
        </w:rPr>
        <w:t xml:space="preserve">If you do not believe the seriousness of the situation and what I have shared with you, </w:t>
      </w:r>
      <w:r w:rsidRPr="00F00C0A">
        <w:rPr>
          <w:sz w:val="14"/>
        </w:rPr>
        <w:t xml:space="preserve">I implore that you </w:t>
      </w:r>
      <w:r w:rsidRPr="00F00C0A">
        <w:rPr>
          <w:rStyle w:val="Emphasis"/>
        </w:rPr>
        <w:t>visit China</w:t>
      </w:r>
      <w:r w:rsidRPr="00F00C0A">
        <w:rPr>
          <w:sz w:val="14"/>
        </w:rPr>
        <w:t xml:space="preserve">. I will be there later this month where I will again see the battles and the ground they gain each and every day. I am taking my two grade school sons to China this fall, not only because I think it will open their minds, but because I am concerned that for their generation, the world will be a China-centered one. We need to wake up and realize that </w:t>
      </w:r>
      <w:r w:rsidRPr="00F00C0A">
        <w:rPr>
          <w:rStyle w:val="Emphasis"/>
        </w:rPr>
        <w:t>China is winning the battles</w:t>
      </w:r>
      <w:r w:rsidRPr="00F00C0A">
        <w:rPr>
          <w:rStyle w:val="StyleUnderline"/>
        </w:rPr>
        <w:t xml:space="preserve">, and at this rate, the war is almost over. </w:t>
      </w:r>
      <w:r w:rsidRPr="00F00C0A">
        <w:rPr>
          <w:rStyle w:val="Emphasis"/>
        </w:rPr>
        <w:t>Will the USA lose its superpower status in the global financial system?</w:t>
      </w:r>
    </w:p>
    <w:p w:rsidR="004E0296" w:rsidRPr="00F00C0A" w:rsidRDefault="004E0296" w:rsidP="004E0296">
      <w:pPr>
        <w:pStyle w:val="Heading4"/>
        <w:rPr>
          <w:rFonts w:cs="Times New Roman"/>
          <w:u w:val="single"/>
        </w:rPr>
      </w:pPr>
      <w:r w:rsidRPr="00F00C0A">
        <w:rPr>
          <w:rFonts w:cs="Times New Roman"/>
        </w:rPr>
        <w:t xml:space="preserve">Losing </w:t>
      </w:r>
      <w:r>
        <w:rPr>
          <w:rFonts w:cs="Times New Roman"/>
        </w:rPr>
        <w:t xml:space="preserve">the competitiveness battle is </w:t>
      </w:r>
      <w:r w:rsidRPr="004E0296">
        <w:rPr>
          <w:rFonts w:cs="Times New Roman"/>
          <w:u w:val="single"/>
        </w:rPr>
        <w:t>good</w:t>
      </w:r>
      <w:r w:rsidRPr="00F00C0A">
        <w:rPr>
          <w:rFonts w:cs="Times New Roman"/>
        </w:rPr>
        <w:t xml:space="preserve">---transition to a Chinese-led order is peaceful and prevents </w:t>
      </w:r>
      <w:r w:rsidRPr="00F00C0A">
        <w:rPr>
          <w:rFonts w:cs="Times New Roman"/>
          <w:u w:val="single"/>
        </w:rPr>
        <w:t>great power nuclear war</w:t>
      </w:r>
      <w:r w:rsidRPr="00F00C0A">
        <w:rPr>
          <w:rFonts w:cs="Times New Roman"/>
        </w:rPr>
        <w:t xml:space="preserve">—US reassertion of a </w:t>
      </w:r>
      <w:r w:rsidRPr="00F00C0A">
        <w:rPr>
          <w:rFonts w:cs="Times New Roman"/>
          <w:u w:val="single"/>
        </w:rPr>
        <w:t>lead role</w:t>
      </w:r>
      <w:r w:rsidRPr="00F00C0A">
        <w:rPr>
          <w:rFonts w:cs="Times New Roman"/>
        </w:rPr>
        <w:t xml:space="preserve"> </w:t>
      </w:r>
      <w:r w:rsidRPr="00F00C0A">
        <w:rPr>
          <w:rFonts w:cs="Times New Roman"/>
          <w:u w:val="single"/>
        </w:rPr>
        <w:t>fails</w:t>
      </w:r>
      <w:r w:rsidRPr="00F00C0A">
        <w:rPr>
          <w:rFonts w:cs="Times New Roman"/>
        </w:rPr>
        <w:t xml:space="preserve"> and </w:t>
      </w:r>
      <w:r w:rsidRPr="00F00C0A">
        <w:rPr>
          <w:rFonts w:cs="Times New Roman"/>
          <w:u w:val="single"/>
        </w:rPr>
        <w:t>breaks down institutions</w:t>
      </w:r>
    </w:p>
    <w:p w:rsidR="004E0296" w:rsidRPr="00F00C0A" w:rsidRDefault="004E0296" w:rsidP="004E0296">
      <w:r w:rsidRPr="00F00C0A">
        <w:rPr>
          <w:rStyle w:val="Style13ptBold"/>
        </w:rPr>
        <w:t>Mazarr, 17</w:t>
      </w:r>
      <w:r w:rsidRPr="00F00C0A">
        <w:t xml:space="preserve">—Senior Political Scientist at the RAND Corporation and Associate Director of the Strategy, Doctrine, and Resources Program at the RAND Corporation's Arroyo Center (Michael, “The Once and Future Order: What Comes After Hegemony?,” Foreign Affairs (Jan/Feb 2017): 25-32, NRG) </w:t>
      </w:r>
    </w:p>
    <w:p w:rsidR="004E0296" w:rsidRPr="004E0296" w:rsidRDefault="004E0296" w:rsidP="004E0296">
      <w:pPr>
        <w:rPr>
          <w:sz w:val="14"/>
        </w:rPr>
      </w:pPr>
      <w:r w:rsidRPr="004E0296">
        <w:rPr>
          <w:sz w:val="14"/>
        </w:rPr>
        <w:t xml:space="preserve">Few foreign policy issues have attracted more attention in recent years than the problem of sustaining </w:t>
      </w:r>
      <w:r w:rsidRPr="004E0296">
        <w:rPr>
          <w:rStyle w:val="TitleChar"/>
          <w:sz w:val="22"/>
        </w:rPr>
        <w:t>the U.S.-led liberal international order</w:t>
      </w:r>
      <w:r w:rsidRPr="004E0296">
        <w:rPr>
          <w:sz w:val="14"/>
        </w:rPr>
        <w:t xml:space="preserve">. After World War II, the United States sponsored a set of institutions, rules, and norms designed to avoid repeating the mistakes of the 1930s and promote peace, prosperity, and democracy. The resulting system has served as the bedrock of U.S. national security strategy ever since. In everything from arms control to peacekeeping to trade to human rights, marrying U.S. power and international norms and institutions has achieved significant results. Washington continues to put maintaining the international order at the center of the United States' global role. Yet the survival of that order-indeed, of any ordering principles at all-now </w:t>
      </w:r>
      <w:r w:rsidRPr="004E0296">
        <w:rPr>
          <w:rStyle w:val="TitleChar"/>
          <w:sz w:val="22"/>
        </w:rPr>
        <w:t xml:space="preserve">seems </w:t>
      </w:r>
      <w:r w:rsidRPr="004E0296">
        <w:rPr>
          <w:rStyle w:val="Emphasis"/>
        </w:rPr>
        <w:t>in question</w:t>
      </w:r>
      <w:r w:rsidRPr="004E0296">
        <w:rPr>
          <w:sz w:val="14"/>
        </w:rPr>
        <w:t xml:space="preserve">. </w:t>
      </w:r>
      <w:r w:rsidRPr="004E0296">
        <w:rPr>
          <w:rStyle w:val="TitleChar"/>
          <w:sz w:val="22"/>
        </w:rPr>
        <w:t xml:space="preserve">Dissatisfied countries such as </w:t>
      </w:r>
      <w:r w:rsidRPr="004E0296">
        <w:rPr>
          <w:rStyle w:val="Emphasis"/>
        </w:rPr>
        <w:t>China</w:t>
      </w:r>
      <w:r w:rsidRPr="004E0296">
        <w:rPr>
          <w:rStyle w:val="TitleChar"/>
          <w:sz w:val="22"/>
        </w:rPr>
        <w:t xml:space="preserve"> and </w:t>
      </w:r>
      <w:r w:rsidRPr="004E0296">
        <w:rPr>
          <w:rStyle w:val="Emphasis"/>
        </w:rPr>
        <w:t>Russia</w:t>
      </w:r>
      <w:r w:rsidRPr="004E0296">
        <w:rPr>
          <w:rStyle w:val="TitleChar"/>
          <w:sz w:val="22"/>
        </w:rPr>
        <w:t xml:space="preserve"> view its operation as </w:t>
      </w:r>
      <w:r w:rsidRPr="004E0296">
        <w:rPr>
          <w:rStyle w:val="Emphasis"/>
        </w:rPr>
        <w:t>unjust</w:t>
      </w:r>
      <w:r w:rsidRPr="004E0296">
        <w:rPr>
          <w:rStyle w:val="TitleChar"/>
          <w:sz w:val="22"/>
        </w:rPr>
        <w:t xml:space="preserve">, and people around the world are </w:t>
      </w:r>
      <w:r w:rsidRPr="004E0296">
        <w:rPr>
          <w:rStyle w:val="Emphasis"/>
        </w:rPr>
        <w:t>angry</w:t>
      </w:r>
      <w:r w:rsidRPr="004E0296">
        <w:rPr>
          <w:rStyle w:val="TitleChar"/>
          <w:sz w:val="22"/>
        </w:rPr>
        <w:t xml:space="preserve"> about the economic and social price they've had to pay for globalization</w:t>
      </w:r>
      <w:r w:rsidRPr="004E0296">
        <w:rPr>
          <w:sz w:val="14"/>
        </w:rPr>
        <w:t xml:space="preserve">. It's not clear exactly what Presidentelect Donald Trump's views are on the role of the United States in the world, much less the liberal order, but his administration will confront the most profound foreign policy task that any new administration has faced in 70 years: rethinking the role that the international order should play in U.S. grand strategy. Whatever Trump's own views, </w:t>
      </w:r>
      <w:r w:rsidRPr="004E0296">
        <w:rPr>
          <w:rStyle w:val="TitleChar"/>
          <w:sz w:val="22"/>
        </w:rPr>
        <w:t xml:space="preserve">the instincts of many in Washington will be to </w:t>
      </w:r>
      <w:r w:rsidRPr="004E0296">
        <w:rPr>
          <w:rStyle w:val="Emphasis"/>
        </w:rPr>
        <w:t>attempt to restore</w:t>
      </w:r>
      <w:r w:rsidRPr="004E0296">
        <w:rPr>
          <w:rStyle w:val="TitleChar"/>
          <w:sz w:val="22"/>
        </w:rPr>
        <w:t xml:space="preserve"> a </w:t>
      </w:r>
      <w:r w:rsidRPr="004E0296">
        <w:rPr>
          <w:rStyle w:val="Emphasis"/>
        </w:rPr>
        <w:t>unified</w:t>
      </w:r>
      <w:r w:rsidRPr="004E0296">
        <w:rPr>
          <w:rStyle w:val="TitleChar"/>
          <w:sz w:val="22"/>
        </w:rPr>
        <w:t xml:space="preserve">, </w:t>
      </w:r>
      <w:r w:rsidRPr="004E0296">
        <w:rPr>
          <w:rStyle w:val="Emphasis"/>
        </w:rPr>
        <w:t>U.S.-dominated system</w:t>
      </w:r>
      <w:r w:rsidRPr="004E0296">
        <w:rPr>
          <w:rStyle w:val="TitleChar"/>
          <w:sz w:val="22"/>
        </w:rPr>
        <w:t xml:space="preserve"> by </w:t>
      </w:r>
      <w:r w:rsidRPr="004E0296">
        <w:rPr>
          <w:rStyle w:val="Emphasis"/>
        </w:rPr>
        <w:t>confronting the rule breakers</w:t>
      </w:r>
      <w:r w:rsidRPr="004E0296">
        <w:rPr>
          <w:rStyle w:val="TitleChar"/>
          <w:sz w:val="22"/>
        </w:rPr>
        <w:t xml:space="preserve"> and </w:t>
      </w:r>
      <w:r w:rsidRPr="004E0296">
        <w:rPr>
          <w:rStyle w:val="Emphasis"/>
        </w:rPr>
        <w:t>aggressively promoting liberal values</w:t>
      </w:r>
      <w:r w:rsidRPr="004E0296">
        <w:rPr>
          <w:rStyle w:val="TitleChar"/>
          <w:sz w:val="22"/>
        </w:rPr>
        <w:t xml:space="preserve">. This would be the </w:t>
      </w:r>
      <w:r w:rsidRPr="004E0296">
        <w:rPr>
          <w:rStyle w:val="Emphasis"/>
        </w:rPr>
        <w:t>wrong approach</w:t>
      </w:r>
      <w:r w:rsidRPr="004E0296">
        <w:rPr>
          <w:rStyle w:val="TitleChar"/>
          <w:sz w:val="22"/>
        </w:rPr>
        <w:t xml:space="preserve">; in trying to hold the old order together, Washington could end up </w:t>
      </w:r>
      <w:r w:rsidRPr="004E0296">
        <w:rPr>
          <w:rStyle w:val="Emphasis"/>
        </w:rPr>
        <w:t>accelerating its dissolution</w:t>
      </w:r>
      <w:r w:rsidRPr="004E0296">
        <w:rPr>
          <w:rStyle w:val="TitleChar"/>
          <w:sz w:val="22"/>
        </w:rPr>
        <w:t>. What the U</w:t>
      </w:r>
      <w:r w:rsidRPr="004E0296">
        <w:rPr>
          <w:sz w:val="14"/>
        </w:rPr>
        <w:t xml:space="preserve">nited </w:t>
      </w:r>
      <w:r w:rsidRPr="004E0296">
        <w:rPr>
          <w:rStyle w:val="TitleChar"/>
          <w:sz w:val="22"/>
        </w:rPr>
        <w:t>S</w:t>
      </w:r>
      <w:r w:rsidRPr="004E0296">
        <w:rPr>
          <w:sz w:val="14"/>
        </w:rPr>
        <w:t xml:space="preserve">tates </w:t>
      </w:r>
      <w:r w:rsidRPr="004E0296">
        <w:rPr>
          <w:rStyle w:val="TitleChar"/>
          <w:sz w:val="22"/>
        </w:rPr>
        <w:t xml:space="preserve">must learn to do instead is navigate and lead the </w:t>
      </w:r>
      <w:r w:rsidRPr="004E0296">
        <w:rPr>
          <w:rStyle w:val="Emphasis"/>
        </w:rPr>
        <w:t>more diversified</w:t>
      </w:r>
      <w:r w:rsidRPr="004E0296">
        <w:rPr>
          <w:rStyle w:val="TitleChar"/>
          <w:sz w:val="22"/>
        </w:rPr>
        <w:t xml:space="preserve">, </w:t>
      </w:r>
      <w:r w:rsidRPr="004E0296">
        <w:rPr>
          <w:rStyle w:val="Emphasis"/>
        </w:rPr>
        <w:t>pluralistic system</w:t>
      </w:r>
      <w:r w:rsidRPr="004E0296">
        <w:rPr>
          <w:rStyle w:val="TitleChar"/>
          <w:sz w:val="22"/>
        </w:rPr>
        <w:t xml:space="preserve"> that is now materializing-one with</w:t>
      </w:r>
      <w:r w:rsidRPr="004E0296">
        <w:rPr>
          <w:sz w:val="14"/>
        </w:rPr>
        <w:t xml:space="preserve"> a bigger role for emerging-market powers and </w:t>
      </w:r>
      <w:r w:rsidRPr="004E0296">
        <w:rPr>
          <w:rStyle w:val="TitleChar"/>
          <w:sz w:val="22"/>
        </w:rPr>
        <w:t xml:space="preserve">more ways for </w:t>
      </w:r>
      <w:r w:rsidRPr="004E0296">
        <w:rPr>
          <w:rStyle w:val="Emphasis"/>
        </w:rPr>
        <w:t>countries other than the U</w:t>
      </w:r>
      <w:r w:rsidRPr="004E0296">
        <w:rPr>
          <w:sz w:val="14"/>
        </w:rPr>
        <w:t xml:space="preserve">nited </w:t>
      </w:r>
      <w:r w:rsidRPr="004E0296">
        <w:rPr>
          <w:rStyle w:val="Emphasis"/>
        </w:rPr>
        <w:t>S</w:t>
      </w:r>
      <w:r w:rsidRPr="004E0296">
        <w:rPr>
          <w:sz w:val="14"/>
        </w:rPr>
        <w:t xml:space="preserve">tates </w:t>
      </w:r>
      <w:r w:rsidRPr="004E0296">
        <w:rPr>
          <w:rStyle w:val="TitleChar"/>
          <w:sz w:val="22"/>
        </w:rPr>
        <w:t>to lead than the current order provides</w:t>
      </w:r>
      <w:r w:rsidRPr="004E0296">
        <w:rPr>
          <w:sz w:val="14"/>
        </w:rPr>
        <w:t xml:space="preserve">. THE HOUSE THAT WE BUILT The creation of the current order, like that of its two modern predecessors-the Concert of Europe and the League of Nations-was an effort to design the basic architecture of international relations in the wake of a war among major powers. All three orders used a range of tools- organizations, treaties, informal meetings, and norms-to attain the goals of their creators. </w:t>
      </w:r>
      <w:r w:rsidRPr="004E0296">
        <w:rPr>
          <w:rStyle w:val="TitleChar"/>
          <w:sz w:val="22"/>
        </w:rPr>
        <w:t>The</w:t>
      </w:r>
      <w:r w:rsidRPr="004E0296">
        <w:rPr>
          <w:sz w:val="14"/>
        </w:rPr>
        <w:t xml:space="preserve"> current </w:t>
      </w:r>
      <w:r w:rsidRPr="004E0296">
        <w:rPr>
          <w:rStyle w:val="TitleChar"/>
          <w:sz w:val="22"/>
        </w:rPr>
        <w:t>order's</w:t>
      </w:r>
      <w:r w:rsidRPr="004E0296">
        <w:rPr>
          <w:sz w:val="14"/>
        </w:rPr>
        <w:t xml:space="preserve"> main </w:t>
      </w:r>
      <w:r w:rsidRPr="004E0296">
        <w:rPr>
          <w:rStyle w:val="TitleChar"/>
          <w:sz w:val="22"/>
        </w:rPr>
        <w:t>institutions</w:t>
      </w:r>
      <w:r w:rsidRPr="004E0296">
        <w:rPr>
          <w:sz w:val="14"/>
        </w:rPr>
        <w:t xml:space="preserve"> include the United Nations, nato, the World Trade Organization, the International Monetary Fund (imf), the World Bank, and the G-20. Together, these bodies </w:t>
      </w:r>
      <w:r w:rsidRPr="004E0296">
        <w:rPr>
          <w:rStyle w:val="TitleChar"/>
          <w:sz w:val="22"/>
        </w:rPr>
        <w:t>have influenced almost every aspect of the modern world</w:t>
      </w:r>
      <w:r w:rsidRPr="004E0296">
        <w:rPr>
          <w:sz w:val="14"/>
        </w:rPr>
        <w:t xml:space="preserve">. The un has provided a forum for the international community to rally around shared interests and ratify joint action. The </w:t>
      </w:r>
      <w:r w:rsidRPr="004E0296">
        <w:rPr>
          <w:rStyle w:val="TitleChar"/>
          <w:sz w:val="22"/>
        </w:rPr>
        <w:t xml:space="preserve">international financial institutions have </w:t>
      </w:r>
      <w:r w:rsidRPr="004E0296">
        <w:rPr>
          <w:rStyle w:val="Emphasis"/>
        </w:rPr>
        <w:t>boosted trade</w:t>
      </w:r>
      <w:r w:rsidRPr="004E0296">
        <w:rPr>
          <w:rStyle w:val="TitleChar"/>
          <w:sz w:val="22"/>
        </w:rPr>
        <w:t xml:space="preserve"> and </w:t>
      </w:r>
      <w:r w:rsidRPr="004E0296">
        <w:rPr>
          <w:rStyle w:val="Emphasis"/>
        </w:rPr>
        <w:t>stabilized the global economy</w:t>
      </w:r>
      <w:r w:rsidRPr="004E0296">
        <w:rPr>
          <w:rStyle w:val="TitleChar"/>
          <w:sz w:val="22"/>
        </w:rPr>
        <w:t xml:space="preserve"> during </w:t>
      </w:r>
      <w:r w:rsidRPr="004E0296">
        <w:rPr>
          <w:rStyle w:val="Emphasis"/>
        </w:rPr>
        <w:t>crises</w:t>
      </w:r>
      <w:r w:rsidRPr="004E0296">
        <w:rPr>
          <w:rStyle w:val="TitleChar"/>
          <w:sz w:val="22"/>
        </w:rPr>
        <w:t>. Multilateral treaties and agreements</w:t>
      </w:r>
      <w:r w:rsidRPr="004E0296">
        <w:rPr>
          <w:sz w:val="14"/>
        </w:rPr>
        <w:t xml:space="preserve"> brokered through various bodies </w:t>
      </w:r>
      <w:r w:rsidRPr="004E0296">
        <w:rPr>
          <w:rStyle w:val="TitleChar"/>
          <w:sz w:val="22"/>
        </w:rPr>
        <w:t xml:space="preserve">have helped </w:t>
      </w:r>
      <w:r w:rsidRPr="004E0296">
        <w:rPr>
          <w:rStyle w:val="Emphasis"/>
        </w:rPr>
        <w:t>avoid chaotic arms races</w:t>
      </w:r>
      <w:r w:rsidRPr="004E0296">
        <w:rPr>
          <w:rStyle w:val="TitleChar"/>
          <w:sz w:val="22"/>
        </w:rPr>
        <w:t xml:space="preserve"> and </w:t>
      </w:r>
      <w:r w:rsidRPr="004E0296">
        <w:rPr>
          <w:rStyle w:val="Emphasis"/>
        </w:rPr>
        <w:t>uncontrolled nuclear proliferation</w:t>
      </w:r>
      <w:r w:rsidRPr="004E0296">
        <w:rPr>
          <w:sz w:val="14"/>
        </w:rPr>
        <w:t xml:space="preserve">. And dense global networks of experts, activists, businesses, and nonprofits, operating within the framework of the liberal order, have built consensus and taken action on hundreds of other issues. </w:t>
      </w:r>
      <w:r w:rsidRPr="004E0296">
        <w:rPr>
          <w:rStyle w:val="TitleChar"/>
          <w:sz w:val="22"/>
        </w:rPr>
        <w:t xml:space="preserve">The rules of any such order are </w:t>
      </w:r>
      <w:r w:rsidRPr="004E0296">
        <w:rPr>
          <w:rStyle w:val="Emphasis"/>
        </w:rPr>
        <w:t>not self-enforcing</w:t>
      </w:r>
      <w:r w:rsidRPr="004E0296">
        <w:rPr>
          <w:sz w:val="14"/>
        </w:rPr>
        <w:t xml:space="preserve">. When combined with direct state power, however, </w:t>
      </w:r>
      <w:r w:rsidRPr="004E0296">
        <w:rPr>
          <w:rStyle w:val="TitleChar"/>
          <w:sz w:val="22"/>
        </w:rPr>
        <w:t xml:space="preserve">they encourage governments to </w:t>
      </w:r>
      <w:r w:rsidRPr="004E0296">
        <w:rPr>
          <w:rStyle w:val="Emphasis"/>
        </w:rPr>
        <w:t>accept norms of conduct</w:t>
      </w:r>
      <w:r w:rsidRPr="004E0296">
        <w:rPr>
          <w:rStyle w:val="TitleChar"/>
          <w:sz w:val="22"/>
        </w:rPr>
        <w:t xml:space="preserve"> such as </w:t>
      </w:r>
      <w:r w:rsidRPr="004E0296">
        <w:rPr>
          <w:rStyle w:val="Emphasis"/>
        </w:rPr>
        <w:t>nonaggression</w:t>
      </w:r>
      <w:r w:rsidRPr="004E0296">
        <w:rPr>
          <w:rStyle w:val="TitleChar"/>
          <w:sz w:val="22"/>
        </w:rPr>
        <w:t xml:space="preserve">, the </w:t>
      </w:r>
      <w:r w:rsidRPr="004E0296">
        <w:rPr>
          <w:rStyle w:val="Emphasis"/>
        </w:rPr>
        <w:t>avoidance of nuclear weapons</w:t>
      </w:r>
      <w:r w:rsidRPr="004E0296">
        <w:rPr>
          <w:rStyle w:val="TitleChar"/>
          <w:sz w:val="22"/>
        </w:rPr>
        <w:t xml:space="preserve">, and </w:t>
      </w:r>
      <w:r w:rsidRPr="004E0296">
        <w:rPr>
          <w:rStyle w:val="Emphasis"/>
        </w:rPr>
        <w:t>respect for human rights</w:t>
      </w:r>
      <w:r w:rsidRPr="004E0296">
        <w:rPr>
          <w:rStyle w:val="TitleChar"/>
          <w:sz w:val="22"/>
        </w:rPr>
        <w:t>. The U</w:t>
      </w:r>
      <w:r w:rsidRPr="004E0296">
        <w:rPr>
          <w:sz w:val="14"/>
        </w:rPr>
        <w:t xml:space="preserve">nited </w:t>
      </w:r>
      <w:r w:rsidRPr="004E0296">
        <w:rPr>
          <w:rStyle w:val="TitleChar"/>
          <w:sz w:val="22"/>
        </w:rPr>
        <w:t>S</w:t>
      </w:r>
      <w:r w:rsidRPr="004E0296">
        <w:rPr>
          <w:sz w:val="14"/>
        </w:rPr>
        <w:t xml:space="preserve">tates </w:t>
      </w:r>
      <w:r w:rsidRPr="004E0296">
        <w:rPr>
          <w:rStyle w:val="TitleChar"/>
          <w:sz w:val="22"/>
        </w:rPr>
        <w:t xml:space="preserve">would be </w:t>
      </w:r>
      <w:r w:rsidRPr="004E0296">
        <w:rPr>
          <w:rStyle w:val="Emphasis"/>
        </w:rPr>
        <w:t>wise</w:t>
      </w:r>
      <w:r w:rsidRPr="004E0296">
        <w:rPr>
          <w:rStyle w:val="TitleChar"/>
          <w:sz w:val="22"/>
        </w:rPr>
        <w:t xml:space="preserve"> to do what it can to </w:t>
      </w:r>
      <w:r w:rsidRPr="004E0296">
        <w:rPr>
          <w:rStyle w:val="Emphasis"/>
        </w:rPr>
        <w:t>sustain these norms in the future</w:t>
      </w:r>
      <w:r w:rsidRPr="004E0296">
        <w:rPr>
          <w:rStyle w:val="TitleChar"/>
          <w:sz w:val="22"/>
        </w:rPr>
        <w:t>. The trick is figuring out</w:t>
      </w:r>
      <w:r w:rsidRPr="004E0296">
        <w:rPr>
          <w:sz w:val="14"/>
        </w:rPr>
        <w:t xml:space="preserve"> how to do so-and what, given all the changes the world is now experiencing, </w:t>
      </w:r>
      <w:r w:rsidRPr="004E0296">
        <w:rPr>
          <w:rStyle w:val="TitleChar"/>
          <w:sz w:val="22"/>
        </w:rPr>
        <w:t xml:space="preserve">the </w:t>
      </w:r>
      <w:r w:rsidRPr="004E0296">
        <w:rPr>
          <w:rStyle w:val="Emphasis"/>
        </w:rPr>
        <w:t>emerging order</w:t>
      </w:r>
      <w:r w:rsidRPr="004E0296">
        <w:rPr>
          <w:sz w:val="14"/>
        </w:rPr>
        <w:t xml:space="preserve"> should look like. THE NOT-SO-LIBERAL ORDER The postwar liberal order has proved remarkably stable. But it has always incorporated two distinct and not necessarily reconcilable visions. One is a narrow, cautious view of the un and the core international financial institutions as guardians of sovereign equality, territorial inviolability, and a limited degree of free trade. The other is a more ambitious agenda: protecting human rights, fostering democratic political systems, promoting free-market economic reforms, and encouraging good governance. Until recently, the tension between these two visions did not pose a serious problem. For many decades, the Cold War allowed the United States and its allies to gloss over the gap in the name of upholding a unified front against the Soviets. After the collapse of the Soviet Union, Washington fully embraced the more ambitious approach by expanding nato up to Russia's doorstep; intervening to protect human rights in places such as the Balkans and Libya; supporting uprisings, at least rhetorically, in the name of democracy in countries including Egypt, Georgia, and Myanmar; and applying increasingly sophisticated economic sanctions to illiberal governments. In the newly unipolar international system, Washington often behaved as if the narrower concept of order had been superseded by the more ambitious one. At the same time, </w:t>
      </w:r>
      <w:r w:rsidRPr="004E0296">
        <w:rPr>
          <w:rStyle w:val="TitleChar"/>
          <w:sz w:val="22"/>
        </w:rPr>
        <w:t>the U</w:t>
      </w:r>
      <w:r w:rsidRPr="004E0296">
        <w:rPr>
          <w:sz w:val="14"/>
        </w:rPr>
        <w:t xml:space="preserve">nited </w:t>
      </w:r>
      <w:r w:rsidRPr="004E0296">
        <w:rPr>
          <w:rStyle w:val="TitleChar"/>
          <w:sz w:val="22"/>
        </w:rPr>
        <w:t>S</w:t>
      </w:r>
      <w:r w:rsidRPr="004E0296">
        <w:rPr>
          <w:sz w:val="14"/>
        </w:rPr>
        <w:t xml:space="preserve">tates </w:t>
      </w:r>
      <w:r w:rsidRPr="004E0296">
        <w:rPr>
          <w:rStyle w:val="TitleChar"/>
          <w:sz w:val="22"/>
        </w:rPr>
        <w:t xml:space="preserve">often </w:t>
      </w:r>
      <w:r w:rsidRPr="004E0296">
        <w:rPr>
          <w:rStyle w:val="Emphasis"/>
        </w:rPr>
        <w:t>took advantage of its preeminence</w:t>
      </w:r>
      <w:r w:rsidRPr="004E0296">
        <w:rPr>
          <w:rStyle w:val="TitleChar"/>
          <w:sz w:val="22"/>
        </w:rPr>
        <w:t xml:space="preserve"> to </w:t>
      </w:r>
      <w:r w:rsidRPr="004E0296">
        <w:rPr>
          <w:rStyle w:val="Emphasis"/>
        </w:rPr>
        <w:t>sidestep</w:t>
      </w:r>
      <w:r w:rsidRPr="004E0296">
        <w:rPr>
          <w:rStyle w:val="TitleChar"/>
          <w:sz w:val="22"/>
        </w:rPr>
        <w:t xml:space="preserve"> the order's rules and institutions when it found them inconvenient</w:t>
      </w:r>
      <w:r w:rsidRPr="004E0296">
        <w:rPr>
          <w:sz w:val="14"/>
        </w:rPr>
        <w:t xml:space="preserve">. The problem with this approach, of course, is that </w:t>
      </w:r>
      <w:r w:rsidRPr="004E0296">
        <w:rPr>
          <w:rStyle w:val="TitleChar"/>
          <w:sz w:val="22"/>
        </w:rPr>
        <w:t>international orders</w:t>
      </w:r>
      <w:r w:rsidRPr="004E0296">
        <w:rPr>
          <w:sz w:val="14"/>
        </w:rPr>
        <w:t xml:space="preserve"> gain much of their potency by defining the sources of prestige and status within the system, such as participation in and leadership of international institutions. Their </w:t>
      </w:r>
      <w:r w:rsidRPr="004E0296">
        <w:rPr>
          <w:rStyle w:val="TitleChar"/>
          <w:sz w:val="22"/>
        </w:rPr>
        <w:t xml:space="preserve">stability </w:t>
      </w:r>
      <w:r w:rsidRPr="004E0296">
        <w:rPr>
          <w:rStyle w:val="Emphasis"/>
        </w:rPr>
        <w:t>depends</w:t>
      </w:r>
      <w:r w:rsidRPr="004E0296">
        <w:rPr>
          <w:rStyle w:val="TitleChar"/>
          <w:sz w:val="22"/>
        </w:rPr>
        <w:t xml:space="preserve"> on leading members </w:t>
      </w:r>
      <w:r w:rsidRPr="004E0296">
        <w:rPr>
          <w:rStyle w:val="Emphasis"/>
        </w:rPr>
        <w:t>abiding</w:t>
      </w:r>
      <w:r w:rsidRPr="004E0296">
        <w:rPr>
          <w:rStyle w:val="TitleChar"/>
          <w:sz w:val="22"/>
        </w:rPr>
        <w:t xml:space="preserve">-and </w:t>
      </w:r>
      <w:r w:rsidRPr="004E0296">
        <w:rPr>
          <w:rStyle w:val="Emphasis"/>
        </w:rPr>
        <w:t>being seen to abide</w:t>
      </w:r>
      <w:r w:rsidRPr="004E0296">
        <w:rPr>
          <w:rStyle w:val="TitleChar"/>
          <w:sz w:val="22"/>
        </w:rPr>
        <w:t xml:space="preserve">-by </w:t>
      </w:r>
      <w:r w:rsidRPr="004E0296">
        <w:rPr>
          <w:rStyle w:val="Emphasis"/>
        </w:rPr>
        <w:t>key norms</w:t>
      </w:r>
      <w:r w:rsidRPr="004E0296">
        <w:rPr>
          <w:rStyle w:val="TitleChar"/>
          <w:sz w:val="22"/>
        </w:rPr>
        <w:t xml:space="preserve"> of behavior. When the leader of an order </w:t>
      </w:r>
      <w:r w:rsidRPr="004E0296">
        <w:rPr>
          <w:rStyle w:val="Emphasis"/>
        </w:rPr>
        <w:t>consistently appears</w:t>
      </w:r>
      <w:r w:rsidRPr="004E0296">
        <w:rPr>
          <w:rStyle w:val="TitleChar"/>
          <w:sz w:val="22"/>
        </w:rPr>
        <w:t xml:space="preserve"> to others to interpret the rules as it sees fit, the legitimacy of the system is </w:t>
      </w:r>
      <w:r w:rsidRPr="004E0296">
        <w:rPr>
          <w:rStyle w:val="Emphasis"/>
        </w:rPr>
        <w:t>undermined</w:t>
      </w:r>
      <w:r w:rsidRPr="004E0296">
        <w:rPr>
          <w:rStyle w:val="TitleChar"/>
          <w:sz w:val="22"/>
        </w:rPr>
        <w:t xml:space="preserve"> and other countries come to believe that the order </w:t>
      </w:r>
      <w:r w:rsidRPr="004E0296">
        <w:rPr>
          <w:rStyle w:val="Emphasis"/>
        </w:rPr>
        <w:t>offends</w:t>
      </w:r>
      <w:r w:rsidRPr="004E0296">
        <w:rPr>
          <w:rStyle w:val="TitleChar"/>
          <w:sz w:val="22"/>
        </w:rPr>
        <w:t xml:space="preserve">, rather than </w:t>
      </w:r>
      <w:r w:rsidRPr="004E0296">
        <w:rPr>
          <w:rStyle w:val="Emphasis"/>
        </w:rPr>
        <w:t>sustains</w:t>
      </w:r>
      <w:r w:rsidRPr="004E0296">
        <w:rPr>
          <w:rStyle w:val="TitleChar"/>
          <w:sz w:val="22"/>
        </w:rPr>
        <w:t>, their dignity. An extreme version of this occurred in the 1930s</w:t>
      </w:r>
      <w:r w:rsidRPr="004E0296">
        <w:rPr>
          <w:sz w:val="14"/>
        </w:rPr>
        <w:t xml:space="preserve">, when a series of perceived insults convinced Japan-once a strong supporter of the League of Nations-that the system was a racist, Anglo-American cabal designed to emasculate it. Partly as a result, </w:t>
      </w:r>
      <w:r w:rsidRPr="004E0296">
        <w:rPr>
          <w:rStyle w:val="TitleChar"/>
          <w:sz w:val="22"/>
        </w:rPr>
        <w:t>Japan</w:t>
      </w:r>
      <w:r w:rsidRPr="004E0296">
        <w:rPr>
          <w:sz w:val="14"/>
        </w:rPr>
        <w:t xml:space="preserve"> withdrew from the league and </w:t>
      </w:r>
      <w:r w:rsidRPr="004E0296">
        <w:rPr>
          <w:rStyle w:val="TitleChar"/>
          <w:sz w:val="22"/>
        </w:rPr>
        <w:t>signed the Tripartite Pact</w:t>
      </w:r>
      <w:r w:rsidRPr="004E0296">
        <w:rPr>
          <w:sz w:val="14"/>
        </w:rPr>
        <w:t xml:space="preserve"> with Germany and Italy </w:t>
      </w:r>
      <w:r w:rsidRPr="004E0296">
        <w:rPr>
          <w:rStyle w:val="TitleChar"/>
          <w:sz w:val="22"/>
        </w:rPr>
        <w:t xml:space="preserve">before entering </w:t>
      </w:r>
      <w:r w:rsidRPr="004E0296">
        <w:rPr>
          <w:rStyle w:val="Emphasis"/>
        </w:rPr>
        <w:t>World War II</w:t>
      </w:r>
      <w:r w:rsidRPr="004E0296">
        <w:rPr>
          <w:rStyle w:val="TitleChar"/>
          <w:sz w:val="22"/>
        </w:rPr>
        <w:t xml:space="preserve">. Today, a </w:t>
      </w:r>
      <w:r w:rsidRPr="004E0296">
        <w:rPr>
          <w:rStyle w:val="Emphasis"/>
        </w:rPr>
        <w:t>similar story</w:t>
      </w:r>
      <w:r w:rsidRPr="004E0296">
        <w:rPr>
          <w:rStyle w:val="TitleChar"/>
          <w:sz w:val="22"/>
        </w:rPr>
        <w:t xml:space="preserve"> is playing out as some countries see the U</w:t>
      </w:r>
      <w:r w:rsidRPr="004E0296">
        <w:rPr>
          <w:sz w:val="14"/>
        </w:rPr>
        <w:t xml:space="preserve">nited </w:t>
      </w:r>
      <w:r w:rsidRPr="004E0296">
        <w:rPr>
          <w:rStyle w:val="TitleChar"/>
          <w:sz w:val="22"/>
        </w:rPr>
        <w:t>S</w:t>
      </w:r>
      <w:r w:rsidRPr="004E0296">
        <w:rPr>
          <w:sz w:val="14"/>
        </w:rPr>
        <w:t xml:space="preserve">tates </w:t>
      </w:r>
      <w:r w:rsidRPr="004E0296">
        <w:rPr>
          <w:rStyle w:val="TitleChar"/>
          <w:sz w:val="22"/>
        </w:rPr>
        <w:t xml:space="preserve">as </w:t>
      </w:r>
      <w:r w:rsidRPr="004E0296">
        <w:rPr>
          <w:rStyle w:val="Emphasis"/>
        </w:rPr>
        <w:t>applying norms selectively</w:t>
      </w:r>
      <w:r w:rsidRPr="004E0296">
        <w:rPr>
          <w:rStyle w:val="TitleChar"/>
          <w:sz w:val="22"/>
        </w:rPr>
        <w:t xml:space="preserve"> and </w:t>
      </w:r>
      <w:r w:rsidRPr="004E0296">
        <w:rPr>
          <w:rStyle w:val="Emphasis"/>
        </w:rPr>
        <w:t>in its own favor</w:t>
      </w:r>
      <w:r w:rsidRPr="004E0296">
        <w:rPr>
          <w:rStyle w:val="TitleChar"/>
          <w:sz w:val="22"/>
        </w:rPr>
        <w:t xml:space="preserve">, norms that are already tailored to U.S. interests. This is persuading them that the system's </w:t>
      </w:r>
      <w:r w:rsidRPr="004E0296">
        <w:rPr>
          <w:rStyle w:val="Emphasis"/>
        </w:rPr>
        <w:t>main function</w:t>
      </w:r>
      <w:r w:rsidRPr="004E0296">
        <w:rPr>
          <w:rStyle w:val="TitleChar"/>
          <w:sz w:val="22"/>
        </w:rPr>
        <w:t xml:space="preserve"> is to </w:t>
      </w:r>
      <w:r w:rsidRPr="004E0296">
        <w:rPr>
          <w:rStyle w:val="Emphasis"/>
        </w:rPr>
        <w:t>validate the U</w:t>
      </w:r>
      <w:r w:rsidRPr="004E0296">
        <w:rPr>
          <w:sz w:val="14"/>
        </w:rPr>
        <w:t xml:space="preserve">nited </w:t>
      </w:r>
      <w:r w:rsidRPr="004E0296">
        <w:rPr>
          <w:rStyle w:val="Emphasis"/>
        </w:rPr>
        <w:t>S</w:t>
      </w:r>
      <w:r w:rsidRPr="004E0296">
        <w:rPr>
          <w:sz w:val="14"/>
        </w:rPr>
        <w:t xml:space="preserve">tates' </w:t>
      </w:r>
      <w:r w:rsidRPr="004E0296">
        <w:rPr>
          <w:rStyle w:val="TitleChar"/>
          <w:sz w:val="22"/>
        </w:rPr>
        <w:t xml:space="preserve">status and prestige </w:t>
      </w:r>
      <w:r w:rsidRPr="004E0296">
        <w:rPr>
          <w:rStyle w:val="Emphasis"/>
        </w:rPr>
        <w:t>at the expense of their own</w:t>
      </w:r>
      <w:r w:rsidRPr="004E0296">
        <w:rPr>
          <w:sz w:val="14"/>
        </w:rPr>
        <w:t xml:space="preserve">. For years now, a number of countries, including Brazil, India, South Africa, and Turkey, have found various ways to express their frustration with the current rules. But </w:t>
      </w:r>
      <w:r w:rsidRPr="004E0296">
        <w:rPr>
          <w:rStyle w:val="Emphasis"/>
        </w:rPr>
        <w:t>China</w:t>
      </w:r>
      <w:r w:rsidRPr="004E0296">
        <w:rPr>
          <w:rStyle w:val="TitleChar"/>
          <w:sz w:val="22"/>
        </w:rPr>
        <w:t xml:space="preserve"> and </w:t>
      </w:r>
      <w:r w:rsidRPr="004E0296">
        <w:rPr>
          <w:rStyle w:val="Emphasis"/>
        </w:rPr>
        <w:t>Russia</w:t>
      </w:r>
      <w:r w:rsidRPr="004E0296">
        <w:rPr>
          <w:rStyle w:val="TitleChar"/>
          <w:sz w:val="22"/>
        </w:rPr>
        <w:t xml:space="preserve"> have become the two </w:t>
      </w:r>
      <w:r w:rsidRPr="004E0296">
        <w:rPr>
          <w:rStyle w:val="Emphasis"/>
        </w:rPr>
        <w:t>most important dissenters</w:t>
      </w:r>
      <w:r w:rsidRPr="004E0296">
        <w:rPr>
          <w:rStyle w:val="TitleChar"/>
          <w:sz w:val="22"/>
        </w:rPr>
        <w:t xml:space="preserve">. These two countries view the order </w:t>
      </w:r>
      <w:r w:rsidRPr="004E0296">
        <w:rPr>
          <w:rStyle w:val="Emphasis"/>
        </w:rPr>
        <w:t>very differently</w:t>
      </w:r>
      <w:r w:rsidRPr="004E0296">
        <w:rPr>
          <w:rStyle w:val="TitleChar"/>
          <w:sz w:val="22"/>
        </w:rPr>
        <w:t xml:space="preserve"> and have </w:t>
      </w:r>
      <w:r w:rsidRPr="004E0296">
        <w:rPr>
          <w:rStyle w:val="Emphasis"/>
        </w:rPr>
        <w:t>divergent ambitions</w:t>
      </w:r>
      <w:r w:rsidRPr="004E0296">
        <w:rPr>
          <w:rStyle w:val="TitleChar"/>
          <w:sz w:val="22"/>
        </w:rPr>
        <w:t xml:space="preserve"> and </w:t>
      </w:r>
      <w:r w:rsidRPr="004E0296">
        <w:rPr>
          <w:rStyle w:val="Emphasis"/>
        </w:rPr>
        <w:t>strategies</w:t>
      </w:r>
      <w:r w:rsidRPr="004E0296">
        <w:rPr>
          <w:sz w:val="14"/>
        </w:rPr>
        <w:t xml:space="preserve">. Yet their broad complaints have much in common. </w:t>
      </w:r>
      <w:r w:rsidRPr="004E0296">
        <w:rPr>
          <w:rStyle w:val="TitleChar"/>
          <w:sz w:val="22"/>
        </w:rPr>
        <w:t xml:space="preserve">Both countries feel </w:t>
      </w:r>
      <w:r w:rsidRPr="004E0296">
        <w:rPr>
          <w:rStyle w:val="Emphasis"/>
        </w:rPr>
        <w:t>disenfranchised by a U.S.-dominated system</w:t>
      </w:r>
      <w:r w:rsidRPr="004E0296">
        <w:rPr>
          <w:rStyle w:val="TitleChar"/>
          <w:sz w:val="22"/>
        </w:rPr>
        <w:t xml:space="preserve"> that imposes strict conditions on their participation and, they believe, menaces their regimes by promoting democracy</w:t>
      </w:r>
      <w:r w:rsidRPr="004E0296">
        <w:rPr>
          <w:sz w:val="14"/>
        </w:rPr>
        <w:t xml:space="preserve">. And both countries have called for fundamental reforms to make the order less imperial and more pluralistic. </w:t>
      </w:r>
      <w:r w:rsidRPr="004E0296">
        <w:rPr>
          <w:rStyle w:val="TitleChar"/>
          <w:sz w:val="22"/>
        </w:rPr>
        <w:t xml:space="preserve">Russian officials are </w:t>
      </w:r>
      <w:r w:rsidRPr="004E0296">
        <w:rPr>
          <w:rStyle w:val="Emphasis"/>
        </w:rPr>
        <w:t>particularly disillusioned</w:t>
      </w:r>
      <w:r w:rsidRPr="004E0296">
        <w:rPr>
          <w:sz w:val="14"/>
        </w:rPr>
        <w:t xml:space="preserve">. </w:t>
      </w:r>
      <w:r w:rsidRPr="004E0296">
        <w:rPr>
          <w:rStyle w:val="TitleChar"/>
          <w:sz w:val="22"/>
        </w:rPr>
        <w:t>They believe that they made an honest effort to join Western- led institutions after the fall of the Soviet Union but were spurned by the West</w:t>
      </w:r>
      <w:r w:rsidRPr="004E0296">
        <w:rPr>
          <w:sz w:val="14"/>
        </w:rPr>
        <w:t xml:space="preserve">, which subjected them to a long series of insults: nato's attacks on Serbia in the Balkan wars of the 1990s; nato enlargement into eastern Europe; and Western support for "color revolutions" in the early years of the new century, which threatened or in some cases actually overthrew Russian-backed leaders in several eastern European countries. In a June 2016 speech to Russian diplomats, Russian President Vladimir Putin complained that certain Western states "continue stubborn attempts to retain their monopoly on geopolitical domination," arguing that this was leading to a "confrontation between different visions of how to build the global governance mechanisms in the 21st century." And Putin hasn't just limited himself to complaining. In recent years, </w:t>
      </w:r>
      <w:r w:rsidRPr="004E0296">
        <w:rPr>
          <w:rStyle w:val="TitleChar"/>
          <w:sz w:val="22"/>
        </w:rPr>
        <w:t xml:space="preserve">Russia has taken a number of </w:t>
      </w:r>
      <w:r w:rsidRPr="004E0296">
        <w:rPr>
          <w:rStyle w:val="Emphasis"/>
        </w:rPr>
        <w:t>dramatic</w:t>
      </w:r>
      <w:r w:rsidRPr="004E0296">
        <w:rPr>
          <w:rStyle w:val="TitleChar"/>
          <w:sz w:val="22"/>
        </w:rPr>
        <w:t xml:space="preserve">, sometimes </w:t>
      </w:r>
      <w:r w:rsidRPr="004E0296">
        <w:rPr>
          <w:rStyle w:val="Emphasis"/>
        </w:rPr>
        <w:t>violent</w:t>
      </w:r>
      <w:r w:rsidRPr="004E0296">
        <w:rPr>
          <w:rStyle w:val="TitleChar"/>
          <w:sz w:val="22"/>
        </w:rPr>
        <w:t xml:space="preserve"> steps-especially in Europe-to </w:t>
      </w:r>
      <w:r w:rsidRPr="004E0296">
        <w:rPr>
          <w:rStyle w:val="Emphasis"/>
        </w:rPr>
        <w:t>weaken the U.S.-led order</w:t>
      </w:r>
      <w:r w:rsidRPr="004E0296">
        <w:rPr>
          <w:rStyle w:val="TitleChar"/>
          <w:sz w:val="22"/>
        </w:rPr>
        <w:t xml:space="preserve">. China also feels </w:t>
      </w:r>
      <w:r w:rsidRPr="004E0296">
        <w:rPr>
          <w:rStyle w:val="Emphasis"/>
        </w:rPr>
        <w:t>disrespected</w:t>
      </w:r>
      <w:r w:rsidRPr="004E0296">
        <w:rPr>
          <w:sz w:val="14"/>
        </w:rPr>
        <w:t xml:space="preserve">. The financial crisis at the end of the last decade convinced many Chinese that the West had entered a period of rapid decline and that China deserved a more powerful voice in the international system. Since then, Beijing has increased its influence in several institutions, including the imf and the World Bank. But the changes have not gone far enough for many </w:t>
      </w:r>
      <w:r w:rsidRPr="004E0296">
        <w:rPr>
          <w:rStyle w:val="TitleChar"/>
          <w:sz w:val="22"/>
        </w:rPr>
        <w:t>Chinese leaders</w:t>
      </w:r>
      <w:r w:rsidRPr="004E0296">
        <w:rPr>
          <w:sz w:val="14"/>
        </w:rPr>
        <w:t xml:space="preserve">. They still </w:t>
      </w:r>
      <w:r w:rsidRPr="004E0296">
        <w:rPr>
          <w:rStyle w:val="Emphasis"/>
        </w:rPr>
        <w:t>chafe at Western domination</w:t>
      </w:r>
      <w:r w:rsidRPr="004E0296">
        <w:rPr>
          <w:sz w:val="14"/>
        </w:rPr>
        <w:t xml:space="preserve"> of these bodies, </w:t>
      </w:r>
      <w:r w:rsidRPr="004E0296">
        <w:rPr>
          <w:rStyle w:val="TitleChar"/>
          <w:sz w:val="22"/>
        </w:rPr>
        <w:t xml:space="preserve">perceive U.S. democracy promotion as a </w:t>
      </w:r>
      <w:r w:rsidRPr="004E0296">
        <w:rPr>
          <w:rStyle w:val="Emphasis"/>
        </w:rPr>
        <w:t>threat</w:t>
      </w:r>
      <w:r w:rsidRPr="004E0296">
        <w:rPr>
          <w:rStyle w:val="TitleChar"/>
          <w:sz w:val="22"/>
        </w:rPr>
        <w:t xml:space="preserve">, and </w:t>
      </w:r>
      <w:r w:rsidRPr="004E0296">
        <w:rPr>
          <w:rStyle w:val="Emphasis"/>
        </w:rPr>
        <w:t>resent the regional network</w:t>
      </w:r>
      <w:r w:rsidRPr="004E0296">
        <w:rPr>
          <w:rStyle w:val="TitleChar"/>
          <w:sz w:val="22"/>
        </w:rPr>
        <w:t xml:space="preserve"> of U.S. alliances that surrounds China. Beijing has thus undertaken a range of</w:t>
      </w:r>
      <w:r w:rsidRPr="004E0296">
        <w:rPr>
          <w:sz w:val="14"/>
        </w:rPr>
        <w:t xml:space="preserve"> economic </w:t>
      </w:r>
      <w:r w:rsidRPr="004E0296">
        <w:rPr>
          <w:rStyle w:val="TitleChar"/>
          <w:sz w:val="22"/>
        </w:rPr>
        <w:t xml:space="preserve">initiatives to </w:t>
      </w:r>
      <w:r w:rsidRPr="004E0296">
        <w:rPr>
          <w:rStyle w:val="Emphasis"/>
        </w:rPr>
        <w:t>gain more influence</w:t>
      </w:r>
      <w:r w:rsidRPr="004E0296">
        <w:rPr>
          <w:rStyle w:val="TitleChar"/>
          <w:sz w:val="22"/>
        </w:rPr>
        <w:t xml:space="preserve"> within the current order</w:t>
      </w:r>
      <w:r w:rsidRPr="004E0296">
        <w:rPr>
          <w:sz w:val="14"/>
        </w:rPr>
        <w:t xml:space="preserve">, including increasing its development aid and founding the Asian Infrastructure Investment Bank, which it clearly intends to compete with the imf and the World Bank. China has also pursued its interests in defiance of global norms by building islands in contested international waters and harassing U.S. aircraftin the South China Sea. Worrisome as these developments are, it is important not to exaggerate the threats they represent. </w:t>
      </w:r>
      <w:r w:rsidRPr="004E0296">
        <w:rPr>
          <w:rStyle w:val="Emphasis"/>
        </w:rPr>
        <w:t>Neither</w:t>
      </w:r>
      <w:r w:rsidRPr="004E0296">
        <w:rPr>
          <w:rStyle w:val="TitleChar"/>
          <w:sz w:val="22"/>
        </w:rPr>
        <w:t xml:space="preserve"> China nor Russia has </w:t>
      </w:r>
      <w:r w:rsidRPr="004E0296">
        <w:rPr>
          <w:rStyle w:val="Emphasis"/>
        </w:rPr>
        <w:t>declared itself an enemy</w:t>
      </w:r>
      <w:r w:rsidRPr="004E0296">
        <w:rPr>
          <w:rStyle w:val="TitleChar"/>
          <w:sz w:val="22"/>
        </w:rPr>
        <w:t xml:space="preserve"> of the postwar order</w:t>
      </w:r>
      <w:r w:rsidRPr="004E0296">
        <w:rPr>
          <w:sz w:val="14"/>
        </w:rPr>
        <w:t xml:space="preserve"> (</w:t>
      </w:r>
      <w:r w:rsidRPr="004E0296">
        <w:rPr>
          <w:rStyle w:val="TitleChar"/>
          <w:sz w:val="22"/>
        </w:rPr>
        <w:t>although Russia is certainly moving in that direction</w:t>
      </w:r>
      <w:r w:rsidRPr="004E0296">
        <w:rPr>
          <w:sz w:val="14"/>
        </w:rPr>
        <w:t xml:space="preserve">). </w:t>
      </w:r>
      <w:r w:rsidRPr="004E0296">
        <w:rPr>
          <w:rStyle w:val="TitleChar"/>
          <w:sz w:val="22"/>
        </w:rPr>
        <w:t>Both</w:t>
      </w:r>
      <w:r w:rsidRPr="004E0296">
        <w:rPr>
          <w:sz w:val="14"/>
        </w:rPr>
        <w:t xml:space="preserve"> continue to praise the core un system and </w:t>
      </w:r>
      <w:r w:rsidRPr="004E0296">
        <w:rPr>
          <w:rStyle w:val="Emphasis"/>
        </w:rPr>
        <w:t>participate actively</w:t>
      </w:r>
      <w:r w:rsidRPr="004E0296">
        <w:rPr>
          <w:rStyle w:val="TitleChar"/>
          <w:sz w:val="22"/>
        </w:rPr>
        <w:t xml:space="preserve"> in a </w:t>
      </w:r>
      <w:r w:rsidRPr="004E0296">
        <w:rPr>
          <w:rStyle w:val="Emphasis"/>
        </w:rPr>
        <w:t>host</w:t>
      </w:r>
      <w:r w:rsidRPr="004E0296">
        <w:rPr>
          <w:rStyle w:val="TitleChar"/>
          <w:sz w:val="22"/>
        </w:rPr>
        <w:t xml:space="preserve"> of </w:t>
      </w:r>
      <w:r w:rsidRPr="004E0296">
        <w:rPr>
          <w:rStyle w:val="Emphasis"/>
        </w:rPr>
        <w:t>institutions</w:t>
      </w:r>
      <w:r w:rsidRPr="004E0296">
        <w:rPr>
          <w:rStyle w:val="TitleChar"/>
          <w:sz w:val="22"/>
        </w:rPr>
        <w:t xml:space="preserve">, </w:t>
      </w:r>
      <w:r w:rsidRPr="004E0296">
        <w:rPr>
          <w:rStyle w:val="Emphasis"/>
        </w:rPr>
        <w:t>treaties</w:t>
      </w:r>
      <w:r w:rsidRPr="004E0296">
        <w:rPr>
          <w:rStyle w:val="TitleChar"/>
          <w:sz w:val="22"/>
        </w:rPr>
        <w:t xml:space="preserve">, and </w:t>
      </w:r>
      <w:r w:rsidRPr="004E0296">
        <w:rPr>
          <w:rStyle w:val="Emphasis"/>
        </w:rPr>
        <w:t>diplomatic processes</w:t>
      </w:r>
      <w:r w:rsidRPr="004E0296">
        <w:rPr>
          <w:sz w:val="14"/>
        </w:rPr>
        <w:t xml:space="preserve">. Indeed, China has worked hard to embed itself ever more firmly in the current order. In a 2015 speech in Seattle, Chinese President Xi Jinping said that "China has been a participant, builder, and contributor" in, of, and to the system and that it stood "firmly for the international order" based on the purposes and principles outlined in the un Charter. </w:t>
      </w:r>
      <w:r w:rsidRPr="004E0296">
        <w:rPr>
          <w:rStyle w:val="TitleChar"/>
          <w:sz w:val="22"/>
        </w:rPr>
        <w:t xml:space="preserve">China and Russia both rely on cross-border trade, international energy markets, and global information networks-all of which </w:t>
      </w:r>
      <w:r w:rsidRPr="004E0296">
        <w:rPr>
          <w:rStyle w:val="Emphasis"/>
        </w:rPr>
        <w:t>depend heavily</w:t>
      </w:r>
      <w:r w:rsidRPr="004E0296">
        <w:rPr>
          <w:rStyle w:val="TitleChar"/>
          <w:sz w:val="22"/>
        </w:rPr>
        <w:t xml:space="preserve"> on </w:t>
      </w:r>
      <w:r w:rsidRPr="004E0296">
        <w:rPr>
          <w:rStyle w:val="Emphasis"/>
        </w:rPr>
        <w:t>international rules</w:t>
      </w:r>
      <w:r w:rsidRPr="004E0296">
        <w:rPr>
          <w:rStyle w:val="TitleChar"/>
          <w:sz w:val="22"/>
        </w:rPr>
        <w:t xml:space="preserve"> and </w:t>
      </w:r>
      <w:r w:rsidRPr="004E0296">
        <w:rPr>
          <w:rStyle w:val="Emphasis"/>
        </w:rPr>
        <w:t>institutions</w:t>
      </w:r>
      <w:r w:rsidRPr="004E0296">
        <w:rPr>
          <w:rStyle w:val="TitleChar"/>
          <w:sz w:val="22"/>
        </w:rPr>
        <w:t>. And</w:t>
      </w:r>
      <w:r w:rsidRPr="004E0296">
        <w:rPr>
          <w:sz w:val="14"/>
        </w:rPr>
        <w:t xml:space="preserve"> at least </w:t>
      </w:r>
      <w:r w:rsidRPr="004E0296">
        <w:rPr>
          <w:rStyle w:val="Emphasis"/>
        </w:rPr>
        <w:t>for the time being</w:t>
      </w:r>
      <w:r w:rsidRPr="004E0296">
        <w:rPr>
          <w:rStyle w:val="TitleChar"/>
          <w:sz w:val="22"/>
        </w:rPr>
        <w:t xml:space="preserve">, neither country seems </w:t>
      </w:r>
      <w:r w:rsidRPr="004E0296">
        <w:rPr>
          <w:rStyle w:val="Emphasis"/>
        </w:rPr>
        <w:t>anxious</w:t>
      </w:r>
      <w:r w:rsidRPr="004E0296">
        <w:rPr>
          <w:rStyle w:val="TitleChar"/>
          <w:sz w:val="22"/>
        </w:rPr>
        <w:t xml:space="preserve"> to </w:t>
      </w:r>
      <w:r w:rsidRPr="004E0296">
        <w:rPr>
          <w:rStyle w:val="Emphasis"/>
        </w:rPr>
        <w:t>challenge the order militarily</w:t>
      </w:r>
      <w:r w:rsidRPr="004E0296">
        <w:rPr>
          <w:sz w:val="14"/>
        </w:rPr>
        <w:t xml:space="preserve">. </w:t>
      </w:r>
      <w:r w:rsidRPr="004E0296">
        <w:rPr>
          <w:rStyle w:val="TitleChar"/>
          <w:sz w:val="22"/>
        </w:rPr>
        <w:t xml:space="preserve">Many major countries, including China and Russia, are groping toward roles </w:t>
      </w:r>
      <w:r w:rsidRPr="004E0296">
        <w:rPr>
          <w:rStyle w:val="Emphasis"/>
        </w:rPr>
        <w:t>appropriate to their growing power</w:t>
      </w:r>
      <w:r w:rsidRPr="004E0296">
        <w:rPr>
          <w:rStyle w:val="TitleChar"/>
          <w:sz w:val="22"/>
        </w:rPr>
        <w:t xml:space="preserve"> in a rapidly evolving international system. If that system is </w:t>
      </w:r>
      <w:r w:rsidRPr="004E0296">
        <w:rPr>
          <w:rStyle w:val="Emphasis"/>
        </w:rPr>
        <w:t>going to persevere</w:t>
      </w:r>
      <w:r w:rsidRPr="004E0296">
        <w:rPr>
          <w:rStyle w:val="TitleChar"/>
          <w:sz w:val="22"/>
        </w:rPr>
        <w:t xml:space="preserve">, their grievances and ambitions must be </w:t>
      </w:r>
      <w:r w:rsidRPr="004E0296">
        <w:rPr>
          <w:rStyle w:val="Emphasis"/>
        </w:rPr>
        <w:t>accommodated</w:t>
      </w:r>
      <w:r w:rsidRPr="004E0296">
        <w:rPr>
          <w:rStyle w:val="TitleChar"/>
          <w:sz w:val="22"/>
        </w:rPr>
        <w:t xml:space="preserve">. This will require a </w:t>
      </w:r>
      <w:r w:rsidRPr="004E0296">
        <w:rPr>
          <w:rStyle w:val="Emphasis"/>
        </w:rPr>
        <w:t>more flexible</w:t>
      </w:r>
      <w:r w:rsidRPr="004E0296">
        <w:rPr>
          <w:rStyle w:val="TitleChar"/>
          <w:sz w:val="22"/>
        </w:rPr>
        <w:t xml:space="preserve">, </w:t>
      </w:r>
      <w:r w:rsidRPr="004E0296">
        <w:rPr>
          <w:rStyle w:val="Emphasis"/>
        </w:rPr>
        <w:t>pluralistic approach</w:t>
      </w:r>
      <w:r w:rsidRPr="004E0296">
        <w:rPr>
          <w:sz w:val="14"/>
        </w:rPr>
        <w:t xml:space="preserve"> to institutions, rules, and norms. ALL THE RAGE </w:t>
      </w:r>
      <w:r w:rsidRPr="004E0296">
        <w:rPr>
          <w:rStyle w:val="TitleChar"/>
          <w:sz w:val="22"/>
        </w:rPr>
        <w:t xml:space="preserve">Another threat to the liberal order comes from the </w:t>
      </w:r>
      <w:r w:rsidRPr="004E0296">
        <w:rPr>
          <w:rStyle w:val="Emphasis"/>
        </w:rPr>
        <w:t>populist uprisings</w:t>
      </w:r>
      <w:r w:rsidRPr="004E0296">
        <w:rPr>
          <w:rStyle w:val="TitleChar"/>
          <w:sz w:val="22"/>
        </w:rPr>
        <w:t xml:space="preserve"> now under way in many countries around the world, which have been spurred on by outrage at increasing economic inequality, uneasiness with cultural and demographic changes, and anger at a perceived loss of national sovereignty</w:t>
      </w:r>
      <w:r w:rsidRPr="004E0296">
        <w:rPr>
          <w:sz w:val="14"/>
        </w:rPr>
        <w:t xml:space="preserve">. </w:t>
      </w:r>
      <w:r w:rsidRPr="004E0296">
        <w:rPr>
          <w:rStyle w:val="TitleChar"/>
          <w:sz w:val="22"/>
        </w:rPr>
        <w:t xml:space="preserve">For the liberal order to survive, the populations of its member countries must </w:t>
      </w:r>
      <w:r w:rsidRPr="004E0296">
        <w:rPr>
          <w:rStyle w:val="Emphasis"/>
        </w:rPr>
        <w:t>embrace its basic social</w:t>
      </w:r>
      <w:r w:rsidRPr="004E0296">
        <w:rPr>
          <w:rStyle w:val="TitleChar"/>
          <w:sz w:val="22"/>
        </w:rPr>
        <w:t xml:space="preserve"> and </w:t>
      </w:r>
      <w:r w:rsidRPr="004E0296">
        <w:rPr>
          <w:rStyle w:val="Emphasis"/>
        </w:rPr>
        <w:t>political values</w:t>
      </w:r>
      <w:r w:rsidRPr="004E0296">
        <w:rPr>
          <w:rStyle w:val="TitleChar"/>
          <w:sz w:val="22"/>
        </w:rPr>
        <w:t xml:space="preserve">. That embrace is </w:t>
      </w:r>
      <w:r w:rsidRPr="004E0296">
        <w:rPr>
          <w:rStyle w:val="Emphasis"/>
        </w:rPr>
        <w:t>now weakening</w:t>
      </w:r>
      <w:r w:rsidRPr="004E0296">
        <w:rPr>
          <w:rStyle w:val="TitleChar"/>
          <w:sz w:val="22"/>
        </w:rPr>
        <w:t xml:space="preserve">. </w:t>
      </w:r>
      <w:r w:rsidRPr="004E0296">
        <w:rPr>
          <w:sz w:val="14"/>
        </w:rPr>
        <w:t xml:space="preserve">The postwar order has driven global integration and liberalization by encouraging free-trade agreements, developing international law, and fostering global communications networks. Such developments strengthened the order in turn by cementing public support for liberal values. But the populist rebellion against globalization now imperils that virtuous circle. </w:t>
      </w:r>
      <w:r w:rsidRPr="004E0296">
        <w:rPr>
          <w:rStyle w:val="TitleChar"/>
          <w:sz w:val="22"/>
        </w:rPr>
        <w:t>The populist surge has featured outbursts in Europe and the U</w:t>
      </w:r>
      <w:r w:rsidRPr="004E0296">
        <w:rPr>
          <w:sz w:val="14"/>
        </w:rPr>
        <w:t xml:space="preserve">nited </w:t>
      </w:r>
      <w:r w:rsidRPr="004E0296">
        <w:rPr>
          <w:rStyle w:val="TitleChar"/>
          <w:sz w:val="22"/>
        </w:rPr>
        <w:t>S</w:t>
      </w:r>
      <w:r w:rsidRPr="004E0296">
        <w:rPr>
          <w:sz w:val="14"/>
        </w:rPr>
        <w:t xml:space="preserve">tates </w:t>
      </w:r>
      <w:r w:rsidRPr="004E0296">
        <w:rPr>
          <w:rStyle w:val="TitleChar"/>
          <w:sz w:val="22"/>
        </w:rPr>
        <w:t xml:space="preserve">against the </w:t>
      </w:r>
      <w:r w:rsidRPr="004E0296">
        <w:rPr>
          <w:rStyle w:val="Emphasis"/>
        </w:rPr>
        <w:t>perceived intrusions necessary of a globalizing order</w:t>
      </w:r>
      <w:r w:rsidRPr="004E0296">
        <w:rPr>
          <w:rStyle w:val="TitleChar"/>
          <w:sz w:val="22"/>
        </w:rPr>
        <w:t xml:space="preserve">. Public support for new trade agreements has </w:t>
      </w:r>
      <w:r w:rsidRPr="004E0296">
        <w:rPr>
          <w:rStyle w:val="Emphasis"/>
        </w:rPr>
        <w:t>tumbled</w:t>
      </w:r>
      <w:r w:rsidRPr="004E0296">
        <w:rPr>
          <w:rStyle w:val="TitleChar"/>
          <w:sz w:val="22"/>
        </w:rPr>
        <w:t>. Resentment toward supranational authorities</w:t>
      </w:r>
      <w:r w:rsidRPr="004E0296">
        <w:rPr>
          <w:sz w:val="14"/>
        </w:rPr>
        <w:t xml:space="preserve">, such as the European Union, </w:t>
      </w:r>
      <w:r w:rsidRPr="004E0296">
        <w:rPr>
          <w:rStyle w:val="TitleChar"/>
          <w:sz w:val="22"/>
        </w:rPr>
        <w:t xml:space="preserve">has </w:t>
      </w:r>
      <w:r w:rsidRPr="004E0296">
        <w:rPr>
          <w:rStyle w:val="Emphasis"/>
        </w:rPr>
        <w:t>risen steadily</w:t>
      </w:r>
      <w:r w:rsidRPr="004E0296">
        <w:rPr>
          <w:sz w:val="14"/>
        </w:rPr>
        <w:t xml:space="preserve">, as has suspicion of and hostility toward immigrants and immigration. </w:t>
      </w:r>
      <w:r w:rsidRPr="004E0296">
        <w:rPr>
          <w:rStyle w:val="TitleChar"/>
          <w:sz w:val="22"/>
        </w:rPr>
        <w:t>The uprising has already claimed one major casualty</w:t>
      </w:r>
      <w:r w:rsidRPr="004E0296">
        <w:rPr>
          <w:sz w:val="14"/>
        </w:rPr>
        <w:t>-the United Kingdom's eu membership-</w:t>
      </w:r>
      <w:r w:rsidRPr="004E0296">
        <w:rPr>
          <w:rStyle w:val="TitleChar"/>
          <w:sz w:val="22"/>
        </w:rPr>
        <w:t>and is mutating into angry, xenophobic nationalism</w:t>
      </w:r>
      <w:r w:rsidRPr="004E0296">
        <w:rPr>
          <w:sz w:val="14"/>
        </w:rPr>
        <w:t xml:space="preserve"> in countries as diverse as Austria, Denmark, France, Greece, Hungary, the Netherlands, Russia, Sweden, and the United States. </w:t>
      </w:r>
      <w:r w:rsidRPr="004E0296">
        <w:rPr>
          <w:rStyle w:val="TitleChar"/>
          <w:sz w:val="22"/>
        </w:rPr>
        <w:t xml:space="preserve">So far, </w:t>
      </w:r>
      <w:r w:rsidRPr="004E0296">
        <w:rPr>
          <w:rStyle w:val="Emphasis"/>
        </w:rPr>
        <w:t>none</w:t>
      </w:r>
      <w:r w:rsidRPr="004E0296">
        <w:rPr>
          <w:rStyle w:val="TitleChar"/>
          <w:sz w:val="22"/>
        </w:rPr>
        <w:t xml:space="preserve"> of these countries has </w:t>
      </w:r>
      <w:r w:rsidRPr="004E0296">
        <w:rPr>
          <w:rStyle w:val="Emphasis"/>
        </w:rPr>
        <w:t>totally rejected</w:t>
      </w:r>
      <w:r w:rsidRPr="004E0296">
        <w:rPr>
          <w:rStyle w:val="TitleChar"/>
          <w:sz w:val="22"/>
        </w:rPr>
        <w:t xml:space="preserve"> the international order</w:t>
      </w:r>
      <w:r w:rsidRPr="004E0296">
        <w:rPr>
          <w:sz w:val="14"/>
        </w:rPr>
        <w:t xml:space="preserve">. </w:t>
      </w:r>
      <w:r w:rsidRPr="004E0296">
        <w:rPr>
          <w:rStyle w:val="TitleChar"/>
          <w:sz w:val="22"/>
        </w:rPr>
        <w:t xml:space="preserve">Populism remains a </w:t>
      </w:r>
      <w:r w:rsidRPr="004E0296">
        <w:rPr>
          <w:rStyle w:val="Emphasis"/>
        </w:rPr>
        <w:t>minority trend</w:t>
      </w:r>
      <w:r w:rsidRPr="004E0296">
        <w:rPr>
          <w:rStyle w:val="TitleChar"/>
          <w:sz w:val="22"/>
        </w:rPr>
        <w:t xml:space="preserve"> in most electorates, and support for liberal principles </w:t>
      </w:r>
      <w:r w:rsidRPr="004E0296">
        <w:rPr>
          <w:rStyle w:val="Emphasis"/>
        </w:rPr>
        <w:t>remains robust</w:t>
      </w:r>
      <w:r w:rsidRPr="004E0296">
        <w:rPr>
          <w:rStyle w:val="TitleChar"/>
          <w:sz w:val="22"/>
        </w:rPr>
        <w:t xml:space="preserve"> in many countries</w:t>
      </w:r>
      <w:r w:rsidRPr="004E0296">
        <w:rPr>
          <w:sz w:val="14"/>
        </w:rPr>
        <w:t xml:space="preserve">. In a 2016 Gallup survey, for example, </w:t>
      </w:r>
      <w:r w:rsidRPr="004E0296">
        <w:rPr>
          <w:rStyle w:val="TitleChar"/>
          <w:sz w:val="22"/>
        </w:rPr>
        <w:t>58 percent of Americans</w:t>
      </w:r>
      <w:r w:rsidRPr="004E0296">
        <w:rPr>
          <w:sz w:val="14"/>
        </w:rPr>
        <w:t xml:space="preserve"> polled indicated that they </w:t>
      </w:r>
      <w:r w:rsidRPr="004E0296">
        <w:rPr>
          <w:rStyle w:val="TitleChar"/>
          <w:sz w:val="22"/>
        </w:rPr>
        <w:t xml:space="preserve">saw trade as an </w:t>
      </w:r>
      <w:r w:rsidRPr="004E0296">
        <w:rPr>
          <w:rStyle w:val="Emphasis"/>
        </w:rPr>
        <w:t>opportunity rather than a threat</w:t>
      </w:r>
      <w:r w:rsidRPr="004E0296">
        <w:rPr>
          <w:sz w:val="14"/>
        </w:rPr>
        <w:t xml:space="preserve">- the highest number since 1992. Similarly, a 2016 poll by the Pew Research Center found that </w:t>
      </w:r>
      <w:r w:rsidRPr="004E0296">
        <w:rPr>
          <w:rStyle w:val="TitleChar"/>
          <w:sz w:val="22"/>
        </w:rPr>
        <w:t>support for the UN among Americans had grown</w:t>
      </w:r>
      <w:r w:rsidRPr="004E0296">
        <w:rPr>
          <w:sz w:val="14"/>
        </w:rPr>
        <w:t xml:space="preserve"> by nine points since 2004, </w:t>
      </w:r>
      <w:r w:rsidRPr="004E0296">
        <w:rPr>
          <w:rStyle w:val="TitleChar"/>
          <w:sz w:val="22"/>
        </w:rPr>
        <w:t xml:space="preserve">to a </w:t>
      </w:r>
      <w:r w:rsidRPr="004E0296">
        <w:rPr>
          <w:rStyle w:val="Emphasis"/>
        </w:rPr>
        <w:t>new peak</w:t>
      </w:r>
      <w:r w:rsidRPr="004E0296">
        <w:rPr>
          <w:rStyle w:val="TitleChar"/>
          <w:sz w:val="22"/>
        </w:rPr>
        <w:t xml:space="preserve"> of 64 percent</w:t>
      </w:r>
      <w:r w:rsidRPr="004E0296">
        <w:rPr>
          <w:sz w:val="14"/>
        </w:rPr>
        <w:t xml:space="preserve">. Reassuring as such findings are, however, </w:t>
      </w:r>
      <w:r w:rsidRPr="004E0296">
        <w:rPr>
          <w:rStyle w:val="TitleChar"/>
          <w:sz w:val="22"/>
        </w:rPr>
        <w:t xml:space="preserve">if </w:t>
      </w:r>
      <w:r w:rsidRPr="004E0296">
        <w:rPr>
          <w:rStyle w:val="Emphasis"/>
        </w:rPr>
        <w:t>even a quarter</w:t>
      </w:r>
      <w:r w:rsidRPr="004E0296">
        <w:rPr>
          <w:sz w:val="14"/>
        </w:rPr>
        <w:t xml:space="preserve"> or a third </w:t>
      </w:r>
      <w:r w:rsidRPr="004E0296">
        <w:rPr>
          <w:rStyle w:val="TitleChar"/>
          <w:sz w:val="22"/>
        </w:rPr>
        <w:t xml:space="preserve">of citizens </w:t>
      </w:r>
      <w:r w:rsidRPr="004E0296">
        <w:rPr>
          <w:rStyle w:val="Emphasis"/>
        </w:rPr>
        <w:t>turn decisively</w:t>
      </w:r>
      <w:r w:rsidRPr="004E0296">
        <w:rPr>
          <w:rStyle w:val="TitleChar"/>
          <w:sz w:val="22"/>
        </w:rPr>
        <w:t xml:space="preserve"> against liberal values in a </w:t>
      </w:r>
      <w:r w:rsidRPr="004E0296">
        <w:rPr>
          <w:rStyle w:val="Emphasis"/>
        </w:rPr>
        <w:t>critical mass</w:t>
      </w:r>
      <w:r w:rsidRPr="004E0296">
        <w:rPr>
          <w:rStyle w:val="TitleChar"/>
          <w:sz w:val="22"/>
        </w:rPr>
        <w:t xml:space="preserve"> of nations, it can </w:t>
      </w:r>
      <w:r w:rsidRPr="004E0296">
        <w:rPr>
          <w:rStyle w:val="Emphasis"/>
        </w:rPr>
        <w:t>destabilize the entire system</w:t>
      </w:r>
      <w:r w:rsidRPr="004E0296">
        <w:rPr>
          <w:sz w:val="14"/>
        </w:rPr>
        <w:t xml:space="preserve">. In some cases, this happens because radical parties or individuals can come to power without ever achieving more than a plurality of support. More commonly, </w:t>
      </w:r>
      <w:r w:rsidRPr="004E0296">
        <w:rPr>
          <w:rStyle w:val="TitleChar"/>
          <w:sz w:val="22"/>
        </w:rPr>
        <w:t>a rejectionist bloc can</w:t>
      </w:r>
      <w:r w:rsidRPr="004E0296">
        <w:rPr>
          <w:sz w:val="14"/>
        </w:rPr>
        <w:t xml:space="preserve"> </w:t>
      </w:r>
      <w:r w:rsidRPr="004E0296">
        <w:rPr>
          <w:strike/>
          <w:sz w:val="14"/>
        </w:rPr>
        <w:t>cripple</w:t>
      </w:r>
      <w:r w:rsidRPr="004E0296">
        <w:rPr>
          <w:sz w:val="14"/>
        </w:rPr>
        <w:t xml:space="preserve"> </w:t>
      </w:r>
      <w:r w:rsidRPr="004E0296">
        <w:rPr>
          <w:rStyle w:val="TitleChar"/>
          <w:sz w:val="22"/>
        </w:rPr>
        <w:t>[wreck] legislatures by obstructing steps</w:t>
      </w:r>
      <w:r w:rsidRPr="004E0296">
        <w:rPr>
          <w:sz w:val="14"/>
        </w:rPr>
        <w:t xml:space="preserve">, such as trade deals and arms treaties, </w:t>
      </w:r>
      <w:r w:rsidRPr="004E0296">
        <w:rPr>
          <w:rStyle w:val="TitleChar"/>
          <w:sz w:val="22"/>
        </w:rPr>
        <w:t xml:space="preserve">that would </w:t>
      </w:r>
      <w:r w:rsidRPr="004E0296">
        <w:rPr>
          <w:rStyle w:val="Emphasis"/>
        </w:rPr>
        <w:t>strengthen the prevailing order</w:t>
      </w:r>
      <w:r w:rsidRPr="004E0296">
        <w:rPr>
          <w:sz w:val="14"/>
        </w:rPr>
        <w:t xml:space="preserve">. And sometimes, as happened with the British vote to leave the eu, committed opponents of the order are joined by a larger number of worried citizens in a successful effort to roll back elements of the system. MIX IT UP </w:t>
      </w:r>
      <w:r w:rsidRPr="004E0296">
        <w:rPr>
          <w:rStyle w:val="TitleChar"/>
          <w:sz w:val="22"/>
        </w:rPr>
        <w:t>International orders tend to rest on</w:t>
      </w:r>
      <w:r w:rsidRPr="004E0296">
        <w:rPr>
          <w:sz w:val="14"/>
        </w:rPr>
        <w:t xml:space="preserve"> </w:t>
      </w:r>
      <w:r w:rsidRPr="004E0296">
        <w:rPr>
          <w:rStyle w:val="TitleChar"/>
          <w:sz w:val="22"/>
        </w:rPr>
        <w:t xml:space="preserve">two pillars: the </w:t>
      </w:r>
      <w:r w:rsidRPr="004E0296">
        <w:rPr>
          <w:rStyle w:val="Emphasis"/>
        </w:rPr>
        <w:t>balance of power</w:t>
      </w:r>
      <w:r w:rsidRPr="004E0296">
        <w:rPr>
          <w:rStyle w:val="TitleChar"/>
          <w:sz w:val="22"/>
        </w:rPr>
        <w:t xml:space="preserve"> and </w:t>
      </w:r>
      <w:r w:rsidRPr="004E0296">
        <w:rPr>
          <w:rStyle w:val="Emphasis"/>
        </w:rPr>
        <w:t>prestige</w:t>
      </w:r>
      <w:r w:rsidRPr="004E0296">
        <w:rPr>
          <w:rStyle w:val="TitleChar"/>
          <w:sz w:val="22"/>
        </w:rPr>
        <w:t xml:space="preserve"> among the leading members and some degree of shared values. Both of these pillars </w:t>
      </w:r>
      <w:r w:rsidRPr="004E0296">
        <w:rPr>
          <w:rStyle w:val="Emphasis"/>
        </w:rPr>
        <w:t>look shaky</w:t>
      </w:r>
      <w:r w:rsidRPr="004E0296">
        <w:rPr>
          <w:rStyle w:val="TitleChar"/>
          <w:sz w:val="22"/>
        </w:rPr>
        <w:t xml:space="preserve"> today.</w:t>
      </w:r>
      <w:r w:rsidRPr="004E0296">
        <w:rPr>
          <w:sz w:val="14"/>
        </w:rPr>
        <w:t xml:space="preserve"> </w:t>
      </w:r>
      <w:r w:rsidRPr="004E0296">
        <w:rPr>
          <w:rStyle w:val="TitleChar"/>
          <w:sz w:val="22"/>
        </w:rPr>
        <w:t xml:space="preserve">For many years, U.S. grand strategy has been based on the idea that the unitary U.S.-led order </w:t>
      </w:r>
      <w:r w:rsidRPr="004E0296">
        <w:rPr>
          <w:rStyle w:val="Emphasis"/>
        </w:rPr>
        <w:t>reflected universal values</w:t>
      </w:r>
      <w:r w:rsidRPr="004E0296">
        <w:rPr>
          <w:rStyle w:val="TitleChar"/>
          <w:sz w:val="22"/>
        </w:rPr>
        <w:t xml:space="preserve">, was </w:t>
      </w:r>
      <w:r w:rsidRPr="004E0296">
        <w:rPr>
          <w:rStyle w:val="Emphasis"/>
        </w:rPr>
        <w:t>easy to join</w:t>
      </w:r>
      <w:r w:rsidRPr="004E0296">
        <w:rPr>
          <w:rStyle w:val="TitleChar"/>
          <w:sz w:val="22"/>
        </w:rPr>
        <w:t xml:space="preserve">, and </w:t>
      </w:r>
      <w:r w:rsidRPr="004E0296">
        <w:rPr>
          <w:rStyle w:val="Emphasis"/>
        </w:rPr>
        <w:t>exercised a gravitational pull</w:t>
      </w:r>
      <w:r w:rsidRPr="004E0296">
        <w:rPr>
          <w:rStyle w:val="TitleChar"/>
          <w:sz w:val="22"/>
        </w:rPr>
        <w:t xml:space="preserve"> on other countries. Those assumptions </w:t>
      </w:r>
      <w:r w:rsidRPr="004E0296">
        <w:rPr>
          <w:rStyle w:val="Emphasis"/>
        </w:rPr>
        <w:t>do not hold as strongly</w:t>
      </w:r>
      <w:r w:rsidRPr="004E0296">
        <w:rPr>
          <w:rStyle w:val="TitleChar"/>
          <w:sz w:val="22"/>
        </w:rPr>
        <w:t xml:space="preserve"> as they once did</w:t>
      </w:r>
      <w:r w:rsidRPr="004E0296">
        <w:rPr>
          <w:sz w:val="14"/>
        </w:rPr>
        <w:t xml:space="preserve">. </w:t>
      </w:r>
      <w:r w:rsidRPr="004E0296">
        <w:rPr>
          <w:rStyle w:val="TitleChar"/>
          <w:sz w:val="22"/>
        </w:rPr>
        <w:t xml:space="preserve">If Washington hopes to </w:t>
      </w:r>
      <w:r w:rsidRPr="004E0296">
        <w:rPr>
          <w:rStyle w:val="Emphasis"/>
        </w:rPr>
        <w:t>sustain an international system</w:t>
      </w:r>
      <w:r w:rsidRPr="004E0296">
        <w:rPr>
          <w:rStyle w:val="TitleChar"/>
          <w:sz w:val="22"/>
        </w:rPr>
        <w:t xml:space="preserve"> that can </w:t>
      </w:r>
      <w:r w:rsidRPr="004E0296">
        <w:rPr>
          <w:rStyle w:val="Emphasis"/>
        </w:rPr>
        <w:t>help avoid conflict</w:t>
      </w:r>
      <w:r w:rsidRPr="004E0296">
        <w:rPr>
          <w:rStyle w:val="TitleChar"/>
          <w:sz w:val="22"/>
        </w:rPr>
        <w:t xml:space="preserve">, </w:t>
      </w:r>
      <w:r w:rsidRPr="004E0296">
        <w:rPr>
          <w:rStyle w:val="Emphasis"/>
        </w:rPr>
        <w:t>raise prosperity</w:t>
      </w:r>
      <w:r w:rsidRPr="004E0296">
        <w:rPr>
          <w:rStyle w:val="TitleChar"/>
          <w:sz w:val="22"/>
        </w:rPr>
        <w:t xml:space="preserve">, and </w:t>
      </w:r>
      <w:r w:rsidRPr="004E0296">
        <w:rPr>
          <w:rStyle w:val="Emphasis"/>
        </w:rPr>
        <w:t>promote liberal values</w:t>
      </w:r>
      <w:r w:rsidRPr="004E0296">
        <w:rPr>
          <w:rStyle w:val="TitleChar"/>
          <w:sz w:val="22"/>
        </w:rPr>
        <w:t xml:space="preserve">, it will have to </w:t>
      </w:r>
      <w:r w:rsidRPr="004E0296">
        <w:rPr>
          <w:rStyle w:val="Emphasis"/>
        </w:rPr>
        <w:t>embrace a more diverse order</w:t>
      </w:r>
      <w:r w:rsidRPr="004E0296">
        <w:rPr>
          <w:rStyle w:val="TitleChar"/>
          <w:sz w:val="22"/>
        </w:rPr>
        <w:t xml:space="preserve">-one that </w:t>
      </w:r>
      <w:r w:rsidRPr="004E0296">
        <w:rPr>
          <w:rStyle w:val="Emphasis"/>
        </w:rPr>
        <w:t>operates in different ways</w:t>
      </w:r>
      <w:r w:rsidRPr="004E0296">
        <w:rPr>
          <w:rStyle w:val="TitleChar"/>
          <w:sz w:val="22"/>
        </w:rPr>
        <w:t xml:space="preserve"> for different countries and regions and on different issues. The U</w:t>
      </w:r>
      <w:r w:rsidRPr="004E0296">
        <w:rPr>
          <w:sz w:val="14"/>
        </w:rPr>
        <w:t xml:space="preserve">nited </w:t>
      </w:r>
      <w:r w:rsidRPr="004E0296">
        <w:rPr>
          <w:rStyle w:val="TitleChar"/>
          <w:sz w:val="22"/>
        </w:rPr>
        <w:t>S</w:t>
      </w:r>
      <w:r w:rsidRPr="004E0296">
        <w:rPr>
          <w:sz w:val="14"/>
        </w:rPr>
        <w:t xml:space="preserve">tates </w:t>
      </w:r>
      <w:r w:rsidRPr="004E0296">
        <w:rPr>
          <w:rStyle w:val="TitleChar"/>
          <w:sz w:val="22"/>
        </w:rPr>
        <w:t xml:space="preserve">will be tempted to </w:t>
      </w:r>
      <w:r w:rsidRPr="004E0296">
        <w:rPr>
          <w:rStyle w:val="Emphasis"/>
        </w:rPr>
        <w:t>resist such a change</w:t>
      </w:r>
      <w:r w:rsidRPr="004E0296">
        <w:rPr>
          <w:rStyle w:val="TitleChar"/>
          <w:sz w:val="22"/>
        </w:rPr>
        <w:t xml:space="preserve"> and to </w:t>
      </w:r>
      <w:r w:rsidRPr="004E0296">
        <w:rPr>
          <w:rStyle w:val="Emphasis"/>
        </w:rPr>
        <w:t>double down</w:t>
      </w:r>
      <w:r w:rsidRPr="004E0296">
        <w:rPr>
          <w:rStyle w:val="TitleChar"/>
          <w:sz w:val="22"/>
        </w:rPr>
        <w:t xml:space="preserve"> on the </w:t>
      </w:r>
      <w:r w:rsidRPr="004E0296">
        <w:rPr>
          <w:rStyle w:val="Emphasis"/>
        </w:rPr>
        <w:t>existing liberal order</w:t>
      </w:r>
      <w:r w:rsidRPr="004E0296">
        <w:rPr>
          <w:rStyle w:val="TitleChar"/>
          <w:sz w:val="22"/>
        </w:rPr>
        <w:t xml:space="preserve"> by</w:t>
      </w:r>
      <w:r w:rsidRPr="004E0296">
        <w:rPr>
          <w:sz w:val="14"/>
        </w:rPr>
        <w:t xml:space="preserve"> following the Cold War playbook: </w:t>
      </w:r>
      <w:r w:rsidRPr="004E0296">
        <w:rPr>
          <w:rStyle w:val="TitleChar"/>
          <w:sz w:val="22"/>
        </w:rPr>
        <w:t xml:space="preserve">rallying democracies and punishing norm breakers. But such a narrow order would </w:t>
      </w:r>
      <w:r w:rsidRPr="004E0296">
        <w:rPr>
          <w:rStyle w:val="Emphasis"/>
        </w:rPr>
        <w:t>create more embittered</w:t>
      </w:r>
      <w:r w:rsidRPr="004E0296">
        <w:rPr>
          <w:rStyle w:val="TitleChar"/>
          <w:sz w:val="22"/>
        </w:rPr>
        <w:t xml:space="preserve"> outcasts and thus </w:t>
      </w:r>
      <w:r w:rsidRPr="004E0296">
        <w:rPr>
          <w:rStyle w:val="Emphasis"/>
        </w:rPr>
        <w:t>imperil</w:t>
      </w:r>
      <w:r w:rsidRPr="004E0296">
        <w:rPr>
          <w:sz w:val="14"/>
        </w:rPr>
        <w:t xml:space="preserve"> the most fundamental objective of any global order: keeping the </w:t>
      </w:r>
      <w:r w:rsidRPr="004E0296">
        <w:rPr>
          <w:rStyle w:val="Emphasis"/>
        </w:rPr>
        <w:t>peace among great powers</w:t>
      </w:r>
      <w:r w:rsidRPr="004E0296">
        <w:rPr>
          <w:rStyle w:val="TitleChar"/>
          <w:sz w:val="22"/>
        </w:rPr>
        <w:t>. Dividing the world into defenders and opponents of a shared order is</w:t>
      </w:r>
      <w:r w:rsidRPr="004E0296">
        <w:rPr>
          <w:sz w:val="14"/>
        </w:rPr>
        <w:t xml:space="preserve"> also likely to be </w:t>
      </w:r>
      <w:r w:rsidRPr="004E0296">
        <w:rPr>
          <w:rStyle w:val="Emphasis"/>
        </w:rPr>
        <w:t>less feasible</w:t>
      </w:r>
      <w:r w:rsidRPr="004E0296">
        <w:rPr>
          <w:rStyle w:val="TitleChar"/>
          <w:sz w:val="22"/>
        </w:rPr>
        <w:t xml:space="preserve"> than in the past. China</w:t>
      </w:r>
      <w:r w:rsidRPr="004E0296">
        <w:rPr>
          <w:sz w:val="14"/>
        </w:rPr>
        <w:t xml:space="preserve">'s role in the global economy and its standing as a regional power mean that it </w:t>
      </w:r>
      <w:r w:rsidRPr="004E0296">
        <w:rPr>
          <w:rStyle w:val="Emphasis"/>
        </w:rPr>
        <w:t>cannot be isolated</w:t>
      </w:r>
      <w:r w:rsidRPr="004E0296">
        <w:rPr>
          <w:sz w:val="14"/>
        </w:rPr>
        <w:t xml:space="preserve"> in the way the Soviet Union was. Many of </w:t>
      </w:r>
      <w:r w:rsidRPr="004E0296">
        <w:rPr>
          <w:rStyle w:val="TitleChar"/>
          <w:sz w:val="22"/>
        </w:rPr>
        <w:t>today's rising powers</w:t>
      </w:r>
      <w:r w:rsidRPr="004E0296">
        <w:rPr>
          <w:sz w:val="14"/>
        </w:rPr>
        <w:t xml:space="preserve">, moreover, </w:t>
      </w:r>
      <w:r w:rsidRPr="004E0296">
        <w:rPr>
          <w:rStyle w:val="TitleChar"/>
          <w:sz w:val="22"/>
        </w:rPr>
        <w:t xml:space="preserve">have preferences that are </w:t>
      </w:r>
      <w:r w:rsidRPr="004E0296">
        <w:rPr>
          <w:rStyle w:val="Emphasis"/>
        </w:rPr>
        <w:t>too diverse</w:t>
      </w:r>
      <w:r w:rsidRPr="004E0296">
        <w:rPr>
          <w:rStyle w:val="TitleChar"/>
          <w:sz w:val="22"/>
        </w:rPr>
        <w:t xml:space="preserve"> to gather into </w:t>
      </w:r>
      <w:r w:rsidRPr="004E0296">
        <w:rPr>
          <w:rStyle w:val="Emphasis"/>
        </w:rPr>
        <w:t>either</w:t>
      </w:r>
      <w:r w:rsidRPr="004E0296">
        <w:rPr>
          <w:rStyle w:val="TitleChar"/>
          <w:sz w:val="22"/>
        </w:rPr>
        <w:t xml:space="preserve"> a </w:t>
      </w:r>
      <w:r w:rsidRPr="004E0296">
        <w:rPr>
          <w:rStyle w:val="Emphasis"/>
        </w:rPr>
        <w:t>U.S.-led system</w:t>
      </w:r>
      <w:r w:rsidRPr="004E0296">
        <w:rPr>
          <w:rStyle w:val="TitleChar"/>
          <w:sz w:val="22"/>
        </w:rPr>
        <w:t xml:space="preserve"> or a </w:t>
      </w:r>
      <w:r w:rsidRPr="004E0296">
        <w:rPr>
          <w:rStyle w:val="Emphasis"/>
        </w:rPr>
        <w:t>bloc opposed to it</w:t>
      </w:r>
      <w:r w:rsidRPr="004E0296">
        <w:rPr>
          <w:sz w:val="14"/>
        </w:rPr>
        <w:t>.</w:t>
      </w:r>
    </w:p>
    <w:p w:rsidR="004E0296" w:rsidRPr="00F00C0A" w:rsidRDefault="004E0296" w:rsidP="004E0296">
      <w:pPr>
        <w:pStyle w:val="Heading2"/>
        <w:rPr>
          <w:rFonts w:cs="Times New Roman"/>
        </w:rPr>
      </w:pPr>
      <w:r>
        <w:rPr>
          <w:rFonts w:cs="Times New Roman"/>
        </w:rPr>
        <w:t>UQ</w:t>
      </w:r>
    </w:p>
    <w:p w:rsidR="004E0296" w:rsidRPr="00F00C0A" w:rsidRDefault="004E0296" w:rsidP="004E0296">
      <w:pPr>
        <w:pStyle w:val="Heading3"/>
        <w:rPr>
          <w:rFonts w:cs="Times New Roman"/>
        </w:rPr>
      </w:pPr>
      <w:r w:rsidRPr="00F00C0A">
        <w:rPr>
          <w:rFonts w:cs="Times New Roman"/>
        </w:rPr>
        <w:t>uq – economic/global lead</w:t>
      </w:r>
    </w:p>
    <w:p w:rsidR="004E0296" w:rsidRPr="00F00C0A" w:rsidRDefault="004E0296" w:rsidP="004E0296">
      <w:pPr>
        <w:pStyle w:val="Heading4"/>
        <w:rPr>
          <w:rFonts w:cs="Times New Roman"/>
        </w:rPr>
      </w:pPr>
      <w:r>
        <w:rPr>
          <w:rFonts w:cs="Times New Roman"/>
        </w:rPr>
        <w:t>Trump’s massive vacu</w:t>
      </w:r>
      <w:r w:rsidRPr="00F00C0A">
        <w:rPr>
          <w:rFonts w:cs="Times New Roman"/>
        </w:rPr>
        <w:t xml:space="preserve">um now lets </w:t>
      </w:r>
      <w:r>
        <w:rPr>
          <w:rFonts w:cs="Times New Roman"/>
        </w:rPr>
        <w:t>China</w:t>
      </w:r>
      <w:r w:rsidRPr="00F00C0A">
        <w:rPr>
          <w:rFonts w:cs="Times New Roman"/>
        </w:rPr>
        <w:t xml:space="preserve"> take the lead in soft power – economic status is key</w:t>
      </w:r>
    </w:p>
    <w:p w:rsidR="004E0296" w:rsidRPr="00F00C0A" w:rsidRDefault="004E0296" w:rsidP="004E0296">
      <w:pPr>
        <w:rPr>
          <w:rStyle w:val="Style13ptBold"/>
        </w:rPr>
      </w:pPr>
      <w:r w:rsidRPr="00F00C0A">
        <w:rPr>
          <w:rStyle w:val="Style13ptBold"/>
        </w:rPr>
        <w:t>Saenger and Perlez 6/1</w:t>
      </w:r>
      <w:r w:rsidRPr="00F00C0A">
        <w:t xml:space="preserve"> (David E. Seanger is the chief Washington correspondent for The New York Times who graduated from Harverd, Jane Perlez is the bureau chief in Beijing. She writes about China's foreign policy, in particular its relations with the United States and its Asian neighbors, “Trump Hands the Chinese a Gift: The Chance for Global Leadership”, </w:t>
      </w:r>
      <w:hyperlink r:id="rId7" w:history="1">
        <w:r w:rsidRPr="00F00C0A">
          <w:rPr>
            <w:rStyle w:val="Hyperlink"/>
          </w:rPr>
          <w:t>https://www.nytimes.com/2017/06/01/us/politics/climate-accord-trump-china-global-leadership.html</w:t>
        </w:r>
      </w:hyperlink>
      <w:r w:rsidRPr="00F00C0A">
        <w:t>, 6/1/17, NRG)</w:t>
      </w:r>
    </w:p>
    <w:p w:rsidR="004E0296" w:rsidRPr="00F00C0A" w:rsidRDefault="004E0296" w:rsidP="004E0296">
      <w:r w:rsidRPr="00F00C0A">
        <w:t xml:space="preserve">WASHINGTON — </w:t>
      </w:r>
      <w:r w:rsidRPr="00F00C0A">
        <w:rPr>
          <w:rStyle w:val="StyleUnderline"/>
        </w:rPr>
        <w:t xml:space="preserve">President Trump has managed to turn America First into </w:t>
      </w:r>
      <w:r w:rsidRPr="00F00C0A">
        <w:rPr>
          <w:rStyle w:val="Emphasis"/>
        </w:rPr>
        <w:t>America Isolated</w:t>
      </w:r>
      <w:r w:rsidRPr="00F00C0A">
        <w:rPr>
          <w:rStyle w:val="StyleUnderline"/>
        </w:rPr>
        <w:t>. In pulling out of the Paris climate accord</w:t>
      </w:r>
      <w:r w:rsidRPr="00F00C0A">
        <w:t xml:space="preserve">, Mr. </w:t>
      </w:r>
      <w:r w:rsidRPr="00F00C0A">
        <w:rPr>
          <w:rStyle w:val="StyleUnderline"/>
        </w:rPr>
        <w:t>Trump has created a vacuum of global leadership that presents ripe opportunities to allies and adversaries alike to reorder the world’s power structure</w:t>
      </w:r>
      <w:r w:rsidRPr="00F00C0A">
        <w:t xml:space="preserve">. His decision is </w:t>
      </w:r>
      <w:r w:rsidRPr="00F00C0A">
        <w:rPr>
          <w:rStyle w:val="StyleUnderline"/>
        </w:rPr>
        <w:t>perhaps the greatest strategic gift to the Chinese</w:t>
      </w:r>
      <w:r w:rsidRPr="00F00C0A">
        <w:t xml:space="preserve">, </w:t>
      </w:r>
      <w:r w:rsidRPr="00F00C0A">
        <w:rPr>
          <w:rStyle w:val="StyleUnderline"/>
        </w:rPr>
        <w:t xml:space="preserve">who </w:t>
      </w:r>
      <w:r w:rsidRPr="00F00C0A">
        <w:rPr>
          <w:rStyle w:val="Emphasis"/>
        </w:rPr>
        <w:t>are eager to fill the void</w:t>
      </w:r>
      <w:r w:rsidRPr="00F00C0A">
        <w:rPr>
          <w:rStyle w:val="StyleUnderline"/>
        </w:rPr>
        <w:t xml:space="preserve"> that Washington is leaving around the world on everything from setting the rules of </w:t>
      </w:r>
      <w:r w:rsidRPr="00F00C0A">
        <w:rPr>
          <w:rStyle w:val="Emphasis"/>
        </w:rPr>
        <w:t>trade</w:t>
      </w:r>
      <w:r w:rsidRPr="00F00C0A">
        <w:rPr>
          <w:rStyle w:val="StyleUnderline"/>
        </w:rPr>
        <w:t xml:space="preserve"> and </w:t>
      </w:r>
      <w:r w:rsidRPr="00F00C0A">
        <w:rPr>
          <w:rStyle w:val="Emphasis"/>
        </w:rPr>
        <w:t>environmental standards</w:t>
      </w:r>
      <w:r w:rsidRPr="00F00C0A">
        <w:rPr>
          <w:rStyle w:val="StyleUnderline"/>
        </w:rPr>
        <w:t xml:space="preserve"> to financing the </w:t>
      </w:r>
      <w:r w:rsidRPr="00F00C0A">
        <w:rPr>
          <w:rStyle w:val="Emphasis"/>
        </w:rPr>
        <w:t>infrastructure</w:t>
      </w:r>
      <w:r w:rsidRPr="00F00C0A">
        <w:rPr>
          <w:rStyle w:val="StyleUnderline"/>
        </w:rPr>
        <w:t xml:space="preserve"> projects that give Beijing vast influence. </w:t>
      </w:r>
      <w:r w:rsidRPr="00F00C0A">
        <w:t xml:space="preserve">Mr. Trump’s remarks in the Rose Garden on Thursday were also a retreat from leadership on the one issue, climate change, that unified America’s European allies, its rising superpower competitor in the Pacific, and even some of its adversaries, including Iran. He did it over the objections of much of the American business community and his secretary of state, Rex W. Tillerson, who embraced the Paris accord when he ran Exxon Mobil, less out of a sense of moral responsibility and more as part of the new price of doing business around the world. As Mr. Trump announced his decision, the Paris agreement’s goals were conspicuously reaffirmed by friends and rivals alike, including nations where it would have the most impact, like China and India, as well as the major European Union states and Russia. </w:t>
      </w:r>
      <w:r w:rsidRPr="00F00C0A">
        <w:rPr>
          <w:rStyle w:val="StyleUnderline"/>
        </w:rPr>
        <w:t>The announcement came only days after</w:t>
      </w:r>
      <w:r w:rsidRPr="00F00C0A">
        <w:t xml:space="preserve"> he declined to give his NATO allies a forceful reaffirmation of America’s commitment to their security, and a few months after </w:t>
      </w:r>
      <w:r w:rsidRPr="00F00C0A">
        <w:rPr>
          <w:rStyle w:val="StyleUnderline"/>
        </w:rPr>
        <w:t xml:space="preserve">he abandoned a trade deal, the Trans-Pacific Partnership, that was designed to put the United States at the center of a trade group that would compete with — and, some argue, contain — </w:t>
      </w:r>
      <w:r w:rsidRPr="00F00C0A">
        <w:rPr>
          <w:rStyle w:val="Emphasis"/>
          <w:sz w:val="28"/>
          <w:szCs w:val="28"/>
        </w:rPr>
        <w:t>China’s fast-growing economic might</w:t>
      </w:r>
      <w:r w:rsidRPr="00F00C0A">
        <w:rPr>
          <w:rStyle w:val="Emphasis"/>
        </w:rPr>
        <w:t xml:space="preserve">. </w:t>
      </w:r>
      <w:r w:rsidRPr="00F00C0A">
        <w:t xml:space="preserve">“The irony here is that people worried that </w:t>
      </w:r>
      <w:r w:rsidRPr="00F00C0A">
        <w:rPr>
          <w:rStyle w:val="StyleUnderline"/>
        </w:rPr>
        <w:t>Trump</w:t>
      </w:r>
      <w:r w:rsidRPr="00F00C0A">
        <w:t xml:space="preserve"> would come in and make the world safe for Russian meddling,” said Richard N. Haass, the president of the Council on Foreign Relations, who was briefly considered, then rejected, for a top post in the new administration. “He may yet do that,” Mr. Haass added, “but he </w:t>
      </w:r>
      <w:r w:rsidRPr="00F00C0A">
        <w:rPr>
          <w:rStyle w:val="Emphasis"/>
        </w:rPr>
        <w:t xml:space="preserve">has certainly made the world safe for Chinese influence.” </w:t>
      </w:r>
      <w:r w:rsidRPr="00F00C0A">
        <w:rPr>
          <w:rStyle w:val="StyleUnderline"/>
        </w:rPr>
        <w:t>The president</w:t>
      </w:r>
      <w:r w:rsidRPr="00F00C0A">
        <w:t xml:space="preserve">, and his defenders, argue that such views are held by an elite group of globalists who have </w:t>
      </w:r>
      <w:r w:rsidRPr="00F00C0A">
        <w:rPr>
          <w:rStyle w:val="StyleUnderline"/>
        </w:rPr>
        <w:t xml:space="preserve">lost sight of the essential element of American power: </w:t>
      </w:r>
      <w:r w:rsidRPr="00F00C0A">
        <w:rPr>
          <w:rStyle w:val="Emphasis"/>
          <w:sz w:val="28"/>
          <w:szCs w:val="28"/>
        </w:rPr>
        <w:t>economic growth</w:t>
      </w:r>
      <w:r w:rsidRPr="00F00C0A">
        <w:t xml:space="preserve">. </w:t>
      </w:r>
      <w:r w:rsidRPr="004E0296">
        <w:t>Mr. Trump made that argument explicitly in the Rose Garden with his contention that the Paris accord amounted to nothing more than “a massive redistribution of United States wealth to other countries.” In short, he turned the concept of the agreement on its head. While President Barack Obama argued that the United Nations Green Climate Fund — a financial institution to help poorer nations combat the effects of climate change — would benefit the world, Mr. Trump argued that the American donations to the fund, which he halted, would beggar the country. “Our withdrawal from the agreement represents a reassertion of America’s sovereignty,” Mr. Trump said. That, in short, encapsulates how Mr. Trump’s view of preserving American power differs from all of his predecessors, back to President Harry S. Truman. His proposed cuts to contributions to the United Nations and to American foreign aid are based on a presumption that only economic and military power count. “Soft power” — investments in alliances and broader global projects — are, in his view, designed to drain influence, not add to it, evident in the fact that he did not include the State Department among the agencies that are central to national security, and thus require budget increases. It will take years to determine the long-term effects of his decision to abandon the Paris agreement, to the environment and to the global order. It will not break alliances: Europe is hardly about to embrace a broken, corrupt Russia, and China’s neighbors are simultaneously drawn to its immense wealth and repelled</w:t>
      </w:r>
      <w:r w:rsidRPr="00F00C0A">
        <w:t xml:space="preserve"> by its self-interested ambitions. But Mr. Trump has added to the arguments of leaders around the world that it is time to rebalance their portfolios by effectively selling some of their stock in Washington. Chancellor Angela Merkel of Germany has already announced her plan to hedge her bets, declaring last weekend after meeting Mr. Trump that she had realized “the times when we could completely rely on others are, to an extent, over.” That may be temporary: It is still possible that Mr. Trump’s announcement on Thursday will amount to a blip in history, a withdrawal that takes so long — four years — that it could be reversed after the next presidential election. But for now it leaves the United States declaring that it is better outside the accord than in, a position that, besides America, has so far only been taken by Syria and Nicaragua. (Syria did not sign on because it is locked in civil war, Nicaragua because it believes the world’s richest nations did not sacrifice enough.) But </w:t>
      </w:r>
      <w:r w:rsidRPr="00F00C0A">
        <w:rPr>
          <w:rStyle w:val="StyleUnderline"/>
        </w:rPr>
        <w:t xml:space="preserve">it is the </w:t>
      </w:r>
      <w:r w:rsidRPr="00F00C0A">
        <w:rPr>
          <w:rStyle w:val="Emphasis"/>
          <w:sz w:val="28"/>
          <w:szCs w:val="28"/>
        </w:rPr>
        <w:t>relative power balance with China</w:t>
      </w:r>
      <w:r w:rsidRPr="00F00C0A">
        <w:rPr>
          <w:rStyle w:val="StyleUnderline"/>
        </w:rPr>
        <w:t xml:space="preserve"> that absorbs anyone who studies the dance of great powers. </w:t>
      </w:r>
      <w:r w:rsidRPr="00F00C0A">
        <w:t xml:space="preserve">Even before Mr. Trump’s announcement, President Xi Jinping had figured out how to embrace the rhetoric, if not the substance, of global leadership. President Trump will withdraw the United States from the first worldwide deal to address global warming. Where do other countries stand on the agreement? Mr. Xi is no free trader, and his nation has overtaken the United States as the greatest emitter of carbon by a factor of two. Only three years ago, it was a deal between Mr. Obama and Mr. Xi that laid the groundwork for what became the broader Paris agreement. Yet for months the Chinese president has been stepping unto the breach, including giving speeches at the annual meeting of the World Economic Forum in Davos, Switzerland, that made it sound like </w:t>
      </w:r>
      <w:r w:rsidRPr="00F00C0A">
        <w:rPr>
          <w:rStyle w:val="Emphasis"/>
          <w:sz w:val="28"/>
          <w:szCs w:val="28"/>
        </w:rPr>
        <w:t>China alone was ready to adopt the role of global standard-setter</w:t>
      </w:r>
      <w:r w:rsidRPr="00F00C0A">
        <w:t xml:space="preserve"> that Washington has occupied since the end of World War II. “What the Paris accord represented, in a fractured world, was finally some international consensus, led by two big polluters, China and the United States, on a common course of action,” said Graham T. Allison, the author of a new book, “Destined For War: Can America and China Escape Thucydides’s Trap?” “</w:t>
      </w:r>
      <w:r w:rsidRPr="00F00C0A">
        <w:rPr>
          <w:rStyle w:val="StyleUnderline"/>
        </w:rPr>
        <w:t xml:space="preserve">What you’d expect us to do is sustain our position by maintaining our most important relationship around the world and address what the citizens of our allies consider their most important problems: </w:t>
      </w:r>
      <w:r w:rsidRPr="00F00C0A">
        <w:rPr>
          <w:rStyle w:val="Emphasis"/>
        </w:rPr>
        <w:t>economic growth</w:t>
      </w:r>
      <w:r w:rsidRPr="00F00C0A">
        <w:rPr>
          <w:rStyle w:val="StyleUnderline"/>
        </w:rPr>
        <w:t xml:space="preserve"> and an environment that sustains their children and grandchildren,’’ he added. “Instead, we are absenting the field.” </w:t>
      </w:r>
      <w:r w:rsidRPr="00F00C0A">
        <w:t xml:space="preserve">That sentiment was evident on Thursday in Berlin. Just hours before Mr. Trump spoke, China’s premier, Li Keqiang, stood alongside Ms. Merkel, and used careful words as he described China as a champion of the accord. China believed that fighting climate change was an “international responsibility,” Mr. Li said, the kind of declaration that American diplomats have made for years when making the case to combat terrorism or nuclear proliferation or hunger. China has long viewed the possibility of a partnership with Europe as a balancing strategy against the United States. Now, with Mr. Trump questioning the basis of NATO, the Chinese are hoping that their partnership with Europe on the climate accord may allow that relationship to come to fruition faster than their grand strategy imagined. Naturally, </w:t>
      </w:r>
      <w:r w:rsidRPr="00F00C0A">
        <w:rPr>
          <w:rStyle w:val="StyleUnderline"/>
        </w:rPr>
        <w:t xml:space="preserve">the Chinese are using the biggest weapon in their quiver: </w:t>
      </w:r>
      <w:r w:rsidRPr="00F00C0A">
        <w:rPr>
          <w:rStyle w:val="Emphasis"/>
        </w:rPr>
        <w:t>Money</w:t>
      </w:r>
      <w:r w:rsidRPr="00F00C0A">
        <w:t xml:space="preserve">. </w:t>
      </w:r>
      <w:r w:rsidRPr="00F00C0A">
        <w:rPr>
          <w:rStyle w:val="StyleUnderline"/>
        </w:rPr>
        <w:t xml:space="preserve">Their plan, known as “One Belt, One Road,” is meant to buy China influence from Ethiopia to Britain, from Malaysia to Hungary, all the while </w:t>
      </w:r>
      <w:r w:rsidRPr="00F00C0A">
        <w:rPr>
          <w:rStyle w:val="Emphasis"/>
        </w:rPr>
        <w:t>refashioning the global economic order.</w:t>
      </w:r>
      <w:r w:rsidRPr="00F00C0A">
        <w:t xml:space="preserve"> Mr. Xi announced the sweeping initiative last month, envisioning spending $1 trillion on huge infrastructure projects across Africa, Asia and Europe. It is a plan with echoes of the Marshall Plan and other American efforts at aid and investment, but on a scale with little precedent in modern history. </w:t>
      </w:r>
      <w:r w:rsidRPr="00F00C0A">
        <w:rPr>
          <w:rStyle w:val="StyleUnderline"/>
        </w:rPr>
        <w:t xml:space="preserve">And the clear subtext is that it is past time to toss out the rules of aging, American-dominated international institutions, and to </w:t>
      </w:r>
      <w:r w:rsidRPr="00F00C0A">
        <w:rPr>
          <w:rStyle w:val="Emphasis"/>
        </w:rPr>
        <w:t>conduct commerce on China’s terms.</w:t>
      </w:r>
    </w:p>
    <w:p w:rsidR="004E0296" w:rsidRPr="00F00C0A" w:rsidRDefault="004E0296" w:rsidP="004E0296">
      <w:pPr>
        <w:pStyle w:val="Heading4"/>
        <w:rPr>
          <w:rFonts w:cs="Times New Roman"/>
        </w:rPr>
      </w:pPr>
      <w:r w:rsidRPr="00F00C0A">
        <w:rPr>
          <w:rFonts w:cs="Times New Roman"/>
        </w:rPr>
        <w:t>Economic leadership bolstering world role now</w:t>
      </w:r>
    </w:p>
    <w:p w:rsidR="004E0296" w:rsidRPr="00F00C0A" w:rsidRDefault="004E0296" w:rsidP="004E0296">
      <w:r w:rsidRPr="00F00C0A">
        <w:rPr>
          <w:rStyle w:val="Style13ptBold"/>
        </w:rPr>
        <w:t>Leverett and Sprinkle 2017</w:t>
      </w:r>
      <w:r w:rsidRPr="00F00C0A">
        <w:t xml:space="preserve"> (Flynt, professor of International Affairs and Asian Studies, Pennsylvania State University, Robert, associate professor of Public Policy, University of Maryland, “CHINA STEPPING UP AS TRUMP WITHDRAWS FROM THE WORLD STAGE,” Newsweek, originally published on The Conversation, January 28, 2017, </w:t>
      </w:r>
      <w:hyperlink r:id="rId8" w:history="1">
        <w:r w:rsidRPr="00F00C0A">
          <w:rPr>
            <w:rStyle w:val="Hyperlink"/>
          </w:rPr>
          <w:t>http://www.newsweek.com/china-stepping-trump-withdraws-world-stage-548654</w:t>
        </w:r>
      </w:hyperlink>
      <w:r w:rsidRPr="00F00C0A">
        <w:t>, NRG)</w:t>
      </w:r>
    </w:p>
    <w:p w:rsidR="004E0296" w:rsidRPr="00F00C0A" w:rsidRDefault="004E0296" w:rsidP="004E0296">
      <w:pPr>
        <w:rPr>
          <w:sz w:val="14"/>
        </w:rPr>
      </w:pPr>
      <w:r w:rsidRPr="00F00C0A">
        <w:rPr>
          <w:sz w:val="14"/>
        </w:rPr>
        <w:t xml:space="preserve">Chinese President </w:t>
      </w:r>
      <w:r w:rsidRPr="00F00C0A">
        <w:rPr>
          <w:rStyle w:val="TitleChar"/>
        </w:rPr>
        <w:t>Xi</w:t>
      </w:r>
      <w:r w:rsidRPr="00F00C0A">
        <w:rPr>
          <w:sz w:val="14"/>
        </w:rPr>
        <w:t xml:space="preserve"> Jinping’s </w:t>
      </w:r>
      <w:r w:rsidRPr="00F00C0A">
        <w:rPr>
          <w:rStyle w:val="TitleChar"/>
        </w:rPr>
        <w:t>appearance at</w:t>
      </w:r>
      <w:r w:rsidRPr="00F00C0A">
        <w:rPr>
          <w:sz w:val="14"/>
        </w:rPr>
        <w:t xml:space="preserve"> this month's </w:t>
      </w:r>
      <w:r w:rsidRPr="00F00C0A">
        <w:rPr>
          <w:rStyle w:val="TitleChar"/>
        </w:rPr>
        <w:t>World Economic Forum shows global leadership is shifting</w:t>
      </w:r>
      <w:r w:rsidRPr="00F00C0A">
        <w:rPr>
          <w:sz w:val="14"/>
        </w:rPr>
        <w:t xml:space="preserve">, not drifting, </w:t>
      </w:r>
      <w:r w:rsidRPr="00F00C0A">
        <w:rPr>
          <w:rStyle w:val="TitleChar"/>
        </w:rPr>
        <w:t>toward Beijing</w:t>
      </w:r>
      <w:r w:rsidRPr="00F00C0A">
        <w:rPr>
          <w:sz w:val="14"/>
        </w:rPr>
        <w:t xml:space="preserve">. </w:t>
      </w:r>
      <w:r w:rsidRPr="00F00C0A">
        <w:rPr>
          <w:rStyle w:val="TitleChar"/>
        </w:rPr>
        <w:t>The most vigorous defense of globalization and multilateral cooperation was mounted not by an American statesman</w:t>
      </w:r>
      <w:r w:rsidRPr="00F00C0A">
        <w:rPr>
          <w:sz w:val="14"/>
        </w:rPr>
        <w:t xml:space="preserve">, </w:t>
      </w:r>
      <w:r w:rsidRPr="00F00C0A">
        <w:rPr>
          <w:rStyle w:val="TitleChar"/>
        </w:rPr>
        <w:t>but by</w:t>
      </w:r>
      <w:r w:rsidRPr="00F00C0A">
        <w:rPr>
          <w:sz w:val="14"/>
        </w:rPr>
        <w:t xml:space="preserve"> the president of the People’s Republic of </w:t>
      </w:r>
      <w:r w:rsidRPr="00F00C0A">
        <w:rPr>
          <w:rStyle w:val="TitleChar"/>
        </w:rPr>
        <w:t>China</w:t>
      </w:r>
      <w:r w:rsidRPr="00F00C0A">
        <w:rPr>
          <w:sz w:val="14"/>
        </w:rPr>
        <w:t xml:space="preserve">. “The problems troubling the world are not caused by globalization,” Xi declared. “Countries should view their own interest in the broader context and refrain from pursuing their own interests at the expense of others.” Speculation is mounting that </w:t>
      </w:r>
      <w:r w:rsidRPr="00F00C0A">
        <w:rPr>
          <w:rStyle w:val="TitleChar"/>
        </w:rPr>
        <w:t>the United States,</w:t>
      </w:r>
      <w:r w:rsidRPr="00F00C0A">
        <w:rPr>
          <w:sz w:val="14"/>
        </w:rPr>
        <w:t xml:space="preserve"> with Donald </w:t>
      </w:r>
      <w:r w:rsidRPr="00F00C0A">
        <w:rPr>
          <w:rStyle w:val="TitleChar"/>
        </w:rPr>
        <w:t>Trump</w:t>
      </w:r>
      <w:r w:rsidRPr="00F00C0A">
        <w:rPr>
          <w:sz w:val="14"/>
        </w:rPr>
        <w:t xml:space="preserve"> cast in the role of president, </w:t>
      </w:r>
      <w:r w:rsidRPr="00F00C0A">
        <w:rPr>
          <w:rStyle w:val="TitleChar"/>
        </w:rPr>
        <w:t>will ignore international challenges, renounce global responsibilities and abandon friends and allies. As Washington</w:t>
      </w:r>
      <w:r w:rsidRPr="00F00C0A">
        <w:rPr>
          <w:sz w:val="14"/>
        </w:rPr>
        <w:t xml:space="preserve"> greets a new administration </w:t>
      </w:r>
      <w:r w:rsidRPr="00F00C0A">
        <w:rPr>
          <w:rStyle w:val="TitleChar"/>
        </w:rPr>
        <w:t>disinclined to play a worldwide role</w:t>
      </w:r>
      <w:r w:rsidRPr="00F00C0A">
        <w:rPr>
          <w:sz w:val="14"/>
        </w:rPr>
        <w:t xml:space="preserve">, </w:t>
      </w:r>
      <w:r w:rsidRPr="00F00C0A">
        <w:rPr>
          <w:rStyle w:val="TitleChar"/>
        </w:rPr>
        <w:t>Beijing</w:t>
      </w:r>
      <w:r w:rsidRPr="00F00C0A">
        <w:rPr>
          <w:sz w:val="14"/>
        </w:rPr>
        <w:t xml:space="preserve"> increasingly </w:t>
      </w:r>
      <w:r w:rsidRPr="00F00C0A">
        <w:rPr>
          <w:rStyle w:val="TitleChar"/>
        </w:rPr>
        <w:t>accepts opportunities to lead</w:t>
      </w:r>
      <w:r w:rsidRPr="00F00C0A">
        <w:rPr>
          <w:sz w:val="14"/>
        </w:rPr>
        <w:t xml:space="preserve">. </w:t>
      </w:r>
      <w:r w:rsidRPr="00F00C0A">
        <w:rPr>
          <w:rStyle w:val="TitleChar"/>
        </w:rPr>
        <w:t>Xi</w:t>
      </w:r>
      <w:r w:rsidRPr="00F00C0A">
        <w:rPr>
          <w:sz w:val="14"/>
        </w:rPr>
        <w:t xml:space="preserve"> and his colleagues </w:t>
      </w:r>
      <w:r w:rsidRPr="00F00C0A">
        <w:rPr>
          <w:rStyle w:val="TitleChar"/>
        </w:rPr>
        <w:t xml:space="preserve">understand that their country’s domestic development and global ascendance require steady engagement and honest efforts abroad. </w:t>
      </w:r>
      <w:r w:rsidRPr="00F00C0A">
        <w:rPr>
          <w:sz w:val="14"/>
        </w:rPr>
        <w:t xml:space="preserve">Yes, </w:t>
      </w:r>
      <w:r w:rsidRPr="00F00C0A">
        <w:rPr>
          <w:rStyle w:val="TitleChar"/>
        </w:rPr>
        <w:t>China has “done the right thing</w:t>
      </w:r>
      <w:r w:rsidRPr="00F00C0A">
        <w:rPr>
          <w:sz w:val="14"/>
        </w:rPr>
        <w:t>” before. It has restricted antibiotics in food-animal agriculture, created a new infrastructure-development bank for Asia, aided previously exploited African countries and promised to end its internal ivory trade.</w:t>
      </w:r>
    </w:p>
    <w:p w:rsidR="004E0296" w:rsidRPr="00F00C0A" w:rsidRDefault="004E0296" w:rsidP="004E0296">
      <w:pPr>
        <w:pStyle w:val="Heading4"/>
        <w:rPr>
          <w:rFonts w:cs="Times New Roman"/>
        </w:rPr>
      </w:pPr>
      <w:r w:rsidRPr="00F00C0A">
        <w:rPr>
          <w:rFonts w:cs="Times New Roman"/>
        </w:rPr>
        <w:t>trump's eroding economic leadership now – china’s filling in</w:t>
      </w:r>
    </w:p>
    <w:p w:rsidR="004E0296" w:rsidRPr="00F00C0A" w:rsidRDefault="004E0296" w:rsidP="004E0296">
      <w:r w:rsidRPr="00F00C0A">
        <w:rPr>
          <w:rStyle w:val="Style13ptBold"/>
        </w:rPr>
        <w:t>Jing 2017</w:t>
      </w:r>
      <w:r w:rsidRPr="00F00C0A">
        <w:t xml:space="preserve"> (Huang, Professor, Lee Kuan Yew School of Public Policy, National University of Singapore, “China Should Become a Positive Force for World Peace and Stability,” January 24, 2017, China US Focus, </w:t>
      </w:r>
      <w:hyperlink r:id="rId9" w:history="1">
        <w:r w:rsidRPr="00F00C0A">
          <w:rPr>
            <w:rStyle w:val="Hyperlink"/>
          </w:rPr>
          <w:t>http://www.chinausfocus.com/foreign-policy/china-should-become-a-positive-force-for-world-peace-and-stability</w:t>
        </w:r>
      </w:hyperlink>
      <w:r w:rsidRPr="00F00C0A">
        <w:t>, NRG)</w:t>
      </w:r>
    </w:p>
    <w:p w:rsidR="004E0296" w:rsidRPr="00F00C0A" w:rsidRDefault="004E0296" w:rsidP="004E0296">
      <w:pPr>
        <w:rPr>
          <w:b/>
          <w:u w:val="single"/>
        </w:rPr>
      </w:pPr>
      <w:r w:rsidRPr="00F00C0A">
        <w:rPr>
          <w:rStyle w:val="TitleChar"/>
        </w:rPr>
        <w:t>The world is in anxiety with</w:t>
      </w:r>
      <w:r w:rsidRPr="00F00C0A">
        <w:rPr>
          <w:sz w:val="14"/>
        </w:rPr>
        <w:t xml:space="preserve"> Donald </w:t>
      </w:r>
      <w:r w:rsidRPr="00F00C0A">
        <w:rPr>
          <w:rStyle w:val="TitleChar"/>
        </w:rPr>
        <w:t>Trump</w:t>
      </w:r>
      <w:r w:rsidRPr="00F00C0A">
        <w:rPr>
          <w:sz w:val="14"/>
        </w:rPr>
        <w:t xml:space="preserve"> </w:t>
      </w:r>
      <w:r w:rsidRPr="00F00C0A">
        <w:rPr>
          <w:rStyle w:val="TitleChar"/>
        </w:rPr>
        <w:t>taking over</w:t>
      </w:r>
      <w:r w:rsidRPr="00F00C0A">
        <w:rPr>
          <w:sz w:val="14"/>
        </w:rPr>
        <w:t xml:space="preserve"> the US Presidency. As Trump’s views on major issues remain unclear and his ‘America first’ position seems rather extreme, </w:t>
      </w:r>
      <w:r w:rsidRPr="00F00C0A">
        <w:rPr>
          <w:rStyle w:val="TitleChar"/>
        </w:rPr>
        <w:t>people around the world have been</w:t>
      </w:r>
      <w:r w:rsidRPr="00F00C0A">
        <w:rPr>
          <w:sz w:val="14"/>
        </w:rPr>
        <w:t xml:space="preserve"> quite </w:t>
      </w:r>
      <w:r w:rsidRPr="00F00C0A">
        <w:rPr>
          <w:rStyle w:val="TitleChar"/>
        </w:rPr>
        <w:t>confused with</w:t>
      </w:r>
      <w:r w:rsidRPr="00F00C0A">
        <w:rPr>
          <w:sz w:val="14"/>
        </w:rPr>
        <w:t xml:space="preserve"> regard to </w:t>
      </w:r>
      <w:r w:rsidRPr="00F00C0A">
        <w:rPr>
          <w:rStyle w:val="TitleChar"/>
        </w:rPr>
        <w:t>America’s future</w:t>
      </w:r>
      <w:r w:rsidRPr="00F00C0A">
        <w:rPr>
          <w:sz w:val="14"/>
        </w:rPr>
        <w:t xml:space="preserve"> development and its </w:t>
      </w:r>
      <w:r w:rsidRPr="00F00C0A">
        <w:rPr>
          <w:rStyle w:val="TitleChar"/>
        </w:rPr>
        <w:t>leadership</w:t>
      </w:r>
      <w:r w:rsidRPr="00F00C0A">
        <w:rPr>
          <w:sz w:val="14"/>
        </w:rPr>
        <w:t xml:space="preserve"> capability and role in world affairs. It seems that </w:t>
      </w:r>
      <w:r w:rsidRPr="00F00C0A">
        <w:rPr>
          <w:rStyle w:val="TitleChar"/>
        </w:rPr>
        <w:t>Trump may have negative impacts</w:t>
      </w:r>
      <w:r w:rsidRPr="00F00C0A">
        <w:rPr>
          <w:sz w:val="14"/>
        </w:rPr>
        <w:t xml:space="preserve"> </w:t>
      </w:r>
      <w:r w:rsidRPr="00F00C0A">
        <w:rPr>
          <w:rStyle w:val="TitleChar"/>
        </w:rPr>
        <w:t>on world peace and development</w:t>
      </w:r>
      <w:r w:rsidRPr="00F00C0A">
        <w:rPr>
          <w:sz w:val="14"/>
        </w:rPr>
        <w:t xml:space="preserve"> in the following three aspects, adding uncertainty to the future world order. First, </w:t>
      </w:r>
      <w:r w:rsidRPr="00F00C0A">
        <w:rPr>
          <w:rStyle w:val="TitleChar"/>
        </w:rPr>
        <w:t>unilateralism under Trump’s leadership will give a heavy blow to world stability and development</w:t>
      </w:r>
      <w:r w:rsidRPr="00F00C0A">
        <w:rPr>
          <w:sz w:val="14"/>
        </w:rPr>
        <w:t xml:space="preserve">. The new US President stresses ‘America first’ and his team is full of extreme conservatives. Neo-conservatism, which prevailed in George W. Bush administration, will come back. </w:t>
      </w:r>
      <w:r w:rsidRPr="00F00C0A">
        <w:rPr>
          <w:rStyle w:val="TitleChar"/>
        </w:rPr>
        <w:t>The</w:t>
      </w:r>
      <w:r w:rsidRPr="00F00C0A">
        <w:rPr>
          <w:sz w:val="14"/>
        </w:rPr>
        <w:t xml:space="preserve"> unilateral </w:t>
      </w:r>
      <w:r w:rsidRPr="00F00C0A">
        <w:rPr>
          <w:rStyle w:val="TitleChar"/>
        </w:rPr>
        <w:t>pursuit of American supremacy in international affairs will undermine</w:t>
      </w:r>
      <w:r w:rsidRPr="00F00C0A">
        <w:rPr>
          <w:sz w:val="14"/>
        </w:rPr>
        <w:t xml:space="preserve"> various </w:t>
      </w:r>
      <w:r w:rsidRPr="00F00C0A">
        <w:rPr>
          <w:rStyle w:val="TitleChar"/>
        </w:rPr>
        <w:t>multilateral mechanisms</w:t>
      </w:r>
      <w:r w:rsidRPr="00F00C0A">
        <w:rPr>
          <w:sz w:val="14"/>
        </w:rPr>
        <w:t xml:space="preserve"> in the international community and impact on the international order based on multilateral regimes. Second, </w:t>
      </w:r>
      <w:r w:rsidRPr="00F00C0A">
        <w:rPr>
          <w:rStyle w:val="TitleChar"/>
        </w:rPr>
        <w:t>rightist populism in Western world</w:t>
      </w:r>
      <w:r w:rsidRPr="00F00C0A">
        <w:rPr>
          <w:sz w:val="14"/>
        </w:rPr>
        <w:t xml:space="preserve"> </w:t>
      </w:r>
      <w:r w:rsidRPr="00F00C0A">
        <w:rPr>
          <w:rStyle w:val="TitleChar"/>
        </w:rPr>
        <w:t>is an adverse current against world stability</w:t>
      </w:r>
      <w:r w:rsidRPr="00F00C0A">
        <w:rPr>
          <w:sz w:val="14"/>
        </w:rPr>
        <w:t xml:space="preserve"> and development. Brexit and Trump’s election marked an overflow of rightist forces in the West driven by populism. The West as a whole has become </w:t>
      </w:r>
      <w:r w:rsidRPr="00F00C0A">
        <w:rPr>
          <w:rStyle w:val="TitleChar"/>
        </w:rPr>
        <w:t>increasingly narrow-minded</w:t>
      </w:r>
      <w:r w:rsidRPr="00F00C0A">
        <w:rPr>
          <w:sz w:val="14"/>
        </w:rPr>
        <w:t xml:space="preserve"> and conservative politically, </w:t>
      </w:r>
      <w:r w:rsidRPr="00F00C0A">
        <w:rPr>
          <w:rStyle w:val="TitleChar"/>
        </w:rPr>
        <w:t>protectionist</w:t>
      </w:r>
      <w:r w:rsidRPr="00F00C0A">
        <w:rPr>
          <w:sz w:val="14"/>
        </w:rPr>
        <w:t xml:space="preserve"> economically, </w:t>
      </w:r>
      <w:r w:rsidRPr="00F00C0A">
        <w:rPr>
          <w:rStyle w:val="TitleChar"/>
        </w:rPr>
        <w:t xml:space="preserve">and </w:t>
      </w:r>
      <w:r w:rsidRPr="00F00C0A">
        <w:rPr>
          <w:sz w:val="14"/>
        </w:rPr>
        <w:t xml:space="preserve">exclusive and </w:t>
      </w:r>
      <w:r w:rsidRPr="00F00C0A">
        <w:rPr>
          <w:rStyle w:val="TitleChar"/>
        </w:rPr>
        <w:t>chauvinistic</w:t>
      </w:r>
      <w:r w:rsidRPr="00F00C0A">
        <w:rPr>
          <w:sz w:val="14"/>
        </w:rPr>
        <w:t xml:space="preserve"> in religion and culture. </w:t>
      </w:r>
      <w:r w:rsidRPr="00F00C0A">
        <w:rPr>
          <w:rStyle w:val="TitleChar"/>
        </w:rPr>
        <w:t>This has</w:t>
      </w:r>
      <w:r w:rsidRPr="00F00C0A">
        <w:rPr>
          <w:sz w:val="14"/>
        </w:rPr>
        <w:t xml:space="preserve"> not only </w:t>
      </w:r>
      <w:r w:rsidRPr="00F00C0A">
        <w:rPr>
          <w:rStyle w:val="TitleChar"/>
        </w:rPr>
        <w:t>ripped the fabric of liberal</w:t>
      </w:r>
      <w:r w:rsidRPr="00F00C0A">
        <w:rPr>
          <w:sz w:val="14"/>
        </w:rPr>
        <w:t xml:space="preserve"> and democratic Western </w:t>
      </w:r>
      <w:r w:rsidRPr="00F00C0A">
        <w:rPr>
          <w:rStyle w:val="TitleChar"/>
        </w:rPr>
        <w:t>society</w:t>
      </w:r>
      <w:r w:rsidRPr="00F00C0A">
        <w:rPr>
          <w:sz w:val="14"/>
        </w:rPr>
        <w:t xml:space="preserve">, but also </w:t>
      </w:r>
      <w:r w:rsidRPr="00F00C0A">
        <w:rPr>
          <w:rStyle w:val="TitleChar"/>
        </w:rPr>
        <w:t>led to fragmentation of governance</w:t>
      </w:r>
      <w:r w:rsidRPr="00F00C0A">
        <w:rPr>
          <w:sz w:val="14"/>
        </w:rPr>
        <w:t xml:space="preserve"> and policy-making. </w:t>
      </w:r>
      <w:r w:rsidRPr="00F00C0A">
        <w:rPr>
          <w:rStyle w:val="TitleChar"/>
        </w:rPr>
        <w:t>The result is a</w:t>
      </w:r>
      <w:r w:rsidRPr="00F00C0A">
        <w:rPr>
          <w:sz w:val="14"/>
        </w:rPr>
        <w:t xml:space="preserve"> great </w:t>
      </w:r>
      <w:r w:rsidRPr="00F00C0A">
        <w:rPr>
          <w:rStyle w:val="TitleChar"/>
        </w:rPr>
        <w:t>reduction in the</w:t>
      </w:r>
      <w:r w:rsidRPr="00F00C0A">
        <w:rPr>
          <w:sz w:val="14"/>
        </w:rPr>
        <w:t xml:space="preserve"> ability and </w:t>
      </w:r>
      <w:r w:rsidRPr="00F00C0A">
        <w:rPr>
          <w:rStyle w:val="TitleChar"/>
        </w:rPr>
        <w:t>influence of Western</w:t>
      </w:r>
      <w:r w:rsidRPr="00F00C0A">
        <w:rPr>
          <w:sz w:val="14"/>
        </w:rPr>
        <w:t xml:space="preserve"> developed </w:t>
      </w:r>
      <w:r w:rsidRPr="00F00C0A">
        <w:rPr>
          <w:rStyle w:val="TitleChar"/>
        </w:rPr>
        <w:t>countries</w:t>
      </w:r>
      <w:r w:rsidRPr="00F00C0A">
        <w:rPr>
          <w:sz w:val="14"/>
        </w:rPr>
        <w:t xml:space="preserve"> to promote world peace and development. Third, </w:t>
      </w:r>
      <w:r w:rsidRPr="00F00C0A">
        <w:rPr>
          <w:rStyle w:val="TitleChar"/>
        </w:rPr>
        <w:t>there are more destabilizing factors in the global financial system</w:t>
      </w:r>
      <w:r w:rsidRPr="00F00C0A">
        <w:rPr>
          <w:sz w:val="14"/>
        </w:rPr>
        <w:t xml:space="preserve">, which </w:t>
      </w:r>
      <w:r w:rsidRPr="00F00C0A">
        <w:rPr>
          <w:rStyle w:val="TitleChar"/>
        </w:rPr>
        <w:t>may</w:t>
      </w:r>
      <w:r w:rsidRPr="00F00C0A">
        <w:rPr>
          <w:sz w:val="14"/>
        </w:rPr>
        <w:t xml:space="preserve"> well </w:t>
      </w:r>
      <w:r w:rsidRPr="00F00C0A">
        <w:rPr>
          <w:rStyle w:val="TitleChar"/>
        </w:rPr>
        <w:t>incur new crises</w:t>
      </w:r>
      <w:r w:rsidRPr="00F00C0A">
        <w:rPr>
          <w:sz w:val="14"/>
        </w:rPr>
        <w:t xml:space="preserve">. </w:t>
      </w:r>
      <w:r w:rsidRPr="00F00C0A">
        <w:rPr>
          <w:rStyle w:val="TitleChar"/>
        </w:rPr>
        <w:t>Since</w:t>
      </w:r>
      <w:r w:rsidRPr="00F00C0A">
        <w:rPr>
          <w:sz w:val="14"/>
        </w:rPr>
        <w:t xml:space="preserve"> the US abandoned the gold standard of the Bretton Woods agreement in August </w:t>
      </w:r>
      <w:r w:rsidRPr="00F00C0A">
        <w:rPr>
          <w:rStyle w:val="TitleChar"/>
        </w:rPr>
        <w:t>1971</w:t>
      </w:r>
      <w:r w:rsidRPr="00F00C0A">
        <w:rPr>
          <w:sz w:val="14"/>
        </w:rPr>
        <w:t xml:space="preserve">, </w:t>
      </w:r>
      <w:r w:rsidRPr="00F00C0A">
        <w:rPr>
          <w:rStyle w:val="TitleChar"/>
        </w:rPr>
        <w:t>the US dollar has been the primary credit support</w:t>
      </w:r>
      <w:r w:rsidRPr="00F00C0A">
        <w:rPr>
          <w:sz w:val="14"/>
        </w:rPr>
        <w:t xml:space="preserve"> in the world financial system. However, </w:t>
      </w:r>
      <w:r w:rsidRPr="00F00C0A">
        <w:rPr>
          <w:rStyle w:val="TitleChar"/>
        </w:rPr>
        <w:t>the heavy indebtedness of the US has been eroding the credibility of the dollar</w:t>
      </w:r>
      <w:r w:rsidRPr="00F00C0A">
        <w:rPr>
          <w:sz w:val="14"/>
        </w:rPr>
        <w:t xml:space="preserve">. The financial crisis of 2008 was in essence a credit crisis of the US dollar. Although the quantitative easing policy followed by US policy makers since has to a certain extent relieved and transferred the crisis, </w:t>
      </w:r>
      <w:r w:rsidRPr="00F00C0A">
        <w:rPr>
          <w:rStyle w:val="TitleChar"/>
        </w:rPr>
        <w:t>the dollar glut has further worsened credibility of this currency</w:t>
      </w:r>
      <w:r w:rsidRPr="00F00C0A">
        <w:rPr>
          <w:sz w:val="14"/>
        </w:rPr>
        <w:t xml:space="preserve">. Meanwhile, America’s debt snowball renders it almost impossible to avoid a ‘meltdown’ of dollar credit. </w:t>
      </w:r>
      <w:r w:rsidRPr="00F00C0A">
        <w:rPr>
          <w:rStyle w:val="TitleChar"/>
        </w:rPr>
        <w:t>The various challenges of Trump</w:t>
      </w:r>
      <w:r w:rsidRPr="00F00C0A">
        <w:rPr>
          <w:sz w:val="14"/>
        </w:rPr>
        <w:t xml:space="preserve"> taking office, however, also </w:t>
      </w:r>
      <w:r w:rsidRPr="00F00C0A">
        <w:rPr>
          <w:rStyle w:val="TitleChar"/>
        </w:rPr>
        <w:t>bring about major strategic opportunities for China</w:t>
      </w:r>
      <w:r w:rsidRPr="00F00C0A">
        <w:rPr>
          <w:sz w:val="14"/>
        </w:rPr>
        <w:t xml:space="preserve">, the world’s second largest economy. First, </w:t>
      </w:r>
      <w:r w:rsidRPr="00F00C0A">
        <w:rPr>
          <w:rStyle w:val="Emphasis"/>
        </w:rPr>
        <w:t>China must actively promote global governance based on multilateral regimes</w:t>
      </w:r>
      <w:r w:rsidRPr="00F00C0A">
        <w:rPr>
          <w:sz w:val="14"/>
        </w:rPr>
        <w:t xml:space="preserve">. Today’s global governance is based on the international political order underpinned by the UN and other relevant agencies, the international economic and trade order underpinned by the WTO and various multilateral trade regimes, and the international financial order involving the World Bank, IMF, ADB and AIIB. </w:t>
      </w:r>
      <w:r w:rsidRPr="00F00C0A">
        <w:rPr>
          <w:rStyle w:val="TitleChar"/>
        </w:rPr>
        <w:t>China needs to make clear its principles</w:t>
      </w:r>
      <w:r w:rsidRPr="00F00C0A">
        <w:rPr>
          <w:sz w:val="14"/>
        </w:rPr>
        <w:t xml:space="preserve"> and position </w:t>
      </w:r>
      <w:r w:rsidRPr="00F00C0A">
        <w:rPr>
          <w:rStyle w:val="TitleChar"/>
        </w:rPr>
        <w:t>to firmly maintain the existing international order. It must</w:t>
      </w:r>
      <w:r w:rsidRPr="00F00C0A">
        <w:rPr>
          <w:sz w:val="14"/>
        </w:rPr>
        <w:t xml:space="preserve"> also </w:t>
      </w:r>
      <w:r w:rsidRPr="00F00C0A">
        <w:rPr>
          <w:rStyle w:val="TitleChar"/>
        </w:rPr>
        <w:t>take a</w:t>
      </w:r>
      <w:r w:rsidRPr="00F00C0A">
        <w:rPr>
          <w:sz w:val="14"/>
        </w:rPr>
        <w:t xml:space="preserve"> more </w:t>
      </w:r>
      <w:r w:rsidRPr="00F00C0A">
        <w:rPr>
          <w:rStyle w:val="TitleChar"/>
        </w:rPr>
        <w:t>proactive part in</w:t>
      </w:r>
      <w:r w:rsidRPr="00F00C0A">
        <w:rPr>
          <w:sz w:val="14"/>
        </w:rPr>
        <w:t xml:space="preserve"> the various affairs in </w:t>
      </w:r>
      <w:r w:rsidRPr="00F00C0A">
        <w:rPr>
          <w:rStyle w:val="TitleChar"/>
        </w:rPr>
        <w:t>multilateral international regimes</w:t>
      </w:r>
      <w:r w:rsidRPr="00F00C0A">
        <w:rPr>
          <w:sz w:val="14"/>
        </w:rPr>
        <w:t xml:space="preserve"> </w:t>
      </w:r>
      <w:r w:rsidRPr="00F00C0A">
        <w:rPr>
          <w:rStyle w:val="TitleChar"/>
        </w:rPr>
        <w:t>and unite other countries in firm opposition to any unilateral actions that undermine these multilateral regimes</w:t>
      </w:r>
      <w:r w:rsidRPr="00F00C0A">
        <w:rPr>
          <w:sz w:val="14"/>
        </w:rPr>
        <w:t xml:space="preserve"> and maintenance of their stability and development. At same time, it must make sure that its foreign policies move closer towards these regimes. Second, </w:t>
      </w:r>
      <w:r w:rsidRPr="00F00C0A">
        <w:rPr>
          <w:rStyle w:val="TitleChar"/>
        </w:rPr>
        <w:t>China must continue advancing the development of a new model of major country relations with the US</w:t>
      </w:r>
      <w:r w:rsidRPr="00F00C0A">
        <w:rPr>
          <w:sz w:val="14"/>
        </w:rPr>
        <w:t xml:space="preserve">. Trump’s election has exposed a highly divided US citizenry and a strong domestic force to hold Trump back. As the world’s No. 1 power, the political regime that has formed for many years and the political structure of various interest groups are not something that Trump may change at will. If Trump stubbornly pursues his way, the more rational forces in the US will be activated. </w:t>
      </w:r>
      <w:r w:rsidRPr="00F00C0A">
        <w:rPr>
          <w:rStyle w:val="TitleChar"/>
        </w:rPr>
        <w:t>Admittedly both the government and the public in the US are</w:t>
      </w:r>
      <w:r w:rsidRPr="00F00C0A">
        <w:rPr>
          <w:sz w:val="14"/>
        </w:rPr>
        <w:t xml:space="preserve"> quite upset and </w:t>
      </w:r>
      <w:r w:rsidRPr="00F00C0A">
        <w:rPr>
          <w:rStyle w:val="TitleChar"/>
        </w:rPr>
        <w:t>anxious about China’s</w:t>
      </w:r>
      <w:r w:rsidRPr="00F00C0A">
        <w:rPr>
          <w:sz w:val="14"/>
        </w:rPr>
        <w:t xml:space="preserve"> rapid </w:t>
      </w:r>
      <w:r w:rsidRPr="00F00C0A">
        <w:rPr>
          <w:rStyle w:val="TitleChar"/>
        </w:rPr>
        <w:t>rise</w:t>
      </w:r>
      <w:r w:rsidRPr="00F00C0A">
        <w:rPr>
          <w:sz w:val="14"/>
        </w:rPr>
        <w:t xml:space="preserve"> and there are loud voices about balancing or countering China. </w:t>
      </w:r>
      <w:r w:rsidRPr="00F00C0A">
        <w:rPr>
          <w:rStyle w:val="TitleChar"/>
        </w:rPr>
        <w:t xml:space="preserve">But that does not mean the US has the will or ability to collide head-on with China </w:t>
      </w:r>
      <w:r w:rsidRPr="00F00C0A">
        <w:rPr>
          <w:sz w:val="14"/>
        </w:rPr>
        <w:t xml:space="preserve">on all fronts, let alone a consensus to contain China. After all, </w:t>
      </w:r>
      <w:r w:rsidRPr="00F00C0A">
        <w:rPr>
          <w:rStyle w:val="TitleChar"/>
        </w:rPr>
        <w:t>China has been pursuing ‘peaceful development’</w:t>
      </w:r>
      <w:r w:rsidRPr="00F00C0A">
        <w:rPr>
          <w:sz w:val="14"/>
        </w:rPr>
        <w:t xml:space="preserve"> by blending itself into rather than challenging the world system and by riding the tide of economic globalization, </w:t>
      </w:r>
      <w:r w:rsidRPr="00F00C0A">
        <w:rPr>
          <w:rStyle w:val="TitleChar"/>
        </w:rPr>
        <w:t>which has created an irreversible mutual dependence between China and the US. As a result, China-US relations go far beyond the bilateral scope</w:t>
      </w:r>
      <w:r w:rsidRPr="00F00C0A">
        <w:rPr>
          <w:sz w:val="14"/>
        </w:rPr>
        <w:t xml:space="preserve">: Any topic on the table between the two countries is of global significance, and </w:t>
      </w:r>
      <w:r w:rsidRPr="00F00C0A">
        <w:rPr>
          <w:rStyle w:val="TitleChar"/>
        </w:rPr>
        <w:t>no challenge in today’s world can be resolved or even managed without communication, consultation and cooperation between the two countries</w:t>
      </w:r>
      <w:r w:rsidRPr="00F00C0A">
        <w:rPr>
          <w:sz w:val="14"/>
        </w:rPr>
        <w:t xml:space="preserve">. The very purpose of </w:t>
      </w:r>
      <w:r w:rsidRPr="00F00C0A">
        <w:rPr>
          <w:rStyle w:val="TitleChar"/>
        </w:rPr>
        <w:t>the new model</w:t>
      </w:r>
      <w:r w:rsidRPr="00F00C0A">
        <w:rPr>
          <w:sz w:val="14"/>
        </w:rPr>
        <w:t xml:space="preserve"> of major-country relations is to </w:t>
      </w:r>
      <w:r w:rsidRPr="00F00C0A">
        <w:rPr>
          <w:rStyle w:val="TitleChar"/>
        </w:rPr>
        <w:t>secure</w:t>
      </w:r>
      <w:r w:rsidRPr="00F00C0A">
        <w:rPr>
          <w:sz w:val="14"/>
        </w:rPr>
        <w:t xml:space="preserve"> in an institutionalized manner </w:t>
      </w:r>
      <w:r w:rsidRPr="00F00C0A">
        <w:rPr>
          <w:rStyle w:val="TitleChar"/>
        </w:rPr>
        <w:t>the avoidance of conflict and the cooperation for win-win outcomes</w:t>
      </w:r>
      <w:r w:rsidRPr="00F00C0A">
        <w:rPr>
          <w:sz w:val="14"/>
        </w:rPr>
        <w:t xml:space="preserve"> between China and the US. It may be anticipated that Trump would exert pressure on China in all fields now that he has taken office. But tough positions and policy towards China may not last long. This is because China under Xi Jinping leadership will not back off and it may well go tit for tat on issues of China’s core interests. More importantly, </w:t>
      </w:r>
      <w:r w:rsidRPr="00F00C0A">
        <w:rPr>
          <w:rStyle w:val="TitleChar"/>
        </w:rPr>
        <w:t>full confrontation with China will not serve America’s overall interest</w:t>
      </w:r>
      <w:r w:rsidRPr="00F00C0A">
        <w:rPr>
          <w:sz w:val="14"/>
        </w:rPr>
        <w:t xml:space="preserve">, </w:t>
      </w:r>
      <w:r w:rsidRPr="00F00C0A">
        <w:rPr>
          <w:rStyle w:val="TitleChar"/>
        </w:rPr>
        <w:t>nor will it enjoy international support</w:t>
      </w:r>
      <w:r w:rsidRPr="00F00C0A">
        <w:rPr>
          <w:sz w:val="14"/>
        </w:rPr>
        <w:t xml:space="preserve">, not </w:t>
      </w:r>
      <w:r w:rsidRPr="00F00C0A">
        <w:rPr>
          <w:rStyle w:val="TitleChar"/>
        </w:rPr>
        <w:t>even from</w:t>
      </w:r>
      <w:r w:rsidRPr="00F00C0A">
        <w:rPr>
          <w:sz w:val="14"/>
        </w:rPr>
        <w:t xml:space="preserve"> its own </w:t>
      </w:r>
      <w:r w:rsidRPr="00F00C0A">
        <w:rPr>
          <w:rStyle w:val="TitleChar"/>
        </w:rPr>
        <w:t>allies</w:t>
      </w:r>
      <w:r w:rsidRPr="00F00C0A">
        <w:rPr>
          <w:sz w:val="14"/>
        </w:rPr>
        <w:t xml:space="preserve">. Such is the reality. </w:t>
      </w:r>
      <w:r w:rsidRPr="00F00C0A">
        <w:rPr>
          <w:rStyle w:val="TitleChar"/>
        </w:rPr>
        <w:t>So long as China continues developing steadily</w:t>
      </w:r>
      <w:r w:rsidRPr="00F00C0A">
        <w:rPr>
          <w:sz w:val="14"/>
        </w:rPr>
        <w:t xml:space="preserve">, the </w:t>
      </w:r>
      <w:r w:rsidRPr="00F00C0A">
        <w:rPr>
          <w:rStyle w:val="TitleChar"/>
        </w:rPr>
        <w:t>tough posture</w:t>
      </w:r>
      <w:r w:rsidRPr="00F00C0A">
        <w:rPr>
          <w:sz w:val="14"/>
        </w:rPr>
        <w:t xml:space="preserve"> of Trump </w:t>
      </w:r>
      <w:r w:rsidRPr="00F00C0A">
        <w:rPr>
          <w:rStyle w:val="TitleChar"/>
        </w:rPr>
        <w:t>will</w:t>
      </w:r>
      <w:r w:rsidRPr="00F00C0A">
        <w:rPr>
          <w:sz w:val="14"/>
        </w:rPr>
        <w:t xml:space="preserve"> in the end </w:t>
      </w:r>
      <w:r w:rsidRPr="00F00C0A">
        <w:rPr>
          <w:rStyle w:val="TitleChar"/>
        </w:rPr>
        <w:t>turn into a bargaining</w:t>
      </w:r>
      <w:r w:rsidRPr="00F00C0A">
        <w:rPr>
          <w:sz w:val="14"/>
        </w:rPr>
        <w:t xml:space="preserve"> model, thus </w:t>
      </w:r>
      <w:r w:rsidRPr="00F00C0A">
        <w:rPr>
          <w:rStyle w:val="TitleChar"/>
        </w:rPr>
        <w:t>offering new opportunities</w:t>
      </w:r>
      <w:r w:rsidRPr="00F00C0A">
        <w:rPr>
          <w:sz w:val="14"/>
        </w:rPr>
        <w:t xml:space="preserve"> for advancing the new model of major-country relations. Furthermore, </w:t>
      </w:r>
      <w:r w:rsidRPr="00F00C0A">
        <w:rPr>
          <w:rStyle w:val="TitleChar"/>
        </w:rPr>
        <w:t>China should go with</w:t>
      </w:r>
      <w:r w:rsidRPr="00F00C0A">
        <w:rPr>
          <w:sz w:val="14"/>
        </w:rPr>
        <w:t xml:space="preserve"> the tide of </w:t>
      </w:r>
      <w:r w:rsidRPr="00F00C0A">
        <w:rPr>
          <w:rStyle w:val="TitleChar"/>
        </w:rPr>
        <w:t>world development</w:t>
      </w:r>
      <w:r w:rsidRPr="00F00C0A">
        <w:rPr>
          <w:sz w:val="14"/>
        </w:rPr>
        <w:t xml:space="preserve"> and unswervingly </w:t>
      </w:r>
      <w:r w:rsidRPr="00F00C0A">
        <w:rPr>
          <w:rStyle w:val="TitleChar"/>
        </w:rPr>
        <w:t>implement policies conducive to multilateral regimes.</w:t>
      </w:r>
      <w:r w:rsidRPr="00F00C0A">
        <w:rPr>
          <w:sz w:val="14"/>
        </w:rPr>
        <w:t xml:space="preserve"> In today’s world, economic integration and political multipolarization are two tides that are hardly to reverse. As a beneficiary of the two megatrends, China has actively pursued the Belt and Road Initiative, developed a global partner network, extended comprehensive economic partnership in Southeast Asia and created the AIIB since Xi Jinping took office. Obviously these measures are consistent with the trends of economic integration and political multipolarization and contribute to development of multilateral mechanisms in the Asia Pacific and Eurasia. In the long term, </w:t>
      </w:r>
      <w:r w:rsidRPr="00F00C0A">
        <w:rPr>
          <w:rStyle w:val="TitleChar"/>
        </w:rPr>
        <w:t>only with such institutional guarantees as multilateral mechanisms for cooperation, development, mutual benefit and win-win, will countries develop a sustainable community with a shared future, thus laying down a solid foundation for world peace and development.</w:t>
      </w:r>
    </w:p>
    <w:p w:rsidR="004E0296" w:rsidRPr="00F00C0A" w:rsidRDefault="004E0296" w:rsidP="004E0296">
      <w:pPr>
        <w:pStyle w:val="Heading4"/>
        <w:rPr>
          <w:rFonts w:cs="Times New Roman"/>
        </w:rPr>
      </w:pPr>
      <w:r w:rsidRPr="00F00C0A">
        <w:rPr>
          <w:rFonts w:cs="Times New Roman"/>
        </w:rPr>
        <w:t>China’s waiting for an opening – making sure the US doesn’t gain traction is key to a peaceful Chinese rise</w:t>
      </w:r>
    </w:p>
    <w:p w:rsidR="004E0296" w:rsidRPr="00F00C0A" w:rsidRDefault="004E0296" w:rsidP="004E0296">
      <w:r w:rsidRPr="00F00C0A">
        <w:t xml:space="preserve"> </w:t>
      </w:r>
      <w:r w:rsidRPr="00F00C0A">
        <w:rPr>
          <w:rStyle w:val="Style13ptBold"/>
        </w:rPr>
        <w:t>Jerden et. al. 17</w:t>
      </w:r>
      <w:r w:rsidRPr="00F00C0A">
        <w:t xml:space="preserve">, (BJÖRN JERDÉN*, JEAN-PIERRE CABESTAN**, PAUL HAENLE***, SHEN DINGLI****, *Asia Program Director at the Swedish Institute of International Affairs, **Professor and Head of the Department of Government and International Studies at Hong Kong Baptist University, ***adjunct professor at Tsinghua, where he teaches undergraduate and graduate-level international relations courses to Chinese and international students, **** director of the Center for American Studies at Fudan University, “Don’t Call it the New Chinese Global Order (Yet)”, </w:t>
      </w:r>
      <w:hyperlink r:id="rId10" w:history="1">
        <w:r w:rsidRPr="00F00C0A">
          <w:rPr>
            <w:rStyle w:val="Hyperlink"/>
          </w:rPr>
          <w:t>http://foreignpolicy.com/2017/03/07/dont-call-it-the-chinese-global-order-yet-xi-jinping-donald-trump-values/</w:t>
        </w:r>
      </w:hyperlink>
      <w:r w:rsidRPr="00F00C0A">
        <w:t>, 3/7/17, NRG)</w:t>
      </w:r>
    </w:p>
    <w:p w:rsidR="004E0296" w:rsidRPr="00F00C0A" w:rsidRDefault="004E0296" w:rsidP="004E0296">
      <w:pPr>
        <w:rPr>
          <w:rStyle w:val="StyleUnderline"/>
        </w:rPr>
      </w:pPr>
      <w:r w:rsidRPr="00F00C0A">
        <w:rPr>
          <w:sz w:val="14"/>
        </w:rPr>
        <w:t xml:space="preserve">Since Xi’s elevation to power in 2012, Chinese scholars at the Carnegie-Tsinghua Center have been discussing their concept of a “new international order.” While China acknowledges that it has benefited enormously from the post-WWII international order, the rules of the existing order were made without it at the table. </w:t>
      </w:r>
      <w:r w:rsidRPr="00F00C0A">
        <w:rPr>
          <w:rStyle w:val="StyleUnderline"/>
        </w:rPr>
        <w:t>Now that China is more powerful, it wants greater influence, and to reform the system to better suit its interests.</w:t>
      </w:r>
      <w:r w:rsidRPr="00F00C0A">
        <w:rPr>
          <w:sz w:val="14"/>
        </w:rPr>
        <w:t xml:space="preserve"> To this end, Chinese experts say that the country is beginning to take a more proactive approach to foreign affairs, and shifting from a focus of integrating into the international system to shaping it. This idea is not necessarily a “Trump phenomenon.” Indeed, during the Obama administration, China launched the Asian Infrastructure Investment Bank (AIIB) and One Belt, One Road initiative in this vein. Xi’s remarks at the seminar on national security were more or less in keeping with this trend. He said that </w:t>
      </w:r>
      <w:r w:rsidRPr="00F00C0A">
        <w:rPr>
          <w:rStyle w:val="Emphasis"/>
        </w:rPr>
        <w:t>China’s goal is not to replace the existing order</w:t>
      </w:r>
      <w:r w:rsidRPr="00F00C0A">
        <w:rPr>
          <w:rStyle w:val="StyleUnderline"/>
        </w:rPr>
        <w:t xml:space="preserve"> but to play a more proactive role in “guiding” and reforming the international system</w:t>
      </w:r>
      <w:r w:rsidRPr="00F00C0A">
        <w:rPr>
          <w:sz w:val="14"/>
        </w:rPr>
        <w:t xml:space="preserve">. Whereas in the past, China’s foreign policy was primarily defined by what China opposed — i.e. hegemony, interference, and aggression — going forward Chinese scholars say it will be defined by what China supports. This raises the question: what are the changes or new norms that China would like to see guide a new international order? On the one hand, nervousness about Trump may be pushing China to defend the rules and norms that the United States has for years hoped it would embrace. </w:t>
      </w:r>
      <w:r w:rsidRPr="00F00C0A">
        <w:rPr>
          <w:rStyle w:val="StyleUnderline"/>
        </w:rPr>
        <w:t>Xi’s speech at the World Economic Forum in Davos in January was less a signal of China’s desire to supplant U.S. leadership</w:t>
      </w:r>
      <w:r w:rsidRPr="00F00C0A">
        <w:rPr>
          <w:sz w:val="14"/>
        </w:rPr>
        <w:t xml:space="preserve">, and more an expression of China’s reluctant willingness to defend globalization and other international efforts in which China now has a stake, like global trade and climate change. As the Council on Foreign Relations’ Liz Economy recently pointed out, </w:t>
      </w:r>
      <w:r w:rsidRPr="00F00C0A">
        <w:rPr>
          <w:rStyle w:val="Emphasis"/>
        </w:rPr>
        <w:t>China has a long way to go</w:t>
      </w:r>
      <w:r w:rsidRPr="00F00C0A">
        <w:rPr>
          <w:rStyle w:val="StyleUnderline"/>
        </w:rPr>
        <w:t xml:space="preserve"> before it can credibly be seen as the defender or leader of globalization. </w:t>
      </w:r>
      <w:r w:rsidRPr="00F00C0A">
        <w:rPr>
          <w:sz w:val="14"/>
        </w:rPr>
        <w:t xml:space="preserve">Moreover, </w:t>
      </w:r>
      <w:r w:rsidRPr="00F00C0A">
        <w:rPr>
          <w:rStyle w:val="Emphasis"/>
          <w:sz w:val="28"/>
          <w:szCs w:val="28"/>
        </w:rPr>
        <w:t>Beijing has yet to demonstrate an interest or capacity to lead on costly, protracted international security challenges</w:t>
      </w:r>
      <w:r w:rsidRPr="00F00C0A">
        <w:rPr>
          <w:rStyle w:val="Emphasis"/>
        </w:rPr>
        <w:t xml:space="preserve">. </w:t>
      </w:r>
      <w:r w:rsidRPr="00F00C0A">
        <w:rPr>
          <w:sz w:val="14"/>
        </w:rPr>
        <w:t xml:space="preserve">In making the case for globalization, China sees an opportunity to defend its domestic economic and security interests and burnish its international image. At the same time, </w:t>
      </w:r>
      <w:r w:rsidRPr="00F00C0A">
        <w:rPr>
          <w:rStyle w:val="StyleUnderline"/>
        </w:rPr>
        <w:t xml:space="preserve">China’s leaders recognize the void created by President Trump’s questioning of America’s traditional global leadership role, and </w:t>
      </w:r>
      <w:r w:rsidRPr="00F00C0A">
        <w:rPr>
          <w:rStyle w:val="Emphasis"/>
        </w:rPr>
        <w:t>are beginning to fill it.</w:t>
      </w:r>
      <w:r w:rsidRPr="00F00C0A">
        <w:rPr>
          <w:sz w:val="14"/>
        </w:rPr>
        <w:t xml:space="preserve"> As the United States withdraws from the trade agreement the Trans-Pacific Partnership and awaits the appointment of key policymakers who will help set the vision for the new administration’s approach to the Asia-Pacific, China is moving forward with its own agenda. Even if President Trump’s Asia policy comes to reflect relative continuity with the frameworks of past U.S. administrations, this will not be a sufficient substitute for strong U.S. leadership on the global stage. </w:t>
      </w:r>
      <w:r w:rsidRPr="00F00C0A">
        <w:rPr>
          <w:rStyle w:val="StyleUnderline"/>
        </w:rPr>
        <w:t xml:space="preserve">The strength and power of our alliances and partnerships depends on America’s clout around the world. In the absence of U.S. global leadership, there will be more room for Xi’s China to step in. </w:t>
      </w:r>
      <w:r w:rsidRPr="00F00C0A">
        <w:rPr>
          <w:sz w:val="14"/>
        </w:rPr>
        <w:t xml:space="preserve">Over the past 25 years, </w:t>
      </w:r>
      <w:r w:rsidRPr="00F00C0A">
        <w:rPr>
          <w:rStyle w:val="StyleUnderline"/>
        </w:rPr>
        <w:t xml:space="preserve">there have been three major changes in the world order: the Soviet Union has disappeared; U.S. economic output has shrunk from one-third of the world total at the turn of the century to roughly one-fifth; and </w:t>
      </w:r>
      <w:r w:rsidRPr="00F00C0A">
        <w:rPr>
          <w:rStyle w:val="Emphasis"/>
        </w:rPr>
        <w:t xml:space="preserve">China has risen. </w:t>
      </w:r>
      <w:r w:rsidRPr="00F00C0A">
        <w:rPr>
          <w:rStyle w:val="StyleUnderline"/>
        </w:rPr>
        <w:t xml:space="preserve">In areas such as manufacturing, international trade, foreign currency reserve, energy consumption and pollutant emission, </w:t>
      </w:r>
      <w:r w:rsidRPr="00F00C0A">
        <w:rPr>
          <w:rStyle w:val="Emphasis"/>
        </w:rPr>
        <w:t>China is already a quasi-superpower</w:t>
      </w:r>
      <w:r w:rsidRPr="00F00C0A">
        <w:rPr>
          <w:sz w:val="14"/>
        </w:rPr>
        <w:t xml:space="preserve">. Much of this comes from globalization. Due to </w:t>
      </w:r>
      <w:r w:rsidRPr="00F00C0A">
        <w:rPr>
          <w:rStyle w:val="StyleUnderline"/>
        </w:rPr>
        <w:t>China’s</w:t>
      </w:r>
      <w:r w:rsidRPr="00F00C0A">
        <w:rPr>
          <w:sz w:val="14"/>
        </w:rPr>
        <w:t xml:space="preserve"> low wages and willingness to suffer pollution over the past three decades, it has successfully attracted a large volume of foreign investment and technology transfers, and has </w:t>
      </w:r>
      <w:r w:rsidRPr="00F00C0A">
        <w:rPr>
          <w:rStyle w:val="StyleUnderline"/>
        </w:rPr>
        <w:t xml:space="preserve">built itself into a </w:t>
      </w:r>
      <w:r w:rsidRPr="00F00C0A">
        <w:rPr>
          <w:rStyle w:val="Emphasis"/>
        </w:rPr>
        <w:t>world-class economic engine.</w:t>
      </w:r>
      <w:r w:rsidRPr="00F00C0A">
        <w:rPr>
          <w:rStyle w:val="StyleUnderline"/>
        </w:rPr>
        <w:t xml:space="preserve"> </w:t>
      </w:r>
      <w:r w:rsidRPr="00F00C0A">
        <w:rPr>
          <w:sz w:val="14"/>
        </w:rPr>
        <w:t xml:space="preserve">Yes, China’s economy is only roughly 60 percent of the size of the United States, per official exchange rate, while its per capita GDP remains less than one-sixth of that of the United States. By most measures, the United States is the sole superpower, and will remain so for at least the next one or two decades. But the world order is in fact changing, and </w:t>
      </w:r>
      <w:r w:rsidRPr="00F00C0A">
        <w:rPr>
          <w:rStyle w:val="StyleUnderline"/>
        </w:rPr>
        <w:t xml:space="preserve">China is seeking a more prominent role. </w:t>
      </w:r>
      <w:r w:rsidRPr="00F00C0A">
        <w:rPr>
          <w:sz w:val="14"/>
        </w:rPr>
        <w:t xml:space="preserve">The world needs new leaders for international norm, and </w:t>
      </w:r>
      <w:r w:rsidRPr="00F00C0A">
        <w:rPr>
          <w:rStyle w:val="StyleUnderline"/>
        </w:rPr>
        <w:t>China has offered its leadership globally before.</w:t>
      </w:r>
      <w:r w:rsidRPr="00F00C0A">
        <w:rPr>
          <w:sz w:val="14"/>
        </w:rPr>
        <w:t xml:space="preserve"> </w:t>
      </w:r>
      <w:r w:rsidRPr="00F00C0A">
        <w:rPr>
          <w:rStyle w:val="StyleUnderline"/>
        </w:rPr>
        <w:t xml:space="preserve">For example, China’s heroic role during World War II led to its permanent seat in the U.N. Security Council. In the 1950s, China and India jointly codified the Five Principles of Peaceful Coexistence, a leading global campaign of de-colonization. In the 1960’s, China help build international support for the American civil rights movement. And in the 1970s, China vehemently condemned apartheid in South Africa. Since Beijing launched its reform and opening movement in the late 1970s, </w:t>
      </w:r>
      <w:r w:rsidRPr="00F00C0A">
        <w:rPr>
          <w:rStyle w:val="Emphasis"/>
        </w:rPr>
        <w:t>China</w:t>
      </w:r>
      <w:r w:rsidRPr="00F00C0A">
        <w:rPr>
          <w:rStyle w:val="StyleUnderline"/>
        </w:rPr>
        <w:t xml:space="preserve"> has accumulated a vast amount of development resources, both financial and technology, and</w:t>
      </w:r>
      <w:r w:rsidRPr="00F00C0A">
        <w:rPr>
          <w:rStyle w:val="Emphasis"/>
        </w:rPr>
        <w:t xml:space="preserve"> </w:t>
      </w:r>
      <w:r w:rsidRPr="00F00C0A">
        <w:rPr>
          <w:rStyle w:val="Emphasis"/>
          <w:sz w:val="28"/>
          <w:szCs w:val="28"/>
        </w:rPr>
        <w:t>it is now ready to export them to help shape a fairer and more secure world.</w:t>
      </w:r>
      <w:r w:rsidRPr="00F00C0A">
        <w:rPr>
          <w:rStyle w:val="StyleUnderline"/>
          <w:sz w:val="28"/>
          <w:szCs w:val="28"/>
        </w:rPr>
        <w:t xml:space="preserve"> </w:t>
      </w:r>
      <w:r w:rsidRPr="00F00C0A">
        <w:rPr>
          <w:sz w:val="14"/>
        </w:rPr>
        <w:t xml:space="preserve">Obviously, globalization affects China, both positively and negatively. Still, </w:t>
      </w:r>
      <w:r w:rsidRPr="00F00C0A">
        <w:rPr>
          <w:rStyle w:val="StyleUnderline"/>
        </w:rPr>
        <w:t xml:space="preserve">China needs further growth through globalization. Moreover, China has to improve its own development model to earn more respect from the world community. </w:t>
      </w:r>
      <w:r w:rsidRPr="00F00C0A">
        <w:rPr>
          <w:sz w:val="14"/>
        </w:rPr>
        <w:t xml:space="preserve">That said, </w:t>
      </w:r>
      <w:r w:rsidRPr="00F00C0A">
        <w:rPr>
          <w:rStyle w:val="StyleUnderline"/>
        </w:rPr>
        <w:t>Xi’s notion of “</w:t>
      </w:r>
      <w:r w:rsidRPr="00F00C0A">
        <w:rPr>
          <w:rStyle w:val="Emphasis"/>
        </w:rPr>
        <w:t xml:space="preserve">two guidances” </w:t>
      </w:r>
      <w:r w:rsidRPr="00F00C0A">
        <w:rPr>
          <w:rStyle w:val="StyleUnderline"/>
        </w:rPr>
        <w:t>indicates China’s increasing willingness to shape an improved world order and international security framework.</w:t>
      </w:r>
      <w:r w:rsidRPr="00F00C0A">
        <w:rPr>
          <w:sz w:val="14"/>
        </w:rPr>
        <w:t xml:space="preserve"> This is likely to be accepted, as long as China partners with other powers — including the United States. On the one hand, the United States will never relinquish its leadership. Sooner or later the Trump type of “America First” will swing back to a more traditional internationalism, due to its strong domestic checks and balances. On the other hand, the world is not currently ready to accept a China-centric world order. </w:t>
      </w:r>
      <w:r w:rsidRPr="00F00C0A">
        <w:rPr>
          <w:rStyle w:val="Emphasis"/>
        </w:rPr>
        <w:t xml:space="preserve">If China maintains a humble while ambitious stance, it could reemerge as a major global player. </w:t>
      </w:r>
      <w:r w:rsidRPr="00F00C0A">
        <w:rPr>
          <w:sz w:val="14"/>
        </w:rPr>
        <w:t xml:space="preserve">Xi is clearly taking advantage of Trump’s America First and potentially isolationist policy to try to elevate China as the new moral authority that can guide (yindao) the world, in two ways: by creating a new, more open, and more equitable world order, and by establishing a new, supposedly safer — although ill-defined — international security system. </w:t>
      </w:r>
      <w:r w:rsidRPr="00F00C0A">
        <w:rPr>
          <w:rStyle w:val="StyleUnderline"/>
        </w:rPr>
        <w:t xml:space="preserve">What is most striking is that China no longer seems satisfied with shouldering more international responsibilities. </w:t>
      </w:r>
      <w:r w:rsidRPr="00F00C0A">
        <w:rPr>
          <w:rStyle w:val="Emphasis"/>
          <w:sz w:val="28"/>
          <w:szCs w:val="28"/>
        </w:rPr>
        <w:t xml:space="preserve">Now, it wants to take the lead: and it expects other countries to follow. </w:t>
      </w:r>
      <w:r w:rsidRPr="00F00C0A">
        <w:rPr>
          <w:sz w:val="14"/>
        </w:rPr>
        <w:t xml:space="preserve">Xi’s initiative also underscores the growing attractiveness not only of China’s economy but also the China model. Many developing countries dream of imitating China’s success story, and would not object to instilling a stronger dose of authoritarianism to speed up their economic development. And quite a number of developed nations — particularly within the European Union, because of many of its member states’ antipathy towards Trump — are tempted to move closer to China, and to start establishing new international norms with her. </w:t>
      </w:r>
      <w:r w:rsidRPr="00F00C0A">
        <w:rPr>
          <w:rStyle w:val="StyleUnderline"/>
        </w:rPr>
        <w:t>Can China deliver?</w:t>
      </w:r>
    </w:p>
    <w:p w:rsidR="004E0296" w:rsidRPr="00F00C0A" w:rsidRDefault="004E0296" w:rsidP="004E0296">
      <w:pPr>
        <w:pStyle w:val="Heading4"/>
        <w:rPr>
          <w:rFonts w:cs="Times New Roman"/>
        </w:rPr>
      </w:pPr>
      <w:r w:rsidRPr="00F00C0A">
        <w:rPr>
          <w:rFonts w:cs="Times New Roman"/>
        </w:rPr>
        <w:t>China is pursuing multilateralism and German relations – multiple warrants</w:t>
      </w:r>
    </w:p>
    <w:p w:rsidR="004E0296" w:rsidRPr="00F00C0A" w:rsidRDefault="004E0296" w:rsidP="004E0296">
      <w:r w:rsidRPr="00F00C0A">
        <w:rPr>
          <w:rStyle w:val="Style13ptBold"/>
        </w:rPr>
        <w:t>Erlanger 7/5</w:t>
      </w:r>
      <w:r w:rsidRPr="00F00C0A">
        <w:t xml:space="preserve"> (Steven Erlanger, 7-5-2017, "China Sees Opening Left by Trump in Europe, and Quietly Steps In," New York Times, https://www.nytimes.com/2017/07/05/world/europe/xi-merkel-trump-china-germany.html, Accessed: 7-6-2017 /Kent Denver-NK)</w:t>
      </w:r>
    </w:p>
    <w:p w:rsidR="004E0296" w:rsidRPr="00F00C0A" w:rsidRDefault="004E0296" w:rsidP="004E0296">
      <w:pPr>
        <w:rPr>
          <w:sz w:val="14"/>
        </w:rPr>
      </w:pPr>
      <w:r w:rsidRPr="00F00C0A">
        <w:rPr>
          <w:sz w:val="14"/>
        </w:rPr>
        <w:t xml:space="preserve">LONDON — Much of the world’s attention at the Group of 20 economic summit on Friday and Saturday will be on President Trump’s first meeting with his Russian counterpart, Vladimir V. Putin, with strenuous efforts to decipher the nature of the long-distance bromance between them. </w:t>
      </w:r>
      <w:r w:rsidRPr="00F00C0A">
        <w:rPr>
          <w:rStyle w:val="StyleUnderline"/>
        </w:rPr>
        <w:t xml:space="preserve">But the leader of the world’s other superpower, Xi Jinping of China, will also be in Hamburg, Germany, ready to slip quietly into the widening gap between Mr. Trump and longtime European allies and to position Beijing as the globe’s newest, biggest defender of a multilateral, rules-based system. </w:t>
      </w:r>
      <w:r w:rsidRPr="00F00C0A">
        <w:rPr>
          <w:sz w:val="14"/>
        </w:rPr>
        <w:t xml:space="preserve">Mr. </w:t>
      </w:r>
      <w:r w:rsidRPr="00F00C0A">
        <w:rPr>
          <w:rStyle w:val="StyleUnderline"/>
        </w:rPr>
        <w:t>Xi will have just concluded a state visit with Germany, including bilateral meetings and a small dinner Tuesday night in Berlin with the summit host, Chancellor Angela Merkel, who has made no secret of her differences with Mr. Trump. Having helped Ms. Merkel open the Berlin Zoo’s new $10 million panda garden</w:t>
      </w:r>
      <w:r w:rsidRPr="00F00C0A">
        <w:rPr>
          <w:sz w:val="14"/>
        </w:rPr>
        <w:t xml:space="preserve"> (complete with two new Chinese pandas), and watched a German-Chinese youth soccer match, Mr. </w:t>
      </w:r>
      <w:r w:rsidRPr="00F00C0A">
        <w:rPr>
          <w:rStyle w:val="StyleUnderline"/>
        </w:rPr>
        <w:t xml:space="preserve">Xi will have already made a mark. He has cemented his closeness to Germany and Ms. Merkel, the woman many consider not just the most important leader in Europe, but also the reluctant, de facto leader of the West. </w:t>
      </w:r>
      <w:r w:rsidRPr="00F00C0A">
        <w:rPr>
          <w:sz w:val="14"/>
        </w:rPr>
        <w:t>“</w:t>
      </w:r>
      <w:r w:rsidRPr="00F00C0A">
        <w:rPr>
          <w:rStyle w:val="StyleUnderline"/>
        </w:rPr>
        <w:t>The election of Trump has facilitated China’s aims in Europe</w:t>
      </w:r>
      <w:r w:rsidRPr="00F00C0A">
        <w:rPr>
          <w:sz w:val="14"/>
        </w:rPr>
        <w:t>,” said Angela Stanzel, an Asia scholar at the European Council on Foreign Relations in Berlin. “</w:t>
      </w:r>
      <w:r w:rsidRPr="00F00C0A">
        <w:rPr>
          <w:rStyle w:val="StyleUnderline"/>
        </w:rPr>
        <w:t>Trump facilitates China’s narrative of being the new defender of multilateralism and especially global free trade, and China sees Germany as defending that, too, as a kind of sidekick,</w:t>
      </w:r>
      <w:r w:rsidRPr="00F00C0A">
        <w:rPr>
          <w:sz w:val="14"/>
        </w:rPr>
        <w:t xml:space="preserve">” she added. “And </w:t>
      </w:r>
      <w:r w:rsidRPr="00F00C0A">
        <w:rPr>
          <w:rStyle w:val="StyleUnderline"/>
        </w:rPr>
        <w:t xml:space="preserve">it fits into the Chinese idea of creating an alternative leadership to the United States.”3 </w:t>
      </w:r>
      <w:r w:rsidRPr="00F00C0A">
        <w:rPr>
          <w:sz w:val="14"/>
        </w:rPr>
        <w:t xml:space="preserve">Even before this week, Mr. </w:t>
      </w:r>
      <w:r w:rsidRPr="00F00C0A">
        <w:rPr>
          <w:rStyle w:val="StyleUnderline"/>
        </w:rPr>
        <w:t xml:space="preserve">Xi has tried to take advantage of Mr. Trump’s nationalist and protectionist policies and open disdain for multilateral institutions, using a much-publicized speech in Davos, Switzerland, in January to proclaim himself a champion of global trade, much as the United States used to do. Export-dependent Germany shares China’s view, with Mrs. Merkel defending everything from trade deals to the United Nations and the Paris climate accord, from which Mr. Trump has withdrawn. </w:t>
      </w:r>
      <w:r w:rsidRPr="00F00C0A">
        <w:rPr>
          <w:sz w:val="14"/>
        </w:rPr>
        <w:t>And C</w:t>
      </w:r>
      <w:r w:rsidRPr="00F00C0A">
        <w:rPr>
          <w:rStyle w:val="StyleUnderline"/>
        </w:rPr>
        <w:t>hina recognizes how important Germany has become in influencing European Union policies toward China, including trade and human rights, especially after Britain’s vote to quit the bloc.</w:t>
      </w:r>
      <w:r w:rsidRPr="00F00C0A">
        <w:rPr>
          <w:sz w:val="14"/>
        </w:rPr>
        <w:t xml:space="preserve"> </w:t>
      </w:r>
      <w:r w:rsidRPr="00F00C0A">
        <w:rPr>
          <w:rStyle w:val="StyleUnderline"/>
        </w:rPr>
        <w:t>Speaking to Mr. Xi in Berlin on Wednesday, Mrs. Merkel said tellingly: “I am delighted to be able to welcome you in a period of unrest in the world, where China and Germany can make an effort to soothe this unrest a bit and to make a somewhat quieter world out of it.” The two countries have “a comprehensive strategic partnership</w:t>
      </w:r>
      <w:r w:rsidRPr="00F00C0A">
        <w:rPr>
          <w:sz w:val="14"/>
        </w:rPr>
        <w:t xml:space="preserve">,” she said. Mr., </w:t>
      </w:r>
      <w:r w:rsidRPr="00F00C0A">
        <w:rPr>
          <w:rStyle w:val="StyleUnderline"/>
        </w:rPr>
        <w:t xml:space="preserve">Xi’s state visit follows another high-level trip to Germany at the end of May, by the Chinese prime minister, Li Keqiang. His visit also comes just after Mrs. Merkel, </w:t>
      </w:r>
      <w:r w:rsidRPr="00F00C0A">
        <w:rPr>
          <w:sz w:val="14"/>
        </w:rPr>
        <w:t xml:space="preserve">who is up for re-election in September, </w:t>
      </w:r>
      <w:r w:rsidRPr="00F00C0A">
        <w:rPr>
          <w:rStyle w:val="StyleUnderline"/>
        </w:rPr>
        <w:t>said that Mr. Trump’s America was no longer a reliably close ally and that Europe must “really take our fate into our own hands.” In a measure of Mr. Trump’s increasing unpopularity in Germany, her party’s election material now refers to the United States as a “most important partner outside Europe”</w:t>
      </w:r>
      <w:r w:rsidRPr="00F00C0A">
        <w:rPr>
          <w:sz w:val="14"/>
        </w:rPr>
        <w:t xml:space="preserve"> rather than, as four years ago, its “most important friend.” There are tensions, of course, between China and Germany, and China and Europe, too, but largely over trade and access to markets. In the last year especially, Ms. Stanzel said, German officials and the German public have become “more critical of Chinese economic patterns and investments in Germany, especially in key technologies and industries where Germany is known to have a global edge.” Mrs. Merkel was particularly upset last year, German officials have said, when China bought the cutting-edge German robotics firm so important to manufacturing, Kuka Robotics. The Germans see China moving from demanding technical know-how from European investors to wanting to own the technology outright. But </w:t>
      </w:r>
      <w:r w:rsidRPr="00F00C0A">
        <w:rPr>
          <w:rStyle w:val="StyleUnderline"/>
        </w:rPr>
        <w:t>these problems pale next to Mr. Xi’s fraught relations with Mr. Trump</w:t>
      </w:r>
      <w:r w:rsidRPr="00F00C0A">
        <w:rPr>
          <w:sz w:val="14"/>
        </w:rPr>
        <w:t xml:space="preserve">, whose public estimates of their relationship swing wildly. </w:t>
      </w:r>
      <w:r w:rsidRPr="00F00C0A">
        <w:rPr>
          <w:rStyle w:val="StyleUnderline"/>
        </w:rPr>
        <w:t xml:space="preserve">The latest North Korean missile test is another strain, given Mr. Trump’s public desire that China and Mr. Xi restrain Pyongyang’s nuclear ambitions through stepped-up economic sanctions. </w:t>
      </w:r>
      <w:r w:rsidRPr="00F00C0A">
        <w:rPr>
          <w:sz w:val="14"/>
        </w:rPr>
        <w:t xml:space="preserve">Only last week, </w:t>
      </w:r>
      <w:r w:rsidRPr="00F00C0A">
        <w:rPr>
          <w:rStyle w:val="StyleUnderline"/>
        </w:rPr>
        <w:t xml:space="preserve">Mr. Trump angered China by approving a $1.4 billion arms sale to Taiwan, sanctioning a Chinese bank for evading sanctions on North Korea, warning that America would act to restrict Chinese steel imports and sending an American warship off the coast of contested islands in the South China Sea that Beijing claims. </w:t>
      </w:r>
      <w:r w:rsidRPr="00F00C0A">
        <w:rPr>
          <w:sz w:val="14"/>
        </w:rPr>
        <w:t>For all those reasons, suggested Robin Niblett, director of Chatham House, a research group based in London, Mr. Xi is likely to keep a low profile in Hamburg.</w:t>
      </w:r>
    </w:p>
    <w:p w:rsidR="004E0296" w:rsidRPr="00F00C0A" w:rsidRDefault="004E0296" w:rsidP="004E0296">
      <w:pPr>
        <w:pStyle w:val="Heading3"/>
        <w:rPr>
          <w:rFonts w:cs="Times New Roman"/>
        </w:rPr>
      </w:pPr>
      <w:r w:rsidRPr="00F00C0A">
        <w:rPr>
          <w:rFonts w:cs="Times New Roman"/>
        </w:rPr>
        <w:t xml:space="preserve">uq – china lead – competitiveness </w:t>
      </w:r>
    </w:p>
    <w:p w:rsidR="004E0296" w:rsidRPr="00F00C0A" w:rsidRDefault="004E0296" w:rsidP="004E0296">
      <w:pPr>
        <w:pStyle w:val="Heading4"/>
        <w:rPr>
          <w:rFonts w:cs="Times New Roman"/>
        </w:rPr>
      </w:pPr>
      <w:r w:rsidRPr="00F00C0A">
        <w:rPr>
          <w:rFonts w:cs="Times New Roman"/>
        </w:rPr>
        <w:t>China outpacing now</w:t>
      </w:r>
    </w:p>
    <w:p w:rsidR="004E0296" w:rsidRPr="00F00C0A" w:rsidRDefault="004E0296" w:rsidP="004E0296">
      <w:r w:rsidRPr="00F00C0A">
        <w:rPr>
          <w:rStyle w:val="Style13ptBold"/>
        </w:rPr>
        <w:t>Pabon 17</w:t>
      </w:r>
      <w:r w:rsidRPr="00F00C0A">
        <w:t xml:space="preserve"> (John, Former Manager, BSR, “A New Era for Chinese Industry: Automation, Optimization, and Global Supply Chains”, </w:t>
      </w:r>
      <w:hyperlink r:id="rId11" w:history="1">
        <w:r w:rsidRPr="00F00C0A">
          <w:rPr>
            <w:rStyle w:val="Hyperlink"/>
          </w:rPr>
          <w:t>https://www.bsr.org/our-insights/blog-view/a-new-era-for-chinese-industry-automation-optimization-global-supply-chains</w:t>
        </w:r>
      </w:hyperlink>
      <w:r w:rsidRPr="00F00C0A">
        <w:t>, 3/3/17, NRG)</w:t>
      </w:r>
    </w:p>
    <w:p w:rsidR="004E0296" w:rsidRPr="00F00C0A" w:rsidRDefault="004E0296" w:rsidP="004E0296">
      <w:pPr>
        <w:rPr>
          <w:sz w:val="14"/>
        </w:rPr>
      </w:pPr>
      <w:r w:rsidRPr="00F00C0A">
        <w:rPr>
          <w:rStyle w:val="StyleUnderline"/>
        </w:rPr>
        <w:t xml:space="preserve">Chinese industry is entering a new era in which optimization of resources, labor, and cost is critical. A slowing economy, as well as an uncertain geopolitical environment, means the government must find new ways to stay globally competitive. </w:t>
      </w:r>
      <w:r w:rsidRPr="00F00C0A">
        <w:rPr>
          <w:sz w:val="14"/>
        </w:rPr>
        <w:t xml:space="preserve">To do this, </w:t>
      </w:r>
      <w:r w:rsidRPr="00F00C0A">
        <w:rPr>
          <w:rStyle w:val="StyleUnderline"/>
        </w:rPr>
        <w:t xml:space="preserve">China is positioning itself to become more domestically </w:t>
      </w:r>
      <w:r w:rsidRPr="00F00C0A">
        <w:rPr>
          <w:rStyle w:val="Emphasis"/>
        </w:rPr>
        <w:t>self-sufficient, service-oriented, and competitive than ever before</w:t>
      </w:r>
      <w:r w:rsidRPr="00F00C0A">
        <w:rPr>
          <w:sz w:val="14"/>
        </w:rPr>
        <w:t xml:space="preserve">. BSR’s latest working paper, “Optimizing Chinese Industry in the Age of Automation” explores the impact these shifts will have on global businesses and their supply chains. To stay on top of these changes and ensure sustainable business practices, businesses should begin to rethink their supplier relationships and support economic inclusion. </w:t>
      </w:r>
      <w:r w:rsidRPr="00F00C0A">
        <w:rPr>
          <w:rStyle w:val="Emphasis"/>
        </w:rPr>
        <w:t xml:space="preserve">China’s economic shift is being accelerated </w:t>
      </w:r>
      <w:r w:rsidRPr="00F00C0A">
        <w:rPr>
          <w:rStyle w:val="StyleUnderline"/>
        </w:rPr>
        <w:t>by rising labor costs, changing policy, and the ever-present specter of automation</w:t>
      </w:r>
      <w:r w:rsidRPr="00F00C0A">
        <w:rPr>
          <w:sz w:val="14"/>
        </w:rPr>
        <w:t xml:space="preserve">. For instance, labor costs for the average Chinese worker have increased 15 percent year on year since 2000. When factoring in productivity, Chinese wages are only 4 percent lower than those in the United States. This means that </w:t>
      </w:r>
      <w:r w:rsidRPr="00F00C0A">
        <w:rPr>
          <w:rStyle w:val="Emphasis"/>
        </w:rPr>
        <w:t xml:space="preserve">businesses should no longer think of China as a market for cheap production of goods. </w:t>
      </w:r>
      <w:r w:rsidRPr="00F00C0A">
        <w:rPr>
          <w:sz w:val="14"/>
        </w:rPr>
        <w:t xml:space="preserve">Beyond that, </w:t>
      </w:r>
      <w:r w:rsidRPr="00F00C0A">
        <w:rPr>
          <w:rStyle w:val="StyleUnderline"/>
        </w:rPr>
        <w:t>policy responses, like the Made in China 2025 plan, aim to bolster productivity</w:t>
      </w:r>
      <w:r w:rsidRPr="00F00C0A">
        <w:rPr>
          <w:sz w:val="14"/>
        </w:rPr>
        <w:t xml:space="preserve">, developing domestic manufacturing sophistication that can overtake Germany, Japan, and the United States. And President Xi Jinping’s proclamation of a “robot revolution” will free up billions of renminbi for technology upgrades and industrial robotics. It also </w:t>
      </w:r>
      <w:r w:rsidRPr="00F00C0A">
        <w:rPr>
          <w:rStyle w:val="StyleUnderline"/>
        </w:rPr>
        <w:t>starts to address labor costs and shortages</w:t>
      </w:r>
      <w:r w:rsidRPr="00F00C0A">
        <w:rPr>
          <w:sz w:val="14"/>
        </w:rPr>
        <w:t xml:space="preserve">. In one startling example, the manufacturing hub of Guangdong aims to automate 80 percent of its factories by 2020. These </w:t>
      </w:r>
      <w:r w:rsidRPr="00F00C0A">
        <w:rPr>
          <w:rStyle w:val="StyleUnderline"/>
        </w:rPr>
        <w:t>shifts will require major changes to the way global businesses operate in China</w:t>
      </w:r>
      <w:r w:rsidRPr="00F00C0A">
        <w:rPr>
          <w:sz w:val="14"/>
        </w:rPr>
        <w:t xml:space="preserve">. To that end, the paper also provides recommendations to prepare the workforce of today for the workplace of tomorrow through new approaches to supplier relationships and a focus on an inclusive economy. Supporting Supplier Relationships As China moves away from low-end manufacturing, business can play a positive role in shaping the country’s future supply chain. This will be mutually beneficial for both the government and a company. </w:t>
      </w:r>
      <w:r w:rsidRPr="00F00C0A">
        <w:rPr>
          <w:rStyle w:val="Emphasis"/>
        </w:rPr>
        <w:t xml:space="preserve">Accomplishing such goals will require investment, engagement, and preparation. </w:t>
      </w:r>
      <w:r w:rsidRPr="00F00C0A">
        <w:rPr>
          <w:sz w:val="14"/>
        </w:rPr>
        <w:t xml:space="preserve">Invest: Companies should not assume that internal leadership or supply chain partners know about the changing landscape. They should invest in knowledge-sharing that builds management capacity to handle present-day shifts. Engage: Companies should have an open dialogue with supply chain partners to get on the same page about what the future holds. They should start by asking: What will it take to stay competitive over the next decade? Prepare: The changes happening today will affect different industries in different ways. Those well on their automation journey, such as automotive companies, can share learnings with industries yet to experience change. As they onboard machines, leaders at companies in heavy manufacturing and the information and communications technology sector should consider the risks and labor impacts that automation brings. Supporting Economic Inclusion It’s not only the supply chain landscape that is changing. </w:t>
      </w:r>
      <w:r w:rsidRPr="00F00C0A">
        <w:rPr>
          <w:rStyle w:val="StyleUnderline"/>
        </w:rPr>
        <w:t>Optimization of the labor force will mean fewer low-skill jobs, higher competition, and a shift in job knowledge requirements</w:t>
      </w:r>
      <w:r w:rsidRPr="00F00C0A">
        <w:rPr>
          <w:sz w:val="14"/>
        </w:rPr>
        <w:t>. By preparing well today, business can fulfill a moral imperative in supporting economic inclusion among the Chinese workforce. This preparation is twofold.</w:t>
      </w:r>
    </w:p>
    <w:p w:rsidR="004E0296" w:rsidRPr="00F00C0A" w:rsidRDefault="004E0296" w:rsidP="004E0296">
      <w:pPr>
        <w:pStyle w:val="Heading4"/>
        <w:rPr>
          <w:rFonts w:cs="Times New Roman"/>
        </w:rPr>
      </w:pPr>
      <w:r w:rsidRPr="00F00C0A">
        <w:rPr>
          <w:rFonts w:cs="Times New Roman"/>
        </w:rPr>
        <w:t>Data proves – china’s productivity is up while US is down</w:t>
      </w:r>
    </w:p>
    <w:p w:rsidR="004E0296" w:rsidRPr="00F00C0A" w:rsidRDefault="004E0296" w:rsidP="004E0296">
      <w:r w:rsidRPr="00F00C0A">
        <w:t xml:space="preserve">Randy </w:t>
      </w:r>
      <w:r w:rsidRPr="00F00C0A">
        <w:rPr>
          <w:rStyle w:val="Style13ptBold"/>
        </w:rPr>
        <w:t>Woods, 5-31</w:t>
      </w:r>
      <w:r w:rsidRPr="00F00C0A">
        <w:t xml:space="preserve">-2017, (U.S. Economy Editor at Bloomberg LP Brown University Bachelor’s Degree Liberal Arts "U.S. Slips in Global Competitiveness Ranking as China Shoots Up," Bloomberg, </w:t>
      </w:r>
      <w:hyperlink r:id="rId12" w:history="1">
        <w:r w:rsidRPr="00F00C0A">
          <w:rPr>
            <w:rStyle w:val="Hyperlink"/>
          </w:rPr>
          <w:t>https://www.bloomberg.com/news/articles/2017-05-31/u-s-slips-in-global-competitiveness-ranking-as-china-shoots-up//)MBA</w:t>
        </w:r>
      </w:hyperlink>
      <w:r w:rsidRPr="00F00C0A">
        <w:t xml:space="preserve"> HBJ</w:t>
      </w:r>
    </w:p>
    <w:p w:rsidR="004E0296" w:rsidRPr="00F00C0A" w:rsidRDefault="004E0296" w:rsidP="004E0296">
      <w:pPr>
        <w:rPr>
          <w:sz w:val="8"/>
        </w:rPr>
      </w:pPr>
      <w:r w:rsidRPr="00F00C0A">
        <w:rPr>
          <w:rStyle w:val="StyleUnderline"/>
        </w:rPr>
        <w:t>The U.S. fell out of the top three in a global competitiveness ranking</w:t>
      </w:r>
      <w:r w:rsidRPr="00F00C0A">
        <w:rPr>
          <w:sz w:val="8"/>
        </w:rPr>
        <w:t xml:space="preserve">, as executives’ </w:t>
      </w:r>
      <w:r w:rsidRPr="00F00C0A">
        <w:rPr>
          <w:rStyle w:val="StyleUnderline"/>
        </w:rPr>
        <w:t xml:space="preserve">perception of the world’s biggest economy deteriorated after </w:t>
      </w:r>
      <w:r w:rsidRPr="00F00C0A">
        <w:rPr>
          <w:sz w:val="8"/>
        </w:rPr>
        <w:t>Donald</w:t>
      </w:r>
      <w:r w:rsidRPr="00F00C0A">
        <w:rPr>
          <w:rStyle w:val="StyleUnderline"/>
        </w:rPr>
        <w:t xml:space="preserve"> Trump’s election. </w:t>
      </w:r>
      <w:r w:rsidRPr="00F00C0A">
        <w:rPr>
          <w:sz w:val="8"/>
        </w:rPr>
        <w:t xml:space="preserve">The U.S. slipped one spot to fourth in an annual ranking published by the IMD World Competitiveness Center, a research group at IMD business school in Switzerland. It trails Hong Kong, Singapore and Switzerland. The U.S. last took top spot in the 2015 ranking. The results are based on 261 indicators, with about two-thirds coming from so-called “hard data,” gathered mainly last year, such as employment and trade statistics. The balance came from more than 6,250 executive-opinion surveys conducted this year. The report ranks 63 economies based on a sliding scale, with 100 being the most competitive. The U.S. drop largely reflects survey results, as global executives questioned by IMD ranked the country lower in categories including government and business efficiency. </w:t>
      </w:r>
      <w:r w:rsidRPr="00F00C0A">
        <w:rPr>
          <w:rStyle w:val="Emphasis"/>
        </w:rPr>
        <w:t>Respondents saw a greater risk of political instability and protectionism,</w:t>
      </w:r>
      <w:r w:rsidRPr="00F00C0A">
        <w:rPr>
          <w:rStyle w:val="StyleUnderline"/>
        </w:rPr>
        <w:t xml:space="preserve"> which offset the country’s progress in reducing unemployment and stabilizing inflation, </w:t>
      </w:r>
      <w:r w:rsidRPr="00F00C0A">
        <w:rPr>
          <w:sz w:val="8"/>
        </w:rPr>
        <w:t>according to the report. “I was puzzled about the United States, to be honest, because it’s usually pretty consistently in the top three,” said Jose Caballero, senior economist at the IMD World Competitiveness Center. “</w:t>
      </w:r>
      <w:r w:rsidRPr="00F00C0A">
        <w:rPr>
          <w:rStyle w:val="Emphasis"/>
        </w:rPr>
        <w:t>It’s obvious that there is an increasing negative perception about the country,”</w:t>
      </w:r>
      <w:r w:rsidRPr="00F00C0A">
        <w:rPr>
          <w:sz w:val="8"/>
        </w:rPr>
        <w:t xml:space="preserve"> he said when asked whether Trump’s election factored into the drop. The survey strives to remain politically neutral, he added. Caballero said next year’s report will provide a better look at the Trump’s impact on the country’s competitive standing, as it will include both survey results and hard data from his time in office. His administration’s efforts to roll back regulations and cut taxes also may benefit the U.S. ranking, as executives rated the government’s competency and tax regime low in a list of the American economy’s advantages. Meanwhile the U.S.’s closest economic rival is gaining ground. </w:t>
      </w:r>
      <w:r w:rsidRPr="00F00C0A">
        <w:rPr>
          <w:rStyle w:val="Emphasis"/>
        </w:rPr>
        <w:t>China climbed seven places</w:t>
      </w:r>
      <w:r w:rsidRPr="00F00C0A">
        <w:rPr>
          <w:sz w:val="8"/>
        </w:rPr>
        <w:t xml:space="preserve"> to 18th overall, </w:t>
      </w:r>
      <w:r w:rsidRPr="00F00C0A">
        <w:rPr>
          <w:rStyle w:val="Emphasis"/>
        </w:rPr>
        <w:t>topping the list of countries with per-capita gross domestic product of less than $20,000</w:t>
      </w:r>
      <w:r w:rsidRPr="00F00C0A">
        <w:rPr>
          <w:sz w:val="8"/>
        </w:rPr>
        <w:t>, followed by Asian peers Malaysia and Thailand. Venezuela was last among 63 economies in the overall ranking, after a year marred by political upheaval and recession.</w:t>
      </w:r>
    </w:p>
    <w:p w:rsidR="004E0296" w:rsidRPr="00F00C0A" w:rsidRDefault="004E0296" w:rsidP="004E0296">
      <w:pPr>
        <w:pStyle w:val="Heading3"/>
        <w:rPr>
          <w:rFonts w:cs="Times New Roman"/>
        </w:rPr>
      </w:pPr>
      <w:r w:rsidRPr="00F00C0A">
        <w:rPr>
          <w:rFonts w:cs="Times New Roman"/>
        </w:rPr>
        <w:t>uq – china econ high</w:t>
      </w:r>
    </w:p>
    <w:p w:rsidR="004E0296" w:rsidRPr="00F00C0A" w:rsidRDefault="004E0296" w:rsidP="004E0296">
      <w:pPr>
        <w:pStyle w:val="Heading4"/>
        <w:rPr>
          <w:rFonts w:cs="Times New Roman"/>
        </w:rPr>
      </w:pPr>
      <w:r w:rsidRPr="00F00C0A">
        <w:rPr>
          <w:rFonts w:cs="Times New Roman"/>
        </w:rPr>
        <w:t>China will overtake the US economy by 2030 – studies</w:t>
      </w:r>
    </w:p>
    <w:p w:rsidR="004E0296" w:rsidRPr="00F00C0A" w:rsidRDefault="004E0296" w:rsidP="004E0296">
      <w:r w:rsidRPr="00F00C0A">
        <w:rPr>
          <w:rStyle w:val="Style13ptBold"/>
        </w:rPr>
        <w:t>Colvin 1/22</w:t>
      </w:r>
      <w:r w:rsidRPr="00F00C0A">
        <w:t xml:space="preserve"> (Geoff Colvin, senior editor at large at Fortune, 1-22-2017, "</w:t>
      </w:r>
      <w:r w:rsidRPr="00F00C0A">
        <w:rPr>
          <w:rStyle w:val="Emphasis"/>
        </w:rPr>
        <w:t>China Will Have a Larger Economy Than the U.S. by 2030, Study Says</w:t>
      </w:r>
      <w:r w:rsidRPr="00F00C0A">
        <w:t>," Fortune, http://fortune.com/2017/02/09/study-china-will-overtake-the-u-s-as-worlds-largest-economy-before-2030/, Accessed: 7-3-2017 /Kent Denver-NK)</w:t>
      </w:r>
    </w:p>
    <w:p w:rsidR="004E0296" w:rsidRPr="00F00C0A" w:rsidRDefault="004E0296" w:rsidP="004E0296">
      <w:pPr>
        <w:rPr>
          <w:rStyle w:val="StyleUnderline"/>
        </w:rPr>
      </w:pPr>
      <w:r w:rsidRPr="00F00C0A">
        <w:rPr>
          <w:sz w:val="14"/>
        </w:rPr>
        <w:t xml:space="preserve">In this time of intense angst about America’s greatness (or, as some argue, loss of it), weak economic growth, and perhaps waning U.S. influence in the world, here’s a perspective you won’t hear much: </w:t>
      </w:r>
      <w:r w:rsidRPr="00F00C0A">
        <w:rPr>
          <w:rStyle w:val="StyleUnderline"/>
        </w:rPr>
        <w:t xml:space="preserve">America’s economy </w:t>
      </w:r>
      <w:r w:rsidRPr="00F00C0A">
        <w:rPr>
          <w:rStyle w:val="Emphasis"/>
        </w:rPr>
        <w:t>will not be the world’s largest</w:t>
      </w:r>
      <w:r w:rsidRPr="00F00C0A">
        <w:rPr>
          <w:rStyle w:val="StyleUnderline"/>
        </w:rPr>
        <w:t xml:space="preserve"> for much longer, and that’s something for Americans to be proud of</w:t>
      </w:r>
      <w:r w:rsidRPr="00F00C0A">
        <w:rPr>
          <w:sz w:val="14"/>
        </w:rPr>
        <w:t xml:space="preserve">. In yesterday’s note I fleetingly mentioned </w:t>
      </w:r>
      <w:r w:rsidRPr="00F00C0A">
        <w:rPr>
          <w:rStyle w:val="StyleUnderline"/>
        </w:rPr>
        <w:t xml:space="preserve">a new study by PriceWaterhouse Coopers forecasting that </w:t>
      </w:r>
      <w:r w:rsidRPr="00F00C0A">
        <w:rPr>
          <w:rStyle w:val="Emphasis"/>
        </w:rPr>
        <w:t>China’s economy will be bigger than America’s before 2030 (</w:t>
      </w:r>
      <w:r w:rsidRPr="00F00C0A">
        <w:rPr>
          <w:rStyle w:val="StyleUnderline"/>
        </w:rPr>
        <w:t xml:space="preserve">maybe well before then) and </w:t>
      </w:r>
      <w:r w:rsidRPr="00F00C0A">
        <w:rPr>
          <w:rStyle w:val="Emphasis"/>
        </w:rPr>
        <w:t>India’s will also be bigger</w:t>
      </w:r>
      <w:r w:rsidRPr="00F00C0A">
        <w:rPr>
          <w:rStyle w:val="StyleUnderline"/>
        </w:rPr>
        <w:t xml:space="preserve"> before 2050.</w:t>
      </w:r>
      <w:r w:rsidRPr="00F00C0A">
        <w:rPr>
          <w:sz w:val="14"/>
        </w:rPr>
        <w:t xml:space="preserve"> The U.S. will rank third, and in fourth place, the researchers speculated, could be Indonesia. China, India, the U.S., Indonesia—do you notice anything about that list? Tomorrow’s ranking of countries by GDP is today’s ranking by population. </w:t>
      </w:r>
      <w:r w:rsidRPr="00F00C0A">
        <w:rPr>
          <w:rStyle w:val="StyleUnderline"/>
        </w:rPr>
        <w:t>That fact tells us something important. GDP, after all, is just population times productivity</w:t>
      </w:r>
      <w:r w:rsidRPr="00F00C0A">
        <w:rPr>
          <w:sz w:val="14"/>
        </w:rPr>
        <w:t xml:space="preserve">. The U.S. has long been the No. 1 economy with the No. 3 population because the productivity of our labor and capital has been so enormously greater than productivity in China or India. What’s happening, simple yet profound, is that </w:t>
      </w:r>
      <w:r w:rsidRPr="00F00C0A">
        <w:rPr>
          <w:rStyle w:val="StyleUnderline"/>
        </w:rPr>
        <w:t>other countries are catching up to our productivity</w:t>
      </w:r>
      <w:r w:rsidRPr="00F00C0A">
        <w:rPr>
          <w:sz w:val="14"/>
        </w:rPr>
        <w:t xml:space="preserve">. China and India still have a very long way to go, but obviously they needn’t match us to exceed our GDP; </w:t>
      </w:r>
      <w:r w:rsidRPr="00F00C0A">
        <w:rPr>
          <w:rStyle w:val="StyleUnderline"/>
        </w:rPr>
        <w:t xml:space="preserve">with populations over four times ours, they only need to achieve one-quarter of our productivity. That’s what they’re in the process of doing. </w:t>
      </w:r>
      <w:r w:rsidRPr="00F00C0A">
        <w:rPr>
          <w:sz w:val="14"/>
        </w:rPr>
        <w:t xml:space="preserve">Why should we Americans be proud of that? Because this is what we wanted, and we were right to want it. In 1950, the year after Mao’s communist revolution, China’s economy was actually 49% bigger than Japan’s. But by 1977, the year before Deng Xiaoping famously released China from doctrinaire communism, Japan’s economy had rocketed ahead to be 63% bigger than China’s withering economy. U.S. policy under administrations of both parties had consistently been to encourage China to liberalize its economy. We figured it would be good for us, and it has been. It has also been stunningly good for the Chinese people, 800 million of whom, according to the World Bank, have been lifted out of poverty by China’s market-based reforms. India’s economy was being strangled by socialism until a crisis forced it to open up in 1991, again with U.S. encouragement, and again, hundreds of millions of the country’s poorest have benefited, according to the World Bank. Of course U.S. </w:t>
      </w:r>
      <w:r w:rsidRPr="00F00C0A">
        <w:rPr>
          <w:rStyle w:val="StyleUnderline"/>
        </w:rPr>
        <w:t>policy was not the only factor or the main factor in the transformation of these economies</w:t>
      </w:r>
      <w:r w:rsidRPr="00F00C0A">
        <w:rPr>
          <w:sz w:val="14"/>
        </w:rPr>
        <w:t xml:space="preserve">. But we tried to help it happen, and it happened. </w:t>
      </w:r>
      <w:r w:rsidRPr="00F00C0A">
        <w:rPr>
          <w:rStyle w:val="StyleUnderline"/>
        </w:rPr>
        <w:t xml:space="preserve">One result is that differences in national productivity are diminishing, so that population and GDP more nearly align, and the world is dramatically less poor. That trend is unlikely to stop anytime soon, which means we will indeed be No. 3 sooner or later. America will have a hard time celebrating that development. But it’s an inevitable part of the more prosperous world we’ve been working toward for decades. </w:t>
      </w:r>
    </w:p>
    <w:p w:rsidR="004E0296" w:rsidRPr="00F00C0A" w:rsidRDefault="004E0296" w:rsidP="004E0296">
      <w:pPr>
        <w:pStyle w:val="Heading4"/>
        <w:rPr>
          <w:rFonts w:cs="Times New Roman"/>
        </w:rPr>
      </w:pPr>
      <w:r w:rsidRPr="00F00C0A">
        <w:rPr>
          <w:rFonts w:cs="Times New Roman"/>
        </w:rPr>
        <w:t>China will overtake the US in 2018 – GDP and statistics</w:t>
      </w:r>
    </w:p>
    <w:p w:rsidR="004E0296" w:rsidRPr="00F00C0A" w:rsidRDefault="004E0296" w:rsidP="004E0296">
      <w:r w:rsidRPr="00F00C0A">
        <w:rPr>
          <w:rStyle w:val="Style13ptBold"/>
        </w:rPr>
        <w:t>Patton 16</w:t>
      </w:r>
      <w:r w:rsidRPr="00F00C0A">
        <w:t xml:space="preserve"> (Mike Patton, contributor, 4-6-2016, "</w:t>
      </w:r>
      <w:r w:rsidRPr="00F00C0A">
        <w:rPr>
          <w:rStyle w:val="Emphasis"/>
        </w:rPr>
        <w:t>China's Economy Will Overtake The U.S. In 2018</w:t>
      </w:r>
      <w:r w:rsidRPr="00F00C0A">
        <w:t>," Forbes, https://www.forbes.com/sites/mikepatton/2016/04/29/global-economic-news-china-will-surpass-the-u-s-in-2018/#2e28395e224a, Accessed: 7-3-2017 /Kent Denver-NK)</w:t>
      </w:r>
    </w:p>
    <w:p w:rsidR="004E0296" w:rsidRPr="00F00C0A" w:rsidRDefault="004E0296" w:rsidP="004E0296">
      <w:pPr>
        <w:rPr>
          <w:sz w:val="14"/>
        </w:rPr>
      </w:pPr>
      <w:r w:rsidRPr="00F00C0A">
        <w:rPr>
          <w:sz w:val="14"/>
        </w:rPr>
        <w:t xml:space="preserve">Each country measures economic growth by its gross domestic product or GDP. Negative or positive GDP indicates whether the economy is contracting or expanding. When you combine the total economic output of each country, the result is global GDP. In this article, we will reveal how </w:t>
      </w:r>
      <w:r w:rsidRPr="00F00C0A">
        <w:rPr>
          <w:rStyle w:val="StyleUnderline"/>
        </w:rPr>
        <w:t xml:space="preserve">America’s contribution to global GDP has been falling while </w:t>
      </w:r>
      <w:r w:rsidRPr="00F00C0A">
        <w:rPr>
          <w:rStyle w:val="Emphasis"/>
        </w:rPr>
        <w:t>China’s has been rising.</w:t>
      </w:r>
      <w:r w:rsidRPr="00F00C0A">
        <w:rPr>
          <w:rStyle w:val="StyleUnderline"/>
        </w:rPr>
        <w:t xml:space="preserve"> </w:t>
      </w:r>
      <w:r w:rsidRPr="00F00C0A">
        <w:rPr>
          <w:sz w:val="14"/>
        </w:rPr>
        <w:t xml:space="preserve">Changes in the Global Economy </w:t>
      </w:r>
      <w:r w:rsidRPr="00F00C0A">
        <w:rPr>
          <w:rStyle w:val="StyleUnderline"/>
        </w:rPr>
        <w:t xml:space="preserve">The Conference Board estimates that </w:t>
      </w:r>
      <w:r w:rsidRPr="00F00C0A">
        <w:rPr>
          <w:rStyle w:val="Emphasis"/>
        </w:rPr>
        <w:t>by 2018, China’s contribution to global GDP will surpass that of the U.S</w:t>
      </w:r>
      <w:r w:rsidRPr="00F00C0A">
        <w:rPr>
          <w:rStyle w:val="StyleUnderline"/>
        </w:rPr>
        <w:t>. In other words, China’s economy will become more significant than America’s</w:t>
      </w:r>
      <w:r w:rsidRPr="00F00C0A">
        <w:rPr>
          <w:sz w:val="14"/>
        </w:rPr>
        <w:t xml:space="preserve">. How is this possible? Is the golden era of “Made in America” in our rearview mirror? Is China entering a modern-day economic dynasty? To find the answer, we will examine the period beginning in 1970 and the forecast through 2025. </w:t>
      </w:r>
      <w:r w:rsidRPr="00F00C0A">
        <w:rPr>
          <w:rStyle w:val="StyleUnderline"/>
        </w:rPr>
        <w:t xml:space="preserve">As the chart below indicates, the U.S. contributed 21.2% of total global economic output in 1970. This remained consistent until the year 2000. In every year since, with one exception, </w:t>
      </w:r>
      <w:r w:rsidRPr="00F00C0A">
        <w:rPr>
          <w:rStyle w:val="Emphasis"/>
        </w:rPr>
        <w:t>America’s percentage of the world’s economic output has declined</w:t>
      </w:r>
      <w:r w:rsidRPr="00F00C0A">
        <w:rPr>
          <w:sz w:val="14"/>
        </w:rPr>
        <w:t xml:space="preserve">. </w:t>
      </w:r>
      <w:r w:rsidRPr="00F00C0A">
        <w:rPr>
          <w:rStyle w:val="StyleUnderline"/>
        </w:rPr>
        <w:t>In 2015, the U.S. contributed 16.7% of the world’s economy. By 2025, this is expected to fall to 14.9%.</w:t>
      </w:r>
      <w:r w:rsidRPr="00F00C0A">
        <w:rPr>
          <w:sz w:val="14"/>
        </w:rPr>
        <w:t xml:space="preserve"> </w:t>
      </w:r>
      <w:r w:rsidRPr="00F00C0A">
        <w:rPr>
          <w:rStyle w:val="StyleUnderline"/>
        </w:rPr>
        <w:t xml:space="preserve">Equally noteworthy is the </w:t>
      </w:r>
      <w:r w:rsidRPr="00F00C0A">
        <w:rPr>
          <w:rStyle w:val="Emphasis"/>
        </w:rPr>
        <w:t>exceptional rise in China’s economy</w:t>
      </w:r>
      <w:r w:rsidRPr="00F00C0A">
        <w:rPr>
          <w:sz w:val="14"/>
        </w:rPr>
        <w:t xml:space="preserve">. In 1970, China was responsible for a mere 4.1% of the total. This rose to 15.6% in 2015. </w:t>
      </w:r>
      <w:r w:rsidRPr="00F00C0A">
        <w:rPr>
          <w:rStyle w:val="StyleUnderline"/>
        </w:rPr>
        <w:t>In 2025, China’s contribution to the global economy is projected to be 17.2%.</w:t>
      </w:r>
      <w:r w:rsidRPr="00F00C0A">
        <w:rPr>
          <w:sz w:val="14"/>
        </w:rPr>
        <w:t xml:space="preserve"> Since 1990, China’s percentage of total global output has risen every year with one exception (1998), when it fell by one percent</w:t>
      </w:r>
      <w:r w:rsidRPr="00F00C0A">
        <w:rPr>
          <w:rStyle w:val="StyleUnderline"/>
        </w:rPr>
        <w:t xml:space="preserve">. The vertical black-dotted line on the chart denotes the year (2018) that China’s economic contribution is projected to surpass the U.S. </w:t>
      </w:r>
      <w:r w:rsidRPr="00F00C0A">
        <w:rPr>
          <w:sz w:val="14"/>
        </w:rPr>
        <w:t xml:space="preserve">There are some other notable conclusions we can make from the chart. Europe’s economic contribution to global GDP is rapidly declining. India is gaining economic influence but still has a long way to go. In 2015, India’s contribution to global GDP was 6.7%. This is expected to rise to 8.7% by 2025. One of the most significant observations is that large developed economies are becoming less significant while smaller, emerging economies are gaining power. This is not a complete surprise as smaller economies are much more nimble than large ones. China's Rise </w:t>
      </w:r>
      <w:r w:rsidRPr="00F00C0A">
        <w:rPr>
          <w:rStyle w:val="StyleUnderline"/>
        </w:rPr>
        <w:t xml:space="preserve">How has China become such a dominant economic power? Part of the reason is </w:t>
      </w:r>
      <w:r w:rsidRPr="00F00C0A">
        <w:rPr>
          <w:rStyle w:val="Emphasis"/>
        </w:rPr>
        <w:t>its booming auto industry</w:t>
      </w:r>
      <w:r w:rsidRPr="00F00C0A">
        <w:rPr>
          <w:sz w:val="14"/>
        </w:rPr>
        <w:t xml:space="preserve">. To illustrate, </w:t>
      </w:r>
      <w:r w:rsidRPr="00F00C0A">
        <w:rPr>
          <w:rStyle w:val="StyleUnderline"/>
        </w:rPr>
        <w:t>the total number of autos sold last year in China was 24.6 million. This dwarfs total auto sales in the U.S. last year, which hit a record 17.5 million cars and trucks</w:t>
      </w:r>
      <w:r w:rsidRPr="00F00C0A">
        <w:rPr>
          <w:sz w:val="14"/>
        </w:rPr>
        <w:t xml:space="preserve">. In addition, </w:t>
      </w:r>
      <w:r w:rsidRPr="00F00C0A">
        <w:rPr>
          <w:rStyle w:val="StyleUnderline"/>
        </w:rPr>
        <w:t xml:space="preserve">SUV sales in China increased a whopping 52% in 2015. China’s auto industry is thriving and should provide </w:t>
      </w:r>
      <w:r w:rsidRPr="00F00C0A">
        <w:rPr>
          <w:rStyle w:val="Emphasis"/>
        </w:rPr>
        <w:t>stiff competition for U.S. auto manufacturers</w:t>
      </w:r>
      <w:r w:rsidRPr="00F00C0A">
        <w:rPr>
          <w:rStyle w:val="StyleUnderline"/>
        </w:rPr>
        <w:t xml:space="preserve"> in the years ahead</w:t>
      </w:r>
      <w:r w:rsidRPr="00F00C0A">
        <w:rPr>
          <w:sz w:val="14"/>
        </w:rPr>
        <w:t xml:space="preserve">. Unless the U.S. government levies high tariffs on imports to equalize prices between Chinese autos and those made in America. It is important to remember that the cost of production (labor included) is much lower in China. </w:t>
      </w:r>
      <w:r w:rsidRPr="00F00C0A">
        <w:rPr>
          <w:rStyle w:val="StyleUnderline"/>
        </w:rPr>
        <w:t>The world’s economy is changing and globalization is alive and well. There will likely be a large number of new trade agreements in the months ahead as well as an increase in U.S. based companies deriving revenue overseas. Gone are the days when it was sufficient for investment analysts to analyze trends in the U.S., to the exclusion of foreign markets</w:t>
      </w:r>
      <w:r w:rsidRPr="00F00C0A">
        <w:rPr>
          <w:sz w:val="14"/>
        </w:rPr>
        <w:t>. In the current “global” climate</w:t>
      </w:r>
      <w:r w:rsidRPr="00F00C0A">
        <w:rPr>
          <w:rStyle w:val="StyleUnderline"/>
        </w:rPr>
        <w:t xml:space="preserve">, we must recognize how foreign companies will </w:t>
      </w:r>
      <w:r w:rsidRPr="00F00C0A">
        <w:rPr>
          <w:rStyle w:val="Emphasis"/>
        </w:rPr>
        <w:t>compete with U.S. corporations</w:t>
      </w:r>
      <w:r w:rsidRPr="00F00C0A">
        <w:rPr>
          <w:sz w:val="14"/>
        </w:rPr>
        <w:t xml:space="preserve">. </w:t>
      </w:r>
      <w:r w:rsidRPr="00F00C0A">
        <w:rPr>
          <w:rStyle w:val="StyleUnderline"/>
        </w:rPr>
        <w:t>Rising globalization should result in greater competition. If the federal government does not levy new and increased tariffs on imported goods, the added competition will result in lower prices for the consumer</w:t>
      </w:r>
      <w:r w:rsidRPr="00F00C0A">
        <w:rPr>
          <w:sz w:val="14"/>
        </w:rPr>
        <w:t xml:space="preserve">. However, I wouldn’t get too optimistic about a lack of tariffs. The federal government will likely view this as a source of revenue and a way to help its constituents rather than allow cheap imports to flood the U.S. Perhaps Americans will be buying more goods online, directly from foreign companies. Does UPS or FedExFDX +0.02% deliver cars? It could happen. </w:t>
      </w:r>
    </w:p>
    <w:p w:rsidR="004E0296" w:rsidRPr="00F00C0A" w:rsidRDefault="004E0296" w:rsidP="004E0296">
      <w:pPr>
        <w:pStyle w:val="Heading4"/>
        <w:rPr>
          <w:rFonts w:cs="Times New Roman"/>
        </w:rPr>
      </w:pPr>
      <w:r w:rsidRPr="00F00C0A">
        <w:rPr>
          <w:rFonts w:cs="Times New Roman"/>
        </w:rPr>
        <w:t>Chinese economic growth is strong but slow</w:t>
      </w:r>
    </w:p>
    <w:p w:rsidR="004E0296" w:rsidRPr="00F00C0A" w:rsidRDefault="004E0296" w:rsidP="004E0296">
      <w:r w:rsidRPr="00F00C0A">
        <w:rPr>
          <w:rStyle w:val="Style13ptBold"/>
        </w:rPr>
        <w:t>Reuters 3/12</w:t>
      </w:r>
      <w:r w:rsidRPr="00F00C0A">
        <w:t xml:space="preserve"> (Reuters, 3-12-2017, "</w:t>
      </w:r>
      <w:r w:rsidRPr="00F00C0A">
        <w:rPr>
          <w:rStyle w:val="Emphasis"/>
        </w:rPr>
        <w:t>China's Economy Will Grow Steadily</w:t>
      </w:r>
      <w:r w:rsidRPr="00F00C0A">
        <w:t>," Fortune, http://fortune.com/2017/03/12/china-economic-growth/, Accessed: 7-5-2017 /Kent Denver-NK)</w:t>
      </w:r>
    </w:p>
    <w:p w:rsidR="004E0296" w:rsidRPr="00F00C0A" w:rsidRDefault="004E0296" w:rsidP="004E0296">
      <w:pPr>
        <w:rPr>
          <w:sz w:val="14"/>
        </w:rPr>
      </w:pPr>
      <w:r w:rsidRPr="00F00C0A">
        <w:rPr>
          <w:rStyle w:val="StyleUnderline"/>
        </w:rPr>
        <w:t>The risk of a steep slide in China's economy has reduced, the head of a government research center said on Sunday, adding the country had moved through an "L-shaped" pattern of slowing to now "horizontal" growth. China's economy grew 6.7% last year, according to the government, the slowest pace in 26 years. The country met its growth target with support from record bank loans, a speculative housing boom and billions in government investment. But as Beijing moves to cool the housing market, slow new credit and tighten its purse strings, China will have to depend more on domestic consumption and private investment</w:t>
      </w:r>
      <w:r w:rsidRPr="00F00C0A">
        <w:rPr>
          <w:sz w:val="14"/>
        </w:rPr>
        <w:t xml:space="preserve">. The government last week trimmed its economic growth target to about 6.5% for this year. Li Wei, the director of the Development Research Center of the State Council, China's cabinet, said </w:t>
      </w:r>
      <w:r w:rsidRPr="00F00C0A">
        <w:rPr>
          <w:rStyle w:val="StyleUnderline"/>
        </w:rPr>
        <w:t>many positive economic signs were emerging domestically and internationally, and the risk of a large slide in economic growth had "clearly lowered." China's economic development has gone from a "downward stroke in the L-shape to the horizontal stroke</w:t>
      </w:r>
      <w:r w:rsidRPr="00F00C0A">
        <w:rPr>
          <w:sz w:val="14"/>
        </w:rPr>
        <w:t xml:space="preserve">," the official Xinhua news agency said, citing Li's comments on the sidelines of China's annual session of parliament. </w:t>
      </w:r>
      <w:r w:rsidRPr="00F00C0A">
        <w:rPr>
          <w:rStyle w:val="StyleUnderline"/>
        </w:rPr>
        <w:t xml:space="preserve">The horizontal trend points to </w:t>
      </w:r>
      <w:r w:rsidRPr="00F00C0A">
        <w:rPr>
          <w:rStyle w:val="Emphasis"/>
        </w:rPr>
        <w:t>long-term steady development,</w:t>
      </w:r>
      <w:r w:rsidRPr="00F00C0A">
        <w:rPr>
          <w:sz w:val="14"/>
        </w:rPr>
        <w:t xml:space="preserve"> but does not eliminate the possibility of short-term fluctuations, or mean the economic transformation is complete, Li said. </w:t>
      </w:r>
    </w:p>
    <w:p w:rsidR="004E0296" w:rsidRPr="00F00C0A" w:rsidRDefault="004E0296" w:rsidP="004E0296">
      <w:pPr>
        <w:pStyle w:val="Heading4"/>
        <w:rPr>
          <w:rFonts w:cs="Times New Roman"/>
        </w:rPr>
      </w:pPr>
      <w:r w:rsidRPr="00F00C0A">
        <w:rPr>
          <w:rFonts w:cs="Times New Roman"/>
        </w:rPr>
        <w:t>Chinese economic growth is strengthening</w:t>
      </w:r>
    </w:p>
    <w:p w:rsidR="004E0296" w:rsidRPr="00F00C0A" w:rsidRDefault="004E0296" w:rsidP="004E0296">
      <w:r w:rsidRPr="00F00C0A">
        <w:rPr>
          <w:rStyle w:val="Style13ptBold"/>
        </w:rPr>
        <w:t>Cutmore and Tan 6/29</w:t>
      </w:r>
      <w:r w:rsidRPr="00F00C0A">
        <w:t xml:space="preserve"> (Geoff Cutmore and Huileng Tan, Cutmore is a contributor, Tan is an economic reporter, 6-29-2017, "No fear: New Chinese leaders start this year, and they're different in a key way, says top academic," CNBC, http://www.cnbc.com/2017/06/27/china-growth-will-accelerate-as-it-gets-leaders-who-arent-scared-former-pboc-adviser.html, Accessed: 7-5-2017 /Kent Denver-NK)</w:t>
      </w:r>
    </w:p>
    <w:p w:rsidR="004E0296" w:rsidRPr="00F00C0A" w:rsidRDefault="004E0296" w:rsidP="004E0296">
      <w:pPr>
        <w:rPr>
          <w:rStyle w:val="StyleUnderline"/>
        </w:rPr>
      </w:pPr>
      <w:r w:rsidRPr="00F00C0A">
        <w:rPr>
          <w:rStyle w:val="StyleUnderline"/>
        </w:rPr>
        <w:t xml:space="preserve">China's economic growth will accelerate because the country will finally get leaders who aren't scared, a former advisor to China's central bank said Wednesday. </w:t>
      </w:r>
      <w:r w:rsidRPr="00F00C0A">
        <w:rPr>
          <w:sz w:val="14"/>
        </w:rPr>
        <w:t xml:space="preserve">"The most important reason is that there is a new group of officials being appointed ... (who will emerge) around the 19th Party Congress which will be in mid to late October," said Li Daokui, who is now Dean of the Schwarzman College at Tsinghua University in Beijing. </w:t>
      </w:r>
      <w:r w:rsidRPr="00F00C0A">
        <w:rPr>
          <w:rStyle w:val="StyleUnderline"/>
        </w:rPr>
        <w:t>Speaking to CNBC on the sidelines of World Economic Forum's annual June meeting in Dalian, Li said the Chinese economy will grow 6.9 to 7 percent by 2018 from 6.7 percent in 2017.</w:t>
      </w:r>
      <w:r w:rsidRPr="00F00C0A">
        <w:rPr>
          <w:sz w:val="14"/>
        </w:rPr>
        <w:t xml:space="preserve"> China posted 6.7 percent GDP growth in 2016, the slowest in 26 years. "These (new) officials have been carefully, carefully scrutinized before they are appointed so they are clean. They are not worried about becoming targets of anti-corruption investigations," he added. The major political event will also usher in a new era of leaders who are likely to spearhead bold reforms of state-owned enterprises, in contrast to incumbents who are "very, very tentative" and "scared" as they do not know if their past dealings are now acceptable. </w:t>
      </w:r>
      <w:r w:rsidRPr="00F00C0A">
        <w:rPr>
          <w:rStyle w:val="StyleUnderline"/>
        </w:rPr>
        <w:t xml:space="preserve">Since assuming power in 2012, President Xi Jinping has embarked upon a sweeping campaign against corruption, taking down once-untouchable party, military and business leaders and their networks. </w:t>
      </w:r>
      <w:r w:rsidRPr="00F00C0A">
        <w:rPr>
          <w:sz w:val="14"/>
        </w:rPr>
        <w:t>Last week, the market was rocked by news of an ongoing probe into several of China's largest overseas asset buyers including high profile Chinese companies such as billionaire Wang Jianlin's Wanda Group, Anbang Insurance and Fosun. Li said the outcome of the investigation is likely to reveal few cases of misconduct as the huge investments under scrutiny were carried out in a "highly, highly intense political environment". "</w:t>
      </w:r>
      <w:r w:rsidRPr="00F00C0A">
        <w:rPr>
          <w:rStyle w:val="StyleUnderline"/>
        </w:rPr>
        <w:t xml:space="preserve">They were already very careful to begin with. These investments were not done 10 years ago. They were done in the past two years when the anti-corruption (drive), when the party disciplinary pressures were already there," he said. If the probe reveals widespread cases of wrongdoings, "then that is a big blow to the big decision makers, not these private enterprises," Li added. </w:t>
      </w:r>
      <w:r w:rsidRPr="00F00C0A">
        <w:rPr>
          <w:sz w:val="14"/>
        </w:rPr>
        <w:t xml:space="preserve">The news followed an earlier announcement in June from Anbang Insurance that its chairman, Wu Xiaohui, was no longer able to fulfill his duties. The brief statement cited unspecified personal reasons for the move, and it came after the China Insurance Regulatory Commission said in April that its head, Xiang Junbo, was being investigated for suspected disciplinary violations. In May, Anbang was suspended from issuing new products for three months over concerns about the design of one of its product offerings. </w:t>
      </w:r>
      <w:r w:rsidRPr="00F00C0A">
        <w:rPr>
          <w:rStyle w:val="StyleUnderline"/>
        </w:rPr>
        <w:t>Tsinghua's Li said a new "super agency" is likely to be set up after the party congress as the Chinese financial system is now too complicated and intertwined. "It doesn't doesn't make sense to have segmented regulations. They should have a single agency overseeing everybody," he said.</w:t>
      </w:r>
    </w:p>
    <w:p w:rsidR="004E0296" w:rsidRPr="00F00C0A" w:rsidRDefault="004E0296" w:rsidP="004E0296">
      <w:pPr>
        <w:pStyle w:val="Heading4"/>
        <w:rPr>
          <w:rFonts w:cs="Times New Roman"/>
        </w:rPr>
      </w:pPr>
      <w:r w:rsidRPr="00F00C0A">
        <w:rPr>
          <w:rFonts w:cs="Times New Roman"/>
        </w:rPr>
        <w:t>China is growing but it’s fragile</w:t>
      </w:r>
    </w:p>
    <w:p w:rsidR="004E0296" w:rsidRPr="00F00C0A" w:rsidRDefault="004E0296" w:rsidP="004E0296">
      <w:r w:rsidRPr="00F00C0A">
        <w:rPr>
          <w:rStyle w:val="Style13ptBold"/>
        </w:rPr>
        <w:t>Macfarlane 4/16</w:t>
      </w:r>
      <w:r w:rsidRPr="00F00C0A">
        <w:t xml:space="preserve"> (Alec Macfarlane, Reporter covering business, finance, economics and technology across Asia, 4-16-2017, "</w:t>
      </w:r>
      <w:r w:rsidRPr="00F00C0A">
        <w:rPr>
          <w:rStyle w:val="Emphasis"/>
        </w:rPr>
        <w:t>China's economic growth climbs</w:t>
      </w:r>
      <w:r w:rsidRPr="00F00C0A">
        <w:t xml:space="preserve"> to 6.9% in the first quarter," CNNMoney, http://money.cnn.com/2017/04/16/news/economy/china-gdp-economic-growth/index.html, Accessed: 7-5-2017 /Kent Denver-NK)</w:t>
      </w:r>
    </w:p>
    <w:p w:rsidR="004E0296" w:rsidRPr="00F00C0A" w:rsidRDefault="004E0296" w:rsidP="004E0296">
      <w:pPr>
        <w:rPr>
          <w:rStyle w:val="StyleUnderline"/>
        </w:rPr>
      </w:pPr>
      <w:r w:rsidRPr="00F00C0A">
        <w:rPr>
          <w:rStyle w:val="StyleUnderline"/>
        </w:rPr>
        <w:t>Gross domestic product grew 6.9% from a year earlier</w:t>
      </w:r>
      <w:r w:rsidRPr="00F00C0A">
        <w:rPr>
          <w:sz w:val="14"/>
        </w:rPr>
        <w:t xml:space="preserve">, according to official data published Monday, </w:t>
      </w:r>
      <w:r w:rsidRPr="00F00C0A">
        <w:rPr>
          <w:rStyle w:val="StyleUnderline"/>
        </w:rPr>
        <w:t xml:space="preserve">hitting its </w:t>
      </w:r>
      <w:r w:rsidRPr="00F00C0A">
        <w:rPr>
          <w:rStyle w:val="Emphasis"/>
        </w:rPr>
        <w:t>fastest pace</w:t>
      </w:r>
      <w:r w:rsidRPr="00F00C0A">
        <w:rPr>
          <w:rStyle w:val="StyleUnderline"/>
        </w:rPr>
        <w:t xml:space="preserve"> since the third quarter of 2015.</w:t>
      </w:r>
      <w:r w:rsidRPr="00F00C0A">
        <w:rPr>
          <w:sz w:val="14"/>
        </w:rPr>
        <w:t xml:space="preserve"> It's an uptick from the 6.8% recorded in the fourth quarter of last year -- and </w:t>
      </w:r>
      <w:r w:rsidRPr="00F00C0A">
        <w:rPr>
          <w:rStyle w:val="StyleUnderline"/>
        </w:rPr>
        <w:t xml:space="preserve">slightly above what some economists had been predicting. The question is how long the momentum in China's heavily-indebted economy can last. </w:t>
      </w:r>
      <w:r w:rsidRPr="00F00C0A">
        <w:rPr>
          <w:sz w:val="14"/>
        </w:rPr>
        <w:t>"</w:t>
      </w:r>
      <w:r w:rsidRPr="00F00C0A">
        <w:rPr>
          <w:rStyle w:val="StyleUnderline"/>
        </w:rPr>
        <w:t>Things are pretty strong at the moment, but it's going to be difficult to sustain this level of growth given how reliant it is on the state, which will have to pull back at some point</w:t>
      </w:r>
      <w:r w:rsidRPr="00F00C0A">
        <w:rPr>
          <w:sz w:val="14"/>
        </w:rPr>
        <w:t xml:space="preserve">," said Julian Evans-Pritchard, an economist at Capital Economics. </w:t>
      </w:r>
      <w:r w:rsidRPr="00F00C0A">
        <w:rPr>
          <w:rStyle w:val="StyleUnderline"/>
        </w:rPr>
        <w:t>First-quarter growth was largely driven by high levels of government investment in infrastructure and a recovery in exports, according to Evans-Pritchard</w:t>
      </w:r>
      <w:r w:rsidRPr="00F00C0A">
        <w:rPr>
          <w:sz w:val="14"/>
        </w:rPr>
        <w:t xml:space="preserve">. </w:t>
      </w:r>
      <w:r w:rsidRPr="00F00C0A">
        <w:rPr>
          <w:rStyle w:val="StyleUnderline"/>
        </w:rPr>
        <w:t>China's frothy real estate market also continued to fuel growth</w:t>
      </w:r>
      <w:r w:rsidRPr="00F00C0A">
        <w:rPr>
          <w:sz w:val="14"/>
        </w:rPr>
        <w:t xml:space="preserve">, as authorities' efforts to cool the sector have yet to fully kick in, analysts said. </w:t>
      </w:r>
      <w:r w:rsidRPr="00F00C0A">
        <w:rPr>
          <w:rStyle w:val="StyleUnderline"/>
        </w:rPr>
        <w:t>First-quarter growth was largely driven by high levels of government investment in infrastructure and a recovery in exports</w:t>
      </w:r>
      <w:r w:rsidRPr="00F00C0A">
        <w:rPr>
          <w:sz w:val="14"/>
        </w:rPr>
        <w:t xml:space="preserve">, according to Evans-Pritchard. China's frothy real estate market also continued to fuel growth, as authorities' efforts to cool the sector have yet to fully kick in, analysts said. </w:t>
      </w:r>
      <w:r w:rsidRPr="00F00C0A">
        <w:rPr>
          <w:rStyle w:val="StyleUnderline"/>
        </w:rPr>
        <w:t xml:space="preserve">China's ruling Communist Party has been prioritizing economic stability ahead of a key leadership reshuffle later this year when President Xi Jinping's second term in power will start. </w:t>
      </w:r>
      <w:r w:rsidRPr="00F00C0A">
        <w:rPr>
          <w:sz w:val="14"/>
        </w:rPr>
        <w:t xml:space="preserve">But many experts fear that Beijing's efforts to boost growth today will come at a price during Xi's next term. Bank lending has soared, with debt growing at more than twice the rate of the underlying economy. China's ruling Communist Party has been prioritizing economic stability ahead of a key leadership reshuffle later this year when President Xi Jinping's second term in power will start. But many experts fear that Beijing's efforts to boost growth today will come at a price during Xi's next term. Bank lending has soared, with debt growing at more than twice the rate of the underlying economy. The International Monetary Fund and other agencies have urged the Chinese government to focus on tackling the country's high levels of corporate debt. Doubt has frequently been cast on China's official growth statistics as a reliable measure of the country's economic performance. Some economists turn to proxy measures to gauge the health of the economy, looking at things like electricity output, freight shipments and seaport cargo volumes. </w:t>
      </w:r>
      <w:r w:rsidRPr="00F00C0A">
        <w:rPr>
          <w:rStyle w:val="StyleUnderline"/>
        </w:rPr>
        <w:t>The official data's credibility took a further hit in January when the governor of one of the country's major industrial provinces admitted officials there had been falsely boosting economic data for years. The Chinese government said last month that it's targeting growth of "around 6.5% or higher if possible" in 2017. The economy grew 6.7% last year.</w:t>
      </w:r>
    </w:p>
    <w:p w:rsidR="004E0296" w:rsidRPr="00F00C0A" w:rsidRDefault="004E0296" w:rsidP="004E0296">
      <w:pPr>
        <w:pStyle w:val="Heading3"/>
        <w:rPr>
          <w:rFonts w:cs="Times New Roman"/>
        </w:rPr>
      </w:pPr>
      <w:r w:rsidRPr="00F00C0A">
        <w:rPr>
          <w:rFonts w:cs="Times New Roman"/>
        </w:rPr>
        <w:t xml:space="preserve">uq – china lead – technology </w:t>
      </w:r>
    </w:p>
    <w:p w:rsidR="004E0296" w:rsidRPr="00F00C0A" w:rsidRDefault="004E0296" w:rsidP="004E0296">
      <w:pPr>
        <w:pStyle w:val="Heading4"/>
        <w:rPr>
          <w:rFonts w:cs="Times New Roman"/>
        </w:rPr>
      </w:pPr>
      <w:r w:rsidRPr="00F00C0A">
        <w:rPr>
          <w:rFonts w:cs="Times New Roman"/>
        </w:rPr>
        <w:t>Federal investment in tech and scientific education is slipping – China will overtake</w:t>
      </w:r>
    </w:p>
    <w:p w:rsidR="004E0296" w:rsidRPr="00F00C0A" w:rsidRDefault="004E0296" w:rsidP="004E0296">
      <w:r w:rsidRPr="00F00C0A">
        <w:rPr>
          <w:rStyle w:val="Style13ptBold"/>
        </w:rPr>
        <w:t xml:space="preserve">Brown 7/5 </w:t>
      </w:r>
      <w:r w:rsidRPr="00F00C0A">
        <w:t>(Victoria Brown, contributor, 7-5-2017, "China Is Taking Over Leadership in Science," Science Times, http://www.sciencetimes.com/articles/17363/20170628/china-leader-science-technology-research-development-united-states.htm, Accessed: 7-5-2017 /Kent Denver-NK)</w:t>
      </w:r>
    </w:p>
    <w:p w:rsidR="004E0296" w:rsidRPr="00F00C0A" w:rsidRDefault="004E0296" w:rsidP="004E0296">
      <w:pPr>
        <w:rPr>
          <w:rStyle w:val="StyleUnderline"/>
        </w:rPr>
      </w:pPr>
      <w:r w:rsidRPr="00F00C0A">
        <w:rPr>
          <w:rStyle w:val="StyleUnderline"/>
        </w:rPr>
        <w:t>China is moving fast in science and technology, and the United States may lose its place. China has been upping their investments in scientific research and developmen</w:t>
      </w:r>
      <w:r w:rsidRPr="00F00C0A">
        <w:rPr>
          <w:sz w:val="14"/>
        </w:rPr>
        <w:t xml:space="preserve">t, according to the new Science and Engineering Indicators 2016 report of the National Science Board. </w:t>
      </w:r>
      <w:r w:rsidRPr="00F00C0A">
        <w:rPr>
          <w:rStyle w:val="StyleUnderline"/>
        </w:rPr>
        <w:t xml:space="preserve">The US feels threatened. "International activities in R&amp;D is a good thing. We support that," said Kelvin Droegemeier, National Science Board vice chair. "But the issue here is how the US is faring in the face of that competition." </w:t>
      </w:r>
      <w:r w:rsidRPr="00F00C0A">
        <w:rPr>
          <w:sz w:val="14"/>
        </w:rPr>
        <w:t xml:space="preserve">But don't worry America, you're still the lead in science and engineering spending as you account for 27 percent of global science and technology costs. </w:t>
      </w:r>
      <w:r w:rsidRPr="00F00C0A">
        <w:rPr>
          <w:rStyle w:val="StyleUnderline"/>
        </w:rPr>
        <w:t>China just may be catching up.</w:t>
      </w:r>
      <w:r w:rsidRPr="00F00C0A">
        <w:rPr>
          <w:sz w:val="14"/>
        </w:rPr>
        <w:t xml:space="preserve"> </w:t>
      </w:r>
      <w:r w:rsidRPr="00F00C0A">
        <w:rPr>
          <w:rStyle w:val="StyleUnderline"/>
        </w:rPr>
        <w:t xml:space="preserve">China country now makes up to 20 percent of the cost and is on the rise, increasing its science and tech expenditures by 19.5 on average each year. So maybe it is time for the US to worry. China's not only increasing science spending costs at a rapid pace, but citizens of China are working towards science and engineering educations far more than the United States. </w:t>
      </w:r>
      <w:r w:rsidRPr="00F00C0A">
        <w:rPr>
          <w:sz w:val="14"/>
        </w:rPr>
        <w:t xml:space="preserve">Roughly 49 percent of bachelor's degrees in these fields come from China, whereas 33 percent comes from the United States. What's more, science and engineering degrees increased by 300 percent between 2000 and 2012 in China. </w:t>
      </w:r>
      <w:r w:rsidRPr="00F00C0A">
        <w:rPr>
          <w:rStyle w:val="StyleUnderline"/>
        </w:rPr>
        <w:t xml:space="preserve">It sounds like the United States needs to step up its game. Federal investments in science and technology have decreased in the country. This is concerning since the National Science Board highlights that education in these fields is essential in increasing technological advancement and helping students and universities in their scientific endeavors. </w:t>
      </w:r>
      <w:r w:rsidRPr="00F00C0A">
        <w:rPr>
          <w:sz w:val="14"/>
        </w:rPr>
        <w:t xml:space="preserve">"Obviously you look at those graphs, and China stands out very clearly," said Droegemeier. "We very much celebrate the emergence of other countries doing R&amp;D. There's plenty of room for lots of players... It really is about US competitiveness and making sure we remain competitive. </w:t>
      </w:r>
      <w:r w:rsidRPr="00F00C0A">
        <w:rPr>
          <w:rStyle w:val="StyleUnderline"/>
        </w:rPr>
        <w:t>We've got to continue speeding up and accelerating our investments."</w:t>
      </w:r>
    </w:p>
    <w:p w:rsidR="004E0296" w:rsidRPr="00F00C0A" w:rsidRDefault="004E0296" w:rsidP="004E0296">
      <w:pPr>
        <w:pStyle w:val="Heading2"/>
        <w:rPr>
          <w:rFonts w:cs="Times New Roman"/>
        </w:rPr>
      </w:pPr>
      <w:bookmarkStart w:id="0" w:name="_Hlk478108397"/>
      <w:r>
        <w:rPr>
          <w:rFonts w:cs="Times New Roman"/>
        </w:rPr>
        <w:t>LINK/INTERNAL</w:t>
      </w:r>
    </w:p>
    <w:p w:rsidR="004E0296" w:rsidRPr="00F00C0A" w:rsidRDefault="004E0296" w:rsidP="004E0296">
      <w:pPr>
        <w:pStyle w:val="Heading3"/>
        <w:rPr>
          <w:rFonts w:cs="Times New Roman"/>
        </w:rPr>
      </w:pPr>
      <w:r w:rsidRPr="00F00C0A">
        <w:rPr>
          <w:rFonts w:cs="Times New Roman"/>
        </w:rPr>
        <w:t>link – china needs economic lead</w:t>
      </w:r>
    </w:p>
    <w:p w:rsidR="004E0296" w:rsidRPr="00F00C0A" w:rsidRDefault="004E0296" w:rsidP="004E0296">
      <w:pPr>
        <w:pStyle w:val="Heading4"/>
        <w:rPr>
          <w:rFonts w:cs="Times New Roman"/>
        </w:rPr>
      </w:pPr>
      <w:r>
        <w:rPr>
          <w:rFonts w:cs="Times New Roman"/>
        </w:rPr>
        <w:t>Chinese economic strength is vitabl to their overall leadership</w:t>
      </w:r>
    </w:p>
    <w:p w:rsidR="004E0296" w:rsidRPr="00F00C0A" w:rsidRDefault="004E0296" w:rsidP="004E0296">
      <w:r w:rsidRPr="00F00C0A">
        <w:t xml:space="preserve">Marcos </w:t>
      </w:r>
      <w:r w:rsidRPr="00F00C0A">
        <w:rPr>
          <w:rStyle w:val="Style13ptBold"/>
        </w:rPr>
        <w:t>Troyjo</w:t>
      </w:r>
      <w:r w:rsidRPr="00F00C0A">
        <w:t xml:space="preserve"> 6-15-</w:t>
      </w:r>
      <w:r w:rsidRPr="00F00C0A">
        <w:rPr>
          <w:rStyle w:val="Style13ptBold"/>
        </w:rPr>
        <w:t>2015</w:t>
      </w:r>
      <w:r w:rsidRPr="00F00C0A">
        <w:t xml:space="preserve">, (Columbia University School of International and Public Affairs "China’s “soft power” is the power of money," Financial Times, </w:t>
      </w:r>
      <w:hyperlink r:id="rId13" w:history="1">
        <w:r w:rsidRPr="00F00C0A">
          <w:rPr>
            <w:rStyle w:val="Hyperlink"/>
          </w:rPr>
          <w:t>http://blogs.ft.com/beyond-brics/2015/06/15/chinas-soft-power-is-the-power-of-money/?mhq5j=e1//)MBA</w:t>
        </w:r>
      </w:hyperlink>
      <w:r w:rsidRPr="00F00C0A">
        <w:t xml:space="preserve"> HBJ</w:t>
      </w:r>
    </w:p>
    <w:p w:rsidR="004E0296" w:rsidRPr="00F00C0A" w:rsidRDefault="004E0296" w:rsidP="004E0296">
      <w:pPr>
        <w:rPr>
          <w:b/>
          <w:iCs/>
          <w:sz w:val="28"/>
          <w:u w:val="single"/>
        </w:rPr>
      </w:pPr>
      <w:r w:rsidRPr="00F00C0A">
        <w:rPr>
          <w:sz w:val="8"/>
        </w:rPr>
        <w:t xml:space="preserve">The Chinese have nothing against the Kremlin approaching power this way. Beijing sees a strong and ambitious Russia as another front for the US to worry about and expend strenuous diplomatic efforts on. As the US and Europe prepare more sanctions against Moscow, opportunities open up for China to access Russia’s mineral and energy resources, and to exert its influence on the Kremlin in matters involving the crucial Eurasian landmass. Yet while </w:t>
      </w:r>
      <w:r w:rsidRPr="00F00C0A">
        <w:rPr>
          <w:rStyle w:val="StyleUnderline"/>
        </w:rPr>
        <w:t>Beijing</w:t>
      </w:r>
      <w:r w:rsidRPr="00F00C0A">
        <w:rPr>
          <w:sz w:val="8"/>
        </w:rPr>
        <w:t xml:space="preserve"> may indulge Moscow’s concept of a “new multipolar order” it also </w:t>
      </w:r>
      <w:r w:rsidRPr="00F00C0A">
        <w:rPr>
          <w:rStyle w:val="StyleUnderline"/>
        </w:rPr>
        <w:t>has its own ideas of what “multipolarity” means: namely, an exclusive G2 power condominium with the US and China as central players</w:t>
      </w:r>
      <w:r w:rsidRPr="00F00C0A">
        <w:rPr>
          <w:sz w:val="8"/>
        </w:rPr>
        <w:t xml:space="preserve"> – the former, the Chinese believe, in decline, and the latter on the rise. While this perception is rarely voiced by the top leadership in Beijing, it can increasingly be perceived in the attitudes and worldview of China’s government and business elite. Until recently, </w:t>
      </w:r>
      <w:r w:rsidRPr="00F00C0A">
        <w:rPr>
          <w:rStyle w:val="StyleUnderline"/>
        </w:rPr>
        <w:t>China had a pretty clear project for itself: the rapid rise of GDP per capita through an economic model emphasising exports and the accumulation of large stocks of savings and investment.</w:t>
      </w:r>
      <w:r w:rsidRPr="00F00C0A">
        <w:rPr>
          <w:sz w:val="8"/>
        </w:rPr>
        <w:t xml:space="preserve"> It also presented a clear conception of what the role of the elites should be: to drive socio-economic gains in an atmosphere of thin democratic oxygen </w:t>
      </w:r>
      <w:r w:rsidRPr="00F00C0A">
        <w:rPr>
          <w:rStyle w:val="Emphasis"/>
        </w:rPr>
        <w:t xml:space="preserve">and to work vigorously towards strengthening competitiveness in economic, scientific and technological terms. </w:t>
      </w:r>
      <w:r w:rsidRPr="00F00C0A">
        <w:rPr>
          <w:sz w:val="8"/>
        </w:rPr>
        <w:t xml:space="preserve">China also knew what it wanted “from the world”, adapting to a global scenario in which the country was not to be distracted from its race towards economic superpowerdom. On the one hand, China never welcomed other nations replicating its socio-economic model. Ultimately, to emulate China is to compete with China. On the other, Beijing found comfort in a politico-strategic framework that did not compel China to join ad hoc military coalitions abroad – not even those mandated by the UN Security Council – as long as what it saw as its geopolitical sphere of influence remained unchallenged. But had China drafted a detailed superpower project, the one big missing piece was what it wanted “for the world”. It lacked a well-structured notion of how the world should be shaped and therefore function. How the global order should work and China’s role in engineering it increasingly permeate Beijing’s diplomatic words and actions. Whereas the US oscillates between “hard power” (its undeniable military prominence) and “soft power” (its traditional but worn-out discourse in favour of market economies and representative democracies), </w:t>
      </w:r>
      <w:r w:rsidRPr="00F00C0A">
        <w:rPr>
          <w:rStyle w:val="StyleUnderline"/>
        </w:rPr>
        <w:t xml:space="preserve">the Chinese know very well where its “niche” in the G2 resides: to foster </w:t>
      </w:r>
      <w:r w:rsidRPr="00F00C0A">
        <w:rPr>
          <w:rStyle w:val="Emphasis"/>
        </w:rPr>
        <w:t xml:space="preserve">strategic partnerships across the globe by means of its massive economic might. </w:t>
      </w:r>
      <w:r w:rsidRPr="00F00C0A">
        <w:rPr>
          <w:sz w:val="8"/>
        </w:rPr>
        <w:t xml:space="preserve">China owes a big part of its economic success to an extraordinary ability to execute a trading-nation strategy. This generated a marked disproportion in the way China participated in different areas of international economic relations. Its central role in global trade – </w:t>
      </w:r>
      <w:r w:rsidRPr="00F00C0A">
        <w:rPr>
          <w:rStyle w:val="Emphasis"/>
        </w:rPr>
        <w:t>in 2013 China became the world’s largest exporter and importer</w:t>
      </w:r>
      <w:r w:rsidRPr="00F00C0A">
        <w:rPr>
          <w:sz w:val="8"/>
        </w:rPr>
        <w:t xml:space="preserve"> – was not accompanied pari passu by the country’s significance as a source of infrastructure financing, foreign direct investment or credit provision. This, however, is changing. Comparing the trade and investment profiles of today’s G2 illustrates the point well. China’s annual foreign trade amounts to $4tn. US trade flows are roughly the same, at $3.9tn. In the total stock of overseas investment, there are still major disparities. On the receiving end, </w:t>
      </w:r>
      <w:r w:rsidRPr="00F00C0A">
        <w:rPr>
          <w:rStyle w:val="Emphasis"/>
        </w:rPr>
        <w:t xml:space="preserve">China overtook the US in 2014 as the main destination for foreign direct investment </w:t>
      </w:r>
      <w:r w:rsidRPr="00F00C0A">
        <w:rPr>
          <w:sz w:val="8"/>
        </w:rPr>
        <w:t xml:space="preserve">(China $128bn, the US $86bn). But as to the origins of FDI, the disproportion is still brutal: in 2013 the US accounted for $6.5tn and China, only $614bn. Nevertheless, the tendency is for greater convergence. In the last 10 years, China multiplied its stock of non-financial investment abroad by 12 while in the same period the US only increased its amount by three-quarters. Like Japan in the 1980s, China is going on a shopping spree of companies and real estate abroad. It invests heavily in energy and, where allowed, in land, mineral resources and agriculture. And it does so globally. If Chinese investment is particularly visible in Africa, volume-wise the main destinations in the last decade have been the US, Australia, Canada and Brazil. China knows that its high profile as an investor abroad raises sharp concerns. Local business communities fear competition and deindustrialisation. Local governments are sensitive to a possible loss of sovereignty over natural resources. Workers resent the allegedly abrasive style in which the Chinese manage their businesses. China has come up with a subtle formulation to explain how the expansion of its investor role represents opportunities for the developing world. Chinese officials often refer to the new family of economic vehicles led by Beijing, such as the Brics Bank, the Asian Infrastructure Investment Bank or the Silk Road Fund, on top of State and private investment abroad, as equivalent to a “Chinese Marshall Plan”. Putin’s Russia likes to think that if western doors are shut in its face, others will be opened by its partnership with Beijing. Africa also assumes that its immense infrastructure and industrialisation challenges can be overcome with Chinese cooperation. In fact, if we are to draw a conclusion from the recent tour by China’s premier Li Keqiang of South America, it is that Beijing is determined to project its influence far beyond China’s Asian neighbourhood. </w:t>
      </w:r>
      <w:r w:rsidRPr="00F00C0A">
        <w:rPr>
          <w:rStyle w:val="StyleUnderline"/>
        </w:rPr>
        <w:t xml:space="preserve">China’s gestures towards other emerging markets have little to do with an alleged “South-South solidarity”, such as politicians in Eurasia or Latin America enjoy dreaming of. It is all about China’s national interest coinciding with the financing needs of the developing world. </w:t>
      </w:r>
      <w:r w:rsidRPr="00F00C0A">
        <w:rPr>
          <w:sz w:val="8"/>
        </w:rPr>
        <w:t xml:space="preserve">Since Deng Xiaoping’s reforms in the late 1970s, China has clearly adopted a “first things first” strategy. Before being militarily powerful, </w:t>
      </w:r>
      <w:r w:rsidRPr="00F00C0A">
        <w:rPr>
          <w:rStyle w:val="Emphasis"/>
        </w:rPr>
        <w:t>Beijing sought to build its place in the sun by bulking up its economic muscle.</w:t>
      </w:r>
      <w:r w:rsidRPr="00F00C0A">
        <w:rPr>
          <w:sz w:val="8"/>
        </w:rPr>
        <w:t xml:space="preserve"> </w:t>
      </w:r>
      <w:r w:rsidRPr="00F00C0A">
        <w:rPr>
          <w:rStyle w:val="Emphasis"/>
        </w:rPr>
        <w:t>Geoeconomics takes precedence over geopolitics.</w:t>
      </w:r>
      <w:r w:rsidRPr="00F00C0A">
        <w:rPr>
          <w:sz w:val="8"/>
        </w:rPr>
        <w:t xml:space="preserve"> And </w:t>
      </w:r>
      <w:r w:rsidRPr="00F00C0A">
        <w:rPr>
          <w:rStyle w:val="StyleUnderline"/>
        </w:rPr>
        <w:t>projecting China’s values as a way to expand its influence</w:t>
      </w:r>
      <w:r w:rsidRPr="00F00C0A">
        <w:rPr>
          <w:sz w:val="8"/>
        </w:rPr>
        <w:t xml:space="preserve"> across the world </w:t>
      </w:r>
      <w:r w:rsidRPr="00F00C0A">
        <w:rPr>
          <w:rStyle w:val="StyleUnderline"/>
        </w:rPr>
        <w:t xml:space="preserve">was never really an option for Beijing. </w:t>
      </w:r>
      <w:r w:rsidRPr="00F00C0A">
        <w:rPr>
          <w:rStyle w:val="Emphasis"/>
          <w:sz w:val="28"/>
        </w:rPr>
        <w:t>China’s magnetic field is powered by its economic strength. For policy makers in Beijing, “soft power” is all about the power of money.</w:t>
      </w:r>
    </w:p>
    <w:p w:rsidR="004E0296" w:rsidRPr="00F00C0A" w:rsidRDefault="004E0296" w:rsidP="004E0296">
      <w:pPr>
        <w:pStyle w:val="Heading4"/>
        <w:rPr>
          <w:rFonts w:cs="Times New Roman"/>
        </w:rPr>
      </w:pPr>
      <w:r>
        <w:rPr>
          <w:rFonts w:cs="Times New Roman"/>
        </w:rPr>
        <w:t>It’s zero-sum---China needs US retrenchment to create leadership</w:t>
      </w:r>
    </w:p>
    <w:p w:rsidR="004E0296" w:rsidRPr="00F00C0A" w:rsidRDefault="004E0296" w:rsidP="004E0296">
      <w:r w:rsidRPr="00F00C0A">
        <w:t xml:space="preserve"> </w:t>
      </w:r>
      <w:r w:rsidRPr="00F00C0A">
        <w:rPr>
          <w:rStyle w:val="Style13ptBold"/>
        </w:rPr>
        <w:t>JT 17</w:t>
      </w:r>
      <w:r w:rsidRPr="00F00C0A">
        <w:t xml:space="preserve"> (The Japan Times, “Who will become global leader if the U.S. gives up its long-held position?”, </w:t>
      </w:r>
      <w:hyperlink r:id="rId14" w:anchor="page" w:history="1">
        <w:r w:rsidRPr="00F00C0A">
          <w:rPr>
            <w:rStyle w:val="Hyperlink"/>
          </w:rPr>
          <w:t>http://www.japantimes.co.jp/news/2017/01/24/world/politics-diplomacy-world/will-become-global-leader-u-s-gives-long-held-position/#page</w:t>
        </w:r>
      </w:hyperlink>
      <w:r w:rsidRPr="00F00C0A">
        <w:t>, 1/24/17, NRG)</w:t>
      </w:r>
    </w:p>
    <w:p w:rsidR="004E0296" w:rsidRPr="00F00C0A" w:rsidRDefault="004E0296" w:rsidP="004E0296">
      <w:pPr>
        <w:rPr>
          <w:sz w:val="14"/>
        </w:rPr>
      </w:pPr>
      <w:r w:rsidRPr="00F00C0A">
        <w:rPr>
          <w:sz w:val="14"/>
        </w:rPr>
        <w:t xml:space="preserve">In one of his first acts, </w:t>
      </w:r>
      <w:r w:rsidRPr="00F00C0A">
        <w:rPr>
          <w:rStyle w:val="StyleUnderline"/>
        </w:rPr>
        <w:t>Trump</w:t>
      </w:r>
      <w:r w:rsidRPr="00F00C0A">
        <w:rPr>
          <w:sz w:val="14"/>
        </w:rPr>
        <w:t xml:space="preserve"> on Monday </w:t>
      </w:r>
      <w:r w:rsidRPr="00F00C0A">
        <w:rPr>
          <w:rStyle w:val="StyleUnderline"/>
        </w:rPr>
        <w:t>formally withdrew the U.S. from the Trans-Pacific Partnership</w:t>
      </w:r>
      <w:r w:rsidRPr="00F00C0A">
        <w:rPr>
          <w:sz w:val="14"/>
        </w:rPr>
        <w:t xml:space="preserve">, a project launched under President George W. Bush and negotiated by President Barack Obama to </w:t>
      </w:r>
      <w:r w:rsidRPr="00F00C0A">
        <w:rPr>
          <w:rStyle w:val="StyleUnderline"/>
        </w:rPr>
        <w:t xml:space="preserve">set trade rules with Asia and counter </w:t>
      </w:r>
      <w:r w:rsidRPr="00F00C0A">
        <w:rPr>
          <w:rStyle w:val="Emphasis"/>
        </w:rPr>
        <w:t>China’s economic influence</w:t>
      </w:r>
      <w:r w:rsidRPr="00F00C0A">
        <w:rPr>
          <w:rStyle w:val="StyleUnderline"/>
        </w:rPr>
        <w:t xml:space="preserve">. </w:t>
      </w:r>
      <w:r w:rsidRPr="00F00C0A">
        <w:rPr>
          <w:sz w:val="14"/>
        </w:rPr>
        <w:t xml:space="preserve">Trump said he was doing a “great thing” for U.S. workers by tearing it up. But Arizona Sen. John McCain, a fellow Republican, said </w:t>
      </w:r>
      <w:r w:rsidRPr="00F00C0A">
        <w:rPr>
          <w:rStyle w:val="Emphasis"/>
        </w:rPr>
        <w:t>the withdrawal “</w:t>
      </w:r>
      <w:r w:rsidRPr="00F00C0A">
        <w:rPr>
          <w:rStyle w:val="Emphasis"/>
          <w:sz w:val="28"/>
          <w:szCs w:val="28"/>
        </w:rPr>
        <w:t>abdicates U.S. leadership in Asia to China.”</w:t>
      </w:r>
      <w:r w:rsidRPr="00F00C0A">
        <w:rPr>
          <w:rStyle w:val="Emphasis"/>
        </w:rPr>
        <w:t xml:space="preserve"> China</w:t>
      </w:r>
      <w:r w:rsidRPr="00F00C0A">
        <w:rPr>
          <w:sz w:val="14"/>
        </w:rPr>
        <w:t xml:space="preserve"> isn’t the only country that </w:t>
      </w:r>
      <w:r w:rsidRPr="00F00C0A">
        <w:rPr>
          <w:rStyle w:val="Emphasis"/>
        </w:rPr>
        <w:t>could profit from U.S. retrenchment</w:t>
      </w:r>
      <w:r w:rsidRPr="00F00C0A">
        <w:rPr>
          <w:sz w:val="14"/>
        </w:rPr>
        <w:t xml:space="preserve">. In their own ways, Russia and Germany also could stake a claim to a greater global role. But no one can simultaneously match America’s economic, military and moral might, and a more isolationist U.S. could result in a power vacuum. “There’s no country or collection of countries that can do what the U.S. has done for the last half-century,” said Jon Alterman, a former State Department official now at the Center for Strategic and International Studies. “It’s partly a question of resources and capacity, and it’s partly a question of ambition. “A huge number of things will simply not be done,” he said. While U.S. rivals like China and Russia would relish the opportunity to try to replace the United States, many countries in Asia, Europe and elsewhere are fretting the prospect of an American retreat. Even Germany is unsettled about being increasingly looked to as a moral example. </w:t>
      </w:r>
      <w:r w:rsidRPr="00F00C0A">
        <w:rPr>
          <w:rStyle w:val="StyleUnderline"/>
        </w:rPr>
        <w:t xml:space="preserve">China, which has been investing billions in Africa and Latin America to curry influence in the developing world, could become an </w:t>
      </w:r>
      <w:r w:rsidRPr="00F00C0A">
        <w:rPr>
          <w:rStyle w:val="Emphasis"/>
        </w:rPr>
        <w:t>increasingly dominant economic power</w:t>
      </w:r>
      <w:r w:rsidRPr="00F00C0A">
        <w:rPr>
          <w:sz w:val="14"/>
        </w:rPr>
        <w:t xml:space="preserve">. </w:t>
      </w:r>
      <w:r w:rsidRPr="00F00C0A">
        <w:rPr>
          <w:rStyle w:val="StyleUnderline"/>
        </w:rPr>
        <w:t>It already is aggressively pursuing a multi-country trade deal that would appear the likeliest alternative to TPP</w:t>
      </w:r>
      <w:r w:rsidRPr="00F00C0A">
        <w:rPr>
          <w:sz w:val="14"/>
        </w:rPr>
        <w:t xml:space="preserve">, a scenario Obama’s administration had warned would let China “write the rules” and lead to worse labor and environmental standards. Beijing has used Trump’s inauguration as an opportunity to ridicule America’s democracy and tout its own communist system as superior. And many of China’s neighbors share its fears about Trump’s threats to trigger a “trade war” with the Asian powerhouse by taxing Chinese products. “Whether you like it or not, </w:t>
      </w:r>
      <w:r w:rsidRPr="00F00C0A">
        <w:rPr>
          <w:rStyle w:val="StyleUnderline"/>
        </w:rPr>
        <w:t>the global economy is the big ocean that you cannot escape from</w:t>
      </w:r>
      <w:r w:rsidRPr="00F00C0A">
        <w:rPr>
          <w:sz w:val="14"/>
        </w:rPr>
        <w:t xml:space="preserve">,” Chinese President </w:t>
      </w:r>
      <w:r w:rsidRPr="00F00C0A">
        <w:rPr>
          <w:rStyle w:val="StyleUnderline"/>
        </w:rPr>
        <w:t>Xi</w:t>
      </w:r>
      <w:r w:rsidRPr="00F00C0A">
        <w:rPr>
          <w:sz w:val="14"/>
        </w:rPr>
        <w:t xml:space="preserve"> Jinping </w:t>
      </w:r>
      <w:r w:rsidRPr="00F00C0A">
        <w:rPr>
          <w:rStyle w:val="StyleUnderline"/>
        </w:rPr>
        <w:t xml:space="preserve">said last week at the World Economic Forum </w:t>
      </w:r>
      <w:r w:rsidRPr="00F00C0A">
        <w:rPr>
          <w:sz w:val="14"/>
        </w:rPr>
        <w:t xml:space="preserve">in Davos, Switzerland, </w:t>
      </w:r>
      <w:r w:rsidRPr="00F00C0A">
        <w:rPr>
          <w:rStyle w:val="StyleUnderline"/>
        </w:rPr>
        <w:t xml:space="preserve">laying out his plans for growth, overseas investments and expanded trade opportunities. It was the type of agenda </w:t>
      </w:r>
      <w:r w:rsidRPr="00F00C0A">
        <w:rPr>
          <w:rStyle w:val="Emphasis"/>
        </w:rPr>
        <w:t xml:space="preserve">the U.S. might have previously touted. </w:t>
      </w:r>
      <w:r w:rsidRPr="00F00C0A">
        <w:rPr>
          <w:sz w:val="14"/>
        </w:rPr>
        <w:t xml:space="preserve">China is advocating for a 16-nation pact being led by Southeast Asian nations that lacks some of the environmental and labor protections Obama negotiated into the Trans-Pacific Partnership, and does not currently include the U.S. </w:t>
      </w:r>
      <w:r w:rsidRPr="00F00C0A">
        <w:rPr>
          <w:rStyle w:val="StyleUnderline"/>
        </w:rPr>
        <w:t xml:space="preserve">Xi and other Chinese leaders are also looking to fill the U.S. leadership vacuum, </w:t>
      </w:r>
      <w:r w:rsidRPr="00F00C0A">
        <w:rPr>
          <w:rStyle w:val="Emphasis"/>
        </w:rPr>
        <w:t>taking advantage of Trump’s protectionism</w:t>
      </w:r>
      <w:r w:rsidRPr="00F00C0A">
        <w:rPr>
          <w:sz w:val="14"/>
        </w:rPr>
        <w:t xml:space="preserve"> to boost ties with traditional U.S. allies like the Philippines and Malaysia. “The U.S. is now basically in a position where we had our horse, the Chinese had their horse — but our horse has been put out to pasture and is no longer running in the race,” said Eric Altbach, vice president at Albright Stonebridge Group in Washington and a former deputy assistant U.S. trade representative for China affairs. “</w:t>
      </w:r>
      <w:r w:rsidRPr="00F00C0A">
        <w:rPr>
          <w:rStyle w:val="StyleUnderline"/>
        </w:rPr>
        <w:t xml:space="preserve">It’s a giant gift to the Chinese because they now can pitch themselves as the </w:t>
      </w:r>
      <w:r w:rsidRPr="00F00C0A">
        <w:rPr>
          <w:rStyle w:val="Emphasis"/>
        </w:rPr>
        <w:t>driver of trade liberalization.</w:t>
      </w:r>
      <w:r w:rsidRPr="00F00C0A">
        <w:rPr>
          <w:rStyle w:val="StyleUnderline"/>
        </w:rPr>
        <w:t xml:space="preserve">” </w:t>
      </w:r>
      <w:r w:rsidRPr="00F00C0A">
        <w:rPr>
          <w:sz w:val="14"/>
        </w:rPr>
        <w:t xml:space="preserve">The Regional Comprehensive Economic Partnership now being championed by China includes Southeast Asian countries, as well as Japan, South Korea, Australia, New Zealand and India. While it reduces tariffs, it wouldn’t require its members to take steps to liberalize their economies, protect labor rights and environmental standards or protect intellectual property. Developing nations within the agreement are also given more time to comply with regulations that do exist. </w:t>
      </w:r>
      <w:r w:rsidRPr="00F00C0A">
        <w:rPr>
          <w:rStyle w:val="StyleUnderline"/>
        </w:rPr>
        <w:t xml:space="preserve">“It’s an opportunity for China to defer its own reforms and </w:t>
      </w:r>
      <w:r w:rsidRPr="00F00C0A">
        <w:rPr>
          <w:rStyle w:val="StyleUnderline"/>
          <w:b/>
          <w:sz w:val="28"/>
          <w:szCs w:val="28"/>
        </w:rPr>
        <w:t>use its own system as a model to draw other countries closer to its orbit,</w:t>
      </w:r>
      <w:r w:rsidRPr="00F00C0A">
        <w:rPr>
          <w:rStyle w:val="StyleUnderline"/>
        </w:rPr>
        <w:t>”</w:t>
      </w:r>
      <w:r w:rsidRPr="00F00C0A">
        <w:rPr>
          <w:sz w:val="14"/>
        </w:rPr>
        <w:t xml:space="preserve"> Dan Ikenson, the director of the Cato Institute’s Herbert A. Stiefel Center for Trade Policy Studies, said in a phone interview.</w:t>
      </w:r>
    </w:p>
    <w:p w:rsidR="004E0296" w:rsidRPr="00F00C0A" w:rsidRDefault="004E0296" w:rsidP="004E0296">
      <w:pPr>
        <w:pStyle w:val="Heading4"/>
        <w:rPr>
          <w:rFonts w:cs="Times New Roman"/>
        </w:rPr>
      </w:pPr>
      <w:r w:rsidRPr="00F00C0A">
        <w:rPr>
          <w:rFonts w:cs="Times New Roman"/>
        </w:rPr>
        <w:t>US economic order trades off with attempts at Chinese leadership</w:t>
      </w:r>
    </w:p>
    <w:p w:rsidR="004E0296" w:rsidRPr="00F00C0A" w:rsidRDefault="004E0296" w:rsidP="004E0296">
      <w:r w:rsidRPr="00F00C0A">
        <w:rPr>
          <w:rStyle w:val="Style13ptBold"/>
        </w:rPr>
        <w:t>Feigenbaum, 17</w:t>
      </w:r>
      <w:r w:rsidRPr="00F00C0A">
        <w:t xml:space="preserve"> (Evan, Vice Chair of the Paulson Institute at the University of Chicago, “China and the World,” Foreign Affairs, January/February 2017, NRG)</w:t>
      </w:r>
    </w:p>
    <w:p w:rsidR="004E0296" w:rsidRPr="00F00C0A" w:rsidRDefault="004E0296" w:rsidP="004E0296">
      <w:r w:rsidRPr="00F00C0A">
        <w:rPr>
          <w:rStyle w:val="TitleChar"/>
        </w:rPr>
        <w:t>This strategy is</w:t>
      </w:r>
      <w:r w:rsidRPr="00F00C0A">
        <w:t xml:space="preserve"> best described as </w:t>
      </w:r>
      <w:r w:rsidRPr="00F00C0A">
        <w:rPr>
          <w:rStyle w:val="Emphasis"/>
        </w:rPr>
        <w:t>portfolio diversification</w:t>
      </w:r>
      <w:r w:rsidRPr="00F00C0A">
        <w:rPr>
          <w:rStyle w:val="TitleChar"/>
        </w:rPr>
        <w:t xml:space="preserve">, whereby Beijing </w:t>
      </w:r>
      <w:r w:rsidRPr="00F00C0A">
        <w:rPr>
          <w:rStyle w:val="Emphasis"/>
        </w:rPr>
        <w:t>expands its institutional options</w:t>
      </w:r>
      <w:r w:rsidRPr="00F00C0A">
        <w:rPr>
          <w:rStyle w:val="TitleChar"/>
        </w:rPr>
        <w:t xml:space="preserve"> in order to serve multiple goals. It seeks to</w:t>
      </w:r>
      <w:r w:rsidRPr="00F00C0A">
        <w:t xml:space="preserve"> hedge its commitment to Western-led groups lest they fail to accommodate China’s interests or turn against China, gain leverage to demand faster and deeper reforms to existing structures, “democratize” international governance by establishing groups not led by the G-7 industrialized democracies, </w:t>
      </w:r>
      <w:r w:rsidRPr="00F00C0A">
        <w:rPr>
          <w:rStyle w:val="Emphasis"/>
        </w:rPr>
        <w:t>put Washington on notice</w:t>
      </w:r>
      <w:r w:rsidRPr="00F00C0A">
        <w:rPr>
          <w:rStyle w:val="TitleChar"/>
        </w:rPr>
        <w:t xml:space="preserve"> that Beijing </w:t>
      </w:r>
      <w:r w:rsidRPr="00F00C0A">
        <w:rPr>
          <w:rStyle w:val="Emphasis"/>
        </w:rPr>
        <w:t>can</w:t>
      </w:r>
      <w:r w:rsidRPr="00F00C0A">
        <w:rPr>
          <w:rStyle w:val="TitleChar"/>
        </w:rPr>
        <w:t xml:space="preserve"> and </w:t>
      </w:r>
      <w:r w:rsidRPr="00F00C0A">
        <w:rPr>
          <w:rStyle w:val="Emphasis"/>
        </w:rPr>
        <w:t>will seek alternatives</w:t>
      </w:r>
      <w:r w:rsidRPr="00F00C0A">
        <w:rPr>
          <w:rStyle w:val="TitleChar"/>
        </w:rPr>
        <w:t xml:space="preserve"> if its calls for change are </w:t>
      </w:r>
      <w:r w:rsidRPr="00F00C0A">
        <w:rPr>
          <w:rStyle w:val="Emphasis"/>
        </w:rPr>
        <w:t>ignored</w:t>
      </w:r>
      <w:r w:rsidRPr="00F00C0A">
        <w:rPr>
          <w:rStyle w:val="TitleChar"/>
        </w:rPr>
        <w:t xml:space="preserve">, and </w:t>
      </w:r>
      <w:r w:rsidRPr="00F00C0A">
        <w:rPr>
          <w:rStyle w:val="Emphasis"/>
        </w:rPr>
        <w:t>get things done</w:t>
      </w:r>
      <w:r w:rsidRPr="00F00C0A">
        <w:rPr>
          <w:rStyle w:val="TitleChar"/>
        </w:rPr>
        <w:t xml:space="preserve"> in areas</w:t>
      </w:r>
      <w:r w:rsidRPr="00F00C0A">
        <w:t xml:space="preserve">, such as infrastructure funding, </w:t>
      </w:r>
      <w:r w:rsidRPr="00F00C0A">
        <w:rPr>
          <w:rStyle w:val="TitleChar"/>
        </w:rPr>
        <w:t>where efforts by the United States</w:t>
      </w:r>
      <w:r w:rsidRPr="00F00C0A">
        <w:t xml:space="preserve"> and existing groups </w:t>
      </w:r>
      <w:r w:rsidRPr="00F00C0A">
        <w:rPr>
          <w:rStyle w:val="TitleChar"/>
        </w:rPr>
        <w:t xml:space="preserve">have been </w:t>
      </w:r>
      <w:r w:rsidRPr="00F00C0A">
        <w:rPr>
          <w:rStyle w:val="Emphasis"/>
        </w:rPr>
        <w:t>inadequate</w:t>
      </w:r>
      <w:r w:rsidRPr="00F00C0A">
        <w:rPr>
          <w:rStyle w:val="TitleChar"/>
        </w:rPr>
        <w:t xml:space="preserve">. </w:t>
      </w:r>
      <w:r w:rsidRPr="00F00C0A">
        <w:t xml:space="preserve">The third challenge for Washington has been Beijing’s expectation that its own increased role will naturally reduce the influence of smaller European democracies. China is the world’s largest trader, manufacturer, and emitter of carbon and boasts its second-largest economy. Since global economic and environmental problems cannot be solved without its participation, </w:t>
      </w:r>
      <w:r w:rsidRPr="00F00C0A">
        <w:rPr>
          <w:rStyle w:val="TitleChar"/>
        </w:rPr>
        <w:t xml:space="preserve">the </w:t>
      </w:r>
      <w:r w:rsidRPr="00F00C0A">
        <w:rPr>
          <w:rStyle w:val="Emphasis"/>
        </w:rPr>
        <w:t>only way</w:t>
      </w:r>
      <w:r w:rsidRPr="00F00C0A">
        <w:rPr>
          <w:rStyle w:val="TitleChar"/>
        </w:rPr>
        <w:t xml:space="preserve"> to make existing institutions </w:t>
      </w:r>
      <w:r w:rsidRPr="00F00C0A">
        <w:rPr>
          <w:rStyle w:val="Emphasis"/>
        </w:rPr>
        <w:t>functional</w:t>
      </w:r>
      <w:r w:rsidRPr="00F00C0A">
        <w:t xml:space="preserve">, Beijing argues, </w:t>
      </w:r>
      <w:r w:rsidRPr="00F00C0A">
        <w:rPr>
          <w:rStyle w:val="TitleChar"/>
        </w:rPr>
        <w:t xml:space="preserve">is to make them </w:t>
      </w:r>
      <w:r w:rsidRPr="00F00C0A">
        <w:rPr>
          <w:rStyle w:val="Emphasis"/>
        </w:rPr>
        <w:t>more representative</w:t>
      </w:r>
      <w:r w:rsidRPr="00F00C0A">
        <w:t xml:space="preserve">. For Washington, however, rebalancing power in this way poses an uncomfortable tradeoff between liberalism and effectiveness. </w:t>
      </w:r>
      <w:r w:rsidRPr="00F00C0A">
        <w:rPr>
          <w:rStyle w:val="TitleChar"/>
        </w:rPr>
        <w:t xml:space="preserve">The </w:t>
      </w:r>
      <w:r w:rsidRPr="00F00C0A">
        <w:rPr>
          <w:rStyle w:val="Emphasis"/>
        </w:rPr>
        <w:t>more Western-dominated an institution</w:t>
      </w:r>
      <w:r w:rsidRPr="00F00C0A">
        <w:rPr>
          <w:szCs w:val="16"/>
        </w:rPr>
        <w:t xml:space="preserve">, the more likely it is to have a liberal bias, but </w:t>
      </w:r>
      <w:r w:rsidRPr="00F00C0A">
        <w:rPr>
          <w:rStyle w:val="TitleChar"/>
        </w:rPr>
        <w:t xml:space="preserve">the </w:t>
      </w:r>
      <w:r w:rsidRPr="00F00C0A">
        <w:rPr>
          <w:rStyle w:val="Emphasis"/>
        </w:rPr>
        <w:t>less representative</w:t>
      </w:r>
      <w:r w:rsidRPr="00F00C0A">
        <w:rPr>
          <w:rStyle w:val="TitleChar"/>
        </w:rPr>
        <w:t>—and</w:t>
      </w:r>
      <w:r w:rsidRPr="00F00C0A">
        <w:t xml:space="preserve"> perhaps </w:t>
      </w:r>
      <w:r w:rsidRPr="00F00C0A">
        <w:rPr>
          <w:rStyle w:val="Emphasis"/>
        </w:rPr>
        <w:t>less functional</w:t>
      </w:r>
      <w:r w:rsidRPr="00F00C0A">
        <w:rPr>
          <w:rStyle w:val="TitleChar"/>
        </w:rPr>
        <w:t>—it will be</w:t>
      </w:r>
      <w:r w:rsidRPr="00F00C0A">
        <w:t xml:space="preserve">. One example of this is the International Energy Agency, initially a group of the world’s major oil consumers, whose membership and the voting shares of whose members have largely been frozen since the group’s founding in 1974. As a result, it does not include China or India, the world’s first- and third-largest energy consumers, respectively (although China has signed an association agreement with it, and the group has a program of cooperation with India), and it gives outsize weight to small European states that were major oil importers in the 1970s but no longer are. </w:t>
      </w:r>
      <w:r w:rsidRPr="00F00C0A">
        <w:rPr>
          <w:rStyle w:val="TitleChar"/>
        </w:rPr>
        <w:t xml:space="preserve">The result is a </w:t>
      </w:r>
      <w:r w:rsidRPr="00F00C0A">
        <w:rPr>
          <w:rStyle w:val="Emphasis"/>
        </w:rPr>
        <w:t>less functional institution</w:t>
      </w:r>
      <w:r w:rsidRPr="00F00C0A">
        <w:rPr>
          <w:rStyle w:val="TitleChar"/>
        </w:rPr>
        <w:t xml:space="preserve"> on issues such as</w:t>
      </w:r>
      <w:r w:rsidRPr="00F00C0A">
        <w:t xml:space="preserve"> the </w:t>
      </w:r>
      <w:r w:rsidRPr="00F00C0A">
        <w:rPr>
          <w:rStyle w:val="TitleChar"/>
        </w:rPr>
        <w:t>coordination</w:t>
      </w:r>
      <w:r w:rsidRPr="00F00C0A">
        <w:t xml:space="preserve"> of stockpiles </w:t>
      </w:r>
      <w:r w:rsidRPr="00F00C0A">
        <w:rPr>
          <w:rStyle w:val="TitleChar"/>
        </w:rPr>
        <w:t>and technical standards</w:t>
      </w:r>
      <w:r w:rsidRPr="00F00C0A">
        <w:t xml:space="preserve">. </w:t>
      </w:r>
      <w:r w:rsidRPr="00F00C0A">
        <w:rPr>
          <w:sz w:val="10"/>
          <w:szCs w:val="10"/>
        </w:rPr>
        <w:t xml:space="preserve">A MORE INTEGRATED ASIA But it is in Asia, not in global institutions, that the United States faces its toughest choices about how to respond to China’s growing activism. Particularly since the Asian financial crisis of 1997­–98, when the United States refused to bail out Thailand and the IMF’s rescue conditions were viewed across the region as too harsh, several countries, not just China, have promoted regional structures in Asia that exclude the United States. Resisting these threats to U.S. influence will be tough for Washington because they have deeper roots than just rising Chinese ambition. In fact, the region has a long tradition of pan-Asian ideas, negotiations, and pacts, even among countries that are U.S. allies and deeply suspicious of China. Take Japan. Since Tokyo views the rise of Chinese power with deep distrust, some have argued that it and the United States should lead an effort to counter China’s supposedly new pan-Asianism. But Japan itself has promoted pan-Asian ideas in the past. It was Japanese officials who, in 1997, suggested the establishment of an Asian monetary fund to fight future financial crises, a proposal that helped give rise to today’s Chiang Mai Initiative, a system of bilateral currency swaps among Southeast and Northeast Asian countries intended to serve a similar purpose. The main pan-Asian alternative to U.S.-led trade initiatives, the Regional Comprehensive Economic Partnership, is also not a Chinese idea. Ever since RCEP has become the principal competitor to Washington’s preferred trade pact, the Trans-Pacific Partnership (TPP), U.S. officials, including President Barack Obama, have portrayed it as a Chinese vehicle—an example of Beijing’s attempts to “write the rules” of the region in opposition to the United States. But the story is not nearly so simple. RCEP was largely a Southeast Asian initiative and includes countries—Australia, India, Japan, and Vietnam—that are among the most skeptical of Beijing’s motives in Asia. In fact, around half the countries that are involved in the TPP negotiations are also involved in RCEP. The most likely prospect, then, is that if the United States fails to ratify the TPP, these countries will jointly write new pan-Asian rules, not accept ones dictated by China. It is also worth noting that China often succeeds at its efforts to reform global institutions and build pan-Asian groups because its demands mesh with those of India, an increasingly close U.S. partner. For example, India helped found the AIIB and now ranks as its second-largest shareholder. Despite their suspicion of Chinese power, officials in New Delhi tend to agree that new forums act as a needed counterweight to unrepresentative global institutions. Like China, India is not content to live in perpetuity in architecture largely built by the West. China’s pan-Asian initiatives also gain traction by borrowing and adapting ideas that have long been advocated by others, including the United States. A prominent example is China’s ambitious Belt and Road infrastructure program. Since President Xi Jinping launched it in 2013, this multibillion-dollar effort to connect Asia by building new roads, rails, ports, and power lines has been portrayed as an attempt to make the rest of the continent dependent on China’s economy. But the notion of regional connection is no Chinese invention. Many countries, including India, Japan, Singapore, South Korea, and even the United States have helped build or finance such links across Asia. For example, it is Japan, not China, that is financing the Delhi Metro and the Delhi–Mumbai Industrial Corridor, a $90 billion high-tech industrial zone and freight route connecting India’s political and economic capitals. And it was not Beijing but U.S. Secretary of State Condoleezza Rice, the World Bank, and the ADB that pressed for the development of Central and South Asian roads and power lines in the middle of the first decade of this century. </w:t>
      </w:r>
      <w:r w:rsidRPr="00F00C0A">
        <w:t xml:space="preserve">What this means for </w:t>
      </w:r>
      <w:r w:rsidRPr="00F00C0A">
        <w:rPr>
          <w:rStyle w:val="TitleChar"/>
        </w:rPr>
        <w:t>Washington</w:t>
      </w:r>
      <w:r w:rsidRPr="00F00C0A">
        <w:t xml:space="preserve"> is that it </w:t>
      </w:r>
      <w:r w:rsidRPr="00F00C0A">
        <w:rPr>
          <w:rStyle w:val="TitleChar"/>
        </w:rPr>
        <w:t>need not view initiatives</w:t>
      </w:r>
      <w:r w:rsidRPr="00F00C0A">
        <w:t xml:space="preserve"> such as the AIIB or the Belt and Road </w:t>
      </w:r>
      <w:r w:rsidRPr="00F00C0A">
        <w:rPr>
          <w:rStyle w:val="TitleChar"/>
        </w:rPr>
        <w:t xml:space="preserve">as </w:t>
      </w:r>
      <w:r w:rsidRPr="00F00C0A">
        <w:rPr>
          <w:rStyle w:val="Emphasis"/>
        </w:rPr>
        <w:t>undermining U.S. efforts</w:t>
      </w:r>
      <w:r w:rsidRPr="00F00C0A">
        <w:rPr>
          <w:rStyle w:val="TitleChar"/>
        </w:rPr>
        <w:t xml:space="preserve">. But it does mean that Asian economies are </w:t>
      </w:r>
      <w:r w:rsidRPr="00F00C0A">
        <w:rPr>
          <w:rStyle w:val="Emphasis"/>
        </w:rPr>
        <w:t>increasingly looking to one another</w:t>
      </w:r>
      <w:r w:rsidRPr="00F00C0A">
        <w:rPr>
          <w:rStyle w:val="TitleChar"/>
        </w:rPr>
        <w:t xml:space="preserve">, </w:t>
      </w:r>
      <w:r w:rsidRPr="00F00C0A">
        <w:rPr>
          <w:rStyle w:val="Emphasis"/>
        </w:rPr>
        <w:t>rather than the West</w:t>
      </w:r>
      <w:r w:rsidRPr="00F00C0A">
        <w:rPr>
          <w:rStyle w:val="TitleChar"/>
        </w:rPr>
        <w:t>, for investment and economic cooperation</w:t>
      </w:r>
      <w:r w:rsidRPr="00F00C0A">
        <w:t xml:space="preserve">. The likely result is that by the 2030s, </w:t>
      </w:r>
      <w:r w:rsidRPr="00F00C0A">
        <w:rPr>
          <w:rStyle w:val="TitleChar"/>
        </w:rPr>
        <w:t>Asia will more closely resemble</w:t>
      </w:r>
      <w:r w:rsidRPr="00F00C0A">
        <w:t xml:space="preserve"> the integrated continent that existed before the United States’ arrival—more “</w:t>
      </w:r>
      <w:r w:rsidRPr="00F00C0A">
        <w:rPr>
          <w:rStyle w:val="TitleChar"/>
        </w:rPr>
        <w:t>Asia” than “Asia-Pacific”</w:t>
      </w:r>
      <w:r w:rsidRPr="00F00C0A">
        <w:t xml:space="preserve">—than the one U.S. policymakers have grown accustomed to since the end of World War II. THE BEST DEFENSE Adjusting to this new reality ranks among the principal strategic challenges </w:t>
      </w:r>
      <w:r w:rsidRPr="00F00C0A">
        <w:rPr>
          <w:rStyle w:val="TitleChar"/>
        </w:rPr>
        <w:t>Washington</w:t>
      </w:r>
      <w:r w:rsidRPr="00F00C0A">
        <w:t xml:space="preserve"> faces in Asia. </w:t>
      </w:r>
      <w:r w:rsidRPr="00F00C0A">
        <w:rPr>
          <w:rStyle w:val="TitleChar"/>
        </w:rPr>
        <w:t>So far</w:t>
      </w:r>
      <w:r w:rsidRPr="00F00C0A">
        <w:t xml:space="preserve">, however, it </w:t>
      </w:r>
      <w:r w:rsidRPr="00F00C0A">
        <w:rPr>
          <w:rStyle w:val="TitleChar"/>
        </w:rPr>
        <w:t xml:space="preserve">has </w:t>
      </w:r>
      <w:r w:rsidRPr="00F00C0A">
        <w:rPr>
          <w:rStyle w:val="Emphasis"/>
        </w:rPr>
        <w:t>adapted badly</w:t>
      </w:r>
      <w:r w:rsidRPr="00F00C0A">
        <w:rPr>
          <w:rStyle w:val="TitleChar"/>
        </w:rPr>
        <w:t xml:space="preserve"> to China’s global role and especially to its new pan-Asian initiatives</w:t>
      </w:r>
      <w:r w:rsidRPr="00F00C0A">
        <w:t xml:space="preserve">. Washington can and must do better. For one thing, U.S. </w:t>
      </w:r>
      <w:r w:rsidRPr="00F00C0A">
        <w:rPr>
          <w:rStyle w:val="TitleChar"/>
        </w:rPr>
        <w:t xml:space="preserve">policymakers need to </w:t>
      </w:r>
      <w:r w:rsidRPr="00F00C0A">
        <w:rPr>
          <w:rStyle w:val="Emphasis"/>
        </w:rPr>
        <w:t>pick their fights</w:t>
      </w:r>
      <w:r w:rsidRPr="00F00C0A">
        <w:t xml:space="preserve"> more </w:t>
      </w:r>
      <w:r w:rsidRPr="00F00C0A">
        <w:rPr>
          <w:rStyle w:val="Emphasis"/>
        </w:rPr>
        <w:t>carefully</w:t>
      </w:r>
      <w:r w:rsidRPr="00F00C0A">
        <w:rPr>
          <w:rStyle w:val="TitleChar"/>
        </w:rPr>
        <w:t xml:space="preserve">. There will be </w:t>
      </w:r>
      <w:r w:rsidRPr="00F00C0A">
        <w:rPr>
          <w:rStyle w:val="Emphasis"/>
        </w:rPr>
        <w:t>many contests of wills</w:t>
      </w:r>
      <w:r w:rsidRPr="00F00C0A">
        <w:rPr>
          <w:rStyle w:val="TitleChar"/>
        </w:rPr>
        <w:t xml:space="preserve"> in the years to come over </w:t>
      </w:r>
      <w:r w:rsidRPr="00F00C0A">
        <w:rPr>
          <w:rStyle w:val="Emphasis"/>
        </w:rPr>
        <w:t>regional</w:t>
      </w:r>
      <w:r w:rsidRPr="00F00C0A">
        <w:rPr>
          <w:rStyle w:val="TitleChar"/>
        </w:rPr>
        <w:t xml:space="preserve"> and </w:t>
      </w:r>
      <w:r w:rsidRPr="00F00C0A">
        <w:rPr>
          <w:rStyle w:val="Emphasis"/>
        </w:rPr>
        <w:t>global order</w:t>
      </w:r>
      <w:r w:rsidRPr="00F00C0A">
        <w:t xml:space="preserve">, and so </w:t>
      </w:r>
      <w:r w:rsidRPr="00F00C0A">
        <w:rPr>
          <w:rStyle w:val="TitleChar"/>
        </w:rPr>
        <w:t xml:space="preserve">Washington will have to </w:t>
      </w:r>
      <w:r w:rsidRPr="00F00C0A">
        <w:rPr>
          <w:rStyle w:val="Emphasis"/>
        </w:rPr>
        <w:t>exercise discretion</w:t>
      </w:r>
      <w:r w:rsidRPr="00F00C0A">
        <w:t xml:space="preserve">. In the case of the AIIB, for instance, </w:t>
      </w:r>
      <w:r w:rsidRPr="00F00C0A">
        <w:rPr>
          <w:rStyle w:val="TitleChar"/>
        </w:rPr>
        <w:t>the U</w:t>
      </w:r>
      <w:r w:rsidRPr="00F00C0A">
        <w:t xml:space="preserve">nited </w:t>
      </w:r>
      <w:r w:rsidRPr="00F00C0A">
        <w:rPr>
          <w:rStyle w:val="TitleChar"/>
        </w:rPr>
        <w:t>S</w:t>
      </w:r>
      <w:r w:rsidRPr="00F00C0A">
        <w:t xml:space="preserve">tates contested a major Chinese initiative in an area where existing structures were clearly insufficient and Washington itself offered no alternative U.S.-centered model. In doing so, it </w:t>
      </w:r>
      <w:r w:rsidRPr="00F00C0A">
        <w:rPr>
          <w:rStyle w:val="TitleChar"/>
        </w:rPr>
        <w:t xml:space="preserve">turned China’s </w:t>
      </w:r>
      <w:r w:rsidRPr="00F00C0A">
        <w:rPr>
          <w:rStyle w:val="Emphasis"/>
        </w:rPr>
        <w:t>multilateral proposal</w:t>
      </w:r>
      <w:r w:rsidRPr="00F00C0A">
        <w:rPr>
          <w:rStyle w:val="TitleChar"/>
        </w:rPr>
        <w:t xml:space="preserve"> into a </w:t>
      </w:r>
      <w:r w:rsidRPr="00F00C0A">
        <w:rPr>
          <w:rStyle w:val="Emphasis"/>
        </w:rPr>
        <w:t>bilateral test of wills</w:t>
      </w:r>
      <w:r w:rsidRPr="00F00C0A">
        <w:rPr>
          <w:rStyle w:val="TitleChar"/>
        </w:rPr>
        <w:t xml:space="preserve"> that it was </w:t>
      </w:r>
      <w:r w:rsidRPr="00F00C0A">
        <w:rPr>
          <w:rStyle w:val="Emphasis"/>
        </w:rPr>
        <w:t>almost certain to lose</w:t>
      </w:r>
      <w:r w:rsidRPr="00F00C0A">
        <w:rPr>
          <w:rStyle w:val="TitleChar"/>
        </w:rPr>
        <w:t xml:space="preserve">: it had </w:t>
      </w:r>
      <w:r w:rsidRPr="00F00C0A">
        <w:rPr>
          <w:rStyle w:val="Emphasis"/>
        </w:rPr>
        <w:t>no real leverage</w:t>
      </w:r>
      <w:r w:rsidRPr="00F00C0A">
        <w:rPr>
          <w:rStyle w:val="TitleChar"/>
        </w:rPr>
        <w:t xml:space="preserve"> over Beijing and </w:t>
      </w:r>
      <w:r w:rsidRPr="00F00C0A">
        <w:rPr>
          <w:rStyle w:val="Emphasis"/>
        </w:rPr>
        <w:t>badly misread sentiment</w:t>
      </w:r>
      <w:r w:rsidRPr="00F00C0A">
        <w:rPr>
          <w:rStyle w:val="TitleChar"/>
        </w:rPr>
        <w:t xml:space="preserve"> among its allies</w:t>
      </w:r>
      <w:r w:rsidRPr="00F00C0A">
        <w:t xml:space="preserve">. Another lesson is that </w:t>
      </w:r>
      <w:r w:rsidRPr="00F00C0A">
        <w:rPr>
          <w:rStyle w:val="TitleChar"/>
        </w:rPr>
        <w:t>the U</w:t>
      </w:r>
      <w:r w:rsidRPr="00F00C0A">
        <w:t xml:space="preserve">nited </w:t>
      </w:r>
      <w:r w:rsidRPr="00F00C0A">
        <w:rPr>
          <w:rStyle w:val="TitleChar"/>
        </w:rPr>
        <w:t>S</w:t>
      </w:r>
      <w:r w:rsidRPr="00F00C0A">
        <w:t xml:space="preserve">tates </w:t>
      </w:r>
      <w:r w:rsidRPr="00F00C0A">
        <w:rPr>
          <w:rStyle w:val="TitleChar"/>
        </w:rPr>
        <w:t xml:space="preserve">should </w:t>
      </w:r>
      <w:r w:rsidRPr="00F00C0A">
        <w:rPr>
          <w:rStyle w:val="Emphasis"/>
        </w:rPr>
        <w:t>not force its allies into a binary choice</w:t>
      </w:r>
      <w:r w:rsidRPr="00F00C0A">
        <w:rPr>
          <w:rStyle w:val="TitleChar"/>
        </w:rPr>
        <w:t xml:space="preserve"> between Beijing and Washington</w:t>
      </w:r>
      <w:r w:rsidRPr="00F00C0A">
        <w:t xml:space="preserve"> on issues that are not vital to U.S. national security or to the national security of its allies. In the South China Sea, where China is challenging maritime law and customary practice, such pressure is necessary. But </w:t>
      </w:r>
      <w:r w:rsidRPr="00F00C0A">
        <w:rPr>
          <w:rStyle w:val="TitleChar"/>
        </w:rPr>
        <w:t>China’s financing of a</w:t>
      </w:r>
      <w:r w:rsidRPr="00F00C0A">
        <w:t xml:space="preserve"> commercial railway or </w:t>
      </w:r>
      <w:r w:rsidRPr="00F00C0A">
        <w:rPr>
          <w:rStyle w:val="TitleChar"/>
        </w:rPr>
        <w:t xml:space="preserve">power line is </w:t>
      </w:r>
      <w:r w:rsidRPr="00F00C0A">
        <w:rPr>
          <w:rStyle w:val="Emphasis"/>
        </w:rPr>
        <w:t>not a comparable threat</w:t>
      </w:r>
      <w:r w:rsidRPr="00F00C0A">
        <w:t>.</w:t>
      </w:r>
    </w:p>
    <w:p w:rsidR="004E0296" w:rsidRPr="00F00C0A" w:rsidRDefault="004E0296" w:rsidP="004E0296">
      <w:pPr>
        <w:pStyle w:val="Heading4"/>
        <w:rPr>
          <w:rFonts w:cs="Times New Roman"/>
        </w:rPr>
      </w:pPr>
      <w:r w:rsidRPr="00F00C0A">
        <w:rPr>
          <w:rFonts w:cs="Times New Roman"/>
        </w:rPr>
        <w:t>China’s economic dominance is only increasing but they need to stay strong to ensure a transition of power</w:t>
      </w:r>
    </w:p>
    <w:p w:rsidR="004E0296" w:rsidRPr="00F00C0A" w:rsidRDefault="004E0296" w:rsidP="004E0296">
      <w:r w:rsidRPr="00F00C0A">
        <w:rPr>
          <w:rStyle w:val="Style13ptBold"/>
        </w:rPr>
        <w:t>Daly 2017</w:t>
      </w:r>
      <w:r w:rsidRPr="00F00C0A">
        <w:t xml:space="preserve"> (Robert, Director of the Kissinger Institute on China and the United States, “Do We Want to Live in China’s World?” January 19, 2017, China File, </w:t>
      </w:r>
      <w:hyperlink r:id="rId15" w:history="1">
        <w:r w:rsidRPr="00F00C0A">
          <w:rPr>
            <w:rStyle w:val="Hyperlink"/>
          </w:rPr>
          <w:t>http://www.chinafile.com/viewpoint/do-we-want-live-chinas-world</w:t>
        </w:r>
      </w:hyperlink>
      <w:r w:rsidRPr="00F00C0A">
        <w:t>, NRG)</w:t>
      </w:r>
    </w:p>
    <w:p w:rsidR="004E0296" w:rsidRPr="00F00C0A" w:rsidRDefault="004E0296" w:rsidP="004E0296">
      <w:pPr>
        <w:rPr>
          <w:u w:val="single"/>
        </w:rPr>
      </w:pPr>
      <w:r w:rsidRPr="00F00C0A">
        <w:rPr>
          <w:szCs w:val="16"/>
        </w:rPr>
        <w:t>Each weekday morning, I cross D.C.’s National Mall and pass a sign on Constitution Avenue bearing an epigram by the U.S. architect Daniel Burnham: Make No Little Plans. Little plans, Burnham warned, have “no magic to stir men’s blood,” so we must “make big plans; aim high in hope and work,” and “remember that our sons and our grandsons are going to do things that would stagger us.” And every morning, these words make me think not of Burnham’s 20th century United States, but of 21st century China. That is now where staggering plans are made and funded. Some Chinese plans will improve lives around the world, while others may erode the liberal international order the United States has led since 1945</w:t>
      </w:r>
      <w:r w:rsidRPr="00F00C0A">
        <w:t xml:space="preserve">. </w:t>
      </w:r>
      <w:r w:rsidRPr="00F00C0A">
        <w:rPr>
          <w:rStyle w:val="StyleUnderline"/>
        </w:rPr>
        <w:t>By 2016, a broad swathe of Americans had begun to feel the effects of China’s development in their everyday lives</w:t>
      </w:r>
      <w:r w:rsidRPr="00F00C0A">
        <w:t>—</w:t>
      </w:r>
      <w:r w:rsidRPr="00F00C0A">
        <w:rPr>
          <w:szCs w:val="16"/>
        </w:rPr>
        <w:t>in shopping malls, at the multiplex, in paychecks—and to sense that the center of global power might be shifting from the United States toward China. Since the two countries established relations in 1979, U.S. institutional and ideational impact on China has far outstripped China’s minuscule influence on U.S. tastes and values. In 2016, China’s big plans may have begun to tilt the balance. Consider the summer of 2016</w:t>
      </w:r>
      <w:r w:rsidRPr="00F00C0A">
        <w:t xml:space="preserve">: </w:t>
      </w:r>
      <w:r w:rsidRPr="00F00C0A">
        <w:rPr>
          <w:rStyle w:val="StyleUnderline"/>
        </w:rPr>
        <w:t>In June, China built the world’s fastest supercomputer</w:t>
      </w:r>
      <w:r w:rsidRPr="00F00C0A">
        <w:t xml:space="preserve"> (unlike the previous fastest machine, also made in China, the new one used only Chinese chips—and no U.S. hardware); </w:t>
      </w:r>
      <w:r w:rsidRPr="00F00C0A">
        <w:rPr>
          <w:rStyle w:val="StyleUnderline"/>
        </w:rPr>
        <w:t xml:space="preserve">in July, China completed the world’s biggest radio telescope; and in August, it sent the world’s first quantum-communications satellite into orbit. </w:t>
      </w:r>
      <w:r w:rsidRPr="00F00C0A">
        <w:t xml:space="preserve">China’s 2016 </w:t>
      </w:r>
      <w:r w:rsidRPr="00F00C0A">
        <w:rPr>
          <w:rStyle w:val="StyleUnderline"/>
        </w:rPr>
        <w:t>successes followed its construction of the world’s longest high-speed rail network</w:t>
      </w:r>
      <w:r w:rsidRPr="00F00C0A">
        <w:t xml:space="preserve">; its creation, over the last few decades, of cities, like Pudong and Shenzhen, out of rice paddies; and its development of the world’s largest telecom system. </w:t>
      </w:r>
      <w:r w:rsidRPr="00F00C0A">
        <w:rPr>
          <w:rStyle w:val="StyleUnderline"/>
        </w:rPr>
        <w:t>It is now China, not the United States, that uses industrial policy to master emerging technologies, makes massive capital investments, appropriates land, and quickly brings new ideas to market on a continental scale</w:t>
      </w:r>
      <w:r w:rsidRPr="00F00C0A">
        <w:t xml:space="preserve">. </w:t>
      </w:r>
      <w:r w:rsidRPr="00F00C0A">
        <w:rPr>
          <w:szCs w:val="16"/>
        </w:rPr>
        <w:t>China increasingly drives global supply and demand, while the West settles for Nobel prizes. China’s ability to plan big depends in part on foreign innovation, some of it stolen, and on an authoritarian government that botches many of its grand projects. But that will be scant consolation for Americans if the next wave of discovery, not to mention both the hard and soft power accrued by it, is spurred by Chinese telescopes and satellites. China, furthermore, is aware of its creativity deficit. In 2016, Beijing accelerated its Silicon Valley shopping spree, buying tech and talent it couldn’t produce at home. Americans often observe that China is imitative, not innovative, and that its politicized universities and denial of personal freedom make it dependent on others for new ideas. That may have been important before China got rich, but does China’s inability to foster innovation still matter now that it can purchase it overseas?</w:t>
      </w:r>
      <w:r w:rsidRPr="00F00C0A">
        <w:t xml:space="preserve"> </w:t>
      </w:r>
      <w:r w:rsidRPr="00F00C0A">
        <w:rPr>
          <w:rStyle w:val="StyleUnderline"/>
        </w:rPr>
        <w:t>China’s big plans don’t stop at its borders. Beijing intends to lead the integration, through infrastructure, of Eurasia and Africa</w:t>
      </w:r>
      <w:r w:rsidRPr="00F00C0A">
        <w:t xml:space="preserve">. (On January 1, the first China-United Kingdom freight train set off from the city of Yiwu.) The United States offers developing nations sermons on democracy; China builds their airports, harbors, and highways. </w:t>
      </w:r>
      <w:r w:rsidRPr="00F00C0A">
        <w:rPr>
          <w:rStyle w:val="StyleUnderline"/>
        </w:rPr>
        <w:t>If</w:t>
      </w:r>
      <w:r w:rsidRPr="00F00C0A">
        <w:t xml:space="preserve"> </w:t>
      </w:r>
      <w:r w:rsidRPr="00F00C0A">
        <w:rPr>
          <w:rStyle w:val="StyleUnderline"/>
        </w:rPr>
        <w:t>China builds the infrastructure that binds and enriches the world’s non-American nations, most of which already count China as their top trading partner, the United States will be a bystander to one of the century’s great transformations</w:t>
      </w:r>
      <w:r w:rsidRPr="00F00C0A">
        <w:t xml:space="preserve">. The United States offers developing nations sermons on democracy; China builds their airports, harbors, and highways. Which approach will garner greater influence? As David Lampton, author of The Three Faces of Chinese Power, has said, “put your money on money.” </w:t>
      </w:r>
      <w:r w:rsidRPr="00F00C0A">
        <w:rPr>
          <w:rStyle w:val="StyleUnderline"/>
        </w:rPr>
        <w:t>While the scope of Beijing’s investments is staggering, the purchasing power of Chinese consumers may prove more influential yet</w:t>
      </w:r>
      <w:r w:rsidRPr="00F00C0A">
        <w:t xml:space="preserve">. </w:t>
      </w:r>
      <w:r w:rsidRPr="00F00C0A">
        <w:rPr>
          <w:szCs w:val="16"/>
        </w:rPr>
        <w:t>Credit Suisse estimates that, since 2015, China has had a larger middle class (people with U.S.$50,000-500,000 in annual income) than the United States. That means China will be tastemaker to the world. Products will be designed to satisfy Chinese consumers and Chinese Communist Party (C.C.P.) regulations. Some cell phones sold in the United States are already built to Chinese specifications. Hollywood studios, aware that China may soon offer the world’s biggest box office, rewrite scripts to ensure U.S. movies play on Chinese screens. These erstwhile architects of U.S. soft power have given the C.C.P. a channel for the export of censorship. What’s At Stake? Barring a domestic economic or political collapse—both unlikely—China is destined to be the world’s largest market for most products and commodities, the top issuer of everything from Ph.D.s and patents to greenhouse gases, and a leading shaper of global norms and institutions. There is nothing nefarious in this; it’s just the law of large numbers. When hundreds of millions of people in the same country get rich fast, that country’s power increases.</w:t>
      </w:r>
      <w:r w:rsidRPr="00F00C0A">
        <w:t xml:space="preserve"> </w:t>
      </w:r>
      <w:r w:rsidRPr="00F00C0A">
        <w:rPr>
          <w:rStyle w:val="StyleUnderline"/>
        </w:rPr>
        <w:t xml:space="preserve">In broad terms, China is doing what other rising powers, including the United States, have done: using financial </w:t>
      </w:r>
      <w:r w:rsidRPr="00F00C0A">
        <w:t>and military</w:t>
      </w:r>
      <w:r w:rsidRPr="00F00C0A">
        <w:rPr>
          <w:rStyle w:val="StyleUnderline"/>
        </w:rPr>
        <w:t xml:space="preserve"> power to shape the external environment to its aims. </w:t>
      </w:r>
      <w:r w:rsidRPr="00F00C0A">
        <w:rPr>
          <w:szCs w:val="16"/>
        </w:rPr>
        <w:t>It is those aims, not Chinese power per se, that should concern China’s neighbors and the United States. The C.C.P.’s primary goal is maintaining its monopoly on power. China’s military strategy, trade and investment policy, global media, and cultural and educational exchanges all serve that end. Because the C.C.P. feels constrained and demonized by the modern liberal order, it uses its economic and military might to break constraints and change minds. Beijing is trying to persuade the world to accept the C.C.P.’s domestic standards for the treatment of individuals, information, and institutions as legitimate alternatives to liberal norms. This program is evident in China’s rejection of international law in the South China Sea, its gaming of international trade rules, its curbing of Internet freedoms in the name of “cyber security,” its attempts to weaken NGOs in China and at the United Nations (U.N.), and in its readiness to punish nations which host the Dalai Lama or celebrate Chinese dissidents on their own soil. China pushes these policies even as it provides a growing number of public goods, including U.N. peacekeeping, disaster relief, medical aid, and badly needed infrastructure investment. For the C.C.P., there is no contradiction between the illiberal and beneficial aspects of its foreign policy: protectionist authoritarianism provides the stability that makes Chinese generosity and trade possible. All of these variables should be understood and welcomed, in Beijing’s view, as essential parts of a balanced equation. The question posed by China’s drive to shape world order is, do we wish to live in a world that is increasingly amenable to an increasingly repressive C.C.P.? What range of compromise to liberal principles should we accept to secure peace, accrue wealth, and develop technology in a world in which China is one of the dominant powers? Twilight of the Engagement Consensus</w:t>
      </w:r>
      <w:r w:rsidRPr="00F00C0A">
        <w:t xml:space="preserve"> </w:t>
      </w:r>
      <w:r w:rsidRPr="00F00C0A">
        <w:rPr>
          <w:rStyle w:val="StyleUnderline"/>
        </w:rPr>
        <w:t xml:space="preserve">China’s growing influence; the policies of </w:t>
      </w:r>
      <w:r w:rsidRPr="00F00C0A">
        <w:t xml:space="preserve">General Secretary </w:t>
      </w:r>
      <w:r w:rsidRPr="00F00C0A">
        <w:rPr>
          <w:rStyle w:val="StyleUnderline"/>
        </w:rPr>
        <w:t>Xi</w:t>
      </w:r>
      <w:r w:rsidRPr="00F00C0A">
        <w:t xml:space="preserve"> Jinping, who sees Western values as an existential threat to his state; </w:t>
      </w:r>
      <w:r w:rsidRPr="00F00C0A">
        <w:rPr>
          <w:rStyle w:val="StyleUnderline"/>
        </w:rPr>
        <w:t>and Chinese assertiveness in the Western Pacific</w:t>
      </w:r>
      <w:r w:rsidRPr="00F00C0A">
        <w:t xml:space="preserve"> have </w:t>
      </w:r>
      <w:r w:rsidRPr="00F00C0A">
        <w:rPr>
          <w:rStyle w:val="StyleUnderline"/>
        </w:rPr>
        <w:t>convinced many</w:t>
      </w:r>
      <w:r w:rsidRPr="00F00C0A">
        <w:t xml:space="preserve"> Americans </w:t>
      </w:r>
      <w:r w:rsidRPr="00F00C0A">
        <w:rPr>
          <w:rStyle w:val="StyleUnderline"/>
        </w:rPr>
        <w:t>that</w:t>
      </w:r>
      <w:r w:rsidRPr="00F00C0A">
        <w:t xml:space="preserve"> the policy of</w:t>
      </w:r>
      <w:r w:rsidRPr="00F00C0A">
        <w:rPr>
          <w:rStyle w:val="StyleUnderline"/>
        </w:rPr>
        <w:t xml:space="preserve"> engaging China has failed</w:t>
      </w:r>
      <w:r w:rsidRPr="00F00C0A">
        <w:t xml:space="preserve">. Engagement, pursued by all American presidents since 1979, has been based on recognition that U.S.-China relations are both cooperative and competitive, and on the belief that encouraging cooperation is the United States’ best means of convincing China to support the liberal international order. </w:t>
      </w:r>
      <w:r w:rsidRPr="00F00C0A">
        <w:rPr>
          <w:rStyle w:val="StyleUnderline"/>
        </w:rPr>
        <w:t>China has supported global norms more often than not</w:t>
      </w:r>
      <w:r w:rsidRPr="00F00C0A">
        <w:t xml:space="preserve"> over the past three decades, </w:t>
      </w:r>
      <w:r w:rsidRPr="00F00C0A">
        <w:rPr>
          <w:rStyle w:val="StyleUnderline"/>
        </w:rPr>
        <w:t>but under Xi, China seems determined</w:t>
      </w:r>
      <w:r w:rsidRPr="00F00C0A">
        <w:t>—gradually and peacefully, if possible, and through coercion if necessary—</w:t>
      </w:r>
      <w:r w:rsidRPr="00F00C0A">
        <w:rPr>
          <w:rStyle w:val="StyleUnderline"/>
        </w:rPr>
        <w:t>to become the benign hegemon of Asia</w:t>
      </w:r>
      <w:r w:rsidRPr="00F00C0A">
        <w:t xml:space="preserve">. </w:t>
      </w:r>
      <w:r w:rsidRPr="00F00C0A">
        <w:rPr>
          <w:rStyle w:val="StyleUnderline"/>
        </w:rPr>
        <w:t>China can only achieve this through the weakening of the United States’ alliance system and rejection of key principles of international law.</w:t>
      </w:r>
    </w:p>
    <w:p w:rsidR="004E0296" w:rsidRPr="00F00C0A" w:rsidRDefault="004E0296" w:rsidP="004E0296">
      <w:pPr>
        <w:pStyle w:val="Heading4"/>
        <w:rPr>
          <w:rFonts w:cs="Times New Roman"/>
        </w:rPr>
      </w:pPr>
      <w:r w:rsidRPr="00F00C0A">
        <w:rPr>
          <w:rFonts w:cs="Times New Roman"/>
        </w:rPr>
        <w:t>Asia only grows in response to US backing off</w:t>
      </w:r>
    </w:p>
    <w:p w:rsidR="004E0296" w:rsidRPr="00F00C0A" w:rsidRDefault="004E0296" w:rsidP="004E0296">
      <w:pPr>
        <w:rPr>
          <w:sz w:val="14"/>
        </w:rPr>
      </w:pPr>
      <w:r w:rsidRPr="00F00C0A">
        <w:rPr>
          <w:sz w:val="14"/>
        </w:rPr>
        <w:t xml:space="preserve">Chas W. </w:t>
      </w:r>
      <w:r w:rsidRPr="00F00C0A">
        <w:rPr>
          <w:rStyle w:val="Style13ptBold"/>
        </w:rPr>
        <w:t>Freeman,</w:t>
      </w:r>
      <w:r w:rsidRPr="00F00C0A">
        <w:rPr>
          <w:sz w:val="14"/>
        </w:rPr>
        <w:t xml:space="preserve"> Jr</w:t>
      </w:r>
      <w:r w:rsidRPr="00F00C0A">
        <w:rPr>
          <w:rStyle w:val="Style13ptBold"/>
        </w:rPr>
        <w:t xml:space="preserve"> 17</w:t>
      </w:r>
      <w:r w:rsidRPr="00F00C0A">
        <w:t xml:space="preserve"> (Ambassador Chas W. Freeman, Jr. is a senior fellow at the Watson Institute for International and Public Affairs. Reprinted with permission from Middle East Policy Council.”Entropy in Geopolitics,” 2017, </w:t>
      </w:r>
      <w:hyperlink r:id="rId16" w:history="1">
        <w:r w:rsidRPr="00F00C0A">
          <w:rPr>
            <w:rStyle w:val="Hyperlink"/>
          </w:rPr>
          <w:t>http://lobelog.com/entropy-in-geopolitics/</w:t>
        </w:r>
      </w:hyperlink>
      <w:r w:rsidRPr="00F00C0A">
        <w:t>, NRG)</w:t>
      </w:r>
    </w:p>
    <w:p w:rsidR="004E0296" w:rsidRPr="00F00C0A" w:rsidRDefault="004E0296" w:rsidP="004E0296">
      <w:pPr>
        <w:rPr>
          <w:sz w:val="12"/>
        </w:rPr>
      </w:pPr>
      <w:r w:rsidRPr="00F00C0A">
        <w:rPr>
          <w:rStyle w:val="StyleUnderline"/>
        </w:rPr>
        <w:t>Think of the</w:t>
      </w:r>
      <w:r w:rsidRPr="00F00C0A">
        <w:rPr>
          <w:sz w:val="12"/>
        </w:rPr>
        <w:t xml:space="preserve"> New Development Bank, the </w:t>
      </w:r>
      <w:r w:rsidRPr="00F00C0A">
        <w:rPr>
          <w:rStyle w:val="StyleUnderline"/>
        </w:rPr>
        <w:t>Asian Infrastructure Investment Bank</w:t>
      </w:r>
      <w:r w:rsidRPr="00F00C0A">
        <w:rPr>
          <w:sz w:val="12"/>
        </w:rPr>
        <w:t xml:space="preserve">, the various Silk Road funds, </w:t>
      </w:r>
      <w:r w:rsidRPr="00F00C0A">
        <w:rPr>
          <w:rStyle w:val="StyleUnderline"/>
        </w:rPr>
        <w:t>China’s initiative to connect everything on and adjacent to the Eurasian landmass</w:t>
      </w:r>
      <w:r w:rsidRPr="00F00C0A">
        <w:rPr>
          <w:sz w:val="12"/>
        </w:rPr>
        <w:t xml:space="preserve">,  the proposed Free Trade Area of the Asia-Pacific, the G-20, and the Pacific Alliance. More often than not, </w:t>
      </w:r>
      <w:r w:rsidRPr="00F00C0A">
        <w:rPr>
          <w:rStyle w:val="Style13ptBold"/>
          <w:sz w:val="12"/>
        </w:rPr>
        <w:t xml:space="preserve">institutional innovation has been taking place despite </w:t>
      </w:r>
      <w:r w:rsidRPr="00F00C0A">
        <w:rPr>
          <w:rStyle w:val="StyleUnderline"/>
        </w:rPr>
        <w:t>the United States,</w:t>
      </w:r>
      <w:r w:rsidRPr="00F00C0A">
        <w:rPr>
          <w:sz w:val="12"/>
        </w:rPr>
        <w:t xml:space="preserve"> </w:t>
      </w:r>
      <w:r w:rsidRPr="00F00C0A">
        <w:rPr>
          <w:rStyle w:val="Style13ptBold"/>
          <w:sz w:val="12"/>
        </w:rPr>
        <w:t xml:space="preserve">which </w:t>
      </w:r>
      <w:r w:rsidRPr="00F00C0A">
        <w:rPr>
          <w:rStyle w:val="Emphasis"/>
        </w:rPr>
        <w:t>has diminished credibility</w:t>
      </w:r>
      <w:r w:rsidRPr="00F00C0A">
        <w:rPr>
          <w:rStyle w:val="Style13ptBold"/>
          <w:sz w:val="12"/>
        </w:rPr>
        <w:t xml:space="preserve"> and seems to have </w:t>
      </w:r>
      <w:r w:rsidRPr="00F00C0A">
        <w:rPr>
          <w:rStyle w:val="StyleUnderline"/>
        </w:rPr>
        <w:t>run out of ideas for global governance, the money to fund it, and the will to lead it</w:t>
      </w:r>
      <w:r w:rsidRPr="00F00C0A">
        <w:rPr>
          <w:rStyle w:val="Style13ptBold"/>
          <w:sz w:val="12"/>
        </w:rPr>
        <w:t>.</w:t>
      </w:r>
      <w:r w:rsidRPr="00F00C0A">
        <w:rPr>
          <w:sz w:val="12"/>
        </w:rPr>
        <w:t xml:space="preserve"> President </w:t>
      </w:r>
      <w:r w:rsidRPr="00F00C0A">
        <w:rPr>
          <w:rStyle w:val="StyleUnderline"/>
        </w:rPr>
        <w:t xml:space="preserve">Trump’s bilateral and transactional approach to foreign policy is dealing a final, fatal blow to the United States as the global rule-maker. </w:t>
      </w:r>
      <w:r w:rsidRPr="00F00C0A">
        <w:rPr>
          <w:sz w:val="12"/>
        </w:rPr>
        <w:t xml:space="preserve">The European Union, whose coalescence was a major contributor to world order, is now shrinking rather than expanding. According to President Trump, it could even disappear. Britain has set itself adrift. Turkey and Russia have ended centuries of effort to redefine themselves as “European.” Turkey has given up on the EU accession process and is affirming a non-European, authoritarian, and Islamist identity. Russia now emphasizes its civilizational distinctiveness. Ukraine continues to wobble in place. War in Europe is no longer unthinkable. Ankara and Moscow have begun to work together with Tehran to pick up the pieces of a Middle Eastern order shattered by ill-conceived U.S. interventions and their aftermath. The region is further shaken by Saudi-Iranian rivalry. (Iran appears to be coming out ahead.) Former US client states (Israel, Egypt, Iraq, Saudi Arabia) are only somewhat less estranged from the United States than Iran has been. The Middle East is less pivotal to a global economy in which concerns about peak demand –not peak oil — predominate. But the rise and spread of transnational Islamist terrorism has put the region at the center of worldwide anxiety about homeland security. </w:t>
      </w:r>
      <w:r w:rsidRPr="00F00C0A">
        <w:rPr>
          <w:rStyle w:val="StyleUnderline"/>
        </w:rPr>
        <w:t>After a few bad centuries, Asia is back as the global center of economic gravity. It is home to three of the world’s great economic powers</w:t>
      </w:r>
      <w:r w:rsidRPr="00F00C0A">
        <w:rPr>
          <w:sz w:val="12"/>
        </w:rPr>
        <w:t xml:space="preserve"> – China, India, and Japan – as well as formidably competitive societies like south Korea and a flourishing group of Southeast Asian countries. </w:t>
      </w:r>
      <w:r w:rsidRPr="00F00C0A">
        <w:rPr>
          <w:rStyle w:val="StyleUnderline"/>
        </w:rPr>
        <w:t>It is also full of intensifying rivalries and potentially explosive confrontations, including some that pit China against the United States. China is fast becoming a technology leader.</w:t>
      </w:r>
      <w:r w:rsidRPr="00F00C0A">
        <w:rPr>
          <w:sz w:val="12"/>
        </w:rPr>
        <w:t xml:space="preserve"> India is now the largest destination in the world for foreign direct investment. Despite its amazing earlier success, Japan remains economically becalmed. Korea is in political distress. The Association of Southeast Nations is increasingly divided. The sound of jet engines and gas turbines in the East and South China Seas foretells the possibility of catastrophic armed conflict between major powers that could erase decades of socioeconomic progress.</w:t>
      </w:r>
    </w:p>
    <w:p w:rsidR="004E0296" w:rsidRPr="00F00C0A" w:rsidRDefault="004E0296" w:rsidP="004E0296">
      <w:pPr>
        <w:pStyle w:val="Heading4"/>
        <w:rPr>
          <w:rFonts w:cs="Times New Roman"/>
        </w:rPr>
      </w:pPr>
      <w:r w:rsidRPr="00F00C0A">
        <w:rPr>
          <w:rFonts w:cs="Times New Roman"/>
        </w:rPr>
        <w:t>Only developments that exclude the US can secure Chinese soft power</w:t>
      </w:r>
    </w:p>
    <w:p w:rsidR="004E0296" w:rsidRPr="00F00C0A" w:rsidRDefault="004E0296" w:rsidP="004E0296">
      <w:pPr>
        <w:rPr>
          <w:sz w:val="14"/>
        </w:rPr>
      </w:pPr>
      <w:r w:rsidRPr="00F00C0A">
        <w:rPr>
          <w:rStyle w:val="Style13ptBold"/>
        </w:rPr>
        <w:t>de Wijk 15</w:t>
      </w:r>
      <w:r w:rsidRPr="00F00C0A">
        <w:rPr>
          <w:sz w:val="14"/>
        </w:rPr>
        <w:t xml:space="preserve"> </w:t>
      </w:r>
      <w:r w:rsidRPr="00F00C0A">
        <w:t xml:space="preserve">(Rob; jan 1 2k15; Director of the Hague Centre for Strategic Studies (HCSS) and Professor of International Relations and Security at the Campus the Hague of Leiden University; “Power Politics: How China and Russia Reshape the World”; </w:t>
      </w:r>
      <w:hyperlink r:id="rId17" w:history="1">
        <w:r w:rsidRPr="00F00C0A">
          <w:rPr>
            <w:rStyle w:val="Hyperlink"/>
          </w:rPr>
          <w:t>http://www.jstor.org/stable/j.ctt1970542.13</w:t>
        </w:r>
      </w:hyperlink>
      <w:r w:rsidRPr="00F00C0A">
        <w:t xml:space="preserve">, NRG) </w:t>
      </w:r>
    </w:p>
    <w:p w:rsidR="004E0296" w:rsidRPr="00F00C0A" w:rsidRDefault="004E0296" w:rsidP="004E0296">
      <w:pPr>
        <w:rPr>
          <w:sz w:val="14"/>
        </w:rPr>
      </w:pPr>
      <w:r w:rsidRPr="00F00C0A">
        <w:rPr>
          <w:sz w:val="14"/>
        </w:rPr>
        <w:t xml:space="preserve">China is also increasingly able to take a stand on normative issues, however. China rejects a number of fundamental Western concepts, such as human rights, democracy, humanitarian intervention, transparency and individualism, or interprets them differently. Universal human rights, for example, are not seen as universal in a country such as China. China has a collective culture, in which the interest of the group precedes the interest of the individual. Due to its increasing power, China can interpret human rights issues as it pleases. A small group of dissidents continues to protest in China, of course, and Western leaders have not yet tired of emphasizing the importance of human rights. But </w:t>
      </w:r>
      <w:r w:rsidRPr="00F00C0A">
        <w:rPr>
          <w:rStyle w:val="StyleUnderline"/>
        </w:rPr>
        <w:t>if the power of the West falters</w:t>
      </w:r>
      <w:r w:rsidRPr="00F00C0A">
        <w:rPr>
          <w:sz w:val="14"/>
        </w:rPr>
        <w:t xml:space="preserve"> and pressure for change does not emerge from within, the </w:t>
      </w:r>
      <w:r w:rsidRPr="00F00C0A">
        <w:rPr>
          <w:rStyle w:val="StyleUnderline"/>
        </w:rPr>
        <w:t>Chinese authorities will be able to push through their vision with little opposition</w:t>
      </w:r>
      <w:r w:rsidRPr="00F00C0A">
        <w:rPr>
          <w:sz w:val="14"/>
        </w:rPr>
        <w:t xml:space="preserve">. Moreover, violation of one of the ‘cardinal principles’ formulated under Xiaoping in 1979 constitutes grounds for arrest. The idea is that one should stay loyal to the socialist path and submit to the democratic dictatorship of the proletariat, the Communist leadership, and the ideas of Mao Zedong and Marxism-Leninism. Despite the fact that these principles are now interpreted in a less ideological way, the principle of the leadership of the Communist Party remains undisputed. As a result of its economic successes, </w:t>
      </w:r>
      <w:r w:rsidRPr="00F00C0A">
        <w:rPr>
          <w:rStyle w:val="Emphasis"/>
        </w:rPr>
        <w:t>China’s soft power has also increased</w:t>
      </w:r>
      <w:r w:rsidRPr="00F00C0A">
        <w:rPr>
          <w:rStyle w:val="StyleUnderline"/>
        </w:rPr>
        <w:t>. China can now present the Beijing Consensus with great conviction as a challenger to the neoliberal order of the Washington Consensus</w:t>
      </w:r>
      <w:r w:rsidRPr="00F00C0A">
        <w:rPr>
          <w:sz w:val="14"/>
        </w:rPr>
        <w:t xml:space="preserve">. China has been promoting the Beijing Consensus since 2004 as an alternative model of development, based on autocracy and state capitalism. In line with this, unlike the West, </w:t>
      </w:r>
      <w:r w:rsidRPr="00F00C0A">
        <w:rPr>
          <w:rStyle w:val="StyleUnderline"/>
        </w:rPr>
        <w:t>China does not attach any conditions relating to human rights, good governance, democracy, accountability, fighting corruption and environmental standards to its commercial dealings in other countries</w:t>
      </w:r>
      <w:r w:rsidRPr="00F00C0A">
        <w:rPr>
          <w:sz w:val="14"/>
        </w:rPr>
        <w:t xml:space="preserve">. In this model, </w:t>
      </w:r>
      <w:r w:rsidRPr="00F00C0A">
        <w:rPr>
          <w:rStyle w:val="StyleUnderline"/>
        </w:rPr>
        <w:t>Western values are replaced by Confucian values such as harmony, union, co-existence and shared prosperity</w:t>
      </w:r>
      <w:r w:rsidRPr="00F00C0A">
        <w:rPr>
          <w:sz w:val="14"/>
        </w:rPr>
        <w:t xml:space="preserve">.151 Various emerging countries, even those in Europe, are attracted by this growth model. The Prime Minister of Hungary, Victor Orbán, has been more explicit than any other European leader on this point. He has argued that Hungary should no longer be a traditional constitutional state, but an autocracy based on the Chinese, Russian or Turkish model. Traditional liberal democracies, in Orbán’s view, will no longer be able to generate prosperity in the new era.152 Under President Xi Jinping, China has to strengthen its global position further by undergoing a ‘rejuvenation cure’. Xi came to power in 2013, when the country was at sea politically. Corruption was a growing problem within the party, there was no alternative to the spent Communist ideology and there was increasing social unrest. </w:t>
      </w:r>
      <w:r w:rsidRPr="00F00C0A">
        <w:rPr>
          <w:rStyle w:val="StyleUnderline"/>
        </w:rPr>
        <w:t>Xi’s aim was to prevent over-orientation towards Western</w:t>
      </w:r>
      <w:r w:rsidRPr="00F00C0A">
        <w:rPr>
          <w:sz w:val="14"/>
        </w:rPr>
        <w:t xml:space="preserve"> political and </w:t>
      </w:r>
      <w:r w:rsidRPr="00F00C0A">
        <w:rPr>
          <w:rStyle w:val="StyleUnderline"/>
        </w:rPr>
        <w:t xml:space="preserve">economic ideas from ultimately undermining the Chinese state. </w:t>
      </w:r>
      <w:r w:rsidRPr="00F00C0A">
        <w:rPr>
          <w:sz w:val="14"/>
        </w:rPr>
        <w:t xml:space="preserve">In order to prevent this, he centralized power, strengthened his grip on the party and launched an anti-corruption campaign. </w:t>
      </w:r>
      <w:r w:rsidRPr="00F00C0A">
        <w:rPr>
          <w:rStyle w:val="StyleUnderline"/>
        </w:rPr>
        <w:t>He simultaneously reformed the economy by putting greater emphasis on innovation, production, consumption and room for private enterprise.</w:t>
      </w:r>
      <w:r w:rsidRPr="00F00C0A">
        <w:rPr>
          <w:sz w:val="14"/>
        </w:rPr>
        <w:t xml:space="preserve"> Xi also took a tougher approach to dissident opinion, for example on the Internet. To benefit foreign policy, </w:t>
      </w:r>
      <w:r w:rsidRPr="00F00C0A">
        <w:rPr>
          <w:rStyle w:val="StyleUnderline"/>
        </w:rPr>
        <w:t>he strengthened his grip on the army and made more funding available</w:t>
      </w:r>
      <w:r w:rsidRPr="00F00C0A">
        <w:rPr>
          <w:sz w:val="14"/>
        </w:rPr>
        <w:t xml:space="preserve">. </w:t>
      </w:r>
      <w:r w:rsidRPr="00F00C0A">
        <w:rPr>
          <w:rStyle w:val="StyleUnderline"/>
        </w:rPr>
        <w:t>He launched his plan for the ‘silk routes’. As well as stimulating the Chinese economy, this was intended as a geopolitical project, particularly as a counterweight to American initiatives</w:t>
      </w:r>
      <w:r w:rsidRPr="00F00C0A">
        <w:rPr>
          <w:sz w:val="14"/>
        </w:rPr>
        <w:t xml:space="preserve"> such as the Trans-Pacific Partnership (TTP), which focuses on economic cooperation with Asia while excluding China. In addition, </w:t>
      </w:r>
      <w:r w:rsidRPr="00F00C0A">
        <w:rPr>
          <w:rStyle w:val="StyleUnderline"/>
        </w:rPr>
        <w:t>Xi devoted himself to the development of the</w:t>
      </w:r>
      <w:r w:rsidRPr="00F00C0A">
        <w:rPr>
          <w:sz w:val="14"/>
        </w:rPr>
        <w:t xml:space="preserve"> BRICS development bank, </w:t>
      </w:r>
      <w:r w:rsidRPr="00F00C0A">
        <w:rPr>
          <w:rStyle w:val="StyleUnderline"/>
        </w:rPr>
        <w:t>an Asian Infrastructure Investment Bank (AIIB)</w:t>
      </w:r>
      <w:r w:rsidRPr="00F00C0A">
        <w:rPr>
          <w:sz w:val="14"/>
        </w:rPr>
        <w:t xml:space="preserve"> and a new Asiatic security structure </w:t>
      </w:r>
      <w:r w:rsidRPr="00F00C0A">
        <w:rPr>
          <w:rStyle w:val="StyleUnderline"/>
        </w:rPr>
        <w:t>that excluded the United States</w:t>
      </w:r>
      <w:r w:rsidRPr="00F00C0A">
        <w:rPr>
          <w:sz w:val="14"/>
        </w:rPr>
        <w:t>.153</w:t>
      </w:r>
    </w:p>
    <w:p w:rsidR="004E0296" w:rsidRPr="00F00C0A" w:rsidRDefault="004E0296" w:rsidP="004E0296">
      <w:pPr>
        <w:pStyle w:val="Heading3"/>
        <w:rPr>
          <w:rFonts w:cs="Times New Roman"/>
        </w:rPr>
      </w:pPr>
      <w:r w:rsidRPr="00F00C0A">
        <w:rPr>
          <w:rFonts w:cs="Times New Roman"/>
        </w:rPr>
        <w:t xml:space="preserve">link – tradeoff </w:t>
      </w:r>
    </w:p>
    <w:p w:rsidR="004E0296" w:rsidRPr="00F00C0A" w:rsidRDefault="004E0296" w:rsidP="004E0296">
      <w:pPr>
        <w:pStyle w:val="Heading4"/>
        <w:rPr>
          <w:rFonts w:cs="Times New Roman"/>
        </w:rPr>
      </w:pPr>
      <w:r w:rsidRPr="00F00C0A">
        <w:rPr>
          <w:rFonts w:cs="Times New Roman"/>
        </w:rPr>
        <w:t xml:space="preserve">The world is moving to china as the economic leader – its zero sum but US declining economic competitiveness is key – investment flows prove </w:t>
      </w:r>
    </w:p>
    <w:p w:rsidR="004E0296" w:rsidRPr="00F00C0A" w:rsidRDefault="004E0296" w:rsidP="004E0296">
      <w:r w:rsidRPr="00F00C0A">
        <w:t xml:space="preserve"> Aidan </w:t>
      </w:r>
      <w:r w:rsidRPr="00F00C0A">
        <w:rPr>
          <w:rStyle w:val="Style13ptBold"/>
        </w:rPr>
        <w:t>Yao and</w:t>
      </w:r>
      <w:r w:rsidRPr="00F00C0A">
        <w:t xml:space="preserve"> Shirley </w:t>
      </w:r>
      <w:r w:rsidRPr="00F00C0A">
        <w:rPr>
          <w:rStyle w:val="Style13ptBold"/>
        </w:rPr>
        <w:t>Shen 2-16</w:t>
      </w:r>
      <w:r w:rsidRPr="00F00C0A">
        <w:t xml:space="preserve">-2017 (University of Otago Master's degree Finance and Economics Bachelor of Commerce Economics and Finance, AXA Investment Managers Senior Emerging Asia Economist </w:t>
      </w:r>
      <w:hyperlink r:id="rId18" w:history="1">
        <w:r w:rsidRPr="00F00C0A">
          <w:rPr>
            <w:rStyle w:val="Hyperlink"/>
          </w:rPr>
          <w:t>https://www.google.com/url?sa=t&amp;rct=j&amp;q=&amp;esrc=s&amp;source=web&amp;cd=101&amp;ved=0ahUKEwj658vbl_XUAhVCwYMKHWfCATk4ZBAWCCQwAA&amp;url=https%3A%2F%2Fwww.fondsnieuws.nl%2Fsystem%2Fstorage%2Fserve%2F151413%2FChina_spillover_AXA.pdf&amp;usg=AFQjCNEzTOwat-cg4S_5tTdGWXUXF3vRug//)MBA</w:t>
        </w:r>
      </w:hyperlink>
      <w:r w:rsidRPr="00F00C0A">
        <w:t xml:space="preserve"> HBJ</w:t>
      </w:r>
    </w:p>
    <w:p w:rsidR="004E0296" w:rsidRPr="00F00C0A" w:rsidRDefault="004E0296" w:rsidP="004E0296"/>
    <w:p w:rsidR="004E0296" w:rsidRPr="00F00C0A" w:rsidRDefault="004E0296" w:rsidP="004E0296">
      <w:pPr>
        <w:rPr>
          <w:sz w:val="8"/>
        </w:rPr>
      </w:pPr>
      <w:r w:rsidRPr="00F00C0A">
        <w:rPr>
          <w:sz w:val="8"/>
        </w:rPr>
        <w:t xml:space="preserve">China – an emerging economic superpower </w:t>
      </w:r>
      <w:r w:rsidRPr="00F00C0A">
        <w:rPr>
          <w:rStyle w:val="StyleUnderline"/>
        </w:rPr>
        <w:t>The rapid growth experienced by the Chinese economy has made it one of the greatest economic success stories</w:t>
      </w:r>
      <w:r w:rsidRPr="00F00C0A">
        <w:rPr>
          <w:sz w:val="8"/>
        </w:rPr>
        <w:t xml:space="preserve"> of the past century. Its meteoric rise not only lifted hundreds of millions of people out of poverty, but the growth dividend also spread across the globe via trade and financial markets (particularly through commodity prices). Today, China is the world’s second largest economy and trading nation, commanding 15% and 11% of global GDP and trade respectively. These shares were less than 3% some twenty years ago (Exhibit 3</w:t>
      </w:r>
      <w:r w:rsidRPr="00F00C0A">
        <w:rPr>
          <w:rStyle w:val="Emphasis"/>
        </w:rPr>
        <w:t>). In Asia, China’s dominance is even more striking, reflected in its 32% and 45% shares in the region’s trade and GDP.</w:t>
      </w:r>
      <w:r w:rsidRPr="00F00C0A">
        <w:rPr>
          <w:sz w:val="8"/>
        </w:rPr>
        <w:t xml:space="preserve"> Apart from its vast economic size, China has also become a key source of financial market volatility. This channel of influence has grown markedly post the global financial crisis (GFC), and particularly since mid-2015 following the liberalisation of the RMB. Today, the FX market is a powerful propagator of China risks, and any large moves in the RMB can generate sizable spill-overs across Asia and beyond. To properly assess its influence, we examine the key channels of transmission of China shocks in emerging market (EM) Asia. </w:t>
      </w:r>
      <w:r w:rsidRPr="00F00C0A">
        <w:rPr>
          <w:rStyle w:val="StyleUnderline"/>
        </w:rPr>
        <w:t xml:space="preserve">Our analysis reveals a large but uneven influence from China via trade and financial markets, along with some interesting results on the potential winners and losers from its economic rebalancing. </w:t>
      </w:r>
      <w:r w:rsidRPr="00F00C0A">
        <w:rPr>
          <w:sz w:val="8"/>
        </w:rPr>
        <w:t xml:space="preserve">We conclude by highlighting policy and market implications, particularly in relation to the current tussle between China and the US, and how Asia may be impacted by contagion. </w:t>
      </w:r>
      <w:r w:rsidRPr="00F00C0A">
        <w:rPr>
          <w:rStyle w:val="StyleUnderline"/>
        </w:rPr>
        <w:t>China dominates by trade As Asia’s largest export market, trade remains the dominant link connecting China and other countries</w:t>
      </w:r>
      <w:r w:rsidRPr="00F00C0A">
        <w:rPr>
          <w:sz w:val="8"/>
        </w:rPr>
        <w:t xml:space="preserve">. Gross exports to China accounted for almost 30% of Taiwan’s GDP, followed by Malaysia at 18%, with Korea, Singapore and Thailand all shipping more than 10% of GDP worth of goods to the Middle Kingdom (Exhibit 4). But not all of these exports are consumed in China’s domestic market, given its role in the global supply chain. 1 China Premium Database To derive China’s final demand (for Asia’s exports), we use the OECD2 ’s Trade in Value Added (TiVA) data3 to isolate processing trade from total exports (Exhibit 4). As expected, exports for China’s final demand are generally smaller than gross exports (except for Hong Kong), but are still substantial as a percentage of GDP for the likes of Taiwan, Malaysia and Korea. Compared to the US and European Union, Asia’s trade links with China are much larger but uneven, with exposures ranging from 0.5% of GDP for India to more than 9% for Taiwan. Exhibit 4 China is an important source of final demand Source: IMF, OECD, TiVA, and AXA IM Research In addition to the size of exposure, knowing where that final demand comes from matters. </w:t>
      </w:r>
      <w:r w:rsidRPr="00F00C0A">
        <w:rPr>
          <w:rStyle w:val="StyleUnderline"/>
        </w:rPr>
        <w:t>China is currently transitioning from an investment-driven economy to one led by consumption. Such a transformation will create winners and losers</w:t>
      </w:r>
      <w:r w:rsidRPr="00F00C0A">
        <w:rPr>
          <w:sz w:val="8"/>
        </w:rPr>
        <w:t xml:space="preserve"> among its trading partners, depending on the parts of the economy to which they are exposed.4 With the TiVA data, we can split the countries’ trade linkages with China, into exposures to consumption and investment (Exhibit 5). 5 Exhibit 5 Asia is more exposed to China’s investment than consumption Source: IMF, OECD, TiVA, and AXA IM Research In general, most countries have larger exposures to China’s investment than consumption. This is unsurprising, as 2 The organisation for Economic Co-operation and Development 3 The value-added trade exposure to final demand embodies two parts: 1) direct exports to China, and 2) exports of intermediate goods to a third country, which are re-exported to China. 4 Those, who linked to consumption, will stand to gain at the expense of those, who are exposed to investment. 5 The data represents how a trading partner’s exports are directed to specific sectors – investment and consumption – of final demand. 0 10 20 30 40 50 0 10 20 30 40 50 1996 1998 2000 2002 2004 2006 2008 2010 2012 2014 China's shares of world and Asia GDP and trade Trade (% world) GDP (% world) Trade (% Asia) GDP (% Asia) % % 0 5 10 15 20 25 30 IN ID PH TH SG KR HK MY TW EU US Value added Gross exports Exports embedded in China's domestic demand % GDP 0 1 2 3 4 5 6 IN ID PH TH HK SG KR MY TW Consumption Investment Share of domestic value added used for China's consumption and investment in 2015 % GDP 2 „ AXA INVESTMENT MANAGERS - INVESTMENT RESEARCH - 16/02/2017 </w:t>
      </w:r>
      <w:r w:rsidRPr="00F00C0A">
        <w:rPr>
          <w:rStyle w:val="StyleUnderline"/>
        </w:rPr>
        <w:t>investment tends to be more import-intensive, and China has relied on its investment-driven growth for decades.</w:t>
      </w:r>
      <w:r w:rsidRPr="00F00C0A">
        <w:rPr>
          <w:sz w:val="8"/>
        </w:rPr>
        <w:t xml:space="preserve"> For Taiwan and Korea, this investment-to-consumption gap can be as large as 2-3% of GDP, which make them vulnerable to China’s economic rebalancing. At the other extreme, Hong Kong, Thailand and India are more exposed to consumption, suggesting potential gains from China’s changing growth model. Looking ahead, the Chinese economy will go through both an aggregate growth slowdown and a rebalancing. One can combine the analysis above to derive the total impact of the two on Asian economies. To keep the analysis simple, we assume a hypothetical 1pp decline in China’s aggregate growth, combined with a 1pp shift in the shares of the economy from investment to consumption. The results are shown in Exhibit 6. Taiwan, Malaysia and Korea are hit the hardest under this “slowdown + rebalancing” scenario, losing 0.06-0.12pp of GDP. On the other hand, Hong Kong, Thailand and India are among the beneficiaries of economic rebalancing, which helps to offset the impact of slowing demand. 6 Indonesia and the Philippines suffer the least due to their limited trade exposures to China. Overall, the results suggest that China’s economic slowdown and rebalancing will have a tangible, but uneven, impact on EM Asia, depending on the size and nature of each country’s exposures. Exhibit 6 Asia is vulnerable to slowing China demand Source: IMF, OECD, TiVA, and AXA IM Research Financial linkages strengthen Besides trade, China can also affect the rest of Asia via growing financial connections. Exhibit 7 shows EM Asia’s exposure to China via bank lending, direct investment and portfolio flows. Here, we combine the numbers of China and Hong Kong, as the latter often serves as an intermediary to facilitate transactions between China and other countries. 7 Singapore, being a financial hub, is 6 It will be a gross understatement to interpret these results as capturing the full impact of China’s economic rebalancing. Exhibit 6 shows the impact of a hypothetical 1pp shift in investment and consumption shares of the economy. In reality, consumption only makes up 51% of the economy, comparing to a 85% share in the US. Hence, there is a long way to go in China’s rebalancing process and its impact on trading partners will be multiple times larger than what’s shown in Exhibit 6. 7 Many investments made by Asian countries to HK are eventually targeted the mainland market. heavily exposed to China through portfolio investment. Taiwan has been an early investor in mainland China, building a significant manufacturing base, and hence, its exposure via direct investment is sizable. The same goes for Korea, whose direct investment in China accounts for almost 4% of GDP. Thailand’s absolute investment is small, at circa US$16bn, but relative to GDP, the share is almost as large as Korea’s. India, Indonesia and the Philippines, in comparison, have relatively small financial connections with China. Exhibit 7 Financial linkages vis-a-vis China have grown Source: IMF, OECD, and AXA IM Research China’s influence on global commodity prices can also impact EM Asia. China accounts for more than 50% of demand in some industrial metals and its economic slowdown in recent years have depressed the prices of these commodities. Exhibit 8 decomposes the drivers of commodity price movements, based on their correlations with industrial activity in China and the US. The result confirms China’s out-sized contribution (above 50%) to the market slump since 2014 (also see IMF) 8 . For Asia as a whole, lower commodity prices are net positive as they boost the region’s current account and provide scope for monetary and fiscal easing. But for the few commodity exporters, such as Malaysia and Indonesia, falling commodity prices have only, until recently, added to their economic malaise. Exhibit 8 China is a key driver of commodity prices Source: Bloomberg, and AXA IM Research 8 IMF (2016), “China’s Evolving Trade with Advanced Upstream Economies and Commodity Exporters”, Chapter 3, Regional Economic Outlook: Asia and Pacific, April 2016 -0.14 -0.12 -0.10 -0.08 -0.06 -0.04 -0.02 0.00 0.02 IN ID PH TH SG KR HK MY TW Rebalancing effect Headline effect The impact of China's growth slowdown and rebalancing on Asia Note: Stage one (pink) assumes 1% decrease in GDP Stage two (blue) assumes 1% increase in consumption and 1% decrease in investment % GDP 0 2 4 6 8 10 IN ID PH MY TH KR TW SG Portfolio investment Direct investment Bank lending 93 18 0.03 0.3 1 8 7 4 Combined financial exposure (%GDP) to China and HK from EM -3 -2 -1 0 1 2 3 -3 -2 -1 0 1 2 3 Jan-01 Jan-03 Jan-05 Jan-07 Jan-09 Jan-11 Jan-13 Jan-15 Jan-17 Other contribution China contribution US contribution CRB Index Note: variables are standardized before regression. China contribution is proxied by industrial production, US contribution is proxied by ISM and others is the residual Index Index China - Drivers of commodity price movements AXA INVESTMENT MANAGERS - INVESTMENT RESEARCH - 16/02/2017 „ 3 Market contagion amplified by RMB In capital markets, direct spill-overs from China have been modest globally due to its limited-open capital account. But in Asia, correlations in financial markets between China and other countries have strengthened noticeably since the GFC (Exhibit 1). This was particularly pronounced following China’s equity market plunge and the RMB regime change in mid-2015. In equities, China’s A-shares have already marched the US S&amp;P500 in terms of its correlation with other Asian markets. </w:t>
      </w:r>
      <w:r w:rsidRPr="00F00C0A">
        <w:rPr>
          <w:rStyle w:val="StyleUnderline"/>
        </w:rPr>
        <w:t>But in bonds, Asia remains significantly exposed to the US, highlighting the importance of US Federal Reserve policy in the socalled “soft-dollar” block. This increase in market correlations could be a result of many factors</w:t>
      </w:r>
      <w:r w:rsidRPr="00F00C0A">
        <w:rPr>
          <w:sz w:val="8"/>
        </w:rPr>
        <w:t xml:space="preserve">. Fundamentally, </w:t>
      </w:r>
      <w:r w:rsidRPr="00F00C0A">
        <w:rPr>
          <w:rStyle w:val="StyleUnderline"/>
        </w:rPr>
        <w:t xml:space="preserve">tighter market comovements should be driven by strengthened economic ties. </w:t>
      </w:r>
      <w:r w:rsidRPr="00F00C0A">
        <w:rPr>
          <w:sz w:val="8"/>
        </w:rPr>
        <w:t xml:space="preserve">Indeed, Exhibit 8 shows </w:t>
      </w:r>
      <w:r w:rsidRPr="00F00C0A">
        <w:rPr>
          <w:rStyle w:val="StyleUnderline"/>
        </w:rPr>
        <w:t>the stronger the trade relations between China and its trading partners, the larger the co-movements between the two equity markets. In addition, investors have been finding ways to express China views via proxy trades</w:t>
      </w:r>
      <w:r w:rsidRPr="00F00C0A">
        <w:rPr>
          <w:sz w:val="8"/>
        </w:rPr>
        <w:t xml:space="preserve"> of Asian assets (BIS, 2015).9 The latter, in our view, has helped to amplify contagion of the China-related market turmoil over the past two years. Exhibit 9 Market correlation is influenced by economic linkage Source: Bloomberg, IMF, OECD, and AXA IM Research Correlation or causality – an event study However, correlation does not necessarily mean causation – tight financial market co-movements in Asia could be a result of strong global influences. To separate the pure China shocks from global factors, we conduct an event study using the IMF’s approach (2016). 10 We collect a sample of large daily movements in Chinese equities (+/-5%) and RMB (+/-0.5%) since 2001, and split them into pre and post crisis episodes, and since Jun- 2015 (after the liberalisation of the RMB). To make sure that the sample represents “China specific shocks”, we eliminate the observations of large moves in the US market on the prior day – i.e. those above one standard deviation in the S&amp;P500 and USD. We then calculate the average reaction of Asian markets to these China shocks. Exhibit 10 confirms that China’s influence on 9 Shu et al (2015), “The influence of Chinese and US financial markets on Asia-Pacific”, Bank of International Settlement Papers No. 82. 10 Arslanalp et al (2016), “China’s Growing Influence on Asian Financial Markets”, IMF Working Paper, WP/16/73 Asian equity and FX markets has grown significantly over time. 11 Exhibit 10 Spill-overs of China shocks have grown Source: Bloomberg, and AXA IM Research Our analysis also reveals that the contagious effect can be amplified if the original shock from China causes a global panic. Exhibit 11 shows that the depreciation of Asian currencies was greatest when China fears have driven up global volatility, proxied by the VIX12. August 2015 and January 2016 were two episodes of a double whammy for Asia, where the direct shock from China was compounded by the indirect feedback from the developed market (DM). Exhibit 11 China spill-over can be amplified by global panics Source: Bloomberg, and AXA IM Research Putting the puzzles together Our study above has examined China’s spill-over effect via trade and financial markets separately. But in reality, the two are often inter-connected – variations in economic links can influence the size of financial market contagion, while the strength in financial ties can amplify real economic shocks. Aggregating the two is not easy and often requires sophisticated modelling to 11 Since many of Asia’s currencies are not “free float”, some countries might have intervened in the FX market to level the moves of their currencies with that of the RMB in order to maintain competitiveness. These actions could lead to increased FX correlations, particularly since mid-2015. 12 Chicago Board Options Exchange volatility index y = 0.021x + 0.1642 R² = 0.4464 - 0.1 0.2 0.3 0.4 0.5 0.6 0 2 4 6 8 10 12 Correlation in equities Value added in exports to China's HK ID IN PH TH KR SG MY TW Trade exposure and equity market correlation between China and Asia 0.0% 0.2% 0.4% 0.6% 0.8% 1.0% 1.2% 1.4% Pre-GFC (2001-2007) Post-GFC (2010-June 2015) Since June 2015 Equity Currency Average daily response of Asian assets to large market shocks from China % change 101 103 105 107 109 111 113 115 0 5 10 15 20 25 30 35 40 45 Jan-15 Apr-15 Jul-15 Oct-15 Jan-16 Apr-16 Jul-16 Oct-16 Jan-17 VIX [Lhs] ADXY [Rhs] VIX Index China unpegs CNY-USD Concerns about competitve devaluation Brexit US election Asian currencies and volatility index 4 „ AXA INVESTMENT MANAGERS - INVESTMENT RESEARCH - 16/02/2017 accomplish. Cashin et al (2016)13 runs a Global VAR14 model, which is supposed to capture all possible channels of impact from a China slowdown – real and financial, direct and indirect, observed and unobserved effects via common factors. Exhibit 2 (on the cover page) replicates their results on EM Asia. Consistent with our partial analysis above, countries with large trade and financial exposures to China rank highly on the vulnerability scale. Singapore and Malaysia for example stand to lose 0.4pp of GDP after one year from a 1pp slowdown in the Chinese economy. Interestingly, Indonesia also suffers badly despite its small “direct” trade exposures. This could be because it is very connected to the hard commodity market and close to 60% of its exports go to other EMs – both of these could transmit China’s influence indirectly. The Philippines and India are the only countries in Asia for which a China slowdown has a statistically insignificant impact. In comparison, the negative shock to DM economies is generally smaller in size but statistically significant for the US and EU. Overall, these results are in line with other studies suggesting that a 1pp slowdown in China could cut global growth by 0.1-0.2pp, with Asia bearing the brunt of the shock.15 Policy and market implications In conclusion, China’s influence on the rest of Asia has risen substantially, thanks to its growing economic size and strengthened trade and financial-market ties. If China can accomplish an orderly economic rebalancing, coupled with successful reforms, the end result will likely benefit Asia and the world at large. On the flipside, a slow and bumpy transition could halt China’s economic 13 Cashin, P., Mohaddes, K, and Raissi, M. (2016), “China’s Slowdown and Global Financial Market Volatility: Is World Growth Losing Out?”, IMF Working Paper, WP/16/63 14 Vector autoregression 15 For a comprehensive summary, see IMF (2016) “Spillovers from China’s Transition and from Migration” Chapter 4, World Economic Outlook, October 2014. convergence and create vulnerabilities for local and global financial markets. </w:t>
      </w:r>
      <w:r w:rsidRPr="00F00C0A">
        <w:rPr>
          <w:rStyle w:val="StyleUnderline"/>
        </w:rPr>
        <w:t xml:space="preserve">How China manages its transition, and how its trading partners adapt to the changes, could bear the key for the future outlook of Asia. </w:t>
      </w:r>
      <w:r w:rsidRPr="00F00C0A">
        <w:rPr>
          <w:sz w:val="8"/>
        </w:rPr>
        <w:t xml:space="preserve">Putting the results of this study in the current context, our analysis can offer a new angle to assess the impact of some policies proposed (or threatened) by the Trump administration. For example, rising trade protectionism, even if it is kept bilaterally between the US and China, could spell trouble for Asia. A fully-pledged trade war, as discussed recently, 16 will have a harmful impact on the US and Chinese economies, and in turn hurt the rest of Asia via trade, investment and supply-chain effects. In addition, the financial market could react to such a scenario more immediately, with declines in the RMB and Chinese equities propagating shocks across the region. Asia, in other words, will not be immune from a US-CN trade conflict. A final and general remark on the financial market. </w:t>
      </w:r>
      <w:r w:rsidRPr="00F00C0A">
        <w:rPr>
          <w:rStyle w:val="StyleUnderline"/>
        </w:rPr>
        <w:t>As asset prices become more correlated between China and the rest of Asia, the dominance of the US will gradually give away to a dual influence</w:t>
      </w:r>
      <w:r w:rsidRPr="00F00C0A">
        <w:rPr>
          <w:sz w:val="8"/>
        </w:rPr>
        <w:t xml:space="preserve">, </w:t>
      </w:r>
      <w:r w:rsidRPr="00F00C0A">
        <w:rPr>
          <w:rStyle w:val="Emphasis"/>
        </w:rPr>
        <w:t>whereby</w:t>
      </w:r>
      <w:r w:rsidRPr="00F00C0A">
        <w:rPr>
          <w:sz w:val="8"/>
        </w:rPr>
        <w:t xml:space="preserve"> both the </w:t>
      </w:r>
      <w:r w:rsidRPr="00F00C0A">
        <w:rPr>
          <w:rStyle w:val="Emphasis"/>
        </w:rPr>
        <w:t>US and China exert their appropriate weights on the Asian market</w:t>
      </w:r>
      <w:r w:rsidRPr="00F00C0A">
        <w:rPr>
          <w:sz w:val="8"/>
        </w:rPr>
        <w:t xml:space="preserve">. For a DM investor, this has two implications. </w:t>
      </w:r>
      <w:r w:rsidRPr="00F00C0A">
        <w:rPr>
          <w:rStyle w:val="Emphasis"/>
        </w:rPr>
        <w:t>First, avoiding China will become increasingly difficult, as pure non-China trades will be hard to find</w:t>
      </w:r>
      <w:r w:rsidRPr="00F00C0A">
        <w:rPr>
          <w:sz w:val="8"/>
        </w:rPr>
        <w:t xml:space="preserve">. </w:t>
      </w:r>
      <w:r w:rsidRPr="00F00C0A">
        <w:rPr>
          <w:rStyle w:val="StyleUnderline"/>
        </w:rPr>
        <w:t>Understanding China will become a necessity for investing in Asia</w:t>
      </w:r>
      <w:r w:rsidRPr="00F00C0A">
        <w:rPr>
          <w:sz w:val="8"/>
        </w:rPr>
        <w:t xml:space="preserve"> (and beyond). Second, </w:t>
      </w:r>
      <w:r w:rsidRPr="00F00C0A">
        <w:rPr>
          <w:rStyle w:val="Emphasis"/>
        </w:rPr>
        <w:t>as the Asian market gradually “decouples” from the US, and “couples” with China, the diversification benefit for a DM investor will rise</w:t>
      </w:r>
      <w:r w:rsidRPr="00F00C0A">
        <w:rPr>
          <w:sz w:val="8"/>
        </w:rPr>
        <w:t xml:space="preserve">.17 </w:t>
      </w:r>
      <w:r w:rsidRPr="00F00C0A">
        <w:rPr>
          <w:rStyle w:val="StyleUnderline"/>
        </w:rPr>
        <w:t xml:space="preserve">Because of the latter and its good economic fundamentals, we continue to hold a constructive view on Asia over the long run, </w:t>
      </w:r>
      <w:r w:rsidRPr="00F00C0A">
        <w:rPr>
          <w:sz w:val="8"/>
        </w:rPr>
        <w:t xml:space="preserve">provided that investors keep a selective mind-set. </w:t>
      </w:r>
    </w:p>
    <w:p w:rsidR="004E0296" w:rsidRPr="00F00C0A" w:rsidRDefault="004E0296" w:rsidP="004E0296">
      <w:pPr>
        <w:pStyle w:val="Heading4"/>
        <w:rPr>
          <w:rFonts w:cs="Times New Roman"/>
        </w:rPr>
      </w:pPr>
      <w:r w:rsidRPr="00F00C0A">
        <w:rPr>
          <w:rFonts w:cs="Times New Roman"/>
        </w:rPr>
        <w:t>The aff allows the US to leverage economic competitiveness against China – US is falling behind now</w:t>
      </w:r>
    </w:p>
    <w:p w:rsidR="004E0296" w:rsidRPr="00F00C0A" w:rsidRDefault="004E0296" w:rsidP="004E0296">
      <w:r w:rsidRPr="00F00C0A">
        <w:t xml:space="preserve">Joseph L.C. </w:t>
      </w:r>
      <w:r w:rsidRPr="00F00C0A">
        <w:rPr>
          <w:rStyle w:val="Style13ptBold"/>
        </w:rPr>
        <w:t>Cheng and</w:t>
      </w:r>
      <w:r w:rsidRPr="00F00C0A">
        <w:t xml:space="preserve"> Daphne </w:t>
      </w:r>
      <w:r w:rsidRPr="00F00C0A">
        <w:rPr>
          <w:rStyle w:val="Style13ptBold"/>
        </w:rPr>
        <w:t xml:space="preserve">Yiu; </w:t>
      </w:r>
      <w:r w:rsidRPr="00F00C0A">
        <w:t>October</w:t>
      </w:r>
      <w:r w:rsidRPr="00F00C0A">
        <w:rPr>
          <w:rStyle w:val="Style13ptBold"/>
        </w:rPr>
        <w:t xml:space="preserve"> 2016 </w:t>
      </w:r>
      <w:r w:rsidRPr="00F00C0A">
        <w:t xml:space="preserve">(Joseph L. C. Cheng (PhD University of Michigan) is a Visiting Professor of International Business at George Washington University and Professor Emeritus of Business Administration at the University of Illinois at Urbana-Champaign. His research focuses on three main areas: (1) innovation, R&amp;D productivity, and international competitiveness; (2) globalization and multinational management; and (3) organizational learning, adaptation, and change. A former elected Chair of the International Management Division at the Academy of Management, he currently serves or has served on the editorial boards of 12 academic journals, including appointments as a consulting editor, reviewer, and special issue editor Daphne Yiu (PhD University of Oklahoma) is Chairperson and Professor in the Department of Management at the Chinese University of Hong Kong. Her research interests lie in corporate and international strategy, strategies in emerging markets and Asia, business groups, corporate governance, and international entrepreneurship. A former elected President of the Asia Academy of Management, she currently serves as a Senior Editor at the Asia Pacific Journal of Management and Journal of World Business and also an editorial board member at the Academy of Management Journal, Journal of Cross-Cultural Management, Journal of Management Studies, Organization Science, and Oxford Research Reviews: Business and Management. “China Business at a Crossroads: Institutions, Innovation, and International Competitiveness” Long Range Planning Volume 49 </w:t>
      </w:r>
      <w:hyperlink r:id="rId19" w:history="1">
        <w:r w:rsidRPr="00F00C0A">
          <w:rPr>
            <w:rStyle w:val="Hyperlink"/>
          </w:rPr>
          <w:t>http://www.sciencedirect.com.proxy.lib.umich.edu/science/article/pii/S0024630116300723?via%3Dihub//)MBA</w:t>
        </w:r>
      </w:hyperlink>
      <w:r w:rsidRPr="00F00C0A">
        <w:t xml:space="preserve"> HBJ</w:t>
      </w:r>
    </w:p>
    <w:p w:rsidR="004E0296" w:rsidRPr="00F00C0A" w:rsidRDefault="004E0296" w:rsidP="004E0296">
      <w:pPr>
        <w:rPr>
          <w:sz w:val="8"/>
        </w:rPr>
      </w:pPr>
      <w:r w:rsidRPr="00F00C0A">
        <w:rPr>
          <w:sz w:val="8"/>
        </w:rPr>
        <w:t xml:space="preserve">Introduction </w:t>
      </w:r>
      <w:r w:rsidRPr="00F00C0A">
        <w:rPr>
          <w:rStyle w:val="StyleUnderline"/>
        </w:rPr>
        <w:t>China</w:t>
      </w:r>
      <w:r w:rsidRPr="00F00C0A">
        <w:rPr>
          <w:sz w:val="8"/>
        </w:rPr>
        <w:t xml:space="preserve"> currently </w:t>
      </w:r>
      <w:r w:rsidRPr="00F00C0A">
        <w:rPr>
          <w:rStyle w:val="StyleUnderline"/>
        </w:rPr>
        <w:t>has</w:t>
      </w:r>
      <w:r w:rsidRPr="00F00C0A">
        <w:rPr>
          <w:sz w:val="8"/>
        </w:rPr>
        <w:t xml:space="preserve"> the fastest passenger train on earth, the largest growing middle-class for consumer products, and </w:t>
      </w:r>
      <w:r w:rsidRPr="00F00C0A">
        <w:rPr>
          <w:rStyle w:val="StyleUnderline"/>
        </w:rPr>
        <w:t>the greatest potential to challenge the economic, political, and technological dominance of the West</w:t>
      </w:r>
      <w:r w:rsidRPr="00F00C0A">
        <w:rPr>
          <w:sz w:val="8"/>
        </w:rPr>
        <w:t xml:space="preserve">. It is also the one country that the world needs to know more about in order to understand and anticipate her global and regional impact. With its current population of 1.3 billion and an economic growth rate of between seven and ten percent over the past 35 years, </w:t>
      </w:r>
      <w:r w:rsidRPr="00F00C0A">
        <w:rPr>
          <w:rStyle w:val="Emphasis"/>
        </w:rPr>
        <w:t>China has recently surpassed the United States to become the world’s largest economy based on purchasing power parity as well as the top destination for foreign direct investment</w:t>
      </w:r>
      <w:r w:rsidRPr="00F00C0A">
        <w:rPr>
          <w:sz w:val="8"/>
        </w:rPr>
        <w:t xml:space="preserve"> (Tung, 2016). </w:t>
      </w:r>
      <w:r w:rsidRPr="00F00C0A">
        <w:rPr>
          <w:rStyle w:val="StyleUnderline"/>
        </w:rPr>
        <w:t>These accomplishments are largely the result of the many institutional changes that have taken place within the country, including major economic</w:t>
      </w:r>
      <w:r w:rsidRPr="00F00C0A">
        <w:rPr>
          <w:sz w:val="8"/>
        </w:rPr>
        <w:t xml:space="preserve">, political, </w:t>
      </w:r>
      <w:r w:rsidRPr="00F00C0A">
        <w:rPr>
          <w:rStyle w:val="StyleUnderline"/>
        </w:rPr>
        <w:t>and technological reforms</w:t>
      </w:r>
      <w:r w:rsidRPr="00F00C0A">
        <w:rPr>
          <w:sz w:val="8"/>
        </w:rPr>
        <w:t xml:space="preserve"> all </w:t>
      </w:r>
      <w:r w:rsidRPr="00F00C0A">
        <w:rPr>
          <w:rStyle w:val="StyleUnderline"/>
        </w:rPr>
        <w:t>done within the confines of a one-party rule system</w:t>
      </w:r>
      <w:r w:rsidRPr="00F00C0A">
        <w:rPr>
          <w:sz w:val="8"/>
        </w:rPr>
        <w:t xml:space="preserve">. While these institutional changes have helped transformed China’s economy, will they be sufficient to enable the country to compete successfully in the future, particularly in the new innovation-driven global economy? If not, what other changes would be required for China’s long-term sustainability? The purpose of this special issue is to provide a forum for strategy and international business scholars to examine the changing institutions in China and their impact on China business from two perspectives: (1) foreign firms seeking to invest in China, and (2) Chinese firms seeking to expand internationally. Four papers are presented here, which were selected from over 50 submissions by scholars around the world. Two of the papers report an empirical study, one concerning foreign firms establishing R&amp;D centers in China and the other about Chinese firms acquiring assets overseas. The other two papers are commentaries providing a critical analysis of China’s institutions and other aspects of the society as they relate to the country’s economic past, present, and future. A brief summary of the four papers follows. Institutions and China business In the lead article, “The Transformation of China: Effects of the Institutional Environment on Business Actions,” Hitt and Xu (2016) provide an overview of some of the major institutional changes that have taken place in China and examine their influence on the behaviors of local and foreign firms. These changes include transitioning from a centrally-planned to http://dx.doi.org/10.1016/j.lrp.2016.07.006 0024-6301/© 2016 Elsevier Ltd. All rights reserved. Long Range Planning 49 (2016) 584–588 Contents lists available at ScienceDirect Long Range Planning journal homepage: http://www.elsevier.com/locate/lrp a market-based economy through marketization, liberalization and privatization with corresponding reforms in the political, legal and regulatory structures. Examples of the latter are new property rights laws enacted in the late 1990s, along with the official recognition and sanctioning of entrepreneurial activities in the early 2000s. </w:t>
      </w:r>
      <w:r w:rsidRPr="00F00C0A">
        <w:rPr>
          <w:rStyle w:val="StyleUnderline"/>
        </w:rPr>
        <w:t>More recently, there have been significant changes made in regulations helping to improve i</w:t>
      </w:r>
      <w:r w:rsidRPr="00F00C0A">
        <w:rPr>
          <w:sz w:val="8"/>
        </w:rPr>
        <w:t xml:space="preserve">ntellectual </w:t>
      </w:r>
      <w:r w:rsidRPr="00F00C0A">
        <w:rPr>
          <w:rStyle w:val="StyleUnderline"/>
        </w:rPr>
        <w:t>p</w:t>
      </w:r>
      <w:r w:rsidRPr="00F00C0A">
        <w:rPr>
          <w:sz w:val="8"/>
        </w:rPr>
        <w:t xml:space="preserve">roperty </w:t>
      </w:r>
      <w:r w:rsidRPr="00F00C0A">
        <w:rPr>
          <w:rStyle w:val="StyleUnderline"/>
        </w:rPr>
        <w:t xml:space="preserve">protection, corporate governance, and oversight </w:t>
      </w:r>
      <w:r w:rsidRPr="00F00C0A">
        <w:rPr>
          <w:sz w:val="8"/>
        </w:rPr>
        <w:t xml:space="preserve">of the Chinese stock market operations. As noted by Hitt and Xu, while these formal institutional changes are all designed to support and enhance China business, both for foreign firms operating in China and Chinese firms competing internationally, their effectiveness has been hampered by weak and/or inconsistent enforcement at home. Furthermore, successful implementation of these institutional changes requires the development of corresponding social norms and mindsets that are compatible with and reinforce the new institutional arrangements. Currently, such </w:t>
      </w:r>
      <w:r w:rsidRPr="00F00C0A">
        <w:rPr>
          <w:rStyle w:val="StyleUnderline"/>
        </w:rPr>
        <w:t xml:space="preserve">informal institutional changes are either lacking or slow coming, resulting in a substantial gap between the “officially prescribed” and “socially operating” realities. </w:t>
      </w:r>
      <w:r w:rsidRPr="00F00C0A">
        <w:rPr>
          <w:sz w:val="8"/>
        </w:rPr>
        <w:t xml:space="preserve">Looking ahead, as China continues to further develop its formal institutions and align them with corresponding changes in the informal institutions, the country should become even more attractive to foreign firms seeking investment opportunities. Such development will also benefit Chinese firms competing in the global marketplace, as they become more competent in business management from learning through joint ventures with foreign firms and accumulated knowledge from operating internationally. The second article by Holmes et al. (2016), “The Effects of Location and MNC Attributes on MNCs’ Establishment of Foreign R&amp;D Centers: Evidence from China,” is an empirical study of factors that affect decisions by foreign firms to establish R&amp;D centers in China. As noted by the authors, such investment is a win-win for both the foreign firm and the host country. Benefits include helping the foreign firm to develop a worldwide learning and innovation capability and the host country to upgrade its technological capability through spillover effects, among others (Cheng and Bolon, 1993; Cheng and Rhee, 2002). Currently, there are more than 1600 foreign R&amp;D centers in China conducting a range of R&amp;D operations including new product and technology development for local or global markets, with many Chinese personnel working in high-paying engineering and technology-related jobs. As reported by the authors, their study found that target industry growth, intellectual property protection, and industry investment in innovation have significant effects on foreign firms’ decision to establish R&amp;D centers in China. High industry growth and strong property protection both have a positive effect on foreign R&amp;D investment. The effect of industry innovation investment, however, varies according to the level of intellectual property protection. At low levels of protection, industry innovation investment has a negative effect on foreign R&amp;D investment due to higher expropriation risks. This negative effect weakens as intellectual protection increases, and moves in the direction of turning into a positive effect at high levels of protection. Additionally, the study found that foreign firms’ experience in China helps compensate for weak intellectual property protection in making foreign R&amp;D investment decisions. These findings are significant in suggesting that continued economic growth and enhancement in intellectual property protection will both be needed in the future to attract a continuous and greater inflow of foreign R&amp;D investment to China. While in recent years China has greatly increased its R&amp;D expenditures in both the industry and university sectors, such investment will not help attract foreign firms to establish R&amp;D centers in China until there is sufficient intellectual property protection in place. The latter would require not only formal institutional changes in enacting new laws and regulations, but also the development of informal institutions including new mindsets and societal values that are supportive of intellectual property protection and lead people to behave accordingly. In the third article, “Why are Chinese Firms not Financially Competitive in Cross-Border Acquisitions: The Role of State Ownership,” Guo et al. (2016) investigated the effect of state ownership on the premiums that Chinese firms pay when acquiring assets overseas. Their study was motivated by existing evidence that firms from emerging economies, including those from China, often pay very high “acquisition premiums” that are well above the average premiums paid by U.S. acquirers. If not corrected, such practice will in the long run threaten the underlying financial health and profitability of Chinese firms competing internationally. Drawing from the economics and international business literatures, the authors developed a theoretical explanation for the high premiums paid and applied it to the case of Chinese firms doing acquisitions overseas. Their findings support the hypothesized effect of state ownership and show that the premiums paid were even higher for acquisitions (a) made in developed vs. developing nations and (b) by subsidiaries of state-owned firms that were privately owned vs. subsidiaries with state ownership. They also found that the acquisition premiums were higher in the energy, manufacturing, and natural resource industries that have strategic importance to China. As noted by the authors, state-owned enterprises (SOEs) from China have multiple objectives in making decisions on cross-border acquisitions. Unlike privately-owned firms, SOEs are branches of the Chinese government and thus need to consider national-political interests and societal welfare in addition to profit. Furthermore, because SOEs have privileged access to financial support from governments and are often less efficient in terms of corporate financial management, they are not as concerned as other firms in spending extra money to achieve their desired objectives. While such behavior (e.g., paying very high acquisition premiums) may seem irrational to Western observers, it is perfectly acceptable to the Chinese government who is the owner and controller of the SOEs involved. This also explains why few Western firms have out-bid Chinese SOEs in cross-border acquisitions when approaching it from a purely business perspective, as mentioned in the article. The final article by Tung (2016), “Opportunities and Challenges Ahead of China’s ‘New Normal’,” focuses on the future of China business and identifies a set of opportunities and challenges to China’s long-term sustainability, particularly as they Editorial / Long Range Planning 49 (2016) 584–588 585 affect foreign firms’ decision to invest in the country. </w:t>
      </w:r>
      <w:r w:rsidRPr="00F00C0A">
        <w:rPr>
          <w:rStyle w:val="StyleUnderline"/>
        </w:rPr>
        <w:t>Opportunities include: China’s involvement in forming and promoting regional economic integration through free trade agreements with countries in the Asia-Pacific; use of its sizable foreign reserves to finance development at home and abroad including the establishment of the</w:t>
      </w:r>
      <w:r w:rsidRPr="00F00C0A">
        <w:rPr>
          <w:sz w:val="8"/>
        </w:rPr>
        <w:t xml:space="preserve"> </w:t>
      </w:r>
      <w:r w:rsidRPr="00F00C0A">
        <w:rPr>
          <w:rStyle w:val="StyleUnderline"/>
        </w:rPr>
        <w:t>A</w:t>
      </w:r>
      <w:r w:rsidRPr="00F00C0A">
        <w:rPr>
          <w:sz w:val="8"/>
        </w:rPr>
        <w:t xml:space="preserve">sian </w:t>
      </w:r>
      <w:r w:rsidRPr="00F00C0A">
        <w:rPr>
          <w:rStyle w:val="StyleUnderline"/>
        </w:rPr>
        <w:t>I</w:t>
      </w:r>
      <w:r w:rsidRPr="00F00C0A">
        <w:rPr>
          <w:sz w:val="8"/>
        </w:rPr>
        <w:t xml:space="preserve">nfrastructure </w:t>
      </w:r>
      <w:r w:rsidRPr="00F00C0A">
        <w:rPr>
          <w:rStyle w:val="StyleUnderline"/>
        </w:rPr>
        <w:t>I</w:t>
      </w:r>
      <w:r w:rsidRPr="00F00C0A">
        <w:rPr>
          <w:sz w:val="8"/>
        </w:rPr>
        <w:t xml:space="preserve">nvestment </w:t>
      </w:r>
      <w:r w:rsidRPr="00F00C0A">
        <w:rPr>
          <w:rStyle w:val="StyleUnderline"/>
        </w:rPr>
        <w:t>B</w:t>
      </w:r>
      <w:r w:rsidRPr="00F00C0A">
        <w:rPr>
          <w:sz w:val="8"/>
        </w:rPr>
        <w:t xml:space="preserve">ank; </w:t>
      </w:r>
      <w:r w:rsidRPr="00F00C0A">
        <w:rPr>
          <w:rStyle w:val="StyleUnderline"/>
        </w:rPr>
        <w:t>and upgrading of its people’s science and technology skills through massive R&amp;D spending</w:t>
      </w:r>
      <w:r w:rsidRPr="00F00C0A">
        <w:rPr>
          <w:sz w:val="8"/>
        </w:rPr>
        <w:t xml:space="preserve">. Challenges include: ageing of China’s population and the resulting decline in productivity; institutional weakness, corruption, and growing income inequality which fuel social discontent and slow economic growth; and increased economic nationalism and newfound confidence on the world stage as manifested in China’s recent more aggressive behaviors in dealing with foreign firms operating in the country, as those mentioned in the article. According to the author, the three identified opportunities will open up new avenues for foreign firms to profit from their investment in China, including using China for “reverse innovation” and also as a springboard to enter other markets that are part of the new regional alliances such as those in the ASEAN, Central and South Asia, as well as the Middle/Near East. As for the challenges, they will all make China business more difficult and less profitable for both foreign and domestic firms. Among the three, the most troubling is the increased economic nationalism and newfound confidence on the world stage; they have the potential of making China a less desirable place for foreign firms to do business and also creating hostility and resentment from other countries toward Chinese firms seeking to expand overseas. China business in an innovation economy Abundant cheap labor, low operating costs, lax government regulations, and rapid economic growth with a population of over a billion have been among the major reasons why foreign firms seek to invest and conduct business in China. These are also some of the factors that provide a home-based advantage for Chinese firms to compete in overseas markets (Child and Rodrigues, 2005; Luo et al., 2010). As the world economy becomes increasingly innovation- rather than efficiencydriven, how would this affect China business as it relates to both foreign and domestic firms? For the foreign firms, China business has traditionally concentrated on conducting low-cost manufacturing of products in China for export back home and/or for sales in other world markets. </w:t>
      </w:r>
      <w:r w:rsidRPr="00F00C0A">
        <w:rPr>
          <w:rStyle w:val="StyleUnderline"/>
        </w:rPr>
        <w:t>More recently, as China’s economy becomes more developed and its consumers become more affluent, foreign firms started treating China as a major market for revenue generation. Some have also started doing R&amp;D in the country, with aims to develop customized products for local consumers and also to leverage these products through “reverse innovation” for sales</w:t>
      </w:r>
      <w:r w:rsidRPr="00F00C0A">
        <w:rPr>
          <w:sz w:val="8"/>
        </w:rPr>
        <w:t xml:space="preserve"> in other world markets (Holmes et al., 2016; Tung, 2016). As the labor and other operating costs in China have increased substantially in the last decade (Morris, 2015), many foreign firms are now considering moving their China-based manufacturing to less expensive locations such as Vietnam and other less-developed countries. As </w:t>
      </w:r>
      <w:r w:rsidRPr="00F00C0A">
        <w:rPr>
          <w:rStyle w:val="StyleUnderline"/>
        </w:rPr>
        <w:t>economic competition shifts from efficiency to innovation</w:t>
      </w:r>
      <w:r w:rsidRPr="00F00C0A">
        <w:rPr>
          <w:sz w:val="8"/>
        </w:rPr>
        <w:t xml:space="preserve">, firms need to develop new ideas (products, services, technology, business models, etc.) with high value-add, or apply existing ideas in new and better ways to gain an advantage over competitors. To do this, </w:t>
      </w:r>
      <w:r w:rsidRPr="00F00C0A">
        <w:rPr>
          <w:rStyle w:val="StyleUnderline"/>
        </w:rPr>
        <w:t>they need to invest heavily in R&amp;D and hire employees who are creative and self-motivated to challenge the status quo and generate new ideas for improvement</w:t>
      </w:r>
      <w:r w:rsidRPr="00F00C0A">
        <w:rPr>
          <w:sz w:val="8"/>
        </w:rPr>
        <w:t xml:space="preserve">. While most innovations in the commercial sector are of an incremental nature for small gains, the highly successful companies such as Apple and Google (now Alphabet) know the importance of investing in cutting-edge R&amp;D to develop disruptive (Christensen et al., 2015) and/or breakthrough innovations (Gassmann et al., 2010) for big payoffs. </w:t>
      </w:r>
    </w:p>
    <w:p w:rsidR="004E0296" w:rsidRPr="00F00C0A" w:rsidRDefault="004E0296" w:rsidP="004E0296">
      <w:pPr>
        <w:pStyle w:val="Heading4"/>
        <w:rPr>
          <w:rFonts w:cs="Times New Roman"/>
        </w:rPr>
      </w:pPr>
      <w:r w:rsidRPr="00F00C0A">
        <w:rPr>
          <w:rFonts w:cs="Times New Roman"/>
        </w:rPr>
        <w:t>Its zero sum – china is taking control of tech markets and innovation but US expansion ruins that</w:t>
      </w:r>
    </w:p>
    <w:p w:rsidR="004E0296" w:rsidRPr="00F00C0A" w:rsidRDefault="004E0296" w:rsidP="004E0296">
      <w:r w:rsidRPr="00F00C0A">
        <w:t xml:space="preserve">Robert D. </w:t>
      </w:r>
      <w:r w:rsidRPr="00F00C0A">
        <w:rPr>
          <w:rStyle w:val="Style13ptBold"/>
        </w:rPr>
        <w:t>Atkinson 4-26-</w:t>
      </w:r>
      <w:r w:rsidRPr="00F00C0A">
        <w:t xml:space="preserve">2017 President Information Technology and Innovation Foundation “Testimony of Robert D. Atkinson President Information Technology and Innovation Foundation Before the House Committee on Foreign Affairs Subcommittee on Asia and the Pacific Hearing on China’s Technological Rise: Challenges to U.S. Innovation and Security” </w:t>
      </w:r>
      <w:hyperlink r:id="rId20" w:history="1">
        <w:r w:rsidRPr="00F00C0A">
          <w:rPr>
            <w:rStyle w:val="Hyperlink"/>
          </w:rPr>
          <w:t>http://www2.itif.org/2017-testimony-foreign-affairs-committee-china.pdf//)MBA</w:t>
        </w:r>
      </w:hyperlink>
      <w:r w:rsidRPr="00F00C0A">
        <w:t xml:space="preserve"> HBJ</w:t>
      </w:r>
    </w:p>
    <w:p w:rsidR="004E0296" w:rsidRPr="00F00C0A" w:rsidRDefault="004E0296" w:rsidP="004E0296">
      <w:pPr>
        <w:rPr>
          <w:sz w:val="8"/>
        </w:rPr>
      </w:pPr>
      <w:r w:rsidRPr="00F00C0A">
        <w:rPr>
          <w:rStyle w:val="StyleUnderline"/>
        </w:rPr>
        <w:t>Why Chinese Innovation Mercantilism Matters Chinese trade imbalances have generated a significant deleterious impact on U.S. employment and output, particularly in manufacturing.</w:t>
      </w:r>
      <w:r w:rsidRPr="00F00C0A">
        <w:rPr>
          <w:sz w:val="8"/>
        </w:rPr>
        <w:t xml:space="preserve"> For example, Justin Pierce of the Federal Reserve Board of Governors and Peter Schott of the Yale School of Management link PNTR (permanent trade relations) with China in 2000 with “the sharp decline in U.S. manufacturing employment beginning in 2001.”1 MIT economists David Autor, David Dorn, and Gordon Hanson estimate that the United States lost 982,000 manufacturing jobs between 2000 and 2007 because of Chinese import competition.2 ITIF has found that when U.S. manufacturing output growth is accurately measured, it becomes clear that the growing overall U.S. trade deficit was responsible for almost two-thirds of jobs lost in the 2000s (e.g., approximately 3.8 million jobs), with a significant share of this the result of unbalanced trade with China.3 4 But the challenge regarding Chinese mercantilism going forward is different than it was over the last 15 years. That challenge was largely to U.S. low- and mid-tech manufacturing, where Chinese policies hollowed out traditional U.S. manufacturing. The current and emerging challenge will be around </w:t>
      </w:r>
      <w:r w:rsidRPr="00F00C0A">
        <w:rPr>
          <w:rStyle w:val="StyleUnderline"/>
        </w:rPr>
        <w:t>advanced industries</w:t>
      </w:r>
      <w:r w:rsidRPr="00F00C0A">
        <w:rPr>
          <w:sz w:val="8"/>
        </w:rPr>
        <w:t xml:space="preserve"> that the United States currently leads or holds strong global positions in, because those </w:t>
      </w:r>
      <w:r w:rsidRPr="00F00C0A">
        <w:rPr>
          <w:rStyle w:val="StyleUnderline"/>
        </w:rPr>
        <w:t>are the industries China is now targeting for dominance</w:t>
      </w:r>
      <w:r w:rsidRPr="00F00C0A">
        <w:rPr>
          <w:sz w:val="8"/>
        </w:rPr>
        <w:t xml:space="preserve">. I urge you to consider what a world would look like in 15 years where U.S. technology jobs in industries as diverse as aerospace, chemicals, computers, instruments, motor vehicles, medical equipment, pharmaceuticals, semiconductors, and software and Internet are significantly reduced due to Chinese policies focused on gaining global market share in those industries. It is important to understand that the challenge to America’s leadership in technology-based industries is much different than the process of losing more commodity-based, low-skilled industries to China in the 2000s. If, for example, the value of the dollar were to fall significantly related to the yuan, it is certainly possible that America could regain a not-insignificant share of the production lost to China in the 2000s in industries like textiles and apparel, furniture, metal parts, and other similar low- and medium-value added products. Companies could simply buy machines, set up factories, and restart production in the United States. But if America’s technology base was substantially lost, no adjustment of currency decline could bring it back because national strength in technology industries is based less on cost and more on a complex array of competencies at the firm- and ecosystem-level. For example, a firm could not simply buy some semiconductor equipment and start cranking out chips. To do that would require not just machines but deep and complex tacit knowledge embedded in the firm in workers from the shop floor to research and development (R&amp;D) scientists coupled with an innovation ecosystem (universities training the right talent, a network of suppliers of materials, etc.). Once those capabilities are lost, they are essentially gone, and are very difficult to resurrect. There is an additional reason why losing advanced tech industries is more problematic. Most technologybased industries have high barriers to entry. In contrast to the t-shirt industry where entry largely requires just capital to buy sewing machines and build a factory, entry into innovation-based industries requires not just physical capital but also intellectual capital. In an industry like semiconductors, for example, firms spend hundreds of millions, if not billions of dollars, developing technical capabilities to enable production. Producing the first chip of a particular generation is incredibly expensive because of the amount of R&amp;D involved. Producing the second chip is much cheaper because only the material and labor costs are involved. In this sense, fixed costs are extremely high, but marginal costs are low; close to zero in the case of software. </w:t>
      </w:r>
      <w:r w:rsidRPr="00F00C0A">
        <w:rPr>
          <w:rStyle w:val="StyleUnderline"/>
        </w:rPr>
        <w:t>In these kind of innovation industries losing market share to unfairly competing firms supported by their innovation mercantilist governments means two things. First, sales fall. This is true because global sales are largely fixed</w:t>
      </w:r>
      <w:r w:rsidRPr="00F00C0A">
        <w:rPr>
          <w:sz w:val="8"/>
        </w:rPr>
        <w:t xml:space="preserve"> (there is only so much demand for semiconductors or jet airplanes), </w:t>
      </w:r>
      <w:r w:rsidRPr="00F00C0A">
        <w:rPr>
          <w:rStyle w:val="StyleUnderline"/>
        </w:rPr>
        <w:t xml:space="preserve">and if a </w:t>
      </w:r>
      <w:r w:rsidRPr="00F00C0A">
        <w:rPr>
          <w:sz w:val="8"/>
        </w:rPr>
        <w:t>mercantilistsupported</w:t>
      </w:r>
      <w:r w:rsidRPr="00F00C0A">
        <w:rPr>
          <w:rStyle w:val="StyleUnderline"/>
        </w:rPr>
        <w:t xml:space="preserve"> competitor gains global market share, the market-based competitor loses market share.</w:t>
      </w:r>
      <w:r w:rsidRPr="00F00C0A">
        <w:rPr>
          <w:sz w:val="8"/>
        </w:rPr>
        <w:t xml:space="preserve"> Moreover, that firm’s revenues go down much more than its costs. Second, because profits decline more than sales, it is now more difficult for the market-based innovator to reinvest revenues in the next generation of products or services, meaning that the mercantilist-supported entrant has an advantage in the next generation of products. This can lead to a death spiral whereby the market-based leader can lose complete market share. Thus, the loss of advanced tech industries has two major negative impacts on the U.S. economy. The first is on prosperity, as the average wage in these industries is approximately 75 percent higher than overall U.S. 5 wages. The second is on national security and the defense industrial base. U.S. global defense leadership is based not principally on the size of our nation or on the amount of money America spends on defense; it is based first and foremost on U.S. technology leadership. Our service men and women go into any conflict with the advantage of fielding technologically superior weapons systems. But that advantage depends on the U.S. economy having global technological superiority, not just in defense-specific technologies but also in a wide array of dual-use technologies. To the extent the United States continues to lose technological capabilities to China, U.S. technological advantage in defense over China will diminish, if not evaporate, as U.S. capabilities whither and Chinese ones strengthen. The Goals of Chinese Innovation Mercantilism In 2015, Chinese President Xi Jinping unabashedly trumpeted a goal of making China the “master of its own technologies.”4 China’s arrival at that point resulted from the evolution of Chinese economic policy over the past two decades. Up to the mid-2000s, China’s economic development strategy sought principally to attract foreign direct investment (FDI) and to induce foreign multinational corporations to shift production to China.5 It used an array of unfair tactics to achieve that goal, including systemic currency manipulation, massive subsidies to firms to move production to China, and limits on imports. That strategy changed in 2006 as </w:t>
      </w:r>
      <w:r w:rsidRPr="00F00C0A">
        <w:rPr>
          <w:rStyle w:val="StyleUnderline"/>
        </w:rPr>
        <w:t>China</w:t>
      </w:r>
      <w:r w:rsidRPr="00F00C0A">
        <w:rPr>
          <w:sz w:val="8"/>
        </w:rPr>
        <w:t xml:space="preserve"> </w:t>
      </w:r>
      <w:r w:rsidRPr="00F00C0A">
        <w:rPr>
          <w:rStyle w:val="StyleUnderline"/>
        </w:rPr>
        <w:t>moved</w:t>
      </w:r>
      <w:r w:rsidRPr="00F00C0A">
        <w:rPr>
          <w:sz w:val="8"/>
        </w:rPr>
        <w:t xml:space="preserve"> </w:t>
      </w:r>
      <w:r w:rsidRPr="00F00C0A">
        <w:rPr>
          <w:rStyle w:val="StyleUnderline"/>
        </w:rPr>
        <w:t>to a</w:t>
      </w:r>
      <w:r w:rsidRPr="00F00C0A">
        <w:rPr>
          <w:sz w:val="8"/>
        </w:rPr>
        <w:t xml:space="preserve"> “China Inc.” </w:t>
      </w:r>
      <w:r w:rsidRPr="00F00C0A">
        <w:rPr>
          <w:rStyle w:val="Emphasis"/>
        </w:rPr>
        <w:t>development model of indigenous innovation which focused on helping Chinese firms, especially those in advanced, innovation-based industries, often at the expense of foreign firms.</w:t>
      </w:r>
      <w:r w:rsidRPr="00F00C0A">
        <w:rPr>
          <w:sz w:val="8"/>
        </w:rPr>
        <w:t xml:space="preserve"> Marking the shift was a seminal document called the “National Medium- and Long-term Program for Science and Technology Development (2006-2020),” the so-called “MLP,” which called on China to master 402 core technologies, everything from intelligent automobiles to integrated circuits and high-performance computers. The MLP essentially announced that modern </w:t>
      </w:r>
      <w:r w:rsidRPr="00F00C0A">
        <w:rPr>
          <w:rStyle w:val="StyleUnderline"/>
        </w:rPr>
        <w:t>Chinese economic strategy sought absolute advantage across virtually all advanced technology industries.</w:t>
      </w:r>
      <w:r w:rsidRPr="00F00C0A">
        <w:rPr>
          <w:sz w:val="8"/>
        </w:rPr>
        <w:t xml:space="preserve"> It fundamentally rejected the notion of comparative advantage— which holds that nations should specialize in the production of products or services at which they are the most efficient and trade for the rest. Instead, China wishes to dominate in production of both advanced technology products such as airplanes, semiconductors, and pharmaceuticals and commodity manufacturing. Chinese policymakers wish to autarkically supply Chinese markets for advanced technology products with their own production while still benefitting from unfettered access to global markets for their technology exports and foreign direct investment. In recent years, Chinese President Xi Jinping has doubled down on this approach, through new promulgations such as the “Made in China 2025 Strategy, the 13th Five-Year Plan for Science and Technology”, the “13th Five-Year Plan for National Informatization,” and “The National Cybersecurity Strategy,” among other policies. The “Made in China 2025 Strategy,” for instance, calls for 70 percent local content in manufacturing components in China, while policies enumerated in documents such as the “13th Five-Year Plan for National Informatization and The National Cybersecurity Strategy” effectively deny access to U.S. enterprises seeking to compete in emerging ICT industries such as cloud computing in China. The “National Cybersecurity Strategy” further outlines a goal for China to become a strong cyber power by 2020, and that includes mastering core technologies, many of which the United States is currently the international 6 leader in, such as operating systems, integrated circuits, big data, cloud computing, large scale software services, the Internet of Things, 5G wireless systems, etc., as the country increasingly pursues a strategy of shutting out foreign competitors in the interest of advantaging domestic industries. As the Mercator Institute for China Studies in Germany writes in its report, “Made in China 2025: The Making of a High-Tech Superpower and Consequences for Industrial Countries,” “Made in China 2025 in its current form [means that] </w:t>
      </w:r>
      <w:r w:rsidRPr="00F00C0A">
        <w:rPr>
          <w:rStyle w:val="StyleUnderline"/>
        </w:rPr>
        <w:t>China’s leadership systematically intervenes in domestic markets so as to benefit and facilitate the economic dominance of Chinese enterprises and to disadvantage foreign competitors</w:t>
      </w:r>
      <w:r w:rsidRPr="00F00C0A">
        <w:rPr>
          <w:sz w:val="8"/>
        </w:rPr>
        <w:t xml:space="preserve">.”6 And as discussed below, the Chinese government is also targeting semiconductors. Thus, it’s no exaggeration to suggest that, </w:t>
      </w:r>
      <w:r w:rsidRPr="00F00C0A">
        <w:rPr>
          <w:rStyle w:val="StyleUnderline"/>
        </w:rPr>
        <w:t>without</w:t>
      </w:r>
      <w:r w:rsidRPr="00F00C0A">
        <w:rPr>
          <w:sz w:val="8"/>
        </w:rPr>
        <w:t xml:space="preserve"> aggressive </w:t>
      </w:r>
      <w:r w:rsidRPr="00F00C0A">
        <w:rPr>
          <w:rStyle w:val="StyleUnderline"/>
        </w:rPr>
        <w:t>action</w:t>
      </w:r>
      <w:r w:rsidRPr="00F00C0A">
        <w:rPr>
          <w:sz w:val="8"/>
        </w:rPr>
        <w:t xml:space="preserve">, the </w:t>
      </w:r>
      <w:r w:rsidRPr="00F00C0A">
        <w:rPr>
          <w:rStyle w:val="StyleUnderline"/>
        </w:rPr>
        <w:t>U</w:t>
      </w:r>
      <w:r w:rsidRPr="00F00C0A">
        <w:rPr>
          <w:sz w:val="8"/>
        </w:rPr>
        <w:t xml:space="preserve">nited </w:t>
      </w:r>
      <w:r w:rsidRPr="00F00C0A">
        <w:rPr>
          <w:rStyle w:val="StyleUnderline"/>
        </w:rPr>
        <w:t>S</w:t>
      </w:r>
      <w:r w:rsidRPr="00F00C0A">
        <w:rPr>
          <w:sz w:val="8"/>
        </w:rPr>
        <w:t>tates m</w:t>
      </w:r>
      <w:r w:rsidRPr="00F00C0A">
        <w:rPr>
          <w:rStyle w:val="StyleUnderline"/>
        </w:rPr>
        <w:t xml:space="preserve">ay face a world within two decades </w:t>
      </w:r>
      <w:r w:rsidRPr="00F00C0A">
        <w:rPr>
          <w:sz w:val="8"/>
        </w:rPr>
        <w:t xml:space="preserve">years </w:t>
      </w:r>
      <w:r w:rsidRPr="00F00C0A">
        <w:rPr>
          <w:rStyle w:val="StyleUnderline"/>
        </w:rPr>
        <w:t>where</w:t>
      </w:r>
      <w:r w:rsidRPr="00F00C0A">
        <w:rPr>
          <w:sz w:val="8"/>
        </w:rPr>
        <w:t xml:space="preserve"> U.S. </w:t>
      </w:r>
      <w:r w:rsidRPr="00F00C0A">
        <w:rPr>
          <w:rStyle w:val="StyleUnderline"/>
        </w:rPr>
        <w:t>jobs</w:t>
      </w:r>
      <w:r w:rsidRPr="00F00C0A">
        <w:rPr>
          <w:sz w:val="8"/>
        </w:rPr>
        <w:t xml:space="preserve"> in industries as diverse as semiconductors, computers, biopharmaceuticals, aerospace, Internet, digital media, and automobiles </w:t>
      </w:r>
      <w:r w:rsidRPr="00F00C0A">
        <w:rPr>
          <w:rStyle w:val="StyleUnderline"/>
        </w:rPr>
        <w:t>are</w:t>
      </w:r>
      <w:r w:rsidRPr="00F00C0A">
        <w:rPr>
          <w:sz w:val="8"/>
        </w:rPr>
        <w:t xml:space="preserve"> significantly </w:t>
      </w:r>
      <w:r w:rsidRPr="00F00C0A">
        <w:rPr>
          <w:rStyle w:val="Emphasis"/>
        </w:rPr>
        <w:t>reduced due to Chinese policies unabashedly targeting</w:t>
      </w:r>
      <w:r w:rsidRPr="00F00C0A">
        <w:rPr>
          <w:sz w:val="8"/>
        </w:rPr>
        <w:t xml:space="preserve"> domestic and global </w:t>
      </w:r>
      <w:r w:rsidRPr="00F00C0A">
        <w:rPr>
          <w:rStyle w:val="Emphasis"/>
        </w:rPr>
        <w:t>market share</w:t>
      </w:r>
      <w:r w:rsidRPr="00F00C0A">
        <w:rPr>
          <w:sz w:val="8"/>
        </w:rPr>
        <w:t xml:space="preserve"> in those industries. </w:t>
      </w:r>
      <w:r w:rsidRPr="00F00C0A">
        <w:rPr>
          <w:rStyle w:val="StyleUnderline"/>
        </w:rPr>
        <w:t>This</w:t>
      </w:r>
      <w:r w:rsidRPr="00F00C0A">
        <w:rPr>
          <w:sz w:val="8"/>
        </w:rPr>
        <w:t xml:space="preserve"> not only </w:t>
      </w:r>
      <w:r w:rsidRPr="00F00C0A">
        <w:rPr>
          <w:rStyle w:val="StyleUnderline"/>
        </w:rPr>
        <w:t>has</w:t>
      </w:r>
      <w:r w:rsidRPr="00F00C0A">
        <w:rPr>
          <w:sz w:val="8"/>
        </w:rPr>
        <w:t xml:space="preserve"> potentially serious </w:t>
      </w:r>
      <w:r w:rsidRPr="00F00C0A">
        <w:rPr>
          <w:rStyle w:val="StyleUnderline"/>
        </w:rPr>
        <w:t>implications</w:t>
      </w:r>
      <w:r w:rsidRPr="00F00C0A">
        <w:rPr>
          <w:sz w:val="8"/>
        </w:rPr>
        <w:t xml:space="preserve"> </w:t>
      </w:r>
      <w:r w:rsidRPr="00F00C0A">
        <w:rPr>
          <w:rStyle w:val="StyleUnderline"/>
        </w:rPr>
        <w:t>for America’s</w:t>
      </w:r>
      <w:r w:rsidRPr="00F00C0A">
        <w:rPr>
          <w:sz w:val="8"/>
        </w:rPr>
        <w:t xml:space="preserve"> future </w:t>
      </w:r>
      <w:r w:rsidRPr="00F00C0A">
        <w:rPr>
          <w:rStyle w:val="StyleUnderline"/>
        </w:rPr>
        <w:t>economic</w:t>
      </w:r>
      <w:r w:rsidRPr="00F00C0A">
        <w:rPr>
          <w:sz w:val="8"/>
        </w:rPr>
        <w:t xml:space="preserve"> </w:t>
      </w:r>
      <w:r w:rsidRPr="00F00C0A">
        <w:rPr>
          <w:rStyle w:val="StyleUnderline"/>
        </w:rPr>
        <w:t>security</w:t>
      </w:r>
      <w:r w:rsidRPr="00F00C0A">
        <w:rPr>
          <w:sz w:val="8"/>
        </w:rPr>
        <w:t xml:space="preserve">, it has perhaps even more serious implications for America’s national security and military superiority Chinese Innovation Mercantilism Tactics As the Information Technology and Innovation Foundation has documented across a series of reports— including “False Promises: The Yawning Gap Between China’s WTO Commitments and Practices,” “Enough is Enough: Confronting Chinese Innovation Mercantilism,” and “The Worst Innovation Mercantilist Policies of 2016”—China has deployed a vast panoply of innovation mercantilist practices that seek to unfairly advantage Chinese advanced-industry producers over foreign competitors.7 These practices have included forced technology transfer and forced local production as a condition of market access; theft of foreign intellectual property (IP); curtailment and even outright denial of access to Chinese markets in certain sectors; manipulation of technology standards; special benefits for state-owned enterprises; capricious cases to force foreign companies to license technology at a discount; and government-subsidized acquisitions of foreign enterprises. U.S. and foreign enterprises across virtually every advanced technology sector—from aerospace and biotechnology to information and communications technology (ICT) products, Internet, clean energy, and digital media—have been harmed by China’s aggressive use of these types of innovation mercantilist policies. Most of these policies and practices are oriented around one overriding goal: acquiring foreign technology know-how. For Chinese government leaders are well aware that they cannot meet their indigenous innovation objectives on the time scale they have set without aggressively acquiring foreign expertise and knowledge. A principal way Chinese officials attempt to meet this goal is through forced technology transfer. Although China’s World Trade Organization (WTO) accession agreement contains rules forbidding the country from tying foreign direct investment or market access to requirements to transfer technology to the country, it remains commonplace that China requires firms to transfer technology in exchange for being granted the ability to invest, operate, or sell in China.8 As Harvard Business School professors Thomas Hout and Pankaj Ghemawat document in their report “China vs the World: Whose Technology Is It?,” Chinese technology transfer requirements as a condition of market access have affected scores of companies in industries as diverse as aviation, automotive, chemicals, renewable energy, and high-speed rail.9 To be sure, because such 7 conditions contravene China’s WTO commitments, officials are careful not to put such requirements in writing, often resorting to oral communications to pressure foreign firms to transfer technology.10 In 2011, then-U.S. Treasury Secretary Timothy Geithner laid such concerns about China’s technology transfer requirements in the open, stating that “we’re seeing China continue to be very, very aggressive in a strategy they started several decades ago, which goes like this: you want to sell to our country, we want you to come produce here. If you want to come produce here, you need to transfer your technology to us.”11 Indeed, the U.S.-China Business Council’s “2014 China Business Environment Survey” reports that 62 percent of companies had concerns about transferring technology to China, while 20 percent reported that they had been requested to transfer technology to China within the past three years.12 Likewise, a 2012 American Chamber of Commerce in China survey reported that 33 percent of its respondents stated that technology transfer requirements were negatively affecting their businesses.13 Put simply, technology transfer requirements as a condition of doing business in China remain a key pillar of China’s innovation mercantilist strategy. Moreover, over the last five years, China has ratcheted up its demands. Now for many foreign advanced industry companies, doing business in China requires transferring ever-more valuable technology to Chinese joint venture “partners”. In addition, </w:t>
      </w:r>
      <w:r w:rsidRPr="00F00C0A">
        <w:rPr>
          <w:rStyle w:val="StyleUnderline"/>
        </w:rPr>
        <w:t>China’s anti-monopoly law has been designed in a way so the government can use it to force foreign companies to license technology at favorable rates to Chinese firms</w:t>
      </w:r>
      <w:r w:rsidRPr="00F00C0A">
        <w:rPr>
          <w:sz w:val="8"/>
        </w:rPr>
        <w:t xml:space="preserve">. Article 55 states, “This Law is not applicable to undertakings’ conduct in exercise of intellectual property rights pursuant to provisions of laws and administrative regulations relating to intellectual property rights; but this Law is applicable to undertakings’ conduct that eliminates or restricts competition by abusing their intellectual property rights.”14 Yet, for the Chinese government, “abuse” means charging market-based IP licensing fees to Chinese companies. This provision has been used to take legal action against companies whose only “crime” is to be innovative and hold patents. Indeed, the Chinese law allows compulsory licensing of IP by a “dominant” company that refuses to license its IP if access to it is “essential for others to effectively compete and innovate.”15 </w:t>
      </w:r>
      <w:r w:rsidRPr="00F00C0A">
        <w:rPr>
          <w:rStyle w:val="StyleUnderline"/>
        </w:rPr>
        <w:t>And with Chinese courts largely rubber-stamping the government’s dictates, foreign companies have little choice but to comply. All too often, complying means changing their terms of business so that they sell to the Chinese for less and/or transfer even more IP and technology to Chinese-owned companies, often after paying substantial fines</w:t>
      </w:r>
      <w:r w:rsidRPr="00F00C0A">
        <w:rPr>
          <w:sz w:val="8"/>
        </w:rPr>
        <w:t>.16</w:t>
      </w:r>
    </w:p>
    <w:p w:rsidR="004E0296" w:rsidRPr="00F00C0A" w:rsidRDefault="004E0296" w:rsidP="004E0296">
      <w:pPr>
        <w:pStyle w:val="Heading4"/>
        <w:rPr>
          <w:rFonts w:cs="Times New Roman"/>
        </w:rPr>
      </w:pPr>
      <w:r w:rsidRPr="00F00C0A">
        <w:rPr>
          <w:rFonts w:cs="Times New Roman"/>
        </w:rPr>
        <w:t xml:space="preserve">China and india are filling the gap as the US withdraws from economic leadership – that’s key to effective interdependence but the plan ruins that </w:t>
      </w:r>
    </w:p>
    <w:p w:rsidR="004E0296" w:rsidRPr="00F00C0A" w:rsidRDefault="004E0296" w:rsidP="004E0296">
      <w:r w:rsidRPr="00F00C0A">
        <w:t xml:space="preserve">Monish </w:t>
      </w:r>
      <w:r w:rsidRPr="00F00C0A">
        <w:rPr>
          <w:rStyle w:val="Style13ptBold"/>
        </w:rPr>
        <w:t>Tourangbam</w:t>
      </w:r>
      <w:r w:rsidRPr="00F00C0A">
        <w:t xml:space="preserve"> </w:t>
      </w:r>
      <w:r w:rsidRPr="00F00C0A">
        <w:rPr>
          <w:rStyle w:val="Style13ptBold"/>
        </w:rPr>
        <w:t>and</w:t>
      </w:r>
      <w:r w:rsidRPr="00F00C0A">
        <w:t xml:space="preserve"> Pawan </w:t>
      </w:r>
      <w:r w:rsidRPr="00F00C0A">
        <w:rPr>
          <w:rStyle w:val="Style13ptBold"/>
        </w:rPr>
        <w:t>Amin, 5-16</w:t>
      </w:r>
      <w:r w:rsidRPr="00F00C0A">
        <w:t xml:space="preserve">-2017, (Monish Tourangbam is Assistant Professor at the Department of Geopolitics and International Relations, Manipal University based in Karnataka, India Pawan Amin is a Research Scholar at the Centre for East Asian Studies, School of International Studies, Jawaharlal Nehru University, New Delhi "Will China and India Lead The Next Wave of Globalization?," Diplomat, </w:t>
      </w:r>
      <w:hyperlink r:id="rId21" w:history="1">
        <w:r w:rsidRPr="00F00C0A">
          <w:rPr>
            <w:rStyle w:val="Hyperlink"/>
          </w:rPr>
          <w:t>http://thediplomat.com/2017/05/will-china-and-india-lead-the-next-wave-of-globalization///)MBA</w:t>
        </w:r>
      </w:hyperlink>
      <w:r w:rsidRPr="00F00C0A">
        <w:t xml:space="preserve"> HBJ</w:t>
      </w:r>
    </w:p>
    <w:p w:rsidR="004E0296" w:rsidRPr="00F00C0A" w:rsidRDefault="004E0296" w:rsidP="004E0296">
      <w:pPr>
        <w:rPr>
          <w:sz w:val="8"/>
        </w:rPr>
      </w:pPr>
      <w:r w:rsidRPr="00F00C0A">
        <w:rPr>
          <w:sz w:val="8"/>
        </w:rPr>
        <w:t xml:space="preserve">On May 14, while addressing the gathering of 29 heads of state and other high level representatives attending the Belt and Road summit, Chinese President Xi Jinping projected the Belt and Road as a “road of opening up.” He went on to stress that “opening up brings progress while isolation results in backwardness.” Whether this was a jibe at the current protectionist dispensation in the United States or not, Xi did not hold back in comparing the initiative to the Western model of development assistance. While making it clear that China does not intend to interfere in other country’s internal affairs, export its social system or development model, Xi laid out the plan for a new model of win-win cooperation. He also announced new projects in the area of emergency food aid, poverty alleviation, health care and more; areas traditionally the mainstay of development assistance provided by the United States and other western countries. While there remains an ambiguity in the shape of things to come, it is largely acknowledged that </w:t>
      </w:r>
      <w:r w:rsidRPr="00F00C0A">
        <w:rPr>
          <w:rStyle w:val="StyleUnderline"/>
        </w:rPr>
        <w:t xml:space="preserve">Xi’s China has come out of the era of “hide and bide” to an era marked by a “New Type of Great Power Relations,” as Beijing phrases it, when China realizes the “Strong Army Dream.” </w:t>
      </w:r>
      <w:r w:rsidRPr="00F00C0A">
        <w:rPr>
          <w:sz w:val="8"/>
        </w:rPr>
        <w:t xml:space="preserve">In the United States, Donald Trump won the presidency in part on the promise of saving American workers from the onslaught of globalization. He promised to kill the Trans-Pacific Partnership (TPP) and followed-through by withdrawing the United States from the agreement. Meanwhile, </w:t>
      </w:r>
      <w:r w:rsidRPr="00F00C0A">
        <w:rPr>
          <w:rStyle w:val="StyleUnderline"/>
        </w:rPr>
        <w:t>the Chinese president has been championing globalization</w:t>
      </w:r>
      <w:r w:rsidRPr="00F00C0A">
        <w:rPr>
          <w:sz w:val="8"/>
        </w:rPr>
        <w:t xml:space="preserve">. At this year’s World Economic Forum, President Xi said, “Whether you like it or not, the global economy is the big ocean that you cannot escape from. Any attempt to cut off the flow of capital, technologies, products, industries and people between economies, and channel the waters in the ocean back into isolated lakes and creeks is simply not possible. Indeed, it runs counter to the historical trend.” </w:t>
      </w:r>
      <w:r w:rsidRPr="00F00C0A">
        <w:rPr>
          <w:rStyle w:val="Emphasis"/>
        </w:rPr>
        <w:t>Until recently, Western leadership of the globalization era has been taken for granted. So, will the next stage of globalization be led from outside the West, by countries like China and India</w:t>
      </w:r>
      <w:r w:rsidRPr="00F00C0A">
        <w:rPr>
          <w:sz w:val="8"/>
        </w:rPr>
        <w:t xml:space="preserve">? Is this the beginning of the much-debated Asian century, where two Asian countries, outside the Anglo-Saxon world, redefine and reshape the future of globalization? </w:t>
      </w:r>
      <w:r w:rsidRPr="00F00C0A">
        <w:rPr>
          <w:rStyle w:val="Emphasis"/>
        </w:rPr>
        <w:t xml:space="preserve">While the United States under Trump seems to be pulling inward, at least in terms of global economic leadership, China </w:t>
      </w:r>
      <w:r w:rsidRPr="00F00C0A">
        <w:rPr>
          <w:sz w:val="8"/>
        </w:rPr>
        <w:t xml:space="preserve">under Xi </w:t>
      </w:r>
      <w:r w:rsidRPr="00F00C0A">
        <w:rPr>
          <w:rStyle w:val="Emphasis"/>
        </w:rPr>
        <w:t>and India</w:t>
      </w:r>
      <w:r w:rsidRPr="00F00C0A">
        <w:rPr>
          <w:sz w:val="8"/>
        </w:rPr>
        <w:t xml:space="preserve"> under Modi, </w:t>
      </w:r>
      <w:r w:rsidRPr="00F00C0A">
        <w:rPr>
          <w:rStyle w:val="Emphasis"/>
        </w:rPr>
        <w:t>seems more intent than ever to face the brave new world</w:t>
      </w:r>
      <w:r w:rsidRPr="00F00C0A">
        <w:rPr>
          <w:sz w:val="8"/>
        </w:rPr>
        <w:t xml:space="preserve"> .Indian Prime Minister Narendra Modi, speaking at the Raisina Dialogue this year, said, “The world needs India’s sustained rise, as much as India needs the world. Our desire to change our country has an indivisible link with the external world. It is, therefore, only natural that India’s choices at home and our international priorities form part of a seamless continuum.” Do these speeches have any real impact on the way these countries conduct business? For instance, Trump scrapping the TPP and reviewing multilateral trade agreements might signal a retrenchment from global economic leadership and a fillip to his “America First” sloganeering. However, the jobs that the United States has been offshoring to China are on the lower end of the value chain and mostly in assembling products which are designed and made in the United States. Returning these jobs to the United States would either mean convincing American workers to accept lower minimum wages or risk increasing the price of American products, thereby affecting their competitiveness. The real threat to employment in the United States is not China’s labor market, but increasing automation in manufacturing and other sectors. Moreover, as in the case of Apple, it has been proven that U.S. firms gain most out of offshoring low value manufacturing to China. On the other hand, onshoring high value manufacturing jobs, like Samsung’s chip plant for Apple, might provide high wages but does not contribute significantly to reducing unemployment in the market. Thus, U.S. tech and aerospace giants would be the biggest losers in a trade war with China. The question is, whether these companies could lobby successfully for a course correction. On the other hand, </w:t>
      </w:r>
      <w:r w:rsidRPr="00F00C0A">
        <w:rPr>
          <w:rStyle w:val="Emphasis"/>
        </w:rPr>
        <w:t>China has been one of the biggest beneficiaries of globalization. With the support of China’s policy banks and sovereign wealth fund, Chinese firms have been able to outbid competition in the telecom, railways and infrastructure sectors globally.</w:t>
      </w:r>
      <w:r w:rsidRPr="00F00C0A">
        <w:rPr>
          <w:sz w:val="8"/>
        </w:rPr>
        <w:t xml:space="preserve"> High speed railways is one example where foreign companies are finding it difficult to compete with the lucrative financial terms provided by Chinese companies. </w:t>
      </w:r>
      <w:r w:rsidRPr="00F00C0A">
        <w:rPr>
          <w:rStyle w:val="StyleUnderline"/>
        </w:rPr>
        <w:t>China gained expertise in this technology by opening up the sector for foreign investment, preconditioned on technology sharing. In a process which China likes to call “digestion and re-innovation,” it learnt from the technologies of different manufacturers investing in China</w:t>
      </w:r>
      <w:r w:rsidRPr="00F00C0A">
        <w:rPr>
          <w:sz w:val="8"/>
        </w:rPr>
        <w:t xml:space="preserve">. India wishes to do the same through the “Make in India” program promoted by Prime Minister Narendra Modi. While the initiative created a lot of interest overseas, transportation connectivity and legislative bottlenecks in land acquisition do not allow India to benefit completely from the forces of globalization. While the Trump administration focuses on renegotiating trade agreements in order to reduce trade deficits, China has been emphasizing the jobs being created in the United States from investments made by Chinese firms. An editorial in Xinhua, China’s state run news agency, blamed Washington for job losses in China. Since Xi’s Davos speech, </w:t>
      </w:r>
      <w:r w:rsidRPr="00F00C0A">
        <w:rPr>
          <w:rStyle w:val="Emphasis"/>
          <w:sz w:val="28"/>
        </w:rPr>
        <w:t>China has been taking measures to promote itself as the global leader of globalization</w:t>
      </w:r>
      <w:r w:rsidRPr="00F00C0A">
        <w:rPr>
          <w:sz w:val="8"/>
        </w:rPr>
        <w:t>. Soon after the speech</w:t>
      </w:r>
      <w:r w:rsidRPr="00F00C0A">
        <w:rPr>
          <w:rStyle w:val="StyleUnderline"/>
        </w:rPr>
        <w:t>, China’</w:t>
      </w:r>
      <w:r w:rsidRPr="00F00C0A">
        <w:rPr>
          <w:sz w:val="8"/>
        </w:rPr>
        <w:t xml:space="preserve">s State Council </w:t>
      </w:r>
      <w:r w:rsidRPr="00F00C0A">
        <w:rPr>
          <w:rStyle w:val="StyleUnderline"/>
        </w:rPr>
        <w:t>declared that it will open its economy for investments</w:t>
      </w:r>
      <w:r w:rsidRPr="00F00C0A">
        <w:rPr>
          <w:sz w:val="8"/>
        </w:rPr>
        <w:t xml:space="preserve"> in banking, securities, investment management, futures, insurance, credit ratings and accounting sectors. </w:t>
      </w:r>
    </w:p>
    <w:p w:rsidR="004E0296" w:rsidRPr="00F00C0A" w:rsidRDefault="004E0296" w:rsidP="004E0296">
      <w:pPr>
        <w:pStyle w:val="Heading3"/>
        <w:rPr>
          <w:rFonts w:cs="Times New Roman"/>
        </w:rPr>
      </w:pPr>
      <w:r w:rsidRPr="00F00C0A">
        <w:rPr>
          <w:rFonts w:cs="Times New Roman"/>
        </w:rPr>
        <w:t xml:space="preserve">i/l – soft power </w:t>
      </w:r>
    </w:p>
    <w:p w:rsidR="004E0296" w:rsidRPr="00F00C0A" w:rsidRDefault="004E0296" w:rsidP="004E0296">
      <w:pPr>
        <w:pStyle w:val="Heading4"/>
        <w:rPr>
          <w:rFonts w:cs="Times New Roman"/>
        </w:rPr>
      </w:pPr>
      <w:r w:rsidRPr="00F00C0A">
        <w:rPr>
          <w:rFonts w:cs="Times New Roman"/>
        </w:rPr>
        <w:t xml:space="preserve">Growth and competitiveness are key to global influence and soft power for china </w:t>
      </w:r>
    </w:p>
    <w:p w:rsidR="004E0296" w:rsidRPr="00F00C0A" w:rsidRDefault="004E0296" w:rsidP="004E0296">
      <w:r w:rsidRPr="00F00C0A">
        <w:t xml:space="preserve">Fu </w:t>
      </w:r>
      <w:r w:rsidRPr="00F00C0A">
        <w:rPr>
          <w:rStyle w:val="Style13ptBold"/>
        </w:rPr>
        <w:t>Jing</w:t>
      </w:r>
      <w:r w:rsidRPr="00F00C0A">
        <w:t xml:space="preserve"> </w:t>
      </w:r>
      <w:r w:rsidRPr="00F00C0A">
        <w:rPr>
          <w:rStyle w:val="Style13ptBold"/>
        </w:rPr>
        <w:t>1-13-</w:t>
      </w:r>
      <w:r w:rsidRPr="00F00C0A">
        <w:t xml:space="preserve">2017, (citing Klaus Schwab, founder and executive chairman of the Geneva-based forum, "Xi's Davos speech will 'highlight China's positive global role', WEF chief says," China Daily, </w:t>
      </w:r>
      <w:hyperlink r:id="rId22" w:history="1">
        <w:r w:rsidRPr="00F00C0A">
          <w:rPr>
            <w:rStyle w:val="Hyperlink"/>
          </w:rPr>
          <w:t>http://www.chinadaily.com.cn/business/2017wef/2017-01/13/content_27949778.htm//)MBA</w:t>
        </w:r>
      </w:hyperlink>
      <w:r w:rsidRPr="00F00C0A">
        <w:t xml:space="preserve"> HBJ</w:t>
      </w:r>
    </w:p>
    <w:p w:rsidR="004E0296" w:rsidRPr="00F00C0A" w:rsidRDefault="004E0296" w:rsidP="004E0296">
      <w:pPr>
        <w:rPr>
          <w:sz w:val="8"/>
        </w:rPr>
      </w:pPr>
      <w:r w:rsidRPr="00F00C0A">
        <w:rPr>
          <w:sz w:val="8"/>
        </w:rPr>
        <w:t xml:space="preserve">The past year has seen pressing challenges to the global economy and counteracting these will be a key feature of the World Economic Forum in Davos. In a nutshell, globalization is at risk. </w:t>
      </w:r>
      <w:r w:rsidRPr="00F00C0A">
        <w:rPr>
          <w:rStyle w:val="Emphasis"/>
        </w:rPr>
        <w:t>China</w:t>
      </w:r>
      <w:r w:rsidRPr="00F00C0A">
        <w:rPr>
          <w:sz w:val="8"/>
        </w:rPr>
        <w:t xml:space="preserve">, however, </w:t>
      </w:r>
      <w:r w:rsidRPr="00F00C0A">
        <w:rPr>
          <w:rStyle w:val="Emphasis"/>
        </w:rPr>
        <w:t>remains a driving force both economically and in reshaping the multi-polar world and improving global governance</w:t>
      </w:r>
      <w:r w:rsidRPr="00F00C0A">
        <w:rPr>
          <w:sz w:val="8"/>
        </w:rPr>
        <w:t xml:space="preserve">. And encouragingly, Klaus Schwab, founder and executive chairman of the Geneva-based forum, has invited President Xi Jinping to deliver the opening address on Jan 17 during his state visit to Switzerland. Xi will also visit the Lausanne-based International Olympic Committee and the headquarters of the World Health Organization in Geneva, and address a conference at the United Nations Office in Geneva before wrapping up his first overseas tour of 2017. Schwab, whose organization started cooperation with China in 1979, has attached great importance to Xi's participation, the first for a Chinese president, and said it is relevant to the theme of the forum, which is Responsive and Responsible Leadership. </w:t>
      </w:r>
      <w:r w:rsidRPr="00F00C0A">
        <w:rPr>
          <w:rStyle w:val="StyleUnderline"/>
        </w:rPr>
        <w:t>As the world is in transition into a multi-polar geopolitical and economic structure and China now equals the United States in terms of economic power, he predicts that Xi will be highlighting how China will play a positive role in global affairs</w:t>
      </w:r>
      <w:r w:rsidRPr="00F00C0A">
        <w:rPr>
          <w:sz w:val="8"/>
        </w:rPr>
        <w:t xml:space="preserve"> at the forum.</w:t>
      </w:r>
      <w:r w:rsidRPr="00F00C0A">
        <w:rPr>
          <w:rStyle w:val="StyleUnderline"/>
        </w:rPr>
        <w:t xml:space="preserve"> </w:t>
      </w:r>
      <w:r w:rsidRPr="00F00C0A">
        <w:rPr>
          <w:sz w:val="8"/>
        </w:rPr>
        <w:t xml:space="preserve">Following is the text of the full interview conducted by China Daily journalist Fu Jing with Schwab. China Daily: Can you tell us what should be the dominating theme of this year's World Economic Forum and why you think it is? Schwab: In 2017 we are living in a truly multi-polar world where declining levels of global cooperation around our key shared challenges is a very real possibility. Against this backdrop, our theme reflects the clear need for those in positions of power to act both responsively by listening to, and understanding, the expectations of their people, and responsibly by being bold in providing and delivering a vision for a future that is sustainable and socially inclusive. The areas where responsive and responsible leadership are needed the greatest include fostering growth, ensuring the global economy is more sustainable and socially inclusive, designing systems for better global cooperation and preparing the world for the Fourth Industrial Revolution. This last area is of critical importance, as technology and innovation have the propensity both to eliminate so many jobs and positions but also to help humanity by creating millions more roles and building stronger societies. The imperative is to act now so that we have the governance and the values in place so that technology serves humanity rather than challenges it. China Daily: Every year, China is a key topic in Davos. What are the major themes related to China? And what are your expectations of Chinese participants? Schwab: </w:t>
      </w:r>
      <w:r w:rsidRPr="00F00C0A">
        <w:rPr>
          <w:rStyle w:val="StyleUnderline"/>
        </w:rPr>
        <w:t>China is an emerging superpower and we expect the country to play an increasingly active role as a responsive and responsible global leader</w:t>
      </w:r>
      <w:r w:rsidRPr="00F00C0A">
        <w:rPr>
          <w:sz w:val="8"/>
        </w:rPr>
        <w:t xml:space="preserve">. </w:t>
      </w:r>
      <w:r w:rsidRPr="00F00C0A">
        <w:rPr>
          <w:rStyle w:val="StyleUnderline"/>
        </w:rPr>
        <w:t>Areas where we are already seeing this happen is in catalyzing support for protecting the environment through the</w:t>
      </w:r>
      <w:r w:rsidRPr="00F00C0A">
        <w:rPr>
          <w:sz w:val="8"/>
        </w:rPr>
        <w:t xml:space="preserve"> COP-21 </w:t>
      </w:r>
      <w:r w:rsidRPr="00F00C0A">
        <w:rPr>
          <w:rStyle w:val="StyleUnderline"/>
        </w:rPr>
        <w:t>Paris Agreement, acting as a champion for international trade and investment and in supporting development and infrastructure finance</w:t>
      </w:r>
      <w:r w:rsidRPr="00F00C0A">
        <w:rPr>
          <w:sz w:val="8"/>
        </w:rPr>
        <w:t xml:space="preserve"> and moves to develop and expand the global digital economy. At the meeting, there will be many sessions and discussions on how China's economy is adjusting to serve consumers, supporting innovation and upgrading its industrial base. Not to mention the country's role in global trade, investment and finance. But participants also want to know more about China, and Chinese leaders. We are very pleased to be welcoming true world-class innovators of the likes of Jack Ma and Wang Jianlin, for example. And </w:t>
      </w:r>
      <w:r w:rsidRPr="00F00C0A">
        <w:rPr>
          <w:rStyle w:val="Emphasis"/>
        </w:rPr>
        <w:t xml:space="preserve">as China becomes better known for its innovative strength, we expect Chinese expertise to play a greater and more visible role in many critical areas </w:t>
      </w:r>
      <w:r w:rsidRPr="00F00C0A">
        <w:rPr>
          <w:sz w:val="8"/>
        </w:rPr>
        <w:t xml:space="preserve">of discussion, whether on infrastructure development, clean power or the Internet of Things to name just a few. China Daily: </w:t>
      </w:r>
      <w:r w:rsidRPr="00F00C0A">
        <w:rPr>
          <w:rStyle w:val="Emphasis"/>
        </w:rPr>
        <w:t>China has started to play a proactive role in reforming global governance.</w:t>
      </w:r>
      <w:r w:rsidRPr="00F00C0A">
        <w:rPr>
          <w:sz w:val="8"/>
        </w:rPr>
        <w:t xml:space="preserve"> As you observe, what is the major progress China has made with the rest of the world in previous years in improving global governance? Schwab: As I mentioned, one of this year's core Davos discussions will be focused on updating and redesigning our systems for international cooperation in a world that is increasingly complex and multi-polar. China's leadership in the areas of climate change in support of the COP-21 Paris Agreement and its recent leadership of the G20 are good examples of the kinds of fostering such collaboration. </w:t>
      </w:r>
      <w:r w:rsidRPr="00F00C0A">
        <w:rPr>
          <w:rStyle w:val="StyleUnderline"/>
        </w:rPr>
        <w:t>We also take encouragement from innovative approaches China has taken in the fields of infrastructure finance, through the AIIB and NDB and trade and Investment</w:t>
      </w:r>
      <w:r w:rsidRPr="00F00C0A">
        <w:rPr>
          <w:sz w:val="8"/>
        </w:rPr>
        <w:t xml:space="preserve"> through the Regional Comprehensive Economic Partnership (</w:t>
      </w:r>
      <w:r w:rsidRPr="00F00C0A">
        <w:rPr>
          <w:rStyle w:val="StyleUnderline"/>
        </w:rPr>
        <w:t>RCEP) and</w:t>
      </w:r>
      <w:r w:rsidRPr="00F00C0A">
        <w:rPr>
          <w:sz w:val="8"/>
        </w:rPr>
        <w:t xml:space="preserve"> </w:t>
      </w:r>
      <w:r w:rsidRPr="00F00C0A">
        <w:rPr>
          <w:rStyle w:val="StyleUnderline"/>
        </w:rPr>
        <w:t>O</w:t>
      </w:r>
      <w:r w:rsidRPr="00F00C0A">
        <w:rPr>
          <w:sz w:val="8"/>
        </w:rPr>
        <w:t xml:space="preserve">ne </w:t>
      </w:r>
      <w:r w:rsidRPr="00F00C0A">
        <w:rPr>
          <w:rStyle w:val="StyleUnderline"/>
        </w:rPr>
        <w:t>B</w:t>
      </w:r>
      <w:r w:rsidRPr="00F00C0A">
        <w:rPr>
          <w:sz w:val="8"/>
        </w:rPr>
        <w:t>elt</w:t>
      </w:r>
      <w:r w:rsidRPr="00F00C0A">
        <w:rPr>
          <w:rStyle w:val="StyleUnderline"/>
        </w:rPr>
        <w:t>, O</w:t>
      </w:r>
      <w:r w:rsidRPr="00F00C0A">
        <w:rPr>
          <w:sz w:val="8"/>
        </w:rPr>
        <w:t xml:space="preserve">ne </w:t>
      </w:r>
      <w:r w:rsidRPr="00F00C0A">
        <w:rPr>
          <w:rStyle w:val="StyleUnderline"/>
        </w:rPr>
        <w:t>R</w:t>
      </w:r>
      <w:r w:rsidRPr="00F00C0A">
        <w:rPr>
          <w:sz w:val="8"/>
        </w:rPr>
        <w:t xml:space="preserve">oad initiatives. I liked President </w:t>
      </w:r>
      <w:r w:rsidRPr="00F00C0A">
        <w:rPr>
          <w:rStyle w:val="StyleUnderline"/>
        </w:rPr>
        <w:t>Xi</w:t>
      </w:r>
      <w:r w:rsidRPr="00F00C0A">
        <w:rPr>
          <w:sz w:val="8"/>
        </w:rPr>
        <w:t xml:space="preserve"> Jinping's use of a well-known Chinese proverb at this year's B20 summit when he said, “people with petty shrewdness attend to trivial matters while those with great wisdom attend to governance of institutions”. This to me perfectly </w:t>
      </w:r>
      <w:r w:rsidRPr="00F00C0A">
        <w:rPr>
          <w:rStyle w:val="StyleUnderline"/>
        </w:rPr>
        <w:t>sums up the importance that global governance holds for the collective health of our international community and</w:t>
      </w:r>
      <w:r w:rsidRPr="00F00C0A">
        <w:rPr>
          <w:sz w:val="8"/>
        </w:rPr>
        <w:t xml:space="preserve"> </w:t>
      </w:r>
      <w:r w:rsidRPr="00F00C0A">
        <w:rPr>
          <w:rStyle w:val="StyleUnderline"/>
        </w:rPr>
        <w:t>reflects China's willingness to contribute to a fairer, more prosperous and sustainable planet</w:t>
      </w:r>
      <w:r w:rsidRPr="00F00C0A">
        <w:rPr>
          <w:sz w:val="8"/>
        </w:rPr>
        <w:t>.</w:t>
      </w:r>
    </w:p>
    <w:p w:rsidR="004E0296" w:rsidRPr="00F00C0A" w:rsidRDefault="004E0296" w:rsidP="004E0296">
      <w:pPr>
        <w:pStyle w:val="Heading4"/>
        <w:rPr>
          <w:rFonts w:cs="Times New Roman"/>
        </w:rPr>
      </w:pPr>
      <w:r w:rsidRPr="00F00C0A">
        <w:rPr>
          <w:rFonts w:cs="Times New Roman"/>
        </w:rPr>
        <w:t>China is expanding soft power through education</w:t>
      </w:r>
    </w:p>
    <w:p w:rsidR="004E0296" w:rsidRPr="00F00C0A" w:rsidRDefault="004E0296" w:rsidP="004E0296">
      <w:r w:rsidRPr="00F00C0A">
        <w:rPr>
          <w:rStyle w:val="Style13ptBold"/>
        </w:rPr>
        <w:t>ICEF 16</w:t>
      </w:r>
      <w:r w:rsidRPr="00F00C0A">
        <w:t xml:space="preserve"> (ICEF Monitor, ICEF Monitor is a dedicated market intelligence resource for the international education industry., 1-13-2016, "Education and the exercise of soft power in China," ICEF Monitor - Market intelligence for international student recruitment, http://monitor.icef.com/2016/01/education-and-the-exercise-of-soft-power-in-china/, Accessed: 7-7-2017 /Kent Denver-NK)</w:t>
      </w:r>
    </w:p>
    <w:p w:rsidR="004E0296" w:rsidRPr="00F00C0A" w:rsidRDefault="004E0296" w:rsidP="004E0296">
      <w:pPr>
        <w:rPr>
          <w:rStyle w:val="StyleUnderline"/>
        </w:rPr>
      </w:pPr>
      <w:r w:rsidRPr="00F00C0A">
        <w:rPr>
          <w:sz w:val="14"/>
        </w:rPr>
        <w:t xml:space="preserve">Short on time? Here are the highlights: </w:t>
      </w:r>
      <w:r w:rsidRPr="00F00C0A">
        <w:rPr>
          <w:rStyle w:val="StyleUnderline"/>
        </w:rPr>
        <w:t>Education has come to play a much more prominent role in China’s international relations This is reflected in part in China’s relatively recent position as the third leading destination for international students globally, after only the US and UK It reflects as well in the growing global footprint of Chinese universities, both in international ranking tables but also in the form of offshore campuses China’s expansion of educational ties with international partners is particularly evident in key emerging markets</w:t>
      </w:r>
      <w:r w:rsidRPr="00F00C0A">
        <w:rPr>
          <w:sz w:val="14"/>
        </w:rPr>
        <w:t xml:space="preserve">, including those in ASEAN and Africa </w:t>
      </w:r>
      <w:r w:rsidRPr="00F00C0A">
        <w:rPr>
          <w:rStyle w:val="StyleUnderline"/>
        </w:rPr>
        <w:t>Soft power, the thinking goes, is a strategy of promoting the national interest by means of persuasion and attraction, as opposed to “hard power,” meaning the more overt exercise of military, political, or economic might. Many countries, particularly major world powers, seek to balance the exercise of both types of global influence, and this is certainly true for China</w:t>
      </w:r>
      <w:r w:rsidRPr="00F00C0A">
        <w:rPr>
          <w:sz w:val="14"/>
        </w:rPr>
        <w:t>. In 2007, then-</w:t>
      </w:r>
      <w:r w:rsidRPr="00F00C0A">
        <w:rPr>
          <w:rStyle w:val="StyleUnderline"/>
        </w:rPr>
        <w:t xml:space="preserve">President Hu Jintao advanced the idea of soft power at the 17th Congress of the Chinese Communist Party, arguing that China needed to invest more heavily in a soft power strategy. </w:t>
      </w:r>
      <w:r w:rsidRPr="00F00C0A">
        <w:rPr>
          <w:sz w:val="14"/>
        </w:rPr>
        <w:t>And indeed it has</w:t>
      </w:r>
      <w:r w:rsidRPr="00F00C0A">
        <w:rPr>
          <w:rStyle w:val="StyleUnderline"/>
        </w:rPr>
        <w:t>. China has spent billions of dollars in the years since on “soft” initiatives.</w:t>
      </w:r>
      <w:r w:rsidRPr="00F00C0A">
        <w:rPr>
          <w:sz w:val="14"/>
        </w:rPr>
        <w:t xml:space="preserve"> These investments appear in the form of high-profile aid programmes for Africa and Latin America. But also by way of the extravagantly staged Beijing Olympics in 2008, a feat the country will aim to repeat in 2022 when it will also host the Winter Olympics. </w:t>
      </w:r>
      <w:r w:rsidRPr="00F00C0A">
        <w:rPr>
          <w:rStyle w:val="StyleUnderline"/>
        </w:rPr>
        <w:t xml:space="preserve">Of particular interest to international educators, education has come to play an important role in the country’s soft power strategy as well. The government funds hundreds of Confucius Institutes around the world for the advancement of Chinese language and culture. And as we have noted often, China has, in a relatively short period of time, become an important study destination in its own right. </w:t>
      </w:r>
      <w:r w:rsidRPr="00F00C0A">
        <w:rPr>
          <w:sz w:val="14"/>
        </w:rPr>
        <w:t xml:space="preserve">From a modest base of foreign students in the early 2000s, China’s international enrolment had grown to reach 377,054 by 2014. This was enough to place the country as the third-largest global study destination, with a roughly 8% share of the world’s internationally mobile students, and leaving it well on track to reach a national target to attract 500,000 foreign students by 2020. </w:t>
      </w:r>
      <w:r w:rsidRPr="00F00C0A">
        <w:rPr>
          <w:rStyle w:val="StyleUnderline"/>
        </w:rPr>
        <w:t>In a further reflection of China’s growing global influence, but also its commitment to play a greater role in international education</w:t>
      </w:r>
      <w:r w:rsidRPr="00F00C0A">
        <w:rPr>
          <w:sz w:val="14"/>
        </w:rPr>
        <w:t>, Chinese universities have figured more prominently in international tables in recent years and are well poised to claim higher positions still going forward. Stefan Kapferer, Deputy Secretary-General of the Organisation for Economic Co-operation and Development (OECD), speaking at a recent OECD conference in Singapore, said, “</w:t>
      </w:r>
      <w:r w:rsidRPr="00F00C0A">
        <w:rPr>
          <w:rStyle w:val="StyleUnderline"/>
        </w:rPr>
        <w:t xml:space="preserve">In the coming 50 years, we can expect to see a major shift of economic balance towards emerging economies, particularly those in Asia.” </w:t>
      </w:r>
      <w:r w:rsidRPr="00F00C0A">
        <w:rPr>
          <w:sz w:val="14"/>
        </w:rPr>
        <w:t xml:space="preserve">Indeed, </w:t>
      </w:r>
      <w:r w:rsidRPr="00F00C0A">
        <w:rPr>
          <w:rStyle w:val="StyleUnderline"/>
        </w:rPr>
        <w:t xml:space="preserve">many observers have begun to appreciate Asia – notably Singapore, Japan, South Korea, Hong Kong, and, of course, China – as a so-called “third pole” in a global higher education landscape that has been traditionally dominated by the US and Europe. </w:t>
      </w:r>
      <w:r w:rsidRPr="00F00C0A">
        <w:rPr>
          <w:sz w:val="14"/>
        </w:rPr>
        <w:t xml:space="preserve">In keeping with the theme, </w:t>
      </w:r>
      <w:r w:rsidRPr="00F00C0A">
        <w:rPr>
          <w:rStyle w:val="StyleUnderline"/>
        </w:rPr>
        <w:t>Chinese education has expanded to new levels of internationalisation in recent years, particularly through the establishment of offshore affiliates of Chinese universities. These include the Global Innovation Exchange in Seattle</w:t>
      </w:r>
      <w:r w:rsidRPr="00F00C0A">
        <w:rPr>
          <w:sz w:val="14"/>
        </w:rPr>
        <w:t xml:space="preserve">, a high-profile collaboration between Tsinghua University and the University of Washington. And, as University World News adds, “Affiliates of other Chinese universities have already been established in other nations, including a campus of Soochow University in Laos, a branch of Xiamen University under construction in Malaysia and a joint lab sponsored by Zhejiang University and Imperial College London in London.” </w:t>
      </w:r>
      <w:r w:rsidRPr="00F00C0A">
        <w:rPr>
          <w:rStyle w:val="StyleUnderline"/>
        </w:rPr>
        <w:t>Most recently, China joined the other BRICS nations – Brazil, Russia, India, and South Africa – in a new multi-lateral agreement for university collaboration. The agreement is meant to spur greater cooperation in research, postgraduate training, and scholarly publishing. But it will also reportedly lead to the establishment of a BRICS Network University as a new focal point for student mobility among participating countries.</w:t>
      </w:r>
    </w:p>
    <w:p w:rsidR="004E0296" w:rsidRPr="00F00C0A" w:rsidRDefault="004E0296" w:rsidP="004E0296">
      <w:pPr>
        <w:pStyle w:val="Heading3"/>
        <w:rPr>
          <w:rFonts w:cs="Times New Roman"/>
        </w:rPr>
      </w:pPr>
      <w:r w:rsidRPr="00F00C0A">
        <w:rPr>
          <w:rFonts w:cs="Times New Roman"/>
        </w:rPr>
        <w:t>at: china can’t lead</w:t>
      </w:r>
    </w:p>
    <w:p w:rsidR="004E0296" w:rsidRPr="00F00C0A" w:rsidRDefault="004E0296" w:rsidP="004E0296">
      <w:pPr>
        <w:pStyle w:val="Heading4"/>
        <w:rPr>
          <w:rFonts w:cs="Times New Roman"/>
        </w:rPr>
      </w:pPr>
      <w:r w:rsidRPr="00F00C0A">
        <w:rPr>
          <w:rFonts w:cs="Times New Roman"/>
        </w:rPr>
        <w:t>RCEP and ASEAN support Chinese ascent</w:t>
      </w:r>
    </w:p>
    <w:p w:rsidR="004E0296" w:rsidRPr="00F00C0A" w:rsidRDefault="004E0296" w:rsidP="004E0296">
      <w:r w:rsidRPr="00F00C0A">
        <w:rPr>
          <w:rStyle w:val="Style13ptBold"/>
        </w:rPr>
        <w:t>Xie 4/25</w:t>
      </w:r>
      <w:r w:rsidRPr="00F00C0A">
        <w:t xml:space="preserve">/2017 (Yizhe, doctoral candidate at the Graduate School of Asia-Pacific Studies, Waseda University and a non-resident fellow at the Pacific Forum, Center for Strategic and International Studies, “The world needs RCEP,” April 25, 2017, East Asia Forum, </w:t>
      </w:r>
      <w:hyperlink r:id="rId23" w:history="1">
        <w:r w:rsidRPr="00F00C0A">
          <w:rPr>
            <w:rStyle w:val="Hyperlink"/>
          </w:rPr>
          <w:t>http://www.eastasiaforum.org/2017/04/25/the-world-needs-rcep/</w:t>
        </w:r>
      </w:hyperlink>
      <w:r w:rsidRPr="00F00C0A">
        <w:t>, NRG)</w:t>
      </w:r>
    </w:p>
    <w:p w:rsidR="004E0296" w:rsidRPr="00F00C0A" w:rsidRDefault="004E0296" w:rsidP="004E0296">
      <w:pPr>
        <w:rPr>
          <w:sz w:val="14"/>
        </w:rPr>
      </w:pPr>
      <w:r w:rsidRPr="00F00C0A">
        <w:rPr>
          <w:rStyle w:val="StyleUnderline"/>
        </w:rPr>
        <w:t>Global trade needs a win</w:t>
      </w:r>
      <w:r w:rsidRPr="00F00C0A">
        <w:rPr>
          <w:sz w:val="14"/>
        </w:rPr>
        <w:t xml:space="preserve"> </w:t>
      </w:r>
      <w:r w:rsidRPr="00F00C0A">
        <w:rPr>
          <w:rStyle w:val="StyleUnderline"/>
        </w:rPr>
        <w:t>to fend off rising</w:t>
      </w:r>
      <w:r w:rsidRPr="00F00C0A">
        <w:rPr>
          <w:sz w:val="14"/>
        </w:rPr>
        <w:t xml:space="preserve"> tides of </w:t>
      </w:r>
      <w:r w:rsidRPr="00F00C0A">
        <w:rPr>
          <w:rStyle w:val="StyleUnderline"/>
        </w:rPr>
        <w:t>protectionism</w:t>
      </w:r>
      <w:r w:rsidRPr="00F00C0A">
        <w:rPr>
          <w:sz w:val="14"/>
        </w:rPr>
        <w:t xml:space="preserve"> and anti-globalisation. The Regional Comprehensive Economic Partnership (</w:t>
      </w:r>
      <w:r w:rsidRPr="00F00C0A">
        <w:rPr>
          <w:rStyle w:val="StyleUnderline"/>
        </w:rPr>
        <w:t>RCEP) offers the best ammunition</w:t>
      </w:r>
      <w:r w:rsidRPr="00F00C0A">
        <w:rPr>
          <w:sz w:val="14"/>
        </w:rPr>
        <w:t xml:space="preserve"> to achieve this. The quick conclusion of </w:t>
      </w:r>
      <w:r w:rsidRPr="00F00C0A">
        <w:rPr>
          <w:rStyle w:val="StyleUnderline"/>
        </w:rPr>
        <w:t>this</w:t>
      </w:r>
      <w:r w:rsidRPr="00F00C0A">
        <w:rPr>
          <w:sz w:val="14"/>
        </w:rPr>
        <w:t xml:space="preserve"> regional mega-free trade agreement (</w:t>
      </w:r>
      <w:r w:rsidRPr="00F00C0A">
        <w:rPr>
          <w:rStyle w:val="StyleUnderline"/>
        </w:rPr>
        <w:t xml:space="preserve">FTA) will signal Asia’s commitment to free trade </w:t>
      </w:r>
      <w:r w:rsidRPr="00F00C0A">
        <w:rPr>
          <w:sz w:val="14"/>
        </w:rPr>
        <w:t xml:space="preserve">— from which it has benefited greatly — as well as boost ailing confidence in globalisation. US President </w:t>
      </w:r>
      <w:r w:rsidRPr="00F00C0A">
        <w:rPr>
          <w:rStyle w:val="StyleUnderline"/>
        </w:rPr>
        <w:t>Trump’s withdrawal from the</w:t>
      </w:r>
      <w:r w:rsidRPr="00F00C0A">
        <w:rPr>
          <w:sz w:val="14"/>
        </w:rPr>
        <w:t xml:space="preserve"> Trans-Pacific Partnership (</w:t>
      </w:r>
      <w:r w:rsidRPr="00F00C0A">
        <w:rPr>
          <w:rStyle w:val="StyleUnderline"/>
        </w:rPr>
        <w:t>TPP</w:t>
      </w:r>
      <w:r w:rsidRPr="00F00C0A">
        <w:rPr>
          <w:sz w:val="14"/>
        </w:rPr>
        <w:t xml:space="preserve">) three days after his inauguration </w:t>
      </w:r>
      <w:r w:rsidRPr="00F00C0A">
        <w:rPr>
          <w:rStyle w:val="StyleUnderline"/>
        </w:rPr>
        <w:t>was a major blow</w:t>
      </w:r>
      <w:r w:rsidRPr="00F00C0A">
        <w:rPr>
          <w:sz w:val="14"/>
        </w:rPr>
        <w:t xml:space="preserve"> for the other 11 signatories — whose leaders expended substantial political capital on the deal. But </w:t>
      </w:r>
      <w:r w:rsidRPr="00F00C0A">
        <w:rPr>
          <w:rStyle w:val="StyleUnderline"/>
        </w:rPr>
        <w:t xml:space="preserve">this does not discourage Asia’s bid for deeper economic integration. </w:t>
      </w:r>
      <w:r w:rsidRPr="00F00C0A">
        <w:rPr>
          <w:sz w:val="14"/>
        </w:rPr>
        <w:t xml:space="preserve">In March 2017, senior officials from non-TPP countries (China, South Korea and Colombia) joined the TPP summit in Chile. This gave trade watchers some hope for an even broader trade pack — the Free Trade Area of the Asia-Pacific (FTAAP). But increasing global uncertainty makes it difficult, if not impossible, to picture the complex FTAAP. RCEP is the best offering for an ambitious mega-FTA. </w:t>
      </w:r>
      <w:r w:rsidRPr="00F00C0A">
        <w:rPr>
          <w:rStyle w:val="StyleUnderline"/>
        </w:rPr>
        <w:t>Without the United States, the TPP is on the brink of death</w:t>
      </w:r>
      <w:r w:rsidRPr="00F00C0A">
        <w:rPr>
          <w:sz w:val="14"/>
        </w:rPr>
        <w:t xml:space="preserve">. Originally, the TPP was initiated by four small economies (Singapore, Brunei, Chile and New Zealand) and it attracted little attention. It was then-US president Bush’s decision to participate in the TPP that revitalised the deal and lured seven other countries (Australia, Peru, Vietnam, Malaysia, Mexico, Canada and Japan) to join the pact. Access to the world’s largest market was the key reason for all countries to take part, while Japan and Vietnam also hoped the deal could contain a rising and assertive China. Now </w:t>
      </w:r>
      <w:r w:rsidRPr="00F00C0A">
        <w:rPr>
          <w:rStyle w:val="StyleUnderline"/>
        </w:rPr>
        <w:t>TPP members are divided on whether they should continue the deal without the United States or embrace China</w:t>
      </w:r>
      <w:r w:rsidRPr="00F00C0A">
        <w:rPr>
          <w:sz w:val="14"/>
        </w:rPr>
        <w:t>. Japan — the largest market among remaining economies — was initially reluctant to push for ‘TPP 11’. Even though Tokyo has since reversed its course, the possibility of reaching a consensus document with only months before the February 2018 ratification deadline is low — especially given that members like Vietnam and Malaysia would not make the same concessions now as they did to gain access to the US market. The TPP cannot set a new standard in trade and investment without the participation of the two largest regional economies – the United States and China.</w:t>
      </w:r>
      <w:r w:rsidRPr="00F00C0A">
        <w:rPr>
          <w:rStyle w:val="StyleUnderline"/>
        </w:rPr>
        <w:t xml:space="preserve"> The flexibility and gradualism of RCEP is what Asia needs now</w:t>
      </w:r>
      <w:r w:rsidRPr="00F00C0A">
        <w:rPr>
          <w:sz w:val="14"/>
        </w:rPr>
        <w:t xml:space="preserve">. It is true that </w:t>
      </w:r>
      <w:r w:rsidRPr="00F00C0A">
        <w:rPr>
          <w:rStyle w:val="StyleUnderline"/>
        </w:rPr>
        <w:t>the TPP has a higher standard, more coverage and more aspiration than RCEP, but world leaders can no longer afford such an expensive bid for globalisation</w:t>
      </w:r>
      <w:r w:rsidRPr="00F00C0A">
        <w:rPr>
          <w:sz w:val="14"/>
        </w:rPr>
        <w:t xml:space="preserve">. Britain’s decision to leave the European Union, Donald Trump’s rise and Marine Le Pen’s increasing popularity offer cautionary tales for rapid globalisation. Unlike the TPP, RCEP </w:t>
      </w:r>
      <w:r w:rsidRPr="00F00C0A">
        <w:rPr>
          <w:rStyle w:val="StyleUnderline"/>
        </w:rPr>
        <w:t>recognises the reality of different needs among members, and offers a differentiated package that allows its 16 member countries to have flexibility in opening their economies</w:t>
      </w:r>
      <w:r w:rsidRPr="00F00C0A">
        <w:rPr>
          <w:sz w:val="14"/>
        </w:rPr>
        <w:t xml:space="preserve">. The ‘ASEAN way’ approach in RCEP has proved itself to be the best consensus building mechanism in Asia. Even if the TPP set a visionary long-term standard, it may not be feasible at the moment. Finally, </w:t>
      </w:r>
      <w:r w:rsidRPr="00F00C0A">
        <w:rPr>
          <w:rStyle w:val="StyleUnderline"/>
        </w:rPr>
        <w:t>RCEP is less political and ASEAN centrality is welcomed</w:t>
      </w:r>
      <w:r w:rsidRPr="00F00C0A">
        <w:rPr>
          <w:sz w:val="14"/>
        </w:rPr>
        <w:t xml:space="preserve">. While TPP was often quoted as a tool to contain China in the US ‘pivot to Asia’ strategy, </w:t>
      </w:r>
      <w:r w:rsidRPr="00F00C0A">
        <w:rPr>
          <w:rStyle w:val="StyleUnderline"/>
        </w:rPr>
        <w:t>RCEP is seen as an extension of the ASEAN+1 FTA model in promoting regional trade and investment</w:t>
      </w:r>
      <w:r w:rsidRPr="00F00C0A">
        <w:rPr>
          <w:sz w:val="14"/>
        </w:rPr>
        <w:t xml:space="preserve">. All regional powers — China, Japan and the United States — are comfortable with ASEAN centrality, at least in regional economic integration. Moreover, ASEAN has already established FTAs with all six other countries and its experience in trade negotiations will help expedite the conclusion of RCEP. As ASEAN celebrates its 50th Anniversary in 2017, business leaders in multinational corporations await a clear sign to boost business activities and international expansion efforts. Having missed deadlines twice, RCEP is apparently not an easy agreement to conclude. But </w:t>
      </w:r>
      <w:r w:rsidRPr="00F00C0A">
        <w:rPr>
          <w:rStyle w:val="StyleUnderline"/>
        </w:rPr>
        <w:t>the world desperately needs a quick and big globalisation win, and RCEP is the best possible choice</w:t>
      </w:r>
      <w:r w:rsidRPr="00F00C0A">
        <w:rPr>
          <w:sz w:val="14"/>
        </w:rPr>
        <w:t>.</w:t>
      </w:r>
    </w:p>
    <w:p w:rsidR="004E0296" w:rsidRPr="00F00C0A" w:rsidRDefault="004E0296" w:rsidP="004E0296">
      <w:pPr>
        <w:pStyle w:val="Heading4"/>
        <w:rPr>
          <w:rFonts w:cs="Times New Roman"/>
          <w:u w:val="single"/>
        </w:rPr>
      </w:pPr>
      <w:r w:rsidRPr="00F00C0A">
        <w:rPr>
          <w:rFonts w:cs="Times New Roman"/>
        </w:rPr>
        <w:t>china isn’t revisionist – they use economic power for peaceful leadership</w:t>
      </w:r>
    </w:p>
    <w:p w:rsidR="004E0296" w:rsidRPr="00F00C0A" w:rsidRDefault="004E0296" w:rsidP="004E0296">
      <w:r w:rsidRPr="00F00C0A">
        <w:t xml:space="preserve">Michael </w:t>
      </w:r>
      <w:r w:rsidRPr="00F00C0A">
        <w:rPr>
          <w:rStyle w:val="Style13ptBold"/>
        </w:rPr>
        <w:t xml:space="preserve">Green 16 </w:t>
      </w:r>
      <w:r w:rsidRPr="00F00C0A">
        <w:t xml:space="preserve">et al., (Michael Green is Senior Vice President for Asia and Japan Chair @ CSIS, Kathleen Hicks, Senior Vice President; Henry A. Kissinger Chair; Director, International Security Program @ CSIS, and Mark Cancian, Senior Adviser, International Security Program @ CSIS. Contributing Authors include: Ernest Bower, Victor Cha, Heather Conley, Ryan Crotty, Melissa Dalton, Bonnie Glaser, Rebecca Hersman, Murray Hiebert, Christopher Johnson, Thomas Karako, Stephanie Sanok Kostro, Gregory Poling, Richard Rossow, Sharon Squassoni, Nicholas Szechenyi, and Denise Zheng. “Asia-Pacific Rebalance 2025: Capabilities, Presence, and Partnerships,” January, Center for Strategic and International Studies, </w:t>
      </w:r>
      <w:hyperlink r:id="rId24" w:history="1">
        <w:r w:rsidRPr="00F00C0A">
          <w:rPr>
            <w:rStyle w:val="Hyperlink"/>
          </w:rPr>
          <w:t>http://csis.org/files/publication/160119_Green_AsiaPacificRebalance2025_Web_0.pdf</w:t>
        </w:r>
      </w:hyperlink>
      <w:r w:rsidRPr="00F00C0A">
        <w:t>, NRG)</w:t>
      </w:r>
    </w:p>
    <w:p w:rsidR="004E0296" w:rsidRPr="00F00C0A" w:rsidRDefault="004E0296" w:rsidP="004E0296">
      <w:pPr>
        <w:rPr>
          <w:rStyle w:val="TitleChar"/>
        </w:rPr>
      </w:pPr>
      <w:r w:rsidRPr="00F00C0A">
        <w:rPr>
          <w:rStyle w:val="TitleChar"/>
        </w:rPr>
        <w:t>China’s</w:t>
      </w:r>
      <w:r w:rsidRPr="00F00C0A">
        <w:rPr>
          <w:sz w:val="12"/>
        </w:rPr>
        <w:t xml:space="preserve"> regional </w:t>
      </w:r>
      <w:r w:rsidRPr="00F00C0A">
        <w:rPr>
          <w:rStyle w:val="TitleChar"/>
        </w:rPr>
        <w:t>neighbors and the U</w:t>
      </w:r>
      <w:r w:rsidRPr="00F00C0A">
        <w:rPr>
          <w:sz w:val="12"/>
        </w:rPr>
        <w:t xml:space="preserve">nited </w:t>
      </w:r>
      <w:r w:rsidRPr="00F00C0A">
        <w:rPr>
          <w:rStyle w:val="TitleChar"/>
        </w:rPr>
        <w:t>S</w:t>
      </w:r>
      <w:r w:rsidRPr="00F00C0A">
        <w:rPr>
          <w:sz w:val="12"/>
        </w:rPr>
        <w:t xml:space="preserve">tates </w:t>
      </w:r>
      <w:r w:rsidRPr="00F00C0A">
        <w:rPr>
          <w:rStyle w:val="TitleChar"/>
        </w:rPr>
        <w:t>should take</w:t>
      </w:r>
      <w:r w:rsidRPr="00F00C0A">
        <w:rPr>
          <w:sz w:val="12"/>
        </w:rPr>
        <w:t xml:space="preserve"> at least some </w:t>
      </w:r>
      <w:r w:rsidRPr="00F00C0A">
        <w:rPr>
          <w:rStyle w:val="TitleChar"/>
        </w:rPr>
        <w:t xml:space="preserve">comfort from Xi’s affirmation </w:t>
      </w:r>
      <w:r w:rsidRPr="00F00C0A">
        <w:rPr>
          <w:sz w:val="12"/>
        </w:rPr>
        <w:t xml:space="preserve">of several of the key foreign policy precepts that have guided Chinese diplomacy for more than a decade. He noted in his speech, for example, </w:t>
      </w:r>
      <w:r w:rsidRPr="00F00C0A">
        <w:rPr>
          <w:rStyle w:val="TitleChar"/>
        </w:rPr>
        <w:t>that China will continue to follow the path of “peaceful development,”</w:t>
      </w:r>
      <w:r w:rsidRPr="00F00C0A">
        <w:rPr>
          <w:sz w:val="12"/>
        </w:rPr>
        <w:t xml:space="preserve"> or the notion that Beijing’s neighbors and other major partners may rest easy that China’s rise can only be accomplished by peaceful means and will be pursued with an eye toward achieving “win-win” outcomes for all concerned.16 </w:t>
      </w:r>
      <w:r w:rsidRPr="00F00C0A">
        <w:rPr>
          <w:rStyle w:val="TitleChar"/>
        </w:rPr>
        <w:t>With China’s rapid military modernization</w:t>
      </w:r>
      <w:r w:rsidRPr="00F00C0A">
        <w:rPr>
          <w:sz w:val="12"/>
        </w:rPr>
        <w:t xml:space="preserve">, sizable year-on-year defense budget increases, and forthright assertion of its territorial sovereignty claims, </w:t>
      </w:r>
      <w:r w:rsidRPr="00F00C0A">
        <w:rPr>
          <w:rStyle w:val="TitleChar"/>
        </w:rPr>
        <w:t xml:space="preserve">it is easy to lose sight of the fact that </w:t>
      </w:r>
      <w:r w:rsidRPr="00F00C0A">
        <w:rPr>
          <w:rStyle w:val="Emphasis"/>
        </w:rPr>
        <w:t>peaceful development acts as an important</w:t>
      </w:r>
      <w:r w:rsidRPr="00F00C0A">
        <w:rPr>
          <w:rStyle w:val="TitleChar"/>
        </w:rPr>
        <w:t xml:space="preserve"> conceptual </w:t>
      </w:r>
      <w:r w:rsidRPr="00F00C0A">
        <w:rPr>
          <w:rStyle w:val="Emphasis"/>
        </w:rPr>
        <w:t>brake on a runaway military buildup</w:t>
      </w:r>
      <w:r w:rsidRPr="00F00C0A">
        <w:rPr>
          <w:rStyle w:val="TitleChar"/>
        </w:rPr>
        <w:t>.</w:t>
      </w:r>
      <w:r w:rsidRPr="00F00C0A">
        <w:rPr>
          <w:sz w:val="12"/>
        </w:rPr>
        <w:t xml:space="preserve">17 </w:t>
      </w:r>
      <w:r w:rsidRPr="00F00C0A">
        <w:rPr>
          <w:rStyle w:val="TitleChar"/>
        </w:rPr>
        <w:t>Implicit in its characterization of China’s priorities is the notion that economic development—not the path of arms races and military adventurism followed by the Soviet Union—is paramount in securing the country’s return to regional preeminence.</w:t>
      </w:r>
    </w:p>
    <w:p w:rsidR="004E0296" w:rsidRPr="00F00C0A" w:rsidRDefault="004E0296" w:rsidP="004E0296">
      <w:pPr>
        <w:rPr>
          <w:b/>
          <w:u w:val="single"/>
        </w:rPr>
      </w:pPr>
      <w:r w:rsidRPr="00F00C0A">
        <w:rPr>
          <w:sz w:val="12"/>
        </w:rPr>
        <w:t xml:space="preserve">Likewise, </w:t>
      </w:r>
      <w:r w:rsidRPr="00F00C0A">
        <w:rPr>
          <w:rStyle w:val="StyleUnderline"/>
        </w:rPr>
        <w:t>Xi acknowledged that China remains in a “period of strategic opportunity” running through at least 2020,</w:t>
      </w:r>
      <w:r w:rsidRPr="00F00C0A">
        <w:rPr>
          <w:sz w:val="12"/>
        </w:rPr>
        <w:t xml:space="preserve"> or roughly the period of Xi’s time in office.18 This concept encapsulates the CCP’s primary external strategic guideline and reflects the leadership’s judgment that China is enjoying a window in which a benign external security environment allows it to focus on its internal development. Moreover, </w:t>
      </w:r>
      <w:r w:rsidRPr="00F00C0A">
        <w:rPr>
          <w:rStyle w:val="TitleChar"/>
        </w:rPr>
        <w:t xml:space="preserve">implicit in Xi’s endorsement of the period of strategic opportunity is a signal that China is </w:t>
      </w:r>
      <w:r w:rsidRPr="00F00C0A">
        <w:rPr>
          <w:rStyle w:val="Emphasis"/>
        </w:rPr>
        <w:t>not overtly seeking to be a disruptive power</w:t>
      </w:r>
      <w:r w:rsidRPr="00F00C0A">
        <w:rPr>
          <w:rStyle w:val="TitleChar"/>
        </w:rPr>
        <w:t xml:space="preserve"> either regionally or globally. As long as the concept remains in force, there will be </w:t>
      </w:r>
      <w:r w:rsidRPr="00F00C0A">
        <w:rPr>
          <w:rStyle w:val="Emphasis"/>
        </w:rPr>
        <w:t>hard limits</w:t>
      </w:r>
      <w:r w:rsidRPr="00F00C0A">
        <w:rPr>
          <w:rStyle w:val="TitleChar"/>
        </w:rPr>
        <w:t xml:space="preserve"> on Beijing’s </w:t>
      </w:r>
      <w:r w:rsidRPr="00F00C0A">
        <w:rPr>
          <w:rStyle w:val="Emphasis"/>
        </w:rPr>
        <w:t>willingness and ability</w:t>
      </w:r>
      <w:r w:rsidRPr="00F00C0A">
        <w:rPr>
          <w:rStyle w:val="TitleChar"/>
        </w:rPr>
        <w:t xml:space="preserve"> to set out on a truly revisionist course aimed at fundamentally reshaping the balance of power in East Asia.</w:t>
      </w:r>
      <w:r w:rsidRPr="00F00C0A">
        <w:rPr>
          <w:sz w:val="12"/>
        </w:rPr>
        <w:t xml:space="preserve"> </w:t>
      </w:r>
      <w:r w:rsidRPr="00F00C0A">
        <w:rPr>
          <w:rStyle w:val="StyleUnderline"/>
        </w:rPr>
        <w:t>Authoritatively acknowledging that China’s external security environment will remain largely placid for the foreseeable future makes it far more difficult for the leadership to argue—as have revisionist powers in the past—that they must assert Chinese power more overtly and forcefully because the country’s interests in the region are somehow under threat.</w:t>
      </w:r>
    </w:p>
    <w:p w:rsidR="004E0296" w:rsidRPr="00F00C0A" w:rsidRDefault="004E0296" w:rsidP="004E0296">
      <w:pPr>
        <w:pStyle w:val="Heading3"/>
        <w:rPr>
          <w:rFonts w:cs="Times New Roman"/>
        </w:rPr>
      </w:pPr>
      <w:r w:rsidRPr="00F00C0A">
        <w:rPr>
          <w:rFonts w:cs="Times New Roman"/>
        </w:rPr>
        <w:t>at: not zero sum</w:t>
      </w:r>
    </w:p>
    <w:p w:rsidR="004E0296" w:rsidRPr="00F00C0A" w:rsidRDefault="004E0296" w:rsidP="004E0296">
      <w:pPr>
        <w:pStyle w:val="Heading4"/>
        <w:rPr>
          <w:rFonts w:cs="Times New Roman"/>
          <w:u w:val="single"/>
        </w:rPr>
      </w:pPr>
      <w:r w:rsidRPr="00F00C0A">
        <w:rPr>
          <w:rFonts w:cs="Times New Roman"/>
          <w:u w:val="single"/>
        </w:rPr>
        <w:t>even if</w:t>
      </w:r>
      <w:r w:rsidRPr="00F00C0A">
        <w:rPr>
          <w:rFonts w:cs="Times New Roman"/>
        </w:rPr>
        <w:t xml:space="preserve"> the aff doesn’t </w:t>
      </w:r>
      <w:r w:rsidRPr="00F00C0A">
        <w:rPr>
          <w:rFonts w:cs="Times New Roman"/>
          <w:u w:val="single"/>
        </w:rPr>
        <w:t>antagonize</w:t>
      </w:r>
      <w:r w:rsidRPr="00F00C0A">
        <w:rPr>
          <w:rFonts w:cs="Times New Roman"/>
        </w:rPr>
        <w:t xml:space="preserve"> China, it disturbs the </w:t>
      </w:r>
      <w:r w:rsidRPr="00F00C0A">
        <w:rPr>
          <w:rFonts w:cs="Times New Roman"/>
          <w:u w:val="single"/>
        </w:rPr>
        <w:t>balance of power</w:t>
      </w:r>
      <w:r w:rsidRPr="00F00C0A">
        <w:rPr>
          <w:rFonts w:cs="Times New Roman"/>
        </w:rPr>
        <w:t xml:space="preserve">—the link threshold is </w:t>
      </w:r>
      <w:r w:rsidRPr="00F00C0A">
        <w:rPr>
          <w:rFonts w:cs="Times New Roman"/>
          <w:u w:val="single"/>
        </w:rPr>
        <w:t>very low</w:t>
      </w:r>
    </w:p>
    <w:p w:rsidR="004E0296" w:rsidRPr="00F00C0A" w:rsidRDefault="004E0296" w:rsidP="004E0296">
      <w:r w:rsidRPr="00F00C0A">
        <w:rPr>
          <w:rStyle w:val="Style13ptBold"/>
        </w:rPr>
        <w:t>Etzioni 17</w:t>
      </w:r>
      <w:r w:rsidRPr="00F00C0A">
        <w:t xml:space="preserve">— (Amitai, Professor of International Relations at The George Washington University, “The China Options,” </w:t>
      </w:r>
      <w:hyperlink r:id="rId25" w:history="1">
        <w:r w:rsidRPr="00F00C0A">
          <w:rPr>
            <w:rStyle w:val="Hyperlink"/>
          </w:rPr>
          <w:t>https://papers.ssrn.com/sol3/papers.cfm?abstract_id=2913748</w:t>
        </w:r>
      </w:hyperlink>
      <w:r w:rsidRPr="00F00C0A">
        <w:t>, NRG)</w:t>
      </w:r>
    </w:p>
    <w:p w:rsidR="004E0296" w:rsidRPr="00F00C0A" w:rsidRDefault="004E0296" w:rsidP="004E0296">
      <w:r w:rsidRPr="00F00C0A">
        <w:t xml:space="preserve">Lastly, one notes that, as is often the case in foreign policy (and far from unknown in domestic policy), </w:t>
      </w:r>
      <w:r w:rsidRPr="00F00C0A">
        <w:rPr>
          <w:rStyle w:val="TitleChar"/>
        </w:rPr>
        <w:t xml:space="preserve">there is a </w:t>
      </w:r>
      <w:r w:rsidRPr="00F00C0A">
        <w:rPr>
          <w:rStyle w:val="Emphasis"/>
        </w:rPr>
        <w:t>considerable gap</w:t>
      </w:r>
      <w:r w:rsidRPr="00F00C0A">
        <w:rPr>
          <w:rStyle w:val="TitleChar"/>
        </w:rPr>
        <w:t xml:space="preserve"> between the various claims and statements made by all parties and their actions</w:t>
      </w:r>
      <w:r w:rsidRPr="00F00C0A">
        <w:t xml:space="preserve">. In the case at hand, </w:t>
      </w:r>
      <w:r w:rsidRPr="00F00C0A">
        <w:rPr>
          <w:rStyle w:val="TitleChar"/>
        </w:rPr>
        <w:t xml:space="preserve">although the U.S. has </w:t>
      </w:r>
      <w:r w:rsidRPr="00F00C0A">
        <w:rPr>
          <w:rStyle w:val="Emphasis"/>
        </w:rPr>
        <w:t>often stated</w:t>
      </w:r>
      <w:r w:rsidRPr="00F00C0A">
        <w:rPr>
          <w:rStyle w:val="TitleChar"/>
        </w:rPr>
        <w:t xml:space="preserve"> that it is </w:t>
      </w:r>
      <w:r w:rsidRPr="00F00C0A">
        <w:rPr>
          <w:rStyle w:val="Emphasis"/>
        </w:rPr>
        <w:t>seeking to integrate China</w:t>
      </w:r>
      <w:r w:rsidRPr="00F00C0A">
        <w:rPr>
          <w:rStyle w:val="TitleChar"/>
        </w:rPr>
        <w:t xml:space="preserve"> into the international order, its actions </w:t>
      </w:r>
      <w:r w:rsidRPr="00F00C0A">
        <w:rPr>
          <w:rStyle w:val="Emphasis"/>
        </w:rPr>
        <w:t>often result</w:t>
      </w:r>
      <w:r w:rsidRPr="00F00C0A">
        <w:rPr>
          <w:rStyle w:val="TitleChar"/>
        </w:rPr>
        <w:t xml:space="preserve"> in making it </w:t>
      </w:r>
      <w:r w:rsidRPr="00F00C0A">
        <w:rPr>
          <w:rStyle w:val="Emphasis"/>
        </w:rPr>
        <w:t>more difficult</w:t>
      </w:r>
      <w:r w:rsidRPr="00F00C0A">
        <w:rPr>
          <w:rStyle w:val="TitleChar"/>
        </w:rPr>
        <w:t xml:space="preserve"> for China to join</w:t>
      </w:r>
      <w:r w:rsidRPr="00F00C0A">
        <w:t xml:space="preserve"> its constitutive institutions, </w:t>
      </w:r>
      <w:r w:rsidRPr="00F00C0A">
        <w:rPr>
          <w:rStyle w:val="TitleChar"/>
        </w:rPr>
        <w:t xml:space="preserve">especially if this entails </w:t>
      </w:r>
      <w:r w:rsidRPr="00F00C0A">
        <w:rPr>
          <w:rStyle w:val="Emphasis"/>
        </w:rPr>
        <w:t>any changes</w:t>
      </w:r>
      <w:r w:rsidRPr="00F00C0A">
        <w:rPr>
          <w:rStyle w:val="TitleChar"/>
        </w:rPr>
        <w:t xml:space="preserve">, </w:t>
      </w:r>
      <w:r w:rsidRPr="00F00C0A">
        <w:rPr>
          <w:rStyle w:val="Emphasis"/>
        </w:rPr>
        <w:t>however small</w:t>
      </w:r>
      <w:r w:rsidRPr="00F00C0A">
        <w:rPr>
          <w:rStyle w:val="TitleChar"/>
        </w:rPr>
        <w:t>, in the</w:t>
      </w:r>
      <w:r w:rsidRPr="00F00C0A">
        <w:t xml:space="preserve"> existing rules, distribution of voting rights or any other </w:t>
      </w:r>
      <w:r w:rsidRPr="00F00C0A">
        <w:rPr>
          <w:rStyle w:val="Emphasis"/>
        </w:rPr>
        <w:t>reallocation of power</w:t>
      </w:r>
      <w:r w:rsidRPr="00F00C0A">
        <w:rPr>
          <w:rStyle w:val="TitleChar"/>
        </w:rPr>
        <w:t xml:space="preserve"> within those institutions</w:t>
      </w:r>
      <w:r w:rsidRPr="00F00C0A">
        <w:t>.</w:t>
      </w:r>
    </w:p>
    <w:p w:rsidR="004E0296" w:rsidRPr="00F00C0A" w:rsidRDefault="004E0296" w:rsidP="004E0296">
      <w:pPr>
        <w:pStyle w:val="Heading2"/>
        <w:rPr>
          <w:rFonts w:cs="Times New Roman"/>
        </w:rPr>
      </w:pPr>
      <w:r>
        <w:rPr>
          <w:rFonts w:cs="Times New Roman"/>
        </w:rPr>
        <w:t>IMPACTS</w:t>
      </w:r>
    </w:p>
    <w:p w:rsidR="00C07DE7" w:rsidRPr="00F00C0A" w:rsidRDefault="00C07DE7" w:rsidP="00C07DE7">
      <w:pPr>
        <w:pStyle w:val="Heading3"/>
        <w:rPr>
          <w:rFonts w:cs="Times New Roman"/>
        </w:rPr>
      </w:pPr>
      <w:r w:rsidRPr="00F00C0A">
        <w:rPr>
          <w:rFonts w:cs="Times New Roman"/>
        </w:rPr>
        <w:t xml:space="preserve">2nc impact magnifier – institutions </w:t>
      </w:r>
    </w:p>
    <w:p w:rsidR="00C07DE7" w:rsidRPr="00F00C0A" w:rsidRDefault="00C07DE7" w:rsidP="00C07DE7">
      <w:pPr>
        <w:pStyle w:val="Heading4"/>
        <w:rPr>
          <w:rFonts w:cs="Times New Roman"/>
        </w:rPr>
      </w:pPr>
      <w:r w:rsidRPr="00F00C0A">
        <w:rPr>
          <w:rFonts w:cs="Times New Roman"/>
        </w:rPr>
        <w:t>Decline of institutions turns the whole aff and causes extinction from emerging tech</w:t>
      </w:r>
    </w:p>
    <w:p w:rsidR="00C07DE7" w:rsidRPr="00F00C0A" w:rsidRDefault="00C07DE7" w:rsidP="00C07DE7">
      <w:r w:rsidRPr="00F00C0A">
        <w:rPr>
          <w:rStyle w:val="Style13ptBold"/>
        </w:rPr>
        <w:t>Bressler, 16</w:t>
      </w:r>
      <w:r w:rsidRPr="00F00C0A">
        <w:t xml:space="preserve"> (Danny, Research Associate at Harvard Business School, “The Problem with Brexit: 21st Century Challenges Require International Cooperation,” </w:t>
      </w:r>
      <w:hyperlink r:id="rId26" w:history="1">
        <w:r w:rsidRPr="00F00C0A">
          <w:t>http://futureoflife.org/2016/07/01/problem-brexit-21st-century-challenges/</w:t>
        </w:r>
      </w:hyperlink>
      <w:r w:rsidRPr="00F00C0A">
        <w:t>, NRG)</w:t>
      </w:r>
    </w:p>
    <w:p w:rsidR="00C07DE7" w:rsidRPr="00C07DE7" w:rsidRDefault="00C07DE7" w:rsidP="00C07DE7">
      <w:r w:rsidRPr="00C07DE7">
        <w:t xml:space="preserve">Even more worrying, however, is the bigger picture. In the 21st century, </w:t>
      </w:r>
      <w:r w:rsidRPr="00C07DE7">
        <w:rPr>
          <w:sz w:val="22"/>
          <w:u w:val="single"/>
        </w:rPr>
        <w:t xml:space="preserve">our greatest challenges will require </w:t>
      </w:r>
      <w:r w:rsidRPr="00C07DE7">
        <w:rPr>
          <w:rStyle w:val="Emphasis"/>
        </w:rPr>
        <w:t>global solutions.</w:t>
      </w:r>
      <w:r w:rsidRPr="00C07DE7">
        <w:rPr>
          <w:sz w:val="22"/>
          <w:u w:val="single"/>
        </w:rPr>
        <w:t xml:space="preserve"> </w:t>
      </w:r>
      <w:r w:rsidRPr="00C07DE7">
        <w:rPr>
          <w:rStyle w:val="Emphasis"/>
        </w:rPr>
        <w:t>Retreating</w:t>
      </w:r>
      <w:r w:rsidRPr="00C07DE7">
        <w:rPr>
          <w:sz w:val="22"/>
          <w:u w:val="single"/>
        </w:rPr>
        <w:t xml:space="preserve"> from </w:t>
      </w:r>
      <w:r w:rsidRPr="00C07DE7">
        <w:rPr>
          <w:rStyle w:val="Emphasis"/>
        </w:rPr>
        <w:t>international institutions</w:t>
      </w:r>
      <w:r w:rsidRPr="00C07DE7">
        <w:rPr>
          <w:sz w:val="22"/>
          <w:u w:val="single"/>
        </w:rPr>
        <w:t xml:space="preserve"> and </w:t>
      </w:r>
      <w:r w:rsidRPr="00C07DE7">
        <w:rPr>
          <w:rStyle w:val="Emphasis"/>
        </w:rPr>
        <w:t>cooperation</w:t>
      </w:r>
      <w:r w:rsidRPr="00C07DE7">
        <w:rPr>
          <w:sz w:val="22"/>
          <w:u w:val="single"/>
        </w:rPr>
        <w:t xml:space="preserve"> will</w:t>
      </w:r>
      <w:r w:rsidRPr="00C07DE7">
        <w:t xml:space="preserve"> </w:t>
      </w:r>
      <w:r w:rsidRPr="00C07DE7">
        <w:rPr>
          <w:strike/>
        </w:rPr>
        <w:t>handicap</w:t>
      </w:r>
      <w:r w:rsidRPr="00C07DE7">
        <w:t xml:space="preserve"> [</w:t>
      </w:r>
      <w:r w:rsidRPr="00C07DE7">
        <w:rPr>
          <w:sz w:val="22"/>
          <w:u w:val="single"/>
        </w:rPr>
        <w:t xml:space="preserve">inhibit] humanity’s ability to address our </w:t>
      </w:r>
      <w:r w:rsidRPr="00C07DE7">
        <w:rPr>
          <w:rStyle w:val="Emphasis"/>
        </w:rPr>
        <w:t>most pressing upcoming challenges</w:t>
      </w:r>
      <w:r w:rsidRPr="00C07DE7">
        <w:t xml:space="preserve">. The Nuclear Age Many of the challenges of the 20th century – issues of public health, urbanization, and economic and educational opportunity – were national problems that could be dealt with at the national level. July 16th, 1945 marked a significant turning point. On that day, American scientists tested the first nuclear weapon in the New Mexican desert. For the first time in history, individual human beings had within their power a technology capable of destroying all of humanity. Thus, </w:t>
      </w:r>
      <w:r w:rsidRPr="00C07DE7">
        <w:rPr>
          <w:sz w:val="22"/>
          <w:u w:val="single"/>
        </w:rPr>
        <w:t>nuclear weapons became the first truly global problem</w:t>
      </w:r>
      <w:r w:rsidRPr="00C07DE7">
        <w:t xml:space="preserve">. Weapons with such a destructive force were of interest to every nation and person on the planet. </w:t>
      </w:r>
      <w:r w:rsidRPr="00C07DE7">
        <w:rPr>
          <w:rStyle w:val="Emphasis"/>
        </w:rPr>
        <w:t>Only international cooperation</w:t>
      </w:r>
      <w:r w:rsidRPr="00C07DE7">
        <w:rPr>
          <w:sz w:val="22"/>
          <w:u w:val="single"/>
        </w:rPr>
        <w:t xml:space="preserve"> could produce a solution. </w:t>
      </w:r>
      <w:r w:rsidRPr="00C07DE7">
        <w:t xml:space="preserve">Despite a dangerous arms race between the US and the Soviet Union — including a history of close calls — </w:t>
      </w:r>
      <w:r w:rsidRPr="00C07DE7">
        <w:rPr>
          <w:sz w:val="22"/>
          <w:u w:val="single"/>
        </w:rPr>
        <w:t>humanity survived 70 years without a catastrophic global nuclear war.</w:t>
      </w:r>
      <w:r w:rsidRPr="00C07DE7">
        <w:t xml:space="preserve"> This was in large part </w:t>
      </w:r>
      <w:r w:rsidRPr="00C07DE7">
        <w:rPr>
          <w:sz w:val="22"/>
          <w:u w:val="single"/>
        </w:rPr>
        <w:t xml:space="preserve">due to </w:t>
      </w:r>
      <w:r w:rsidRPr="00C07DE7">
        <w:rPr>
          <w:rStyle w:val="Emphasis"/>
        </w:rPr>
        <w:t>international institutions</w:t>
      </w:r>
      <w:r w:rsidRPr="00C07DE7">
        <w:rPr>
          <w:sz w:val="22"/>
          <w:u w:val="single"/>
        </w:rPr>
        <w:t xml:space="preserve"> and </w:t>
      </w:r>
      <w:r w:rsidRPr="00C07DE7">
        <w:rPr>
          <w:rStyle w:val="Emphasis"/>
        </w:rPr>
        <w:t>agreements</w:t>
      </w:r>
      <w:r w:rsidRPr="00C07DE7">
        <w:rPr>
          <w:sz w:val="22"/>
          <w:u w:val="single"/>
        </w:rPr>
        <w:t xml:space="preserve"> that </w:t>
      </w:r>
      <w:r w:rsidRPr="00C07DE7">
        <w:rPr>
          <w:rStyle w:val="Emphasis"/>
        </w:rPr>
        <w:t>discouraged wars</w:t>
      </w:r>
      <w:r w:rsidRPr="00C07DE7">
        <w:rPr>
          <w:sz w:val="22"/>
          <w:u w:val="single"/>
        </w:rPr>
        <w:t xml:space="preserve"> and </w:t>
      </w:r>
      <w:r w:rsidRPr="00C07DE7">
        <w:rPr>
          <w:rStyle w:val="Emphasis"/>
        </w:rPr>
        <w:t>further proliferation</w:t>
      </w:r>
      <w:r w:rsidRPr="00C07DE7">
        <w:t xml:space="preserve">. But what if we replayed the Cold War without the U.N. mediating disputes between nuclear adversaries? And without the bitter taste of the Second World War fresh in the minds of all who participated? Would we still have the same benign outcome? We cannot say what such a revisionist history would look like, but the chances of a catastrophic outcome would surely be higher. 21st Century Challenges </w:t>
      </w:r>
      <w:r w:rsidRPr="00C07DE7">
        <w:rPr>
          <w:sz w:val="22"/>
          <w:u w:val="single"/>
        </w:rPr>
        <w:t xml:space="preserve">The 21st century will only bring more challenges that are </w:t>
      </w:r>
      <w:r w:rsidRPr="00C07DE7">
        <w:rPr>
          <w:rStyle w:val="Emphasis"/>
        </w:rPr>
        <w:t>global in scope</w:t>
      </w:r>
      <w:r w:rsidRPr="00C07DE7">
        <w:rPr>
          <w:sz w:val="22"/>
          <w:u w:val="single"/>
        </w:rPr>
        <w:t xml:space="preserve">, requiring </w:t>
      </w:r>
      <w:r w:rsidRPr="00C07DE7">
        <w:rPr>
          <w:rStyle w:val="Emphasis"/>
        </w:rPr>
        <w:t>more international solutions. Climate change</w:t>
      </w:r>
      <w:r w:rsidRPr="00C07DE7">
        <w:t xml:space="preserve"> by definition </w:t>
      </w:r>
      <w:r w:rsidRPr="00C07DE7">
        <w:rPr>
          <w:sz w:val="22"/>
          <w:u w:val="single"/>
        </w:rPr>
        <w:t xml:space="preserve">requires a global solution </w:t>
      </w:r>
      <w:r w:rsidRPr="00C07DE7">
        <w:t xml:space="preserve">since carbon emissions will lead to global warming regardless of which countries emit them. In addition, </w:t>
      </w:r>
      <w:r w:rsidRPr="00C07DE7">
        <w:rPr>
          <w:sz w:val="22"/>
          <w:u w:val="single"/>
        </w:rPr>
        <w:t xml:space="preserve">continued development of </w:t>
      </w:r>
      <w:r w:rsidRPr="00C07DE7">
        <w:rPr>
          <w:rStyle w:val="Emphasis"/>
        </w:rPr>
        <w:t>new powerful technologies</w:t>
      </w:r>
      <w:r w:rsidRPr="00C07DE7">
        <w:t xml:space="preserve"> — such as artificial intelligence, biotechnologies, and nanotechnologies — </w:t>
      </w:r>
      <w:r w:rsidRPr="00C07DE7">
        <w:rPr>
          <w:sz w:val="22"/>
          <w:u w:val="single"/>
        </w:rPr>
        <w:t xml:space="preserve">will put </w:t>
      </w:r>
      <w:r w:rsidRPr="00C07DE7">
        <w:rPr>
          <w:rStyle w:val="Emphasis"/>
        </w:rPr>
        <w:t>increasingly large power</w:t>
      </w:r>
      <w:r w:rsidRPr="00C07DE7">
        <w:rPr>
          <w:sz w:val="22"/>
          <w:u w:val="single"/>
        </w:rPr>
        <w:t xml:space="preserve"> in the hands of the people who develop and control them. These technologies have the potential to </w:t>
      </w:r>
      <w:r w:rsidRPr="00C07DE7">
        <w:rPr>
          <w:rStyle w:val="Emphasis"/>
        </w:rPr>
        <w:t>improve the human condition</w:t>
      </w:r>
      <w:r w:rsidRPr="00C07DE7">
        <w:rPr>
          <w:sz w:val="22"/>
          <w:u w:val="single"/>
        </w:rPr>
        <w:t xml:space="preserve"> and solve some of our </w:t>
      </w:r>
      <w:r w:rsidRPr="00C07DE7">
        <w:rPr>
          <w:rStyle w:val="Emphasis"/>
        </w:rPr>
        <w:t>biggest problems</w:t>
      </w:r>
      <w:r w:rsidRPr="00C07DE7">
        <w:rPr>
          <w:sz w:val="22"/>
          <w:u w:val="single"/>
        </w:rPr>
        <w:t xml:space="preserve">. Yet they also have the potential to cause </w:t>
      </w:r>
      <w:r w:rsidRPr="00C07DE7">
        <w:rPr>
          <w:rStyle w:val="Emphasis"/>
        </w:rPr>
        <w:t>tremendous damage</w:t>
      </w:r>
      <w:r w:rsidRPr="00C07DE7">
        <w:rPr>
          <w:sz w:val="22"/>
          <w:u w:val="single"/>
        </w:rPr>
        <w:t xml:space="preserve"> if misused. Whether through </w:t>
      </w:r>
      <w:r w:rsidRPr="00C07DE7">
        <w:rPr>
          <w:rStyle w:val="Emphasis"/>
        </w:rPr>
        <w:t>accident,</w:t>
      </w:r>
      <w:r w:rsidRPr="00C07DE7">
        <w:rPr>
          <w:sz w:val="22"/>
          <w:u w:val="single"/>
        </w:rPr>
        <w:t xml:space="preserve"> </w:t>
      </w:r>
      <w:r w:rsidRPr="00C07DE7">
        <w:rPr>
          <w:rStyle w:val="Emphasis"/>
        </w:rPr>
        <w:t>miscalculation</w:t>
      </w:r>
      <w:r w:rsidRPr="00C07DE7">
        <w:rPr>
          <w:sz w:val="22"/>
          <w:u w:val="single"/>
        </w:rPr>
        <w:t xml:space="preserve">, or </w:t>
      </w:r>
      <w:r w:rsidRPr="00C07DE7">
        <w:rPr>
          <w:strike/>
        </w:rPr>
        <w:t>madness</w:t>
      </w:r>
      <w:r w:rsidRPr="00C07DE7">
        <w:rPr>
          <w:sz w:val="22"/>
          <w:u w:val="single"/>
        </w:rPr>
        <w:t xml:space="preserve">, </w:t>
      </w:r>
      <w:r w:rsidRPr="00C07DE7">
        <w:rPr>
          <w:rStyle w:val="Emphasis"/>
        </w:rPr>
        <w:t>misuse</w:t>
      </w:r>
      <w:r w:rsidRPr="00C07DE7">
        <w:rPr>
          <w:sz w:val="22"/>
          <w:u w:val="single"/>
        </w:rPr>
        <w:t xml:space="preserve"> of these powerful technologies could pose a</w:t>
      </w:r>
      <w:r w:rsidRPr="00C07DE7">
        <w:t xml:space="preserve"> catastrophic or even </w:t>
      </w:r>
      <w:r w:rsidRPr="00C07DE7">
        <w:rPr>
          <w:rStyle w:val="Emphasis"/>
        </w:rPr>
        <w:t>existential risk</w:t>
      </w:r>
      <w:r w:rsidRPr="00C07DE7">
        <w:rPr>
          <w:sz w:val="22"/>
          <w:u w:val="single"/>
        </w:rPr>
        <w:t xml:space="preserve">. If a Cold-War-style arms race for new technologies occurs, it is only a matter of time before a close call </w:t>
      </w:r>
      <w:r w:rsidRPr="00C07DE7">
        <w:rPr>
          <w:rStyle w:val="Emphasis"/>
        </w:rPr>
        <w:t>becomes a direct hit.</w:t>
      </w:r>
      <w:r w:rsidRPr="00C07DE7">
        <w:rPr>
          <w:sz w:val="22"/>
          <w:u w:val="single"/>
        </w:rPr>
        <w:t xml:space="preserve"> </w:t>
      </w:r>
      <w:r w:rsidRPr="00C07DE7">
        <w:t>Working Together As President Obama said in his speech at Hiroshima, “</w:t>
      </w:r>
      <w:r w:rsidRPr="00C07DE7">
        <w:rPr>
          <w:sz w:val="22"/>
          <w:u w:val="single"/>
        </w:rPr>
        <w:t xml:space="preserve">Technological progress without an equivalent progress in human institutions </w:t>
      </w:r>
      <w:r w:rsidRPr="00C07DE7">
        <w:rPr>
          <w:rStyle w:val="Emphasis"/>
        </w:rPr>
        <w:t>can doom us.”</w:t>
      </w:r>
      <w:r w:rsidRPr="00C07DE7">
        <w:t xml:space="preserve"> Over the next century, technological progress can greatly improve the human experience. </w:t>
      </w:r>
      <w:r w:rsidRPr="00C07DE7">
        <w:rPr>
          <w:sz w:val="22"/>
          <w:u w:val="single"/>
        </w:rPr>
        <w:t xml:space="preserve">To </w:t>
      </w:r>
      <w:r w:rsidRPr="00C07DE7">
        <w:rPr>
          <w:rStyle w:val="Emphasis"/>
        </w:rPr>
        <w:t>ensure a positive future,</w:t>
      </w:r>
      <w:r w:rsidRPr="00C07DE7">
        <w:rPr>
          <w:sz w:val="22"/>
          <w:u w:val="single"/>
        </w:rPr>
        <w:t xml:space="preserve"> humanity must find the wisdom to handle the </w:t>
      </w:r>
      <w:r w:rsidRPr="00C07DE7">
        <w:rPr>
          <w:rStyle w:val="Emphasis"/>
        </w:rPr>
        <w:t>increasingly powerful technologies</w:t>
      </w:r>
      <w:r w:rsidRPr="00C07DE7">
        <w:rPr>
          <w:sz w:val="22"/>
          <w:u w:val="single"/>
        </w:rPr>
        <w:t xml:space="preserve"> that it is likely to </w:t>
      </w:r>
      <w:r w:rsidRPr="00C07DE7">
        <w:rPr>
          <w:rStyle w:val="Emphasis"/>
        </w:rPr>
        <w:t>produce</w:t>
      </w:r>
      <w:r w:rsidRPr="00C07DE7">
        <w:rPr>
          <w:sz w:val="22"/>
          <w:u w:val="single"/>
        </w:rPr>
        <w:t xml:space="preserve"> and to </w:t>
      </w:r>
      <w:r w:rsidRPr="00C07DE7">
        <w:rPr>
          <w:rStyle w:val="Emphasis"/>
        </w:rPr>
        <w:t>address the global challenges</w:t>
      </w:r>
      <w:r w:rsidRPr="00C07DE7">
        <w:rPr>
          <w:sz w:val="22"/>
          <w:u w:val="single"/>
        </w:rPr>
        <w:t xml:space="preserve"> that are likely to arise</w:t>
      </w:r>
      <w:r w:rsidRPr="00C07DE7">
        <w:t xml:space="preserve">. </w:t>
      </w:r>
    </w:p>
    <w:p w:rsidR="004E0296" w:rsidRPr="00F00C0A" w:rsidRDefault="004E0296" w:rsidP="004E0296">
      <w:pPr>
        <w:pStyle w:val="Heading3"/>
        <w:rPr>
          <w:rFonts w:cs="Times New Roman"/>
        </w:rPr>
      </w:pPr>
      <w:r w:rsidRPr="00F00C0A">
        <w:rPr>
          <w:rFonts w:cs="Times New Roman"/>
        </w:rPr>
        <w:t>impact uniqueness</w:t>
      </w:r>
    </w:p>
    <w:p w:rsidR="004E0296" w:rsidRPr="00F00C0A" w:rsidRDefault="004E0296" w:rsidP="004E0296">
      <w:pPr>
        <w:pStyle w:val="Heading4"/>
        <w:rPr>
          <w:rFonts w:cs="Times New Roman"/>
        </w:rPr>
      </w:pPr>
      <w:r w:rsidRPr="00F00C0A">
        <w:rPr>
          <w:rFonts w:cs="Times New Roman"/>
        </w:rPr>
        <w:t xml:space="preserve">Chinese global governance leadership </w:t>
      </w:r>
      <w:r w:rsidRPr="00F00C0A">
        <w:rPr>
          <w:rFonts w:cs="Times New Roman"/>
          <w:u w:val="single"/>
        </w:rPr>
        <w:t>as a first mover</w:t>
      </w:r>
      <w:r w:rsidRPr="00F00C0A">
        <w:rPr>
          <w:rFonts w:cs="Times New Roman"/>
        </w:rPr>
        <w:t xml:space="preserve"> is key to stabilize great power relationships</w:t>
      </w:r>
    </w:p>
    <w:p w:rsidR="004E0296" w:rsidRPr="00F00C0A" w:rsidRDefault="004E0296" w:rsidP="004E0296">
      <w:bookmarkStart w:id="1" w:name="_Hlk478112226"/>
      <w:r w:rsidRPr="00F00C0A">
        <w:rPr>
          <w:rStyle w:val="Style13ptBold"/>
        </w:rPr>
        <w:t>Jones 16</w:t>
      </w:r>
      <w:r w:rsidRPr="00F00C0A">
        <w:t xml:space="preserve"> (Bruce, Vice President and Director - Foreign Policy; Senior Fellow - Foreign Policy, Project on International Order and Strategy, Brookings Institution, 4/12/16, “China’s G-20 presidency: Where geopolitics meets global governance,” </w:t>
      </w:r>
      <w:hyperlink r:id="rId27" w:history="1">
        <w:r w:rsidRPr="00F00C0A">
          <w:rPr>
            <w:rStyle w:val="Hyperlink"/>
          </w:rPr>
          <w:t>https://www.brookings.edu/blog/order-from-chaos/2016/04/12/chinas-g-20-presidency-where-geopolitics-meets-global-governance/</w:t>
        </w:r>
      </w:hyperlink>
      <w:r w:rsidRPr="00F00C0A">
        <w:t>, NRG)</w:t>
      </w:r>
    </w:p>
    <w:p w:rsidR="004E0296" w:rsidRPr="00F00C0A" w:rsidRDefault="004E0296" w:rsidP="004E0296">
      <w:r w:rsidRPr="00F00C0A">
        <w:rPr>
          <w:szCs w:val="16"/>
        </w:rPr>
        <w:t xml:space="preserve">For the past several years, international affairs have been analyzed through two lenses. One lens has focused on geopolitics: in particular, the question of how </w:t>
      </w:r>
      <w:r w:rsidRPr="00F00C0A">
        <w:rPr>
          <w:rStyle w:val="TitleChar"/>
        </w:rPr>
        <w:t>great power relations are evolving</w:t>
      </w:r>
      <w:r w:rsidRPr="00F00C0A">
        <w:rPr>
          <w:szCs w:val="16"/>
        </w:rPr>
        <w:t xml:space="preserve"> at a time of redistribution in the world’s economic and now also political power. The second lens considers the framework of global governance, especially the question of whether or not the existing formal and informal institutions have the tools and the ability to manage complex global challenges. </w:t>
      </w:r>
      <w:r w:rsidRPr="00F00C0A">
        <w:rPr>
          <w:rStyle w:val="TitleChar"/>
        </w:rPr>
        <w:t>China’s presidency of the G-20 bridges</w:t>
      </w:r>
      <w:r w:rsidRPr="00F00C0A">
        <w:rPr>
          <w:szCs w:val="16"/>
        </w:rPr>
        <w:t xml:space="preserve"> the issues of </w:t>
      </w:r>
      <w:r w:rsidRPr="00F00C0A">
        <w:rPr>
          <w:rStyle w:val="TitleChar"/>
        </w:rPr>
        <w:t>global governance and great power relations</w:t>
      </w:r>
      <w:r w:rsidRPr="00F00C0A">
        <w:rPr>
          <w:szCs w:val="16"/>
        </w:rPr>
        <w:t xml:space="preserve">. At a basic level, </w:t>
      </w:r>
      <w:r w:rsidRPr="00F00C0A">
        <w:rPr>
          <w:rStyle w:val="TitleChar"/>
        </w:rPr>
        <w:t xml:space="preserve">the G-20 will set a tone for </w:t>
      </w:r>
      <w:r w:rsidRPr="00F00C0A">
        <w:rPr>
          <w:rStyle w:val="Emphasis"/>
        </w:rPr>
        <w:t>how major powers attempt to tackle the challenges that confront us all</w:t>
      </w:r>
      <w:r w:rsidRPr="00F00C0A">
        <w:rPr>
          <w:szCs w:val="16"/>
        </w:rPr>
        <w:t xml:space="preserve">. China’s assumption of the G-20 chairmanship in 2016 marks an important symbolic threshold. It is the first time a major non-Western power will chair the world’s premier body for international economic cooperation—not to mention one of the world’s most important geopolitical bodies, as well. China’s presidency comes at an important time in the substance of the G-20’s agenda, too, as a slowing Chinese economy is integral to the dynamics of an overall slowing global economy. As such, this event offers an opportunity to reflect on geopolitics and global governance—and the way forward. In short, what is the state of international order? HEADING DOWN A BUMPY ROAD? There is little doubt that </w:t>
      </w:r>
      <w:r w:rsidRPr="00F00C0A">
        <w:rPr>
          <w:rStyle w:val="TitleChar"/>
        </w:rPr>
        <w:t xml:space="preserve">we are at an </w:t>
      </w:r>
      <w:r w:rsidRPr="00F00C0A">
        <w:rPr>
          <w:rStyle w:val="Emphasis"/>
        </w:rPr>
        <w:t>important inflection point in international order</w:t>
      </w:r>
      <w:r w:rsidRPr="00F00C0A">
        <w:rPr>
          <w:szCs w:val="16"/>
        </w:rPr>
        <w:t xml:space="preserve">. For the past 25 years, </w:t>
      </w:r>
      <w:r w:rsidRPr="00F00C0A">
        <w:rPr>
          <w:rStyle w:val="TitleChar"/>
        </w:rPr>
        <w:t>the international system</w:t>
      </w:r>
      <w:r w:rsidRPr="00F00C0A">
        <w:rPr>
          <w:szCs w:val="16"/>
        </w:rPr>
        <w:t xml:space="preserve">—with its win-win economic structures—has been relatively stable. But this order </w:t>
      </w:r>
      <w:r w:rsidRPr="00F00C0A">
        <w:rPr>
          <w:rStyle w:val="TitleChar"/>
        </w:rPr>
        <w:t xml:space="preserve">is under challenge and threat, and it is </w:t>
      </w:r>
      <w:r w:rsidRPr="00F00C0A">
        <w:rPr>
          <w:rStyle w:val="Emphasis"/>
        </w:rPr>
        <w:t>eroding</w:t>
      </w:r>
      <w:r w:rsidRPr="00F00C0A">
        <w:rPr>
          <w:rStyle w:val="TitleChar"/>
        </w:rPr>
        <w:t xml:space="preserve">. We risk the </w:t>
      </w:r>
      <w:r w:rsidRPr="00F00C0A">
        <w:rPr>
          <w:rStyle w:val="Emphasis"/>
        </w:rPr>
        <w:t>rise of a lose-lose international system</w:t>
      </w:r>
      <w:r w:rsidRPr="00F00C0A">
        <w:rPr>
          <w:rStyle w:val="TitleChar"/>
        </w:rPr>
        <w:t xml:space="preserve">, encompassing a deterioration of the </w:t>
      </w:r>
      <w:r w:rsidRPr="00F00C0A">
        <w:rPr>
          <w:rStyle w:val="Emphasis"/>
        </w:rPr>
        <w:t>security relations between great powers</w:t>
      </w:r>
      <w:r w:rsidRPr="00F00C0A">
        <w:rPr>
          <w:rStyle w:val="TitleChar"/>
        </w:rPr>
        <w:t xml:space="preserve">, and a breakdown of the </w:t>
      </w:r>
      <w:r w:rsidRPr="00F00C0A">
        <w:rPr>
          <w:rStyle w:val="Emphasis"/>
        </w:rPr>
        <w:t>basic structures of international cooperation</w:t>
      </w:r>
      <w:r w:rsidRPr="00F00C0A">
        <w:rPr>
          <w:szCs w:val="16"/>
        </w:rPr>
        <w:t xml:space="preserve">. </w:t>
      </w:r>
      <w:r w:rsidRPr="00F00C0A">
        <w:rPr>
          <w:rStyle w:val="TitleChar"/>
        </w:rPr>
        <w:t>That may be</w:t>
      </w:r>
      <w:r w:rsidRPr="00F00C0A">
        <w:rPr>
          <w:szCs w:val="16"/>
        </w:rPr>
        <w:t xml:space="preserve"> the </w:t>
      </w:r>
      <w:r w:rsidRPr="00F00C0A">
        <w:rPr>
          <w:rStyle w:val="TitleChar"/>
        </w:rPr>
        <w:t>worst-case</w:t>
      </w:r>
      <w:r w:rsidRPr="00F00C0A">
        <w:rPr>
          <w:szCs w:val="16"/>
        </w:rPr>
        <w:t xml:space="preserve"> scenario, </w:t>
      </w:r>
      <w:r w:rsidRPr="00F00C0A">
        <w:rPr>
          <w:rStyle w:val="TitleChar"/>
        </w:rPr>
        <w:t>but it is</w:t>
      </w:r>
      <w:r w:rsidRPr="00F00C0A">
        <w:rPr>
          <w:szCs w:val="16"/>
        </w:rPr>
        <w:t xml:space="preserve"> a </w:t>
      </w:r>
      <w:r w:rsidRPr="00F00C0A">
        <w:rPr>
          <w:rStyle w:val="Emphasis"/>
        </w:rPr>
        <w:t>plausible</w:t>
      </w:r>
      <w:r w:rsidRPr="00F00C0A">
        <w:rPr>
          <w:szCs w:val="16"/>
        </w:rPr>
        <w:t xml:space="preserve"> one. </w:t>
      </w:r>
      <w:r w:rsidRPr="00F00C0A">
        <w:rPr>
          <w:rStyle w:val="TitleChar"/>
        </w:rPr>
        <w:t>Countries must be vigilant about preventing this outcome</w:t>
      </w:r>
      <w:r w:rsidRPr="00F00C0A">
        <w:rPr>
          <w:szCs w:val="16"/>
        </w:rPr>
        <w:t xml:space="preserve">. Even though the established powers and the so-called emerging powers (clearly China is an emerged power) may not hold the same views about the content of international order, all sides have a stake in pursuing intense negotiations and engaging in debate and dialogue. </w:t>
      </w:r>
      <w:r w:rsidRPr="00F00C0A">
        <w:rPr>
          <w:rStyle w:val="TitleChar"/>
        </w:rPr>
        <w:t>It is imperative</w:t>
      </w:r>
      <w:r w:rsidRPr="00F00C0A">
        <w:rPr>
          <w:szCs w:val="16"/>
        </w:rPr>
        <w:t xml:space="preserve"> that </w:t>
      </w:r>
      <w:r w:rsidRPr="00F00C0A">
        <w:rPr>
          <w:rStyle w:val="TitleChar"/>
        </w:rPr>
        <w:t>parties find a middle ground that preserves key elements of the existing order while introducing</w:t>
      </w:r>
      <w:r w:rsidRPr="00F00C0A">
        <w:rPr>
          <w:szCs w:val="16"/>
        </w:rPr>
        <w:t xml:space="preserve"> some degree of </w:t>
      </w:r>
      <w:r w:rsidRPr="00F00C0A">
        <w:rPr>
          <w:rStyle w:val="TitleChar"/>
        </w:rPr>
        <w:t>adaptation, such that this order does not collapse</w:t>
      </w:r>
      <w:r w:rsidRPr="00F00C0A">
        <w:rPr>
          <w:szCs w:val="16"/>
        </w:rPr>
        <w:t xml:space="preserve">. A version of this kind of negotiation may occur later this year. Japan’s presidency of the G-7 will begin just ahead of China’s presidency of the G-20, putting important issues into sharp relief. As the older, Western-oriented tool for managing global issues, the G-7 still focuses on global economics but increasingly tackles cross-cutting and security issues. The G-20 is the newer, multipolar tool through which both emerged and emerging powers collaborate—but, so far, members have limited their deliberations to economic issues. The two processes together will reveal the tensions and opportunities for improvement in great power relations and in geopolitics. Of particular note is where political and security issues fall on the dockets of these two bodies. Although the G-20 did tackle the Syria crisis at its St. Petersburg meeting in 2013, political and security issues have otherwise not been part of the group’s agenda. But these topics form an important part of the landscape of great power politics and global governance, and they are issues for which we find ourselves in very difficult waters. Tensions between the West—particularly Europe—and Russia are running high, just as disputes are mounting in Northeast Asia. The question of America’s naval role in the Western Pacific and China’s claims of a nine-dash line are serious flash points in the U.S.-China relationship, and we should not pretend that they are not increasingly difficult to manage, because they clearly are. These are not part of the formal agenda of the G-20, but they should be. Although many economists may disagree with me, I believe it is shortsighted for the G-20 not to take up some of these tense security issues. The group’s argument has been to focus on economic issues, for which there are shared interests and progress can be made, which is a fair point. But history tells us that having difficult, tense issues involving a number of stakeholders leads to one of two scenarios: either these issues are managed in a credible forum, or tensions escalate and grow into conflict. There is no third option. Moreover, these are not issues that can be resolved bilaterally. They have to be settled in a multilateral forum. In 2016, Japan will take up the issue of the South China Sea in the G-7—a scenario that is far from ideal, since key stakeholders will not be present. Even so, the G-20 refuses to take up security issues, leaving countries without an inclusive forum to deal with these tense security concerns. Of course, they could be raised in the U.N. Security Council, but that is a crisis management tool. </w:t>
      </w:r>
      <w:r w:rsidRPr="00F00C0A">
        <w:rPr>
          <w:rStyle w:val="TitleChar"/>
        </w:rPr>
        <w:t xml:space="preserve">We should be building political relations and </w:t>
      </w:r>
      <w:r w:rsidRPr="00F00C0A">
        <w:rPr>
          <w:rStyle w:val="Emphasis"/>
        </w:rPr>
        <w:t>involving leaders in preventing great power conflict</w:t>
      </w:r>
      <w:r w:rsidRPr="00F00C0A">
        <w:rPr>
          <w:szCs w:val="16"/>
        </w:rPr>
        <w:t xml:space="preserve">, all of which, by and large, does not happen at the U.N. But it could happen at the G-20. WITH GREAT POWER COMES GREAT RESPONSIBILITY </w:t>
      </w:r>
      <w:r w:rsidRPr="00F00C0A">
        <w:rPr>
          <w:rStyle w:val="TitleChar"/>
        </w:rPr>
        <w:t>A better dynamic is at work with respect to</w:t>
      </w:r>
      <w:r w:rsidRPr="00F00C0A">
        <w:rPr>
          <w:szCs w:val="16"/>
        </w:rPr>
        <w:t xml:space="preserve"> the issues of </w:t>
      </w:r>
      <w:r w:rsidRPr="00F00C0A">
        <w:rPr>
          <w:rStyle w:val="Emphasis"/>
        </w:rPr>
        <w:t>climate change and global energy policy</w:t>
      </w:r>
      <w:r w:rsidRPr="00F00C0A">
        <w:rPr>
          <w:szCs w:val="16"/>
        </w:rPr>
        <w:t xml:space="preserve">. The Paris climate accords are counted as a major breakthrough in global governance. To understand how the outcome in Paris was achieved, we have to look again at great power relations. What really broke the logjam of stale and unproductive negotiations was the agreement struck between President Xi and President Obama. Their compact on short-lived climate pollutants transformed the global diplomacy around climate change, yielding the broader agreement in Paris. Why did the U.S.-China agreement on climate change facilitate the Paris climate accords? The United States and China did not impose a framework, nor did they insist on a particular process or stipulate a set of rules. What they did was lead. They acted first and they absorbed costs. This is the essence of the relationship between great power politics and global governance. </w:t>
      </w:r>
      <w:r w:rsidRPr="00F00C0A">
        <w:rPr>
          <w:rStyle w:val="TitleChar"/>
        </w:rPr>
        <w:t>Great power status confers</w:t>
      </w:r>
      <w:r w:rsidRPr="00F00C0A">
        <w:rPr>
          <w:szCs w:val="16"/>
        </w:rPr>
        <w:t xml:space="preserve"> a certain set of </w:t>
      </w:r>
      <w:r w:rsidRPr="00F00C0A">
        <w:rPr>
          <w:rStyle w:val="TitleChar"/>
        </w:rPr>
        <w:t>privileges, not least of which is a certain degree of autonomy</w:t>
      </w:r>
      <w:r w:rsidRPr="00F00C0A">
        <w:rPr>
          <w:szCs w:val="16"/>
        </w:rPr>
        <w:t xml:space="preserve">. To that end, the United States has avoided multilateral rules more than other countries, and other countries may aspire to that status. But the larger point is that </w:t>
      </w:r>
      <w:r w:rsidRPr="00F00C0A">
        <w:rPr>
          <w:rStyle w:val="TitleChar"/>
        </w:rPr>
        <w:t xml:space="preserve">great power status primarily entails a responsibility to </w:t>
      </w:r>
      <w:r w:rsidRPr="00F00C0A">
        <w:rPr>
          <w:rStyle w:val="Emphasis"/>
          <w:sz w:val="24"/>
        </w:rPr>
        <w:t>act first in resolving tough global challenges and absorbing costs</w:t>
      </w:r>
      <w:r w:rsidRPr="00F00C0A">
        <w:rPr>
          <w:rStyle w:val="TitleChar"/>
        </w:rPr>
        <w:t xml:space="preserve">. That is how great powers lead through a framework of global governance. In today’s world, where global governance will </w:t>
      </w:r>
      <w:r w:rsidRPr="00F00C0A">
        <w:rPr>
          <w:rStyle w:val="Emphasis"/>
          <w:sz w:val="24"/>
        </w:rPr>
        <w:t>necessarily be more multipolar than in the past</w:t>
      </w:r>
      <w:r w:rsidRPr="00F00C0A">
        <w:rPr>
          <w:rStyle w:val="TitleChar"/>
        </w:rPr>
        <w:t xml:space="preserve">, we have to find new approaches to </w:t>
      </w:r>
      <w:r w:rsidRPr="00F00C0A">
        <w:rPr>
          <w:rStyle w:val="Emphasis"/>
          <w:sz w:val="24"/>
        </w:rPr>
        <w:t>sharing the burdens of moving first and absorbing costs</w:t>
      </w:r>
      <w:r w:rsidRPr="00F00C0A">
        <w:rPr>
          <w:rStyle w:val="TitleChar"/>
        </w:rPr>
        <w:t>. That is</w:t>
      </w:r>
      <w:r w:rsidRPr="00F00C0A">
        <w:rPr>
          <w:szCs w:val="16"/>
        </w:rPr>
        <w:t xml:space="preserve">, far and away, </w:t>
      </w:r>
      <w:r w:rsidRPr="00F00C0A">
        <w:rPr>
          <w:rStyle w:val="TitleChar"/>
        </w:rPr>
        <w:t>the most likely way to maintain a</w:t>
      </w:r>
      <w:r w:rsidRPr="00F00C0A">
        <w:rPr>
          <w:szCs w:val="16"/>
        </w:rPr>
        <w:t xml:space="preserve"> relatively </w:t>
      </w:r>
      <w:r w:rsidRPr="00F00C0A">
        <w:rPr>
          <w:rStyle w:val="Emphasis"/>
        </w:rPr>
        <w:t>stable but continuously adapting international order</w:t>
      </w:r>
      <w:r w:rsidRPr="00F00C0A">
        <w:rPr>
          <w:szCs w:val="16"/>
        </w:rPr>
        <w:t xml:space="preserve">—one that is </w:t>
      </w:r>
      <w:r w:rsidRPr="00F00C0A">
        <w:rPr>
          <w:rStyle w:val="TitleChar"/>
        </w:rPr>
        <w:t xml:space="preserve">empowered to tackle global challenges and </w:t>
      </w:r>
      <w:r w:rsidRPr="00F00C0A">
        <w:rPr>
          <w:rStyle w:val="Emphasis"/>
        </w:rPr>
        <w:t>soothe geopolitical tensions</w:t>
      </w:r>
      <w:r w:rsidRPr="00F00C0A">
        <w:t xml:space="preserve">. </w:t>
      </w:r>
      <w:bookmarkEnd w:id="1"/>
    </w:p>
    <w:p w:rsidR="004E0296" w:rsidRPr="00F00C0A" w:rsidRDefault="004E0296" w:rsidP="004E0296">
      <w:pPr>
        <w:pStyle w:val="Heading3"/>
        <w:rPr>
          <w:rFonts w:cs="Times New Roman"/>
        </w:rPr>
      </w:pPr>
      <w:r w:rsidRPr="00F00C0A">
        <w:rPr>
          <w:rFonts w:cs="Times New Roman"/>
        </w:rPr>
        <w:t>impact – ccp collapse</w:t>
      </w:r>
    </w:p>
    <w:p w:rsidR="004E0296" w:rsidRPr="00F00C0A" w:rsidRDefault="004E0296" w:rsidP="004E0296">
      <w:pPr>
        <w:pStyle w:val="Heading4"/>
        <w:rPr>
          <w:rFonts w:cs="Times New Roman"/>
        </w:rPr>
      </w:pPr>
      <w:r w:rsidRPr="00F00C0A">
        <w:rPr>
          <w:rFonts w:cs="Times New Roman"/>
        </w:rPr>
        <w:t>Chinese leadership is the lynchpin of domestic stability</w:t>
      </w:r>
    </w:p>
    <w:p w:rsidR="004E0296" w:rsidRPr="00F00C0A" w:rsidRDefault="004E0296" w:rsidP="004E0296">
      <w:r w:rsidRPr="00F00C0A">
        <w:t xml:space="preserve">Xu </w:t>
      </w:r>
      <w:r w:rsidRPr="00F00C0A">
        <w:rPr>
          <w:rStyle w:val="Style13ptBold"/>
        </w:rPr>
        <w:t>PING</w:t>
      </w:r>
      <w:r w:rsidRPr="00F00C0A">
        <w:t>*</w:t>
      </w:r>
      <w:r w:rsidRPr="00F00C0A">
        <w:rPr>
          <w:rStyle w:val="Style13ptBold"/>
        </w:rPr>
        <w:t>and</w:t>
      </w:r>
      <w:r w:rsidRPr="00F00C0A">
        <w:t xml:space="preserve"> , Wang </w:t>
      </w:r>
      <w:r w:rsidRPr="00F00C0A">
        <w:rPr>
          <w:rStyle w:val="Style13ptBold"/>
        </w:rPr>
        <w:t>LI</w:t>
      </w:r>
      <w:r w:rsidRPr="00F00C0A">
        <w:t xml:space="preserve"> ** </w:t>
      </w:r>
      <w:r w:rsidRPr="00F00C0A">
        <w:rPr>
          <w:rStyle w:val="Style13ptBold"/>
        </w:rPr>
        <w:t>2015</w:t>
      </w:r>
      <w:r w:rsidRPr="00F00C0A">
        <w:t xml:space="preserve">(*Professor of World History ** Professor at School of international &amp; Public Affairs, Jilin University, “The China Model vs. American Soft Power: Going Global and Peaceful” </w:t>
      </w:r>
      <w:hyperlink r:id="rId28" w:history="1">
        <w:r w:rsidRPr="00F00C0A">
          <w:rPr>
            <w:rStyle w:val="Hyperlink"/>
          </w:rPr>
          <w:t>http://dergipark.ulakbim.gov.tr/igusbd/article/viewFile/5000145825/5000133152//)MBA</w:t>
        </w:r>
      </w:hyperlink>
      <w:r w:rsidRPr="00F00C0A">
        <w:t xml:space="preserve"> HBJ</w:t>
      </w:r>
    </w:p>
    <w:p w:rsidR="004E0296" w:rsidRPr="00F00C0A" w:rsidRDefault="004E0296" w:rsidP="004E0296">
      <w:pPr>
        <w:rPr>
          <w:sz w:val="8"/>
        </w:rPr>
      </w:pPr>
      <w:r w:rsidRPr="00F00C0A">
        <w:rPr>
          <w:sz w:val="8"/>
        </w:rPr>
        <w:t xml:space="preserve">China’s Promotion of Soft/Ideational Power The Chinese leadership invoked the concept of soft power for the first time at the 17th Party Congress in 2007. President Hu Jintao associated soft power with “the socialist cultural development” and the “cultural creativity of the whole nation.” On this occasion, Hu did not compare Chinese soft power with US hegemony. Instead, in his formulation, he advanced that the promotion of </w:t>
      </w:r>
      <w:r w:rsidRPr="00F00C0A">
        <w:rPr>
          <w:rStyle w:val="StyleUnderline"/>
        </w:rPr>
        <w:t>Chinese soft power is to serve domestic purposes</w:t>
      </w:r>
      <w:r w:rsidRPr="00F00C0A">
        <w:rPr>
          <w:sz w:val="8"/>
        </w:rPr>
        <w:t xml:space="preserve">. In particular, </w:t>
      </w:r>
      <w:r w:rsidRPr="00F00C0A">
        <w:rPr>
          <w:rStyle w:val="StyleUnderline"/>
        </w:rPr>
        <w:t>Chinese soft power is designed to “better safeguard the people’s cultural rights, to enrich the cultural life of the [Chinese] society, and to raise the people’s aspiration for progress.</w:t>
      </w:r>
      <w:r w:rsidRPr="00F00C0A">
        <w:rPr>
          <w:sz w:val="8"/>
        </w:rPr>
        <w:t>”21 This formulation of soft power fit nicely into the Chinese ruling elite’s drive for “Reform of Cultural System” (</w:t>
      </w:r>
      <w:r w:rsidRPr="00F00C0A">
        <w:rPr>
          <w:rFonts w:eastAsia="MS Gothic"/>
          <w:sz w:val="8"/>
        </w:rPr>
        <w:t>文化制度改革</w:t>
      </w:r>
      <w:r w:rsidRPr="00F00C0A">
        <w:rPr>
          <w:sz w:val="8"/>
        </w:rPr>
        <w:t>). Since the 2002 Sixteenth Party Congress, China has worked hard to strengthen cultural/ideational power that has received expected scrutiny. In those contexts, soft power is deemed as a part of the “comprehensive national capacity (</w:t>
      </w:r>
      <w:r w:rsidRPr="00F00C0A">
        <w:rPr>
          <w:rFonts w:eastAsia="Microsoft JhengHei"/>
          <w:sz w:val="8"/>
        </w:rPr>
        <w:t>综合国力</w:t>
      </w:r>
      <w:r w:rsidRPr="00F00C0A">
        <w:rPr>
          <w:sz w:val="8"/>
        </w:rPr>
        <w:t xml:space="preserve">),” and </w:t>
      </w:r>
      <w:r w:rsidRPr="00F00C0A">
        <w:rPr>
          <w:rStyle w:val="Emphasis"/>
        </w:rPr>
        <w:t>its function is to enhance national cohesion.</w:t>
      </w:r>
      <w:r w:rsidRPr="00F00C0A">
        <w:rPr>
          <w:sz w:val="8"/>
        </w:rPr>
        <w:t xml:space="preserve"> In this sense, it is not essentially different from the understanding of “national morale” as a key dimension of power in international politics. In essence, Hans Morgenthau, who applied the political philosophy of statecraft to the study of international politics, openly associated national morale with the degree of 20 Peter Katzenstein and Robert Keohane, “Conclusion: Anti-Americanisms and the Polyvalence of America,” in Katzenstein and Keohane eds., Anti-Americanisms in World Politics, pp. 307-311. 21 Hu Jintao, Report at the Seventeenth Party Congress, http://news.xinhuanet.com/ newscenter/2007-10/24/content_6938568_6.htm,2015-1-2. The China Model vs. American Soft Power: Going Global and Peaceful Sayfa/Page | 161 İGÜSBD Cilt: 2 Sayı: 2 Ekim / October 2015 public support for governmental action.22 Hence, it seems that in the promoting of soft power, Beijing has been merely re-labeling a time-honored statecraft. Yet, what is also remarkable is that such a practice also expresses a disinclination to follow the America-made rule of the game. To that end, China’s leaders are trying to signal a new identity to both international and domestic audiences, as President Xi Jin-ping pointed out at the Central Work conference on foreign affairs in November 29, 2014.23 Interestingly, scholars like Randall Schweller and Xiaoyu Pu envision three roles (3s) that China is likely to assume in its dealings with the US-led international order. Firstly, as supporters, both powers assume the fair share of responsibilities associated with co-managing the evolving but essentially unchanged global order (effectively with the US); secondly, as spoilers, </w:t>
      </w:r>
      <w:r w:rsidRPr="00F00C0A">
        <w:rPr>
          <w:rStyle w:val="StyleUnderline"/>
        </w:rPr>
        <w:t>they might seek to destroy the existing order and replace it with something entirely different</w:t>
      </w:r>
      <w:r w:rsidRPr="00F00C0A">
        <w:rPr>
          <w:sz w:val="8"/>
        </w:rPr>
        <w:t xml:space="preserve">; thirdly, as shirkers, they obviously want their privileges of power but are unwilling to pay for them by contributing to global governance.24 While it is unclear which role China would fully assume in the future, Schweller and Pu observed that </w:t>
      </w:r>
      <w:r w:rsidRPr="00F00C0A">
        <w:rPr>
          <w:rStyle w:val="StyleUnderline"/>
        </w:rPr>
        <w:t xml:space="preserve">China is embarking on a de-legitimizing strategy toward the US hegemonic model, which allows China to openly enforce its own vision of international order. For them, de-legitimizing strategy is an “art of resistance” that coexists with “relations of dominance.” It takes the form of symbols, ideas, and languages that portrays the leading player’s social position as morally unacceptable and conveys the message of discontent.25 </w:t>
      </w:r>
      <w:r w:rsidRPr="00F00C0A">
        <w:rPr>
          <w:rStyle w:val="Emphasis"/>
        </w:rPr>
        <w:t>In this light, the decline of the US soft power leaves room for China to expand its influence by distancing itself from the US vision of international order</w:t>
      </w:r>
      <w:r w:rsidRPr="00F00C0A">
        <w:rPr>
          <w:rStyle w:val="StyleUnderline"/>
        </w:rPr>
        <w:t xml:space="preserve">. </w:t>
      </w:r>
      <w:r w:rsidRPr="00F00C0A">
        <w:rPr>
          <w:sz w:val="8"/>
        </w:rPr>
        <w:t xml:space="preserve">The Chinese authorities seemed to have seized or partially grasped the initiative from the very beginning to exploit the opportunity due to America’s waning influence. This inclination is further captured by David Lampton’s formulation of “ideational power,” which is broader than Nye’s soft power in scope. For Lampton, ideational power “explicitly embraces innovation and considers political and diplomatic leadership [in leading the innovations].”26 He regards the Chinese exercise of soft power as an attempt to strengthen ideational power evidenced by theBeijing government and its think tanks having dramatically increased investments in selling its cultural brands and developing overseas media networks. These efforts may not be designed to balance against the US influence unless they are coordinated by the state propaganda apparatus. As Harvey Dzodin stated, both the United States and China have avoided open confrontations between them. However, the presumed competitive logic of ideational power did find an echo in the comment by the People’s Daily that: “The United States, on its part, not only possesses the world’s largest political and military hegemony, but also has in its hands the biggest media and cultural hegemony. </w:t>
      </w:r>
      <w:r w:rsidRPr="00F00C0A">
        <w:rPr>
          <w:rStyle w:val="Emphasis"/>
        </w:rPr>
        <w:t xml:space="preserve">The soft strength of Western news media far surpasses its economic ‘hard strength.’” </w:t>
      </w:r>
      <w:r w:rsidRPr="00F00C0A">
        <w:rPr>
          <w:sz w:val="8"/>
        </w:rPr>
        <w:t xml:space="preserve">27 More than this, Li Changchun, the Chinese public information chief, reportedly remarked to the effect that the global information space now ranks among the crucial duels for power in the 21st century.28 To that end, the expansion of the Confucius Institute across the globe represents a significant campaign. The number of the Confucius Institutes rose dramatically from 156 in 2007 to 475 by the end of 2014.29 Despite some cases of the close-down, they span across the whole Western world, including all major EU countries. More dramatic is the extravagant style in which Beijing hosted the 2008 Olympic Games. A People’s Daily editorial eloquently stated that “the Olympic Games provide an extraordinary opportunity for China after 30-year Opening and Reform to present itself as an open and confident country. This is an honor not only to Beijing but also to Olympics.”30 In the eyes of most Chinese nationals, the Olympic Games assumed the significance of demonstrating China’s power as the Beijing government proved capable of investing enormous national resources into constructing stadiums and overhauling Beijing’s traffic system. This demonstrated a surging nationalism in view of the China’s soft power. </w:t>
      </w:r>
      <w:r w:rsidRPr="00F00C0A">
        <w:rPr>
          <w:rStyle w:val="StyleUnderline"/>
        </w:rPr>
        <w:t>In sum, the expansion of Chinese soft power abroad aims to serve dualpurposes. Internally, it contributes to the social cohesiveness which could be translated into a public support for the government action. Externally, it could help de-legitimize the US hegemony</w:t>
      </w:r>
      <w:r w:rsidRPr="00F00C0A">
        <w:rPr>
          <w:sz w:val="8"/>
        </w:rPr>
        <w:t>. Whereas the former reflects the resistance against the effect of American soft power, the latter represents a direct attempt to counterbalance against the US hegemony. Both express the declining ability on America’s part to attract China to play by its preferred rule of the game.</w:t>
      </w:r>
    </w:p>
    <w:p w:rsidR="004E0296" w:rsidRPr="00F00C0A" w:rsidRDefault="004E0296" w:rsidP="004E0296">
      <w:pPr>
        <w:pStyle w:val="Heading4"/>
        <w:rPr>
          <w:rFonts w:cs="Times New Roman"/>
        </w:rPr>
      </w:pPr>
      <w:r w:rsidRPr="00F00C0A">
        <w:rPr>
          <w:rFonts w:cs="Times New Roman"/>
        </w:rPr>
        <w:t xml:space="preserve">The impact is an </w:t>
      </w:r>
      <w:r w:rsidRPr="00F00C0A">
        <w:rPr>
          <w:rFonts w:cs="Times New Roman"/>
          <w:u w:val="single"/>
        </w:rPr>
        <w:t>unprecedented global disaster</w:t>
      </w:r>
      <w:r w:rsidRPr="00F00C0A">
        <w:rPr>
          <w:rFonts w:cs="Times New Roman"/>
        </w:rPr>
        <w:t xml:space="preserve"> — China’s collapse goes nuclear</w:t>
      </w:r>
    </w:p>
    <w:p w:rsidR="004E0296" w:rsidRPr="00F00C0A" w:rsidRDefault="004E0296" w:rsidP="004E0296">
      <w:r w:rsidRPr="00F00C0A">
        <w:rPr>
          <w:rStyle w:val="Style13ptBold"/>
        </w:rPr>
        <w:t>David 8</w:t>
      </w:r>
      <w:r w:rsidRPr="00F00C0A">
        <w:t xml:space="preserve"> — Steven R. David, Professor of Political Science and Vice Dean for Centers and Programs at the Johns Hopkins University, holds a Ph.D. in Political Science from Harvard University, 2008 (“China: Collapse of a Great Power,” </w:t>
      </w:r>
      <w:r w:rsidRPr="00F00C0A">
        <w:rPr>
          <w:i/>
        </w:rPr>
        <w:t>Catastrophic Consequences: Civil Wars and American Interests</w:t>
      </w:r>
      <w:r w:rsidRPr="00F00C0A">
        <w:t>, Published by The Johns Hopkins University Press, ISBN 080188988X, p. 116-121)</w:t>
      </w:r>
    </w:p>
    <w:p w:rsidR="004E0296" w:rsidRPr="00F00C0A" w:rsidRDefault="004E0296" w:rsidP="004E0296">
      <w:pPr>
        <w:rPr>
          <w:sz w:val="8"/>
        </w:rPr>
      </w:pPr>
      <w:r w:rsidRPr="00F00C0A">
        <w:rPr>
          <w:sz w:val="8"/>
        </w:rPr>
        <w:t xml:space="preserve">While some American policymakers would greet the prospect of a China mired in internal conflict with relief, </w:t>
      </w:r>
      <w:r w:rsidRPr="00F00C0A">
        <w:rPr>
          <w:strike/>
          <w:sz w:val="8"/>
        </w:rPr>
        <w:t>a crippled</w:t>
      </w:r>
      <w:r w:rsidRPr="00F00C0A">
        <w:rPr>
          <w:sz w:val="8"/>
        </w:rPr>
        <w:t xml:space="preserve"> [</w:t>
      </w:r>
      <w:r w:rsidRPr="00F00C0A">
        <w:rPr>
          <w:rStyle w:val="StyleUnderline"/>
        </w:rPr>
        <w:t>an undermined</w:t>
      </w:r>
      <w:r w:rsidRPr="00F00C0A">
        <w:rPr>
          <w:sz w:val="8"/>
        </w:rPr>
        <w:t xml:space="preserve">] </w:t>
      </w:r>
      <w:r w:rsidRPr="00F00C0A">
        <w:rPr>
          <w:rStyle w:val="StyleUnderline"/>
        </w:rPr>
        <w:t>China presents</w:t>
      </w:r>
      <w:r w:rsidRPr="00F00C0A">
        <w:rPr>
          <w:sz w:val="8"/>
        </w:rPr>
        <w:t xml:space="preserve"> its own </w:t>
      </w:r>
      <w:r w:rsidRPr="00F00C0A">
        <w:rPr>
          <w:rStyle w:val="StyleUnderline"/>
        </w:rPr>
        <w:t>threats to American interests</w:t>
      </w:r>
      <w:r w:rsidRPr="00F00C0A">
        <w:rPr>
          <w:sz w:val="8"/>
        </w:rPr>
        <w:t xml:space="preserve">, threats </w:t>
      </w:r>
      <w:r w:rsidRPr="00F00C0A">
        <w:rPr>
          <w:rStyle w:val="StyleUnderline"/>
        </w:rPr>
        <w:t>that are</w:t>
      </w:r>
      <w:r w:rsidRPr="00F00C0A">
        <w:rPr>
          <w:sz w:val="8"/>
        </w:rPr>
        <w:t xml:space="preserve"> in many ways </w:t>
      </w:r>
      <w:r w:rsidRPr="00F00C0A">
        <w:rPr>
          <w:rStyle w:val="Emphasis"/>
        </w:rPr>
        <w:t>more dire</w:t>
      </w:r>
      <w:r w:rsidRPr="00F00C0A">
        <w:rPr>
          <w:rStyle w:val="StyleUnderline"/>
        </w:rPr>
        <w:t xml:space="preserve"> than those posed by a rising China. American and Chinese economies have become closely intertwined</w:t>
      </w:r>
      <w:r w:rsidRPr="00F00C0A">
        <w:rPr>
          <w:sz w:val="8"/>
        </w:rPr>
        <w:t xml:space="preserve"> with huge amounts of American investment in China and even larger Chinese purchases of American bonds. </w:t>
      </w:r>
      <w:r w:rsidRPr="00F00C0A">
        <w:rPr>
          <w:rStyle w:val="StyleUnderline"/>
        </w:rPr>
        <w:t xml:space="preserve">If domestic unrest undermines this relationship, any hope of China becoming prosperous would be dashed, while the American economy would be thrown into </w:t>
      </w:r>
      <w:r w:rsidRPr="00F00C0A">
        <w:rPr>
          <w:rStyle w:val="Emphasis"/>
        </w:rPr>
        <w:t>recession—or worse</w:t>
      </w:r>
      <w:r w:rsidRPr="00F00C0A">
        <w:rPr>
          <w:rStyle w:val="StyleUnderline"/>
        </w:rPr>
        <w:t>. China is a great power with a population of 1.3 billion</w:t>
      </w:r>
      <w:r w:rsidRPr="00F00C0A">
        <w:rPr>
          <w:sz w:val="8"/>
        </w:rPr>
        <w:t xml:space="preserve"> people, </w:t>
      </w:r>
      <w:r w:rsidRPr="00F00C0A">
        <w:rPr>
          <w:rStyle w:val="StyleUnderline"/>
        </w:rPr>
        <w:t>bordering</w:t>
      </w:r>
      <w:r w:rsidRPr="00F00C0A">
        <w:rPr>
          <w:sz w:val="8"/>
        </w:rPr>
        <w:t xml:space="preserve"> on </w:t>
      </w:r>
      <w:r w:rsidRPr="00F00C0A">
        <w:rPr>
          <w:rStyle w:val="StyleUnderline"/>
        </w:rPr>
        <w:t>14 countries. Its collapse would threaten the stability of close</w:t>
      </w:r>
      <w:r w:rsidRPr="00F00C0A">
        <w:rPr>
          <w:sz w:val="8"/>
        </w:rPr>
        <w:t xml:space="preserve"> American </w:t>
      </w:r>
      <w:r w:rsidRPr="00F00C0A">
        <w:rPr>
          <w:rStyle w:val="StyleUnderline"/>
        </w:rPr>
        <w:t xml:space="preserve">allies such as </w:t>
      </w:r>
      <w:r w:rsidRPr="00F00C0A">
        <w:rPr>
          <w:rStyle w:val="Emphasis"/>
        </w:rPr>
        <w:t>South Korea</w:t>
      </w:r>
      <w:r w:rsidRPr="00F00C0A">
        <w:rPr>
          <w:rStyle w:val="StyleUnderline"/>
        </w:rPr>
        <w:t xml:space="preserve"> and </w:t>
      </w:r>
      <w:r w:rsidRPr="00F00C0A">
        <w:rPr>
          <w:rStyle w:val="Emphasis"/>
        </w:rPr>
        <w:t>Japan</w:t>
      </w:r>
      <w:r w:rsidRPr="00F00C0A">
        <w:rPr>
          <w:rStyle w:val="StyleUnderline"/>
        </w:rPr>
        <w:t xml:space="preserve">, create opportunities for mischief by </w:t>
      </w:r>
      <w:r w:rsidRPr="00F00C0A">
        <w:rPr>
          <w:rStyle w:val="Emphasis"/>
        </w:rPr>
        <w:t>Russia</w:t>
      </w:r>
      <w:r w:rsidRPr="00F00C0A">
        <w:rPr>
          <w:rStyle w:val="StyleUnderline"/>
        </w:rPr>
        <w:t xml:space="preserve"> and </w:t>
      </w:r>
      <w:r w:rsidRPr="00F00C0A">
        <w:rPr>
          <w:rStyle w:val="Emphasis"/>
        </w:rPr>
        <w:t>North Korea</w:t>
      </w:r>
      <w:r w:rsidRPr="00F00C0A">
        <w:rPr>
          <w:rStyle w:val="StyleUnderline"/>
        </w:rPr>
        <w:t xml:space="preserve">, and produce a humanitarian catastrophe </w:t>
      </w:r>
      <w:r w:rsidRPr="00F00C0A">
        <w:rPr>
          <w:rStyle w:val="Emphasis"/>
        </w:rPr>
        <w:t>unprecedented in world history</w:t>
      </w:r>
      <w:r w:rsidRPr="00F00C0A">
        <w:rPr>
          <w:rStyle w:val="StyleUnderline"/>
        </w:rPr>
        <w:t xml:space="preserve">. Should China choose to stave off internal unrest through aggressive actions against Taiwan, prospects for </w:t>
      </w:r>
      <w:r w:rsidRPr="00F00C0A">
        <w:rPr>
          <w:rStyle w:val="Emphasis"/>
        </w:rPr>
        <w:t>a Sino-American military confrontation</w:t>
      </w:r>
      <w:r w:rsidRPr="00F00C0A">
        <w:rPr>
          <w:rStyle w:val="StyleUnderline"/>
        </w:rPr>
        <w:t xml:space="preserve"> become all too real. Precisely</w:t>
      </w:r>
      <w:r w:rsidRPr="00F00C0A">
        <w:rPr>
          <w:sz w:val="8"/>
        </w:rPr>
        <w:t xml:space="preserve"> [end page 116] </w:t>
      </w:r>
      <w:r w:rsidRPr="00F00C0A">
        <w:rPr>
          <w:rStyle w:val="StyleUnderline"/>
        </w:rPr>
        <w:t>because China needs good relations with its neighbors and the U</w:t>
      </w:r>
      <w:r w:rsidRPr="00F00C0A">
        <w:rPr>
          <w:sz w:val="8"/>
        </w:rPr>
        <w:t xml:space="preserve">nited </w:t>
      </w:r>
      <w:r w:rsidRPr="00F00C0A">
        <w:rPr>
          <w:rStyle w:val="StyleUnderline"/>
        </w:rPr>
        <w:t>S</w:t>
      </w:r>
      <w:r w:rsidRPr="00F00C0A">
        <w:rPr>
          <w:sz w:val="8"/>
        </w:rPr>
        <w:t xml:space="preserve">tates </w:t>
      </w:r>
      <w:r w:rsidRPr="00F00C0A">
        <w:rPr>
          <w:rStyle w:val="StyleUnderline"/>
        </w:rPr>
        <w:t xml:space="preserve">to continue on its path of economic growth, there is reason to hope that the Chinese leadership would not deliberately opt for bellicose policies. If China is wracked with instability, however, Chinese leaders </w:t>
      </w:r>
      <w:r w:rsidRPr="00F00C0A">
        <w:rPr>
          <w:rStyle w:val="Emphasis"/>
        </w:rPr>
        <w:t>may not be able to control what happens</w:t>
      </w:r>
      <w:r w:rsidRPr="00F00C0A">
        <w:rPr>
          <w:rStyle w:val="StyleUnderline"/>
        </w:rPr>
        <w:t xml:space="preserve"> within and outside their borders, endangering key American concerns</w:t>
      </w:r>
      <w:r w:rsidRPr="00F00C0A">
        <w:rPr>
          <w:sz w:val="8"/>
        </w:rPr>
        <w:t xml:space="preserve">. Understanding the consequences of a failing China for the United States requires first grasping why a stable China is so important to American concerns. As will be seen, </w:t>
      </w:r>
      <w:r w:rsidRPr="00F00C0A">
        <w:rPr>
          <w:rStyle w:val="StyleUnderline"/>
        </w:rPr>
        <w:t>China plays a central role in American economic and strategic interests</w:t>
      </w:r>
      <w:r w:rsidRPr="00F00C0A">
        <w:rPr>
          <w:sz w:val="8"/>
        </w:rPr>
        <w:t xml:space="preserve">. Why China, despite its seeming prosperity and progress, may fall victim to civil unrest is then examined. Unlike Pakistan, Saudi Arabia, and Mexico, </w:t>
      </w:r>
      <w:r w:rsidRPr="00F00C0A">
        <w:rPr>
          <w:rStyle w:val="StyleUnderline"/>
        </w:rPr>
        <w:t>China forces us to confront what the collapse of a great power would be like</w:t>
      </w:r>
      <w:r w:rsidRPr="00F00C0A">
        <w:rPr>
          <w:sz w:val="8"/>
        </w:rPr>
        <w:t xml:space="preserve">. Far from a welcome occurrence, </w:t>
      </w:r>
      <w:r w:rsidRPr="00F00C0A">
        <w:rPr>
          <w:rStyle w:val="StyleUnderline"/>
        </w:rPr>
        <w:t xml:space="preserve">the implications of such an event are potentially </w:t>
      </w:r>
      <w:r w:rsidRPr="00F00C0A">
        <w:rPr>
          <w:rStyle w:val="Emphasis"/>
        </w:rPr>
        <w:t>catastrophic</w:t>
      </w:r>
      <w:r w:rsidRPr="00F00C0A">
        <w:rPr>
          <w:rStyle w:val="StyleUnderline"/>
        </w:rPr>
        <w:t xml:space="preserve"> for America, China’s Asian neighbors, and the world community</w:t>
      </w:r>
      <w:r w:rsidRPr="00F00C0A">
        <w:rPr>
          <w:sz w:val="8"/>
        </w:rPr>
        <w:t xml:space="preserve">. American Interests in China </w:t>
      </w:r>
      <w:r w:rsidRPr="00F00C0A">
        <w:rPr>
          <w:rStyle w:val="StyleUnderline"/>
        </w:rPr>
        <w:t>The U</w:t>
      </w:r>
      <w:r w:rsidRPr="00F00C0A">
        <w:rPr>
          <w:sz w:val="8"/>
        </w:rPr>
        <w:t xml:space="preserve">nited </w:t>
      </w:r>
      <w:r w:rsidRPr="00F00C0A">
        <w:rPr>
          <w:rStyle w:val="StyleUnderline"/>
        </w:rPr>
        <w:t>S</w:t>
      </w:r>
      <w:r w:rsidRPr="00F00C0A">
        <w:rPr>
          <w:sz w:val="8"/>
        </w:rPr>
        <w:t xml:space="preserve">tates </w:t>
      </w:r>
      <w:r w:rsidRPr="00F00C0A">
        <w:rPr>
          <w:rStyle w:val="StyleUnderline"/>
        </w:rPr>
        <w:t>cares about what happens in China, because America’s prosperity and well-being rests on China remaining stable. China is the second largest trading partner of the U</w:t>
      </w:r>
      <w:r w:rsidRPr="00F00C0A">
        <w:rPr>
          <w:sz w:val="8"/>
        </w:rPr>
        <w:t xml:space="preserve">nited </w:t>
      </w:r>
      <w:r w:rsidRPr="00F00C0A">
        <w:rPr>
          <w:rStyle w:val="StyleUnderline"/>
        </w:rPr>
        <w:t>S</w:t>
      </w:r>
      <w:r w:rsidRPr="00F00C0A">
        <w:rPr>
          <w:sz w:val="8"/>
        </w:rPr>
        <w:t xml:space="preserve">tates (after Canada), </w:t>
      </w:r>
      <w:r w:rsidRPr="00F00C0A">
        <w:rPr>
          <w:rStyle w:val="StyleUnderline"/>
        </w:rPr>
        <w:t>a relationship whose disruption would be disastrous for both countries</w:t>
      </w:r>
      <w:r w:rsidRPr="00F00C0A">
        <w:rPr>
          <w:sz w:val="8"/>
        </w:rPr>
        <w:t xml:space="preserve">. The low cost of Chinese exports has kept inflation down in the United States, while delighting consumers with $40 DVD players and $20 digital cameras. </w:t>
      </w:r>
      <w:r w:rsidRPr="00F00C0A">
        <w:rPr>
          <w:rStyle w:val="StyleUnderline"/>
        </w:rPr>
        <w:t>These benefits</w:t>
      </w:r>
      <w:r w:rsidRPr="00F00C0A">
        <w:rPr>
          <w:sz w:val="8"/>
        </w:rPr>
        <w:t xml:space="preserve">, while highly visible, </w:t>
      </w:r>
      <w:r w:rsidRPr="00F00C0A">
        <w:rPr>
          <w:rStyle w:val="StyleUnderline"/>
        </w:rPr>
        <w:t>pale in comparison to the critical role played by Chinese purchases of American securities</w:t>
      </w:r>
      <w:r w:rsidRPr="00F00C0A">
        <w:rPr>
          <w:sz w:val="8"/>
        </w:rPr>
        <w:t xml:space="preserve">. China holds over one trillion dollars in foreign reserves, one of the largest holders of such reserves in the world. Because China exports so much and imports so little, it accumulates huge amounts of dollars. This would normally cause the Chinese currency (yuan) to gain in value, thus reducing its exports and its mammoth reserves. To preserve its critical export sector, however, China has not allowed the yuan to float freely and instead has kept its value relatively constant by buying dollars to the tune of $20 billion per month, ensuring that its reserves will continue to grow. Approximately 70% of these reserves are in U.S. dollars, with the great majority in U.S. treasury bonds, widely seen as the most secure investment one can make, since they are backed in full by the American government. </w:t>
      </w:r>
      <w:r w:rsidRPr="00F00C0A">
        <w:rPr>
          <w:rStyle w:val="StyleUnderline"/>
        </w:rPr>
        <w:t>A major reason why interest rates in the U</w:t>
      </w:r>
      <w:r w:rsidRPr="00F00C0A">
        <w:rPr>
          <w:sz w:val="8"/>
        </w:rPr>
        <w:t xml:space="preserve">nited </w:t>
      </w:r>
      <w:r w:rsidRPr="00F00C0A">
        <w:rPr>
          <w:rStyle w:val="StyleUnderline"/>
        </w:rPr>
        <w:t>S</w:t>
      </w:r>
      <w:r w:rsidRPr="00F00C0A">
        <w:rPr>
          <w:sz w:val="8"/>
        </w:rPr>
        <w:t xml:space="preserve">tates </w:t>
      </w:r>
      <w:r w:rsidRPr="00F00C0A">
        <w:rPr>
          <w:rStyle w:val="StyleUnderline"/>
        </w:rPr>
        <w:t>have been kept low is because China buys so many of these bonds. These low interest rates are central to the health of the American economy, fostering economic expansion and high home prices</w:t>
      </w:r>
      <w:r w:rsidRPr="00F00C0A">
        <w:rPr>
          <w:sz w:val="8"/>
        </w:rPr>
        <w:t xml:space="preserve">. The housing market is especially critical, as it has been the major engine of growth for the American economy over the past several years, as [end page 117] homeowners (many of whom have saved little) borrow against the ever rising values of their houses, stimulating the economy with their robust consumer spending. </w:t>
      </w:r>
      <w:r w:rsidRPr="00F00C0A">
        <w:rPr>
          <w:rStyle w:val="StyleUnderline"/>
        </w:rPr>
        <w:t>If China stops buying American treasury bonds or dramatically slows down their purchase, American interest rates would need to increase in order to attract other buyers, making business expansion more costly, houses much more expensive, and dramatically cutting consumer spending</w:t>
      </w:r>
      <w:r w:rsidRPr="00F00C0A">
        <w:rPr>
          <w:sz w:val="8"/>
        </w:rPr>
        <w:t xml:space="preserve">.3 China displayed its economic clout the day after the Democrats won control over both houses of Congress in November 2006, when the head of China’s central bank declared that the Bank would diversify more of its reserves into nondollar currencies. This prompted an immediate worldwide sell-off of American dollars, which dramatically cut the dollar’s value. If such a seemingly benign announcement could produce this effect, </w:t>
      </w:r>
      <w:r w:rsidRPr="00F00C0A">
        <w:rPr>
          <w:rStyle w:val="StyleUnderline"/>
        </w:rPr>
        <w:t>one shudders to think of the impact of a major Chinese sell-off of American bonds on the U</w:t>
      </w:r>
      <w:r w:rsidRPr="00F00C0A">
        <w:rPr>
          <w:sz w:val="8"/>
        </w:rPr>
        <w:t xml:space="preserve">nited </w:t>
      </w:r>
      <w:r w:rsidRPr="00F00C0A">
        <w:rPr>
          <w:rStyle w:val="StyleUnderline"/>
        </w:rPr>
        <w:t>S</w:t>
      </w:r>
      <w:r w:rsidRPr="00F00C0A">
        <w:rPr>
          <w:sz w:val="8"/>
        </w:rPr>
        <w:t xml:space="preserve">tates.4 </w:t>
      </w:r>
      <w:r w:rsidRPr="00F00C0A">
        <w:rPr>
          <w:rStyle w:val="StyleUnderline"/>
        </w:rPr>
        <w:t>Some have taken solace in the view that Chinese self-interest would prevent Beijing from acting in ways that would harm the American economy</w:t>
      </w:r>
      <w:r w:rsidRPr="00F00C0A">
        <w:rPr>
          <w:sz w:val="8"/>
        </w:rPr>
        <w:t xml:space="preserve">. If, for example, China halted its purchase of American securities, China too would suffer as the value of the bonds in its possession would also decrease. </w:t>
      </w:r>
      <w:r w:rsidRPr="00F00C0A">
        <w:rPr>
          <w:rStyle w:val="StyleUnderline"/>
        </w:rPr>
        <w:t xml:space="preserve">If China is convulsed with domestic disorder, however, it would be unable to purchase the American bonds, plunging the U.S. economy into </w:t>
      </w:r>
      <w:r w:rsidRPr="00F00C0A">
        <w:rPr>
          <w:rStyle w:val="Emphasis"/>
        </w:rPr>
        <w:t>crisis</w:t>
      </w:r>
      <w:r w:rsidRPr="00F00C0A">
        <w:rPr>
          <w:sz w:val="8"/>
        </w:rPr>
        <w:t xml:space="preserve">. </w:t>
      </w:r>
      <w:r w:rsidRPr="00F00C0A">
        <w:rPr>
          <w:rStyle w:val="StyleUnderline"/>
        </w:rPr>
        <w:t>An unstable China</w:t>
      </w:r>
      <w:r w:rsidRPr="00F00C0A">
        <w:rPr>
          <w:sz w:val="8"/>
        </w:rPr>
        <w:t xml:space="preserve"> also </w:t>
      </w:r>
      <w:r w:rsidRPr="00F00C0A">
        <w:rPr>
          <w:rStyle w:val="StyleUnderline"/>
        </w:rPr>
        <w:t>presents major strategic concerns for the U</w:t>
      </w:r>
      <w:r w:rsidRPr="00F00C0A">
        <w:rPr>
          <w:sz w:val="8"/>
        </w:rPr>
        <w:t xml:space="preserve">nited </w:t>
      </w:r>
      <w:r w:rsidRPr="00F00C0A">
        <w:rPr>
          <w:rStyle w:val="StyleUnderline"/>
        </w:rPr>
        <w:t>S</w:t>
      </w:r>
      <w:r w:rsidRPr="00F00C0A">
        <w:rPr>
          <w:sz w:val="8"/>
        </w:rPr>
        <w:t xml:space="preserve">tates. Since the death of Mao in 1976, China has largely cooperated with the United States on key foreign policy goals. China has been a prime player in talks with North Korea, striving to contain the damage done by Pyongyang’s development of nuclear weapons. In part because of China’s concerns about its own Islamic minority, Beijing has worked with Washington after 9/11 to confront terrorism. China has become a major international player in the United Nations, contributing more troops to peacekeeping missions around the world than any other Security Council member.5 With Washington’s endorsement, China joined the World Trade Organization, where it is expected to play a major role in lowering tariffs and establishing rules for free trade that the world (and it) will follow. To be sure, the United States and China do not agree on everything. The United States is concerned about China’s lack of democracy, overlooking of human rights abuses in Darfur and elsewhere, border disputes with its neighbors, close ties with Iran, and continuing claims to Taiwan. Nevertheless, </w:t>
      </w:r>
      <w:r w:rsidRPr="00F00C0A">
        <w:rPr>
          <w:rStyle w:val="StyleUnderline"/>
        </w:rPr>
        <w:t>in a world increasingly divided between those fostering terror and instability and those seeking to maintain order and enhance prosperity, China clearly belongs in the latter camp, much to America’s relief. If China is beset by internal disorder, however, there is no telling what kind of regime might emerge in its wake. The brutal civil</w:t>
      </w:r>
      <w:r w:rsidRPr="00F00C0A">
        <w:rPr>
          <w:sz w:val="8"/>
        </w:rPr>
        <w:t xml:space="preserve"> [end page 118] </w:t>
      </w:r>
      <w:r w:rsidRPr="00F00C0A">
        <w:rPr>
          <w:rStyle w:val="StyleUnderline"/>
        </w:rPr>
        <w:t>war in China in the late</w:t>
      </w:r>
      <w:r w:rsidRPr="00F00C0A">
        <w:rPr>
          <w:sz w:val="8"/>
        </w:rPr>
        <w:t xml:space="preserve"> 19</w:t>
      </w:r>
      <w:r w:rsidRPr="00F00C0A">
        <w:rPr>
          <w:rStyle w:val="StyleUnderline"/>
        </w:rPr>
        <w:t xml:space="preserve">40s gave birth to an equally brutal government that made life miserable for its neighbors and America for decades. A twenty-first-century civil war could well bring about the emergence of a hostile, expansionist China that, armed with nuclear weapons and a strong economy, posed </w:t>
      </w:r>
      <w:r w:rsidRPr="00F00C0A">
        <w:rPr>
          <w:rStyle w:val="Emphasis"/>
        </w:rPr>
        <w:t>an even greater threat to American interests and world stability than its Maoist predecessor</w:t>
      </w:r>
      <w:r w:rsidRPr="00F00C0A">
        <w:rPr>
          <w:sz w:val="8"/>
        </w:rPr>
        <w:t xml:space="preserve">. </w:t>
      </w:r>
      <w:r w:rsidRPr="00F00C0A">
        <w:rPr>
          <w:rStyle w:val="StyleUnderline"/>
        </w:rPr>
        <w:t>A strong China is necessary to preserve Asian stability, a vital interest of the U</w:t>
      </w:r>
      <w:r w:rsidRPr="00F00C0A">
        <w:rPr>
          <w:sz w:val="8"/>
        </w:rPr>
        <w:t xml:space="preserve">nited </w:t>
      </w:r>
      <w:r w:rsidRPr="00F00C0A">
        <w:rPr>
          <w:rStyle w:val="StyleUnderline"/>
        </w:rPr>
        <w:t>S</w:t>
      </w:r>
      <w:r w:rsidRPr="00F00C0A">
        <w:rPr>
          <w:sz w:val="8"/>
        </w:rPr>
        <w:t xml:space="preserve">tates. </w:t>
      </w:r>
      <w:r w:rsidRPr="00F00C0A">
        <w:rPr>
          <w:rStyle w:val="StyleUnderline"/>
        </w:rPr>
        <w:t>The prosperity of Asian nations is directly linked to the surging Chinese economy</w:t>
      </w:r>
      <w:r w:rsidRPr="00F00C0A">
        <w:rPr>
          <w:sz w:val="8"/>
        </w:rPr>
        <w:t xml:space="preserve">. In the 1990s, Asian nations produced goods largely for non-Asian countries, particularly the United States. By 2005, more than half of all regional exports were to other states in the region, with China the most likely destination. </w:t>
      </w:r>
      <w:r w:rsidRPr="00F00C0A">
        <w:rPr>
          <w:rStyle w:val="StyleUnderline"/>
        </w:rPr>
        <w:t>China is the number one trading partner of such Asian powerhouses as South Korea and Japan</w:t>
      </w:r>
      <w:r w:rsidRPr="00F00C0A">
        <w:rPr>
          <w:sz w:val="8"/>
        </w:rPr>
        <w:t xml:space="preserve">, both of which now provide more direct investment to China (over $5 billion per year) than even the United States.6 Moreover, </w:t>
      </w:r>
      <w:r w:rsidRPr="00F00C0A">
        <w:rPr>
          <w:rStyle w:val="StyleUnderline"/>
        </w:rPr>
        <w:t>China has emerged as the major player in Asian multilateral organizations, including</w:t>
      </w:r>
      <w:r w:rsidRPr="00F00C0A">
        <w:rPr>
          <w:sz w:val="8"/>
        </w:rPr>
        <w:t xml:space="preserve"> the Association of Southeast Asian Nations (</w:t>
      </w:r>
      <w:r w:rsidRPr="00F00C0A">
        <w:rPr>
          <w:rStyle w:val="StyleUnderline"/>
        </w:rPr>
        <w:t>ASEAN</w:t>
      </w:r>
      <w:r w:rsidRPr="00F00C0A">
        <w:rPr>
          <w:sz w:val="8"/>
        </w:rPr>
        <w:t xml:space="preserve">), </w:t>
      </w:r>
      <w:r w:rsidRPr="00F00C0A">
        <w:rPr>
          <w:rStyle w:val="StyleUnderline"/>
        </w:rPr>
        <w:t>the</w:t>
      </w:r>
      <w:r w:rsidRPr="00F00C0A">
        <w:rPr>
          <w:sz w:val="8"/>
        </w:rPr>
        <w:t xml:space="preserve"> Shanghai Cooperation Organization (</w:t>
      </w:r>
      <w:r w:rsidRPr="00F00C0A">
        <w:rPr>
          <w:rStyle w:val="StyleUnderline"/>
        </w:rPr>
        <w:t>SCO</w:t>
      </w:r>
      <w:r w:rsidRPr="00F00C0A">
        <w:rPr>
          <w:sz w:val="8"/>
        </w:rPr>
        <w:t xml:space="preserve">), </w:t>
      </w:r>
      <w:r w:rsidRPr="00F00C0A">
        <w:rPr>
          <w:rStyle w:val="StyleUnderline"/>
        </w:rPr>
        <w:t>and</w:t>
      </w:r>
      <w:r w:rsidRPr="00F00C0A">
        <w:rPr>
          <w:sz w:val="8"/>
        </w:rPr>
        <w:t xml:space="preserve"> the Asia-Pacific Economic Cooperation forum (</w:t>
      </w:r>
      <w:r w:rsidRPr="00F00C0A">
        <w:rPr>
          <w:rStyle w:val="StyleUnderline"/>
        </w:rPr>
        <w:t>APEC</w:t>
      </w:r>
      <w:r w:rsidRPr="00F00C0A">
        <w:rPr>
          <w:sz w:val="8"/>
        </w:rPr>
        <w:t xml:space="preserve">). </w:t>
      </w:r>
      <w:r w:rsidRPr="00F00C0A">
        <w:rPr>
          <w:rStyle w:val="StyleUnderline"/>
        </w:rPr>
        <w:t>None of these organizations could meet their goals of fostering economic and political interdependence without the active cooperation of China. Insofar as economic interdependence and international institutions promote peace and security, the continued economic growth and stability of China is essential for Asia</w:t>
      </w:r>
      <w:r w:rsidRPr="00F00C0A">
        <w:rPr>
          <w:sz w:val="8"/>
        </w:rPr>
        <w:t xml:space="preserve">.7 </w:t>
      </w:r>
      <w:r w:rsidRPr="00F00C0A">
        <w:rPr>
          <w:rStyle w:val="StyleUnderline"/>
        </w:rPr>
        <w:t>The importance of a stable China</w:t>
      </w:r>
      <w:r w:rsidRPr="00F00C0A">
        <w:rPr>
          <w:sz w:val="8"/>
        </w:rPr>
        <w:t xml:space="preserve"> to American strategic interests </w:t>
      </w:r>
      <w:r w:rsidRPr="00F00C0A">
        <w:rPr>
          <w:rStyle w:val="StyleUnderline"/>
        </w:rPr>
        <w:t>is best seen by considering what might happen if China unraveled. One of the first consequences would be millions of refugees pouring from China’s borders, unsettling its neighbors. The stability of key American allies such as Japan, South Korea, and Taiwan would be severely tested as they try to cope with this massive human flow along with the economic shockwaves of China’s dissolution</w:t>
      </w:r>
      <w:r w:rsidRPr="00F00C0A">
        <w:rPr>
          <w:sz w:val="8"/>
        </w:rPr>
        <w:t xml:space="preserve">. Nor would the United States be immune, as many Chinese may take advantage of corrupt officials or professional human smugglers (”snakeheads”) to make their way to America’s shores.8 </w:t>
      </w:r>
      <w:r w:rsidRPr="00F00C0A">
        <w:rPr>
          <w:rStyle w:val="StyleUnderline"/>
        </w:rPr>
        <w:t>North Korea</w:t>
      </w:r>
      <w:r w:rsidRPr="00F00C0A">
        <w:rPr>
          <w:sz w:val="8"/>
        </w:rPr>
        <w:t xml:space="preserve">, unpredictable under normal circumstances, </w:t>
      </w:r>
      <w:r w:rsidRPr="00F00C0A">
        <w:rPr>
          <w:rStyle w:val="StyleUnderline"/>
        </w:rPr>
        <w:t>may flex its military muscle along its borders with China and South Korea, with dreadful results. Ethnic minorities</w:t>
      </w:r>
      <w:r w:rsidRPr="00F00C0A">
        <w:rPr>
          <w:sz w:val="8"/>
        </w:rPr>
        <w:t xml:space="preserve"> in provinces such as Tibet and Xinjiang </w:t>
      </w:r>
      <w:r w:rsidRPr="00F00C0A">
        <w:rPr>
          <w:rStyle w:val="StyleUnderline"/>
        </w:rPr>
        <w:t>might seize the moment to attempt to break away from Beijing’s domination, fostering even greater instability. China’s control of its more than 200 nuclear weapons</w:t>
      </w:r>
      <w:r w:rsidRPr="00F00C0A">
        <w:rPr>
          <w:sz w:val="8"/>
        </w:rPr>
        <w:t xml:space="preserve">, usually very secure, </w:t>
      </w:r>
      <w:r w:rsidRPr="00F00C0A">
        <w:rPr>
          <w:rStyle w:val="StyleUnderline"/>
        </w:rPr>
        <w:t>may be compromised, with the arms eventually falling into unknown hands. The territorial disputes that China has with Russia, Vietnam, India, and others could well degenerate into armed warfare as China loses control over its own military forces and its neighbors seek to take advantage of its internal strife</w:t>
      </w:r>
      <w:r w:rsidRPr="00F00C0A">
        <w:rPr>
          <w:sz w:val="8"/>
        </w:rPr>
        <w:t xml:space="preserve">. [end page 119] As Chinese leader Deng Xiaoping remarked (following the 1989 Tiananmen demonstrations), the collapse of Chinese rule would have terrible effects that would go far beyond China’s borders: “And if a civil war broke out, with blood flowing like a river, what ‘human rights’ would there be? If civil war broke out in China, with each faction dominating a region, production declining, transportation disrupted and not millions or tens of millions but hundreds of millions of refugees fleeing the country, it is the Asia-Pacific region, which is at present the most promising in the world, that would be the first affected. And that would lead to disaster on a world scale.”9 While Deng may have had reason to exaggerate the effects of the toppling of the Chinese regime, his concerns ring true. </w:t>
      </w:r>
      <w:r w:rsidRPr="00F00C0A">
        <w:rPr>
          <w:rStyle w:val="StyleUnderline"/>
        </w:rPr>
        <w:t>American relations with China would be severely damaged in the wake of Chinese unrest. The Chinese regime might single out the U</w:t>
      </w:r>
      <w:r w:rsidRPr="00F00C0A">
        <w:rPr>
          <w:sz w:val="8"/>
        </w:rPr>
        <w:t xml:space="preserve">nited </w:t>
      </w:r>
      <w:r w:rsidRPr="00F00C0A">
        <w:rPr>
          <w:rStyle w:val="StyleUnderline"/>
        </w:rPr>
        <w:t>S</w:t>
      </w:r>
      <w:r w:rsidRPr="00F00C0A">
        <w:rPr>
          <w:sz w:val="8"/>
        </w:rPr>
        <w:t xml:space="preserve">tates </w:t>
      </w:r>
      <w:r w:rsidRPr="00F00C0A">
        <w:rPr>
          <w:rStyle w:val="StyleUnderline"/>
        </w:rPr>
        <w:t>as an enemy in order to stifle civil strife by fostering anti-American nationalism</w:t>
      </w:r>
      <w:r w:rsidRPr="00F00C0A">
        <w:rPr>
          <w:sz w:val="8"/>
        </w:rPr>
        <w:t xml:space="preserve">. If China violently suppressed protests, as it did during the 1989 Tiananmen demonstrations, the American Congress might retaliate with economic sanctions, further escalating tensions between China and the United States. Especially if China takes actions against groups favored by the United States, such as Chinese Christians, the American leadership is likely to react harshly against Beijing. Chinese leaders already worry about the United States exploiting internal unrest to remove them from power. Actual American support of insurgent groups even if it is confined to expressions of sympathy, could be taken as a sign that Washington had joined with the rebels, throwing Sino-American relations into crisis. </w:t>
      </w:r>
      <w:r w:rsidRPr="00F00C0A">
        <w:rPr>
          <w:rStyle w:val="StyleUnderline"/>
        </w:rPr>
        <w:t>China would very quickly turn from an erstwhile ally into a superpower adversary</w:t>
      </w:r>
      <w:r w:rsidRPr="00F00C0A">
        <w:rPr>
          <w:sz w:val="8"/>
        </w:rPr>
        <w:t xml:space="preserve">.10 </w:t>
      </w:r>
      <w:r w:rsidRPr="00F00C0A">
        <w:rPr>
          <w:rStyle w:val="StyleUnderline"/>
        </w:rPr>
        <w:t>The deterioration</w:t>
      </w:r>
      <w:r w:rsidRPr="00F00C0A">
        <w:rPr>
          <w:sz w:val="8"/>
        </w:rPr>
        <w:t xml:space="preserve"> of the American relationship with China </w:t>
      </w:r>
      <w:r w:rsidRPr="00F00C0A">
        <w:rPr>
          <w:rStyle w:val="StyleUnderline"/>
        </w:rPr>
        <w:t>would be especially dangerous regarding Taiwan. Under the best of circumstances, Taiwan presents a flash point in the</w:t>
      </w:r>
      <w:r w:rsidRPr="00F00C0A">
        <w:rPr>
          <w:sz w:val="8"/>
        </w:rPr>
        <w:t xml:space="preserve"> Chinese-American </w:t>
      </w:r>
      <w:r w:rsidRPr="00F00C0A">
        <w:rPr>
          <w:rStyle w:val="StyleUnderline"/>
        </w:rPr>
        <w:t>relationship</w:t>
      </w:r>
      <w:r w:rsidRPr="00F00C0A">
        <w:rPr>
          <w:sz w:val="8"/>
        </w:rPr>
        <w:t xml:space="preserve">. China’s claims that Taiwan is a renegade province belonging to the People’s Republic fly in the face of America’s commitment to protect Taiwan, a democratic and prosperous ally. </w:t>
      </w:r>
      <w:r w:rsidRPr="00F00C0A">
        <w:rPr>
          <w:rStyle w:val="StyleUnderline"/>
        </w:rPr>
        <w:t>So long as Taiwan does not declare its independence, the U</w:t>
      </w:r>
      <w:r w:rsidRPr="00F00C0A">
        <w:rPr>
          <w:sz w:val="8"/>
        </w:rPr>
        <w:t xml:space="preserve">nited </w:t>
      </w:r>
      <w:r w:rsidRPr="00F00C0A">
        <w:rPr>
          <w:rStyle w:val="StyleUnderline"/>
        </w:rPr>
        <w:t>S</w:t>
      </w:r>
      <w:r w:rsidRPr="00F00C0A">
        <w:rPr>
          <w:sz w:val="8"/>
        </w:rPr>
        <w:t xml:space="preserve">tates </w:t>
      </w:r>
      <w:r w:rsidRPr="00F00C0A">
        <w:rPr>
          <w:rStyle w:val="StyleUnderline"/>
        </w:rPr>
        <w:t>and China can agree to disagree about Taiwan’s future, but should internal unrest engulf China, this uneasy and informal accommodation could unravel. If China falls victim to widespread instability, the pressure to act against Taiwan would be enormous. It would give China the excuse to impose martial law, improving its abilities to suppress any budding revolt. China’s claims to Taiwan enjoy near unanimous approval among the Chinese people. Acting against Taiwan would enable the Chinese leadership to fan the flames of nationalism, one of the few means at its disposal to rally support for an otherwise illegitimate regime</w:t>
      </w:r>
      <w:r w:rsidRPr="00F00C0A">
        <w:rPr>
          <w:sz w:val="8"/>
        </w:rPr>
        <w:t xml:space="preserve">.11 [end page 120] </w:t>
      </w:r>
      <w:r w:rsidRPr="00F00C0A">
        <w:rPr>
          <w:rStyle w:val="StyleUnderline"/>
        </w:rPr>
        <w:t>A Sino-Taiwanese confrontation could also come about inadvertently if the Chinese leadership decided to provoke a crisis over Taiwan only to find itself at war as popular emotions prevented a peaceful resolution of the crisis. If a Taiwanese leader decided to exploit Chinese unrest by declaring independence, the Chinese government might have no choice but to launch an attack</w:t>
      </w:r>
      <w:r w:rsidRPr="00F00C0A">
        <w:rPr>
          <w:sz w:val="8"/>
        </w:rPr>
        <w:t xml:space="preserve">. As the political scientist Susan Shirk argues, </w:t>
      </w:r>
      <w:r w:rsidRPr="00F00C0A">
        <w:rPr>
          <w:rStyle w:val="StyleUnderline"/>
        </w:rPr>
        <w:t>no Chinese regime can stand aside and allow Taiwan to announce its independence without going to war if it expects to survive in power</w:t>
      </w:r>
      <w:r w:rsidRPr="00F00C0A">
        <w:rPr>
          <w:sz w:val="8"/>
        </w:rPr>
        <w:t xml:space="preserve">.12 </w:t>
      </w:r>
      <w:r w:rsidRPr="00F00C0A">
        <w:rPr>
          <w:rStyle w:val="StyleUnderline"/>
        </w:rPr>
        <w:t>Whether through miscalculation or brinksmanship, war with Taiwan producing a Sino-American confrontation could well be the unintended outcome of Chinese civil conflict</w:t>
      </w:r>
      <w:r w:rsidRPr="00F00C0A">
        <w:rPr>
          <w:sz w:val="8"/>
        </w:rPr>
        <w:t>.</w:t>
      </w:r>
    </w:p>
    <w:p w:rsidR="004E0296" w:rsidRPr="00F00C0A" w:rsidRDefault="004E0296" w:rsidP="004E0296">
      <w:pPr>
        <w:pStyle w:val="Heading3"/>
        <w:rPr>
          <w:rFonts w:cs="Times New Roman"/>
        </w:rPr>
      </w:pPr>
      <w:r w:rsidRPr="00F00C0A">
        <w:rPr>
          <w:rFonts w:cs="Times New Roman"/>
        </w:rPr>
        <w:t>impact – trade</w:t>
      </w:r>
    </w:p>
    <w:p w:rsidR="004E0296" w:rsidRPr="00F00C0A" w:rsidRDefault="004E0296" w:rsidP="004E0296">
      <w:pPr>
        <w:pStyle w:val="Heading4"/>
        <w:rPr>
          <w:rFonts w:cs="Times New Roman"/>
        </w:rPr>
      </w:pPr>
      <w:r w:rsidRPr="00F00C0A">
        <w:rPr>
          <w:rFonts w:cs="Times New Roman"/>
        </w:rPr>
        <w:t>chinese order key to trade</w:t>
      </w:r>
    </w:p>
    <w:p w:rsidR="004E0296" w:rsidRPr="00F00C0A" w:rsidRDefault="004E0296" w:rsidP="004E0296">
      <w:r w:rsidRPr="00F00C0A">
        <w:rPr>
          <w:rStyle w:val="Style13ptBold"/>
        </w:rPr>
        <w:t xml:space="preserve">Etzioni, 17 </w:t>
      </w:r>
      <w:r w:rsidRPr="00F00C0A">
        <w:t xml:space="preserve">(Amitai, Professor of International Relations at The George Washington University, “China: The Accidental World Leader?,” </w:t>
      </w:r>
      <w:hyperlink r:id="rId29" w:history="1">
        <w:r w:rsidRPr="00F00C0A">
          <w:rPr>
            <w:rStyle w:val="Hyperlink"/>
          </w:rPr>
          <w:t>http://thediplomat.com/2017/02/china-the-accidental-world-leader/</w:t>
        </w:r>
      </w:hyperlink>
      <w:r w:rsidRPr="00F00C0A">
        <w:t>, 2/13/17, NRG)</w:t>
      </w:r>
    </w:p>
    <w:p w:rsidR="004E0296" w:rsidRPr="00F00C0A" w:rsidRDefault="004E0296" w:rsidP="004E0296">
      <w:pPr>
        <w:rPr>
          <w:sz w:val="14"/>
        </w:rPr>
      </w:pPr>
      <w:r w:rsidRPr="00F00C0A">
        <w:rPr>
          <w:sz w:val="14"/>
        </w:rPr>
        <w:t xml:space="preserve">If China is to be called upon to serve as the new champion of the world order, it will be rather different and one of a much lower profile than the one the U.S. forged and led. Indeed, </w:t>
      </w:r>
      <w:r w:rsidRPr="00F00C0A">
        <w:rPr>
          <w:rStyle w:val="Emphasis"/>
        </w:rPr>
        <w:t>the major element of world order China has expressed a keen interest in recently is trade</w:t>
      </w:r>
      <w:r w:rsidRPr="00F00C0A">
        <w:rPr>
          <w:sz w:val="14"/>
        </w:rPr>
        <w:t xml:space="preserve">. “No one will emerge as a winner in a trade war,” President Xi Jinping told the world’s economic elite, assembled in Davos. </w:t>
      </w:r>
      <w:r w:rsidRPr="00F00C0A">
        <w:rPr>
          <w:rStyle w:val="TitleChar"/>
        </w:rPr>
        <w:t xml:space="preserve">China has </w:t>
      </w:r>
      <w:r w:rsidRPr="00F00C0A">
        <w:rPr>
          <w:rStyle w:val="Emphasis"/>
        </w:rPr>
        <w:t>very strong reasons</w:t>
      </w:r>
      <w:r w:rsidRPr="00F00C0A">
        <w:rPr>
          <w:rStyle w:val="TitleChar"/>
        </w:rPr>
        <w:t xml:space="preserve"> to ensure that world trade will be </w:t>
      </w:r>
      <w:r w:rsidRPr="00F00C0A">
        <w:rPr>
          <w:rStyle w:val="Emphasis"/>
        </w:rPr>
        <w:t>as free as possible</w:t>
      </w:r>
      <w:r w:rsidRPr="00F00C0A">
        <w:rPr>
          <w:rStyle w:val="TitleChar"/>
        </w:rPr>
        <w:t xml:space="preserve">. </w:t>
      </w:r>
      <w:r w:rsidRPr="00F00C0A">
        <w:rPr>
          <w:rStyle w:val="StyleUnderline"/>
        </w:rPr>
        <w:t>It badly needs to be able to buy raw materials and energy sources and to sell its products overseas</w:t>
      </w:r>
      <w:r w:rsidRPr="00F00C0A">
        <w:rPr>
          <w:sz w:val="14"/>
        </w:rPr>
        <w:t>. Indeed, China started negotiations to form its own free trade zone, albeit it a regional one. The Chinese president also declared support for the protection of the environment because it is “a responsibility we must assume for future generations.” But this is about as far as it goes.</w:t>
      </w:r>
    </w:p>
    <w:p w:rsidR="004E0296" w:rsidRPr="00F00C0A" w:rsidRDefault="004E0296" w:rsidP="004E0296">
      <w:pPr>
        <w:pStyle w:val="Heading4"/>
        <w:rPr>
          <w:rFonts w:cs="Times New Roman"/>
        </w:rPr>
      </w:pPr>
      <w:r w:rsidRPr="00F00C0A">
        <w:rPr>
          <w:rFonts w:cs="Times New Roman"/>
        </w:rPr>
        <w:t>The impact is great power war</w:t>
      </w:r>
    </w:p>
    <w:p w:rsidR="004E0296" w:rsidRPr="00F00C0A" w:rsidRDefault="004E0296" w:rsidP="004E0296">
      <w:r w:rsidRPr="00F00C0A">
        <w:rPr>
          <w:rStyle w:val="Style13ptBold"/>
        </w:rPr>
        <w:t>Drezner 16</w:t>
      </w:r>
      <w:r w:rsidRPr="00F00C0A">
        <w:t xml:space="preserve"> (Daniel, professor of international politics @ Tufts, “Five Known Unknowns about the Next Generation Global Political Economy,” </w:t>
      </w:r>
      <w:hyperlink r:id="rId30" w:history="1">
        <w:r w:rsidRPr="00F00C0A">
          <w:rPr>
            <w:rStyle w:val="Hyperlink"/>
          </w:rPr>
          <w:t>http://www.brookings.edu/~/media/research/files/papers/2016/05/future-global-political-economy-drezner/ios-drezner-web.pdf//)MBA</w:t>
        </w:r>
      </w:hyperlink>
      <w:r w:rsidRPr="00F00C0A">
        <w:t xml:space="preserve"> HBJ</w:t>
      </w:r>
    </w:p>
    <w:p w:rsidR="004E0296" w:rsidRPr="00F00C0A" w:rsidRDefault="004E0296" w:rsidP="004E0296">
      <w:r w:rsidRPr="00F00C0A">
        <w:rPr>
          <w:rFonts w:eastAsiaTheme="minorEastAsia"/>
          <w:szCs w:val="24"/>
          <w:u w:val="single"/>
        </w:rPr>
        <w:t>Multiple scholars have observed a secular decline in</w:t>
      </w:r>
      <w:r w:rsidRPr="00F00C0A">
        <w:rPr>
          <w:rFonts w:eastAsiaTheme="minorEastAsia"/>
          <w:sz w:val="12"/>
          <w:szCs w:val="24"/>
          <w:u w:val="single"/>
        </w:rPr>
        <w:t xml:space="preserve"> </w:t>
      </w:r>
      <w:r w:rsidRPr="00F00C0A">
        <w:rPr>
          <w:rFonts w:eastAsiaTheme="minorEastAsia"/>
          <w:szCs w:val="24"/>
          <w:u w:val="single"/>
        </w:rPr>
        <w:t>interstate violence in recent decades.</w:t>
      </w:r>
      <w:r w:rsidRPr="00F00C0A">
        <w:rPr>
          <w:rFonts w:eastAsiaTheme="minorEastAsia"/>
          <w:szCs w:val="24"/>
        </w:rPr>
        <w:t xml:space="preserve">105 The Kantian triad of more democracies, stronger multilateral institutions, and greater levels of cross-border trade is well </w:t>
      </w:r>
      <w:r w:rsidRPr="00F00C0A">
        <w:t>known. In recent years,</w:t>
      </w:r>
      <w:r w:rsidRPr="00F00C0A">
        <w:rPr>
          <w:rFonts w:eastAsiaTheme="minorEastAsia"/>
          <w:szCs w:val="24"/>
          <w:u w:val="single"/>
        </w:rPr>
        <w:t xml:space="preserve"> international relations</w:t>
      </w:r>
      <w:r w:rsidRPr="00F00C0A">
        <w:rPr>
          <w:rFonts w:eastAsiaTheme="minorEastAsia"/>
          <w:sz w:val="12"/>
          <w:szCs w:val="24"/>
          <w:u w:val="single"/>
        </w:rPr>
        <w:t xml:space="preserve"> </w:t>
      </w:r>
      <w:r w:rsidRPr="00F00C0A">
        <w:rPr>
          <w:rFonts w:eastAsiaTheme="minorEastAsia"/>
          <w:szCs w:val="24"/>
          <w:u w:val="single"/>
        </w:rPr>
        <w:t>theorists have stressed that commercial interdependence</w:t>
      </w:r>
      <w:r w:rsidRPr="00F00C0A">
        <w:rPr>
          <w:rFonts w:eastAsiaTheme="minorEastAsia"/>
          <w:sz w:val="12"/>
          <w:szCs w:val="24"/>
          <w:u w:val="single"/>
        </w:rPr>
        <w:t xml:space="preserve"> </w:t>
      </w:r>
      <w:r w:rsidRPr="00F00C0A">
        <w:rPr>
          <w:rFonts w:eastAsiaTheme="minorEastAsia"/>
          <w:szCs w:val="24"/>
          <w:u w:val="single"/>
        </w:rPr>
        <w:t>is a bigger driver of this phenomenon than</w:t>
      </w:r>
      <w:r w:rsidRPr="00F00C0A">
        <w:rPr>
          <w:rFonts w:eastAsiaTheme="minorEastAsia"/>
          <w:sz w:val="12"/>
          <w:szCs w:val="24"/>
          <w:u w:val="single"/>
        </w:rPr>
        <w:t xml:space="preserve"> </w:t>
      </w:r>
      <w:r w:rsidRPr="00F00C0A">
        <w:rPr>
          <w:rFonts w:eastAsiaTheme="minorEastAsia"/>
          <w:szCs w:val="24"/>
          <w:u w:val="single"/>
        </w:rPr>
        <w:t>previously thought.</w:t>
      </w:r>
      <w:r w:rsidRPr="00F00C0A">
        <w:rPr>
          <w:rFonts w:eastAsiaTheme="minorEastAsia"/>
          <w:szCs w:val="24"/>
        </w:rPr>
        <w:t xml:space="preserve">106 The liberal logic is straightforward. </w:t>
      </w:r>
      <w:r w:rsidRPr="00F00C0A">
        <w:rPr>
          <w:rFonts w:eastAsiaTheme="minorEastAsia"/>
          <w:szCs w:val="24"/>
          <w:u w:val="single"/>
        </w:rPr>
        <w:t>The benefits of cross-border exchange and</w:t>
      </w:r>
      <w:r w:rsidRPr="00F00C0A">
        <w:rPr>
          <w:rFonts w:eastAsiaTheme="minorEastAsia"/>
          <w:sz w:val="12"/>
          <w:szCs w:val="24"/>
          <w:u w:val="single"/>
        </w:rPr>
        <w:t xml:space="preserve"> </w:t>
      </w:r>
      <w:r w:rsidRPr="00F00C0A">
        <w:rPr>
          <w:rFonts w:eastAsiaTheme="minorEastAsia"/>
          <w:szCs w:val="24"/>
          <w:u w:val="single"/>
        </w:rPr>
        <w:t>economic interdependence act as a powerful brake</w:t>
      </w:r>
      <w:r w:rsidRPr="00F00C0A">
        <w:rPr>
          <w:rFonts w:eastAsiaTheme="minorEastAsia"/>
          <w:sz w:val="12"/>
          <w:szCs w:val="24"/>
          <w:u w:val="single"/>
        </w:rPr>
        <w:t xml:space="preserve"> </w:t>
      </w:r>
      <w:r w:rsidRPr="00F00C0A">
        <w:rPr>
          <w:rFonts w:eastAsiaTheme="minorEastAsia"/>
          <w:szCs w:val="24"/>
          <w:u w:val="single"/>
        </w:rPr>
        <w:t>on the utility of violence in international politics</w:t>
      </w:r>
      <w:r w:rsidRPr="00F00C0A">
        <w:rPr>
          <w:rFonts w:eastAsiaTheme="minorEastAsia"/>
          <w:szCs w:val="24"/>
        </w:rPr>
        <w:t xml:space="preserve">. The global supply chain and “just in time” delivery systems have further imbricated national economies into the international system. </w:t>
      </w:r>
      <w:r w:rsidRPr="00F00C0A">
        <w:rPr>
          <w:rFonts w:eastAsiaTheme="minorEastAsia"/>
          <w:szCs w:val="24"/>
          <w:u w:val="single"/>
        </w:rPr>
        <w:t>This creates incentives</w:t>
      </w:r>
      <w:r w:rsidRPr="00F00C0A">
        <w:rPr>
          <w:rFonts w:eastAsiaTheme="minorEastAsia"/>
          <w:sz w:val="12"/>
          <w:szCs w:val="24"/>
          <w:u w:val="single"/>
        </w:rPr>
        <w:t xml:space="preserve"> </w:t>
      </w:r>
      <w:r w:rsidRPr="00F00C0A">
        <w:rPr>
          <w:rFonts w:eastAsiaTheme="minorEastAsia"/>
          <w:szCs w:val="24"/>
          <w:u w:val="single"/>
        </w:rPr>
        <w:t>for governments to preserve an open economy even</w:t>
      </w:r>
      <w:r w:rsidRPr="00F00C0A">
        <w:rPr>
          <w:rFonts w:eastAsiaTheme="minorEastAsia"/>
          <w:sz w:val="12"/>
          <w:szCs w:val="24"/>
          <w:u w:val="single"/>
        </w:rPr>
        <w:t xml:space="preserve"> </w:t>
      </w:r>
      <w:r w:rsidRPr="00F00C0A">
        <w:rPr>
          <w:rFonts w:eastAsiaTheme="minorEastAsia"/>
          <w:szCs w:val="24"/>
          <w:u w:val="single"/>
        </w:rPr>
        <w:t>during times of crisis. The more that a country’s</w:t>
      </w:r>
      <w:r w:rsidRPr="00F00C0A">
        <w:rPr>
          <w:rFonts w:eastAsiaTheme="minorEastAsia"/>
          <w:sz w:val="12"/>
          <w:szCs w:val="24"/>
          <w:u w:val="single"/>
        </w:rPr>
        <w:t xml:space="preserve"> </w:t>
      </w:r>
      <w:r w:rsidRPr="00F00C0A">
        <w:rPr>
          <w:rFonts w:eastAsiaTheme="minorEastAsia"/>
          <w:szCs w:val="24"/>
          <w:u w:val="single"/>
        </w:rPr>
        <w:t>economy was enmeshed in the global supply chain,</w:t>
      </w:r>
      <w:r w:rsidRPr="00F00C0A">
        <w:rPr>
          <w:rFonts w:eastAsiaTheme="minorEastAsia"/>
          <w:sz w:val="12"/>
          <w:szCs w:val="24"/>
          <w:u w:val="single"/>
        </w:rPr>
        <w:t xml:space="preserve"> </w:t>
      </w:r>
      <w:r w:rsidRPr="00F00C0A">
        <w:rPr>
          <w:rFonts w:eastAsiaTheme="minorEastAsia"/>
          <w:szCs w:val="24"/>
          <w:u w:val="single"/>
        </w:rPr>
        <w:t>for example, the less likely it was to raise tariffs after the 2008 financial crisis.</w:t>
      </w:r>
      <w:r w:rsidRPr="00F00C0A">
        <w:rPr>
          <w:rFonts w:eastAsiaTheme="minorEastAsia"/>
          <w:szCs w:val="24"/>
        </w:rPr>
        <w:t xml:space="preserve">107 Similarly, global financiers are strongly interested in minimizing political risk; historically, </w:t>
      </w:r>
      <w:r w:rsidRPr="00F00C0A">
        <w:rPr>
          <w:rFonts w:eastAsiaTheme="minorEastAsia"/>
          <w:szCs w:val="24"/>
          <w:u w:val="single"/>
        </w:rPr>
        <w:t>the financial sector has staunchly</w:t>
      </w:r>
      <w:r w:rsidRPr="00F00C0A">
        <w:rPr>
          <w:rFonts w:eastAsiaTheme="minorEastAsia"/>
          <w:sz w:val="12"/>
          <w:szCs w:val="24"/>
          <w:u w:val="single"/>
        </w:rPr>
        <w:t xml:space="preserve"> </w:t>
      </w:r>
      <w:r w:rsidRPr="00F00C0A">
        <w:rPr>
          <w:rFonts w:eastAsiaTheme="minorEastAsia"/>
          <w:szCs w:val="24"/>
          <w:u w:val="single"/>
        </w:rPr>
        <w:t>opposed initiating the use of force in world politics.</w:t>
      </w:r>
      <w:r w:rsidRPr="00F00C0A">
        <w:rPr>
          <w:rStyle w:val="StyleUnderline"/>
        </w:rPr>
        <w:t>108 Even militarily powerful actors must be wary of alienating global capital</w:t>
      </w:r>
      <w:r w:rsidRPr="00F00C0A">
        <w:t xml:space="preserve">. </w:t>
      </w:r>
      <w:r w:rsidRPr="00F00C0A">
        <w:rPr>
          <w:rStyle w:val="StyleUnderline"/>
        </w:rPr>
        <w:t>Globalization</w:t>
      </w:r>
      <w:r w:rsidRPr="00F00C0A">
        <w:t xml:space="preserve"> therefore </w:t>
      </w:r>
      <w:r w:rsidRPr="00F00C0A">
        <w:rPr>
          <w:rStyle w:val="StyleUnderline"/>
        </w:rPr>
        <w:t xml:space="preserve">creates powerful pressures on governments not to close off their economies through </w:t>
      </w:r>
      <w:r w:rsidRPr="00F00C0A">
        <w:t xml:space="preserve">protectionism or </w:t>
      </w:r>
      <w:r w:rsidRPr="00F00C0A">
        <w:rPr>
          <w:rStyle w:val="StyleUnderline"/>
        </w:rPr>
        <w:t>military aggression</w:t>
      </w:r>
      <w:r w:rsidRPr="00F00C0A">
        <w:t xml:space="preserve">. </w:t>
      </w:r>
      <w:r w:rsidRPr="00F00C0A">
        <w:rPr>
          <w:rStyle w:val="StyleUnderline"/>
        </w:rPr>
        <w:t xml:space="preserve">Interdependence can also </w:t>
      </w:r>
      <w:r w:rsidRPr="00F00C0A">
        <w:rPr>
          <w:rStyle w:val="Emphasis"/>
        </w:rPr>
        <w:t>tamp down conflicts</w:t>
      </w:r>
      <w:r w:rsidRPr="00F00C0A">
        <w:rPr>
          <w:rStyle w:val="StyleUnderline"/>
        </w:rPr>
        <w:t xml:space="preserve"> that would otherwise be likely to break out during a great power transition</w:t>
      </w:r>
      <w:r w:rsidRPr="00F00C0A">
        <w:rPr>
          <w:rFonts w:eastAsiaTheme="minorEastAsia"/>
          <w:szCs w:val="24"/>
        </w:rPr>
        <w:t>. Of the 15 times a rising power has emerged to challenge a ruling power between 1500 and 2000, w</w:t>
      </w:r>
      <w:r w:rsidRPr="00F00C0A">
        <w:t>ar broke out 11 times.109 Despite these odds, China’s recent rise to great power status has elevated tensions without leading to anything approaching war. It could be argued that the Sino-American economic relationship is so deep that it has tamped down the great power conflict that would otherwise have been in full bloom over the past two decades. Instead, both China and the United States have taken pains to talk about the need for a new kind of great power relationship.</w:t>
      </w:r>
      <w:r w:rsidRPr="00F00C0A">
        <w:rPr>
          <w:rFonts w:eastAsiaTheme="minorEastAsia"/>
          <w:szCs w:val="24"/>
          <w:u w:val="single"/>
        </w:rPr>
        <w:t xml:space="preserve"> Interdependence can help to reduce</w:t>
      </w:r>
      <w:r w:rsidRPr="00F00C0A">
        <w:rPr>
          <w:rFonts w:eastAsiaTheme="minorEastAsia"/>
          <w:sz w:val="12"/>
          <w:szCs w:val="24"/>
          <w:u w:val="single"/>
        </w:rPr>
        <w:t xml:space="preserve"> </w:t>
      </w:r>
      <w:r w:rsidRPr="00F00C0A">
        <w:rPr>
          <w:rFonts w:eastAsiaTheme="minorEastAsia"/>
          <w:szCs w:val="24"/>
          <w:u w:val="single"/>
        </w:rPr>
        <w:t>the likelihood of an extreme event—such as a</w:t>
      </w:r>
      <w:r w:rsidRPr="00F00C0A">
        <w:rPr>
          <w:rFonts w:eastAsiaTheme="minorEastAsia"/>
          <w:sz w:val="12"/>
          <w:szCs w:val="24"/>
          <w:u w:val="single"/>
        </w:rPr>
        <w:t xml:space="preserve"> </w:t>
      </w:r>
      <w:r w:rsidRPr="00F00C0A">
        <w:rPr>
          <w:rFonts w:eastAsiaTheme="minorEastAsia"/>
          <w:szCs w:val="24"/>
          <w:u w:val="single"/>
        </w:rPr>
        <w:t>great power war—from taking place.</w:t>
      </w:r>
      <w:r w:rsidRPr="00F00C0A">
        <w:rPr>
          <w:rFonts w:eastAsiaTheme="minorEastAsia"/>
          <w:szCs w:val="24"/>
        </w:rPr>
        <w:t xml:space="preserve"> Will this be true for the next generation economy as well? The two other legs of the Kantian triad—democratization and multilateralism—are facing their own problems in the wake of the 2008 financial crisis.110 Economic openness survived the negative shock of the 2008 financial crisis, which suggests that the logic of commercial liberalism will continue to hold </w:t>
      </w:r>
      <w:r w:rsidRPr="00F00C0A">
        <w:t xml:space="preserve">with equal force going forward. But some international relations scholars doubt the power of globalization’s pacifying effects, arguing that interdependence is not a powerful constraint.111 Other analysts go further, arguing that globalization exacerbates financial volatility—which in turn can lead to political instability and violence.112 A different counterargument is that </w:t>
      </w:r>
      <w:r w:rsidRPr="00F00C0A">
        <w:rPr>
          <w:rStyle w:val="StyleUnderline"/>
        </w:rPr>
        <w:t>the continued growth of interdependence will stall out</w:t>
      </w:r>
      <w:r w:rsidRPr="00F00C0A">
        <w:t>. Since 2008, for example, the growth in global trade flows has been muted, and global capital flows are still considerably smaller than they were in the pre-crisis era. In trade, this reflects a pre-crisis trend. Between 1950 and</w:t>
      </w:r>
      <w:r w:rsidRPr="00F00C0A">
        <w:rPr>
          <w:rFonts w:eastAsiaTheme="minorEastAsia"/>
          <w:szCs w:val="24"/>
        </w:rPr>
        <w:t xml:space="preserve"> 2000, trade grew, on average, more than twice as fast as global economic output. In the 2000s, however, trade only grew about 30 percent more than output.113 In 2012 and 2013, trade grew less than economic output. The McKinsey Global Institute estimates that global flows as a </w:t>
      </w:r>
      <w:r w:rsidRPr="00F00C0A">
        <w:rPr>
          <w:rFonts w:eastAsiaTheme="minorEastAsia"/>
          <w:szCs w:val="24"/>
          <w:u w:val="single"/>
        </w:rPr>
        <w:t>percentage of output</w:t>
      </w:r>
      <w:r w:rsidRPr="00F00C0A">
        <w:rPr>
          <w:rFonts w:eastAsiaTheme="minorEastAsia"/>
          <w:sz w:val="12"/>
          <w:szCs w:val="24"/>
          <w:u w:val="single"/>
        </w:rPr>
        <w:t xml:space="preserve"> </w:t>
      </w:r>
      <w:r w:rsidRPr="00F00C0A">
        <w:rPr>
          <w:rFonts w:eastAsiaTheme="minorEastAsia"/>
          <w:szCs w:val="24"/>
          <w:u w:val="single"/>
        </w:rPr>
        <w:t>have fallen from 53 percent in 2007 to 39 percent in</w:t>
      </w:r>
      <w:r w:rsidRPr="00F00C0A">
        <w:rPr>
          <w:rFonts w:eastAsiaTheme="minorEastAsia"/>
          <w:sz w:val="12"/>
          <w:szCs w:val="24"/>
          <w:u w:val="single"/>
        </w:rPr>
        <w:t xml:space="preserve"> </w:t>
      </w:r>
      <w:r w:rsidRPr="00F00C0A">
        <w:rPr>
          <w:rFonts w:eastAsiaTheme="minorEastAsia"/>
          <w:szCs w:val="24"/>
          <w:u w:val="single"/>
        </w:rPr>
        <w:t>2014.</w:t>
      </w:r>
      <w:r w:rsidRPr="00F00C0A">
        <w:rPr>
          <w:rFonts w:eastAsiaTheme="minorEastAsia"/>
          <w:szCs w:val="24"/>
        </w:rPr>
        <w:t xml:space="preserve">114 </w:t>
      </w:r>
      <w:r w:rsidRPr="00F00C0A">
        <w:rPr>
          <w:rStyle w:val="StyleUnderline"/>
        </w:rPr>
        <w:t>While the stock of interdependence remains high, the flow has slowed to a trickle. The Financial Times has suggested that the global economy has hit “peak trade.”</w:t>
      </w:r>
      <w:r w:rsidRPr="00F00C0A">
        <w:rPr>
          <w:rFonts w:eastAsiaTheme="minorEastAsia"/>
          <w:szCs w:val="24"/>
        </w:rPr>
        <w:t xml:space="preserve">115 </w:t>
      </w:r>
      <w:r w:rsidRPr="00F00C0A">
        <w:rPr>
          <w:rFonts w:eastAsiaTheme="minorEastAsia"/>
          <w:szCs w:val="24"/>
          <w:u w:val="single"/>
        </w:rPr>
        <w:t>If economic growth continues to outstrip trade, then</w:t>
      </w:r>
      <w:r w:rsidRPr="00F00C0A">
        <w:rPr>
          <w:rFonts w:eastAsiaTheme="minorEastAsia"/>
          <w:sz w:val="12"/>
          <w:szCs w:val="24"/>
          <w:u w:val="single"/>
        </w:rPr>
        <w:t xml:space="preserve"> </w:t>
      </w:r>
      <w:r w:rsidRPr="00F00C0A">
        <w:rPr>
          <w:rFonts w:eastAsiaTheme="minorEastAsia"/>
          <w:szCs w:val="24"/>
          <w:u w:val="single"/>
        </w:rPr>
        <w:t>the level of interdependence will slowly decline,</w:t>
      </w:r>
      <w:r w:rsidRPr="00F00C0A">
        <w:rPr>
          <w:rFonts w:eastAsiaTheme="minorEastAsia"/>
          <w:sz w:val="12"/>
          <w:szCs w:val="24"/>
          <w:u w:val="single"/>
        </w:rPr>
        <w:t xml:space="preserve"> </w:t>
      </w:r>
      <w:r w:rsidRPr="00F00C0A">
        <w:rPr>
          <w:rStyle w:val="StyleUnderline"/>
        </w:rPr>
        <w:t>thereby weakening the liberal constraint on great power conflicts.</w:t>
      </w:r>
      <w:r w:rsidRPr="00F00C0A">
        <w:rPr>
          <w:rFonts w:eastAsiaTheme="minorEastAsia"/>
          <w:szCs w:val="24"/>
        </w:rPr>
        <w:t xml:space="preserve"> And there are several reasons to posit why interdependence might stall out. One possibility is due to innovations reducing the need for traded goods. For example, in the last decade, higher energy prices in the United States triggered investments into conservation, alternative forms of energy, and unconventional sources of hydrocarbons. All of these steps reduced the U.S. demand for imported energy. A future in which compact fusion engines are developed would further reduce the need for imported energy even more.116 A more radical possibility is the development of technologies that reduce the need for physical trade across borders. Digital manufacturing will cause the relocation of production facilities closer to end-user markets, shortening the global supply chain.117 An even more radical discontinuity would come from the wholesale diffusion of 3-D printing. The ability of a single printer to produce multiple component parts of a larger manufactured good eliminates the need for a global supply chain. As Richard Baldwin notes, “Supply chain unbundling is driven by a fundamental trade-off between the gains from specialization and the costs of dispersal. This would be seriously undermined by radical advances in the direction of mass customization and 3D printing by sophisticated machines…To put it sharply, transmission of data would substitute for transportation of goods.”118 As 3-D printing technology improves, the need for large economies to import anything other than raw materials concomitantly declines.119 </w:t>
      </w:r>
      <w:r w:rsidRPr="00F00C0A">
        <w:rPr>
          <w:rFonts w:eastAsiaTheme="minorEastAsia"/>
          <w:szCs w:val="24"/>
          <w:u w:val="single"/>
        </w:rPr>
        <w:t>Geopolitical ambitions could reduce economic interdependence</w:t>
      </w:r>
      <w:r w:rsidRPr="00F00C0A">
        <w:rPr>
          <w:rFonts w:eastAsiaTheme="minorEastAsia"/>
          <w:sz w:val="12"/>
          <w:szCs w:val="24"/>
          <w:u w:val="single"/>
        </w:rPr>
        <w:t xml:space="preserve"> </w:t>
      </w:r>
      <w:r w:rsidRPr="00F00C0A">
        <w:rPr>
          <w:rFonts w:eastAsiaTheme="minorEastAsia"/>
          <w:szCs w:val="24"/>
          <w:u w:val="single"/>
        </w:rPr>
        <w:t>even further.</w:t>
      </w:r>
      <w:r w:rsidRPr="00F00C0A">
        <w:rPr>
          <w:rFonts w:eastAsiaTheme="minorEastAsia"/>
          <w:szCs w:val="24"/>
        </w:rPr>
        <w:t xml:space="preserve">120 Russia and </w:t>
      </w:r>
      <w:r w:rsidRPr="00F00C0A">
        <w:rPr>
          <w:rFonts w:eastAsiaTheme="minorEastAsia"/>
          <w:szCs w:val="24"/>
          <w:u w:val="single"/>
        </w:rPr>
        <w:t>China</w:t>
      </w:r>
      <w:r w:rsidRPr="00F00C0A">
        <w:rPr>
          <w:rFonts w:eastAsiaTheme="minorEastAsia"/>
          <w:sz w:val="12"/>
          <w:szCs w:val="24"/>
          <w:u w:val="single"/>
        </w:rPr>
        <w:t xml:space="preserve"> </w:t>
      </w:r>
      <w:r w:rsidRPr="00F00C0A">
        <w:rPr>
          <w:rFonts w:eastAsiaTheme="minorEastAsia"/>
          <w:szCs w:val="24"/>
          <w:u w:val="single"/>
        </w:rPr>
        <w:t>have territorial and quasi-territorial ambitions beyond</w:t>
      </w:r>
      <w:r w:rsidRPr="00F00C0A">
        <w:rPr>
          <w:rFonts w:eastAsiaTheme="minorEastAsia"/>
          <w:sz w:val="12"/>
          <w:szCs w:val="24"/>
          <w:u w:val="single"/>
        </w:rPr>
        <w:t xml:space="preserve"> </w:t>
      </w:r>
      <w:r w:rsidRPr="00F00C0A">
        <w:rPr>
          <w:rFonts w:eastAsiaTheme="minorEastAsia"/>
          <w:szCs w:val="24"/>
          <w:u w:val="single"/>
        </w:rPr>
        <w:t>their recognized borders, and the United States</w:t>
      </w:r>
      <w:r w:rsidRPr="00F00C0A">
        <w:rPr>
          <w:rFonts w:eastAsiaTheme="minorEastAsia"/>
          <w:sz w:val="12"/>
          <w:szCs w:val="24"/>
          <w:u w:val="single"/>
        </w:rPr>
        <w:t xml:space="preserve"> </w:t>
      </w:r>
      <w:r w:rsidRPr="00F00C0A">
        <w:rPr>
          <w:rFonts w:eastAsiaTheme="minorEastAsia"/>
          <w:szCs w:val="24"/>
          <w:u w:val="single"/>
        </w:rPr>
        <w:t>has attempted to counter what it sees as revisionist</w:t>
      </w:r>
      <w:r w:rsidRPr="00F00C0A">
        <w:rPr>
          <w:rFonts w:eastAsiaTheme="minorEastAsia"/>
          <w:sz w:val="12"/>
          <w:szCs w:val="24"/>
          <w:u w:val="single"/>
        </w:rPr>
        <w:t xml:space="preserve"> </w:t>
      </w:r>
      <w:r w:rsidRPr="00F00C0A">
        <w:rPr>
          <w:rFonts w:eastAsiaTheme="minorEastAsia"/>
          <w:szCs w:val="24"/>
          <w:u w:val="single"/>
        </w:rPr>
        <w:t>behavior</w:t>
      </w:r>
      <w:r w:rsidRPr="00F00C0A">
        <w:rPr>
          <w:rFonts w:eastAsiaTheme="minorEastAsia"/>
          <w:szCs w:val="24"/>
        </w:rPr>
        <w:t xml:space="preserve"> by both countries. </w:t>
      </w:r>
      <w:r w:rsidRPr="00F00C0A">
        <w:rPr>
          <w:rFonts w:eastAsiaTheme="minorEastAsia"/>
          <w:szCs w:val="24"/>
          <w:u w:val="single"/>
        </w:rPr>
        <w:t>In a low-growth world,</w:t>
      </w:r>
      <w:r w:rsidRPr="00F00C0A">
        <w:rPr>
          <w:rFonts w:eastAsiaTheme="minorEastAsia"/>
          <w:sz w:val="12"/>
          <w:szCs w:val="24"/>
          <w:u w:val="single"/>
        </w:rPr>
        <w:t xml:space="preserve"> </w:t>
      </w:r>
      <w:r w:rsidRPr="00F00C0A">
        <w:rPr>
          <w:rFonts w:eastAsiaTheme="minorEastAsia"/>
          <w:szCs w:val="24"/>
          <w:u w:val="single"/>
        </w:rPr>
        <w:t>it is possible that leaders of either country would</w:t>
      </w:r>
      <w:r w:rsidRPr="00F00C0A">
        <w:rPr>
          <w:rFonts w:eastAsiaTheme="minorEastAsia"/>
          <w:sz w:val="12"/>
          <w:szCs w:val="24"/>
          <w:u w:val="single"/>
        </w:rPr>
        <w:t xml:space="preserve"> </w:t>
      </w:r>
      <w:r w:rsidRPr="00F00C0A">
        <w:rPr>
          <w:rFonts w:eastAsiaTheme="minorEastAsia"/>
          <w:szCs w:val="24"/>
          <w:u w:val="single"/>
        </w:rPr>
        <w:t>choose to prioritize their nationalist ambitions over</w:t>
      </w:r>
      <w:r w:rsidRPr="00F00C0A">
        <w:rPr>
          <w:rFonts w:eastAsiaTheme="minorEastAsia"/>
          <w:sz w:val="12"/>
          <w:szCs w:val="24"/>
          <w:u w:val="single"/>
        </w:rPr>
        <w:t xml:space="preserve"> </w:t>
      </w:r>
      <w:r w:rsidRPr="00F00C0A">
        <w:rPr>
          <w:rFonts w:eastAsiaTheme="minorEastAsia"/>
          <w:szCs w:val="24"/>
          <w:u w:val="single"/>
        </w:rPr>
        <w:t>economic growth. More generally, it could be that</w:t>
      </w:r>
      <w:r w:rsidRPr="00F00C0A">
        <w:rPr>
          <w:rFonts w:eastAsiaTheme="minorEastAsia"/>
          <w:sz w:val="12"/>
          <w:szCs w:val="24"/>
          <w:u w:val="single"/>
        </w:rPr>
        <w:t xml:space="preserve"> </w:t>
      </w:r>
      <w:r w:rsidRPr="00F00C0A">
        <w:rPr>
          <w:rFonts w:eastAsiaTheme="minorEastAsia"/>
          <w:szCs w:val="24"/>
          <w:u w:val="single"/>
        </w:rPr>
        <w:t xml:space="preserve">the </w:t>
      </w:r>
      <w:r w:rsidRPr="00F00C0A">
        <w:rPr>
          <w:rStyle w:val="StyleUnderline"/>
        </w:rPr>
        <w:t>expectation of future gains from interdependence—rather than existing levels of interdependence—constrains great power bellicosity.</w:t>
      </w:r>
      <w:r w:rsidRPr="00F00C0A">
        <w:rPr>
          <w:rFonts w:eastAsiaTheme="minorEastAsia"/>
          <w:szCs w:val="24"/>
        </w:rPr>
        <w:t xml:space="preserve">121 </w:t>
      </w:r>
      <w:r w:rsidRPr="00F00C0A">
        <w:rPr>
          <w:rFonts w:eastAsiaTheme="minorEastAsia"/>
          <w:szCs w:val="24"/>
          <w:u w:val="single"/>
        </w:rPr>
        <w:t>If great</w:t>
      </w:r>
      <w:r w:rsidRPr="00F00C0A">
        <w:rPr>
          <w:rFonts w:eastAsiaTheme="minorEastAsia"/>
          <w:sz w:val="12"/>
          <w:szCs w:val="24"/>
          <w:u w:val="single"/>
        </w:rPr>
        <w:t xml:space="preserve"> </w:t>
      </w:r>
      <w:r w:rsidRPr="00F00C0A">
        <w:rPr>
          <w:rFonts w:eastAsiaTheme="minorEastAsia"/>
          <w:szCs w:val="24"/>
          <w:u w:val="single"/>
        </w:rPr>
        <w:t>powers expect that the future benefits of international</w:t>
      </w:r>
      <w:r w:rsidRPr="00F00C0A">
        <w:rPr>
          <w:rFonts w:eastAsiaTheme="minorEastAsia"/>
          <w:sz w:val="12"/>
          <w:szCs w:val="24"/>
          <w:u w:val="single"/>
        </w:rPr>
        <w:t xml:space="preserve"> </w:t>
      </w:r>
      <w:r w:rsidRPr="00F00C0A">
        <w:rPr>
          <w:rFonts w:eastAsiaTheme="minorEastAsia"/>
          <w:szCs w:val="24"/>
          <w:u w:val="single"/>
        </w:rPr>
        <w:t>trade and investment will wane, then commercial</w:t>
      </w:r>
      <w:r w:rsidRPr="00F00C0A">
        <w:rPr>
          <w:rFonts w:eastAsiaTheme="minorEastAsia"/>
          <w:sz w:val="12"/>
          <w:szCs w:val="24"/>
          <w:u w:val="single"/>
        </w:rPr>
        <w:t xml:space="preserve"> </w:t>
      </w:r>
      <w:r w:rsidRPr="00F00C0A">
        <w:rPr>
          <w:rFonts w:eastAsiaTheme="minorEastAsia"/>
          <w:szCs w:val="24"/>
          <w:u w:val="single"/>
        </w:rPr>
        <w:t>constraints on revisionist behavior will lessen. All</w:t>
      </w:r>
      <w:r w:rsidRPr="00F00C0A">
        <w:rPr>
          <w:rFonts w:eastAsiaTheme="minorEastAsia"/>
          <w:sz w:val="12"/>
          <w:szCs w:val="24"/>
          <w:u w:val="single"/>
        </w:rPr>
        <w:t xml:space="preserve"> </w:t>
      </w:r>
      <w:r w:rsidRPr="00F00C0A">
        <w:rPr>
          <w:rFonts w:eastAsiaTheme="minorEastAsia"/>
          <w:szCs w:val="24"/>
          <w:u w:val="single"/>
        </w:rPr>
        <w:t xml:space="preserve">else </w:t>
      </w:r>
      <w:r w:rsidRPr="00F00C0A">
        <w:rPr>
          <w:rStyle w:val="StyleUnderline"/>
        </w:rPr>
        <w:t>equal, this increases the likelihood of great power conflict going forward</w:t>
      </w:r>
      <w:r w:rsidRPr="00F00C0A">
        <w:rPr>
          <w:rFonts w:eastAsiaTheme="minorEastAsia"/>
          <w:szCs w:val="24"/>
          <w:u w:val="single"/>
        </w:rPr>
        <w:t>.</w:t>
      </w:r>
      <w:r w:rsidRPr="00F00C0A">
        <w:rPr>
          <w:rFonts w:eastAsiaTheme="minorEastAsia"/>
          <w:sz w:val="12"/>
          <w:szCs w:val="24"/>
          <w:u w:val="single"/>
        </w:rPr>
        <w:t xml:space="preserve"> </w:t>
      </w:r>
      <w:r w:rsidRPr="00F00C0A">
        <w:rPr>
          <w:rFonts w:eastAsiaTheme="minorEastAsia"/>
          <w:szCs w:val="24"/>
        </w:rPr>
        <w:t xml:space="preserve">There have been other drivers of the decades-long reduction in militarized interstate disputes. Nuclear deterrence has helped curb violent conflict among the great powers. Multilateral peacekeeping missions mitigate small country conflicts. Even if there is a decline in interdependence, it is possible that the “Long Peace” will endure. Furthermore, it is impossible to predict the degree to which either innovations or geopolitics will lessen the need for international trade. Even technological optimists acknowledge that the future diffusion of 3D printing is unclear. Advocates of networked manufacturing insist that </w:t>
      </w:r>
      <w:r w:rsidRPr="00F00C0A">
        <w:rPr>
          <w:rStyle w:val="StyleUnderline"/>
        </w:rPr>
        <w:t xml:space="preserve">economic openness is a </w:t>
      </w:r>
      <w:r w:rsidRPr="00F00C0A">
        <w:rPr>
          <w:rStyle w:val="Emphasis"/>
        </w:rPr>
        <w:t>prerequisite</w:t>
      </w:r>
      <w:r w:rsidRPr="00F00C0A">
        <w:rPr>
          <w:rStyle w:val="StyleUnderline"/>
        </w:rPr>
        <w:t xml:space="preserve"> for the process to continue</w:t>
      </w:r>
      <w:r w:rsidRPr="00F00C0A">
        <w:rPr>
          <w:rFonts w:eastAsiaTheme="minorEastAsia"/>
          <w:szCs w:val="24"/>
        </w:rPr>
        <w:t xml:space="preserve">.122 And the degree of geopolitical revisionism among great powers might be endogenous—that is to say, preexisting levels of </w:t>
      </w:r>
      <w:r w:rsidRPr="00F00C0A">
        <w:t>globalization might constrain revisionist impulses, rather than such impulses weakening the globalized economy. If great powers resort to revisionist foreign policies, however, then the global economy will start to resemble the Cold War era of economic blocs and strategic embargoes—one in which trade and investment follow the flag rather than follow the rate of return. The increased American use of targeted financial sanctions, for example, has already generated grumblings from peer competitors about</w:t>
      </w:r>
      <w:r w:rsidRPr="00F00C0A">
        <w:rPr>
          <w:rFonts w:eastAsiaTheme="minorEastAsia"/>
          <w:szCs w:val="24"/>
        </w:rPr>
        <w:t xml:space="preserve"> finding ways to diversify away from reliance upon the dollar.123 In 2015, China introduced its own international payment and settlements system, in part, to diversify away from reliance upon the dollar.124 </w:t>
      </w:r>
      <w:r w:rsidRPr="00F00C0A">
        <w:rPr>
          <w:rFonts w:eastAsiaTheme="minorEastAsia"/>
          <w:szCs w:val="24"/>
          <w:u w:val="single"/>
        </w:rPr>
        <w:t>The correlation of economic</w:t>
      </w:r>
      <w:r w:rsidRPr="00F00C0A">
        <w:rPr>
          <w:rFonts w:eastAsiaTheme="minorEastAsia"/>
          <w:sz w:val="12"/>
          <w:szCs w:val="24"/>
          <w:u w:val="single"/>
        </w:rPr>
        <w:t xml:space="preserve"> </w:t>
      </w:r>
      <w:r w:rsidRPr="00F00C0A">
        <w:rPr>
          <w:rFonts w:eastAsiaTheme="minorEastAsia"/>
          <w:szCs w:val="24"/>
          <w:u w:val="single"/>
        </w:rPr>
        <w:t>flows with geopolitical alliances would not</w:t>
      </w:r>
      <w:r w:rsidRPr="00F00C0A">
        <w:rPr>
          <w:rFonts w:eastAsiaTheme="minorEastAsia"/>
          <w:sz w:val="12"/>
          <w:szCs w:val="24"/>
          <w:u w:val="single"/>
        </w:rPr>
        <w:t xml:space="preserve"> </w:t>
      </w:r>
      <w:r w:rsidRPr="00F00C0A">
        <w:rPr>
          <w:rFonts w:eastAsiaTheme="minorEastAsia"/>
          <w:szCs w:val="24"/>
          <w:u w:val="single"/>
        </w:rPr>
        <w:t>just have a profound effect on cross-border flows;</w:t>
      </w:r>
      <w:r w:rsidRPr="00F00C0A">
        <w:rPr>
          <w:rFonts w:eastAsiaTheme="minorEastAsia"/>
          <w:sz w:val="12"/>
          <w:szCs w:val="24"/>
          <w:u w:val="single"/>
        </w:rPr>
        <w:t xml:space="preserve"> </w:t>
      </w:r>
      <w:r w:rsidRPr="00F00C0A">
        <w:rPr>
          <w:rFonts w:eastAsiaTheme="minorEastAsia"/>
          <w:szCs w:val="24"/>
          <w:u w:val="single"/>
        </w:rPr>
        <w:t xml:space="preserve">it would likely lead to the </w:t>
      </w:r>
      <w:r w:rsidRPr="00F00C0A">
        <w:rPr>
          <w:rStyle w:val="Emphasis"/>
        </w:rPr>
        <w:t>fragmentation of global economic governance.</w:t>
      </w:r>
      <w:r w:rsidRPr="00F00C0A">
        <w:rPr>
          <w:rFonts w:eastAsiaTheme="minorEastAsia"/>
          <w:szCs w:val="24"/>
          <w:u w:val="single"/>
        </w:rPr>
        <w:t xml:space="preserve"> Just as significantly, great</w:t>
      </w:r>
      <w:r w:rsidRPr="00F00C0A">
        <w:rPr>
          <w:rFonts w:eastAsiaTheme="minorEastAsia"/>
          <w:sz w:val="12"/>
          <w:szCs w:val="24"/>
          <w:u w:val="single"/>
        </w:rPr>
        <w:t xml:space="preserve"> </w:t>
      </w:r>
      <w:r w:rsidRPr="00F00C0A">
        <w:rPr>
          <w:rFonts w:eastAsiaTheme="minorEastAsia"/>
          <w:szCs w:val="24"/>
          <w:u w:val="single"/>
        </w:rPr>
        <w:t xml:space="preserve">power governments </w:t>
      </w:r>
      <w:r w:rsidRPr="00F00C0A">
        <w:rPr>
          <w:rStyle w:val="StyleUnderline"/>
        </w:rPr>
        <w:t>would reverse post-Cold War trends and choose to allocate more scarce resources towards their militaries</w:t>
      </w:r>
      <w:r w:rsidRPr="00F00C0A">
        <w:t>.</w:t>
      </w:r>
    </w:p>
    <w:p w:rsidR="004E0296" w:rsidRPr="00F00C0A" w:rsidRDefault="004E0296" w:rsidP="004E0296">
      <w:pPr>
        <w:pStyle w:val="Heading3"/>
        <w:rPr>
          <w:rFonts w:cs="Times New Roman"/>
        </w:rPr>
      </w:pPr>
      <w:r w:rsidRPr="00F00C0A">
        <w:rPr>
          <w:rFonts w:cs="Times New Roman"/>
        </w:rPr>
        <w:t>impact – R2P</w:t>
      </w:r>
    </w:p>
    <w:p w:rsidR="004E0296" w:rsidRPr="00F00C0A" w:rsidRDefault="004E0296" w:rsidP="004E0296">
      <w:pPr>
        <w:pStyle w:val="Heading4"/>
        <w:rPr>
          <w:rFonts w:cs="Times New Roman"/>
        </w:rPr>
      </w:pPr>
      <w:r w:rsidRPr="00F00C0A">
        <w:rPr>
          <w:rFonts w:cs="Times New Roman"/>
        </w:rPr>
        <w:t xml:space="preserve">Chinese global governance leadership checks global expansion of the ‘Responsibility to Protect’ doctrine </w:t>
      </w:r>
    </w:p>
    <w:p w:rsidR="004E0296" w:rsidRPr="00F00C0A" w:rsidRDefault="004E0296" w:rsidP="004E0296">
      <w:r w:rsidRPr="00F00C0A">
        <w:rPr>
          <w:rStyle w:val="Style13ptBold"/>
        </w:rPr>
        <w:t>Griffiths 16</w:t>
      </w:r>
      <w:r w:rsidRPr="00F00C0A">
        <w:t xml:space="preserve"> (Ryan D., Senior Lecturer in Government and International Relations at the University of Sydney, 2016, “States, Nations, and Territorial Stability: Why Chinese Hegemony Would Be Better for International Order,” Security Studies, Vol. 25, No. 3 p. 519-545, NRG)</w:t>
      </w:r>
    </w:p>
    <w:p w:rsidR="004E0296" w:rsidRPr="00F00C0A" w:rsidRDefault="004E0296" w:rsidP="004E0296">
      <w:r w:rsidRPr="00F00C0A">
        <w:rPr>
          <w:szCs w:val="16"/>
        </w:rPr>
        <w:t xml:space="preserve">The preceding analysis highlighted several periods of international order where the constellation of power and norms shaped the frequency of conquest, state birth, and the overall trend in the number of states. More gradual than discrete, the </w:t>
      </w:r>
      <w:r w:rsidRPr="00F00C0A">
        <w:rPr>
          <w:rStyle w:val="TitleChar"/>
        </w:rPr>
        <w:t>transition from one period to another constitutes</w:t>
      </w:r>
      <w:r w:rsidRPr="00F00C0A">
        <w:rPr>
          <w:szCs w:val="16"/>
        </w:rPr>
        <w:t xml:space="preserve"> what Robert Gilpin called </w:t>
      </w:r>
      <w:r w:rsidRPr="00F00C0A">
        <w:rPr>
          <w:rStyle w:val="TitleChar"/>
        </w:rPr>
        <w:t>systemic change</w:t>
      </w:r>
      <w:r w:rsidRPr="00F00C0A">
        <w:rPr>
          <w:szCs w:val="16"/>
        </w:rPr>
        <w:t>: “</w:t>
      </w:r>
      <w:r w:rsidRPr="00F00C0A">
        <w:rPr>
          <w:rStyle w:val="TitleChar"/>
        </w:rPr>
        <w:t xml:space="preserve">change in the </w:t>
      </w:r>
      <w:r w:rsidRPr="00F00C0A">
        <w:rPr>
          <w:rStyle w:val="Emphasis"/>
        </w:rPr>
        <w:t>form of control or governance of a system</w:t>
      </w:r>
      <w:r w:rsidRPr="00F00C0A">
        <w:rPr>
          <w:szCs w:val="16"/>
        </w:rPr>
        <w:t xml:space="preserve">.” I argue that despite fears of revisionism and expansionism, </w:t>
      </w:r>
      <w:r w:rsidRPr="00F00C0A">
        <w:rPr>
          <w:rStyle w:val="TitleChar"/>
        </w:rPr>
        <w:t xml:space="preserve">Chinese hegemony would change international order for the better insofar as it would </w:t>
      </w:r>
      <w:r w:rsidRPr="00F00C0A">
        <w:rPr>
          <w:rStyle w:val="Emphasis"/>
        </w:rPr>
        <w:t>enhance territorial stability</w:t>
      </w:r>
      <w:r w:rsidRPr="00F00C0A">
        <w:rPr>
          <w:rStyle w:val="TitleChar"/>
        </w:rPr>
        <w:t>. The current constitutive recognition regime would be replaced with an emphasis on sovereign consent</w:t>
      </w:r>
      <w:r w:rsidRPr="00F00C0A">
        <w:rPr>
          <w:szCs w:val="16"/>
        </w:rPr>
        <w:t xml:space="preserve">, much like the pre-1815 period in Europe. Meanwhile, </w:t>
      </w:r>
      <w:r w:rsidRPr="00F00C0A">
        <w:rPr>
          <w:rStyle w:val="TitleChar"/>
        </w:rPr>
        <w:t xml:space="preserve">the territorial integrity norm would play an even more central role in international affairs, with its </w:t>
      </w:r>
      <w:r w:rsidRPr="00F00C0A">
        <w:rPr>
          <w:rStyle w:val="Emphasis"/>
        </w:rPr>
        <w:t>prohibitions on external aggression</w:t>
      </w:r>
      <w:r w:rsidRPr="00F00C0A">
        <w:rPr>
          <w:rStyle w:val="TitleChar"/>
        </w:rPr>
        <w:t xml:space="preserve"> and internal fragmentation</w:t>
      </w:r>
      <w:r w:rsidRPr="00F00C0A">
        <w:rPr>
          <w:szCs w:val="16"/>
        </w:rPr>
        <w:t xml:space="preserve">. </w:t>
      </w:r>
      <w:r w:rsidRPr="00F00C0A">
        <w:rPr>
          <w:rStyle w:val="TitleChar"/>
        </w:rPr>
        <w:t>This doubling down on the existing territorial grid would yield benefits,</w:t>
      </w:r>
      <w:r w:rsidRPr="00F00C0A">
        <w:rPr>
          <w:szCs w:val="16"/>
        </w:rPr>
        <w:t xml:space="preserve"> and one of them would be </w:t>
      </w:r>
      <w:r w:rsidRPr="00F00C0A">
        <w:rPr>
          <w:rStyle w:val="TitleChar"/>
        </w:rPr>
        <w:t xml:space="preserve">a </w:t>
      </w:r>
      <w:r w:rsidRPr="00F00C0A">
        <w:rPr>
          <w:rStyle w:val="Emphasis"/>
        </w:rPr>
        <w:t>less ambiguous set of rules</w:t>
      </w:r>
      <w:r w:rsidRPr="00F00C0A">
        <w:rPr>
          <w:rStyle w:val="TitleChar"/>
        </w:rPr>
        <w:t xml:space="preserve"> for how aspiring nations can become independent</w:t>
      </w:r>
      <w:r w:rsidRPr="00F00C0A">
        <w:rPr>
          <w:szCs w:val="16"/>
        </w:rPr>
        <w:t xml:space="preserve">. As a result, secessionists would no longer have incentive to hold out and/or continue fighting on account of a belief that recognition may one day come. </w:t>
      </w:r>
      <w:r w:rsidRPr="00F00C0A">
        <w:rPr>
          <w:rStyle w:val="TitleChar"/>
        </w:rPr>
        <w:t>In regard to territorial stability, this would truly be a Pax Sinica</w:t>
      </w:r>
      <w:r w:rsidRPr="00F00C0A">
        <w:rPr>
          <w:szCs w:val="16"/>
        </w:rPr>
        <w:t xml:space="preserve">. It is, however, important to point out that </w:t>
      </w:r>
      <w:r w:rsidRPr="00F00C0A">
        <w:rPr>
          <w:rStyle w:val="TitleChar"/>
        </w:rPr>
        <w:t xml:space="preserve">this improvement in territorial stability would </w:t>
      </w:r>
      <w:r w:rsidRPr="00F00C0A">
        <w:rPr>
          <w:rStyle w:val="Emphasis"/>
        </w:rPr>
        <w:t>come at the expense of liberal rights</w:t>
      </w:r>
      <w:r w:rsidRPr="00F00C0A">
        <w:rPr>
          <w:szCs w:val="16"/>
        </w:rPr>
        <w:t xml:space="preserve">. A rollback of the self-determination norm consistent with the position that sovereignty should only be recognized with the consent of the central government would put minority nations in a more vulnerable position and subordinate their interests to that of the state. Indeed, such an international regime could give states greater license to treat internal groups as they please. Moreover, as Sandholtz and Stiles argue, </w:t>
      </w:r>
      <w:r w:rsidRPr="00F00C0A">
        <w:rPr>
          <w:rStyle w:val="TitleChar"/>
        </w:rPr>
        <w:t xml:space="preserve">the retreat of one norm can </w:t>
      </w:r>
      <w:r w:rsidRPr="00F00C0A">
        <w:rPr>
          <w:rStyle w:val="Emphasis"/>
        </w:rPr>
        <w:t>ripple through other parallel norms within the same tradition</w:t>
      </w:r>
      <w:r w:rsidRPr="00F00C0A">
        <w:rPr>
          <w:szCs w:val="16"/>
        </w:rPr>
        <w:t xml:space="preserve">. As such, </w:t>
      </w:r>
      <w:r w:rsidRPr="00F00C0A">
        <w:rPr>
          <w:rStyle w:val="TitleChar"/>
        </w:rPr>
        <w:t>other</w:t>
      </w:r>
      <w:r w:rsidRPr="00F00C0A">
        <w:rPr>
          <w:szCs w:val="16"/>
        </w:rPr>
        <w:t xml:space="preserve"> human rights </w:t>
      </w:r>
      <w:r w:rsidRPr="00F00C0A">
        <w:rPr>
          <w:rStyle w:val="Emphasis"/>
          <w:sz w:val="24"/>
        </w:rPr>
        <w:t>norms like R2P should weaken</w:t>
      </w:r>
      <w:r w:rsidRPr="00F00C0A">
        <w:rPr>
          <w:rStyle w:val="TitleChar"/>
        </w:rPr>
        <w:t xml:space="preserve"> as sovereignty norms rise in relation</w:t>
      </w:r>
      <w:r w:rsidRPr="00F00C0A">
        <w:rPr>
          <w:szCs w:val="16"/>
        </w:rPr>
        <w:t xml:space="preserve">. Held to a different standard, Chinese hegemony could be worse for international order. </w:t>
      </w:r>
    </w:p>
    <w:p w:rsidR="004E0296" w:rsidRPr="00F00C0A" w:rsidRDefault="004E0296" w:rsidP="004E0296">
      <w:pPr>
        <w:pStyle w:val="Heading4"/>
        <w:rPr>
          <w:rFonts w:cs="Times New Roman"/>
        </w:rPr>
      </w:pPr>
      <w:r w:rsidRPr="00F00C0A">
        <w:rPr>
          <w:rFonts w:cs="Times New Roman"/>
        </w:rPr>
        <w:t>Weakening R2P causes nuke war</w:t>
      </w:r>
    </w:p>
    <w:p w:rsidR="004E0296" w:rsidRPr="00F00C0A" w:rsidRDefault="004E0296" w:rsidP="004E0296">
      <w:r w:rsidRPr="00F00C0A">
        <w:rPr>
          <w:rStyle w:val="Style13ptBold"/>
        </w:rPr>
        <w:t>Perkovich 13</w:t>
      </w:r>
      <w:r w:rsidRPr="00F00C0A">
        <w:t xml:space="preserve"> (George, vice president for studies and director of the Nuclear Policy Program at the Carnegie Endowment for International Peace, 2013, “Do Unto Others: Toward a Defensible Nuclear Doctrine,” </w:t>
      </w:r>
      <w:hyperlink r:id="rId31" w:history="1">
        <w:r w:rsidRPr="00F00C0A">
          <w:rPr>
            <w:rStyle w:val="Hyperlink"/>
          </w:rPr>
          <w:t>http://carnegieendowment.org/files/do_unto_others.pdf</w:t>
        </w:r>
      </w:hyperlink>
      <w:r w:rsidRPr="00F00C0A">
        <w:t>//)MBA HBJ</w:t>
      </w:r>
    </w:p>
    <w:p w:rsidR="004E0296" w:rsidRPr="00F00C0A" w:rsidRDefault="004E0296" w:rsidP="004E0296">
      <w:pPr>
        <w:rPr>
          <w:szCs w:val="16"/>
        </w:rPr>
      </w:pPr>
      <w:r w:rsidRPr="00F00C0A">
        <w:rPr>
          <w:szCs w:val="16"/>
        </w:rPr>
        <w:t xml:space="preserve">None of the countries that the United States seeks to deter from committing aggression against its allies and itself represents the combination of economic and military power, territorial hunger, fanatical ideology, and political cohesion that Nazi Germany did. The </w:t>
      </w:r>
      <w:r w:rsidRPr="00F00C0A">
        <w:rPr>
          <w:rStyle w:val="TitleChar"/>
          <w:bdr w:val="single" w:sz="4" w:space="0" w:color="auto"/>
        </w:rPr>
        <w:t>scenarios of potential conflict</w:t>
      </w:r>
      <w:r w:rsidRPr="00F00C0A">
        <w:rPr>
          <w:szCs w:val="16"/>
        </w:rPr>
        <w:t xml:space="preserve"> </w:t>
      </w:r>
      <w:r w:rsidRPr="00F00C0A">
        <w:rPr>
          <w:rStyle w:val="TitleChar"/>
        </w:rPr>
        <w:t>emanate from the</w:t>
      </w:r>
      <w:r w:rsidRPr="00F00C0A">
        <w:rPr>
          <w:szCs w:val="16"/>
        </w:rPr>
        <w:t xml:space="preserve"> near </w:t>
      </w:r>
      <w:r w:rsidRPr="00F00C0A">
        <w:rPr>
          <w:rStyle w:val="TitleChar"/>
        </w:rPr>
        <w:t xml:space="preserve">borders of </w:t>
      </w:r>
      <w:r w:rsidRPr="00F00C0A">
        <w:rPr>
          <w:rStyle w:val="TitleChar"/>
          <w:bdr w:val="single" w:sz="4" w:space="0" w:color="auto"/>
        </w:rPr>
        <w:t>Russia, Iran and the Persian Gulf, the Chinese littoral, and the Korean Peninsula</w:t>
      </w:r>
      <w:r w:rsidRPr="00F00C0A">
        <w:rPr>
          <w:szCs w:val="16"/>
        </w:rPr>
        <w:t xml:space="preserve">. There are good and legitimate reasons why </w:t>
      </w:r>
      <w:r w:rsidRPr="00F00C0A">
        <w:rPr>
          <w:rStyle w:val="TitleChar"/>
        </w:rPr>
        <w:t>the U</w:t>
      </w:r>
      <w:r w:rsidRPr="00F00C0A">
        <w:rPr>
          <w:szCs w:val="16"/>
        </w:rPr>
        <w:t xml:space="preserve">nited </w:t>
      </w:r>
      <w:r w:rsidRPr="00F00C0A">
        <w:rPr>
          <w:rStyle w:val="TitleChar"/>
        </w:rPr>
        <w:t>S</w:t>
      </w:r>
      <w:r w:rsidRPr="00F00C0A">
        <w:rPr>
          <w:szCs w:val="16"/>
        </w:rPr>
        <w:t xml:space="preserve">tates </w:t>
      </w:r>
      <w:r w:rsidRPr="00F00C0A">
        <w:rPr>
          <w:rStyle w:val="TitleChar"/>
        </w:rPr>
        <w:t>projects its military power to help defend its allies along these tense peripheries of states</w:t>
      </w:r>
      <w:r w:rsidRPr="00F00C0A">
        <w:rPr>
          <w:szCs w:val="16"/>
        </w:rPr>
        <w:t xml:space="preserve"> thousands of miles from the American homeland, but </w:t>
      </w:r>
      <w:r w:rsidRPr="00F00C0A">
        <w:rPr>
          <w:rStyle w:val="TitleChar"/>
        </w:rPr>
        <w:t>it</w:t>
      </w:r>
      <w:r w:rsidRPr="00F00C0A">
        <w:rPr>
          <w:szCs w:val="16"/>
        </w:rPr>
        <w:t xml:space="preserve"> also </w:t>
      </w:r>
      <w:r w:rsidRPr="00F00C0A">
        <w:rPr>
          <w:rStyle w:val="TitleChar"/>
        </w:rPr>
        <w:t>is natural that this projection unnerves Russia, China, Iran, and North Korea.</w:t>
      </w:r>
      <w:r w:rsidRPr="00F00C0A">
        <w:rPr>
          <w:szCs w:val="16"/>
        </w:rPr>
        <w:t xml:space="preserve"> Their governments do not share Washington's trust in its own righteous defensive motives. Unlike Hitler s Germany, these governments know they are relatively weaker than the combined power of the United States and its allies and friends. </w:t>
      </w:r>
      <w:r w:rsidRPr="00F00C0A">
        <w:rPr>
          <w:rStyle w:val="TitleChar"/>
        </w:rPr>
        <w:t>Washington may provide a valuable neighborhood-watch function</w:t>
      </w:r>
      <w:r w:rsidRPr="00F00C0A">
        <w:rPr>
          <w:szCs w:val="16"/>
        </w:rPr>
        <w:t xml:space="preserve"> in these places, </w:t>
      </w:r>
      <w:r w:rsidRPr="00F00C0A">
        <w:rPr>
          <w:rStyle w:val="TitleChar"/>
        </w:rPr>
        <w:t>but</w:t>
      </w:r>
      <w:r w:rsidRPr="00F00C0A">
        <w:rPr>
          <w:szCs w:val="16"/>
        </w:rPr>
        <w:t xml:space="preserve"> </w:t>
      </w:r>
      <w:r w:rsidRPr="00F00C0A">
        <w:rPr>
          <w:rStyle w:val="TitleChar"/>
          <w:bdr w:val="single" w:sz="4" w:space="0" w:color="auto"/>
        </w:rPr>
        <w:t>here the question of regime change becomes vital</w:t>
      </w:r>
      <w:r w:rsidRPr="00F00C0A">
        <w:rPr>
          <w:szCs w:val="16"/>
        </w:rPr>
        <w:t xml:space="preserve">. </w:t>
      </w:r>
      <w:r w:rsidRPr="00F00C0A">
        <w:rPr>
          <w:rStyle w:val="TitleChar"/>
        </w:rPr>
        <w:t>If the U</w:t>
      </w:r>
      <w:r w:rsidRPr="00F00C0A">
        <w:rPr>
          <w:szCs w:val="16"/>
        </w:rPr>
        <w:t xml:space="preserve">nited </w:t>
      </w:r>
      <w:r w:rsidRPr="00F00C0A">
        <w:rPr>
          <w:rStyle w:val="TitleChar"/>
        </w:rPr>
        <w:t>S</w:t>
      </w:r>
      <w:r w:rsidRPr="00F00C0A">
        <w:rPr>
          <w:szCs w:val="16"/>
        </w:rPr>
        <w:t xml:space="preserve">tates </w:t>
      </w:r>
      <w:r w:rsidRPr="00F00C0A">
        <w:rPr>
          <w:rStyle w:val="TitleChar"/>
        </w:rPr>
        <w:t>is seen to be projecting its military power</w:t>
      </w:r>
      <w:r w:rsidRPr="00F00C0A">
        <w:rPr>
          <w:szCs w:val="16"/>
        </w:rPr>
        <w:t xml:space="preserve"> thousands of miles from home </w:t>
      </w:r>
      <w:r w:rsidRPr="00F00C0A">
        <w:rPr>
          <w:rStyle w:val="TitleChar"/>
        </w:rPr>
        <w:t>against the vital interests of one of these nuclear-armed governments,</w:t>
      </w:r>
      <w:r w:rsidRPr="00F00C0A">
        <w:rPr>
          <w:szCs w:val="16"/>
        </w:rPr>
        <w:t xml:space="preserve"> </w:t>
      </w:r>
      <w:r w:rsidRPr="00F00C0A">
        <w:rPr>
          <w:rStyle w:val="TitleChar"/>
          <w:bdr w:val="single" w:sz="4" w:space="0" w:color="auto"/>
        </w:rPr>
        <w:t>these states may fight back</w:t>
      </w:r>
      <w:r w:rsidRPr="00F00C0A">
        <w:rPr>
          <w:szCs w:val="16"/>
        </w:rPr>
        <w:t xml:space="preserve">. </w:t>
      </w:r>
      <w:r w:rsidRPr="00F00C0A">
        <w:rPr>
          <w:rStyle w:val="TitleChar"/>
        </w:rPr>
        <w:t>If</w:t>
      </w:r>
      <w:r w:rsidRPr="00F00C0A">
        <w:rPr>
          <w:szCs w:val="16"/>
        </w:rPr>
        <w:t xml:space="preserve"> the ensuing fight occurs without the UN having authorized American military action and </w:t>
      </w:r>
      <w:r w:rsidRPr="00F00C0A">
        <w:rPr>
          <w:rStyle w:val="TitleChar"/>
        </w:rPr>
        <w:t>this action is</w:t>
      </w:r>
      <w:r w:rsidRPr="00F00C0A">
        <w:rPr>
          <w:szCs w:val="16"/>
        </w:rPr>
        <w:t xml:space="preserve"> </w:t>
      </w:r>
      <w:r w:rsidRPr="00F00C0A">
        <w:rPr>
          <w:rStyle w:val="TitleChar"/>
          <w:bdr w:val="single" w:sz="4" w:space="0" w:color="auto"/>
        </w:rPr>
        <w:t>seen as a campaign of regime change rather than a proportionate response to aggression</w:t>
      </w:r>
      <w:r w:rsidRPr="00F00C0A">
        <w:rPr>
          <w:szCs w:val="16"/>
        </w:rPr>
        <w:t xml:space="preserve">, </w:t>
      </w:r>
      <w:r w:rsidRPr="00F00C0A">
        <w:rPr>
          <w:rStyle w:val="TitleChar"/>
        </w:rPr>
        <w:t>the justifiability of the U</w:t>
      </w:r>
      <w:r w:rsidRPr="00F00C0A">
        <w:rPr>
          <w:szCs w:val="16"/>
        </w:rPr>
        <w:t xml:space="preserve">nited </w:t>
      </w:r>
      <w:r w:rsidRPr="00F00C0A">
        <w:rPr>
          <w:rStyle w:val="TitleChar"/>
        </w:rPr>
        <w:t>S</w:t>
      </w:r>
      <w:r w:rsidRPr="00F00C0A">
        <w:rPr>
          <w:szCs w:val="16"/>
        </w:rPr>
        <w:t xml:space="preserve">tates </w:t>
      </w:r>
      <w:r w:rsidRPr="00F00C0A">
        <w:rPr>
          <w:rStyle w:val="TitleChar"/>
        </w:rPr>
        <w:t>then resorting to first use of nuclear weapons would be extremely problematic</w:t>
      </w:r>
      <w:r w:rsidRPr="00F00C0A">
        <w:rPr>
          <w:szCs w:val="16"/>
        </w:rPr>
        <w:t xml:space="preserve">. This would be true even if U.S. leaders understood first use to be necessary to accomplish the regime-change mission. </w:t>
      </w:r>
      <w:r w:rsidRPr="00F00C0A">
        <w:rPr>
          <w:rStyle w:val="TitleChar"/>
        </w:rPr>
        <w:t>The recent salience and complications of U.S. policies toward regime change pose an underaddressed challenge to U.S. nuclear policy, especially first use</w:t>
      </w:r>
      <w:r w:rsidRPr="00F00C0A">
        <w:rPr>
          <w:szCs w:val="16"/>
        </w:rPr>
        <w:t xml:space="preserve">. If efforts to militarily overthrow the government of another state (without UN authorization20) ***TO FOOTNOTES*** 20. In American politics it is common to dismiss the importance of UN authorization, but all recent administrations led by both parties have taken pains to seek such authorization, for example, regarding Iraq twice and Libya. From another direction, </w:t>
      </w:r>
      <w:r w:rsidRPr="00F00C0A">
        <w:rPr>
          <w:rStyle w:val="TitleChar"/>
        </w:rPr>
        <w:t>advocates of the</w:t>
      </w:r>
      <w:r w:rsidRPr="00F00C0A">
        <w:rPr>
          <w:szCs w:val="16"/>
        </w:rPr>
        <w:t xml:space="preserve"> </w:t>
      </w:r>
      <w:r w:rsidRPr="00F00C0A">
        <w:rPr>
          <w:rStyle w:val="TitleChar"/>
          <w:bdr w:val="single" w:sz="4" w:space="0" w:color="auto"/>
        </w:rPr>
        <w:t>Responsibility to Protect</w:t>
      </w:r>
      <w:r w:rsidRPr="00F00C0A">
        <w:rPr>
          <w:szCs w:val="16"/>
        </w:rPr>
        <w:t xml:space="preserve"> </w:t>
      </w:r>
      <w:r w:rsidRPr="00F00C0A">
        <w:rPr>
          <w:rStyle w:val="TitleChar"/>
        </w:rPr>
        <w:t>could bridle at the notion that</w:t>
      </w:r>
      <w:r w:rsidRPr="00F00C0A">
        <w:rPr>
          <w:szCs w:val="16"/>
        </w:rPr>
        <w:t xml:space="preserve"> </w:t>
      </w:r>
      <w:r w:rsidRPr="00F00C0A">
        <w:rPr>
          <w:rStyle w:val="TitleChar"/>
          <w:bdr w:val="single" w:sz="4" w:space="0" w:color="auto"/>
        </w:rPr>
        <w:t>avoiding conflicts that could escalate to nuclear use</w:t>
      </w:r>
      <w:r w:rsidRPr="00F00C0A">
        <w:rPr>
          <w:szCs w:val="16"/>
        </w:rPr>
        <w:t xml:space="preserve"> </w:t>
      </w:r>
      <w:r w:rsidRPr="00F00C0A">
        <w:rPr>
          <w:rStyle w:val="TitleChar"/>
        </w:rPr>
        <w:t>should</w:t>
      </w:r>
      <w:r w:rsidRPr="00F00C0A">
        <w:rPr>
          <w:szCs w:val="16"/>
        </w:rPr>
        <w:t xml:space="preserve"> </w:t>
      </w:r>
      <w:r w:rsidRPr="00F00C0A">
        <w:rPr>
          <w:rStyle w:val="TitleChar"/>
        </w:rPr>
        <w:t>inhibit efforts to remove exceptionally abusive governments.</w:t>
      </w:r>
      <w:r w:rsidRPr="00F00C0A">
        <w:rPr>
          <w:szCs w:val="16"/>
        </w:rPr>
        <w:t xml:space="preserve"> </w:t>
      </w:r>
      <w:r w:rsidRPr="00F00C0A">
        <w:rPr>
          <w:rStyle w:val="TitleChar"/>
        </w:rPr>
        <w:t>A</w:t>
      </w:r>
      <w:r w:rsidRPr="00F00C0A">
        <w:rPr>
          <w:szCs w:val="16"/>
        </w:rPr>
        <w:t xml:space="preserve"> </w:t>
      </w:r>
      <w:r w:rsidRPr="00F00C0A">
        <w:rPr>
          <w:rStyle w:val="TitleChar"/>
          <w:bdr w:val="single" w:sz="4" w:space="0" w:color="auto"/>
        </w:rPr>
        <w:t>tension arises here between the Responsibility to Protect</w:t>
      </w:r>
      <w:r w:rsidRPr="00F00C0A">
        <w:rPr>
          <w:szCs w:val="16"/>
        </w:rPr>
        <w:t xml:space="preserve"> </w:t>
      </w:r>
      <w:r w:rsidRPr="00F00C0A">
        <w:rPr>
          <w:rStyle w:val="TitleChar"/>
        </w:rPr>
        <w:t>and the</w:t>
      </w:r>
      <w:r w:rsidRPr="00F00C0A">
        <w:rPr>
          <w:szCs w:val="16"/>
        </w:rPr>
        <w:t xml:space="preserve"> </w:t>
      </w:r>
      <w:r w:rsidRPr="00F00C0A">
        <w:rPr>
          <w:rStyle w:val="TitleChar"/>
          <w:bdr w:val="single" w:sz="4" w:space="0" w:color="auto"/>
        </w:rPr>
        <w:t>taboo against first use of nuclear weapons</w:t>
      </w:r>
      <w:r w:rsidRPr="00F00C0A">
        <w:rPr>
          <w:szCs w:val="16"/>
        </w:rPr>
        <w:t xml:space="preserve">. </w:t>
      </w:r>
      <w:r w:rsidRPr="00F00C0A">
        <w:rPr>
          <w:rStyle w:val="TitleChar"/>
        </w:rPr>
        <w:t>Given the</w:t>
      </w:r>
      <w:r w:rsidRPr="00F00C0A">
        <w:rPr>
          <w:szCs w:val="16"/>
        </w:rPr>
        <w:t xml:space="preserve"> </w:t>
      </w:r>
      <w:r w:rsidRPr="00F00C0A">
        <w:rPr>
          <w:rStyle w:val="TitleChar"/>
          <w:bdr w:val="single" w:sz="4" w:space="0" w:color="auto"/>
        </w:rPr>
        <w:t>probable scale of destruction in nuclear war</w:t>
      </w:r>
      <w:r w:rsidRPr="00F00C0A">
        <w:rPr>
          <w:szCs w:val="16"/>
        </w:rPr>
        <w:t xml:space="preserve"> </w:t>
      </w:r>
      <w:r w:rsidRPr="00F00C0A">
        <w:rPr>
          <w:rStyle w:val="TitleChar"/>
        </w:rPr>
        <w:t>and its implications for international security,</w:t>
      </w:r>
      <w:r w:rsidRPr="00F00C0A">
        <w:rPr>
          <w:szCs w:val="16"/>
        </w:rPr>
        <w:t xml:space="preserve"> </w:t>
      </w:r>
      <w:r w:rsidRPr="00F00C0A">
        <w:rPr>
          <w:rStyle w:val="TitleChar"/>
        </w:rPr>
        <w:t>precedence should be given to reinforcing the nuclear taboo</w:t>
      </w:r>
      <w:r w:rsidRPr="00F00C0A">
        <w:rPr>
          <w:szCs w:val="16"/>
        </w:rPr>
        <w:t xml:space="preserve"> in instances where </w:t>
      </w:r>
      <w:r w:rsidRPr="00F00C0A">
        <w:rPr>
          <w:rStyle w:val="TitleChar"/>
        </w:rPr>
        <w:t>intervening to protect civilian populations could</w:t>
      </w:r>
      <w:r w:rsidRPr="00F00C0A">
        <w:rPr>
          <w:szCs w:val="16"/>
        </w:rPr>
        <w:t xml:space="preserve"> </w:t>
      </w:r>
      <w:r w:rsidRPr="00F00C0A">
        <w:rPr>
          <w:rStyle w:val="TitleChar"/>
          <w:bdr w:val="single" w:sz="4" w:space="0" w:color="auto"/>
        </w:rPr>
        <w:t>result in the use of nuclear weapons</w:t>
      </w:r>
      <w:r w:rsidRPr="00F00C0A">
        <w:rPr>
          <w:szCs w:val="16"/>
        </w:rPr>
        <w:t xml:space="preserve">. ***END FOOTNOTES*** provoke defensive actions against U.S. forces or allies that could in turn create what Washington perceives as a necessity to initiate nuclear use, </w:t>
      </w:r>
      <w:r w:rsidRPr="00F00C0A">
        <w:rPr>
          <w:rStyle w:val="TitleChar"/>
        </w:rPr>
        <w:t>the U</w:t>
      </w:r>
      <w:r w:rsidRPr="00F00C0A">
        <w:rPr>
          <w:szCs w:val="16"/>
        </w:rPr>
        <w:t xml:space="preserve">nited </w:t>
      </w:r>
      <w:r w:rsidRPr="00F00C0A">
        <w:rPr>
          <w:rStyle w:val="TitleChar"/>
        </w:rPr>
        <w:t>S</w:t>
      </w:r>
      <w:r w:rsidRPr="00F00C0A">
        <w:rPr>
          <w:szCs w:val="16"/>
        </w:rPr>
        <w:t xml:space="preserve">tates </w:t>
      </w:r>
      <w:r w:rsidRPr="00F00C0A">
        <w:rPr>
          <w:rStyle w:val="TitleChar"/>
        </w:rPr>
        <w:t>could be held responsible for breaking the nuclear taboo, which would have lasting political-strategic ramifications</w:t>
      </w:r>
      <w:r w:rsidRPr="00F00C0A">
        <w:rPr>
          <w:szCs w:val="16"/>
        </w:rPr>
        <w:t>. Moreover, threatening to initiate military action to destroy a regime undermines the central premise of deterrence: if a state desists from conducting aggression, it will be spared. Focusing on first use sharpens the issues in ways that have not been appreciated in debates on post—Cold War U.S. nuclear policy.</w:t>
      </w:r>
    </w:p>
    <w:p w:rsidR="004E0296" w:rsidRPr="00F00C0A" w:rsidRDefault="004E0296" w:rsidP="004E0296">
      <w:pPr>
        <w:pStyle w:val="Heading3"/>
        <w:rPr>
          <w:rFonts w:cs="Times New Roman"/>
        </w:rPr>
      </w:pPr>
      <w:r w:rsidRPr="00F00C0A">
        <w:rPr>
          <w:rFonts w:cs="Times New Roman"/>
        </w:rPr>
        <w:t>impact –laundry list</w:t>
      </w:r>
    </w:p>
    <w:p w:rsidR="004E0296" w:rsidRPr="00F00C0A" w:rsidRDefault="004E0296" w:rsidP="004E0296">
      <w:pPr>
        <w:pStyle w:val="Heading4"/>
        <w:rPr>
          <w:rFonts w:cs="Times New Roman"/>
        </w:rPr>
      </w:pPr>
      <w:r w:rsidRPr="00F00C0A">
        <w:rPr>
          <w:rFonts w:cs="Times New Roman"/>
        </w:rPr>
        <w:t xml:space="preserve">Chinese leadership solves a laundry list of global threats – decline in relative power causes CCP collapse and extinction </w:t>
      </w:r>
    </w:p>
    <w:p w:rsidR="004E0296" w:rsidRPr="00F00C0A" w:rsidRDefault="004E0296" w:rsidP="004E0296">
      <w:r w:rsidRPr="00F00C0A">
        <w:t xml:space="preserve">Lu </w:t>
      </w:r>
      <w:r w:rsidRPr="00F00C0A">
        <w:rPr>
          <w:rStyle w:val="Style13ptBold"/>
        </w:rPr>
        <w:t>Jing</w:t>
      </w:r>
      <w:r w:rsidRPr="00F00C0A">
        <w:t xml:space="preserve">, </w:t>
      </w:r>
      <w:r w:rsidRPr="00F00C0A">
        <w:rPr>
          <w:rStyle w:val="Style13ptBold"/>
        </w:rPr>
        <w:t>2015</w:t>
      </w:r>
      <w:r w:rsidRPr="00F00C0A">
        <w:t xml:space="preserve">, (China Foreign Affairs University, director of the Institute of International Relations, "China’s rise will restore history of peaceful benefits for its neighbors," Global Times, </w:t>
      </w:r>
      <w:hyperlink r:id="rId32" w:history="1">
        <w:r w:rsidRPr="00F00C0A">
          <w:rPr>
            <w:rStyle w:val="Hyperlink"/>
          </w:rPr>
          <w:t>http://www.globaltimes.cn/content/907832.shtml//)MBA</w:t>
        </w:r>
      </w:hyperlink>
      <w:r w:rsidRPr="00F00C0A">
        <w:t xml:space="preserve"> HBJ</w:t>
      </w:r>
    </w:p>
    <w:p w:rsidR="004E0296" w:rsidRPr="00F00C0A" w:rsidRDefault="004E0296" w:rsidP="004E0296">
      <w:pPr>
        <w:rPr>
          <w:rStyle w:val="Emphasis"/>
        </w:rPr>
      </w:pPr>
      <w:r w:rsidRPr="00F00C0A">
        <w:rPr>
          <w:sz w:val="8"/>
        </w:rPr>
        <w:t xml:space="preserve">Early this year, a special seven-part series of documentary titled Super China, which was produced by the state-run Korean Broadcasting System, have sparked South Korean discussions about the "China threat." </w:t>
      </w:r>
      <w:r w:rsidRPr="00F00C0A">
        <w:rPr>
          <w:rStyle w:val="StyleUnderline"/>
        </w:rPr>
        <w:t>The "China threat" theory has been widely circulated and</w:t>
      </w:r>
      <w:r w:rsidRPr="00F00C0A">
        <w:rPr>
          <w:sz w:val="8"/>
        </w:rPr>
        <w:t xml:space="preserve"> constantly </w:t>
      </w:r>
      <w:r w:rsidRPr="00F00C0A">
        <w:rPr>
          <w:rStyle w:val="StyleUnderline"/>
        </w:rPr>
        <w:t>hyped</w:t>
      </w:r>
      <w:r w:rsidRPr="00F00C0A">
        <w:rPr>
          <w:sz w:val="8"/>
        </w:rPr>
        <w:t xml:space="preserve"> by Western countries during China's rise and is often cited by China's neighboring countries. </w:t>
      </w:r>
      <w:r w:rsidRPr="00F00C0A">
        <w:rPr>
          <w:rStyle w:val="StyleUnderline"/>
        </w:rPr>
        <w:t xml:space="preserve">It typically reflects the Western thinking of realpolitik in international relations. </w:t>
      </w:r>
      <w:r w:rsidRPr="00F00C0A">
        <w:rPr>
          <w:sz w:val="8"/>
        </w:rPr>
        <w:t xml:space="preserve">In fact, be it in history or in the current stage, </w:t>
      </w:r>
      <w:r w:rsidRPr="00F00C0A">
        <w:rPr>
          <w:rStyle w:val="Emphasis"/>
        </w:rPr>
        <w:t>a powerful China has never posed a threat to the peace and stability</w:t>
      </w:r>
      <w:r w:rsidRPr="00F00C0A">
        <w:rPr>
          <w:rStyle w:val="StyleUnderline"/>
        </w:rPr>
        <w:t xml:space="preserve"> of its neighboring countries or the whole world, </w:t>
      </w:r>
      <w:r w:rsidRPr="00F00C0A">
        <w:rPr>
          <w:rStyle w:val="Emphasis"/>
        </w:rPr>
        <w:t xml:space="preserve">but instead it has created a positive influence. </w:t>
      </w:r>
      <w:r w:rsidRPr="00F00C0A">
        <w:rPr>
          <w:sz w:val="8"/>
        </w:rPr>
        <w:t xml:space="preserve">People may infer that a mighty China will manifest its identity by all means based on their memory of the Middle Kingdom or the tributary system. However, looking back, </w:t>
      </w:r>
      <w:r w:rsidRPr="00F00C0A">
        <w:rPr>
          <w:rStyle w:val="StyleUnderline"/>
        </w:rPr>
        <w:t>China in its powerful times was always favorable to others in economic ties, adhered to the principle of benevolence in political relations and was cautious about resorting to force.</w:t>
      </w:r>
      <w:r w:rsidRPr="00F00C0A">
        <w:rPr>
          <w:sz w:val="8"/>
        </w:rPr>
        <w:t xml:space="preserve"> Having been through harsh humiliation in recent history, today's China holds firmly that one should not impose his or her beliefs on anyone else. Today</w:t>
      </w:r>
      <w:r w:rsidRPr="00F00C0A">
        <w:rPr>
          <w:rStyle w:val="StyleUnderline"/>
        </w:rPr>
        <w:t>, a rising China is determined to guide and exercise its relations with the outside world by using new diplomatic mind-set focused on win-win cooperation</w:t>
      </w:r>
      <w:r w:rsidRPr="00F00C0A">
        <w:rPr>
          <w:sz w:val="8"/>
        </w:rPr>
        <w:t xml:space="preserve">. China has realized that if a country wants to seek development, security and well-being, it has to allow others to have them. It is out of this concept that </w:t>
      </w:r>
      <w:r w:rsidRPr="00F00C0A">
        <w:rPr>
          <w:rStyle w:val="Emphasis"/>
        </w:rPr>
        <w:t xml:space="preserve">China has taken on more and more duties as a big power to safeguard the prosperity and stability in the region and the world. </w:t>
      </w:r>
      <w:r w:rsidRPr="00F00C0A">
        <w:rPr>
          <w:sz w:val="8"/>
        </w:rPr>
        <w:t xml:space="preserve">While China has proposed to build a new type of major power relationship, it also adopts the principles of closeness, sincerity, sharing in prosperity and inclusiveness in fostering neighborhood relations to make neighbors benefit from China's development. </w:t>
      </w:r>
      <w:r w:rsidRPr="00F00C0A">
        <w:rPr>
          <w:rStyle w:val="StyleUnderline"/>
        </w:rPr>
        <w:t>China has become the largest trade partner and export destination and exporter of many neighboring countries. China</w:t>
      </w:r>
      <w:r w:rsidRPr="00F00C0A">
        <w:rPr>
          <w:sz w:val="8"/>
        </w:rPr>
        <w:t xml:space="preserve"> has proactively </w:t>
      </w:r>
      <w:r w:rsidRPr="00F00C0A">
        <w:rPr>
          <w:rStyle w:val="StyleUnderline"/>
        </w:rPr>
        <w:t xml:space="preserve">joined the efforts to address global issues that range from the </w:t>
      </w:r>
      <w:r w:rsidRPr="00F00C0A">
        <w:rPr>
          <w:rStyle w:val="Emphasis"/>
        </w:rPr>
        <w:t>UN peacekeeping</w:t>
      </w:r>
      <w:r w:rsidRPr="00F00C0A">
        <w:rPr>
          <w:sz w:val="8"/>
        </w:rPr>
        <w:t xml:space="preserve"> missions, </w:t>
      </w:r>
      <w:r w:rsidRPr="00F00C0A">
        <w:rPr>
          <w:rStyle w:val="StyleUnderline"/>
        </w:rPr>
        <w:t>prevention</w:t>
      </w:r>
      <w:r w:rsidRPr="00F00C0A">
        <w:rPr>
          <w:sz w:val="8"/>
        </w:rPr>
        <w:t xml:space="preserve"> and treatment </w:t>
      </w:r>
      <w:r w:rsidRPr="00F00C0A">
        <w:rPr>
          <w:rStyle w:val="StyleUnderline"/>
        </w:rPr>
        <w:t>of</w:t>
      </w:r>
      <w:r w:rsidRPr="00F00C0A">
        <w:rPr>
          <w:sz w:val="8"/>
        </w:rPr>
        <w:t xml:space="preserve"> infectious </w:t>
      </w:r>
      <w:r w:rsidRPr="00F00C0A">
        <w:rPr>
          <w:rStyle w:val="Emphasis"/>
        </w:rPr>
        <w:t>diseases, climate change, non-proliferation of mass destruction weapons to</w:t>
      </w:r>
      <w:r w:rsidRPr="00F00C0A">
        <w:rPr>
          <w:sz w:val="8"/>
        </w:rPr>
        <w:t xml:space="preserve"> a series of regional </w:t>
      </w:r>
      <w:r w:rsidRPr="00F00C0A">
        <w:rPr>
          <w:rStyle w:val="Emphasis"/>
        </w:rPr>
        <w:t>hot-spot</w:t>
      </w:r>
      <w:r w:rsidRPr="00F00C0A">
        <w:rPr>
          <w:sz w:val="8"/>
        </w:rPr>
        <w:t xml:space="preserve"> issues. Its roles are highly recognized. China remains a developing country faced with arduous development problems and needs a stable international environment. </w:t>
      </w:r>
      <w:r w:rsidRPr="00F00C0A">
        <w:rPr>
          <w:rStyle w:val="StyleUnderline"/>
        </w:rPr>
        <w:t>It means a lot for China to prevent the world from falling into violence and tumult. A weak China will actually serve as a threat to the neighborhood stability</w:t>
      </w:r>
      <w:r w:rsidRPr="00F00C0A">
        <w:rPr>
          <w:sz w:val="8"/>
        </w:rPr>
        <w:t xml:space="preserve">. China's feebleness in recent history not only invited a century-long humiliation for itself, but it also drew in the countries around. If China with its more than 1.3 billion population is still mired in poverty and turbulence or even undergoes internal collapse, the resulting problems of refugees and emigrants will pose a threat to the neighborhood and the rest of the world. As President Xi Jinping noted in his speech at the Moscow State Institute of International Relations in 2013, a well-developed China with over 1.3 billion people will bring tangible benefits to the world. On the contrary, if China becomes feeble, it will be a matter of grave concern for the world. </w:t>
      </w:r>
      <w:r w:rsidRPr="00F00C0A">
        <w:rPr>
          <w:rStyle w:val="StyleUnderline"/>
        </w:rPr>
        <w:t>The rising might of a country can't decide whether it will bring threats or opportunities to the outside world</w:t>
      </w:r>
      <w:r w:rsidRPr="00F00C0A">
        <w:rPr>
          <w:sz w:val="8"/>
        </w:rPr>
        <w:t xml:space="preserve">. </w:t>
      </w:r>
      <w:r w:rsidRPr="00F00C0A">
        <w:rPr>
          <w:rStyle w:val="Emphasis"/>
        </w:rPr>
        <w:t>The key lies in the diplomatic mind-set it advocates and in what ways it carries out its diplomacy.</w:t>
      </w:r>
    </w:p>
    <w:p w:rsidR="004E0296" w:rsidRPr="00F00C0A" w:rsidRDefault="004E0296" w:rsidP="004E0296">
      <w:pPr>
        <w:pStyle w:val="Heading3"/>
        <w:rPr>
          <w:rFonts w:cs="Times New Roman"/>
        </w:rPr>
      </w:pPr>
      <w:r w:rsidRPr="00F00C0A">
        <w:rPr>
          <w:rFonts w:cs="Times New Roman"/>
        </w:rPr>
        <w:t xml:space="preserve">impact – secession </w:t>
      </w:r>
    </w:p>
    <w:p w:rsidR="004E0296" w:rsidRPr="00F00C0A" w:rsidRDefault="004E0296" w:rsidP="004E0296">
      <w:pPr>
        <w:pStyle w:val="Heading4"/>
        <w:rPr>
          <w:rFonts w:cs="Times New Roman"/>
        </w:rPr>
      </w:pPr>
      <w:r w:rsidRPr="00F00C0A">
        <w:rPr>
          <w:rFonts w:cs="Times New Roman"/>
        </w:rPr>
        <w:t>Chinese leadership stops global secessionist conflict</w:t>
      </w:r>
    </w:p>
    <w:p w:rsidR="004E0296" w:rsidRPr="00F00C0A" w:rsidRDefault="004E0296" w:rsidP="004E0296">
      <w:r w:rsidRPr="00F00C0A">
        <w:t>Ryan D.</w:t>
      </w:r>
      <w:r w:rsidRPr="00F00C0A">
        <w:rPr>
          <w:rStyle w:val="Style13ptBold"/>
        </w:rPr>
        <w:t xml:space="preserve"> Griffiths </w:t>
      </w:r>
      <w:r w:rsidRPr="00F00C0A">
        <w:t>7-08</w:t>
      </w:r>
      <w:r w:rsidRPr="00F00C0A">
        <w:rPr>
          <w:rStyle w:val="Style13ptBold"/>
        </w:rPr>
        <w:t xml:space="preserve">-2016 </w:t>
      </w:r>
      <w:r w:rsidRPr="00F00C0A">
        <w:t xml:space="preserve">(Senior Lecturer in the Department of Government and International Relations at the University of Sydney “States, Nations, and Territorial Stability: Why Chinese Hegemony Would Be Better for International Order” </w:t>
      </w:r>
      <w:hyperlink r:id="rId33" w:history="1">
        <w:r w:rsidRPr="00F00C0A">
          <w:rPr>
            <w:rStyle w:val="Hyperlink"/>
          </w:rPr>
          <w:t>http://www.tandfonline.com/doi/full/10.1080/09636412.2016.1195628//)MBA</w:t>
        </w:r>
      </w:hyperlink>
      <w:r w:rsidRPr="00F00C0A">
        <w:t xml:space="preserve"> HBJ</w:t>
      </w:r>
    </w:p>
    <w:p w:rsidR="004E0296" w:rsidRPr="00F00C0A" w:rsidRDefault="004E0296" w:rsidP="004E0296">
      <w:pPr>
        <w:rPr>
          <w:rStyle w:val="Emphasis"/>
        </w:rPr>
      </w:pPr>
      <w:r w:rsidRPr="00F00C0A">
        <w:rPr>
          <w:sz w:val="10"/>
        </w:rPr>
        <w:t xml:space="preserve">I began the article by claiming that the </w:t>
      </w:r>
      <w:r w:rsidRPr="00F00C0A">
        <w:rPr>
          <w:rStyle w:val="Emphasis"/>
        </w:rPr>
        <w:t>Pax Sinica would be better for international order</w:t>
      </w:r>
      <w:r w:rsidRPr="00F00C0A">
        <w:rPr>
          <w:sz w:val="10"/>
        </w:rPr>
        <w:t xml:space="preserve">. In making this claim I define “better” in narrow terms emphasizing territorial stability, which can be assessed in several ways. How often do either external aggressors or internal separatists shift sovereign borders through violence? What is the frequency of secessionist civil war? How much international discord is there on the topic of secession and recognition? This is the ledger I use when comparing the Pax Sinica with the post-1945 American-led order. There are many other factors, to be sure, and critics might point to a number of ways in which Chinese hegemony would be worse. For example, they may question the support for human rights under Chinese leadership. I do not argue that Chinese hegemony would be better in all ways—there are pros and cons to any order—but I contend that </w:t>
      </w:r>
      <w:r w:rsidRPr="00F00C0A">
        <w:rPr>
          <w:rStyle w:val="StyleUnderline"/>
        </w:rPr>
        <w:t xml:space="preserve">there are net benefits where </w:t>
      </w:r>
      <w:r w:rsidRPr="00F00C0A">
        <w:rPr>
          <w:rStyle w:val="Emphasis"/>
        </w:rPr>
        <w:t>territorial stability is concerned</w:t>
      </w:r>
      <w:r w:rsidRPr="00F00C0A">
        <w:rPr>
          <w:sz w:val="10"/>
        </w:rPr>
        <w:t xml:space="preserve">. Analyzed under these terms </w:t>
      </w:r>
      <w:r w:rsidRPr="00F00C0A">
        <w:rPr>
          <w:rStyle w:val="StyleUnderline"/>
        </w:rPr>
        <w:t>the key differences between the American order and the</w:t>
      </w:r>
      <w:r w:rsidRPr="00F00C0A">
        <w:rPr>
          <w:sz w:val="10"/>
        </w:rPr>
        <w:t xml:space="preserve"> imagined </w:t>
      </w:r>
      <w:r w:rsidRPr="00F00C0A">
        <w:rPr>
          <w:rStyle w:val="StyleUnderline"/>
        </w:rPr>
        <w:t>Chinese order have to do with</w:t>
      </w:r>
      <w:r w:rsidRPr="00F00C0A">
        <w:rPr>
          <w:sz w:val="10"/>
        </w:rPr>
        <w:t xml:space="preserve"> the politics of </w:t>
      </w:r>
      <w:r w:rsidRPr="00F00C0A">
        <w:rPr>
          <w:rStyle w:val="StyleUnderline"/>
        </w:rPr>
        <w:t>secession and sovereign recognition</w:t>
      </w:r>
      <w:r w:rsidRPr="00F00C0A">
        <w:rPr>
          <w:sz w:val="10"/>
        </w:rPr>
        <w:t xml:space="preserve">. </w:t>
      </w:r>
      <w:r w:rsidRPr="00F00C0A">
        <w:rPr>
          <w:rStyle w:val="StyleUnderline"/>
        </w:rPr>
        <w:t xml:space="preserve">International order matters because it determines diplomatic practices and shapes behavior. It sets the rules of the game. </w:t>
      </w:r>
      <w:r w:rsidRPr="00F00C0A">
        <w:rPr>
          <w:sz w:val="10"/>
        </w:rPr>
        <w:t xml:space="preserve">The American-led order over the last seventy years has attempted to balance the norms of territorial integrity and self-determination by establishing rules for what nations are eligible for independence. But, as Fabry notes, that is an enormously challenging project because developing clear rules that separate the lucky from the unlucky requires that states derive agreed-upon criteria in a constitutive process.73 </w:t>
      </w:r>
      <w:r w:rsidRPr="00F00C0A">
        <w:rPr>
          <w:rStyle w:val="StyleUnderline"/>
        </w:rPr>
        <w:t xml:space="preserve">Given the politics and conflicting principles of international life </w:t>
      </w:r>
      <w:r w:rsidRPr="00F00C0A">
        <w:rPr>
          <w:sz w:val="10"/>
        </w:rPr>
        <w:t xml:space="preserve">(and the evolving nature of normative arguments), </w:t>
      </w:r>
      <w:r w:rsidRPr="00F00C0A">
        <w:rPr>
          <w:rStyle w:val="StyleUnderline"/>
        </w:rPr>
        <w:t xml:space="preserve">inconsistency, ambiguity, and accusations of hypocrisy are unavoidable. </w:t>
      </w:r>
      <w:r w:rsidRPr="00F00C0A">
        <w:rPr>
          <w:rStyle w:val="Emphasis"/>
        </w:rPr>
        <w:t>The resulting political space creates uncertainty for states and nationalist movements over when self-determination applies</w:t>
      </w:r>
      <w:r w:rsidRPr="00F00C0A">
        <w:rPr>
          <w:rStyle w:val="StyleUnderline"/>
        </w:rPr>
        <w:t xml:space="preserve"> </w:t>
      </w:r>
      <w:r w:rsidRPr="00F00C0A">
        <w:rPr>
          <w:sz w:val="10"/>
        </w:rPr>
        <w:t xml:space="preserve">and when it should be subordinated to territorial integrity. </w:t>
      </w:r>
      <w:r w:rsidRPr="00F00C0A">
        <w:rPr>
          <w:rStyle w:val="StyleUnderline"/>
        </w:rPr>
        <w:t>Incidents like the Ukrainian crisis cast a shadow over separatist crises elsewhere.</w:t>
      </w:r>
      <w:r w:rsidRPr="00F00C0A">
        <w:rPr>
          <w:sz w:val="10"/>
        </w:rPr>
        <w:t xml:space="preserve"> The leadership in </w:t>
      </w:r>
      <w:r w:rsidRPr="00F00C0A">
        <w:rPr>
          <w:rStyle w:val="StyleUnderline"/>
        </w:rPr>
        <w:t>Azerbaijan detects double standards in American policy</w:t>
      </w:r>
      <w:r w:rsidRPr="00F00C0A">
        <w:rPr>
          <w:sz w:val="10"/>
        </w:rPr>
        <w:t xml:space="preserve">, wondering why it “punishes Russia for annexing Crimea, but not Armenia for similar behavior in Karabakh.”74 </w:t>
      </w:r>
      <w:r w:rsidRPr="00F00C0A">
        <w:rPr>
          <w:rStyle w:val="Emphasis"/>
        </w:rPr>
        <w:t>Such uncertainly can makes states feel vulnerable, as it has in Azerbaijan, change the incentives for key actors, and increase the chance of conflict</w:t>
      </w:r>
      <w:r w:rsidRPr="00F00C0A">
        <w:rPr>
          <w:sz w:val="10"/>
        </w:rPr>
        <w:t xml:space="preserve">. </w:t>
      </w:r>
      <w:r w:rsidRPr="00F00C0A">
        <w:rPr>
          <w:rStyle w:val="Emphasis"/>
        </w:rPr>
        <w:t>Secessionist civil war is</w:t>
      </w:r>
      <w:r w:rsidRPr="00F00C0A">
        <w:rPr>
          <w:rStyle w:val="StyleUnderline"/>
        </w:rPr>
        <w:t xml:space="preserve"> </w:t>
      </w:r>
      <w:r w:rsidRPr="00F00C0A">
        <w:rPr>
          <w:sz w:val="10"/>
        </w:rPr>
        <w:t xml:space="preserve">a </w:t>
      </w:r>
      <w:r w:rsidRPr="00F00C0A">
        <w:rPr>
          <w:rStyle w:val="Emphasis"/>
        </w:rPr>
        <w:t>common</w:t>
      </w:r>
      <w:r w:rsidRPr="00F00C0A">
        <w:rPr>
          <w:sz w:val="10"/>
        </w:rPr>
        <w:t xml:space="preserve"> feature of contemporary times. Scholars estimate that at least half of the civil wars since 1945 have involved secessionism, and Barbara F. Walter argues that secessionism is the chief source of violence in the world today.75 Erica Chenowith and Maria Stephan find that secessionism is one of the few (if only) forms of political protest where violent tactics are more effective than nonviolent.76 Meanwhile, Tanisha Fazal and I identify </w:t>
      </w:r>
      <w:r w:rsidRPr="00F00C0A">
        <w:rPr>
          <w:rStyle w:val="StyleUnderline"/>
        </w:rPr>
        <w:t xml:space="preserve">fifty-five secessionist movements </w:t>
      </w:r>
      <w:r w:rsidRPr="00F00C0A">
        <w:rPr>
          <w:sz w:val="10"/>
        </w:rPr>
        <w:t xml:space="preserve">as of 2011 and record that many of these movements feel they </w:t>
      </w:r>
      <w:r w:rsidRPr="00F00C0A">
        <w:rPr>
          <w:rStyle w:val="StyleUnderline"/>
        </w:rPr>
        <w:t>have a reasonable chance of gaining independence</w:t>
      </w:r>
      <w:r w:rsidRPr="00F00C0A">
        <w:rPr>
          <w:sz w:val="10"/>
        </w:rPr>
        <w:t xml:space="preserve"> in light of the somewhat flexible practices surrounding recognition.77 Given the strategic environment in which secessionists operate, where violence can be effective and where sovereignty is thought to be obtainable, it should come as no surprise that conflict is common. </w:t>
      </w:r>
      <w:r w:rsidRPr="00F00C0A">
        <w:rPr>
          <w:rStyle w:val="StyleUnderline"/>
        </w:rPr>
        <w:t>In regard to territorial stability, the concern</w:t>
      </w:r>
      <w:r w:rsidRPr="00F00C0A">
        <w:rPr>
          <w:sz w:val="10"/>
        </w:rPr>
        <w:t xml:space="preserve"> of contemporary times </w:t>
      </w:r>
      <w:r w:rsidRPr="00F00C0A">
        <w:rPr>
          <w:rStyle w:val="StyleUnderline"/>
        </w:rPr>
        <w:t>is not traditional territorial conquest, but the threat posed by state fragmentation</w:t>
      </w:r>
      <w:r w:rsidRPr="00F00C0A">
        <w:rPr>
          <w:sz w:val="10"/>
        </w:rPr>
        <w:t xml:space="preserve">.78 </w:t>
      </w:r>
      <w:r w:rsidRPr="00F00C0A">
        <w:rPr>
          <w:rStyle w:val="Emphasis"/>
        </w:rPr>
        <w:t>This is where Chinese hegemony ought to improve international order.</w:t>
      </w:r>
    </w:p>
    <w:p w:rsidR="004E0296" w:rsidRPr="00F00C0A" w:rsidRDefault="004E0296" w:rsidP="004E0296">
      <w:pPr>
        <w:pStyle w:val="Heading4"/>
        <w:rPr>
          <w:rFonts w:cs="Times New Roman"/>
        </w:rPr>
      </w:pPr>
      <w:r w:rsidRPr="00F00C0A">
        <w:rPr>
          <w:rFonts w:cs="Times New Roman"/>
        </w:rPr>
        <w:t>Secessionism goes global and nuclear</w:t>
      </w:r>
    </w:p>
    <w:p w:rsidR="004E0296" w:rsidRPr="00F00C0A" w:rsidRDefault="004E0296" w:rsidP="004E0296">
      <w:pPr>
        <w:rPr>
          <w:rStyle w:val="Style13ptBold"/>
          <w:b w:val="0"/>
          <w:bCs w:val="0"/>
          <w:sz w:val="22"/>
        </w:rPr>
      </w:pPr>
      <w:r w:rsidRPr="00F00C0A">
        <w:t xml:space="preserve">James D. </w:t>
      </w:r>
      <w:r w:rsidRPr="00F00C0A">
        <w:rPr>
          <w:rStyle w:val="Style13ptBold"/>
        </w:rPr>
        <w:t>Fearon</w:t>
      </w:r>
      <w:r w:rsidRPr="00F00C0A">
        <w:t xml:space="preserve"> May 21,</w:t>
      </w:r>
      <w:r w:rsidRPr="00F00C0A">
        <w:rPr>
          <w:rStyle w:val="Style13ptBold"/>
        </w:rPr>
        <w:t xml:space="preserve"> 2004 </w:t>
      </w:r>
      <w:r w:rsidRPr="00F00C0A">
        <w:t xml:space="preserve">Department of Political Science Stanford University “Separatist Wars, Partition, and World Order” </w:t>
      </w:r>
      <w:hyperlink r:id="rId34" w:history="1">
        <w:r w:rsidRPr="00F00C0A">
          <w:rPr>
            <w:rStyle w:val="Hyperlink"/>
          </w:rPr>
          <w:t>https://web.stanford.edu/group/fearon-research/cgi-bin/wordpress/wp-content/uploads/2013/10/Separatist-Wars-Partition-and-World-Order.pdf/</w:t>
        </w:r>
      </w:hyperlink>
      <w:r w:rsidRPr="00F00C0A">
        <w:t>NRG)</w:t>
      </w:r>
    </w:p>
    <w:p w:rsidR="004E0296" w:rsidRPr="00F00C0A" w:rsidRDefault="004E0296" w:rsidP="004E0296">
      <w:pPr>
        <w:rPr>
          <w:sz w:val="10"/>
        </w:rPr>
      </w:pPr>
      <w:r w:rsidRPr="00F00C0A">
        <w:rPr>
          <w:rStyle w:val="StyleUnderline"/>
        </w:rPr>
        <w:t xml:space="preserve">Civil wars of separatist nationalism raged around the globe in the </w:t>
      </w:r>
      <w:r w:rsidRPr="00F00C0A">
        <w:rPr>
          <w:sz w:val="10"/>
        </w:rPr>
        <w:t>19</w:t>
      </w:r>
      <w:r w:rsidRPr="00F00C0A">
        <w:rPr>
          <w:rStyle w:val="StyleUnderline"/>
        </w:rPr>
        <w:t>90s</w:t>
      </w:r>
      <w:r w:rsidRPr="00F00C0A">
        <w:rPr>
          <w:sz w:val="10"/>
        </w:rPr>
        <w:t xml:space="preserve">, </w:t>
      </w:r>
      <w:r w:rsidRPr="00F00C0A">
        <w:rPr>
          <w:rStyle w:val="StyleUnderline"/>
        </w:rPr>
        <w:t>in the Balkans, India, Russia, Azerbaijan,</w:t>
      </w:r>
      <w:r w:rsidRPr="00F00C0A">
        <w:rPr>
          <w:sz w:val="10"/>
        </w:rPr>
        <w:t xml:space="preserve"> Sudan, Indonesia, Britain (Northern Ireland), </w:t>
      </w:r>
      <w:r w:rsidRPr="00F00C0A">
        <w:rPr>
          <w:rStyle w:val="StyleUnderline"/>
        </w:rPr>
        <w:t>Turkey, Georgia, the Philippines, and Burma</w:t>
      </w:r>
      <w:r w:rsidRPr="00F00C0A">
        <w:rPr>
          <w:sz w:val="10"/>
        </w:rPr>
        <w:t xml:space="preserve">, to name only some of the more prominent examples. </w:t>
      </w:r>
      <w:r w:rsidRPr="00F00C0A">
        <w:rPr>
          <w:rStyle w:val="StyleUnderline"/>
        </w:rPr>
        <w:t xml:space="preserve">These wars have caused considerable loss of life, massive refugee crises, economic devastation, </w:t>
      </w:r>
      <w:r w:rsidRPr="00F00C0A">
        <w:rPr>
          <w:rStyle w:val="Emphasis"/>
        </w:rPr>
        <w:t>significant strains on great power relations</w:t>
      </w:r>
      <w:r w:rsidRPr="00F00C0A">
        <w:rPr>
          <w:rStyle w:val="StyleUnderline"/>
        </w:rPr>
        <w:t xml:space="preserve"> and </w:t>
      </w:r>
      <w:r w:rsidRPr="00F00C0A">
        <w:rPr>
          <w:rStyle w:val="Emphasis"/>
        </w:rPr>
        <w:t>important international institutions</w:t>
      </w:r>
      <w:r w:rsidRPr="00F00C0A">
        <w:rPr>
          <w:rStyle w:val="StyleUnderline"/>
        </w:rPr>
        <w:t xml:space="preserve"> like NATO and the United Nations, and </w:t>
      </w:r>
      <w:r w:rsidRPr="00F00C0A">
        <w:rPr>
          <w:rStyle w:val="Emphasis"/>
        </w:rPr>
        <w:t>a significant risk of nuclear war</w:t>
      </w:r>
      <w:r w:rsidRPr="00F00C0A">
        <w:rPr>
          <w:rStyle w:val="StyleUnderline"/>
        </w:rPr>
        <w:t xml:space="preserve"> in South Asia</w:t>
      </w:r>
      <w:r w:rsidRPr="00F00C0A">
        <w:rPr>
          <w:sz w:val="10"/>
        </w:rPr>
        <w:t xml:space="preserve">. What should be done? Thus far, </w:t>
      </w:r>
      <w:r w:rsidRPr="00F00C0A">
        <w:rPr>
          <w:rStyle w:val="StyleUnderline"/>
        </w:rPr>
        <w:t xml:space="preserve">the western powers’ approach has been </w:t>
      </w:r>
      <w:r w:rsidRPr="00F00C0A">
        <w:rPr>
          <w:rStyle w:val="Emphasis"/>
        </w:rPr>
        <w:t>ad hoc</w:t>
      </w:r>
      <w:r w:rsidRPr="00F00C0A">
        <w:rPr>
          <w:rStyle w:val="StyleUnderline"/>
        </w:rPr>
        <w:t>, with little</w:t>
      </w:r>
      <w:r w:rsidRPr="00F00C0A">
        <w:rPr>
          <w:sz w:val="10"/>
        </w:rPr>
        <w:t xml:space="preserve"> public </w:t>
      </w:r>
      <w:r w:rsidRPr="00F00C0A">
        <w:rPr>
          <w:rStyle w:val="StyleUnderline"/>
        </w:rPr>
        <w:t>discussion of the broader implications of particular cases and the problems for the international system posed by separatist nationalism</w:t>
      </w:r>
      <w:r w:rsidRPr="00F00C0A">
        <w:rPr>
          <w:sz w:val="10"/>
        </w:rPr>
        <w:t xml:space="preserve">.1 At least five sorts of ad hoc responses can be identified: 1. The imposition of weak international protectorates by stronger states through international organizations, as at Dayton, over Kosovo, Northern Iraq, and, earlier, Cyprus. 2. Disapproval but little or no direct action, either due to lack of interest (Kurds in Turkey, Tamils in Sri Lanka, Southerners in Sudan, Tuaregs in Mali, and many other such cases) or due to the power of the states involved (Russia/Chechnya, China/Tibet, India/Kashmir). 3. Weak international attempts to facilitate partition when this is by mutual consent of some sort (East Timor, Eritrea, the Czech Republic and Slovakia, the West Bank in a halting way). 4. Stable cease-fires and de facto partitions, as in Nagorno-Karabagh and Somaliland. 5. Some efforts to help negotiate power-sharing agreements, as in Northern Ireland and Angola (the latter with a largely ethnic but not separatist war). </w:t>
      </w:r>
      <w:r w:rsidRPr="00F00C0A">
        <w:rPr>
          <w:rStyle w:val="StyleUnderline"/>
        </w:rPr>
        <w:t>That international responses to wars of separatist nationalism have been ad hoc is not surprising. International relations is the realm of the ad hoc, and even if it were possible it is hard to imagine a general, one-size-fits-all approach that would make sense. But the lack of discussion about the broader implications of different possible policies in particular cases is surprising</w:t>
      </w:r>
      <w:r w:rsidRPr="00F00C0A">
        <w:rPr>
          <w:sz w:val="10"/>
        </w:rPr>
        <w:t xml:space="preserve">. Here is a possible explanation. For the western powers, separatist nationalism is so perplexing and fundamental a problem that it has to be ignored as a general phenomenon. The problem is that the overwhelmingly accepted diagnosis of the cause of separatist nationalism implies a policy remedy no major power can stomach. In brief, the standard diagnosis is Wilsonianism, the theory that separatist nationalism stems from bad borders and incompatible cultures. Wilsonianism holds that violent separatism arises when state borders are not properly aligned with national groups, which are fixed, preexisting entities. Separatism is due to the injustice of depriving proper nations of proper states. If one accepts this, then the remedy for nationalist wars is obvious. Just redraw the borders. Impose partitions. And indeed </w:t>
      </w:r>
      <w:r w:rsidRPr="00F00C0A">
        <w:rPr>
          <w:rStyle w:val="StyleUnderline"/>
        </w:rPr>
        <w:t>with each nationalist war</w:t>
      </w:r>
      <w:r w:rsidRPr="00F00C0A">
        <w:rPr>
          <w:sz w:val="10"/>
        </w:rPr>
        <w:t xml:space="preserve"> foreign policy analysts in </w:t>
      </w:r>
      <w:r w:rsidRPr="00F00C0A">
        <w:rPr>
          <w:rStyle w:val="StyleUnderline"/>
        </w:rPr>
        <w:t>the U.S</w:t>
      </w:r>
      <w:r w:rsidRPr="00F00C0A">
        <w:rPr>
          <w:sz w:val="10"/>
        </w:rPr>
        <w:t xml:space="preserve">. and elsewhere </w:t>
      </w:r>
      <w:r w:rsidRPr="00F00C0A">
        <w:rPr>
          <w:rStyle w:val="StyleUnderline"/>
        </w:rPr>
        <w:t>have called for partition</w:t>
      </w:r>
      <w:r w:rsidRPr="00F00C0A">
        <w:rPr>
          <w:sz w:val="10"/>
        </w:rPr>
        <w:t xml:space="preserve"> </w:t>
      </w:r>
      <w:r w:rsidRPr="00F00C0A">
        <w:rPr>
          <w:rStyle w:val="StyleUnderline"/>
        </w:rPr>
        <w:t>as the</w:t>
      </w:r>
      <w:r w:rsidRPr="00F00C0A">
        <w:rPr>
          <w:sz w:val="10"/>
        </w:rPr>
        <w:t xml:space="preserve"> obvious and proper </w:t>
      </w:r>
      <w:r w:rsidRPr="00F00C0A">
        <w:rPr>
          <w:rStyle w:val="StyleUnderline"/>
        </w:rPr>
        <w:t>solution</w:t>
      </w:r>
      <w:r w:rsidRPr="00F00C0A">
        <w:rPr>
          <w:sz w:val="10"/>
        </w:rPr>
        <w:t xml:space="preserve">.2 In the wake of the intense killing and brutality in Bosnia and Kosovo, partition has often seemed, reasonably, “inevitable.” Even if these people lived together once, analysts say, how can they live together now? If one accepts the general diagnosis, the argument for partition seems inescapably strong. So why not do it? Why aren’t the major powers leaping on partition as the obvious solution, rather than setting up costly and ineffectual protectorates? Are there any good reasons to oppose partition, or are the western powers just misguided, cowardly, or transfixed by a naive and dangerous commitment to multiculturalism (Mearsheimer and Van Evera 1995; Mearsheimer and Pape 1993)? I argue in this paper that </w:t>
      </w:r>
      <w:r w:rsidRPr="00F00C0A">
        <w:rPr>
          <w:rStyle w:val="StyleUnderline"/>
        </w:rPr>
        <w:t>there are indeed good reasons to be skeptical of partition as a general solution to nationalist wars</w:t>
      </w:r>
      <w:r w:rsidRPr="00F00C0A">
        <w:rPr>
          <w:sz w:val="10"/>
        </w:rPr>
        <w:t xml:space="preserve">. The most important of these, and the least explored, are two types of incentive effects. First, </w:t>
      </w:r>
      <w:r w:rsidRPr="00F00C0A">
        <w:rPr>
          <w:rStyle w:val="StyleUnderline"/>
        </w:rPr>
        <w:t>ad hoc partition</w:t>
      </w:r>
      <w:r w:rsidRPr="00F00C0A">
        <w:rPr>
          <w:sz w:val="10"/>
        </w:rPr>
        <w:t xml:space="preserve"> applied to one trouble spot </w:t>
      </w:r>
      <w:r w:rsidRPr="00F00C0A">
        <w:rPr>
          <w:rStyle w:val="StyleUnderline"/>
        </w:rPr>
        <w:t>may</w:t>
      </w:r>
      <w:r w:rsidRPr="00F00C0A">
        <w:rPr>
          <w:sz w:val="10"/>
        </w:rPr>
        <w:t xml:space="preserve"> help </w:t>
      </w:r>
      <w:r w:rsidRPr="00F00C0A">
        <w:rPr>
          <w:rStyle w:val="StyleUnderline"/>
        </w:rPr>
        <w:t>produce more violent separatist nationalist movements elsewhere, in addition to making existing nationalist wars more difficult to resolve</w:t>
      </w:r>
      <w:r w:rsidRPr="00F00C0A">
        <w:rPr>
          <w:sz w:val="10"/>
        </w:rPr>
        <w:t>. The Wilsonian diagnosis is wrong. The world is not composed of a fixed number of true nations, so that peace can be had by properly sorting them into states. Rather, there is literally no end of cultural difference in the world suitable for politicization in the form of nationalist insurgencies. As long as controlling a recognized state apparatus is a desirable thing and “nationhood” is understood to ground claims to a state, ambitious individuals will try to put together nationalist movements to claim statehood. A (de facto) policy of partition that says, in effect, “You may get a state if you can get a bloody enough nationalist insurgency going” provides the wrong incentives. The more general point is that whether partition is good idea depends in part on one’s theory of what causes separatist nationalism. I will argue that the dominant theory of Wilsonianism is misleading, and implies ad hoc “solutions” that states are right to shy away from.</w:t>
      </w:r>
    </w:p>
    <w:p w:rsidR="004E0296" w:rsidRPr="00F00C0A" w:rsidRDefault="004E0296" w:rsidP="004E0296">
      <w:pPr>
        <w:pStyle w:val="Heading3"/>
        <w:rPr>
          <w:rFonts w:cs="Times New Roman"/>
        </w:rPr>
      </w:pPr>
      <w:r w:rsidRPr="00F00C0A">
        <w:rPr>
          <w:rFonts w:cs="Times New Roman"/>
        </w:rPr>
        <w:t xml:space="preserve">impact – warming </w:t>
      </w:r>
    </w:p>
    <w:p w:rsidR="004E0296" w:rsidRPr="00F00C0A" w:rsidRDefault="004E0296" w:rsidP="004E0296">
      <w:pPr>
        <w:pStyle w:val="Heading4"/>
        <w:rPr>
          <w:rFonts w:cs="Times New Roman"/>
        </w:rPr>
      </w:pPr>
      <w:r w:rsidRPr="00F00C0A">
        <w:rPr>
          <w:rFonts w:cs="Times New Roman"/>
        </w:rPr>
        <w:t>Chinese economic leadership is key to solve warming – builds international partnerships as well as domestic green development patterns</w:t>
      </w:r>
    </w:p>
    <w:p w:rsidR="004E0296" w:rsidRPr="00F00C0A" w:rsidRDefault="004E0296" w:rsidP="004E0296">
      <w:r w:rsidRPr="00F00C0A">
        <w:rPr>
          <w:rStyle w:val="Style13ptBold"/>
        </w:rPr>
        <w:t>HE</w:t>
      </w:r>
      <w:r w:rsidRPr="00F00C0A">
        <w:t xml:space="preserve"> Jian-Kun 7 April </w:t>
      </w:r>
      <w:r w:rsidRPr="00F00C0A">
        <w:rPr>
          <w:rStyle w:val="Style13ptBold"/>
        </w:rPr>
        <w:t>2016</w:t>
      </w:r>
      <w:r w:rsidRPr="00F00C0A">
        <w:t xml:space="preserve"> (Research Center for Contemporary Management, Tsinghua University,  “Global low-carbon transition and China's response strategies” </w:t>
      </w:r>
      <w:hyperlink r:id="rId35" w:history="1">
        <w:r w:rsidRPr="00F00C0A">
          <w:rPr>
            <w:rStyle w:val="Hyperlink"/>
          </w:rPr>
          <w:t>http://www.sciencedirect.com/science/article/pii/S1674927816300223//)MBA</w:t>
        </w:r>
      </w:hyperlink>
      <w:r w:rsidRPr="00F00C0A">
        <w:t xml:space="preserve"> HBJ</w:t>
      </w:r>
    </w:p>
    <w:p w:rsidR="004E0296" w:rsidRPr="00F00C0A" w:rsidRDefault="004E0296" w:rsidP="004E0296">
      <w:pPr>
        <w:rPr>
          <w:sz w:val="8"/>
        </w:rPr>
      </w:pPr>
      <w:r w:rsidRPr="00F00C0A">
        <w:rPr>
          <w:sz w:val="8"/>
        </w:rPr>
        <w:t xml:space="preserve">2. New global governance model of Paris Agreement accelerates the global low-carbon transition The Paris Agreement makes an arrangement for the system of post-2020 global response to climate change action. It is an Agreement that is of legal force and applies to all countries (UNFCCC, 2015). Following the Kyoto Protocol, it becomes a new start and a milestone for global response to climate change under the guidance of the Convention mechanism of global climate governance adopted by the Paris Agreement reflects a new concept of global governance that all parties cooperate voluntarily in the common interest of the globe and all humans. The Agreement establishes the long-term goals for the global response to climate change, that is, to hold the increase in the global average temperature to well below 2 C above preindustrial levels and to pursue efforts to limit the temperature increase to 1.5 C above pre-industrial levels. The global cooperative action to reduce carbon emissions will be guided by the above goals and be based on the parties' bottom-up INDCs. Information is provided for the parties to help them continue to update and strengthen their INDC objectives and efforts by enhancing transparency of mitigation and support and global regular collective summary or inventory. Under the principle of common but differentiated responsibilities, the global longterm goals are to be achieved through all parties' voluntary cooperation, and continuous and conscious efforts to strengthen the mitigation and support actions. This new global governance mechanism aims to create a community of common destiny for all mankind, and work together to tackle the common crisis of the earth and human beings. Under the new regime, parties need to abandon the narrow thinking of traditional “zero-sum game”, and shift to a winewin cooperation of total-sum game. The new mechanism is no longer a top-down allocation and sharing of responsibilities and obligations, but becomes the parties' voluntary acts after coordinating and balancing the common interests of the globe and all mankind, their own interests and sustainable development under the long-term global goals. This mechanism based on voluntary action also reflects all parties' consciousness of responsibility and political mutual trust in tackling the global ecological crisis. The Paris Agreement emphasizes on climate justice, and abides by common but differentiated responsibilities, fairness and respective capacity of the Convention. The key lies in that all countries can achieve sustainable development fairly in the cooperative action to deal with climate change. It urges all countries, especially developing countries to combine addressing climate change, eliminating poverty and their own sustainable development, taking a climate-friendly low-carbon development path, and achieving a winewin development and carbon reduction. The global governance which manages ecological crisis represented by climate change reflects the common interests of all mankind. The new pattern of the governance promotes the construction of a community of common destiny for all mankinddall countries cooperate voluntarily and work together to build a winewin, fair and reasonable mechanism. International cooperation on climate change will surely further the common development of all countries to realize mutual benefit and winewin situations. The Agreement creates a new model of global governance to deal with environmental crisis, but its implementation is still facing many challenges and arduous tasks. The Agreement makes it clear that to control the global temperature rise no more than 2 C, a balance between anthropogenic emissions by sources and removals by sinks of greenhouse gases (GHGs)dnet zero emissions of GHGsdshould be achieved in the second half of the 21st century, which means the end of the era of fossil fuels by that time. That helps to accelerate the pace of economic and energy low-carbon transformation, and will lead to revolutionary changes in economic development pattern, social governance model and the energy system, thereby reshaping the competition pattern of international economy and technology. All countries will face severe challenges and arduous tasks. </w:t>
      </w:r>
      <w:r w:rsidRPr="00F00C0A">
        <w:rPr>
          <w:rStyle w:val="Emphasis"/>
        </w:rPr>
        <w:t>China has played a prominent role in reaching the Paris Agreement and advancing the construction of a new global governance mechanism</w:t>
      </w:r>
      <w:r w:rsidRPr="00F00C0A">
        <w:rPr>
          <w:sz w:val="8"/>
        </w:rPr>
        <w:t xml:space="preserve">. Sino-U.S. and Sino-French joint statements on climate change published before the Paris conference built consensus on the core and focus for the Agreement, acting as a base. In particular, General Secretary Xi Jin-Ping, in his opening speech, put forward a new global governance ideadto promote the construction of a community of common destiny for all mankind, by which he means to create a future of winewin cooperation, with each country making contribution to the best of its ability, of the rule of law, fairness and justice, and of inclusiveness, mutual learning and common development. </w:t>
      </w:r>
      <w:r w:rsidRPr="00F00C0A">
        <w:rPr>
          <w:rStyle w:val="Emphasis"/>
        </w:rPr>
        <w:t xml:space="preserve">China has actively promoted the success of </w:t>
      </w:r>
      <w:r w:rsidRPr="00F00C0A">
        <w:rPr>
          <w:sz w:val="8"/>
        </w:rPr>
        <w:t xml:space="preserve">the </w:t>
      </w:r>
      <w:r w:rsidRPr="00F00C0A">
        <w:rPr>
          <w:rStyle w:val="Emphasis"/>
        </w:rPr>
        <w:t>Paris</w:t>
      </w:r>
      <w:r w:rsidRPr="00F00C0A">
        <w:rPr>
          <w:sz w:val="8"/>
        </w:rPr>
        <w:t xml:space="preserve"> climate conference, </w:t>
      </w:r>
      <w:r w:rsidRPr="00F00C0A">
        <w:rPr>
          <w:rStyle w:val="Emphasis"/>
        </w:rPr>
        <w:t>serving as a good example of the practice of</w:t>
      </w:r>
      <w:r w:rsidRPr="00F00C0A">
        <w:rPr>
          <w:sz w:val="8"/>
        </w:rPr>
        <w:t xml:space="preserve"> General Secretary Xi's new concept and </w:t>
      </w:r>
      <w:r w:rsidRPr="00F00C0A">
        <w:rPr>
          <w:rStyle w:val="Emphasis"/>
        </w:rPr>
        <w:t>China's in-depth participation in global governance.</w:t>
      </w:r>
      <w:r w:rsidRPr="00F00C0A">
        <w:rPr>
          <w:sz w:val="8"/>
        </w:rPr>
        <w:t xml:space="preserve"> China actively promotes the construction of a new global governance mechanism of winewin cooperation, fairness and justice, and common development in the international community, which provides positive energy for and plays a constructive and leading role in dealing with global environmental change and human sustainable development. This re- flects China's consciousness of responsibility, as a big country, for the common interests of mankind and common development of all countries. Besides, with the global trend of low-carbon transition, </w:t>
      </w:r>
      <w:r w:rsidRPr="00F00C0A">
        <w:rPr>
          <w:rStyle w:val="StyleUnderline"/>
        </w:rPr>
        <w:t>China will actively promote the transformation of economic development pattern, and energy production and consumption revolution</w:t>
      </w:r>
      <w:r w:rsidRPr="00F00C0A">
        <w:rPr>
          <w:sz w:val="8"/>
        </w:rPr>
        <w:t xml:space="preserve"> domestically, </w:t>
      </w:r>
      <w:r w:rsidRPr="00F00C0A">
        <w:rPr>
          <w:rStyle w:val="StyleUnderline"/>
        </w:rPr>
        <w:t xml:space="preserve">so as to achieve green, recycling and low-carbon development, conform to the changes of economic and technological competition pattern in global low-carbon transformation, and build core competitiveness for its own low-carbon development. </w:t>
      </w:r>
      <w:r w:rsidRPr="00F00C0A">
        <w:rPr>
          <w:rStyle w:val="Emphasis"/>
        </w:rPr>
        <w:t>China will also make its contribution to addressing ecological crisis and achieving sustainable development globally</w:t>
      </w:r>
      <w:r w:rsidRPr="00F00C0A">
        <w:rPr>
          <w:rStyle w:val="StyleUnderline"/>
        </w:rPr>
        <w:t>.</w:t>
      </w:r>
      <w:r w:rsidRPr="00F00C0A">
        <w:rPr>
          <w:sz w:val="8"/>
        </w:rPr>
        <w:t xml:space="preserve"> 3. Global low-carbon transformation will promote fundamental changes in economic and social development pattern Low-carbon development in response to global climate change is the only way to protect the earth's ecology and human survival and development, and the voluntary cooperative acts of all parties to protect the common interests of all mankind. </w:t>
      </w:r>
      <w:r w:rsidRPr="00F00C0A">
        <w:rPr>
          <w:rStyle w:val="Emphasis"/>
        </w:rPr>
        <w:t>The situation is urgent</w:t>
      </w:r>
      <w:r w:rsidRPr="00F00C0A">
        <w:rPr>
          <w:sz w:val="8"/>
        </w:rPr>
        <w:t>, and the task is arduous, therefore all countries should establish ambitious goals and constantly increase the ambition in their actions. Besides, low-carbon transformation involves all economic fields and all aspects of society, thus governments, businesses, and people of all countries should act together. The transformation will lead to fundamental changes in the pattern of economic development, the concepts HE J.-K. / Advances in Climate Change Research 7 (2016) 204e212 205 of social values and the mode of public consumption and so on, affecting the evolution of human civilization. 3.1. To bring revolutionary reform of energy system To achieve the goal of controlling the global temperature rise below 2 C (or even 1.5 C), the core is to curb and reduce the anthropogenic GHG emissions. Since CO2 emissions from fossil energy consumption account for 2/3 of global anthropogenic GHG emissions, and is usually shown as large-scale and concentrated emission sources, it becomes the most important area of emission reduction. Urgency of the global response to climate change will accelerate the revolutionary reform of energy system. On one hand, it will promote energy conservation and efficiency, reducing the consumption of fossil energy; on the other hand, it will accelerate development of new and renewable energy, including wind power, hydropower, solar power, biomass and nuclear power etc., and will decrease the proportion of fossil energy in total primary energy consumption, boosting decarbonization of energy system and cutting CO2 emissions from energy consumption. The Paris Agreement proposes to achieve a balance between anthropogenic emissions by sources and removals by sinks of GHGsdnet zero emissions of GHGsdin the second half of the 21st century, which means replacing gradually the high-carbon traditional energy system dominated by fossil fuels with a low- or zero-carbon system dominated by new and renewable energy, ending the era of fossil fuels by second half of the 21st century. Formulating ambitious goals and countermeasures of energy decarbonization reform has become the strategic choice of major countries. Germany, for example, proposed to reduce the total primary energy consumption by 50% in 2050, and improve the proportion of renewable energy in primary energy consumption to 60%, so that the CO2 emission reduction would reach 80%. Global trend of change in energy promotes new energy technological innovation and industrialization. The technology of power generation using wind power, solar power etc. is maturing fast; moreover, with high speeds, the cost is declining and the economy is increasing, and in some cases new energy can even compete with conventional energy. Because of the urgent situation of global carbon emissions mitigation, new energy industry will attract thousands of billions of dollars of investment. It will become new sources of economic growth and a strategic emerging industry, as well as the strategic high-tech industry of big countries and the front edge and hotspot of global economic and technological competition. Walking in the front of the march of new energy reform and seizing the initiative will reflect a nation's core competitiveness and help it play a leading role in global reform (He, 2015a). 3.2. To introduce reforms in economic development concepts and production modes According to the concept of traditional economics, development takes promoting economic growth as the core, and means to increase the output rate of factors of production by optimizing the allocation of resources, and to maximize consumption utility of the public and the society, which supported and guided the development of world industrialization. However, since the industrial revolution, while sustaining the economic and social development, anthropogenic activities have excessively consumed the limited resources on the earth, and discharged too much waste, which are far beyond the earth's environmental carrying capacity, causing the global ecological crisis with the current climate change as a representative. When the 1992 United Nations Conference on Environment and Development adopted the Convention, it actively promoted the idea and mode of sustainable development, which coordinates the relationship between the three pillarsdeconomic development, social progress and environmental protection. With a theme of developing green economy to promote poverty reduction and sustainable development, the 2012 Rio þ 20 Conference on Sustainable Development paid much attention to the fairness of development and the coordination and sustainability of economy, resources and the environment (UN, 2012). To deal with the global ecological crisis, the traditional concept and mode of development should be changed, and a sustainable development path of coordinated economic society and resources and the environment as well as harmonious development of man and nature should be sought for, which will also boost a fundamental reform in the concept and mode of development. Due to the 2 C global temperature controlling target, the future urgent emission reduction process will have all countries face severe challenges of limited carbon space, and carbon emission space will become increasingly scarce resources. The carbon price mechanism, including carbon tax, carbon markets etc., gradually adopted by countries worldwide re- flects the value of the space as scarce resources, and the properties as factors of production. Development of the centralized factory production since the industrial revolution needs the aggregation of labor, thereby producing the labor market and the working class living by selling labor, and the core of the mode of production is to improve the labor productivity. With the development of industrialization and urbanization, large-scale industrial, commercial, transportation and urban infrastructure construction needs a lot of money, and capital and financial markets came into being, which helped to make improving capital output rate more important business philosophy. In the future, capacity of the environment in terms of the carbon emission space will become the most scarce natural resources and factors of production, and the development of worldwide carbon price mechanism and carbon markets will make people pay more attention to the improvement of carbon productivity, that is, the rise of the economic output benefit of per unit carbon emissions. That indicates the decarbonization of economic development, which means more attention will be attached to resources and energy conservation, resources recycling, and clean, efficient use of energy. Green, recycling and low-carbon will become the core of the concept of new production patterns. Under the new concept of development and mode of production, resources saving, environment protection and low- 206 HE J.-K. / Advances in Climate Change Research 7 (2016) 204e212 carbon production will become the core values of enterprises and the core content of corporate social responsibility. Besides, with the advance in low-carbon transition, new economic and trading rules will develop, including increasingly strict low-carbon standards for products, carbon price mechanism like carbon tax and carbon markets, and carbon footprint label. That will reshape the international competition pattern of business, and low-carbon will become an important manifestation of the core competitiveness of enterprises. 3.3. To bring changes in values and consumption pattern With the economic and social development and the rise of environmental awareness, social values will change tremendously, so do people's concepts of wealth, welfare, consumption and way of life. The traditional values emphasizing the acquisition and accumulation of material wealth and the pursuit of material enjoyment is challenged. The response to global ecological crisis draws more and more attention to ecology protection and environment quality improvement, and to the value of natural resources and the environment as assets and services. Good ecological environment is the most inclusive public property and fairest social welfare, and is the benefits and wealth shared by all people. Global climate change causes the earth's ecological destruction and extreme disaster events, whose negative effects affect every country and each individual. Everyone's consumption patterns also directly affect the well-being of the society and others. CO2 emissions from private cars will accumulate in the atmosphere and produce a greenhouse effect, and the PM2.5 from exhaust emissions constitutes a source of urban haze. Under the premise that the basic material demand is met, clean air and water, good climate and ecological environment have become more important than physical enjoyment. High-quality life needs everyone's efforts to create, and will be shared by everyone, and cannot be separately obtained and enjoyed. The change in values will help to alter the public concept of consumption and lifestyle, making frugal low-carbon consumption a social morality and guiding and regulating the public consumption behavior. Green building, low-carbon travel, energy saving and carbon reduction will become the public's conscious choice of behavior and universal values under the idea of eco-civilization, thereby promoting the construction of low-carbon society (He, 2014; He et al., 2014; Jeremy, 2009). 3.4. To lead the civilization of human society to ecocivilization Since the industrial revolution, with the progress of science and technology, developed countries have consumed a lot of the earth's limited fossil energy and other resources and excessively occupied the earth's environmental capacity. Although they created a highly developed industrial civilization, the world paid heavy resources and environment costs, which led to the global ecological crisis represented by climate change. Therefore, industrialization created by developed countries cannot sustain, and industrial civilization is an unsustainable form of social civilization. The population in developed countries only accounts for 20% of the globe. There are no resources and environmental conditions for developing countries, which have the majority of the world population, to follow developed countries in their industrialization and modernization process. As for developing countries, it is not possible to copy the industrial civilization development model, and a new path of coordinated development between economy, society and resources environment should be explored. Following the industrial civilization, eco-civilization will be a new form of civilization of human society. The current worldwide low-carbon transition will promote human civilization from industrial civilization to eco-civilization, so that human development will obey the rule of the earth's biosphere. Then, limited resources of the earth are no longer blindly taken in the process of economic and social development, wastes are no longer discharged to the earth's environment, and man and nature's harmonious and sustainable development is achieved. Human society will also shift to the zero-carbon times of eco-civilization supported by renewable energy from the high-carbon era of industrial civilization with fossil energy as a pillar (He, 2014). 4. Strategic thoughts for China's response to global lowcarbon transition China initiates eco-civilization construction, holds the idea of green, circular and low-carbon development, and actively promotes the revolution in energy production and consumption, and also makes an effort to save energy and reduce carbon emissions. All of those are not only China's intrinsic needs to promote coordinated domestic economic growth and environment protection as well as sustainable development, but also serve as China's strategic choices to conform to the world trend and fundamental ways to shift from a big economy in size to a big economy in power. 4.1. Carry out national low-carbon development strategies under the guidance of eco-civilization With the rapid development of China's economy, the consumption of fossil fuels increase very fast. Despite the remarkable achievements in economic and social development, China faces an increasingly serious situation of the resources constraint, environmental pollution and ecosystem degradation. Emissions of major pollutants stay at a large quantity, far beyond the environmental carrying capacity and self-purifying capability. The air quality of most cities in China is substandard or even seriously substandard. Particularly, the more developed eastern regions including Beijing, Tianjin and Hebei are troubled by the severe haze weather more and more often, the main reason for which is coal combustion and vehicle exhaust. Coal-mined collapse area shave exceeded 1,000,000 hm2 . Events of public health and the community due to environmental pollution take place frequently, and a war against pollution has become the consensus and positive actions of governments at all levels and HE J.-K. / Advances in Climate Change Research 7 (2016) 204e212 207 the whole society. Controlling fossil energy consumption and promoting economic low-carbon transition have co-effects of saving resources and protecting environment while mitigating CO2 emissions. Therefore, the implementation of low-carbon development strategy is also a strategic choice coordinating national and international needs to save resources, protect the environment, realize sustainable development, address global climate change, and mitigate CO2 emissions. The 18th National Congress of the Communist Party of China put forward to strengthen the construction of ecocivilization, with whose concept of respecting, complying with and protecting nature, green, circular and low-carbon development will be promoted, so as to reverse the trend of ecological environment deterioration from the source, satisfy the masses' expectations of a good ecological environment, and form a new model of modernization of harmonious mannature development. That is of significant meaning for China to build a beautiful China and realize the sustainable development of the Chinese nation, and will also make an important contribution to addressing climate change and protecting global ecological security. China incorporates eco-civilization construction into the overall strategic plan for development, which now consists of promoting economic, political, cultural, social, and ecological progress. In addition, the construction of eco-civilization is placed in a prominent position, and integrated into all aspects and the whole process of economic, political, cultural and social construction. China coordinates and promotes new industrialization, urbanization, informatization, agricultural modernization, and greenization, and treats greenization as an important goal and task of the construction of socialist modernization. Greenization will feature in the promotion of eco-civilization. The essence of greenization is the harmonious development of human and nature, which means building and protecting a good ecological environment while sustaining economic and social development. The international concept of greenization includes not only the protection of local ecological environment, but also the response to global ecological crisis represented by climate change. Greenization not only pays attention to emission reduction of traditional pollutants and the improvement of environment quality, but also to emission reduction of CO2 and other GHGs and the control of global warming. Therefore, in a broad sense, greenization also contains decarbonization. In particular, the United Nations established a Green Climate Fund to support developing countries in climate change adaptation and mitigation. To achieve the goals of greenization, it is necessary to firmly establish the philosophy that “Lucid waters and lush mountains are invaluable assets”. Good ecological environment is the most inclusive public product and the fairest social welfare. China should adhere to the basic policies of conservation priority, protection priority and natural recovery, and the basic approach of green, circular and low-carbon development, in order to create the spatial and industrial structures for resources saving and environment protection, a green, lowcarbon way of production and life, and a good living environment for people, and make a contribution to addressing the challenges of global climate change and other ecological crisis</w:t>
      </w:r>
      <w:r w:rsidRPr="00F00C0A">
        <w:rPr>
          <w:rStyle w:val="Emphasis"/>
        </w:rPr>
        <w:t>. As an important part of the construction of eco-civilization, China implements national strategy to deal with climate change, taking green and low-carbon development as the key area and focus of eco-civilization construction.</w:t>
      </w:r>
      <w:r w:rsidRPr="00F00C0A">
        <w:rPr>
          <w:sz w:val="8"/>
        </w:rPr>
        <w:t xml:space="preserve"> First, during the 11th Five-Year Plan (FYP) and the 12th FYP periods, </w:t>
      </w:r>
      <w:r w:rsidRPr="00F00C0A">
        <w:rPr>
          <w:rStyle w:val="StyleUnderline"/>
        </w:rPr>
        <w:t>China formulated respectively the binding targets to decrease energy and CO2 intensity of GDP</w:t>
      </w:r>
      <w:r w:rsidRPr="00F00C0A">
        <w:rPr>
          <w:sz w:val="8"/>
        </w:rPr>
        <w:t xml:space="preserve">, incorporated these targets into national and local plans for economic and social development, </w:t>
      </w:r>
      <w:r w:rsidRPr="00F00C0A">
        <w:rPr>
          <w:rStyle w:val="Emphasis"/>
        </w:rPr>
        <w:t>and strengthened the system of targeted responsibility of governments at all levels for energy saving and carbon reduction.</w:t>
      </w:r>
      <w:r w:rsidRPr="00F00C0A">
        <w:rPr>
          <w:sz w:val="8"/>
        </w:rPr>
        <w:t xml:space="preserve"> Second, 42 pilot cities of low-carbon construction were developed to explore the construction model of new lowcarbon cities from the areas of urban planning, industrial layout, building and transportation. In the 12th FYP period, pilot cities do better in low-carbon transition in terms of ambition and achievements than other similar areas. Third, while strengthening the fiscal and financial policy incentives, China developed pilot carbon emissions trading markets in five cities and two provinces including Beijing, Tianjin, Shanghai, Chongqing, Shenzhen, Guangdong and Hubei during the 12th FYP period, promoting energy-saving of enterprises and encouraging investment in new-energy industry through the signal of carbon price. On that basis, the national carbon market will start in 2017. Besides, China actively formulates strategies and plans for medium- and long-term low-carbon development. While carrying out the controlling objectives of energy consumption and CO2 intensity of GDP, it explores further the implementation of the controlling objectives of the total amount of energy consumption, especially coal consumption and CO2, thus setting up a dual-control mechanism of intensity and total. Under the guidance of the dual mechanism, </w:t>
      </w:r>
      <w:r w:rsidRPr="00F00C0A">
        <w:rPr>
          <w:rStyle w:val="StyleUnderline"/>
        </w:rPr>
        <w:t>China aims to establish the frame and system of low-carbon development and accelerate the economic lowcarbon transformation. China's economic development has reached a new normal of transition and upgrading, and quality and efficiency promotion. While maintaining moderately rapid GDP growth, more attention is paid to the quality and efficiency of economic development, and the coordination and sustainability of economic development and resources and the environment.</w:t>
      </w:r>
      <w:r w:rsidRPr="00F00C0A">
        <w:rPr>
          <w:sz w:val="8"/>
        </w:rPr>
        <w:t xml:space="preserve"> Therefore, the whole Party and the entire nation should regard the construction of eco-civilization as an important political task, and, under its guidance, green and low-carbon development should be taken as the basic way to attain economic transformation and upgrading under the new normal, as well as a new advantage of comprehensive national power and international competitiveness.</w:t>
      </w:r>
    </w:p>
    <w:p w:rsidR="004E0296" w:rsidRPr="00F00C0A" w:rsidRDefault="004E0296" w:rsidP="004E0296">
      <w:pPr>
        <w:pStyle w:val="Heading4"/>
        <w:rPr>
          <w:rFonts w:cs="Times New Roman"/>
        </w:rPr>
      </w:pPr>
      <w:r w:rsidRPr="00F00C0A">
        <w:rPr>
          <w:rFonts w:cs="Times New Roman"/>
        </w:rPr>
        <w:t>warming outweighs every impact</w:t>
      </w:r>
    </w:p>
    <w:p w:rsidR="004E0296" w:rsidRPr="00F00C0A" w:rsidRDefault="004E0296" w:rsidP="004E0296">
      <w:pPr>
        <w:rPr>
          <w:sz w:val="12"/>
          <w:szCs w:val="12"/>
        </w:rPr>
      </w:pPr>
      <w:r w:rsidRPr="00F00C0A">
        <w:rPr>
          <w:rStyle w:val="Style13ptBold"/>
        </w:rPr>
        <w:t>Sharp and Kennedy, 14</w:t>
      </w:r>
      <w:r w:rsidRPr="00F00C0A">
        <w:t xml:space="preserve"> </w:t>
      </w:r>
      <w:r w:rsidRPr="00F00C0A">
        <w:rPr>
          <w:sz w:val="12"/>
          <w:szCs w:val="12"/>
        </w:rPr>
        <w:t xml:space="preserve">– is an associate professor on the faculty of the Near East South Asia Center for Strategic Studies (NESA). A former British Army Colonel he retired in 2006 and emigrated to the U.S. Since joining NESA in 2010, he has focused on Yemen and Lebanon, and also supported NESA events into Afghanistan, Turkey, Egypt, Israel, Palestine and Qatar. He is the faculty lead for NESA’s work supporting theUAE National Defense College through an ongoing Foreign Military Sales (FMS) case. He also directs the Network of Defense and Staff Colleges (NDSC) which aims to provide best practice support to regional professional military and security sector education development and reform. Prior to joining NESA, he served for 4 years as an assistant professor at the College of International Security Affairs (CISA) at National Defense University where he wrote and taught a Masters' Degree syllabus for a program concentration in Conflict Management of Stability Operations and also taught strategy, counterterrorism, counterinsurgency, and also created an International Homeland Defense Fellowship program. At CISA he also designed, wrote and taught courses supporting the State Department's Civilian Response Corps utilizing conflict management approaches. Bob served 25 years in the British Army and was personally decorated by Her Majesty the Queen twice. Aftergraduating from the Royal Military Academy, Sandhurst in 1981, he served in command and staff roles on operations in Northern Ireland, Kosovo, Gulf War 1, Afghanistan, and Cyprus. He has worked in policy and technical staff appointments in the UK Ministry of Defense and also UK Defense Intelligence plus several multi-national organizations including the Organization for Security and Cooperation in Europe (OSCE). In his later career, he specialized in intelligence. He is a 2004 distinguished graduate of the National War College and holds a masters degree in National Security Strategy from National Defense University, Washington, D.C. AND is a renewable energy and climate change specialist who has worked for the World Bank and the Spanish Electric Utility ENDESA on carbon policy and markets (Robert and Edward, 8-22, “Climate Change and Implications for National Security” </w:t>
      </w:r>
      <w:hyperlink r:id="rId36" w:history="1">
        <w:r w:rsidRPr="00F00C0A">
          <w:rPr>
            <w:rStyle w:val="Hyperlink"/>
            <w:sz w:val="12"/>
            <w:szCs w:val="12"/>
          </w:rPr>
          <w:t>http://www.internationalpolicydigest.org/2014/08/22/climate-change-implications-national-security</w:t>
        </w:r>
      </w:hyperlink>
      <w:r w:rsidRPr="00F00C0A">
        <w:rPr>
          <w:sz w:val="12"/>
          <w:szCs w:val="12"/>
        </w:rPr>
        <w:t xml:space="preserve"> NRG)</w:t>
      </w:r>
    </w:p>
    <w:p w:rsidR="004E0296" w:rsidRPr="00F00C0A" w:rsidRDefault="004E0296" w:rsidP="004E0296">
      <w:r w:rsidRPr="00F00C0A">
        <w:t xml:space="preserve">Our planet is 4.5 billion years old. If that whole time was to be reflected on a single one-year calendar then the dinosaurs died off sometime late in the afternoon of December 27th and modern humans emerged 200,000 years ago, or at around lunchtime on December 28th. Therefore, human life on earth is very recent. Sometime on December 28th humans made the first fires – wood fires – neutral in the carbon balance. Now reflect on those most recent 200,000 years again on a single one-year calendar and you might be surprised to learn that the industrial revolution began only a few hours ago during the middle of the afternoon on December 31st, 250 years ago, coinciding with the discovery of underground carbon fuels. Over the 250 years carbon fuels have enabled tremendous technological advances including a population growth from about 800 million then to 7.5 billion today and the consequent demand to extract even more carbon. This has occurred during a handful of generations, which is hardly noticeable on our imaginary one-year calendar. </w:t>
      </w:r>
      <w:r w:rsidRPr="00F00C0A">
        <w:rPr>
          <w:rStyle w:val="StyleUnderline"/>
        </w:rPr>
        <w:t>The release of</w:t>
      </w:r>
      <w:r w:rsidRPr="00F00C0A">
        <w:t xml:space="preserve"> this </w:t>
      </w:r>
      <w:r w:rsidRPr="00F00C0A">
        <w:rPr>
          <w:rStyle w:val="StyleUnderline"/>
        </w:rPr>
        <w:t>carbon</w:t>
      </w:r>
      <w:r w:rsidRPr="00F00C0A">
        <w:t xml:space="preserve"> – however – </w:t>
      </w:r>
      <w:r w:rsidRPr="00F00C0A">
        <w:rPr>
          <w:rStyle w:val="StyleUnderline"/>
        </w:rPr>
        <w:t>is changing our climate at</w:t>
      </w:r>
      <w:r w:rsidRPr="00F00C0A">
        <w:t xml:space="preserve"> such </w:t>
      </w:r>
      <w:r w:rsidRPr="00F00C0A">
        <w:rPr>
          <w:rStyle w:val="StyleUnderline"/>
        </w:rPr>
        <w:t>a rapid rate that</w:t>
      </w:r>
      <w:r w:rsidRPr="00F00C0A">
        <w:t xml:space="preserve"> </w:t>
      </w:r>
      <w:r w:rsidRPr="00F00C0A">
        <w:rPr>
          <w:rStyle w:val="Emphasis"/>
        </w:rPr>
        <w:t xml:space="preserve">it threatens our survival and presence on earth. </w:t>
      </w:r>
      <w:r w:rsidRPr="00F00C0A">
        <w:t xml:space="preserve">It defies imagination that so much damage has been done in such a relatively short time. </w:t>
      </w:r>
      <w:r w:rsidRPr="00F00C0A">
        <w:rPr>
          <w:rStyle w:val="StyleUnderline"/>
        </w:rPr>
        <w:t>The implications of climate change are</w:t>
      </w:r>
      <w:r w:rsidRPr="00F00C0A">
        <w:t xml:space="preserve"> </w:t>
      </w:r>
      <w:r w:rsidRPr="00F00C0A">
        <w:rPr>
          <w:rStyle w:val="Emphasis"/>
        </w:rPr>
        <w:t>the single most significant threat to life on earth</w:t>
      </w:r>
      <w:r w:rsidRPr="00F00C0A">
        <w:t xml:space="preserve"> and, put simply, </w:t>
      </w:r>
      <w:r w:rsidRPr="00F00C0A">
        <w:rPr>
          <w:rStyle w:val="StyleUnderline"/>
        </w:rPr>
        <w:t xml:space="preserve">we are not doing enough to rectify the damage. </w:t>
      </w:r>
      <w:r w:rsidRPr="00F00C0A">
        <w:t xml:space="preserve">This relatively very recent ability to change our climate is an inconvenient truth; </w:t>
      </w:r>
      <w:r w:rsidRPr="00F00C0A">
        <w:rPr>
          <w:rStyle w:val="StyleUnderline"/>
        </w:rPr>
        <w:t>the science is sound</w:t>
      </w:r>
      <w:r w:rsidRPr="00F00C0A">
        <w:t xml:space="preserve">. </w:t>
      </w:r>
      <w:r w:rsidRPr="00F00C0A">
        <w:rPr>
          <w:rStyle w:val="StyleUnderline"/>
        </w:rPr>
        <w:t>We know of the</w:t>
      </w:r>
      <w:r w:rsidRPr="00F00C0A">
        <w:t xml:space="preserve"> complex set of interrelated </w:t>
      </w:r>
      <w:r w:rsidRPr="00F00C0A">
        <w:rPr>
          <w:rStyle w:val="StyleUnderline"/>
        </w:rPr>
        <w:t>national and global security risks that are a</w:t>
      </w:r>
      <w:r w:rsidRPr="00F00C0A">
        <w:t xml:space="preserve"> </w:t>
      </w:r>
      <w:r w:rsidRPr="00F00C0A">
        <w:rPr>
          <w:rStyle w:val="Emphasis"/>
        </w:rPr>
        <w:t>result of global warming</w:t>
      </w:r>
      <w:r w:rsidRPr="00F00C0A">
        <w:t xml:space="preserve"> and the velocity at which climate change is occurring. We worry it may already be too late. Climate change writ large has informed few, interested some, confused many, and polarized politics. </w:t>
      </w:r>
      <w:r w:rsidRPr="00F00C0A">
        <w:rPr>
          <w:rStyle w:val="StyleUnderline"/>
        </w:rPr>
        <w:t>It has</w:t>
      </w:r>
      <w:r w:rsidRPr="00F00C0A">
        <w:t xml:space="preserve"> already </w:t>
      </w:r>
      <w:r w:rsidRPr="00F00C0A">
        <w:rPr>
          <w:rStyle w:val="StyleUnderline"/>
        </w:rPr>
        <w:t xml:space="preserve">led to an increase in </w:t>
      </w:r>
      <w:r w:rsidRPr="00F00C0A">
        <w:rPr>
          <w:rStyle w:val="Emphasis"/>
        </w:rPr>
        <w:t>natural disasters</w:t>
      </w:r>
      <w:r w:rsidRPr="00F00C0A">
        <w:t xml:space="preserve"> including but not limited to droughts, storms, floods, fires etc. The year 2012 was among the 10 warmest years on record according to an American Meteorological Society (AMS) report. Research suggests that </w:t>
      </w:r>
      <w:r w:rsidRPr="00F00C0A">
        <w:rPr>
          <w:rStyle w:val="StyleUnderline"/>
        </w:rPr>
        <w:t>climate change is</w:t>
      </w:r>
      <w:r w:rsidRPr="00F00C0A">
        <w:t xml:space="preserve"> already </w:t>
      </w:r>
      <w:r w:rsidRPr="00F00C0A">
        <w:rPr>
          <w:rStyle w:val="StyleUnderline"/>
        </w:rPr>
        <w:t>affecting human displacement</w:t>
      </w:r>
      <w:r w:rsidRPr="00F00C0A">
        <w:t xml:space="preserve">; reportedly 36 million people were displaced in 2008 alone because of sudden natural disasters. Figures for 2010 and 2011 paint a grimmer picture of </w:t>
      </w:r>
      <w:r w:rsidRPr="00F00C0A">
        <w:rPr>
          <w:rStyle w:val="StyleUnderline"/>
        </w:rPr>
        <w:t>people displaced because of rising sea levels, heat and storms</w:t>
      </w:r>
      <w:r w:rsidRPr="00F00C0A">
        <w:t xml:space="preserve">. </w:t>
      </w:r>
      <w:r w:rsidRPr="00F00C0A">
        <w:rPr>
          <w:rStyle w:val="StyleUnderline"/>
        </w:rPr>
        <w:t>Climate change affects</w:t>
      </w:r>
      <w:r w:rsidRPr="00F00C0A">
        <w:t xml:space="preserve"> </w:t>
      </w:r>
      <w:r w:rsidRPr="00F00C0A">
        <w:rPr>
          <w:rStyle w:val="Emphasis"/>
        </w:rPr>
        <w:t>all natural systems</w:t>
      </w:r>
      <w:r w:rsidRPr="00F00C0A">
        <w:t xml:space="preserve">. It impacts temperature and consequently </w:t>
      </w:r>
      <w:r w:rsidRPr="00F00C0A">
        <w:rPr>
          <w:rStyle w:val="StyleUnderline"/>
        </w:rPr>
        <w:t xml:space="preserve">it affects water and </w:t>
      </w:r>
      <w:r w:rsidRPr="00F00C0A">
        <w:rPr>
          <w:rStyle w:val="Emphasis"/>
        </w:rPr>
        <w:t>weather patterns</w:t>
      </w:r>
      <w:r w:rsidRPr="00F00C0A">
        <w:t xml:space="preserve">. </w:t>
      </w:r>
      <w:r w:rsidRPr="00F00C0A">
        <w:rPr>
          <w:rStyle w:val="StyleUnderline"/>
        </w:rPr>
        <w:t xml:space="preserve">It contributes to desertification, </w:t>
      </w:r>
      <w:r w:rsidRPr="00F00C0A">
        <w:rPr>
          <w:rStyle w:val="Emphasis"/>
        </w:rPr>
        <w:t>deforestation</w:t>
      </w:r>
      <w:r w:rsidRPr="00F00C0A">
        <w:rPr>
          <w:rStyle w:val="StyleUnderline"/>
        </w:rPr>
        <w:t xml:space="preserve"> and </w:t>
      </w:r>
      <w:r w:rsidRPr="00F00C0A">
        <w:rPr>
          <w:rStyle w:val="Emphasis"/>
        </w:rPr>
        <w:t>acidification of</w:t>
      </w:r>
      <w:r w:rsidRPr="00F00C0A">
        <w:rPr>
          <w:rStyle w:val="StyleUnderline"/>
        </w:rPr>
        <w:t xml:space="preserve"> the </w:t>
      </w:r>
      <w:r w:rsidRPr="00F00C0A">
        <w:rPr>
          <w:rStyle w:val="Emphasis"/>
        </w:rPr>
        <w:t>oceans</w:t>
      </w:r>
      <w:r w:rsidRPr="00F00C0A">
        <w:t xml:space="preserve">. Changes in weather patterns may mean droughts in one area and floods in another. Counter-intuitively, perhaps, </w:t>
      </w:r>
      <w:r w:rsidRPr="00F00C0A">
        <w:rPr>
          <w:rStyle w:val="StyleUnderline"/>
        </w:rPr>
        <w:t>sea levels rise but</w:t>
      </w:r>
      <w:r w:rsidRPr="00F00C0A">
        <w:t xml:space="preserve"> perennial </w:t>
      </w:r>
      <w:r w:rsidRPr="00F00C0A">
        <w:rPr>
          <w:rStyle w:val="StyleUnderline"/>
        </w:rPr>
        <w:t>river water supplies are reduced because glaciers are retreating</w:t>
      </w:r>
      <w:r w:rsidRPr="00F00C0A">
        <w:t xml:space="preserve">. </w:t>
      </w:r>
      <w:r w:rsidRPr="00F00C0A">
        <w:rPr>
          <w:rStyle w:val="StyleUnderline"/>
        </w:rPr>
        <w:t>As glaciers</w:t>
      </w:r>
      <w:r w:rsidRPr="00F00C0A">
        <w:t xml:space="preserve"> and polar ice caps </w:t>
      </w:r>
      <w:r w:rsidRPr="00F00C0A">
        <w:rPr>
          <w:rStyle w:val="StyleUnderline"/>
        </w:rPr>
        <w:t>melt, there is an albedo effect</w:t>
      </w:r>
      <w:r w:rsidRPr="00F00C0A">
        <w:t xml:space="preserve">, </w:t>
      </w:r>
      <w:r w:rsidRPr="00F00C0A">
        <w:rPr>
          <w:rStyle w:val="StyleUnderline"/>
        </w:rPr>
        <w:t xml:space="preserve">which is a </w:t>
      </w:r>
      <w:r w:rsidRPr="00F00C0A">
        <w:rPr>
          <w:rStyle w:val="Emphasis"/>
        </w:rPr>
        <w:t>double whammy of less temperature</w:t>
      </w:r>
      <w:r w:rsidRPr="00F00C0A">
        <w:t xml:space="preserve"> regulation </w:t>
      </w:r>
      <w:r w:rsidRPr="00F00C0A">
        <w:rPr>
          <w:rStyle w:val="StyleUnderline"/>
        </w:rPr>
        <w:t>because of less</w:t>
      </w:r>
      <w:r w:rsidRPr="00F00C0A">
        <w:t xml:space="preserve"> surface area of </w:t>
      </w:r>
      <w:r w:rsidRPr="00F00C0A">
        <w:rPr>
          <w:rStyle w:val="StyleUnderline"/>
        </w:rPr>
        <w:t>ice</w:t>
      </w:r>
      <w:r w:rsidRPr="00F00C0A">
        <w:t xml:space="preserve"> present. </w:t>
      </w:r>
      <w:r w:rsidRPr="00F00C0A">
        <w:rPr>
          <w:rStyle w:val="StyleUnderline"/>
        </w:rPr>
        <w:t>This</w:t>
      </w:r>
      <w:r w:rsidRPr="00F00C0A">
        <w:t xml:space="preserve"> </w:t>
      </w:r>
      <w:r w:rsidRPr="00F00C0A">
        <w:rPr>
          <w:rStyle w:val="StyleUnderline"/>
        </w:rPr>
        <w:t>means</w:t>
      </w:r>
      <w:r w:rsidRPr="00F00C0A">
        <w:t xml:space="preserve"> that less absorption occurs and also </w:t>
      </w:r>
      <w:r w:rsidRPr="00F00C0A">
        <w:rPr>
          <w:rStyle w:val="StyleUnderline"/>
        </w:rPr>
        <w:t>there is less reflection of the sun’s light</w:t>
      </w:r>
      <w:r w:rsidRPr="00F00C0A">
        <w:t xml:space="preserve">. A potentially critical wild card could be runaway climate change due to the release of methane from melting tundra. Worldwide permafrost soils contain about 1,700 Giga Tons of carbon, which is about four times more than all the carbon released through human activity thus far. </w:t>
      </w:r>
      <w:r w:rsidRPr="00F00C0A">
        <w:rPr>
          <w:rStyle w:val="StyleUnderline"/>
        </w:rPr>
        <w:t>The planet</w:t>
      </w:r>
      <w:r w:rsidRPr="00F00C0A">
        <w:t xml:space="preserve"> has </w:t>
      </w:r>
      <w:r w:rsidRPr="00F00C0A">
        <w:rPr>
          <w:rStyle w:val="StyleUnderline"/>
        </w:rPr>
        <w:t>already adapted</w:t>
      </w:r>
      <w:r w:rsidRPr="00F00C0A">
        <w:t xml:space="preserve"> itself </w:t>
      </w:r>
      <w:r w:rsidRPr="00F00C0A">
        <w:rPr>
          <w:rStyle w:val="StyleUnderline"/>
        </w:rPr>
        <w:t>to</w:t>
      </w:r>
      <w:r w:rsidRPr="00F00C0A">
        <w:t xml:space="preserve"> dramatic </w:t>
      </w:r>
      <w:r w:rsidRPr="00F00C0A">
        <w:rPr>
          <w:rStyle w:val="StyleUnderline"/>
        </w:rPr>
        <w:t>climate change</w:t>
      </w:r>
      <w:r w:rsidRPr="00F00C0A">
        <w:t xml:space="preserve"> including a wide range of distinct geologic periods and multiple extinctions, and </w:t>
      </w:r>
      <w:r w:rsidRPr="00F00C0A">
        <w:rPr>
          <w:rStyle w:val="StyleUnderline"/>
        </w:rPr>
        <w:t>at a pace that it can be managed</w:t>
      </w:r>
      <w:r w:rsidRPr="00F00C0A">
        <w:t xml:space="preserve">. It is </w:t>
      </w:r>
      <w:r w:rsidRPr="00F00C0A">
        <w:rPr>
          <w:rStyle w:val="Emphasis"/>
        </w:rPr>
        <w:t>human intervention</w:t>
      </w:r>
      <w:r w:rsidRPr="00F00C0A">
        <w:t xml:space="preserve"> that </w:t>
      </w:r>
      <w:r w:rsidRPr="00F00C0A">
        <w:rPr>
          <w:rStyle w:val="Emphasis"/>
        </w:rPr>
        <w:t>has accelerated the pace dramatically</w:t>
      </w:r>
      <w:r w:rsidRPr="00F00C0A">
        <w:t xml:space="preserve">: An </w:t>
      </w:r>
      <w:r w:rsidRPr="00F00C0A">
        <w:rPr>
          <w:rStyle w:val="StyleUnderline"/>
        </w:rPr>
        <w:t>increased</w:t>
      </w:r>
      <w:r w:rsidRPr="00F00C0A">
        <w:t xml:space="preserve"> surface </w:t>
      </w:r>
      <w:r w:rsidRPr="00F00C0A">
        <w:rPr>
          <w:rStyle w:val="StyleUnderline"/>
        </w:rPr>
        <w:t>temperature</w:t>
      </w:r>
      <w:r w:rsidRPr="00F00C0A">
        <w:t xml:space="preserve">, </w:t>
      </w:r>
      <w:r w:rsidRPr="00F00C0A">
        <w:rPr>
          <w:rStyle w:val="StyleUnderline"/>
        </w:rPr>
        <w:t>coupled with</w:t>
      </w:r>
      <w:r w:rsidRPr="00F00C0A">
        <w:t xml:space="preserve"> more </w:t>
      </w:r>
      <w:r w:rsidRPr="00F00C0A">
        <w:rPr>
          <w:rStyle w:val="StyleUnderline"/>
        </w:rPr>
        <w:t>severe weather and changes in</w:t>
      </w:r>
      <w:r w:rsidRPr="00F00C0A">
        <w:t xml:space="preserve"> </w:t>
      </w:r>
      <w:r w:rsidRPr="00F00C0A">
        <w:rPr>
          <w:rStyle w:val="StyleUnderline"/>
        </w:rPr>
        <w:t xml:space="preserve">water distribution will create uneven </w:t>
      </w:r>
      <w:r w:rsidRPr="00F00C0A">
        <w:rPr>
          <w:rStyle w:val="Emphasis"/>
        </w:rPr>
        <w:t>threats</w:t>
      </w:r>
      <w:r w:rsidRPr="00F00C0A">
        <w:rPr>
          <w:rStyle w:val="StyleUnderline"/>
        </w:rPr>
        <w:t xml:space="preserve"> to our</w:t>
      </w:r>
      <w:r w:rsidRPr="00F00C0A">
        <w:t xml:space="preserve"> </w:t>
      </w:r>
      <w:r w:rsidRPr="00F00C0A">
        <w:rPr>
          <w:rStyle w:val="Emphasis"/>
        </w:rPr>
        <w:t>agricultural systems</w:t>
      </w:r>
      <w:r w:rsidRPr="00F00C0A">
        <w:t xml:space="preserve"> and will </w:t>
      </w:r>
      <w:r w:rsidRPr="00F00C0A">
        <w:rPr>
          <w:rStyle w:val="StyleUnderline"/>
        </w:rPr>
        <w:t>foster and</w:t>
      </w:r>
      <w:r w:rsidRPr="00F00C0A">
        <w:t xml:space="preserve"> support </w:t>
      </w:r>
      <w:r w:rsidRPr="00F00C0A">
        <w:rPr>
          <w:rStyle w:val="StyleUnderline"/>
        </w:rPr>
        <w:t>the spread of</w:t>
      </w:r>
      <w:r w:rsidRPr="00F00C0A">
        <w:t xml:space="preserve"> insect borne </w:t>
      </w:r>
      <w:r w:rsidRPr="00F00C0A">
        <w:rPr>
          <w:rStyle w:val="Emphasis"/>
        </w:rPr>
        <w:t>diseases</w:t>
      </w:r>
      <w:r w:rsidRPr="00F00C0A">
        <w:t xml:space="preserve"> like Malaria, Dengue and the West Nile virus. </w:t>
      </w:r>
      <w:r w:rsidRPr="00F00C0A">
        <w:rPr>
          <w:rStyle w:val="Emphasis"/>
        </w:rPr>
        <w:t>Rising sea levels will</w:t>
      </w:r>
      <w:r w:rsidRPr="00F00C0A">
        <w:t xml:space="preserve"> increasingly </w:t>
      </w:r>
      <w:r w:rsidRPr="00F00C0A">
        <w:rPr>
          <w:rStyle w:val="Emphasis"/>
        </w:rPr>
        <w:t>threaten</w:t>
      </w:r>
      <w:r w:rsidRPr="00F00C0A">
        <w:t xml:space="preserve"> our coastal population and infrastructure centers and with more than 3.5 billion people – </w:t>
      </w:r>
      <w:r w:rsidRPr="00F00C0A">
        <w:rPr>
          <w:rStyle w:val="Emphasis"/>
        </w:rPr>
        <w:t>half the planet</w:t>
      </w:r>
      <w:r w:rsidRPr="00F00C0A">
        <w:t xml:space="preserve"> – depending on the ocean for their primary source of food, ocean acidification may dangerously undercut critical natural food systems which would result in reduced rations. Climate change also carries significant inertia. Even if emissions were completely halted today, temperature increases would continue for some time. Thus </w:t>
      </w:r>
      <w:r w:rsidRPr="00F00C0A">
        <w:rPr>
          <w:rStyle w:val="Emphasis"/>
        </w:rPr>
        <w:t>the impact is</w:t>
      </w:r>
      <w:r w:rsidRPr="00F00C0A">
        <w:rPr>
          <w:rStyle w:val="StyleUnderline"/>
        </w:rPr>
        <w:t xml:space="preserve"> not</w:t>
      </w:r>
      <w:r w:rsidRPr="00F00C0A">
        <w:t xml:space="preserve"> </w:t>
      </w:r>
      <w:r w:rsidRPr="00F00C0A">
        <w:rPr>
          <w:rStyle w:val="StyleUnderline"/>
        </w:rPr>
        <w:t>only to the environment, water, coastal homes, agriculture and fisheries</w:t>
      </w:r>
      <w:r w:rsidRPr="00F00C0A">
        <w:t xml:space="preserve"> as mentioned, </w:t>
      </w:r>
      <w:r w:rsidRPr="00F00C0A">
        <w:rPr>
          <w:rStyle w:val="StyleUnderline"/>
        </w:rPr>
        <w:t>but also would</w:t>
      </w:r>
      <w:r w:rsidRPr="00F00C0A">
        <w:t xml:space="preserve"> </w:t>
      </w:r>
      <w:r w:rsidRPr="00F00C0A">
        <w:rPr>
          <w:rStyle w:val="Emphasis"/>
        </w:rPr>
        <w:t>lead to conflict and thus impact national security</w:t>
      </w:r>
      <w:r w:rsidRPr="00F00C0A">
        <w:t xml:space="preserve">. </w:t>
      </w:r>
      <w:r w:rsidRPr="00F00C0A">
        <w:rPr>
          <w:rStyle w:val="Emphasis"/>
        </w:rPr>
        <w:t>Resource wars are inevitable as countries respond, adapt and compete for the shrinking set of</w:t>
      </w:r>
      <w:r w:rsidRPr="00F00C0A">
        <w:t xml:space="preserve"> those available </w:t>
      </w:r>
      <w:r w:rsidRPr="00F00C0A">
        <w:rPr>
          <w:rStyle w:val="Emphasis"/>
        </w:rPr>
        <w:t>resources</w:t>
      </w:r>
      <w:r w:rsidRPr="00F00C0A">
        <w:t xml:space="preserve">. These wars have arguably already started and will continue in the future because </w:t>
      </w:r>
      <w:r w:rsidRPr="00F00C0A">
        <w:rPr>
          <w:rStyle w:val="StyleUnderline"/>
        </w:rPr>
        <w:t>climate change will force countries to act for national survival</w:t>
      </w:r>
      <w:r w:rsidRPr="00F00C0A">
        <w:t xml:space="preserve">; the so-called Climate Wars. As early as 2003 Greenpeace alluded to a report which it claimed was commissioned by </w:t>
      </w:r>
      <w:r w:rsidRPr="00F00C0A">
        <w:rPr>
          <w:rStyle w:val="StyleUnderline"/>
        </w:rPr>
        <w:t>the Pentagon</w:t>
      </w:r>
      <w:r w:rsidRPr="00F00C0A">
        <w:t xml:space="preserve"> titled: </w:t>
      </w:r>
      <w:r w:rsidRPr="00F00C0A">
        <w:rPr>
          <w:rStyle w:val="StyleUnderline"/>
        </w:rPr>
        <w:t>An Abrupt Climate Change Scenario</w:t>
      </w:r>
      <w:r w:rsidRPr="00F00C0A">
        <w:t xml:space="preserve"> and Its Implications for U.S. National Security. It </w:t>
      </w:r>
      <w:r w:rsidRPr="00F00C0A">
        <w:rPr>
          <w:rStyle w:val="StyleUnderline"/>
        </w:rPr>
        <w:t>painted a picture of</w:t>
      </w:r>
      <w:r w:rsidRPr="00F00C0A">
        <w:t xml:space="preserve"> a world in </w:t>
      </w:r>
      <w:r w:rsidRPr="00F00C0A">
        <w:rPr>
          <w:rStyle w:val="StyleUnderline"/>
        </w:rPr>
        <w:t>turmoil because global warming</w:t>
      </w:r>
      <w:r w:rsidRPr="00F00C0A">
        <w:t xml:space="preserve"> had </w:t>
      </w:r>
      <w:r w:rsidRPr="00F00C0A">
        <w:rPr>
          <w:rStyle w:val="StyleUnderline"/>
        </w:rPr>
        <w:t>accelerated</w:t>
      </w:r>
      <w:r w:rsidRPr="00F00C0A">
        <w:t xml:space="preserve">. The scenario outlined was both abrupt and alarming. The report offered recommendations but backed away from declaring climate change an immediate problem, concluding that it would actually be more incremental and measured; as such it would be an irritant, not a shock for national security systems. In 2006 </w:t>
      </w:r>
      <w:r w:rsidRPr="00F00C0A">
        <w:rPr>
          <w:rStyle w:val="StyleUnderline"/>
        </w:rPr>
        <w:t>the</w:t>
      </w:r>
      <w:r w:rsidRPr="00F00C0A">
        <w:t xml:space="preserve"> Center for Naval Analyses (</w:t>
      </w:r>
      <w:r w:rsidRPr="00F00C0A">
        <w:rPr>
          <w:rStyle w:val="StyleUnderline"/>
        </w:rPr>
        <w:t>CNA</w:t>
      </w:r>
      <w:r w:rsidRPr="00F00C0A">
        <w:t xml:space="preserve">) – Institute of Public Research – </w:t>
      </w:r>
      <w:r w:rsidRPr="00F00C0A">
        <w:rPr>
          <w:rStyle w:val="StyleUnderline"/>
        </w:rPr>
        <w:t>convened a board of 11</w:t>
      </w:r>
      <w:r w:rsidRPr="00F00C0A">
        <w:t xml:space="preserve"> senior retired </w:t>
      </w:r>
      <w:r w:rsidRPr="00F00C0A">
        <w:rPr>
          <w:rStyle w:val="StyleUnderline"/>
        </w:rPr>
        <w:t>generals and admirals to assess National Security and the Threat to Climate Change</w:t>
      </w:r>
      <w:r w:rsidRPr="00F00C0A">
        <w:t xml:space="preserve">. Their initial report was published in April 2007 and made no mention of the potential acceleration of climate change. </w:t>
      </w:r>
      <w:r w:rsidRPr="00F00C0A">
        <w:rPr>
          <w:rStyle w:val="StyleUnderline"/>
        </w:rPr>
        <w:t>The team found</w:t>
      </w:r>
      <w:r w:rsidRPr="00F00C0A">
        <w:t xml:space="preserve"> that </w:t>
      </w:r>
      <w:r w:rsidRPr="00F00C0A">
        <w:rPr>
          <w:rStyle w:val="StyleUnderline"/>
        </w:rPr>
        <w:t>climate change</w:t>
      </w:r>
      <w:r w:rsidRPr="00F00C0A">
        <w:t xml:space="preserve"> </w:t>
      </w:r>
      <w:r w:rsidRPr="00F00C0A">
        <w:rPr>
          <w:rStyle w:val="Emphasis"/>
        </w:rPr>
        <w:t>was a serious threat to national security</w:t>
      </w:r>
      <w:r w:rsidRPr="00F00C0A">
        <w:t xml:space="preserve"> and that it was: “most likely to happen in regions of the world that are already fertile ground for extremism.” The team made recommendations from their analysis of regional impacts which suggested the following. </w:t>
      </w:r>
      <w:r w:rsidRPr="00F00C0A">
        <w:rPr>
          <w:rStyle w:val="Emphasis"/>
        </w:rPr>
        <w:t>Europe</w:t>
      </w:r>
      <w:r w:rsidRPr="00F00C0A">
        <w:rPr>
          <w:rStyle w:val="StyleUnderline"/>
        </w:rPr>
        <w:t xml:space="preserve"> would experience</w:t>
      </w:r>
      <w:r w:rsidRPr="00F00C0A">
        <w:t xml:space="preserve"> some </w:t>
      </w:r>
      <w:r w:rsidRPr="00F00C0A">
        <w:rPr>
          <w:rStyle w:val="StyleUnderline"/>
        </w:rPr>
        <w:t>fracturing because of border migration</w:t>
      </w:r>
      <w:r w:rsidRPr="00F00C0A">
        <w:t xml:space="preserve">. </w:t>
      </w:r>
      <w:r w:rsidRPr="00F00C0A">
        <w:rPr>
          <w:rStyle w:val="Emphasis"/>
        </w:rPr>
        <w:t>Africa</w:t>
      </w:r>
      <w:r w:rsidRPr="00F00C0A">
        <w:t xml:space="preserve"> </w:t>
      </w:r>
      <w:r w:rsidRPr="00F00C0A">
        <w:rPr>
          <w:rStyle w:val="StyleUnderline"/>
        </w:rPr>
        <w:t>would need more stability and humanitarian operations provided by the U</w:t>
      </w:r>
      <w:r w:rsidRPr="00F00C0A">
        <w:t xml:space="preserve">nited </w:t>
      </w:r>
      <w:r w:rsidRPr="00F00C0A">
        <w:rPr>
          <w:rStyle w:val="StyleUnderline"/>
        </w:rPr>
        <w:t>S</w:t>
      </w:r>
      <w:r w:rsidRPr="00F00C0A">
        <w:t xml:space="preserve">tates. </w:t>
      </w:r>
      <w:r w:rsidRPr="00F00C0A">
        <w:rPr>
          <w:rStyle w:val="Emphasis"/>
        </w:rPr>
        <w:t>The Middle East</w:t>
      </w:r>
      <w:r w:rsidRPr="00F00C0A">
        <w:t xml:space="preserve"> </w:t>
      </w:r>
      <w:r w:rsidRPr="00F00C0A">
        <w:rPr>
          <w:rStyle w:val="StyleUnderline"/>
        </w:rPr>
        <w:t>would experience a “loss of food and water security</w:t>
      </w:r>
      <w:r w:rsidRPr="00F00C0A">
        <w:t xml:space="preserve"> (which) </w:t>
      </w:r>
      <w:r w:rsidRPr="00F00C0A">
        <w:rPr>
          <w:rStyle w:val="StyleUnderline"/>
        </w:rPr>
        <w:t>will increase pressure to emigrate across borders</w:t>
      </w:r>
      <w:r w:rsidRPr="00F00C0A">
        <w:t xml:space="preserve">.” </w:t>
      </w:r>
      <w:r w:rsidRPr="00F00C0A">
        <w:rPr>
          <w:rStyle w:val="Emphasis"/>
        </w:rPr>
        <w:t>Asia</w:t>
      </w:r>
      <w:r w:rsidRPr="00F00C0A">
        <w:t xml:space="preserve"> </w:t>
      </w:r>
      <w:r w:rsidRPr="00F00C0A">
        <w:rPr>
          <w:rStyle w:val="StyleUnderline"/>
        </w:rPr>
        <w:t>would suffer from “threats to water and the spread of infectious disease.</w:t>
      </w:r>
      <w:r w:rsidRPr="00F00C0A">
        <w:t xml:space="preserve">” In 2009 the CIA opened a Center on Climate Change and National Security to coordinate across the intelligence community and to focus policy. </w:t>
      </w:r>
      <w:r w:rsidRPr="00F00C0A">
        <w:rPr>
          <w:rStyle w:val="StyleUnderline"/>
        </w:rPr>
        <w:t>In</w:t>
      </w:r>
      <w:r w:rsidRPr="00F00C0A">
        <w:t xml:space="preserve"> May </w:t>
      </w:r>
      <w:r w:rsidRPr="00F00C0A">
        <w:rPr>
          <w:rStyle w:val="StyleUnderline"/>
        </w:rPr>
        <w:t>2014</w:t>
      </w:r>
      <w:r w:rsidRPr="00F00C0A">
        <w:t xml:space="preserve">, </w:t>
      </w:r>
      <w:r w:rsidRPr="00F00C0A">
        <w:rPr>
          <w:rStyle w:val="StyleUnderline"/>
        </w:rPr>
        <w:t>CNA</w:t>
      </w:r>
      <w:r w:rsidRPr="00F00C0A">
        <w:t xml:space="preserve"> again </w:t>
      </w:r>
      <w:r w:rsidRPr="00F00C0A">
        <w:rPr>
          <w:rStyle w:val="StyleUnderline"/>
        </w:rPr>
        <w:t>convened a Military Advisory Board</w:t>
      </w:r>
      <w:r w:rsidRPr="00F00C0A">
        <w:t xml:space="preserve"> but this time </w:t>
      </w:r>
      <w:r w:rsidRPr="00F00C0A">
        <w:rPr>
          <w:rStyle w:val="StyleUnderline"/>
        </w:rPr>
        <w:t>to assess National Security and the Accelerating Risk of Climate Change</w:t>
      </w:r>
      <w:r w:rsidRPr="00F00C0A">
        <w:t xml:space="preserve">. </w:t>
      </w:r>
      <w:r w:rsidRPr="00F00C0A">
        <w:rPr>
          <w:rStyle w:val="StyleUnderline"/>
        </w:rPr>
        <w:t>The report</w:t>
      </w:r>
      <w:r w:rsidRPr="00F00C0A">
        <w:t xml:space="preserve"> </w:t>
      </w:r>
      <w:r w:rsidRPr="00F00C0A">
        <w:rPr>
          <w:rStyle w:val="Emphasis"/>
        </w:rPr>
        <w:t>concludes</w:t>
      </w:r>
      <w:r w:rsidRPr="00F00C0A">
        <w:t xml:space="preserve"> that </w:t>
      </w:r>
      <w:r w:rsidRPr="00F00C0A">
        <w:rPr>
          <w:rStyle w:val="StyleUnderline"/>
        </w:rPr>
        <w:t>climate change is no longer a future threat</w:t>
      </w:r>
      <w:r w:rsidRPr="00F00C0A">
        <w:t xml:space="preserve"> </w:t>
      </w:r>
      <w:r w:rsidRPr="00F00C0A">
        <w:rPr>
          <w:rStyle w:val="Emphasis"/>
        </w:rPr>
        <w:t>but occurring right now</w:t>
      </w:r>
      <w:r w:rsidRPr="00F00C0A">
        <w:t xml:space="preserve"> and the authors </w:t>
      </w:r>
      <w:r w:rsidRPr="00F00C0A">
        <w:rPr>
          <w:rStyle w:val="StyleUnderline"/>
        </w:rPr>
        <w:t>appeal to</w:t>
      </w:r>
      <w:r w:rsidRPr="00F00C0A">
        <w:t xml:space="preserve"> the security community, </w:t>
      </w:r>
      <w:r w:rsidRPr="00F00C0A">
        <w:rPr>
          <w:rStyle w:val="StyleUnderline"/>
        </w:rPr>
        <w:t>the entire government</w:t>
      </w:r>
      <w:r w:rsidRPr="00F00C0A">
        <w:t xml:space="preserve"> and the American people to not only build resilience against projected climate change impacts but </w:t>
      </w:r>
      <w:r w:rsidRPr="00F00C0A">
        <w:rPr>
          <w:rStyle w:val="StyleUnderline"/>
        </w:rPr>
        <w:t>to form agreements to stabilize climate change</w:t>
      </w:r>
      <w:r w:rsidRPr="00F00C0A">
        <w:t xml:space="preserve"> </w:t>
      </w:r>
      <w:r w:rsidRPr="00F00C0A">
        <w:rPr>
          <w:rStyle w:val="StyleUnderline"/>
        </w:rPr>
        <w:t>and</w:t>
      </w:r>
      <w:r w:rsidRPr="00F00C0A">
        <w:t xml:space="preserve"> also to </w:t>
      </w:r>
      <w:r w:rsidRPr="00F00C0A">
        <w:rPr>
          <w:rStyle w:val="Emphasis"/>
        </w:rPr>
        <w:t>integrate climate change across</w:t>
      </w:r>
      <w:r w:rsidRPr="00F00C0A">
        <w:t xml:space="preserve"> all </w:t>
      </w:r>
      <w:r w:rsidRPr="00F00C0A">
        <w:rPr>
          <w:rStyle w:val="Emphasis"/>
        </w:rPr>
        <w:t>strategy and planning</w:t>
      </w:r>
      <w:r w:rsidRPr="00F00C0A">
        <w:t xml:space="preserve">. The calm of the 2007 report is replaced by a tone of anxiety concerning the future coupled with calls for public discourse and debate because “time and tide wait for no man.” The report notes a key distinction between resilience (mitigating the impact of climate change) and agreements (ways to stabilize climate change) and states that: </w:t>
      </w:r>
      <w:r w:rsidRPr="00F00C0A">
        <w:rPr>
          <w:rStyle w:val="StyleUnderline"/>
        </w:rPr>
        <w:t>Actions by the U</w:t>
      </w:r>
      <w:r w:rsidRPr="00F00C0A">
        <w:t xml:space="preserve">nited </w:t>
      </w:r>
      <w:r w:rsidRPr="00F00C0A">
        <w:rPr>
          <w:rStyle w:val="StyleUnderline"/>
        </w:rPr>
        <w:t>S</w:t>
      </w:r>
      <w:r w:rsidRPr="00F00C0A">
        <w:t xml:space="preserve">tates and the international community </w:t>
      </w:r>
      <w:r w:rsidRPr="00F00C0A">
        <w:rPr>
          <w:rStyle w:val="StyleUnderline"/>
        </w:rPr>
        <w:t>have been insufficient</w:t>
      </w:r>
      <w:r w:rsidRPr="00F00C0A">
        <w:t xml:space="preserve"> to adapt to the challenges associated with projected climate change. </w:t>
      </w:r>
      <w:r w:rsidRPr="00F00C0A">
        <w:rPr>
          <w:rStyle w:val="StyleUnderline"/>
        </w:rPr>
        <w:t>Strengthening resilience</w:t>
      </w:r>
      <w:r w:rsidRPr="00F00C0A">
        <w:t xml:space="preserve"> to climate impacts already locked into the system </w:t>
      </w:r>
      <w:r w:rsidRPr="00F00C0A">
        <w:rPr>
          <w:rStyle w:val="StyleUnderline"/>
        </w:rPr>
        <w:t xml:space="preserve">is critical, but this will reduce </w:t>
      </w:r>
      <w:r w:rsidRPr="00F00C0A">
        <w:rPr>
          <w:rStyle w:val="Emphasis"/>
        </w:rPr>
        <w:t>long-term risk only</w:t>
      </w:r>
      <w:r w:rsidRPr="00F00C0A">
        <w:t xml:space="preserve"> if </w:t>
      </w:r>
      <w:r w:rsidRPr="00F00C0A">
        <w:rPr>
          <w:rStyle w:val="StyleUnderline"/>
        </w:rPr>
        <w:t>improvements in resilience</w:t>
      </w:r>
      <w:r w:rsidRPr="00F00C0A">
        <w:t xml:space="preserve"> </w:t>
      </w:r>
      <w:r w:rsidRPr="00F00C0A">
        <w:rPr>
          <w:rStyle w:val="StyleUnderline"/>
        </w:rPr>
        <w:t>are accompanied by</w:t>
      </w:r>
      <w:r w:rsidRPr="00F00C0A">
        <w:t xml:space="preserve"> actionable </w:t>
      </w:r>
      <w:r w:rsidRPr="00F00C0A">
        <w:rPr>
          <w:rStyle w:val="StyleUnderline"/>
        </w:rPr>
        <w:t>agreements on ways to stabilize climate change</w:t>
      </w:r>
      <w:r w:rsidRPr="00F00C0A">
        <w:t xml:space="preserve">. The 9/11 Report framed the terrorist attacks as less of a failure of intelligence than a failure of imagination. Greenpeace’s 2003 account of </w:t>
      </w:r>
      <w:r w:rsidRPr="00F00C0A">
        <w:rPr>
          <w:rStyle w:val="StyleUnderline"/>
        </w:rPr>
        <w:t xml:space="preserve">the Pentagon’s </w:t>
      </w:r>
      <w:r w:rsidRPr="00F00C0A">
        <w:t xml:space="preserve">alleged </w:t>
      </w:r>
      <w:r w:rsidRPr="00F00C0A">
        <w:rPr>
          <w:rStyle w:val="StyleUnderline"/>
        </w:rPr>
        <w:t>report</w:t>
      </w:r>
      <w:r w:rsidRPr="00F00C0A">
        <w:t xml:space="preserve"> </w:t>
      </w:r>
      <w:r w:rsidRPr="00F00C0A">
        <w:rPr>
          <w:rStyle w:val="StyleUnderline"/>
        </w:rPr>
        <w:t xml:space="preserve">describes a coming </w:t>
      </w:r>
      <w:r w:rsidRPr="00F00C0A">
        <w:rPr>
          <w:rStyle w:val="Emphasis"/>
        </w:rPr>
        <w:t>climate Armageddon</w:t>
      </w:r>
      <w:r w:rsidRPr="00F00C0A">
        <w:t xml:space="preserve"> which to readers was unimaginable and hence the report was not really taken seriously. It described: </w:t>
      </w:r>
      <w:r w:rsidRPr="00F00C0A">
        <w:rPr>
          <w:rStyle w:val="Emphasis"/>
        </w:rPr>
        <w:t>A world thrown into turmoil by drought, floods, typhoons</w:t>
      </w:r>
      <w:r w:rsidRPr="00F00C0A">
        <w:t xml:space="preserve">. Whole </w:t>
      </w:r>
      <w:r w:rsidRPr="00F00C0A">
        <w:rPr>
          <w:rStyle w:val="Emphasis"/>
        </w:rPr>
        <w:t>countries rendered uninhabitable</w:t>
      </w:r>
      <w:r w:rsidRPr="00F00C0A">
        <w:t xml:space="preserve">. The capital of the Netherlands submerged. The </w:t>
      </w:r>
      <w:r w:rsidRPr="00F00C0A">
        <w:rPr>
          <w:rStyle w:val="StyleUnderline"/>
        </w:rPr>
        <w:t>borders</w:t>
      </w:r>
      <w:r w:rsidRPr="00F00C0A">
        <w:t xml:space="preserve"> of the U.S. and Australia </w:t>
      </w:r>
      <w:r w:rsidRPr="00F00C0A">
        <w:rPr>
          <w:rStyle w:val="StyleUnderline"/>
        </w:rPr>
        <w:t>patrolled by armies firing into waves of starving boat people desperate to find a new home</w:t>
      </w:r>
      <w:r w:rsidRPr="00F00C0A">
        <w:t xml:space="preserve">. Fishing boats armed with cannon to drive off competitors. </w:t>
      </w:r>
      <w:r w:rsidRPr="00F00C0A">
        <w:rPr>
          <w:rStyle w:val="StyleUnderline"/>
        </w:rPr>
        <w:t xml:space="preserve">Demands for access to water and farmland backed up with </w:t>
      </w:r>
      <w:r w:rsidRPr="00F00C0A">
        <w:rPr>
          <w:rStyle w:val="Emphasis"/>
        </w:rPr>
        <w:t>nuclear weapons</w:t>
      </w:r>
      <w:r w:rsidRPr="00F00C0A">
        <w:t xml:space="preserve">. </w:t>
      </w:r>
      <w:r w:rsidRPr="00F00C0A">
        <w:rPr>
          <w:rStyle w:val="StyleUnderline"/>
        </w:rPr>
        <w:t>The</w:t>
      </w:r>
      <w:r w:rsidRPr="00F00C0A">
        <w:t xml:space="preserve"> CNA and Greenpeace/Pentagon reports are both mirrored by similar </w:t>
      </w:r>
      <w:r w:rsidRPr="00F00C0A">
        <w:rPr>
          <w:rStyle w:val="StyleUnderline"/>
        </w:rPr>
        <w:t>analysis</w:t>
      </w:r>
      <w:r w:rsidRPr="00F00C0A">
        <w:t xml:space="preserve"> by the World Bank which </w:t>
      </w:r>
      <w:r w:rsidRPr="00F00C0A">
        <w:rPr>
          <w:rStyle w:val="StyleUnderline"/>
        </w:rPr>
        <w:t>highlighted not only the physical manifestations</w:t>
      </w:r>
      <w:r w:rsidRPr="00F00C0A">
        <w:t xml:space="preserve"> of climate change, </w:t>
      </w:r>
      <w:r w:rsidRPr="00F00C0A">
        <w:rPr>
          <w:rStyle w:val="StyleUnderline"/>
        </w:rPr>
        <w:t>but also the</w:t>
      </w:r>
      <w:r w:rsidRPr="00F00C0A">
        <w:t xml:space="preserve"> significant human </w:t>
      </w:r>
      <w:r w:rsidRPr="00F00C0A">
        <w:rPr>
          <w:rStyle w:val="StyleUnderline"/>
        </w:rPr>
        <w:t>impacts that threaten to unravel</w:t>
      </w:r>
      <w:r w:rsidRPr="00F00C0A">
        <w:t xml:space="preserve"> </w:t>
      </w:r>
      <w:r w:rsidRPr="00F00C0A">
        <w:rPr>
          <w:rStyle w:val="Emphasis"/>
        </w:rPr>
        <w:t>decades of economic development</w:t>
      </w:r>
      <w:r w:rsidRPr="00F00C0A">
        <w:t xml:space="preserve">, </w:t>
      </w:r>
      <w:r w:rsidRPr="00F00C0A">
        <w:rPr>
          <w:rStyle w:val="Emphasis"/>
        </w:rPr>
        <w:t>which will</w:t>
      </w:r>
      <w:r w:rsidRPr="00F00C0A">
        <w:t xml:space="preserve"> ultimately </w:t>
      </w:r>
      <w:r w:rsidRPr="00F00C0A">
        <w:rPr>
          <w:rStyle w:val="Emphasis"/>
        </w:rPr>
        <w:t>foster conflict</w:t>
      </w:r>
      <w:r w:rsidRPr="00F00C0A">
        <w:t xml:space="preserve">. </w:t>
      </w:r>
      <w:r w:rsidRPr="00F00C0A">
        <w:rPr>
          <w:rStyle w:val="StyleUnderline"/>
        </w:rPr>
        <w:t xml:space="preserve">Climate change is </w:t>
      </w:r>
      <w:r w:rsidRPr="00F00C0A">
        <w:t xml:space="preserve">the quintessential “Tragedy of the Commons,” where the cumulative impact of many individual actions (carbon emission in this case) is not seen as linked to the marginal gains available to each individual action and not seen as cause and effect. It is simultaneously huge, yet amorphous and nearly invisible from day to day. It is occurring very fast in geologic time terms, but in human time it is (was) slow and incremental. Among environmental problems, it is uniquely </w:t>
      </w:r>
      <w:r w:rsidRPr="00F00C0A">
        <w:rPr>
          <w:rStyle w:val="StyleUnderline"/>
        </w:rPr>
        <w:t>global</w:t>
      </w:r>
      <w:r w:rsidRPr="00F00C0A">
        <w:t xml:space="preserve">. With our planet and culture figuratively and literally honeycombed with a reliance on fossil fuels, we face systemic challenges in changing the reliance across multiple layers of consumption, investment patterns, and political decisions; it will be hard to fix! </w:t>
      </w:r>
    </w:p>
    <w:p w:rsidR="004E0296" w:rsidRPr="00F00C0A" w:rsidRDefault="004E0296" w:rsidP="004E0296">
      <w:pPr>
        <w:pStyle w:val="Heading3"/>
        <w:rPr>
          <w:rFonts w:cs="Times New Roman"/>
        </w:rPr>
      </w:pPr>
      <w:r w:rsidRPr="00F00C0A">
        <w:rPr>
          <w:rFonts w:cs="Times New Roman"/>
        </w:rPr>
        <w:t xml:space="preserve">impact – chinese sopo – taiwan </w:t>
      </w:r>
    </w:p>
    <w:p w:rsidR="004E0296" w:rsidRPr="00F00C0A" w:rsidRDefault="004E0296" w:rsidP="004E0296">
      <w:pPr>
        <w:pStyle w:val="Heading4"/>
        <w:rPr>
          <w:rFonts w:cs="Times New Roman"/>
        </w:rPr>
      </w:pPr>
      <w:r w:rsidRPr="00F00C0A">
        <w:rPr>
          <w:rFonts w:cs="Times New Roman"/>
        </w:rPr>
        <w:t>Chinese soft power shifts the balance of diplomatic power to china – solves the war</w:t>
      </w:r>
    </w:p>
    <w:p w:rsidR="004E0296" w:rsidRPr="00F00C0A" w:rsidRDefault="004E0296" w:rsidP="004E0296">
      <w:r w:rsidRPr="00F00C0A">
        <w:rPr>
          <w:rStyle w:val="Style13ptBold"/>
        </w:rPr>
        <w:t>Gill and Huang 06</w:t>
      </w:r>
      <w:r w:rsidRPr="00F00C0A">
        <w:rPr>
          <w:b/>
        </w:rPr>
        <w:t xml:space="preserve"> (</w:t>
      </w:r>
      <w:r w:rsidRPr="00F00C0A">
        <w:t xml:space="preserve">holds the Freeman Chair in China Studies at the Center for Strategic and International Studies AND **is an Assistant Professor at the John C. Whitehead School of Diplomacy and International Relations, Seton Hall University , “Sources and limits of Chinese soft power,” </w:t>
      </w:r>
      <w:hyperlink r:id="rId37" w:history="1">
        <w:r w:rsidRPr="00F00C0A">
          <w:t>http://www.tandfonline.com.proxy.lib.umich.edu/doi/pdf/10.1080/00396330600765377</w:t>
        </w:r>
      </w:hyperlink>
      <w:r w:rsidRPr="00F00C0A">
        <w:t>, NRG)</w:t>
      </w:r>
    </w:p>
    <w:p w:rsidR="004E0296" w:rsidRPr="00F00C0A" w:rsidRDefault="004E0296" w:rsidP="004E0296">
      <w:pPr>
        <w:rPr>
          <w:bCs/>
          <w:u w:val="single"/>
        </w:rPr>
      </w:pPr>
      <w:r w:rsidRPr="00F00C0A">
        <w:rPr>
          <w:bCs/>
          <w:u w:val="single"/>
        </w:rPr>
        <w:t>China’s soft power is also felt in Western democracies. None of the Western countries in the BBC survey has a majority of the public holding a negative view of China’s influence.</w:t>
      </w:r>
      <w:r w:rsidRPr="00F00C0A">
        <w:t xml:space="preserve"> Australia (56%) and France (49%) lead the liberal democracies in favouring Chinese influence. Even in the United States, where 47% (the highest among all surveyed nations) have negative view of China’s influence, 39% express positive views. </w:t>
      </w:r>
      <w:r w:rsidRPr="00F00C0A">
        <w:rPr>
          <w:bCs/>
          <w:u w:val="single"/>
        </w:rPr>
        <w:t>The improvement of China’s image</w:t>
      </w:r>
      <w:r w:rsidRPr="00F00C0A">
        <w:t xml:space="preserve"> in part </w:t>
      </w:r>
      <w:r w:rsidRPr="00F00C0A">
        <w:rPr>
          <w:bCs/>
          <w:u w:val="single"/>
        </w:rPr>
        <w:t xml:space="preserve">explains why </w:t>
      </w:r>
      <w:r w:rsidRPr="00F00C0A">
        <w:t xml:space="preserve">some </w:t>
      </w:r>
      <w:r w:rsidRPr="00F00C0A">
        <w:rPr>
          <w:bCs/>
          <w:u w:val="single"/>
        </w:rPr>
        <w:t xml:space="preserve">Western democracies seem less willing to get mixed up in US–China tensions, such as over Taiwan. </w:t>
      </w:r>
      <w:r w:rsidRPr="00F00C0A">
        <w:t xml:space="preserve">An extensive poll taken by the Sydney-based Lowy Institute in February 2005 found that in identifying the greatest potential threats to Australia on the international scene, 32% and 25% of Australians were ‘very worried’ or ‘fairly worried’, respectively – a total of 57% of those polled – about US foreign policy, while only 16% were ‘very worried’ and 19% were ‘fairly worried’ about China’s growing power. </w:t>
      </w:r>
      <w:r w:rsidRPr="00F00C0A">
        <w:rPr>
          <w:bCs/>
          <w:u w:val="single"/>
        </w:rPr>
        <w:t>When asked if Australia’s commitment to the ANZUS pact should mean following the United States into war with China over Taiwan, 79% of respondents answered ‘no’.</w:t>
      </w:r>
      <w:r w:rsidRPr="00F00C0A">
        <w:t xml:space="preserve"> On trade issues, the Lowy poll found that 34% support the free trade agreement with the United States, while 51% believe it would be a good idea to pursue such an agreement with China. When asked to rate countries or groups based on either positive or negative feelings toward them, China received a ‘positive’ rating from 69% of the respondents; the United States garnered a ‘positive’ rating from 58%. </w:t>
      </w:r>
      <w:r w:rsidRPr="00F00C0A">
        <w:rPr>
          <w:bCs/>
          <w:u w:val="single"/>
        </w:rPr>
        <w:t>One senior Australian scholar observed, ‘the Chinese have proved better than the US at using the “soft power” of trade and diplomacy, which was supposed to be a strong point for the latter’. Even in its relations with Washington, China has been able to exercise soft power for diplomatic gains</w:t>
      </w:r>
      <w:r w:rsidRPr="00F00C0A">
        <w:t xml:space="preserve">. By playing a pivotal role in the Six-Party Talks over North Korea, Beijing has garnered credit for being a responsible and cooperative power in the international system. In his November visit to Beijing, President Bush reportedly expressed his view ‘welcom[ing] a China that is more influential and powerful as long as China operates alongside us in ways that are mindful of U.S. global interests and the established “rules of the road”.’ </w:t>
      </w:r>
      <w:r w:rsidRPr="00F00C0A">
        <w:rPr>
          <w:bCs/>
          <w:u w:val="single"/>
        </w:rPr>
        <w:t xml:space="preserve">A most intriguing example of China’s soft power can be seen in its relations with Taiwan. </w:t>
      </w:r>
      <w:r w:rsidRPr="00F00C0A">
        <w:t xml:space="preserve">In 2005, </w:t>
      </w:r>
      <w:r w:rsidRPr="00F00C0A">
        <w:rPr>
          <w:bCs/>
          <w:u w:val="single"/>
        </w:rPr>
        <w:t>China launched a charm offensive against the politicians and people in the island by inviting opposition party leaders to visit the main land</w:t>
      </w:r>
      <w:r w:rsidRPr="00F00C0A">
        <w:t xml:space="preserve">, extending tuition benefits to Taiwanese studying at mainland universities, and, through a zero-tariff policy on imports of Taiwan’s fruit, </w:t>
      </w:r>
      <w:r w:rsidRPr="00F00C0A">
        <w:rPr>
          <w:bCs/>
          <w:u w:val="single"/>
        </w:rPr>
        <w:t>offering export incentive perks to farmers in the south of Taiwan</w:t>
      </w:r>
      <w:r w:rsidRPr="00F00C0A">
        <w:t xml:space="preserve"> (traditionally a pro-Taiwan independence stronghold). </w:t>
      </w:r>
      <w:r w:rsidRPr="00F00C0A">
        <w:rPr>
          <w:bCs/>
          <w:u w:val="single"/>
        </w:rPr>
        <w:t xml:space="preserve">This ‘hearts-and-minds’ policy not only aims to reduce the perception of military threat from China, but also gives the Chinese government leverage to exercise influence in Taiwan’s political culture and society, and politically marginalise Taiwan’s independence-oriented president, Chen Shui-bian. </w:t>
      </w:r>
      <w:r w:rsidRPr="00F00C0A">
        <w:t xml:space="preserve">In part </w:t>
      </w:r>
      <w:r w:rsidRPr="00F00C0A">
        <w:rPr>
          <w:bCs/>
          <w:u w:val="single"/>
        </w:rPr>
        <w:t>as a result of Beijing’s manoeuvres in recent years</w:t>
      </w:r>
      <w:r w:rsidRPr="00F00C0A">
        <w:t xml:space="preserve"> – and Chen’s increasingly frustrated but worrisome responses – </w:t>
      </w:r>
      <w:r w:rsidRPr="00F00C0A">
        <w:rPr>
          <w:bCs/>
          <w:u w:val="single"/>
        </w:rPr>
        <w:t>the possibility for Taiwan independence seems more distant and difficult</w:t>
      </w:r>
      <w:r w:rsidRPr="00F00C0A">
        <w:t xml:space="preserve">. Chen Shiubian has increasingly alienated American supporters in Washington who do not appreciate what they see as his provocative political stance on cross-Strait issues. In the meantime, some 1 million, or about 5%, of the Taiwan population lives and works in China, and Taiwan business has invested more than $100bn on the mainland. To be sure, some of China’s influence over Taiwan is not so ‘soft’ at all: its military build-up along the Taiwan Strait, including the deployment of more than 700 ballistic missiles targeting the island, is a coercive threat aimed at thwarting independence moves by Taiwan. On the other hand, </w:t>
      </w:r>
      <w:r w:rsidRPr="00F00C0A">
        <w:rPr>
          <w:bCs/>
          <w:u w:val="single"/>
        </w:rPr>
        <w:t>the Taiwan legislature’s inability</w:t>
      </w:r>
      <w:r w:rsidRPr="00F00C0A">
        <w:t xml:space="preserve"> or unwillingness since 2001 </w:t>
      </w:r>
      <w:r w:rsidRPr="00F00C0A">
        <w:rPr>
          <w:bCs/>
          <w:u w:val="single"/>
        </w:rPr>
        <w:t>to appropriate funding to purchase</w:t>
      </w:r>
      <w:r w:rsidRPr="00F00C0A">
        <w:t xml:space="preserve"> some $18bn worth of </w:t>
      </w:r>
      <w:r w:rsidRPr="00F00C0A">
        <w:rPr>
          <w:bCs/>
          <w:u w:val="single"/>
        </w:rPr>
        <w:t>weapons offered by Washington</w:t>
      </w:r>
      <w:r w:rsidRPr="00F00C0A">
        <w:t xml:space="preserve"> – a seemingly wise course in the face of China’s growing military clout – </w:t>
      </w:r>
      <w:r w:rsidRPr="00F00C0A">
        <w:rPr>
          <w:bCs/>
          <w:u w:val="single"/>
        </w:rPr>
        <w:t>is another indication of the mainland’s ability to shape policy decisions on Taiwan in its favour.</w:t>
      </w:r>
      <w:r w:rsidRPr="00F00C0A">
        <w:t xml:space="preserve"> Beijing’s influence still falls far short of achieving reunification with Taiwan. Indeed, the vast majority of Taiwan’s citizens prefer a status quo which neither invites Chinese coercion (or worse) nor requires unification with the Communist mainland. But </w:t>
      </w:r>
      <w:r w:rsidRPr="00F00C0A">
        <w:rPr>
          <w:bCs/>
          <w:u w:val="single"/>
        </w:rPr>
        <w:t>a combination of Beijing’s soft- and hard-power instruments in recent years appears to have stemmed the political fortunes of the pro-independence movement in Taiwan for the time being.</w:t>
      </w:r>
    </w:p>
    <w:p w:rsidR="004E0296" w:rsidRPr="00F00C0A" w:rsidRDefault="004E0296" w:rsidP="004E0296">
      <w:pPr>
        <w:pStyle w:val="Heading4"/>
        <w:rPr>
          <w:rFonts w:cs="Times New Roman"/>
        </w:rPr>
      </w:pPr>
      <w:r w:rsidRPr="00F00C0A">
        <w:rPr>
          <w:rFonts w:cs="Times New Roman"/>
        </w:rPr>
        <w:t xml:space="preserve">Taiwan is key to China’s legitimacy – independence causes them to resort to nuclear weapons which causes extinction </w:t>
      </w:r>
    </w:p>
    <w:p w:rsidR="004E0296" w:rsidRPr="00F00C0A" w:rsidRDefault="004E0296" w:rsidP="004E0296">
      <w:r w:rsidRPr="00F00C0A">
        <w:rPr>
          <w:rFonts w:eastAsiaTheme="majorEastAsia"/>
          <w:b/>
          <w:iCs/>
          <w:sz w:val="26"/>
        </w:rPr>
        <w:t>Bohl, 12/7</w:t>
      </w:r>
      <w:r w:rsidRPr="00F00C0A">
        <w:t>/16, (Ryan Bohl, writer for Geopolitics made Super, a news that reports on numerous international trends, December 7</w:t>
      </w:r>
      <w:r w:rsidRPr="00F00C0A">
        <w:rPr>
          <w:vertAlign w:val="superscript"/>
        </w:rPr>
        <w:t>th</w:t>
      </w:r>
      <w:r w:rsidRPr="00F00C0A">
        <w:t xml:space="preserve">, 2016, “Why Taiwan (Still) Could Start World War III”, </w:t>
      </w:r>
      <w:hyperlink r:id="rId38" w:history="1">
        <w:r w:rsidRPr="00F00C0A">
          <w:rPr>
            <w:rStyle w:val="Hyperlink"/>
          </w:rPr>
          <w:t>https://geopoliticsmadesuper.com/2016/12/07/why-taiwan-still-could-start-world-war-iii/</w:t>
        </w:r>
      </w:hyperlink>
      <w:r w:rsidRPr="00F00C0A">
        <w:t xml:space="preserve">, accessed on 1/12/16, NRG)) </w:t>
      </w:r>
    </w:p>
    <w:p w:rsidR="004E0296" w:rsidRPr="00F00C0A" w:rsidRDefault="004E0296" w:rsidP="004E0296">
      <w:pPr>
        <w:rPr>
          <w:sz w:val="12"/>
        </w:rPr>
      </w:pPr>
      <w:r w:rsidRPr="00F00C0A">
        <w:rPr>
          <w:sz w:val="12"/>
        </w:rPr>
        <w:t xml:space="preserve">Surely you know already the tripwire: </w:t>
      </w:r>
      <w:r w:rsidRPr="00F00C0A">
        <w:rPr>
          <w:u w:val="single"/>
        </w:rPr>
        <w:t xml:space="preserve">Taiwan is a de facto country but a de jure province of mainland China. The people’s republic wants to bring it back under mainland China’s rule while the people of Taiwan want exactly the opposite. </w:t>
      </w:r>
      <w:r w:rsidRPr="00F00C0A">
        <w:rPr>
          <w:sz w:val="12"/>
        </w:rPr>
        <w:t xml:space="preserve">Moreover, </w:t>
      </w:r>
      <w:r w:rsidRPr="00F00C0A">
        <w:rPr>
          <w:u w:val="single"/>
        </w:rPr>
        <w:t>Taiwan’s military security is guaranteed by the United States via the Taiwan Relations Act of 1979</w:t>
      </w:r>
      <w:r w:rsidRPr="00F00C0A">
        <w:rPr>
          <w:sz w:val="12"/>
        </w:rPr>
        <w:t xml:space="preserve">, which stipulates the US must respond militarily to a communist invasion. So </w:t>
      </w:r>
      <w:r w:rsidRPr="00F00C0A">
        <w:rPr>
          <w:b/>
          <w:u w:val="single"/>
        </w:rPr>
        <w:t>if the PRC tries to bring Taiwan back into the fold by military force, the United States must retaliate</w:t>
      </w:r>
      <w:r w:rsidRPr="00F00C0A">
        <w:rPr>
          <w:u w:val="single"/>
        </w:rPr>
        <w:t xml:space="preserve">. </w:t>
      </w:r>
      <w:r w:rsidRPr="00F00C0A">
        <w:rPr>
          <w:b/>
          <w:u w:val="single"/>
        </w:rPr>
        <w:t xml:space="preserve">Conventional battles turn to nuclear battles and then we all die in the irradiated glow of our own monstrous weapons. </w:t>
      </w:r>
      <w:r w:rsidRPr="00F00C0A">
        <w:rPr>
          <w:sz w:val="12"/>
        </w:rPr>
        <w:t xml:space="preserve">That much is common knowledge, which is why even Donald Trump walked back from his inopportune phone call from the Taiwanese president, Tsai Ing-wen. The diplomatic implications of the phone call are better detailed elsewhere. </w:t>
      </w:r>
      <w:r w:rsidRPr="00F00C0A">
        <w:rPr>
          <w:u w:val="single"/>
        </w:rPr>
        <w:t xml:space="preserve">What is not being detailed is why China could well end humanity over the island. </w:t>
      </w:r>
      <w:r w:rsidRPr="00F00C0A">
        <w:rPr>
          <w:sz w:val="12"/>
        </w:rPr>
        <w:t>This requires a deep dive into China’s geopolitics and understanding why</w:t>
      </w:r>
      <w:r w:rsidRPr="00F00C0A">
        <w:rPr>
          <w:u w:val="single"/>
        </w:rPr>
        <w:t xml:space="preserve"> the communists, the latest Chinese dynasty, cannot afford to let Taiwan officially slip from their grasp. </w:t>
      </w:r>
      <w:r w:rsidRPr="00F00C0A">
        <w:rPr>
          <w:sz w:val="12"/>
        </w:rPr>
        <w:t xml:space="preserve">The nature of China: huge, isolated, powerful and prone to corrective self-destruction </w:t>
      </w:r>
      <w:r w:rsidRPr="00F00C0A">
        <w:rPr>
          <w:u w:val="single"/>
        </w:rPr>
        <w:t>China is a unique geopolitical entity. It is gigantic by both land and population: it is the largest by population and fourth largest by land. This gives it tremendous power. Geography and demography, after all, are the pillars upon which power are made. Is also, however, uniquely isolated</w:t>
      </w:r>
      <w:r w:rsidRPr="00F00C0A">
        <w:rPr>
          <w:sz w:val="12"/>
        </w:rPr>
        <w:t>. That doesn’t seem the case by glancing at a political map. It looks like its a big state in a crowded neighborhood. But to look at a map of Asia’s human distribution and you see the distinction. Virtually all of China’s population is crowded either along the coast or near the interior province of Chengdu. The especially ultra-crowded Shanghai-Beijing corridor is historically where Chinese elites made their homes and the backbone of Chinese society lay. What might seem like threatening states — Russia, India or Japan — are in fact isolated from the heart of Chinese power. India is barred by the impassable Himalayas and the sparse Tibetan plateau. Russia’s Far East is nearly empty. Japan’s highly developed population is isolated by sea and completely dependent on outsiders to supply it. T</w:t>
      </w:r>
      <w:r w:rsidRPr="00F00C0A">
        <w:rPr>
          <w:u w:val="single"/>
        </w:rPr>
        <w:t xml:space="preserve">his affords it a level of powerful isolation only equalled by the United States. </w:t>
      </w:r>
      <w:r w:rsidRPr="00F00C0A">
        <w:rPr>
          <w:sz w:val="12"/>
        </w:rPr>
        <w:t xml:space="preserve">Unlike the US, however, China has had huge problems managing change. The Mandate of Heaven: corruption, destruction, rebirth The US was a do-over nation. It sought to improve on the political models of Europe, at the time mired in increasingly ineffective monarchies and empires. China is no do-over. It’s a first nation, with all its original geopolitical sins still intact. Chief of these sins is the inability to modernize the state and society without mass violence. This isn’t a Chinese sin so much as first-nation sin: trying to upend society anywhere is extraordinarily difficult and almost always comes with hefty doses of violence. Tribal chiefs resent being replaced by kings; kings despise being replaced by prime ministers and presidents. The elites of one outdated era often fight against the winds of change. This is the stuff civil wars are made of. One part of the state and society recognizes things must change to keep up with competitors and to rationalize the distribution of resources and power. Another part doesn’t want to rationalize anything, lest they lose privileges. As Oliver Wendell Jones acutely observed, there is no remedy then but force. But China is unique in the way it fights these relatively normal civil wars. Many other states have collapsed or been conquered in the course of such shifts: a wily adversary takes advantage of their weakness to bring them under their control. But China’s isolation has allowed it to corrupt, collapse and coalesce at least sixteen times since the Zhou Dynasty three thousand years ago. That number may wobble depending on how you define a dynasty and collapse, but it is regardless extraordinary. How many other nation states exist today after more than a dozen huge civil wars over three thousand years? And the communists are all too aware of this The Chinese Politburo, the ruling cadre of the Communist Party, knows their history. Their spasmodic anti-corruption drives are not merely for the betterment of Chinese society, but to stave off what they see as the looming repetition of Chinese history. Each dynasty grows lax: it becomes corrupt, losing the favor of its subjects. These subjects, and the elites they empower, revolt, overthrow the dynasty and start afresh. Worse, </w:t>
      </w:r>
      <w:r w:rsidRPr="00F00C0A">
        <w:rPr>
          <w:u w:val="single"/>
        </w:rPr>
        <w:t xml:space="preserve">most Chinese elites know they are too big, too powerful and too isolated to be conquered readily by some outside force taking advantage during this violence. The Japanese tried during the last great civil war and failed. </w:t>
      </w:r>
      <w:r w:rsidRPr="00F00C0A">
        <w:rPr>
          <w:sz w:val="12"/>
        </w:rPr>
        <w:t xml:space="preserve">This can breed a complacency toward stability: Chinese can think they can afford a violent uprising to better their lot. </w:t>
      </w:r>
      <w:r w:rsidRPr="00F00C0A">
        <w:rPr>
          <w:u w:val="single"/>
        </w:rPr>
        <w:t>And so the communists worry not about the extinction of China</w:t>
      </w:r>
      <w:r w:rsidRPr="00F00C0A">
        <w:rPr>
          <w:sz w:val="12"/>
        </w:rPr>
        <w:t>, which would be very difficult to achieve,</w:t>
      </w:r>
      <w:r w:rsidRPr="00F00C0A">
        <w:rPr>
          <w:u w:val="single"/>
        </w:rPr>
        <w:t xml:space="preserve"> but</w:t>
      </w:r>
      <w:r w:rsidRPr="00F00C0A">
        <w:rPr>
          <w:sz w:val="12"/>
        </w:rPr>
        <w:t xml:space="preserve"> the dissolution of themselves. It is they, and not China as a nation state, </w:t>
      </w:r>
      <w:r w:rsidRPr="00F00C0A">
        <w:rPr>
          <w:u w:val="single"/>
        </w:rPr>
        <w:t>that fears the loss of Taiwan.</w:t>
      </w:r>
      <w:r w:rsidRPr="00F00C0A">
        <w:rPr>
          <w:sz w:val="12"/>
        </w:rPr>
        <w:t xml:space="preserve"> </w:t>
      </w:r>
      <w:r w:rsidRPr="00F00C0A">
        <w:rPr>
          <w:b/>
          <w:u w:val="single"/>
        </w:rPr>
        <w:t xml:space="preserve">To lose Taiwan to independence is to put the communists’ critical credibility on the line. </w:t>
      </w:r>
      <w:r w:rsidRPr="00F00C0A">
        <w:rPr>
          <w:sz w:val="12"/>
        </w:rPr>
        <w:t xml:space="preserve">When the communists under Mao first declared Taiwan would never be abandoned, they believe that Taiwan would soon collapse to communist forces as the rest of the country had. As decades have gone on, it’s become addicting: </w:t>
      </w:r>
      <w:r w:rsidRPr="00F00C0A">
        <w:rPr>
          <w:u w:val="single"/>
        </w:rPr>
        <w:t xml:space="preserve">it allowed the communists to whip up anti-Yankee nationalists to crowd out dissidents in the public sphere. But it also has become a critical means test for their rule. </w:t>
      </w:r>
      <w:r w:rsidRPr="00F00C0A">
        <w:rPr>
          <w:sz w:val="12"/>
        </w:rPr>
        <w:t xml:space="preserve">For Taiwan is not the only part of the old Qing Empire that has agitations to secede. There is, famously, Tibet: the very frontier that protects China’s heartland from Indian influence and invasion. But there is also Muslim Uyghurstan, the huge, resource-rich Xinjiang Province in the west once on the Silk Road and linked culturally more with Arabia than Beijing. There is also the less murderous but still worrisome Inner Mongolia, as well as the distant possibility of an independent Manchuria. </w:t>
      </w:r>
      <w:r w:rsidRPr="00F00C0A">
        <w:rPr>
          <w:u w:val="single"/>
        </w:rPr>
        <w:t xml:space="preserve">We’ve seen this happen before. When the USSR began to lose credibility in the late 1980s — especially when it abandoned its Warsaw Pact allies to revolution in 1989 — various Soviet subject-elites took the opportunity to break away. China is not structured like the ex-USSR </w:t>
      </w:r>
      <w:r w:rsidRPr="00F00C0A">
        <w:rPr>
          <w:sz w:val="12"/>
        </w:rPr>
        <w:t xml:space="preserve">with ready-to-go republics, </w:t>
      </w:r>
      <w:r w:rsidRPr="00F00C0A">
        <w:rPr>
          <w:b/>
          <w:u w:val="single"/>
        </w:rPr>
        <w:t xml:space="preserve">but it doesn’t have to be for this disaster scenario to replay itself. </w:t>
      </w:r>
      <w:r w:rsidRPr="00F00C0A">
        <w:rPr>
          <w:u w:val="single"/>
        </w:rPr>
        <w:t>If Taiwan declares formal independence and gets away with it</w:t>
      </w:r>
      <w:r w:rsidRPr="00F00C0A">
        <w:rPr>
          <w:sz w:val="12"/>
        </w:rPr>
        <w:t xml:space="preserve">, it will prove China’s communists are, ironically, the real paper tiger. For secessionists, </w:t>
      </w:r>
      <w:r w:rsidRPr="00F00C0A">
        <w:rPr>
          <w:u w:val="single"/>
        </w:rPr>
        <w:t>that time would be perfect to launch full-scale uprisings and revolts. It’s</w:t>
      </w:r>
      <w:r w:rsidRPr="00F00C0A">
        <w:rPr>
          <w:sz w:val="12"/>
        </w:rPr>
        <w:t xml:space="preserve"> not that China’s People’s Liberation Army couldn’t crush said revolts; they probably could, since all the secessionists are coming from sparsely populated regions. It’s that they could inspire others in the heart of China’s society. </w:t>
      </w:r>
      <w:r w:rsidRPr="00F00C0A">
        <w:rPr>
          <w:u w:val="single"/>
        </w:rPr>
        <w:t>1.1 billion people cannot uniformly do anything, let alone agree on leadership. There are millions of dissident Chinese; within them are shadow societies with shadow elites who aim to empower themselves at the expense of the ruling communists.</w:t>
      </w:r>
      <w:r w:rsidRPr="00F00C0A">
        <w:rPr>
          <w:sz w:val="12"/>
        </w:rPr>
        <w:t xml:space="preserve"> Just because we don’t see them in the public light doesn’t mean they don’t exist. They may be small, but if the communists look anything less than dangerous, they could inspire many millions. </w:t>
      </w:r>
      <w:r w:rsidRPr="00F00C0A">
        <w:rPr>
          <w:u w:val="single"/>
        </w:rPr>
        <w:t xml:space="preserve">There are doubtless more dissidents than we realize because of the truth of life in an authoritarian state. They can do big things well, and quickly, but not much else. </w:t>
      </w:r>
      <w:r w:rsidRPr="00F00C0A">
        <w:rPr>
          <w:sz w:val="12"/>
        </w:rPr>
        <w:t xml:space="preserve">Thus China can build massive, ultra-modern cities — but then can’t find ways to convince people to move into them. It can arm and corral some 1.8 million troops, but then makes a hash of a small peacekeeping mission in a much weaker country. It can outperform many countries on standardized tests, but cannot prevent many of its students from cheating their way through university. </w:t>
      </w:r>
      <w:r w:rsidRPr="00F00C0A">
        <w:rPr>
          <w:u w:val="single"/>
        </w:rPr>
        <w:t>When focused, authoritarian states can get high-profile stuff done</w:t>
      </w:r>
      <w:r w:rsidRPr="00F00C0A">
        <w:rPr>
          <w:sz w:val="12"/>
        </w:rPr>
        <w:t xml:space="preserve">: The Soviet Union was especially proud of its annual steel output. But day-to-day life is often mired in corruption, frustration and incompetence. It’s very normal for citizens to want their government to be better; in authoritarian states, that universal truth is denied and instead frustrations hide in plain sight. </w:t>
      </w:r>
      <w:r w:rsidRPr="00F00C0A">
        <w:rPr>
          <w:u w:val="single"/>
        </w:rPr>
        <w:t xml:space="preserve">And so for the highly populated coast, Shanghai-Beijing corridor and Chengdu province, the masses merely need to see their leaders fail to spark an uprising that could well repeat history. </w:t>
      </w:r>
      <w:r w:rsidRPr="00F00C0A">
        <w:rPr>
          <w:b/>
          <w:u w:val="single"/>
        </w:rPr>
        <w:t xml:space="preserve">For the communist elite, this distant fear alone is worth the threat of nuclear war. </w:t>
      </w:r>
      <w:r w:rsidRPr="00F00C0A">
        <w:rPr>
          <w:sz w:val="12"/>
        </w:rPr>
        <w:t xml:space="preserve">Another frozen conflict The communists benefit immensely from this frozen conflict. They can rail against the Americans to the right sort while not actually having to do anything about it. Mutually assured destruction is a completely rational reason not to invade Taiwan; even hardcore communists, few as they are, can see that. </w:t>
      </w:r>
      <w:r w:rsidRPr="00F00C0A">
        <w:rPr>
          <w:u w:val="single"/>
        </w:rPr>
        <w:t xml:space="preserve">They do not benefit in any change in status, unless that status is to bring Taiwan into the mainland’s fold. If Taiwan acts like an independent nation, it reveals the Politburo’s threats as just propaganda and undermines the whole regime. Calling Donald Trump was the act of a free nation; him picking up implied he, or his advisors, believe so too. </w:t>
      </w:r>
      <w:r w:rsidRPr="00F00C0A">
        <w:rPr>
          <w:b/>
          <w:u w:val="single"/>
        </w:rPr>
        <w:t xml:space="preserve">Thus to ensure credibility on the matter, the Chinese must retaliate. </w:t>
      </w:r>
      <w:r w:rsidRPr="00F00C0A">
        <w:rPr>
          <w:sz w:val="12"/>
        </w:rPr>
        <w:t xml:space="preserve">Right now, they seem interested in brushing it off as the accident of yet another idiot American president. This suits their purposes nicely, slandering both the Americans and the democratic system that produced their inept leader. If that’s all that happens, little will change. </w:t>
      </w:r>
      <w:r w:rsidRPr="00F00C0A">
        <w:rPr>
          <w:u w:val="single"/>
        </w:rPr>
        <w:t>But there is a sense that perhaps Trump’s advisors wish to push the envelope further. Many of them are diehard anti-communists; an odd anachronism in the twenty-first century, yet one that would push a policy of using Taiwan as a wedge to undermine Chinese power. I</w:t>
      </w:r>
      <w:r w:rsidRPr="00F00C0A">
        <w:rPr>
          <w:sz w:val="12"/>
        </w:rPr>
        <w:t xml:space="preserve">f I can see the writing on China’s wall sans Taiwan, surely so can Trump’s people. If their goal is to destabilize China as Ronald Reagan once destabilized the Soviet Union by supporting Poland’s Solidarity Movement and sending arms to the Afghan rebellion, their best point of attack is through Taiwan. Yet </w:t>
      </w:r>
      <w:r w:rsidRPr="00F00C0A">
        <w:rPr>
          <w:u w:val="single"/>
        </w:rPr>
        <w:t xml:space="preserve">this puts Beijing in a bind. To not respond at all is to threaten the existence of the communist regime; to retaliate is to perhaps spiral toward Armageddon. How far will China’s leaders go, if Trump’s people push too far? </w:t>
      </w:r>
      <w:r w:rsidRPr="00F00C0A">
        <w:rPr>
          <w:sz w:val="12"/>
        </w:rPr>
        <w:t xml:space="preserve">The problem of remaining credible China is at a disadvantage. It prefers to get Taiwan back, but can maintain the status quo. The Americans, on the other hand, can upset the applecart. China needs America more than the other way around, at least for now: China holds much of America’s debt, yet if tensions rose such debt could be frozen, seized or outright cancelled by an aggressive White House. China also needs the United States as an export market; without manufacturing, the Chinese miracle is dead on arrival. While Russia can supply China with all the energy and raw material it needs to support its industrial base, it cannot replace the US or its allies as a consumer. If the US ratchets up tension, and if China appears the aggressor, Europe may also close its doors to Chinese goods. That would leave only the developed world left for Chinese materials and many of them too would choose sides. It’s the USSR all over again: a closed system, sealed off by the Americans, with ever diminishing returns. So instead </w:t>
      </w:r>
      <w:r w:rsidRPr="00F00C0A">
        <w:rPr>
          <w:b/>
          <w:u w:val="single"/>
        </w:rPr>
        <w:t>China could flex its military muscles, especially its nuclear ones</w:t>
      </w:r>
      <w:r w:rsidRPr="00F00C0A">
        <w:rPr>
          <w:b/>
          <w:sz w:val="12"/>
        </w:rPr>
        <w:t>.</w:t>
      </w:r>
      <w:r w:rsidRPr="00F00C0A">
        <w:rPr>
          <w:sz w:val="12"/>
        </w:rPr>
        <w:t xml:space="preserve"> </w:t>
      </w:r>
      <w:r w:rsidRPr="00F00C0A">
        <w:rPr>
          <w:u w:val="single"/>
        </w:rPr>
        <w:t>To stop an aggressive White House might require Beijing to bring us all to the brink. And in that there lies the road for miscalculation or, worse, outright nihilism, as bunkered elites in China decide their massive population can afford a half million losses</w:t>
      </w:r>
      <w:r w:rsidRPr="00F00C0A">
        <w:rPr>
          <w:sz w:val="12"/>
        </w:rPr>
        <w:t>. This is not far from Mao’s own thinking. Surely in a Cuban Missile Crisis-style confrontation, some generals would offer that. The terrible thing is that the United States doesn’t need to rock the boat for anything but ideological reasons. To throw China into post-communist chaos is unlikely to repeat the clean dissolution of the USSR, but rather to invite a dynastic civil war which will almost certainly hurt US interests. It’s high-risk and low-reward: the Chinese communists have all the incentive in the world to slowly reform themselves out of power, but will never do so if under threat. Yet that may not bother a post-truth Trump White House. We may see nuclear sabers rattled yet.</w:t>
      </w:r>
    </w:p>
    <w:p w:rsidR="004E0296" w:rsidRPr="00F00C0A" w:rsidRDefault="004E0296" w:rsidP="004E0296">
      <w:pPr>
        <w:pStyle w:val="Heading3"/>
        <w:rPr>
          <w:rFonts w:cs="Times New Roman"/>
        </w:rPr>
      </w:pPr>
      <w:r w:rsidRPr="00F00C0A">
        <w:rPr>
          <w:rFonts w:cs="Times New Roman"/>
        </w:rPr>
        <w:t xml:space="preserve">   at: us soft power</w:t>
      </w:r>
    </w:p>
    <w:p w:rsidR="004E0296" w:rsidRPr="00F00C0A" w:rsidRDefault="004E0296" w:rsidP="004E0296">
      <w:pPr>
        <w:pStyle w:val="Heading4"/>
        <w:rPr>
          <w:rFonts w:cs="Times New Roman"/>
        </w:rPr>
      </w:pPr>
      <w:r w:rsidRPr="00F00C0A">
        <w:rPr>
          <w:rFonts w:cs="Times New Roman"/>
        </w:rPr>
        <w:t>Chinese soft power is comparatively more successful than the US at solving every major global threat</w:t>
      </w:r>
    </w:p>
    <w:p w:rsidR="004E0296" w:rsidRPr="00F00C0A" w:rsidRDefault="004E0296" w:rsidP="004E0296">
      <w:r w:rsidRPr="00F00C0A">
        <w:rPr>
          <w:rStyle w:val="Style13ptBold"/>
        </w:rPr>
        <w:t>Weiwei 12</w:t>
      </w:r>
      <w:r w:rsidRPr="00F00C0A">
        <w:t xml:space="preserve"> (Zhang Weiwei, Professor of Diplomacy and IR at Geneva School of Diplomacy, 9-4-2012, "The rise of China's political soft power," No Publication, http://www.china.org.cn/opinion/2012-09/04/content_26421330.htm, Accessed: 7-8-2017 /Kent Denver-NK)</w:t>
      </w:r>
    </w:p>
    <w:p w:rsidR="004E0296" w:rsidRPr="00F00C0A" w:rsidRDefault="004E0296" w:rsidP="004E0296">
      <w:pPr>
        <w:rPr>
          <w:rStyle w:val="StyleUnderline"/>
        </w:rPr>
      </w:pPr>
      <w:r w:rsidRPr="00F00C0A">
        <w:rPr>
          <w:rStyle w:val="StyleUnderline"/>
        </w:rPr>
        <w:t xml:space="preserve">As China plays an increasingly significant role in the world, its soft power must be attractive both domestically as well as internationally. The world faces many difficulties, including widespread poverty, international conflict, the clash of civilizations and environmental protection. Thus far, the </w:t>
      </w:r>
      <w:r w:rsidRPr="00F00C0A">
        <w:rPr>
          <w:rStyle w:val="Emphasis"/>
        </w:rPr>
        <w:t>Western model has not been able to decisively address these issues</w:t>
      </w:r>
      <w:r w:rsidRPr="00F00C0A">
        <w:rPr>
          <w:rStyle w:val="StyleUnderline"/>
        </w:rPr>
        <w:t>; the China model therefore brings hope that we can make progress in conquering these dilemmas. Poverty and development The Western-dominated global economic order has worsened poverty in developing countries.</w:t>
      </w:r>
      <w:r w:rsidRPr="00F00C0A">
        <w:rPr>
          <w:sz w:val="14"/>
        </w:rPr>
        <w:t xml:space="preserve"> Per-capita consumption of resources in developed countries is 32 times as large as that in developing countries. </w:t>
      </w:r>
      <w:r w:rsidRPr="00F00C0A">
        <w:rPr>
          <w:rStyle w:val="StyleUnderline"/>
        </w:rPr>
        <w:t>Almost half of the population in the world still lives in poverty. Western countries nevertheless still are striving to consolidate their wealth using any and all necessary means.</w:t>
      </w:r>
      <w:r w:rsidRPr="00F00C0A">
        <w:rPr>
          <w:sz w:val="14"/>
        </w:rPr>
        <w:t xml:space="preserve"> In contrast, </w:t>
      </w:r>
      <w:r w:rsidRPr="00F00C0A">
        <w:rPr>
          <w:rStyle w:val="StyleUnderline"/>
        </w:rPr>
        <w:t xml:space="preserve">China forged a new path of development for its citizens in spite of this unfair international order which enabled it to virtually eliminate extreme poverty at home. </w:t>
      </w:r>
      <w:r w:rsidRPr="00F00C0A">
        <w:rPr>
          <w:rStyle w:val="Emphasis"/>
        </w:rPr>
        <w:t>This extensive experience</w:t>
      </w:r>
      <w:r w:rsidRPr="00F00C0A">
        <w:rPr>
          <w:rStyle w:val="StyleUnderline"/>
        </w:rPr>
        <w:t xml:space="preserve"> would indeed be helpful in the fight against global poverty. War and peace </w:t>
      </w:r>
      <w:r w:rsidRPr="00F00C0A">
        <w:rPr>
          <w:sz w:val="14"/>
        </w:rPr>
        <w:t xml:space="preserve">In the past few </w:t>
      </w:r>
      <w:r w:rsidRPr="00F00C0A">
        <w:rPr>
          <w:rStyle w:val="StyleUnderline"/>
        </w:rPr>
        <w:t xml:space="preserve">years, the American model of "exporting democracy'" </w:t>
      </w:r>
      <w:r w:rsidRPr="00F00C0A">
        <w:rPr>
          <w:rStyle w:val="Emphasis"/>
        </w:rPr>
        <w:t>has produced a more turbulent world</w:t>
      </w:r>
      <w:r w:rsidRPr="00F00C0A">
        <w:rPr>
          <w:rStyle w:val="StyleUnderline"/>
        </w:rPr>
        <w:t xml:space="preserve">, as the </w:t>
      </w:r>
      <w:r w:rsidRPr="00F00C0A">
        <w:rPr>
          <w:rStyle w:val="Emphasis"/>
        </w:rPr>
        <w:t>increased risk of terrorism</w:t>
      </w:r>
      <w:r w:rsidRPr="00F00C0A">
        <w:rPr>
          <w:rStyle w:val="StyleUnderline"/>
        </w:rPr>
        <w:t xml:space="preserve"> threatens global security</w:t>
      </w:r>
      <w:r w:rsidRPr="00F00C0A">
        <w:rPr>
          <w:sz w:val="14"/>
        </w:rPr>
        <w:t xml:space="preserve">. In contrast, </w:t>
      </w:r>
      <w:r w:rsidRPr="00F00C0A">
        <w:rPr>
          <w:rStyle w:val="StyleUnderline"/>
        </w:rPr>
        <w:t>China insists that "harmony is most precious". It is more practical, the Chinese system argues, to strengthen international cooperation while addressing both the symptoms and root causes of terrorism.</w:t>
      </w:r>
      <w:r w:rsidRPr="00F00C0A">
        <w:rPr>
          <w:sz w:val="14"/>
        </w:rPr>
        <w:t xml:space="preserve"> The clash of civilizations </w:t>
      </w:r>
      <w:r w:rsidRPr="00F00C0A">
        <w:rPr>
          <w:rStyle w:val="StyleUnderline"/>
        </w:rPr>
        <w:t>Conflict between Western countries and the Islamic world is intensifying</w:t>
      </w:r>
      <w:r w:rsidRPr="00F00C0A">
        <w:rPr>
          <w:sz w:val="14"/>
        </w:rPr>
        <w:t>. "In a world, which is diversified and where multiple civilizations coexist</w:t>
      </w:r>
      <w:r w:rsidRPr="00F00C0A">
        <w:rPr>
          <w:rStyle w:val="StyleUnderline"/>
        </w:rPr>
        <w:t>, the obligation of Western countries is to protect their own benefits yet promote benefits of other nations,</w:t>
      </w:r>
      <w:r w:rsidRPr="00F00C0A">
        <w:rPr>
          <w:sz w:val="14"/>
        </w:rPr>
        <w:t xml:space="preserve">" wrote Harvard University professor Samuel P. Huntington in his seminal 1993 essay "The Clash of Civilizations?". </w:t>
      </w:r>
      <w:r w:rsidRPr="00F00C0A">
        <w:rPr>
          <w:rStyle w:val="StyleUnderline"/>
        </w:rPr>
        <w:t>China strives for "being harmonious yet remaining different", which means to respect other nations, and learn from each other. This philosophy is, in fact, wiser than that of Huntington, and it's also the reason why few religious conflicts have broken out in China. China's stance in regards to reconciling cultural conflicts, therefore, is more preferable than its "self-centered" Western counterargument. Environmental protection Poorer countries and their people are the most obvious victims of global warming, yet they are the least responsible for the emission of greenhouse gases. Although Europeans and Americans have a strong awareness of environmental protection, it is still hard to change their extravagant lifestyles</w:t>
      </w:r>
      <w:r w:rsidRPr="00F00C0A">
        <w:rPr>
          <w:sz w:val="14"/>
        </w:rPr>
        <w:t xml:space="preserve">. </w:t>
      </w:r>
      <w:r w:rsidRPr="00F00C0A">
        <w:rPr>
          <w:rStyle w:val="StyleUnderline"/>
        </w:rPr>
        <w:t xml:space="preserve">Chinese environmental protection standards are not yet ideal, but some </w:t>
      </w:r>
      <w:r w:rsidRPr="00F00C0A">
        <w:rPr>
          <w:rStyle w:val="Emphasis"/>
        </w:rPr>
        <w:t>effective environmental ideas can be extracted</w:t>
      </w:r>
      <w:r w:rsidRPr="00F00C0A">
        <w:rPr>
          <w:rStyle w:val="StyleUnderline"/>
        </w:rPr>
        <w:t xml:space="preserve"> from the China model. </w:t>
      </w:r>
      <w:r w:rsidRPr="00F00C0A">
        <w:rPr>
          <w:sz w:val="14"/>
        </w:rPr>
        <w:t xml:space="preserve">Perfecting the China model The China model is still being perfected, but its unique influence in dealing with the above four issues grows as China becomes </w:t>
      </w:r>
      <w:r w:rsidRPr="00F00C0A">
        <w:rPr>
          <w:rStyle w:val="StyleUnderline"/>
        </w:rPr>
        <w:t>stronger. China's experiences in eliminating poverty, prioritizing modernization while maintaining traditional values, and creating core values for its citizens demonstrate our insight and sense of human consciousness. Indeed, the success of the China model has not only brought about China's rise, but also a new trend that can't be explained by Western theory. In essence, the rise of China is the rise of China's political soft power, which has significantly helped China deal with challenges, assist developing countries in reducing poverty, and manage global issue</w:t>
      </w:r>
      <w:r w:rsidRPr="00F00C0A">
        <w:rPr>
          <w:sz w:val="14"/>
        </w:rPr>
        <w:t xml:space="preserve">s. As the China model improves, </w:t>
      </w:r>
      <w:r w:rsidRPr="00F00C0A">
        <w:rPr>
          <w:rStyle w:val="StyleUnderline"/>
        </w:rPr>
        <w:t>it will continue to surprise the world.</w:t>
      </w:r>
    </w:p>
    <w:p w:rsidR="004E0296" w:rsidRPr="00F00C0A" w:rsidRDefault="004E0296" w:rsidP="004E0296">
      <w:pPr>
        <w:pStyle w:val="Heading4"/>
        <w:rPr>
          <w:rFonts w:cs="Times New Roman"/>
        </w:rPr>
      </w:pPr>
      <w:r w:rsidRPr="00F00C0A">
        <w:rPr>
          <w:rFonts w:cs="Times New Roman"/>
        </w:rPr>
        <w:t>US leadership inevitably fails---more productive for others to lead</w:t>
      </w:r>
    </w:p>
    <w:p w:rsidR="004E0296" w:rsidRPr="00F00C0A" w:rsidRDefault="004E0296" w:rsidP="004E0296">
      <w:pPr>
        <w:contextualSpacing/>
      </w:pPr>
      <w:r w:rsidRPr="00F00C0A">
        <w:rPr>
          <w:b/>
          <w:bCs/>
          <w:sz w:val="26"/>
        </w:rPr>
        <w:t>Jones 11</w:t>
      </w:r>
      <w:r w:rsidRPr="00F00C0A">
        <w:t xml:space="preserve"> – Professor of European Studies at the SAIS Bologna Center and Director of the Bologna Institute for Policy Research </w:t>
      </w:r>
    </w:p>
    <w:p w:rsidR="004E0296" w:rsidRPr="00F00C0A" w:rsidRDefault="004E0296" w:rsidP="004E0296">
      <w:pPr>
        <w:contextualSpacing/>
        <w:rPr>
          <w:color w:val="000000"/>
        </w:rPr>
      </w:pPr>
      <w:r w:rsidRPr="00F00C0A">
        <w:t xml:space="preserve">(Erik, “Power, Leadership and US Foreign Policy,” The International Spectator, 46.3, </w:t>
      </w:r>
      <w:hyperlink r:id="rId39" w:history="1">
        <w:r w:rsidRPr="00F00C0A">
          <w:rPr>
            <w:rStyle w:val="Hyperlink"/>
          </w:rPr>
          <w:t>http://www.jhubc.it/facultypages/ejones/International_Spectator_2011.pdf</w:t>
        </w:r>
      </w:hyperlink>
      <w:r w:rsidRPr="00F00C0A">
        <w:rPr>
          <w:color w:val="000000"/>
        </w:rPr>
        <w:t>)</w:t>
      </w:r>
    </w:p>
    <w:p w:rsidR="004E0296" w:rsidRPr="00F00C0A" w:rsidRDefault="004E0296" w:rsidP="004E0296">
      <w:pPr>
        <w:rPr>
          <w:sz w:val="14"/>
          <w:szCs w:val="20"/>
        </w:rPr>
      </w:pPr>
      <w:r w:rsidRPr="00F00C0A">
        <w:rPr>
          <w:sz w:val="14"/>
          <w:szCs w:val="20"/>
        </w:rPr>
        <w:t xml:space="preserve">Throwing money at the Arab world is not an option. </w:t>
      </w:r>
      <w:r w:rsidRPr="00F00C0A">
        <w:rPr>
          <w:sz w:val="20"/>
          <w:szCs w:val="20"/>
          <w:u w:val="single"/>
        </w:rPr>
        <w:t>The Obama administration simply does not have the resources at its disposal. Military engagement in Afghanistan and Iraq has resulted in an unprecedented degree of American warweariness</w:t>
      </w:r>
      <w:r w:rsidRPr="00F00C0A">
        <w:rPr>
          <w:sz w:val="14"/>
          <w:szCs w:val="20"/>
        </w:rPr>
        <w:t xml:space="preserve">. When they met for their first major debate in New Hampshire, the contenders for the Republican Party’s presidential nomination were all competing to explain how they would put an end to foreign entanglements. 18 Meanwhile, President Obama has announced an accelerated draw-down of US foreign troop deployments. 19∂ </w:t>
      </w:r>
      <w:r w:rsidRPr="00F00C0A">
        <w:rPr>
          <w:sz w:val="20"/>
          <w:szCs w:val="20"/>
          <w:u w:val="single"/>
        </w:rPr>
        <w:t>Budgetary debates in the United States underscore the limits to American resources as well.</w:t>
      </w:r>
      <w:r w:rsidRPr="00F00C0A">
        <w:rPr>
          <w:sz w:val="14"/>
          <w:szCs w:val="20"/>
        </w:rPr>
        <w:t xml:space="preserve"> As Republicans and Democrats wrangle over how best to cure the government’s fiscal deficits, the market actors fear that political inattention to the need to raise the statutory debt ceiling will result in an unintended technical default. Meanwhile, </w:t>
      </w:r>
      <w:r w:rsidRPr="00F00C0A">
        <w:rPr>
          <w:sz w:val="20"/>
          <w:szCs w:val="20"/>
          <w:u w:val="single"/>
        </w:rPr>
        <w:t>every aspect of discretionary spending is under the microscope.</w:t>
      </w:r>
      <w:r w:rsidRPr="00F00C0A">
        <w:rPr>
          <w:sz w:val="14"/>
          <w:szCs w:val="20"/>
        </w:rPr>
        <w:t xml:space="preserve"> 20</w:t>
      </w:r>
      <w:r w:rsidRPr="00F00C0A">
        <w:rPr>
          <w:sz w:val="20"/>
          <w:szCs w:val="20"/>
          <w:u w:val="single"/>
        </w:rPr>
        <w:t xml:space="preserve"> And even though foreign assistance amounts to less than one percent of the federal budget, the fact that it has so few domestic constituents means that the foreign assistance budget line will suffer significant cuts.</w:t>
      </w:r>
      <w:r w:rsidRPr="00F00C0A">
        <w:rPr>
          <w:sz w:val="14"/>
          <w:szCs w:val="20"/>
        </w:rPr>
        <w:t xml:space="preserve">∂ Such constraints are second-order because they derive at least in part from the accumulated weakness and ineffectiveness of American control over the international system. </w:t>
      </w:r>
      <w:r w:rsidRPr="00F00C0A">
        <w:rPr>
          <w:sz w:val="20"/>
          <w:szCs w:val="20"/>
          <w:u w:val="single"/>
        </w:rPr>
        <w:t>More efficient multilateral involvement in Afghanistan and Iraq would have relieved some of the strain on the US military; more solidarity in the world economy would have softened the impact of the financial crisis as well</w:t>
      </w:r>
      <w:r w:rsidRPr="00F00C0A">
        <w:rPr>
          <w:sz w:val="14"/>
          <w:szCs w:val="20"/>
        </w:rPr>
        <w:t xml:space="preserve">.∂ The United States is hardly alone in suffering from ever tighter financial constraints. Although most European countries do not approach US federal debt levels, they remain overcommitted. The reason lies in the ineffectiveness of European leadership, both nationally in those countries worst effected and in the European Union as a whole. The consequences are dramatic: the threat of a sovereign debt crisis on Europe’s periphery threatens to stall the economic recovery and bring down the major European banks – and perhaps the single currency as well.∂ It is small wonder, then, that so few European countries committed forces to the Libyan engagement. As the trickle of migrants from North Africa to Europe threatens to transform into a flood, governments are eager to ring-fence their development assistance as well. Although there are clear arguments that such assistance can help stem the flow of migrants, the credibility of such arguments depends upon the belief that migration flows can be stemmed without the threat of force. International development assistance is only a long-term solution. In the short term, it is easier (and more expedient politically) simply to shut the border and shunt the burdens associated with international migration onto someone else.∂ Restarting collective action∂ </w:t>
      </w:r>
      <w:r w:rsidRPr="00F00C0A">
        <w:rPr>
          <w:sz w:val="20"/>
          <w:szCs w:val="20"/>
          <w:u w:val="single"/>
        </w:rPr>
        <w:t xml:space="preserve">If countries cannot simply redeploy resources to aid the political transformation of the Arab world (or to end </w:t>
      </w:r>
      <w:r w:rsidRPr="00F00C0A">
        <w:rPr>
          <w:rStyle w:val="Emphasis"/>
        </w:rPr>
        <w:t>global warming</w:t>
      </w:r>
      <w:r w:rsidRPr="00F00C0A">
        <w:rPr>
          <w:sz w:val="20"/>
          <w:szCs w:val="20"/>
          <w:u w:val="single"/>
        </w:rPr>
        <w:t xml:space="preserve">, correct </w:t>
      </w:r>
      <w:r w:rsidRPr="00F00C0A">
        <w:rPr>
          <w:rStyle w:val="Emphasis"/>
        </w:rPr>
        <w:t>macroeconomic imbalances</w:t>
      </w:r>
      <w:r w:rsidRPr="00F00C0A">
        <w:rPr>
          <w:sz w:val="20"/>
          <w:szCs w:val="20"/>
          <w:u w:val="single"/>
        </w:rPr>
        <w:t xml:space="preserve">, rebuild </w:t>
      </w:r>
      <w:r w:rsidRPr="00F00C0A">
        <w:rPr>
          <w:rStyle w:val="Emphasis"/>
        </w:rPr>
        <w:t>failed states</w:t>
      </w:r>
      <w:r w:rsidRPr="00F00C0A">
        <w:rPr>
          <w:sz w:val="20"/>
          <w:szCs w:val="20"/>
          <w:u w:val="single"/>
        </w:rPr>
        <w:t xml:space="preserve"> and </w:t>
      </w:r>
      <w:r w:rsidRPr="00F00C0A">
        <w:rPr>
          <w:rStyle w:val="Emphasis"/>
        </w:rPr>
        <w:t>restructure international trade</w:t>
      </w:r>
      <w:r w:rsidRPr="00F00C0A">
        <w:rPr>
          <w:sz w:val="14"/>
          <w:szCs w:val="20"/>
        </w:rPr>
        <w:t xml:space="preserve"> and development), </w:t>
      </w:r>
      <w:r w:rsidRPr="00F00C0A">
        <w:rPr>
          <w:sz w:val="20"/>
          <w:szCs w:val="20"/>
          <w:u w:val="single"/>
        </w:rPr>
        <w:t xml:space="preserve">then there is little choice but to search for a </w:t>
      </w:r>
      <w:r w:rsidRPr="00F00C0A">
        <w:rPr>
          <w:rStyle w:val="Emphasis"/>
        </w:rPr>
        <w:t>cooperative solution</w:t>
      </w:r>
      <w:r w:rsidRPr="00F00C0A">
        <w:rPr>
          <w:sz w:val="14"/>
          <w:szCs w:val="20"/>
        </w:rPr>
        <w:t xml:space="preserve">.∂ </w:t>
      </w:r>
      <w:r w:rsidRPr="00F00C0A">
        <w:rPr>
          <w:rStyle w:val="Emphasis"/>
        </w:rPr>
        <w:t>The challenge is to restart collective action</w:t>
      </w:r>
      <w:r w:rsidRPr="00F00C0A">
        <w:rPr>
          <w:sz w:val="14"/>
          <w:szCs w:val="20"/>
        </w:rPr>
        <w:t xml:space="preserve">. This challenge is much greater than we might like to admit because it focuses attention on followers as well as leaders. </w:t>
      </w:r>
      <w:r w:rsidRPr="00F00C0A">
        <w:rPr>
          <w:sz w:val="20"/>
          <w:szCs w:val="20"/>
          <w:u w:val="single"/>
        </w:rPr>
        <w:t>Somehow, despite the redistribution of power resources in a changed global environment, followers must resist the temptation to defect from cooperation</w:t>
      </w:r>
      <w:r w:rsidRPr="00F00C0A">
        <w:rPr>
          <w:sz w:val="14"/>
          <w:szCs w:val="20"/>
        </w:rPr>
        <w:t xml:space="preserve"> or to resort to blackmail.∂ This is where Obama’s point about ‘real leadership’ in the context of Libya becomes relevant. </w:t>
      </w:r>
      <w:r w:rsidRPr="00F00C0A">
        <w:rPr>
          <w:sz w:val="20"/>
          <w:szCs w:val="20"/>
          <w:u w:val="single"/>
        </w:rPr>
        <w:t xml:space="preserve">Any attempt by the United States to intervene independently would only intensify the strain on American resources. Should the United States insist on running the show, it would </w:t>
      </w:r>
      <w:r w:rsidRPr="00F00C0A">
        <w:rPr>
          <w:rStyle w:val="Emphasis"/>
        </w:rPr>
        <w:t>expose itself to blackmail or defection</w:t>
      </w:r>
      <w:r w:rsidRPr="00F00C0A">
        <w:rPr>
          <w:sz w:val="14"/>
          <w:szCs w:val="20"/>
        </w:rPr>
        <w:t>.∂</w:t>
      </w:r>
      <w:r w:rsidRPr="00F00C0A">
        <w:rPr>
          <w:sz w:val="20"/>
          <w:szCs w:val="20"/>
          <w:u w:val="single"/>
        </w:rPr>
        <w:t xml:space="preserve"> Hence the best choice is for the United States to </w:t>
      </w:r>
      <w:r w:rsidRPr="00F00C0A">
        <w:rPr>
          <w:rStyle w:val="Emphasis"/>
        </w:rPr>
        <w:t>create incentives for other countries to assume responsibility for the maintenance of collective action</w:t>
      </w:r>
      <w:r w:rsidRPr="00F00C0A">
        <w:rPr>
          <w:sz w:val="14"/>
          <w:szCs w:val="20"/>
        </w:rPr>
        <w:t xml:space="preserve">. </w:t>
      </w:r>
      <w:r w:rsidRPr="00F00C0A">
        <w:rPr>
          <w:sz w:val="20"/>
          <w:szCs w:val="20"/>
          <w:u w:val="single"/>
        </w:rPr>
        <w:t xml:space="preserve">An important part of such incentives is going to be allowing other countries to influence </w:t>
      </w:r>
      <w:r w:rsidRPr="00F00C0A">
        <w:rPr>
          <w:sz w:val="14"/>
          <w:szCs w:val="20"/>
        </w:rPr>
        <w:t xml:space="preserve">the precise definition of the </w:t>
      </w:r>
      <w:r w:rsidRPr="00F00C0A">
        <w:rPr>
          <w:sz w:val="20"/>
          <w:szCs w:val="20"/>
          <w:u w:val="single"/>
        </w:rPr>
        <w:t>goals</w:t>
      </w:r>
      <w:r w:rsidRPr="00F00C0A">
        <w:rPr>
          <w:sz w:val="14"/>
          <w:szCs w:val="20"/>
        </w:rPr>
        <w:t xml:space="preserve">. At best, </w:t>
      </w:r>
      <w:r w:rsidRPr="00F00C0A">
        <w:rPr>
          <w:sz w:val="20"/>
          <w:szCs w:val="20"/>
          <w:u w:val="single"/>
        </w:rPr>
        <w:t>the United States will serve its national interest by encouraging other countries to pursue their own</w:t>
      </w:r>
      <w:r w:rsidRPr="00F00C0A">
        <w:rPr>
          <w:sz w:val="14"/>
          <w:szCs w:val="20"/>
        </w:rPr>
        <w:t xml:space="preserve">. Ideally, it would make this specific intervention in Libya compatible with a broader collective response to the democratisation of the Arab world.∂ The success of this strategy depends heavily on the actions of the other countries involved. If the Obama administration wants to assume a ‘real leadership’ position, then it has to accept responsibility for the work of the ‘real followers’ as well. In other words, the Obama administration has to accept responsibility for political decisions made outside its direct control – and this is what makes most Americans uncomfortable. When John Kerry announced his commitment to a ‘global test’ of explaining the legitimacy of American actions to the rest of the world, he was immediately ridiculed for giving other countries an opportunity to question the US government’s pursuit of its own national interest. Making US policy dependent on other countries’ performance is even harder to swallow. Nevertheless, it is difficult to imagine a credible alternative. Even accepting that the Libyan intervention might not have been in America’s national interest, it is clear </w:t>
      </w:r>
      <w:r w:rsidRPr="00F00C0A">
        <w:rPr>
          <w:sz w:val="20"/>
          <w:szCs w:val="20"/>
          <w:u w:val="single"/>
        </w:rPr>
        <w:t>that US foreign policy depends significantly on how much it can depend upon the cooperation of the rest of the world</w:t>
      </w:r>
      <w:r w:rsidRPr="00F00C0A">
        <w:rPr>
          <w:sz w:val="14"/>
          <w:szCs w:val="20"/>
        </w:rPr>
        <w:t xml:space="preserve">. Moreover, such interdependence has existed for decades; the current situation may be qualitatively different, but it is not categorically so.∂ This is why outgoing Defense Secretary Robert Gates’ critique of NATO in his 10 June 2011 speech is so significant. 21 US Defense Secretaries have always complained about burden sharing within the alliance. As Gates himself admits, there is little new to say on that front. What is new is more implicit than explicit. The Obama administration has a lot staked on how well Europeans demonstrate the capacity to support America’s leadership role. This is sure to sound strange to the Europeans themselves. Why should they be held responsible for the success or failure of the Obama administration’s engagement with the outside world? Yet if Europeans prefer this new style of American global leadership to the more autonomous alternative, then the answer to that question is self-evident. </w:t>
      </w:r>
      <w:r w:rsidRPr="00F00C0A">
        <w:rPr>
          <w:sz w:val="20"/>
          <w:szCs w:val="20"/>
          <w:u w:val="single"/>
        </w:rPr>
        <w:t>The effectiveness of any leader is a function of the efforts of those who follow. And a leader without followers has little choice but to go it alone</w:t>
      </w:r>
      <w:r w:rsidRPr="00F00C0A">
        <w:rPr>
          <w:sz w:val="14"/>
          <w:szCs w:val="20"/>
        </w:rPr>
        <w:t>.</w:t>
      </w:r>
    </w:p>
    <w:p w:rsidR="004E0296" w:rsidRPr="00F00C0A" w:rsidRDefault="004E0296" w:rsidP="004E0296">
      <w:pPr>
        <w:pStyle w:val="Heading2"/>
        <w:rPr>
          <w:rFonts w:cs="Times New Roman"/>
        </w:rPr>
      </w:pPr>
      <w:r>
        <w:rPr>
          <w:rFonts w:cs="Times New Roman"/>
        </w:rPr>
        <w:t>AT HEGEMONY GOOD</w:t>
      </w:r>
    </w:p>
    <w:p w:rsidR="004E0296" w:rsidRPr="00F00C0A" w:rsidRDefault="004E0296" w:rsidP="004E0296">
      <w:pPr>
        <w:pStyle w:val="Heading3"/>
        <w:rPr>
          <w:rFonts w:cs="Times New Roman"/>
        </w:rPr>
      </w:pPr>
      <w:r w:rsidRPr="00F00C0A">
        <w:rPr>
          <w:rFonts w:cs="Times New Roman"/>
        </w:rPr>
        <w:t>hegemony – no impact</w:t>
      </w:r>
    </w:p>
    <w:p w:rsidR="004E0296" w:rsidRPr="00F00C0A" w:rsidRDefault="004E0296" w:rsidP="004E0296">
      <w:pPr>
        <w:pStyle w:val="Heading4"/>
        <w:rPr>
          <w:rFonts w:cs="Times New Roman"/>
        </w:rPr>
      </w:pPr>
      <w:r w:rsidRPr="00F00C0A">
        <w:rPr>
          <w:rFonts w:cs="Times New Roman"/>
          <w:u w:val="single"/>
        </w:rPr>
        <w:t>Best data</w:t>
      </w:r>
      <w:r w:rsidRPr="00F00C0A">
        <w:rPr>
          <w:rFonts w:cs="Times New Roman"/>
        </w:rPr>
        <w:t xml:space="preserve"> concludes no impact  </w:t>
      </w:r>
    </w:p>
    <w:p w:rsidR="004E0296" w:rsidRPr="00F00C0A" w:rsidRDefault="004E0296" w:rsidP="004E0296">
      <w:r w:rsidRPr="00F00C0A">
        <w:rPr>
          <w:rStyle w:val="Style13ptBold"/>
        </w:rPr>
        <w:t>Friedman et al. 13</w:t>
      </w:r>
      <w:r w:rsidRPr="00F00C0A">
        <w:t xml:space="preserve"> (Benjamin H., research fellow in defense and homeland security studies; Brendan Rittenhouse Green, the Stanley Kaplan Postdoctoral Fellow in Political Science and Leadership Studies at Williams College; Justin Logan, Director of Foreign Policy Studies at the Cato Institute Fall 2013, “Correspondence: Debating American Engagement: The Future of U.S. Grand Strategy,” International Security, Vol. 38, No. 2, p. 181-199)</w:t>
      </w:r>
    </w:p>
    <w:p w:rsidR="004E0296" w:rsidRPr="00F00C0A" w:rsidRDefault="004E0296" w:rsidP="004E0296">
      <w:pPr>
        <w:rPr>
          <w:sz w:val="14"/>
        </w:rPr>
      </w:pPr>
      <w:r w:rsidRPr="00F00C0A">
        <w:rPr>
          <w:rStyle w:val="StyleUnderline"/>
        </w:rPr>
        <w:t>Brooks et al. argue</w:t>
      </w:r>
      <w:r w:rsidRPr="00F00C0A">
        <w:rPr>
          <w:sz w:val="14"/>
        </w:rPr>
        <w:t xml:space="preserve"> that the specter of </w:t>
      </w:r>
      <w:r w:rsidRPr="00F00C0A">
        <w:rPr>
          <w:rStyle w:val="StyleUnderline"/>
        </w:rPr>
        <w:t>U.S. power</w:t>
      </w:r>
      <w:r w:rsidRPr="00F00C0A">
        <w:rPr>
          <w:sz w:val="14"/>
        </w:rPr>
        <w:t xml:space="preserve"> eliminates some of the most baleful consequences of anarchy, </w:t>
      </w:r>
      <w:r w:rsidRPr="00F00C0A">
        <w:rPr>
          <w:rStyle w:val="StyleUnderline"/>
        </w:rPr>
        <w:t>produc</w:t>
      </w:r>
      <w:r w:rsidRPr="00F00C0A">
        <w:rPr>
          <w:sz w:val="14"/>
        </w:rPr>
        <w:t xml:space="preserve">ing </w:t>
      </w:r>
      <w:r w:rsidRPr="00F00C0A">
        <w:rPr>
          <w:rStyle w:val="StyleUnderline"/>
        </w:rPr>
        <w:t>a more peaceful world</w:t>
      </w:r>
      <w:r w:rsidRPr="00F00C0A">
        <w:rPr>
          <w:sz w:val="14"/>
        </w:rPr>
        <w:t xml:space="preserve">. U.S. security guarantees deter aggressors, reassure allies, and dampen security dilemmas (p. 34). “By supplying reassurance, deterrence, and active management,” Brooks et al. write, primacy “reduces security competition and does so in a way that slows the diffusion of power away from the United States” (pp. 39–40). </w:t>
      </w:r>
      <w:r w:rsidRPr="00F00C0A">
        <w:rPr>
          <w:rStyle w:val="StyleUnderline"/>
        </w:rPr>
        <w:t>There are</w:t>
      </w:r>
      <w:r w:rsidRPr="00F00C0A">
        <w:rPr>
          <w:sz w:val="14"/>
        </w:rPr>
        <w:t xml:space="preserve"> </w:t>
      </w:r>
      <w:r w:rsidRPr="00F00C0A">
        <w:rPr>
          <w:rStyle w:val="Emphasis"/>
        </w:rPr>
        <w:t>three reasons to reject this logic</w:t>
      </w:r>
      <w:r w:rsidRPr="00F00C0A">
        <w:rPr>
          <w:sz w:val="14"/>
        </w:rPr>
        <w:t xml:space="preserve">: </w:t>
      </w:r>
      <w:r w:rsidRPr="00F00C0A">
        <w:rPr>
          <w:rStyle w:val="StyleUnderline"/>
        </w:rPr>
        <w:t>security competition is declining anyway; if competition increases, primacy will have difficulty stopping it</w:t>
      </w:r>
      <w:r w:rsidRPr="00F00C0A">
        <w:rPr>
          <w:sz w:val="14"/>
        </w:rPr>
        <w:t xml:space="preserve">; and </w:t>
      </w:r>
      <w:r w:rsidRPr="00F00C0A">
        <w:rPr>
          <w:rStyle w:val="StyleUnderline"/>
        </w:rPr>
        <w:t>even if competition occurred, it would pose little threat to the U</w:t>
      </w:r>
      <w:r w:rsidRPr="00F00C0A">
        <w:rPr>
          <w:sz w:val="14"/>
        </w:rPr>
        <w:t xml:space="preserve">nited </w:t>
      </w:r>
      <w:r w:rsidRPr="00F00C0A">
        <w:rPr>
          <w:rStyle w:val="StyleUnderline"/>
        </w:rPr>
        <w:t>S</w:t>
      </w:r>
      <w:r w:rsidRPr="00F00C0A">
        <w:rPr>
          <w:sz w:val="14"/>
        </w:rPr>
        <w:t xml:space="preserve">tates. An increasingly peaceful world. </w:t>
      </w:r>
      <w:r w:rsidRPr="00F00C0A">
        <w:rPr>
          <w:rStyle w:val="Emphasis"/>
        </w:rPr>
        <w:t>An array of research</w:t>
      </w:r>
      <w:r w:rsidRPr="00F00C0A">
        <w:rPr>
          <w:sz w:val="14"/>
        </w:rPr>
        <w:t xml:space="preserve">, some of which Brooks et al. cite, </w:t>
      </w:r>
      <w:r w:rsidRPr="00F00C0A">
        <w:rPr>
          <w:rStyle w:val="StyleUnderline"/>
        </w:rPr>
        <w:t>indicates that</w:t>
      </w:r>
      <w:r w:rsidRPr="00F00C0A">
        <w:rPr>
          <w:sz w:val="14"/>
        </w:rPr>
        <w:t xml:space="preserve"> </w:t>
      </w:r>
      <w:r w:rsidRPr="00F00C0A">
        <w:rPr>
          <w:rStyle w:val="Emphasis"/>
        </w:rPr>
        <w:t>factors other than U.S. power are diminishing interstate war and security competition</w:t>
      </w:r>
      <w:r w:rsidRPr="00F00C0A">
        <w:rPr>
          <w:sz w:val="14"/>
        </w:rPr>
        <w:t xml:space="preserve">.2 These factors combine to make the costs of military aggression very high, and its benefits low.3 A major reason for peace is that </w:t>
      </w:r>
      <w:r w:rsidRPr="00F00C0A">
        <w:rPr>
          <w:rStyle w:val="StyleUnderline"/>
        </w:rPr>
        <w:t>conquest has grown more costly. Nuclear weapons make it nearly suicidal</w:t>
      </w:r>
      <w:r w:rsidRPr="00F00C0A">
        <w:rPr>
          <w:sz w:val="14"/>
        </w:rPr>
        <w:t xml:space="preserve"> in some cases.4 </w:t>
      </w:r>
      <w:r w:rsidRPr="00F00C0A">
        <w:rPr>
          <w:rStyle w:val="StyleUnderline"/>
        </w:rPr>
        <w:t>Asia</w:t>
      </w:r>
      <w:r w:rsidRPr="00F00C0A">
        <w:rPr>
          <w:sz w:val="14"/>
        </w:rPr>
        <w:t xml:space="preserve">, the region where future great power competition is most likely, </w:t>
      </w:r>
      <w:r w:rsidRPr="00F00C0A">
        <w:rPr>
          <w:rStyle w:val="StyleUnderline"/>
        </w:rPr>
        <w:t>has a “geography of peace</w:t>
      </w:r>
      <w:r w:rsidRPr="00F00C0A">
        <w:rPr>
          <w:sz w:val="14"/>
        </w:rPr>
        <w:t xml:space="preserve">”: its maritime and mountainous regions are formidable barriers to conflict.5 </w:t>
      </w:r>
      <w:r w:rsidRPr="00F00C0A">
        <w:rPr>
          <w:rStyle w:val="StyleUnderline"/>
        </w:rPr>
        <w:t>Conquest</w:t>
      </w:r>
      <w:r w:rsidRPr="00F00C0A">
        <w:rPr>
          <w:sz w:val="14"/>
        </w:rPr>
        <w:t xml:space="preserve"> also </w:t>
      </w:r>
      <w:r w:rsidRPr="00F00C0A">
        <w:rPr>
          <w:rStyle w:val="StyleUnderline"/>
        </w:rPr>
        <w:t>yields lower economic returns than in the past</w:t>
      </w:r>
      <w:r w:rsidRPr="00F00C0A">
        <w:rPr>
          <w:sz w:val="14"/>
        </w:rPr>
        <w:t xml:space="preserve">. Post-industrial economies that rely heavily on human capital and information are more difficult to exploit.6 Communications and transport technologies aid nationalism and other identity politics that make foreigners harder to manage. </w:t>
      </w:r>
      <w:r w:rsidRPr="00F00C0A">
        <w:rPr>
          <w:rStyle w:val="StyleUnderline"/>
        </w:rPr>
        <w:t>The lowering of trade barriers limits the returns from their forcible opening</w:t>
      </w:r>
      <w:r w:rsidRPr="00F00C0A">
        <w:rPr>
          <w:sz w:val="14"/>
        </w:rPr>
        <w:t xml:space="preserve">.7 Although </w:t>
      </w:r>
      <w:r w:rsidRPr="00F00C0A">
        <w:rPr>
          <w:rStyle w:val="StyleUnderline"/>
        </w:rPr>
        <w:t>states</w:t>
      </w:r>
      <w:r w:rsidRPr="00F00C0A">
        <w:rPr>
          <w:sz w:val="14"/>
        </w:rPr>
        <w:t xml:space="preserve"> are slow learners, they </w:t>
      </w:r>
      <w:r w:rsidRPr="00F00C0A">
        <w:rPr>
          <w:rStyle w:val="Emphasis"/>
        </w:rPr>
        <w:t>increasingly appreciate these trends</w:t>
      </w:r>
      <w:r w:rsidRPr="00F00C0A">
        <w:rPr>
          <w:sz w:val="14"/>
        </w:rPr>
        <w:t xml:space="preserve">. That should not surprise structural realists. </w:t>
      </w:r>
      <w:r w:rsidRPr="00F00C0A">
        <w:rPr>
          <w:rStyle w:val="StyleUnderline"/>
        </w:rPr>
        <w:t>Through two world wars, the international system "selected against" hyperaggressive states and demonstrated</w:t>
      </w:r>
      <w:r w:rsidRPr="00F00C0A">
        <w:rPr>
          <w:sz w:val="14"/>
        </w:rPr>
        <w:t xml:space="preserve"> even </w:t>
      </w:r>
      <w:r w:rsidRPr="00F00C0A">
        <w:rPr>
          <w:rStyle w:val="StyleUnderline"/>
        </w:rPr>
        <w:t>to victors the costs of major war</w:t>
      </w:r>
      <w:r w:rsidRPr="00F00C0A">
        <w:rPr>
          <w:sz w:val="14"/>
        </w:rPr>
        <w:t xml:space="preserve">. </w:t>
      </w:r>
      <w:r w:rsidRPr="00F00C0A">
        <w:rPr>
          <w:rStyle w:val="StyleUnderline"/>
        </w:rPr>
        <w:t>Others adapt to the changed calculus of military aggression through socialization</w:t>
      </w:r>
      <w:r w:rsidRPr="00F00C0A">
        <w:rPr>
          <w:sz w:val="14"/>
        </w:rPr>
        <w:t xml:space="preserve">.8 managing revisionist states. </w:t>
      </w:r>
      <w:r w:rsidRPr="00F00C0A">
        <w:rPr>
          <w:rStyle w:val="StyleUnderline"/>
        </w:rPr>
        <w:t>Brooks et al.</w:t>
      </w:r>
      <w:r w:rsidRPr="00F00C0A">
        <w:rPr>
          <w:sz w:val="14"/>
        </w:rPr>
        <w:t xml:space="preserve"> caution against betting on these positive trends. They </w:t>
      </w:r>
      <w:r w:rsidRPr="00F00C0A">
        <w:rPr>
          <w:rStyle w:val="StyleUnderline"/>
        </w:rPr>
        <w:t>worry</w:t>
      </w:r>
      <w:r w:rsidRPr="00F00C0A">
        <w:rPr>
          <w:sz w:val="14"/>
        </w:rPr>
        <w:t xml:space="preserve"> that if states behave the way offensive realism predicts, then </w:t>
      </w:r>
      <w:r w:rsidRPr="00F00C0A">
        <w:rPr>
          <w:rStyle w:val="StyleUnderline"/>
        </w:rPr>
        <w:t>security competition will be fierce even if its costs are high</w:t>
      </w:r>
      <w:r w:rsidRPr="00F00C0A">
        <w:rPr>
          <w:sz w:val="14"/>
        </w:rPr>
        <w:t xml:space="preserve">. Or, if nonsecurity preferences such as prestige, status, or glory motivate states, even secure states may become aggressive (pp. 36-37).9 </w:t>
      </w:r>
      <w:r w:rsidRPr="00F00C0A">
        <w:rPr>
          <w:rStyle w:val="StyleUnderline"/>
        </w:rPr>
        <w:t>These scenarios</w:t>
      </w:r>
      <w:r w:rsidRPr="00F00C0A">
        <w:rPr>
          <w:sz w:val="14"/>
        </w:rPr>
        <w:t xml:space="preserve">, however, </w:t>
      </w:r>
      <w:r w:rsidRPr="00F00C0A">
        <w:rPr>
          <w:rStyle w:val="Emphasis"/>
        </w:rPr>
        <w:t>are a bigger problem for primacy than for restraint</w:t>
      </w:r>
      <w:r w:rsidRPr="00F00C0A">
        <w:rPr>
          <w:sz w:val="14"/>
        </w:rPr>
        <w:t xml:space="preserve">. </w:t>
      </w:r>
      <w:r w:rsidRPr="00F00C0A">
        <w:rPr>
          <w:rStyle w:val="StyleUnderline"/>
        </w:rPr>
        <w:t>Offensive realist security paranoia stems from states' uncertainty about intentions</w:t>
      </w:r>
      <w:r w:rsidRPr="00F00C0A">
        <w:rPr>
          <w:sz w:val="14"/>
        </w:rPr>
        <w:t xml:space="preserve">; such states see alliances as temporary expedients of last resort, and </w:t>
      </w:r>
      <w:r w:rsidRPr="00F00C0A">
        <w:rPr>
          <w:rStyle w:val="Emphasis"/>
        </w:rPr>
        <w:t>U.S. military commitments are unlikely to comfort or deter them</w:t>
      </w:r>
      <w:r w:rsidRPr="00F00C0A">
        <w:rPr>
          <w:sz w:val="14"/>
        </w:rPr>
        <w:t xml:space="preserve">.10 </w:t>
      </w:r>
      <w:r w:rsidRPr="00F00C0A">
        <w:rPr>
          <w:rStyle w:val="StyleUnderline"/>
        </w:rPr>
        <w:t>Nonsecurity preferences are</w:t>
      </w:r>
      <w:r w:rsidRPr="00F00C0A">
        <w:rPr>
          <w:sz w:val="14"/>
        </w:rPr>
        <w:t xml:space="preserve">, </w:t>
      </w:r>
      <w:r w:rsidRPr="00F00C0A">
        <w:rPr>
          <w:rStyle w:val="StyleUnderline"/>
        </w:rPr>
        <w:t>by definition, resistant to the security blandishments</w:t>
      </w:r>
      <w:r w:rsidRPr="00F00C0A">
        <w:rPr>
          <w:sz w:val="14"/>
        </w:rPr>
        <w:t xml:space="preserve"> that </w:t>
      </w:r>
      <w:r w:rsidRPr="00F00C0A">
        <w:rPr>
          <w:rStyle w:val="StyleUnderline"/>
        </w:rPr>
        <w:t>the U</w:t>
      </w:r>
      <w:r w:rsidRPr="00F00C0A">
        <w:rPr>
          <w:sz w:val="14"/>
        </w:rPr>
        <w:t xml:space="preserve">nited </w:t>
      </w:r>
      <w:r w:rsidRPr="00F00C0A">
        <w:rPr>
          <w:rStyle w:val="StyleUnderline"/>
        </w:rPr>
        <w:t>S</w:t>
      </w:r>
      <w:r w:rsidRPr="00F00C0A">
        <w:rPr>
          <w:sz w:val="14"/>
        </w:rPr>
        <w:t xml:space="preserve">tates </w:t>
      </w:r>
      <w:r w:rsidRPr="00F00C0A">
        <w:rPr>
          <w:rStyle w:val="StyleUnderline"/>
        </w:rPr>
        <w:t>can offer under primacy</w:t>
      </w:r>
      <w:r w:rsidRPr="00F00C0A">
        <w:rPr>
          <w:sz w:val="14"/>
        </w:rPr>
        <w:t xml:space="preserve"> Brooks et al.'s revisionist actors are unlikely to find additional costs sufficient reason to hold back, or the threat of those costs to be particularly credible. </w:t>
      </w:r>
      <w:r w:rsidRPr="00F00C0A">
        <w:rPr>
          <w:rStyle w:val="StyleUnderline"/>
        </w:rPr>
        <w:t>The literature</w:t>
      </w:r>
      <w:r w:rsidRPr="00F00C0A">
        <w:rPr>
          <w:sz w:val="14"/>
        </w:rPr>
        <w:t xml:space="preserve"> that Brooks et al. cite in arguing that the United States restrains allies </w:t>
      </w:r>
      <w:r w:rsidRPr="00F00C0A">
        <w:rPr>
          <w:rStyle w:val="StyleUnderline"/>
        </w:rPr>
        <w:t>actually suggests</w:t>
      </w:r>
      <w:r w:rsidRPr="00F00C0A">
        <w:rPr>
          <w:sz w:val="14"/>
        </w:rPr>
        <w:t xml:space="preserve"> that </w:t>
      </w:r>
      <w:r w:rsidRPr="00F00C0A">
        <w:rPr>
          <w:rStyle w:val="StyleUnderline"/>
        </w:rPr>
        <w:t>offensive realist and prestige-oriented states will be the most resistant to the restraining effects of U.S. power</w:t>
      </w:r>
      <w:r w:rsidRPr="00F00C0A">
        <w:rPr>
          <w:sz w:val="14"/>
        </w:rPr>
        <w:t xml:space="preserve">. These studies suggest that it is most difficult for strong states to prevent conflict between weaker allies and their rivals when the restraining state is defending nonvital interests; when potential adversaries and allies have other alignment options;11 when the stronger state struggles to mobilize power domestically12; when the stronger state perceives reputational costs for non-involvement;13 and when allies have hawkish interests and the stronger state has only moderately dovish interests.14 In other words, </w:t>
      </w:r>
      <w:r w:rsidRPr="00F00C0A">
        <w:rPr>
          <w:rStyle w:val="StyleUnderline"/>
        </w:rPr>
        <w:t>the cases where it would be most important to restrain U.S. allies are those in which Washington's efforts at restraint would be least effective</w:t>
      </w:r>
      <w:r w:rsidRPr="00F00C0A">
        <w:rPr>
          <w:sz w:val="14"/>
        </w:rPr>
        <w:t xml:space="preserve">. Highly motivated actors, by definition, have strong hawkish interests. Primacy puts limits on U.S. dovishness, lest its commitments lack the credibility to deter or reassure. Such credibility concerns create perceived reputational costs for restraining or not bailing out allies. The United States will be defending secondary interests, which will create domestic obstacles to mobilizing power. U.S. allies have other alliance options, especially in Asia. In short, </w:t>
      </w:r>
      <w:r w:rsidRPr="00F00C0A">
        <w:rPr>
          <w:rStyle w:val="StyleUnderline"/>
        </w:rPr>
        <w:t>if states are insensitive to the factors incentivizing peace, then the U</w:t>
      </w:r>
      <w:r w:rsidRPr="00F00C0A">
        <w:rPr>
          <w:sz w:val="14"/>
        </w:rPr>
        <w:t xml:space="preserve">nited </w:t>
      </w:r>
      <w:r w:rsidRPr="00F00C0A">
        <w:rPr>
          <w:rStyle w:val="StyleUnderline"/>
        </w:rPr>
        <w:t>S</w:t>
      </w:r>
      <w:r w:rsidRPr="00F00C0A">
        <w:rPr>
          <w:sz w:val="14"/>
        </w:rPr>
        <w:t>tate</w:t>
      </w:r>
      <w:r w:rsidRPr="00F00C0A">
        <w:rPr>
          <w:rStyle w:val="StyleUnderline"/>
        </w:rPr>
        <w:t>s' ability to manage global security will be doubtful</w:t>
      </w:r>
      <w:r w:rsidRPr="00F00C0A">
        <w:rPr>
          <w:sz w:val="14"/>
        </w:rPr>
        <w:t xml:space="preserve">. </w:t>
      </w:r>
      <w:r w:rsidRPr="00F00C0A">
        <w:rPr>
          <w:rStyle w:val="Emphasis"/>
        </w:rPr>
        <w:t>Third-party security competition will likely ensue anyway.</w:t>
      </w:r>
      <w:r w:rsidRPr="00F00C0A">
        <w:rPr>
          <w:sz w:val="14"/>
        </w:rPr>
        <w:t xml:space="preserve"> costs for whom? Fortunately, </w:t>
      </w:r>
      <w:r w:rsidRPr="00F00C0A">
        <w:rPr>
          <w:rStyle w:val="StyleUnderline"/>
        </w:rPr>
        <w:t>foreign security competition poses little risk to the U</w:t>
      </w:r>
      <w:r w:rsidRPr="00F00C0A">
        <w:rPr>
          <w:sz w:val="14"/>
        </w:rPr>
        <w:t xml:space="preserve">nited </w:t>
      </w:r>
      <w:r w:rsidRPr="00F00C0A">
        <w:rPr>
          <w:rStyle w:val="StyleUnderline"/>
        </w:rPr>
        <w:t>S</w:t>
      </w:r>
      <w:r w:rsidRPr="00F00C0A">
        <w:rPr>
          <w:sz w:val="14"/>
        </w:rPr>
        <w:t xml:space="preserve">tates. Its wealth and geography create natural security. Historically, the only threats to U.S. sovereignty, territorial integrity, safety, or power position have been potential regional hegemons that could mobilize their resources to project political and military power into the Western Hemisphere. Nazi Germany and the Soviet Union arguably posed such threats. None exist today. </w:t>
      </w:r>
      <w:r w:rsidRPr="00F00C0A">
        <w:rPr>
          <w:rStyle w:val="StyleUnderline"/>
        </w:rPr>
        <w:t>Brooks et al. argue</w:t>
      </w:r>
      <w:r w:rsidRPr="00F00C0A">
        <w:rPr>
          <w:sz w:val="14"/>
        </w:rPr>
        <w:t xml:space="preserve"> that "</w:t>
      </w:r>
      <w:r w:rsidRPr="00F00C0A">
        <w:rPr>
          <w:rStyle w:val="StyleUnderline"/>
        </w:rPr>
        <w:t>China's rise puts the possibility of its attaining regional hegemony on the table</w:t>
      </w:r>
      <w:r w:rsidRPr="00F00C0A">
        <w:rPr>
          <w:sz w:val="14"/>
        </w:rPr>
        <w:t xml:space="preserve">, at least in the medium to long term" (p. 38). </w:t>
      </w:r>
      <w:r w:rsidRPr="00F00C0A">
        <w:rPr>
          <w:rStyle w:val="Emphasis"/>
        </w:rPr>
        <w:t>That possibility is remote</w:t>
      </w:r>
      <w:r w:rsidRPr="00F00C0A">
        <w:rPr>
          <w:sz w:val="14"/>
        </w:rPr>
        <w:t xml:space="preserve">, even assuming that China sustains its rapid wealth creation. </w:t>
      </w:r>
      <w:r w:rsidRPr="00F00C0A">
        <w:rPr>
          <w:rStyle w:val="StyleUnderline"/>
        </w:rPr>
        <w:t>Regional hegemony requires China to develop the capacity to conquer Asia's other regional powers</w:t>
      </w:r>
      <w:r w:rsidRPr="00F00C0A">
        <w:rPr>
          <w:sz w:val="14"/>
        </w:rPr>
        <w:t xml:space="preserve">. </w:t>
      </w:r>
      <w:r w:rsidRPr="00F00C0A">
        <w:rPr>
          <w:rStyle w:val="StyleUnderline"/>
        </w:rPr>
        <w:t>India</w:t>
      </w:r>
      <w:r w:rsidRPr="00F00C0A">
        <w:rPr>
          <w:sz w:val="14"/>
        </w:rPr>
        <w:t xml:space="preserve"> lies across the Himalayas and </w:t>
      </w:r>
      <w:r w:rsidRPr="00F00C0A">
        <w:rPr>
          <w:rStyle w:val="StyleUnderline"/>
        </w:rPr>
        <w:t>has nuclear weapons. Japan</w:t>
      </w:r>
      <w:r w:rsidRPr="00F00C0A">
        <w:rPr>
          <w:sz w:val="14"/>
        </w:rPr>
        <w:t xml:space="preserve"> is across a sea and </w:t>
      </w:r>
      <w:r w:rsidRPr="00F00C0A">
        <w:rPr>
          <w:rStyle w:val="StyleUnderline"/>
        </w:rPr>
        <w:t>has the wealth to quickly build up its military</w:t>
      </w:r>
      <w:r w:rsidRPr="00F00C0A">
        <w:rPr>
          <w:sz w:val="14"/>
        </w:rPr>
        <w:t xml:space="preserve"> and develop nuclear weapons. </w:t>
      </w:r>
      <w:r w:rsidRPr="00F00C0A">
        <w:rPr>
          <w:rStyle w:val="StyleUnderline"/>
        </w:rPr>
        <w:t>A disengaged U</w:t>
      </w:r>
      <w:r w:rsidRPr="00F00C0A">
        <w:rPr>
          <w:sz w:val="14"/>
        </w:rPr>
        <w:t xml:space="preserve">nited </w:t>
      </w:r>
      <w:r w:rsidRPr="00F00C0A">
        <w:rPr>
          <w:rStyle w:val="StyleUnderline"/>
        </w:rPr>
        <w:t>S</w:t>
      </w:r>
      <w:r w:rsidRPr="00F00C0A">
        <w:rPr>
          <w:sz w:val="14"/>
        </w:rPr>
        <w:t xml:space="preserve">tates </w:t>
      </w:r>
      <w:r w:rsidRPr="00F00C0A">
        <w:rPr>
          <w:rStyle w:val="StyleUnderline"/>
        </w:rPr>
        <w:t>would have ample warning and time to form alliances</w:t>
      </w:r>
      <w:r w:rsidRPr="00F00C0A">
        <w:rPr>
          <w:sz w:val="14"/>
        </w:rPr>
        <w:t xml:space="preserve"> or regenerate forces </w:t>
      </w:r>
      <w:r w:rsidRPr="00F00C0A">
        <w:rPr>
          <w:rStyle w:val="StyleUnderline"/>
        </w:rPr>
        <w:t>before China realizes such vast ambitions</w:t>
      </w:r>
      <w:r w:rsidRPr="00F00C0A">
        <w:rPr>
          <w:sz w:val="14"/>
        </w:rPr>
        <w:t xml:space="preserve">. </w:t>
      </w:r>
      <w:r w:rsidRPr="00F00C0A">
        <w:rPr>
          <w:rStyle w:val="StyleUnderline"/>
        </w:rPr>
        <w:t>Brooks et al. warn</w:t>
      </w:r>
      <w:r w:rsidRPr="00F00C0A">
        <w:rPr>
          <w:sz w:val="14"/>
        </w:rPr>
        <w:t xml:space="preserve"> that a variety of </w:t>
      </w:r>
      <w:r w:rsidRPr="00F00C0A">
        <w:rPr>
          <w:rStyle w:val="StyleUnderline"/>
        </w:rPr>
        <w:t>states would develop nuclear weapons absent U.S. protection</w:t>
      </w:r>
      <w:r w:rsidRPr="00F00C0A">
        <w:rPr>
          <w:sz w:val="14"/>
        </w:rPr>
        <w:t xml:space="preserve">. We agree that a proliferation cascade would create danger and that restraint may cause some new states to seek nuclear weapons. Proliferation cascades are nonetheless an unconvincing rationale for primacy. </w:t>
      </w:r>
      <w:r w:rsidRPr="00F00C0A">
        <w:rPr>
          <w:rStyle w:val="Emphasis"/>
        </w:rPr>
        <w:t>Primacy likely causes more proliferation among adversaries than it prevents among allies</w:t>
      </w:r>
      <w:r w:rsidRPr="00F00C0A">
        <w:rPr>
          <w:sz w:val="14"/>
        </w:rPr>
        <w:t xml:space="preserve">. States crosswise with the United States realize that nuclear arsenals deter U.S. attack and diminish its coercive power. U.S. protection, meanwhile, does not reliably stop allied and friendly states from building nuclear weapons. Witness British, French, and Israeli decisionmaking. </w:t>
      </w:r>
      <w:r w:rsidRPr="00F00C0A">
        <w:rPr>
          <w:rStyle w:val="StyleUnderline"/>
        </w:rPr>
        <w:t>Proliferation cascades were frequently predicted but never realized during the Cold War</w:t>
      </w:r>
      <w:r w:rsidRPr="00F00C0A">
        <w:rPr>
          <w:sz w:val="14"/>
        </w:rPr>
        <w:t xml:space="preserve">, when security was scarcer.15 New research argues that security considerations are often a secondary factor in the proliferation of nuclear weapons, and that states with the strongest appetites for proliferation often lack the technical and managerial capacities to acquire the bomb.16 Finally, even if proliferation cascades occur, they do not threaten U.S. security. Few, if any, states would be irrational enough to court destruction at the hands of the U.S. nuclear arsenal, especially if the United States is not enmeshed in their conflicts. </w:t>
      </w:r>
    </w:p>
    <w:p w:rsidR="004E0296" w:rsidRPr="00F00C0A" w:rsidRDefault="004E0296" w:rsidP="004E0296">
      <w:pPr>
        <w:pStyle w:val="Heading3"/>
        <w:rPr>
          <w:rFonts w:cs="Times New Roman"/>
        </w:rPr>
      </w:pPr>
      <w:r w:rsidRPr="00F00C0A">
        <w:rPr>
          <w:rFonts w:cs="Times New Roman"/>
        </w:rPr>
        <w:t xml:space="preserve">hegemony – bad – war </w:t>
      </w:r>
    </w:p>
    <w:p w:rsidR="004E0296" w:rsidRPr="00F00C0A" w:rsidRDefault="004E0296" w:rsidP="004E0296">
      <w:pPr>
        <w:pStyle w:val="Heading4"/>
        <w:rPr>
          <w:rFonts w:cs="Times New Roman"/>
        </w:rPr>
      </w:pPr>
      <w:r w:rsidRPr="00F00C0A">
        <w:rPr>
          <w:rFonts w:cs="Times New Roman"/>
        </w:rPr>
        <w:t xml:space="preserve">Most recent evidence concludes negative – Russia, China, Trump – independently, clinging on to hegemony accelerates its dissolution – adopting multipolarity now better preserves US interests </w:t>
      </w:r>
    </w:p>
    <w:p w:rsidR="004E0296" w:rsidRPr="00F00C0A" w:rsidRDefault="004E0296" w:rsidP="004E0296">
      <w:r w:rsidRPr="00F00C0A">
        <w:rPr>
          <w:rStyle w:val="Heading4Char"/>
          <w:rFonts w:cs="Times New Roman"/>
        </w:rPr>
        <w:t>Mazarr 17</w:t>
      </w:r>
      <w:r w:rsidRPr="00F00C0A">
        <w:t xml:space="preserve"> (Michael J. Mazarr, Senior Political Scientist at the RAND Corporation and Associate Director of the Strategy, Doctrine, and Resources Program at the RAND Corporation’s Arroyo Center, February 2017, "The Once and Future Order," Foreign Affairs, https://www.foreignaffairs.com/articles/2016-12-12/once-and-future-order, Accessed: 7-6-2017 /Kent Denver-NK)</w:t>
      </w:r>
    </w:p>
    <w:p w:rsidR="004E0296" w:rsidRPr="00F00C0A" w:rsidRDefault="004E0296" w:rsidP="004E0296">
      <w:pPr>
        <w:rPr>
          <w:rStyle w:val="StyleUnderline"/>
        </w:rPr>
      </w:pPr>
      <w:r w:rsidRPr="00F00C0A">
        <w:rPr>
          <w:rStyle w:val="StyleUnderline"/>
        </w:rPr>
        <w:t xml:space="preserve">Few foreign policy issues have attracted more attention in recent years than </w:t>
      </w:r>
      <w:r w:rsidRPr="00F00C0A">
        <w:rPr>
          <w:rStyle w:val="Emphasis"/>
        </w:rPr>
        <w:t>the problem of sustaining the U.S.-led liberal international order</w:t>
      </w:r>
      <w:r w:rsidRPr="00F00C0A">
        <w:rPr>
          <w:sz w:val="14"/>
        </w:rPr>
        <w:t xml:space="preserve">. After World War II, the United States sponsored a set of institutions, rules, and norms designed to avoid repeating the mistakes of the 1930s and promote peace, prosperity, and democracy. The resulting system has served as the bedrock of U.S. national security strategy ever since. In everything from arms control to peacekeeping to trade to human rights, marrying U.S. power and international norms and institutions has achieved sig­nificant results. Washington continues to put maintaining the international order at the center of the United States’ global role. </w:t>
      </w:r>
      <w:r w:rsidRPr="00F00C0A">
        <w:rPr>
          <w:rStyle w:val="StyleUnderline"/>
        </w:rPr>
        <w:t xml:space="preserve">Yet the survival of that order—indeed, of any ordering principles at all—now seems in question. Dissatisfied countries such as </w:t>
      </w:r>
      <w:r w:rsidRPr="00F00C0A">
        <w:rPr>
          <w:rStyle w:val="Emphasis"/>
        </w:rPr>
        <w:t>China and Russia view its operation as unjust</w:t>
      </w:r>
      <w:r w:rsidRPr="00F00C0A">
        <w:rPr>
          <w:rStyle w:val="StyleUnderline"/>
        </w:rPr>
        <w:t>, and people around the world are angry about the economic and social price they’ve had to pay for globalization. It’s not clear exactly what President-elect Donald Trump’s views are on the role of the United States in the world, much less the liberal order, but his administration will confront the most profound foreign policy task that any new administration has faced in 70 years: rethinking the role that the international order should play in U.S. grand strategy</w:t>
      </w:r>
      <w:r w:rsidRPr="00F00C0A">
        <w:rPr>
          <w:sz w:val="14"/>
        </w:rPr>
        <w:t xml:space="preserve">. </w:t>
      </w:r>
      <w:r w:rsidRPr="00F00C0A">
        <w:rPr>
          <w:rStyle w:val="StyleUnderline"/>
        </w:rPr>
        <w:t xml:space="preserve">Whatever Trump’s own views, the instincts of many in Washington will be to attempt to restore a unified, U.S.-dominated system by confronting the rule breakers and aggressively promoting liberal values. </w:t>
      </w:r>
      <w:r w:rsidRPr="00F00C0A">
        <w:rPr>
          <w:rStyle w:val="Emphasis"/>
        </w:rPr>
        <w:t>This would be the wrong approach</w:t>
      </w:r>
      <w:r w:rsidRPr="00F00C0A">
        <w:rPr>
          <w:rStyle w:val="StyleUnderline"/>
        </w:rPr>
        <w:t xml:space="preserve">; in trying to hold the old order together, </w:t>
      </w:r>
      <w:r w:rsidRPr="00F00C0A">
        <w:rPr>
          <w:rStyle w:val="Emphasis"/>
        </w:rPr>
        <w:t xml:space="preserve">Washington could end up accelerating </w:t>
      </w:r>
      <w:r w:rsidRPr="00F00C0A">
        <w:rPr>
          <w:rStyle w:val="StyleUnderline"/>
        </w:rPr>
        <w:t xml:space="preserve">its dissolution. What the United States must learn to do instead is navigate and lead the more diversified, pluralistic system that </w:t>
      </w:r>
      <w:r w:rsidRPr="00F00C0A">
        <w:rPr>
          <w:rStyle w:val="Emphasis"/>
        </w:rPr>
        <w:t>is now materializing</w:t>
      </w:r>
      <w:r w:rsidRPr="00F00C0A">
        <w:rPr>
          <w:rStyle w:val="StyleUnderline"/>
        </w:rPr>
        <w:t xml:space="preserve">—one with a bigger role for emerging-market powers and more ways for countries other than the United States to lead than the current order provides. </w:t>
      </w:r>
    </w:p>
    <w:p w:rsidR="004E0296" w:rsidRPr="00F00C0A" w:rsidRDefault="004E0296" w:rsidP="004E0296">
      <w:pPr>
        <w:pStyle w:val="Heading4"/>
        <w:rPr>
          <w:rFonts w:cs="Times New Roman"/>
        </w:rPr>
      </w:pPr>
      <w:r w:rsidRPr="00F00C0A">
        <w:rPr>
          <w:rFonts w:cs="Times New Roman"/>
        </w:rPr>
        <w:t>Hegemony is bad – makes war and structural violence inevitable</w:t>
      </w:r>
    </w:p>
    <w:p w:rsidR="004E0296" w:rsidRPr="00F00C0A" w:rsidRDefault="004E0296" w:rsidP="004E0296">
      <w:r w:rsidRPr="00F00C0A">
        <w:rPr>
          <w:rStyle w:val="Style13ptBold"/>
        </w:rPr>
        <w:t>Faruqi 7/6</w:t>
      </w:r>
      <w:r w:rsidRPr="00F00C0A">
        <w:t xml:space="preserve"> (Shad Saleem Faruqi, Tunku Abdul Rahman Professor of Law at University Malaya., 7-6-2017, "Hardwired for global hegemony," The Star, http://www.thestar.com.my/opinion/columnists/reflecting-on-the-law/2017/07/06/hardwired-for-global-hegemony-american-democracy-has-become-subverted-by-the-rise-of-many-hegemonic/, Accessed: 7-7-2017 /Kent Denver-NK)</w:t>
      </w:r>
    </w:p>
    <w:p w:rsidR="004E0296" w:rsidRPr="00F00C0A" w:rsidRDefault="004E0296" w:rsidP="004E0296">
      <w:pPr>
        <w:rPr>
          <w:sz w:val="14"/>
        </w:rPr>
      </w:pPr>
      <w:r w:rsidRPr="00F00C0A">
        <w:rPr>
          <w:rStyle w:val="StyleUnderline"/>
        </w:rPr>
        <w:t xml:space="preserve">American democracy has become subverted by the rise of many hegemonic groups acting behind the scenes. </w:t>
      </w:r>
      <w:r w:rsidRPr="00F00C0A">
        <w:rPr>
          <w:sz w:val="14"/>
        </w:rPr>
        <w:t>FOURTH of July was the 241st anniversary of the American Declaration of Independence. On that historic day in 1776, 13 British colonies in North America cut their links with their oppressor and proclaimed themselves to be the independent, sovereign United States of America. The Preamble to the Declaration of Independence contains some of the most stirring words ever penned in a political or legal document: “We hold these truths to be self-evident, that all men are created equal, that they are endowed by their Creator with certain unalienable Rights, that among these are Life, Liberty and the pursuit of Happiness.” The eloquence of this passage distils the moral idealism of the forefathers of America’s independence and their vision and aspiration for the then new nation. Indeed, in the decades that followed, the Declaration inspired many other similar documents around the world, including the Bill of Rights in the US Constitution. Abraham Lincoln referred to the Declaration in his quest to abolish slavery in the US. Till today, students of public law around the world look with admiration to the American Constitution’s safeguards for liberty, its protection against state despotism and its vibrant provisions for check and balance of power. Sadly, however</w:t>
      </w:r>
      <w:r w:rsidRPr="00F00C0A">
        <w:rPr>
          <w:rStyle w:val="StyleUnderline"/>
        </w:rPr>
        <w:t xml:space="preserve">, a wide chasm between theory and reality is discernible. Even in its pioneering years the “land of liberty” </w:t>
      </w:r>
      <w:r w:rsidRPr="00F00C0A">
        <w:rPr>
          <w:rStyle w:val="Emphasis"/>
        </w:rPr>
        <w:t xml:space="preserve">violated its lofty ideals. </w:t>
      </w:r>
      <w:r w:rsidRPr="00F00C0A">
        <w:rPr>
          <w:rStyle w:val="StyleUnderline"/>
        </w:rPr>
        <w:t xml:space="preserve">The US expanded across North America by slaughtering the Native American population. “How the West was won” is a story penned with the blood of indigenous people. </w:t>
      </w:r>
      <w:r w:rsidRPr="00F00C0A">
        <w:rPr>
          <w:sz w:val="14"/>
        </w:rPr>
        <w:t xml:space="preserve">The US wrested Arizona, California, Nevada, New Mexico, part of Colorado and Utah from Mexico. Though professing anti-colonialism, it acquired a few colonies abroad. </w:t>
      </w:r>
      <w:r w:rsidRPr="00F00C0A">
        <w:rPr>
          <w:rStyle w:val="StyleUnderline"/>
        </w:rPr>
        <w:t xml:space="preserve">Friends of America note with sadness that after World War II, the use of brute military force and “American exceptionalism” have become very pronounced. </w:t>
      </w:r>
      <w:r w:rsidRPr="00F00C0A">
        <w:rPr>
          <w:sz w:val="14"/>
        </w:rPr>
        <w:t xml:space="preserve">In 2015, the US spent US$598.5bil (RM2.6 trillion) on defence, even though it is not threatened by any enemies. It maintains 800 military bases in more than 70 countries around the world. </w:t>
      </w:r>
      <w:r w:rsidRPr="00F00C0A">
        <w:rPr>
          <w:rStyle w:val="StyleUnderline"/>
        </w:rPr>
        <w:t xml:space="preserve">It is the chief manufacturer and seller of weapons of mass destruction and often uses proxies to sell murderous weapons to both warring sides. A nation born in liberty has metamorphosed into a nation with an insatiable addiction to war and the ethos of a garrison state. From the jungles of Vietnam to the deserts of Mesopotamia, </w:t>
      </w:r>
      <w:r w:rsidRPr="00F00C0A">
        <w:rPr>
          <w:rStyle w:val="Emphasis"/>
        </w:rPr>
        <w:t>America remains in constant war</w:t>
      </w:r>
      <w:r w:rsidRPr="00F00C0A">
        <w:rPr>
          <w:rStyle w:val="StyleUnderline"/>
        </w:rPr>
        <w:t xml:space="preserve"> to pursue its hegemonic and strategic interests</w:t>
      </w:r>
      <w:r w:rsidRPr="00F00C0A">
        <w:rPr>
          <w:sz w:val="14"/>
        </w:rPr>
        <w:t xml:space="preserve">. William Blum, a historian and US foreign policy critic, has calculated that </w:t>
      </w:r>
      <w:r w:rsidRPr="00F00C0A">
        <w:rPr>
          <w:rStyle w:val="StyleUnderline"/>
        </w:rPr>
        <w:t>since World War II the US has nuked, bombed or been militarily involved in 31 countries and has directly or indirectly killed or maimed between 15 and 20 million people, 90% of whom were innocent civilians</w:t>
      </w:r>
      <w:r w:rsidRPr="00F00C0A">
        <w:rPr>
          <w:sz w:val="14"/>
        </w:rPr>
        <w:t xml:space="preserve">. Pentagon records their extermination as “collateral damage”. </w:t>
      </w:r>
      <w:r w:rsidRPr="00F00C0A">
        <w:rPr>
          <w:rStyle w:val="StyleUnderline"/>
        </w:rPr>
        <w:t>Nations in Asia that have suffered devastation at American hands are Afghanistan (1998 to the present), Pakistan (2003, 2006 to the present), Japan (1945), Cambodia (1969-70), Vietnam (1961-73), Laos (1964-73), China (1945-6), Korea (1950-53) and Indonesia (19</w:t>
      </w:r>
      <w:r w:rsidRPr="00F00C0A">
        <w:rPr>
          <w:sz w:val="14"/>
        </w:rPr>
        <w:t xml:space="preserve">58). </w:t>
      </w:r>
      <w:r w:rsidRPr="00F00C0A">
        <w:rPr>
          <w:rStyle w:val="StyleUnderline"/>
        </w:rPr>
        <w:t>In the Middle East, victims of America’s “deadly export of democracy” are Iraq (1991 to the present), Iran (1987 and 2003), Kuwait (1991), Lebanon (1983-84), Syria (1983-84, 2014 to the present), Palestine (2010) and Yemen</w:t>
      </w:r>
      <w:r w:rsidRPr="00F00C0A">
        <w:rPr>
          <w:sz w:val="14"/>
        </w:rPr>
        <w:t xml:space="preserve"> (2003, 2009, 2011 to the present). </w:t>
      </w:r>
      <w:r w:rsidRPr="00F00C0A">
        <w:rPr>
          <w:rStyle w:val="StyleUnderline"/>
        </w:rPr>
        <w:t>In Africa, the US has intervened militarily in Libya</w:t>
      </w:r>
      <w:r w:rsidRPr="00F00C0A">
        <w:rPr>
          <w:sz w:val="14"/>
        </w:rPr>
        <w:t xml:space="preserve"> (1986, 2011, 2015 to the present), </w:t>
      </w:r>
      <w:r w:rsidRPr="00F00C0A">
        <w:rPr>
          <w:rStyle w:val="StyleUnderline"/>
        </w:rPr>
        <w:t>Congo</w:t>
      </w:r>
      <w:r w:rsidRPr="00F00C0A">
        <w:rPr>
          <w:sz w:val="14"/>
        </w:rPr>
        <w:t xml:space="preserve"> (1964), </w:t>
      </w:r>
      <w:r w:rsidRPr="00F00C0A">
        <w:rPr>
          <w:rStyle w:val="StyleUnderline"/>
        </w:rPr>
        <w:t>Sudan</w:t>
      </w:r>
      <w:r w:rsidRPr="00F00C0A">
        <w:rPr>
          <w:sz w:val="14"/>
        </w:rPr>
        <w:t xml:space="preserve"> (1998) and </w:t>
      </w:r>
      <w:r w:rsidRPr="00F00C0A">
        <w:rPr>
          <w:rStyle w:val="StyleUnderline"/>
        </w:rPr>
        <w:t>Somalia</w:t>
      </w:r>
      <w:r w:rsidRPr="00F00C0A">
        <w:rPr>
          <w:sz w:val="14"/>
        </w:rPr>
        <w:t xml:space="preserve"> (1993, 2001-8 and 2010). In </w:t>
      </w:r>
      <w:r w:rsidRPr="00F00C0A">
        <w:rPr>
          <w:rStyle w:val="StyleUnderline"/>
        </w:rPr>
        <w:t>Latin America, the US has imposed its military will on Cuba</w:t>
      </w:r>
      <w:r w:rsidRPr="00F00C0A">
        <w:rPr>
          <w:sz w:val="14"/>
        </w:rPr>
        <w:t xml:space="preserve"> (1959-61), </w:t>
      </w:r>
      <w:r w:rsidRPr="00F00C0A">
        <w:rPr>
          <w:rStyle w:val="StyleUnderline"/>
        </w:rPr>
        <w:t xml:space="preserve">El Salvador </w:t>
      </w:r>
      <w:r w:rsidRPr="00F00C0A">
        <w:rPr>
          <w:sz w:val="14"/>
        </w:rPr>
        <w:t xml:space="preserve">(1980s), </w:t>
      </w:r>
      <w:r w:rsidRPr="00F00C0A">
        <w:rPr>
          <w:rStyle w:val="StyleUnderline"/>
        </w:rPr>
        <w:t>Guatemala</w:t>
      </w:r>
      <w:r w:rsidRPr="00F00C0A">
        <w:rPr>
          <w:sz w:val="14"/>
        </w:rPr>
        <w:t xml:space="preserve"> (1954, 60, 67-69), </w:t>
      </w:r>
      <w:r w:rsidRPr="00F00C0A">
        <w:rPr>
          <w:rStyle w:val="StyleUnderline"/>
        </w:rPr>
        <w:t>Grenada</w:t>
      </w:r>
      <w:r w:rsidRPr="00F00C0A">
        <w:rPr>
          <w:sz w:val="14"/>
        </w:rPr>
        <w:t xml:space="preserve"> (1983), </w:t>
      </w:r>
      <w:r w:rsidRPr="00F00C0A">
        <w:rPr>
          <w:rStyle w:val="StyleUnderline"/>
        </w:rPr>
        <w:t>Nicaragua</w:t>
      </w:r>
      <w:r w:rsidRPr="00F00C0A">
        <w:rPr>
          <w:sz w:val="14"/>
        </w:rPr>
        <w:t xml:space="preserve"> (1980s), </w:t>
      </w:r>
      <w:r w:rsidRPr="00F00C0A">
        <w:rPr>
          <w:rStyle w:val="StyleUnderline"/>
        </w:rPr>
        <w:t>Peru</w:t>
      </w:r>
      <w:r w:rsidRPr="00F00C0A">
        <w:rPr>
          <w:sz w:val="14"/>
        </w:rPr>
        <w:t xml:space="preserve"> (1965) and </w:t>
      </w:r>
      <w:r w:rsidRPr="00F00C0A">
        <w:rPr>
          <w:rStyle w:val="StyleUnderline"/>
        </w:rPr>
        <w:t>Panama</w:t>
      </w:r>
      <w:r w:rsidRPr="00F00C0A">
        <w:rPr>
          <w:sz w:val="14"/>
        </w:rPr>
        <w:t xml:space="preserve"> (1989). </w:t>
      </w:r>
      <w:r w:rsidRPr="00F00C0A">
        <w:rPr>
          <w:rStyle w:val="StyleUnderline"/>
        </w:rPr>
        <w:t xml:space="preserve">Europe has not been spared. Bosnia in 1994 and 1995 and Yugoslavia in 1999 were mercilessly bombed. </w:t>
      </w:r>
      <w:r w:rsidRPr="00F00C0A">
        <w:rPr>
          <w:sz w:val="14"/>
        </w:rPr>
        <w:t xml:space="preserve">What is notable is that </w:t>
      </w:r>
      <w:r w:rsidRPr="00F00C0A">
        <w:rPr>
          <w:rStyle w:val="StyleUnderline"/>
        </w:rPr>
        <w:t xml:space="preserve">most of the targets are people of colour, those of the Third World or Muslims. It is not just a coincidence that all the nations being bombed by the USA today happen to be Muslim. </w:t>
      </w:r>
      <w:r w:rsidRPr="00F00C0A">
        <w:rPr>
          <w:sz w:val="14"/>
        </w:rPr>
        <w:t xml:space="preserve">In addition to direct military attacks, </w:t>
      </w:r>
      <w:r w:rsidRPr="00F00C0A">
        <w:rPr>
          <w:rStyle w:val="StyleUnderline"/>
        </w:rPr>
        <w:t>the US wages proxy wars around the world.</w:t>
      </w:r>
      <w:r w:rsidRPr="00F00C0A">
        <w:rPr>
          <w:sz w:val="14"/>
        </w:rPr>
        <w:t xml:space="preserve"> In Iran (1953), Guatemala (1954), Congo (1960), South Vietnam (1963), Brazil (1964), Dominican Republic (1965), Chile (1973), Egypt (2013) and Ukraine (2014) </w:t>
      </w:r>
      <w:r w:rsidRPr="00F00C0A">
        <w:rPr>
          <w:rStyle w:val="StyleUnderline"/>
        </w:rPr>
        <w:t xml:space="preserve">the US armed rebels and hired mercenaries to subvert and overthrow governments that refused to tow its line. </w:t>
      </w:r>
      <w:r w:rsidRPr="00F00C0A">
        <w:rPr>
          <w:sz w:val="14"/>
        </w:rPr>
        <w:t xml:space="preserve">Contrary to what Americans believe, </w:t>
      </w:r>
      <w:r w:rsidRPr="00F00C0A">
        <w:rPr>
          <w:rStyle w:val="StyleUnderline"/>
        </w:rPr>
        <w:t>the United States is one of the greatest destabilising forces in the world today. It is also the chief diplomatic, military and financial backer of the seven-decade-old genocide in Palestine. To assert its impunity and sense of exceptionalism it has done such outrageous things as shooting down an Iranian civilian plane</w:t>
      </w:r>
      <w:r w:rsidRPr="00F00C0A">
        <w:rPr>
          <w:sz w:val="14"/>
        </w:rPr>
        <w:t xml:space="preserve"> in 1988 (when a US Navy ship reportedly mistook the Airbus A300 for a much smaller and faster F-14 fighter jet), killing all 290 on board. In 1999, it bombed the embassy of China in Belgrade. US officials later claimed it was an error. </w:t>
      </w:r>
      <w:r w:rsidRPr="00F00C0A">
        <w:rPr>
          <w:rStyle w:val="StyleUnderline"/>
        </w:rPr>
        <w:t>Ever since 9/11, it runs offshore torture camps. It arms and finances terrorist groups with a view to destabilising governments it does not like. It rejects or unsigns international treaties like the Ottawa Convention</w:t>
      </w:r>
      <w:r w:rsidRPr="00F00C0A">
        <w:rPr>
          <w:sz w:val="14"/>
        </w:rPr>
        <w:t xml:space="preserve"> (the Mine Ban Treaty); the Rome Statute of the International Criminal Court; and the Paris Agreement on Climate Change. </w:t>
      </w:r>
      <w:r w:rsidRPr="00F00C0A">
        <w:rPr>
          <w:rStyle w:val="StyleUnderline"/>
        </w:rPr>
        <w:t>All friends of America wonder why a nation so steeped in democracy and liberty has metamorphosed into such a war-mongering hegemon</w:t>
      </w:r>
      <w:r w:rsidRPr="00F00C0A">
        <w:rPr>
          <w:sz w:val="14"/>
        </w:rPr>
        <w:t xml:space="preserve">. The issue requires a separate and fuller examination. What can be summarised is that </w:t>
      </w:r>
      <w:r w:rsidRPr="00F00C0A">
        <w:rPr>
          <w:rStyle w:val="StyleUnderline"/>
        </w:rPr>
        <w:t>American democracy has become subverted by the rise of many behind-the-scenes, hegemonic groups which have acquired such a stranglehold on foreign, financial and military policy</w:t>
      </w:r>
      <w:r w:rsidRPr="00F00C0A">
        <w:rPr>
          <w:sz w:val="14"/>
        </w:rPr>
        <w:t xml:space="preserve"> that even the President and the Congress cannot defy them.</w:t>
      </w:r>
    </w:p>
    <w:p w:rsidR="004E0296" w:rsidRPr="00F00C0A" w:rsidRDefault="004E0296" w:rsidP="004E0296">
      <w:pPr>
        <w:pStyle w:val="Heading3"/>
        <w:rPr>
          <w:rFonts w:cs="Times New Roman"/>
        </w:rPr>
      </w:pPr>
      <w:r w:rsidRPr="00F00C0A">
        <w:rPr>
          <w:rFonts w:cs="Times New Roman"/>
        </w:rPr>
        <w:t>hegemony – bad – Russia/China</w:t>
      </w:r>
    </w:p>
    <w:p w:rsidR="004E0296" w:rsidRPr="00F00C0A" w:rsidRDefault="004E0296" w:rsidP="004E0296">
      <w:pPr>
        <w:pStyle w:val="Heading4"/>
        <w:rPr>
          <w:rFonts w:cs="Times New Roman"/>
        </w:rPr>
      </w:pPr>
      <w:r w:rsidRPr="00F00C0A">
        <w:rPr>
          <w:rFonts w:cs="Times New Roman"/>
        </w:rPr>
        <w:t>US hegemony makes Russia and China war inevitable</w:t>
      </w:r>
    </w:p>
    <w:p w:rsidR="004E0296" w:rsidRPr="00F00C0A" w:rsidRDefault="004E0296" w:rsidP="004E0296">
      <w:r w:rsidRPr="00F00C0A">
        <w:rPr>
          <w:rStyle w:val="Style13ptBold"/>
        </w:rPr>
        <w:t>Roberts 14</w:t>
      </w:r>
      <w:r w:rsidRPr="00F00C0A">
        <w:t xml:space="preserve"> (Paul Craig Roberts, 5-26-2014, " </w:t>
      </w:r>
      <w:r w:rsidRPr="00F00C0A">
        <w:rPr>
          <w:rStyle w:val="Emphasis"/>
        </w:rPr>
        <w:t>US hegemonic drive makes war with Russia/China inevitable</w:t>
      </w:r>
      <w:r w:rsidRPr="00F00C0A">
        <w:t>," PressTV, https://jhaines6.wordpress.com/2014/05/27/presstv-us-hegemonic-drive-makes-war-with-russiachina-inevitable-by-paul-craig-roberts/, Accessed: 7-7-2017 /Kent Denver-NK)</w:t>
      </w:r>
    </w:p>
    <w:p w:rsidR="004E0296" w:rsidRPr="00F00C0A" w:rsidRDefault="004E0296" w:rsidP="004E0296">
      <w:pPr>
        <w:rPr>
          <w:rStyle w:val="StyleUnderline"/>
        </w:rPr>
      </w:pPr>
      <w:r w:rsidRPr="00F00C0A">
        <w:rPr>
          <w:sz w:val="14"/>
        </w:rPr>
        <w:t xml:space="preserve">The difference between Brzezinski and the Neoconservatives is that Brzezinski wants to suborn Russia and China by including them in the empire as important elements whose voices would be heard, If only for diplomatic reasons, whereas the Neoconservatives are prepared to rely on military force combined with internal subversion orchestrated with US financed </w:t>
      </w:r>
      <w:r w:rsidRPr="00F00C0A">
        <w:rPr>
          <w:rStyle w:val="StyleUnderline"/>
        </w:rPr>
        <w:t xml:space="preserve">NGOs and even terrorist organizations. Neither the US nor Israel is embarrassed by their worldwide reputations as posing the greatest threat. In fact, both are proud to be recognized as the greatest threats. The foreign policy of both is devoid of any diplomacy. US and Israeli foreign policy rests on violence alone. </w:t>
      </w:r>
      <w:r w:rsidRPr="00F00C0A">
        <w:rPr>
          <w:sz w:val="14"/>
        </w:rPr>
        <w:t>Washington tells countries to do as Washington says or be “bombed into the stone age.” Israel declares all Palestinians, even women and children, to be “terrorists,” and proceeds to shoot them down in the streets, claiming that Israel is merely protecting itself against terrorists. Israel, which does not recognize the existence of Palestine as a country, covers up its crimes with the claim that Palestinians do not accept the existence of Israel. “</w:t>
      </w:r>
      <w:r w:rsidRPr="00F00C0A">
        <w:rPr>
          <w:rStyle w:val="StyleUnderline"/>
        </w:rPr>
        <w:t>We don’t need no stinking diplomacy. We got power.” This is the attitude that guarantees war, and that is where the US is taking the world</w:t>
      </w:r>
      <w:r w:rsidRPr="00F00C0A">
        <w:rPr>
          <w:sz w:val="14"/>
        </w:rPr>
        <w:t xml:space="preserve">. The prime minister of Britain, the chancellor of Germany, and the president of France are Washington’s enablers. They provide the cover for Washington. Instead of war crimes, Washington has “coalitions of the willing” and military invasions that bring “democracy and women’s rights” to non-compliant countries. </w:t>
      </w:r>
      <w:r w:rsidRPr="00F00C0A">
        <w:rPr>
          <w:rStyle w:val="StyleUnderline"/>
        </w:rPr>
        <w:t>China gets much the same treatment. A country with four times the US population but a smaller prison population, China is constantly criticized by Washington as an “authoritarian state.”</w:t>
      </w:r>
      <w:r w:rsidRPr="00F00C0A">
        <w:rPr>
          <w:sz w:val="14"/>
        </w:rPr>
        <w:t xml:space="preserve"> China is accused of human rights abuses while US police brutalize the US population. The problem for humanity is that </w:t>
      </w:r>
      <w:r w:rsidRPr="00F00C0A">
        <w:rPr>
          <w:rStyle w:val="StyleUnderline"/>
        </w:rPr>
        <w:t>Russia and China are not Libya and Iraq. These two countries possess strategic nuclear weapons. Their land mass greatly exceeds that of the US. The US, which was unable to successfully occupy Baghdad or Afghanistan, has no prospect of prevailing against Russia and China in conventional warfare. Washington will push the nuclear button</w:t>
      </w:r>
      <w:r w:rsidRPr="00F00C0A">
        <w:rPr>
          <w:sz w:val="14"/>
        </w:rPr>
        <w:t xml:space="preserve">. What else can we expect from a government devoid of morality? </w:t>
      </w:r>
      <w:r w:rsidRPr="00F00C0A">
        <w:rPr>
          <w:rStyle w:val="StyleUnderline"/>
        </w:rPr>
        <w:t>The world has never experienced rogue elements comparable to Washington and Israel. Both governments are prepared to murder anyone and everyone. Look at the crisis that Washington has created in Ukraine and the dangers thereo</w:t>
      </w:r>
      <w:r w:rsidRPr="00F00C0A">
        <w:rPr>
          <w:sz w:val="14"/>
        </w:rPr>
        <w:t xml:space="preserve">f. On May 23, 2014, Russia’s President Putin spoke to the St. Petersburg International Economic Forum, a three-day gathering of delegations from 62 countries and CEOs from 146 of the largest Western corporations. Putin did not speak of the billions of dollars in trade deals that were being formalized. Instead </w:t>
      </w:r>
      <w:r w:rsidRPr="00F00C0A">
        <w:rPr>
          <w:rStyle w:val="StyleUnderline"/>
        </w:rPr>
        <w:t xml:space="preserve">Putin spoke of the crisis that Washington had brought to Russia, and he criticized Europe for being Washington’s vassals for supporting Washington’s propaganda against Russia and Washington’s interference in vital Russian interests. Putin was diplomatic in his language, but the message that powerful economic interests from the US and Europe received is that it will lead to trouble if Washington and European governments continue to ignore Russia’s concerns and continue to act as if they can interfere in Russia’s vital interests as if Russia did not exist. </w:t>
      </w:r>
      <w:r w:rsidRPr="00F00C0A">
        <w:rPr>
          <w:sz w:val="14"/>
        </w:rPr>
        <w:t xml:space="preserve">The heads of these large corporations will carry this message back to Washington and European capitals. </w:t>
      </w:r>
      <w:r w:rsidRPr="00F00C0A">
        <w:rPr>
          <w:rStyle w:val="StyleUnderline"/>
        </w:rPr>
        <w:t xml:space="preserve">Putin made it clear that the lack of dialogue with Russia could lead to the West making the mistake of putting Ukraine in NATO and establishing missile bases on Russia’s border with Ukraine. Putin has learned that Russia cannot rely on good will from the West, and Putin made it clear, short of issuing a threat, that Western military bases in Ukraine are unacceptable. </w:t>
      </w:r>
      <w:r w:rsidRPr="00F00C0A">
        <w:rPr>
          <w:sz w:val="14"/>
        </w:rPr>
        <w:t>Washington will continue to ignore Russia. However</w:t>
      </w:r>
      <w:r w:rsidRPr="00F00C0A">
        <w:rPr>
          <w:rStyle w:val="StyleUnderline"/>
        </w:rPr>
        <w:t>, European capitals will have to decide whether Washington is pushing them into conflict with Russia that is against European interests.</w:t>
      </w:r>
      <w:r w:rsidRPr="00F00C0A">
        <w:rPr>
          <w:sz w:val="14"/>
        </w:rPr>
        <w:t xml:space="preserve"> Thus, Putin is testing European politicians to determine if there is sufficient intelligence and independence in Europe for a rapprochement. </w:t>
      </w:r>
      <w:r w:rsidRPr="00F00C0A">
        <w:rPr>
          <w:rStyle w:val="StyleUnderline"/>
        </w:rPr>
        <w:t xml:space="preserve">If Washington in its overbearing arrogance and hubris forces Putin to write off the West, the Russian/Chinese strategic alliance, which is forming to counteract Washington’s hostile policy of surrounding both countries with military bases, will harden into preparation for the inevitable war. </w:t>
      </w:r>
      <w:r w:rsidRPr="00F00C0A">
        <w:rPr>
          <w:sz w:val="14"/>
        </w:rPr>
        <w:t xml:space="preserve">The survivors, if any, can thank the Neoconservatives, the Wolfowitz doctrine, and the Brzezinski strategy for the destruction of life on earth. </w:t>
      </w:r>
      <w:r w:rsidRPr="00F00C0A">
        <w:rPr>
          <w:rStyle w:val="StyleUnderline"/>
        </w:rPr>
        <w:t>The American public contains a large number of misinformed people who think they know everything. These people have been programmed by US and Israeli propaganda</w:t>
      </w:r>
      <w:r w:rsidRPr="00F00C0A">
        <w:rPr>
          <w:sz w:val="14"/>
        </w:rPr>
        <w:t xml:space="preserve">. They are led to believe that Islam, a religion, is a militarist doctrine that calls for the overthrow of Western civilization, as if anything remains of Western civilization. Many believe this propaganda. </w:t>
      </w:r>
      <w:r w:rsidRPr="00F00C0A">
        <w:rPr>
          <w:rStyle w:val="StyleUnderline"/>
        </w:rPr>
        <w:t>The US has departed Iraq, but the carnage today is as high as or higher than during the US invasion and occupation.</w:t>
      </w:r>
      <w:r w:rsidRPr="00F00C0A">
        <w:rPr>
          <w:sz w:val="14"/>
        </w:rPr>
        <w:t xml:space="preserve"> The daily death tolls from the conflict are extraordinary. The West has overthrown itself. In </w:t>
      </w:r>
      <w:r w:rsidRPr="00F00C0A">
        <w:rPr>
          <w:rStyle w:val="StyleUnderline"/>
        </w:rPr>
        <w:t>the US the Constitution has been murdered by the Bush and Obama regimes</w:t>
      </w:r>
      <w:r w:rsidRPr="00F00C0A">
        <w:rPr>
          <w:sz w:val="14"/>
        </w:rPr>
        <w:t xml:space="preserve">. Nothing remains. As the US is the Constitution, what was once the United States no longer exists. A different entity has taken its place. </w:t>
      </w:r>
      <w:r w:rsidRPr="00F00C0A">
        <w:rPr>
          <w:rStyle w:val="StyleUnderline"/>
        </w:rPr>
        <w:t>Europe died with the European Union, which requires the termination of sovereignty of all member countries</w:t>
      </w:r>
      <w:r w:rsidRPr="00F00C0A">
        <w:rPr>
          <w:sz w:val="14"/>
        </w:rPr>
        <w:t xml:space="preserve">. A few unaccountable bureaucrats in Brussels have become superior to the wills of the French, German, British, Italian, Dutch, Spanish, Greek, and Portuguese peoples. </w:t>
      </w:r>
      <w:r w:rsidRPr="00F00C0A">
        <w:rPr>
          <w:rStyle w:val="StyleUnderline"/>
        </w:rPr>
        <w:t>Western civilization is a skeleton. It still stands, barely, but there is no life in it. The blood of liberty has departed. Western peoples look at their governments and see nothing but enemies</w:t>
      </w:r>
      <w:r w:rsidRPr="00F00C0A">
        <w:rPr>
          <w:sz w:val="14"/>
        </w:rPr>
        <w:t xml:space="preserve">. Why else has Washington militarized local police forces, equipping them as if they were occupying armies? Why else has Homeland Security, the Department of Agriculture, and even the Postal Service and Social Security Administration ordered billions of rounds of ammunition and even submachine guns? What is this taxpayer-paid-for arsenal for if not to suppress US citizens? As the prominent trends forecaster Gerald Celente spells out in the current Trends Journal, “uprisings span four corners of the globe.” Throughout Europe angry, desperate and outraged peoples march against EU financial policies that are driving the peoples into the ground. Despite all of Washington’s efforts with its well funded fifth columns known as NGOs to destabilize Russia and China, both the Russian and Chinese governments have far more support from their people than do the US and Europe. </w:t>
      </w:r>
      <w:r w:rsidRPr="00F00C0A">
        <w:rPr>
          <w:rStyle w:val="StyleUnderline"/>
        </w:rPr>
        <w:t>In the 20th century Russia and China learned what tyranny is, and they have rejected it. In the US tyranny has entered under the guise of the “war on terror,” a hoax used to scare the sheeple into abandoning their civil liberties, thus freeing Washington from accountability to law and permitting Washington to erect a militarist police stat</w:t>
      </w:r>
      <w:r w:rsidRPr="00F00C0A">
        <w:rPr>
          <w:sz w:val="14"/>
        </w:rPr>
        <w:t xml:space="preserve">e. Ever since WWII, </w:t>
      </w:r>
      <w:r w:rsidRPr="00F00C0A">
        <w:rPr>
          <w:rStyle w:val="StyleUnderline"/>
        </w:rPr>
        <w:t xml:space="preserve">Washington has used its financial hegemony and the “Soviet threat,” now converted into the “Russian threat,” to absorb Europe into Washington’s empire. </w:t>
      </w:r>
      <w:r w:rsidRPr="00F00C0A">
        <w:rPr>
          <w:sz w:val="14"/>
        </w:rPr>
        <w:t xml:space="preserve">Putin is hoping that the interests of European countries will prevail over subservience to Washington. This is Putin’s current bet. This is the reason Putin remains unprovoked by Washington’s provocations in Ukraine. </w:t>
      </w:r>
      <w:r w:rsidRPr="00F00C0A">
        <w:rPr>
          <w:rStyle w:val="StyleUnderline"/>
        </w:rPr>
        <w:t>If Europe fails Russia, Putin and China will prepare for the war that Washington’s drive for hegemony makes inevitable.</w:t>
      </w:r>
    </w:p>
    <w:p w:rsidR="004E0296" w:rsidRPr="00F00C0A" w:rsidRDefault="004E0296" w:rsidP="004E0296">
      <w:pPr>
        <w:pStyle w:val="Heading3"/>
        <w:rPr>
          <w:rFonts w:cs="Times New Roman"/>
        </w:rPr>
      </w:pPr>
      <w:r w:rsidRPr="00F00C0A">
        <w:rPr>
          <w:rFonts w:cs="Times New Roman"/>
        </w:rPr>
        <w:t xml:space="preserve">hegemony – unsustainable </w:t>
      </w:r>
    </w:p>
    <w:p w:rsidR="004E0296" w:rsidRPr="00F00C0A" w:rsidRDefault="004E0296" w:rsidP="004E0296">
      <w:pPr>
        <w:pStyle w:val="Heading4"/>
        <w:rPr>
          <w:rFonts w:cs="Times New Roman"/>
        </w:rPr>
      </w:pPr>
      <w:r w:rsidRPr="00F00C0A">
        <w:rPr>
          <w:rFonts w:cs="Times New Roman"/>
        </w:rPr>
        <w:t>US hegemony is unsustainable and causes Russian aggression and South China Sea tension – international frustration</w:t>
      </w:r>
    </w:p>
    <w:p w:rsidR="004E0296" w:rsidRPr="00F00C0A" w:rsidRDefault="004E0296" w:rsidP="004E0296">
      <w:r w:rsidRPr="00F00C0A">
        <w:rPr>
          <w:rStyle w:val="Heading4Char"/>
          <w:rFonts w:cs="Times New Roman"/>
        </w:rPr>
        <w:t>Mazarr 17</w:t>
      </w:r>
      <w:r w:rsidRPr="00F00C0A">
        <w:t xml:space="preserve"> (Michael J. Mazarr, Senior Political Scientist at the RAND Corporation and Associate Director of the Strategy, Doctrine, and Resources Program at the RAND Corporation’s Arroyo Center, February 2017, "The Once and Future Order," Foreign Affairs, https://www.foreignaffairs.com/articles/2016-12-12/once-and-future-order, Accessed: 7-6-2017 /Kent Denver-NK)</w:t>
      </w:r>
    </w:p>
    <w:p w:rsidR="004E0296" w:rsidRPr="00F00C0A" w:rsidRDefault="004E0296" w:rsidP="004E0296">
      <w:pPr>
        <w:rPr>
          <w:sz w:val="14"/>
        </w:rPr>
      </w:pPr>
      <w:r w:rsidRPr="00F00C0A">
        <w:rPr>
          <w:rStyle w:val="StyleUnderline"/>
        </w:rPr>
        <w:t>The postwar liberal order has proved remarkably stable. But it has always incorporated two distinct and not necessarily reconcilable visions. One is a narrow, cautious view of the UN and the core international financial institutions as guardians of sovereign equality, territorial inviolability, and a limited degree of free trade. The other is a more ambitious agenda: protecting human rights, fostering democratic political systems, promoting free-market economic reforms, and encouraging good governance. Until recently, the tension between these two visions did not pose a serious problem</w:t>
      </w:r>
      <w:r w:rsidRPr="00F00C0A">
        <w:rPr>
          <w:sz w:val="14"/>
        </w:rPr>
        <w:t xml:space="preserve">. For many decades, the Cold War allowed the United States and its allies to gloss over the gap in the name of upholding a unified front against the Soviets. After the collapse of the Soviet Union, Washington fully embraced the more ambitious approach by expanding NATO up to Russia’s doorstep; intervening to protect human rights in places such as the Balkans and Libya; supporting uprisings, at least rhetorically, in the name of democracy in countries including Egypt, Georgia, and Myanmar; and applying increasingly sophisticated economic sanctions to illiberal governments. In the newly unipolar international system, Washington often behaved as if the narrower concept of order had been superseded by the more ambitious one. At the same time, </w:t>
      </w:r>
      <w:r w:rsidRPr="00F00C0A">
        <w:rPr>
          <w:rStyle w:val="StyleUnderline"/>
        </w:rPr>
        <w:t>the United States often took advantage of its preeminence to sidestep the order’s rules and institutions when it found them inconvenient. The problem with this approach, of course, is that international orders gain much of their potency by defining the sources of prestige and status within the system, such as participation in and leadership of international institutions. Their stability depends on leading members abiding—and being seen to abide—by key norms of behavior</w:t>
      </w:r>
      <w:r w:rsidRPr="00F00C0A">
        <w:rPr>
          <w:sz w:val="14"/>
        </w:rPr>
        <w:t xml:space="preserve">. </w:t>
      </w:r>
      <w:r w:rsidRPr="00F00C0A">
        <w:rPr>
          <w:rStyle w:val="StyleUnderline"/>
        </w:rPr>
        <w:t>When the leader of an order consistently appears to others to interpret the rules as it sees fit, the legitimacy of the system is undermined and other countries come to believe that the order offends</w:t>
      </w:r>
      <w:r w:rsidRPr="00F00C0A">
        <w:rPr>
          <w:sz w:val="14"/>
        </w:rPr>
        <w:t>, rather than sustains</w:t>
      </w:r>
      <w:r w:rsidRPr="00F00C0A">
        <w:rPr>
          <w:rStyle w:val="StyleUnderline"/>
        </w:rPr>
        <w:t xml:space="preserve">, their dignity. </w:t>
      </w:r>
      <w:r w:rsidRPr="00F00C0A">
        <w:rPr>
          <w:sz w:val="14"/>
        </w:rPr>
        <w:t xml:space="preserve">An extreme version of this occurred in the 1930s, when a series of perceived insults convinced Japan—once a strong supporter of the League of Nations—that the system was a racist, Anglo-American cabal designed to emasculate it. Partly as a result, Japan withdrew from the league and signed the Tripartite Pact with Germany and Italy before entering World War II. Today, a similar story is playing out as </w:t>
      </w:r>
      <w:r w:rsidRPr="00F00C0A">
        <w:rPr>
          <w:rStyle w:val="StyleUnderline"/>
        </w:rPr>
        <w:t xml:space="preserve">some countries see the United States as applying norms selectively and in its own favor, norms that are already tailored to U.S. interests. This is persuading them that the system’s main function is to validate the United States’ status and prestige at the expense of their own. For years now, a number of countries, including </w:t>
      </w:r>
      <w:r w:rsidRPr="00F00C0A">
        <w:rPr>
          <w:rStyle w:val="Emphasis"/>
        </w:rPr>
        <w:t>Brazil, India, South Africa, and Turkey</w:t>
      </w:r>
      <w:r w:rsidRPr="00F00C0A">
        <w:rPr>
          <w:rStyle w:val="StyleUnderline"/>
        </w:rPr>
        <w:t xml:space="preserve">, have found various ways to express their frustration with the current rules. </w:t>
      </w:r>
      <w:r w:rsidRPr="00F00C0A">
        <w:rPr>
          <w:rStyle w:val="Emphasis"/>
        </w:rPr>
        <w:t>But China and Russia have become the two most important dissenters</w:t>
      </w:r>
      <w:r w:rsidRPr="00F00C0A">
        <w:rPr>
          <w:sz w:val="14"/>
        </w:rPr>
        <w:t xml:space="preserve">. </w:t>
      </w:r>
      <w:r w:rsidRPr="00F00C0A">
        <w:rPr>
          <w:rStyle w:val="StyleUnderline"/>
        </w:rPr>
        <w:t>These two countries view the order very differently and have divergent ambitions and strategies</w:t>
      </w:r>
      <w:r w:rsidRPr="00F00C0A">
        <w:rPr>
          <w:sz w:val="14"/>
        </w:rPr>
        <w:t>. Yet their broad complaints have much in common</w:t>
      </w:r>
      <w:r w:rsidRPr="00F00C0A">
        <w:rPr>
          <w:rStyle w:val="StyleUnderline"/>
        </w:rPr>
        <w:t>. Both countries feel disenfranchised by a U.S.-dominated system that imposes strict conditions on their participation and, they believe, menaces their regimes by promoting democracy</w:t>
      </w:r>
      <w:r w:rsidRPr="00F00C0A">
        <w:rPr>
          <w:sz w:val="14"/>
        </w:rPr>
        <w:t xml:space="preserve">. And </w:t>
      </w:r>
      <w:r w:rsidRPr="00F00C0A">
        <w:rPr>
          <w:rStyle w:val="StyleUnderline"/>
        </w:rPr>
        <w:t xml:space="preserve">both countries have called for fundamental reforms to make the order </w:t>
      </w:r>
      <w:r w:rsidRPr="00F00C0A">
        <w:rPr>
          <w:rStyle w:val="Emphasis"/>
        </w:rPr>
        <w:t>less imperial and more pluralistic</w:t>
      </w:r>
      <w:r w:rsidRPr="00F00C0A">
        <w:rPr>
          <w:rStyle w:val="StyleUnderline"/>
        </w:rPr>
        <w:t>. Russian officials are particularly disillusioned. They believe that they made an honest effort to join Western-led institutions after the fall of the Soviet Union but were spurned by the West, which subjected them to a long series of insults</w:t>
      </w:r>
      <w:r w:rsidRPr="00F00C0A">
        <w:rPr>
          <w:sz w:val="14"/>
        </w:rPr>
        <w:t xml:space="preserve">: NATO’s attacks on Serbia in the Balkan wars of the 1990s; NATO enlargement into eastern Europe; and Western support for “color revolutions” in the early years of the new century, which threatened or in some cases actually overthrew Russian-backed leaders in several eastern European countries. </w:t>
      </w:r>
      <w:r w:rsidRPr="00F00C0A">
        <w:rPr>
          <w:rStyle w:val="StyleUnderline"/>
        </w:rPr>
        <w:t>In a June 2016 speech to Russian diplomats, Russian President Vladimir Putin complained that certain Western states “continue stubborn attempts to retain their monopoly on geopolitical domination,” arguing that this was leading to a “confrontation between different visions of how to build the global governance mechanisms in the 21st century</w:t>
      </w:r>
      <w:r w:rsidRPr="00F00C0A">
        <w:rPr>
          <w:sz w:val="14"/>
        </w:rPr>
        <w:t xml:space="preserve">.” And Putin hasn’t just limited himself to complaining. In recent years, </w:t>
      </w:r>
      <w:r w:rsidRPr="00F00C0A">
        <w:rPr>
          <w:rStyle w:val="StyleUnderline"/>
        </w:rPr>
        <w:t xml:space="preserve">Russia has taken a number of dramatic, </w:t>
      </w:r>
      <w:r w:rsidRPr="00F00C0A">
        <w:rPr>
          <w:rStyle w:val="Emphasis"/>
        </w:rPr>
        <w:t>sometimes violent steps</w:t>
      </w:r>
      <w:r w:rsidRPr="00F00C0A">
        <w:rPr>
          <w:rStyle w:val="StyleUnderline"/>
        </w:rPr>
        <w:t>—especially in Europe—to weaken the U.S.-led order. China also feels disrespected. The financial crisis at the end of the last decade convinced many Chinese that the West had entered a period of rapid decline and that China deserved a more powerful voice in the international system</w:t>
      </w:r>
      <w:r w:rsidRPr="00F00C0A">
        <w:rPr>
          <w:sz w:val="14"/>
        </w:rPr>
        <w:t xml:space="preserve">. Since then, </w:t>
      </w:r>
      <w:r w:rsidRPr="00F00C0A">
        <w:rPr>
          <w:rStyle w:val="StyleUnderline"/>
        </w:rPr>
        <w:t xml:space="preserve">Beijing has increased its influence in several institutions, including the IMF and the World Bank. But the changes have not gone far enough for many Chinese leaders. They still chafe at Western domination of these bodies, </w:t>
      </w:r>
      <w:r w:rsidRPr="00F00C0A">
        <w:rPr>
          <w:rStyle w:val="Emphasis"/>
        </w:rPr>
        <w:t xml:space="preserve">perceive U.S. democracy promotion as a </w:t>
      </w:r>
      <w:r w:rsidRPr="00F00C0A">
        <w:rPr>
          <w:rStyle w:val="StyleUnderline"/>
        </w:rPr>
        <w:t>threat, and resent the regional network of U.S. alliances that surrounds China.</w:t>
      </w:r>
      <w:r w:rsidRPr="00F00C0A">
        <w:rPr>
          <w:sz w:val="14"/>
        </w:rPr>
        <w:t xml:space="preserve"> </w:t>
      </w:r>
      <w:r w:rsidRPr="00F00C0A">
        <w:rPr>
          <w:rStyle w:val="StyleUnderline"/>
        </w:rPr>
        <w:t>Beijing has thus undertaken a range of economic initiatives to gain more influence within the current order, including increasing its development aid and founding the Asian Infrastructure Investment Bank</w:t>
      </w:r>
      <w:r w:rsidRPr="00F00C0A">
        <w:rPr>
          <w:sz w:val="14"/>
        </w:rPr>
        <w:t xml:space="preserve">, which it clearly intends to compete with the IMF and the World Bank. </w:t>
      </w:r>
      <w:r w:rsidRPr="00F00C0A">
        <w:rPr>
          <w:rStyle w:val="StyleUnderline"/>
        </w:rPr>
        <w:t xml:space="preserve">China has also pursued its interests in defiance of global norms by building islands in contested international waters and </w:t>
      </w:r>
      <w:r w:rsidRPr="00F00C0A">
        <w:rPr>
          <w:rStyle w:val="Emphasis"/>
        </w:rPr>
        <w:t xml:space="preserve">harassing U.S. aircraft in the South China Sea. </w:t>
      </w:r>
      <w:r w:rsidRPr="00F00C0A">
        <w:rPr>
          <w:sz w:val="14"/>
        </w:rPr>
        <w:t xml:space="preserve">Worrisome as these developments are, it is important not to exaggerate the threats they represent. Neither China nor Russia has declared itself an enemy of the postwar order (although </w:t>
      </w:r>
      <w:r w:rsidRPr="00F00C0A">
        <w:rPr>
          <w:rStyle w:val="StyleUnderline"/>
        </w:rPr>
        <w:t>Russia is certainly moving in that direction</w:t>
      </w:r>
      <w:r w:rsidRPr="00F00C0A">
        <w:rPr>
          <w:sz w:val="14"/>
        </w:rPr>
        <w:t xml:space="preserve">). Both continue to praise the core UN system and participate actively in a host of institutions, treaties, and diplomatic processes. Indeed, China has worked hard to embed itself ever more firmly in the current order. In a 2015 speech in Seattle, Chinese President Xi Jinping said that “China has been a participant, builder, and contributor” in, of, and to the system and that it stood “firmly for the international order” based on the purposes and principles outlined in the UN Charter. China and Russia both rely on cross-border trade, international energy markets, and global information networks—all of which depend heavily on international rules and institutions. And at least for the time being, neither country seems anxious to challenge the order militarily. </w:t>
      </w:r>
      <w:r w:rsidRPr="00F00C0A">
        <w:rPr>
          <w:rStyle w:val="StyleUnderline"/>
        </w:rPr>
        <w:t xml:space="preserve">Many major countries, including China and Russia, are groping toward roles appropriate to their growing power in a rapidly evolving international system. If that system is going to persevere, their grievances and ambitions must be accommodated. </w:t>
      </w:r>
      <w:r w:rsidRPr="00F00C0A">
        <w:rPr>
          <w:rStyle w:val="Emphasis"/>
        </w:rPr>
        <w:t xml:space="preserve">This will require a more flexible, pluralistic approach to institutions, rules, and norms. </w:t>
      </w:r>
    </w:p>
    <w:p w:rsidR="004E0296" w:rsidRPr="00F00C0A" w:rsidRDefault="004E0296" w:rsidP="004E0296">
      <w:pPr>
        <w:pStyle w:val="Heading4"/>
        <w:rPr>
          <w:rFonts w:cs="Times New Roman"/>
        </w:rPr>
      </w:pPr>
      <w:r w:rsidRPr="00F00C0A">
        <w:rPr>
          <w:rFonts w:cs="Times New Roman"/>
        </w:rPr>
        <w:t>US hegemony is unsustainable – populist movement proves</w:t>
      </w:r>
    </w:p>
    <w:p w:rsidR="004E0296" w:rsidRPr="00F00C0A" w:rsidRDefault="004E0296" w:rsidP="004E0296">
      <w:r w:rsidRPr="00F00C0A">
        <w:rPr>
          <w:rStyle w:val="Style13ptBold"/>
        </w:rPr>
        <w:t>Mazarr 17</w:t>
      </w:r>
      <w:r w:rsidRPr="00F00C0A">
        <w:t xml:space="preserve"> (Michael J. Mazarr, Senior Political Scientist at the RAND Corporation and Associate Director of the Strategy, Doctrine, and Resources Program at the RAND Corporation’s Arroyo Center, February 2017, "The Once and Future Order," Foreign Affairs, https://www.foreignaffairs.com/articles/2016-12-12/once-and-future-order, Accessed: 7-6-2017 /Kent Denver-NK)</w:t>
      </w:r>
    </w:p>
    <w:p w:rsidR="004E0296" w:rsidRPr="00F00C0A" w:rsidRDefault="004E0296" w:rsidP="004E0296">
      <w:pPr>
        <w:rPr>
          <w:rStyle w:val="StyleUnderline"/>
        </w:rPr>
      </w:pPr>
      <w:r w:rsidRPr="00F00C0A">
        <w:rPr>
          <w:sz w:val="14"/>
        </w:rPr>
        <w:t xml:space="preserve">ALL THE RAGE </w:t>
      </w:r>
      <w:r w:rsidRPr="00F00C0A">
        <w:rPr>
          <w:rStyle w:val="StyleUnderline"/>
        </w:rPr>
        <w:t xml:space="preserve">Another threat to the liberal order comes from the </w:t>
      </w:r>
      <w:r w:rsidRPr="00F00C0A">
        <w:rPr>
          <w:rStyle w:val="Emphasis"/>
        </w:rPr>
        <w:t>populist uprisings now</w:t>
      </w:r>
      <w:r w:rsidRPr="00F00C0A">
        <w:rPr>
          <w:rStyle w:val="StyleUnderline"/>
        </w:rPr>
        <w:t xml:space="preserve"> under way in many countries around the world, which have been spurred on by </w:t>
      </w:r>
      <w:r w:rsidRPr="00F00C0A">
        <w:rPr>
          <w:rStyle w:val="Emphasis"/>
        </w:rPr>
        <w:t>outrage at increasing economic inequality</w:t>
      </w:r>
      <w:r w:rsidRPr="00F00C0A">
        <w:rPr>
          <w:sz w:val="14"/>
        </w:rPr>
        <w:t xml:space="preserve">, </w:t>
      </w:r>
      <w:r w:rsidRPr="00F00C0A">
        <w:rPr>
          <w:rStyle w:val="Emphasis"/>
        </w:rPr>
        <w:t>uneasiness with cultural and demographic changes,</w:t>
      </w:r>
      <w:r w:rsidRPr="00F00C0A">
        <w:rPr>
          <w:rStyle w:val="StyleUnderline"/>
        </w:rPr>
        <w:t xml:space="preserve"> and anger at a </w:t>
      </w:r>
      <w:r w:rsidRPr="00F00C0A">
        <w:rPr>
          <w:rStyle w:val="Emphasis"/>
        </w:rPr>
        <w:t xml:space="preserve">perceived loss of national </w:t>
      </w:r>
      <w:r w:rsidRPr="00F00C0A">
        <w:rPr>
          <w:rStyle w:val="StyleUnderline"/>
        </w:rPr>
        <w:t xml:space="preserve">sovereignty. For the liberal order to survive, the populations of its member countries must embrace its basic social and political values. That embrace is now weakening. </w:t>
      </w:r>
      <w:r w:rsidRPr="00F00C0A">
        <w:rPr>
          <w:sz w:val="14"/>
        </w:rPr>
        <w:t>The postwar order has driven global integration and liberalization by encouraging free-trade agreements, developing international law, and fostering global communications networks. Such developments strengthened the order in turn by cementing public support for liberal values</w:t>
      </w:r>
      <w:r w:rsidRPr="00F00C0A">
        <w:rPr>
          <w:rStyle w:val="StyleUnderline"/>
        </w:rPr>
        <w:t xml:space="preserve">. But the </w:t>
      </w:r>
      <w:r w:rsidRPr="00F00C0A">
        <w:rPr>
          <w:rStyle w:val="Emphasis"/>
        </w:rPr>
        <w:t>populist rebellion</w:t>
      </w:r>
      <w:r w:rsidRPr="00F00C0A">
        <w:rPr>
          <w:rStyle w:val="StyleUnderline"/>
        </w:rPr>
        <w:t xml:space="preserve"> against globalization now imperils that virtuous circle. The populist surge has featured outbursts in Europe and the United States against the perceived intrusions of a globalizing order. Public </w:t>
      </w:r>
      <w:r w:rsidRPr="00F00C0A">
        <w:rPr>
          <w:rStyle w:val="Emphasis"/>
        </w:rPr>
        <w:t>support for new trade agreements has tumbled</w:t>
      </w:r>
      <w:r w:rsidRPr="00F00C0A">
        <w:rPr>
          <w:rStyle w:val="StyleUnderline"/>
        </w:rPr>
        <w:t>. Resentment toward supranational authorities, such as the European Union, has risen steadily, as has suspicion of and hostility toward immigrants and immigration.</w:t>
      </w:r>
      <w:r w:rsidRPr="00F00C0A">
        <w:rPr>
          <w:sz w:val="14"/>
        </w:rPr>
        <w:t xml:space="preserve"> The uprising has already claimed one major casualty—the United Kingdom’s EU membership—and is mutating into angry, xenophobic nationalism in countries as diverse as Austria, Denmark, France, Greece, Hungary, the Netherlands, Russia, Sweden, and the United States. So far, none of these countries has totally rejected the international order. Populism remains a minority trend in most electorates, and support for liberal principles remains robust in many countries. In a 2016 Gallup survey, for example, 58 percent of Americans polled indicated that they saw trade as an opportunity rather than a threat—the highest number since 1992. Similarly, a 2016 poll by the Pew Research Center found that support for the UN among Americans had grown by nine points since 2004, to a new peak of 64 percent. Reassuring as such findings are, however</w:t>
      </w:r>
      <w:r w:rsidRPr="00F00C0A">
        <w:rPr>
          <w:rStyle w:val="StyleUnderline"/>
        </w:rPr>
        <w:t>, if even a quarter or a third of citizens turn decisively against liberal values in a critical mass of nations</w:t>
      </w:r>
      <w:r w:rsidRPr="00F00C0A">
        <w:rPr>
          <w:rStyle w:val="Emphasis"/>
        </w:rPr>
        <w:t>, it can destabilize the entire system</w:t>
      </w:r>
      <w:r w:rsidRPr="00F00C0A">
        <w:rPr>
          <w:rStyle w:val="StyleUnderline"/>
        </w:rPr>
        <w:t xml:space="preserve">. In some cases, this happens because radical parties or individuals can come to power without ever achieving more than a plurality of support. More commonly, a rejectionist bloc can cripple legislatures by obstructing steps, such as trade deals and arms treaties, that would strengthen the prevailing order. </w:t>
      </w:r>
      <w:r w:rsidRPr="00F00C0A">
        <w:rPr>
          <w:sz w:val="14"/>
        </w:rPr>
        <w:t xml:space="preserve">And sometimes, </w:t>
      </w:r>
      <w:r w:rsidRPr="00F00C0A">
        <w:rPr>
          <w:rStyle w:val="StyleUnderline"/>
        </w:rPr>
        <w:t xml:space="preserve">as happened with the British vote to leave the EU, committed opponents of the order are joined by a larger number of worried citizens in a successful effort to roll back elements of the system. </w:t>
      </w:r>
    </w:p>
    <w:p w:rsidR="004E0296" w:rsidRPr="00F00C0A" w:rsidRDefault="004E0296" w:rsidP="004E0296">
      <w:pPr>
        <w:pStyle w:val="Heading4"/>
        <w:rPr>
          <w:rFonts w:cs="Times New Roman"/>
        </w:rPr>
      </w:pPr>
      <w:r w:rsidRPr="00F00C0A">
        <w:rPr>
          <w:rFonts w:cs="Times New Roman"/>
        </w:rPr>
        <w:t>Decline is inevitable – only multilateralism solves conflict</w:t>
      </w:r>
    </w:p>
    <w:p w:rsidR="004E0296" w:rsidRPr="00F00C0A" w:rsidRDefault="004E0296" w:rsidP="004E0296">
      <w:r w:rsidRPr="00F00C0A">
        <w:rPr>
          <w:rStyle w:val="Style13ptBold"/>
        </w:rPr>
        <w:t>Mazarr 17</w:t>
      </w:r>
      <w:r w:rsidRPr="00F00C0A">
        <w:t xml:space="preserve"> (Michael J. Mazarr, Senior Political Scientist at the RAND Corporation and Associate Director of the Strategy, Doctrine, and Resources Program at the RAND Corporation’s Arroyo Center, February 2017, "The Once and Future Order," Foreign Affairs, https://www.foreignaffairs.com/articles/2016-12-12/once-and-future-order, Accessed: 7-6-2017 /Kent Denver-NK)</w:t>
      </w:r>
    </w:p>
    <w:p w:rsidR="004E0296" w:rsidRPr="00F00C0A" w:rsidRDefault="004E0296" w:rsidP="004E0296">
      <w:pPr>
        <w:rPr>
          <w:rStyle w:val="StyleUnderline"/>
        </w:rPr>
      </w:pPr>
      <w:r w:rsidRPr="00F00C0A">
        <w:rPr>
          <w:rStyle w:val="StyleUnderline"/>
        </w:rPr>
        <w:t xml:space="preserve">International orders tend to rest on two pillars: the balance of power and prestige among the leading members and some degree of shared values. Both of these pillars look shaky today. For many years, U.S. grand strategy has been based on the idea that the unitary U.S.-led order reflected universal values, was easy to join, and exercised a gravitational pull on other countries. </w:t>
      </w:r>
      <w:r w:rsidRPr="00F00C0A">
        <w:rPr>
          <w:rStyle w:val="Emphasis"/>
        </w:rPr>
        <w:t>Those assumptions do not hold as strongly</w:t>
      </w:r>
      <w:r w:rsidRPr="00F00C0A">
        <w:rPr>
          <w:rStyle w:val="StyleUnderline"/>
        </w:rPr>
        <w:t xml:space="preserve"> as they once did. If Washington hopes to sustain an international system that </w:t>
      </w:r>
      <w:r w:rsidRPr="00F00C0A">
        <w:rPr>
          <w:rStyle w:val="Emphasis"/>
        </w:rPr>
        <w:t>can help avoid conflict</w:t>
      </w:r>
      <w:r w:rsidRPr="00F00C0A">
        <w:rPr>
          <w:rStyle w:val="StyleUnderline"/>
        </w:rPr>
        <w:t xml:space="preserve">, raise prosperity, and promote liberal values, it will have to embrace a more diverse order—one that operates in different ways for different countries and regions and on different issues. The United States will be tempted to resist such a change and to double down on the existing liberal order by following the Cold War playbook: rallying democracies and punishing norm breakers. But such a narrow order </w:t>
      </w:r>
      <w:r w:rsidRPr="00F00C0A">
        <w:rPr>
          <w:rStyle w:val="Emphasis"/>
        </w:rPr>
        <w:t xml:space="preserve">would create more embittered outcasts </w:t>
      </w:r>
      <w:r w:rsidRPr="00F00C0A">
        <w:rPr>
          <w:rStyle w:val="StyleUnderline"/>
        </w:rPr>
        <w:t>and thus imperil the most fundamental objective of any global order:</w:t>
      </w:r>
      <w:r w:rsidRPr="00F00C0A">
        <w:rPr>
          <w:sz w:val="14"/>
        </w:rPr>
        <w:t xml:space="preserve"> keeping the peace among great powers. Dividing the world into defenders and opponents of a shared order is also likely to be less feasible than in the past. China’s role in the global economy and its standing as a regional power mean that it cannot be isolated in the way the Soviet Union was. Many of today’s rising powers, moreover, have preferences that are too diverse to gather into either a U.S.-led system or a bloc opposed to it. </w:t>
      </w:r>
      <w:r w:rsidRPr="00F00C0A">
        <w:rPr>
          <w:rStyle w:val="StyleUnderline"/>
        </w:rPr>
        <w:t>Should China or Russia adopt a significantly more aggressive stance, the United States may find it necessary to focus primarily on containing it and hunker down into a narrow, U.S.-led liberal order. But doing so should remain a last resort</w:t>
      </w:r>
      <w:r w:rsidRPr="00F00C0A">
        <w:rPr>
          <w:sz w:val="14"/>
        </w:rPr>
        <w:t xml:space="preserve">. During the Cold War, the central challenge of world politics was to contain—and eventually transform—a single power opposed to the main world order. </w:t>
      </w:r>
      <w:r w:rsidRPr="00F00C0A">
        <w:rPr>
          <w:rStyle w:val="StyleUnderline"/>
        </w:rPr>
        <w:t xml:space="preserve">Today the aim is very different: to prevent war and encourage cooperation among a fractious group of countries. </w:t>
      </w:r>
      <w:r w:rsidRPr="00F00C0A">
        <w:rPr>
          <w:rStyle w:val="Emphasis"/>
        </w:rPr>
        <w:t>An order that is inclusive</w:t>
      </w:r>
      <w:r w:rsidRPr="00F00C0A">
        <w:rPr>
          <w:rStyle w:val="StyleUnderline"/>
        </w:rPr>
        <w:t xml:space="preserve"> and shared will meet that challenge better than one that is narrow, aggressive, and dominated by Washington. The United States would therefore be better off trying to develop several different yet overlapping forms of order: universal and major-power-centric, global and regional, political and economic, liberal and realist. Washington already does this, to an extent. But the tendency in U.S. strategy, especially since the end of the Cold War, has been to pursue a homogeneous liberal order that all states must join in roughly the same way and that pushes its liberal values on every front. The United States would gain more traction if it consciously embraced a more mixed order and accepted some of the difficult compromises that came with it.</w:t>
      </w:r>
    </w:p>
    <w:p w:rsidR="004E0296" w:rsidRPr="00F00C0A" w:rsidRDefault="004E0296" w:rsidP="004E0296">
      <w:pPr>
        <w:pStyle w:val="Heading3"/>
        <w:rPr>
          <w:rFonts w:cs="Times New Roman"/>
        </w:rPr>
      </w:pPr>
      <w:r w:rsidRPr="00F00C0A">
        <w:rPr>
          <w:rFonts w:cs="Times New Roman"/>
        </w:rPr>
        <w:t xml:space="preserve">hegemony – multilateralism </w:t>
      </w:r>
    </w:p>
    <w:p w:rsidR="004E0296" w:rsidRPr="00F00C0A" w:rsidRDefault="004E0296" w:rsidP="004E0296">
      <w:pPr>
        <w:pStyle w:val="Heading4"/>
        <w:rPr>
          <w:rFonts w:cs="Times New Roman"/>
        </w:rPr>
      </w:pPr>
      <w:r w:rsidRPr="00F00C0A">
        <w:rPr>
          <w:rFonts w:cs="Times New Roman"/>
        </w:rPr>
        <w:t>Multilateralism solves</w:t>
      </w:r>
    </w:p>
    <w:p w:rsidR="004E0296" w:rsidRPr="00F00C0A" w:rsidRDefault="004E0296" w:rsidP="004E0296">
      <w:r w:rsidRPr="00F00C0A">
        <w:rPr>
          <w:rStyle w:val="Style13ptBold"/>
        </w:rPr>
        <w:t>Mazarr 17</w:t>
      </w:r>
      <w:r w:rsidRPr="00F00C0A">
        <w:t xml:space="preserve"> (Michael J. Mazarr, Senior Political Scientist at the RAND Corporation and Associate Director of the Strategy, Doctrine, and Resources Program at the RAND Corporation’s Arroyo Center, February 2017, "The Once and Future Order," Foreign Affairs, https://www.foreignaffairs.com/articles/2016-12-12/once-and-future-order, Accessed: 7-6-2017 /Kent Denver-NK)</w:t>
      </w:r>
    </w:p>
    <w:p w:rsidR="004E0296" w:rsidRPr="00F00C0A" w:rsidRDefault="004E0296" w:rsidP="004E0296">
      <w:pPr>
        <w:rPr>
          <w:u w:val="single"/>
        </w:rPr>
      </w:pPr>
      <w:r w:rsidRPr="00F00C0A">
        <w:rPr>
          <w:sz w:val="14"/>
        </w:rPr>
        <w:t xml:space="preserve">GIVE-AND-TAKE </w:t>
      </w:r>
      <w:r w:rsidRPr="00F00C0A">
        <w:rPr>
          <w:rStyle w:val="StyleUnderline"/>
        </w:rPr>
        <w:t>In order to manage the contradictions among the various parts of a new mixed order, the United States will have to accept some uncomfortable compromises. There will be constant tension between great-power ties and the promotion of liberal values and between regional and global economic and political rules. Managing these tensions will be the toughest task for U.S. national security strategy over the next decade. The United States has two ways to approach the problem. One is to identify win-win ideas—areas of cooperation that needn’t involve conflicts of values or priorities</w:t>
      </w:r>
      <w:r w:rsidRPr="00F00C0A">
        <w:rPr>
          <w:sz w:val="14"/>
        </w:rPr>
        <w:t xml:space="preserve">. There are many issues on which Washington could find such common ground: by working to stabilize financial markets or combat terrorism and infectious diseases, for example. </w:t>
      </w:r>
      <w:r w:rsidRPr="00F00C0A">
        <w:rPr>
          <w:rStyle w:val="StyleUnderline"/>
        </w:rPr>
        <w:t>A second strategy for maintaining balance in a mixed order is to resolve, or at least defer, conflicts that arise out of major powers’ claims to spheres of influence. Because of the vital interests involved and the risk of escalation, these pose the greatest threat to global stability. The United States cannot impose its will to resolve these disputes, but if it allows other states to get away with aggression or human rights violations, the whole system could unravel.</w:t>
      </w:r>
      <w:r w:rsidRPr="00F00C0A">
        <w:rPr>
          <w:sz w:val="14"/>
        </w:rPr>
        <w:t xml:space="preserve"> The biggest mistake of the 1930s, after all, was not liberal overreach but insufficient deterrence of the League of Nation’s challengers, Germany and Japan. </w:t>
      </w:r>
      <w:r w:rsidRPr="00F00C0A">
        <w:rPr>
          <w:rStyle w:val="StyleUnderline"/>
        </w:rPr>
        <w:t>This strategy could be employed in the current sovereignty disputes in the South China Sea, for example. The United States could lead a renewed diplomatic effort to defer the issue without jeopardizing any country’s claims by getting all the parties to agree to principles over access to resources and maritime movement for a limited time frame and, at the same time, reaffirming shared norms such as nonaggression and the basic principles of maritime law</w:t>
      </w:r>
      <w:r w:rsidRPr="00F00C0A">
        <w:rPr>
          <w:sz w:val="14"/>
        </w:rPr>
        <w:t>. Get</w:t>
      </w:r>
      <w:r w:rsidRPr="00F00C0A">
        <w:rPr>
          <w:rStyle w:val="StyleUnderline"/>
        </w:rPr>
        <w:t>ting all sides to agree to this kind of temporary fix would be extremely difficult, but it would still be easier than reaching a final resolution and might ease tensions for a decade or more, thus keeping major-power rivalries from sabotaging the rest of the order. On these and other issues, the United States cannot abandon its role as the international order’s chief sponsor. Although it will no longer be a hegemon presiding over a unified system, it will still be a crucial acto</w:t>
      </w:r>
      <w:r w:rsidRPr="00F00C0A">
        <w:rPr>
          <w:sz w:val="14"/>
        </w:rPr>
        <w:t>r—a catalyst for solutions and a managing partner of a mixed order, each of whose members sees itself as the equal of the others</w:t>
      </w:r>
      <w:r w:rsidRPr="00F00C0A">
        <w:rPr>
          <w:rStyle w:val="StyleUnderline"/>
        </w:rPr>
        <w:t>. As influential as rising powers may be, none is prepared to provide decisive direction on any issue. U.S. leadership will remain critical to global stability. The results will be halting and, very often, unsatisfying. U.S. strategists will have to fashion clear long-term goals, find unifying themes, and explain to the American people the wisdom of diversification and compromise in a more pluralistic world that has become suspicious of grand U.S. projects. For the United States to champion a complex order and step back from liberal overreach would not be a sign of weakness, however. It would simply be an acceptance of the reality of a new, multipolar era, full of restless major powers and roiled by populist rage. The U.S. role in this changing environment will still be to lead the world toward greater peace, prosperity, and respect for liberal values, but in a different way. Getting it right will require an extraordinary balancing act.</w:t>
      </w:r>
      <w:bookmarkEnd w:id="0"/>
    </w:p>
    <w:p w:rsidR="004E0296" w:rsidRPr="00F00C0A" w:rsidRDefault="004E0296" w:rsidP="004E0296">
      <w:pPr>
        <w:pStyle w:val="Heading1"/>
      </w:pPr>
      <w:r>
        <w:t>AFFIRMATIVE</w:t>
      </w:r>
    </w:p>
    <w:p w:rsidR="004E0296" w:rsidRPr="00F00C0A" w:rsidRDefault="004E0296" w:rsidP="004E0296">
      <w:pPr>
        <w:pStyle w:val="Heading2"/>
        <w:rPr>
          <w:rFonts w:cs="Times New Roman"/>
        </w:rPr>
      </w:pPr>
      <w:r>
        <w:rPr>
          <w:rFonts w:cs="Times New Roman"/>
        </w:rPr>
        <w:t>UQ</w:t>
      </w:r>
    </w:p>
    <w:p w:rsidR="004E0296" w:rsidRPr="00F00C0A" w:rsidRDefault="004E0296" w:rsidP="004E0296">
      <w:pPr>
        <w:pStyle w:val="Heading3"/>
        <w:rPr>
          <w:rFonts w:cs="Times New Roman"/>
        </w:rPr>
      </w:pPr>
      <w:r w:rsidRPr="00F00C0A">
        <w:rPr>
          <w:rFonts w:cs="Times New Roman"/>
        </w:rPr>
        <w:t>uq o/w – us lead inev</w:t>
      </w:r>
    </w:p>
    <w:p w:rsidR="004E0296" w:rsidRPr="00F00C0A" w:rsidRDefault="004E0296" w:rsidP="004E0296">
      <w:pPr>
        <w:pStyle w:val="Heading4"/>
        <w:rPr>
          <w:rFonts w:cs="Times New Roman"/>
        </w:rPr>
      </w:pPr>
      <w:r w:rsidRPr="00F00C0A">
        <w:rPr>
          <w:rFonts w:cs="Times New Roman"/>
        </w:rPr>
        <w:t>We’ll outpace china inevitably</w:t>
      </w:r>
    </w:p>
    <w:p w:rsidR="004E0296" w:rsidRPr="00F00C0A" w:rsidRDefault="004E0296" w:rsidP="004E0296">
      <w:r w:rsidRPr="00F00C0A">
        <w:rPr>
          <w:rStyle w:val="Style13ptBold"/>
        </w:rPr>
        <w:t>Kutsenko 16</w:t>
      </w:r>
      <w:r w:rsidRPr="00F00C0A">
        <w:t xml:space="preserve"> (Ekaterina, Manufacturing Operations Support Coordinator at Genentech, “United States expected to take top position from China as the most competitive manufacturing country, according to Deloitte report”, https://www2.deloitte.com/content/dam/Deloitte/ru/Documents/about-deloitte/pressrelease/most-competitive-manufacturing-country-eng.pdf, 4/6/16, NRG)</w:t>
      </w:r>
    </w:p>
    <w:p w:rsidR="004E0296" w:rsidRPr="00F00C0A" w:rsidRDefault="004E0296" w:rsidP="004E0296">
      <w:pPr>
        <w:rPr>
          <w:sz w:val="12"/>
        </w:rPr>
      </w:pPr>
      <w:r w:rsidRPr="00F00C0A">
        <w:rPr>
          <w:sz w:val="12"/>
        </w:rPr>
        <w:t xml:space="preserve">Moscow, 6 April 2016 – </w:t>
      </w:r>
      <w:r w:rsidRPr="00F00C0A">
        <w:rPr>
          <w:rStyle w:val="StyleUnderline"/>
        </w:rPr>
        <w:t xml:space="preserve">The United States is expected to become the </w:t>
      </w:r>
      <w:r w:rsidRPr="00F00C0A">
        <w:rPr>
          <w:rStyle w:val="Emphasis"/>
        </w:rPr>
        <w:t>most competitive manufacturing nation</w:t>
      </w:r>
      <w:r w:rsidRPr="00F00C0A">
        <w:rPr>
          <w:rStyle w:val="StyleUnderline"/>
        </w:rPr>
        <w:t xml:space="preserve"> over the next five years, with the current leader, China, slipping into second position, according to the 2016 Global Manufacturing Competitiveness Index (GMCI)</w:t>
      </w:r>
      <w:r w:rsidRPr="00F00C0A">
        <w:rPr>
          <w:sz w:val="12"/>
        </w:rPr>
        <w:t xml:space="preserve"> report from Deloitte Touche Tohmatsu Limited’s (Deloitte Global) Global Consumer &amp; Industrial Products Industry group and the US Council on Competitiveness (Council). </w:t>
      </w:r>
      <w:r w:rsidRPr="00F00C0A">
        <w:rPr>
          <w:rStyle w:val="StyleUnderline"/>
        </w:rPr>
        <w:t>The prediction is based on an in-depth analysis of survey responses from more than 500 chief executive officers and senior leaders at manufacturing companies throughout the world</w:t>
      </w:r>
      <w:r w:rsidRPr="00F00C0A">
        <w:rPr>
          <w:sz w:val="12"/>
        </w:rPr>
        <w:t>. As in the 2010 and 2013 reports, the executives ranked 40 countries in terms of their current and future manufacturing competitiveness and also rated the top drivers of global manufacturing competitiveness (listed below). “Made in the USA is making a big comeback,” said Deborah L. Wince-Smith, president and CEO of the Council on Competitiveness. “</w:t>
      </w:r>
      <w:r w:rsidRPr="00F00C0A">
        <w:rPr>
          <w:rStyle w:val="StyleUnderline"/>
        </w:rPr>
        <w:t xml:space="preserve">Contrary to the view that manufacturing is declining, the study points to a manufacturing future characterized by innovation-driven growth. Manufacturing is sustainable, smart, safe, and surging – and </w:t>
      </w:r>
      <w:r w:rsidRPr="00F00C0A">
        <w:rPr>
          <w:rStyle w:val="Emphasis"/>
        </w:rPr>
        <w:t>America is expected to be among the leaders</w:t>
      </w:r>
      <w:r w:rsidRPr="00F00C0A">
        <w:rPr>
          <w:sz w:val="12"/>
        </w:rPr>
        <w:t xml:space="preserve"> in this industry transformation.” CEOs say that advanced manufacturing technologies are a key to unlocking future competitiveness. Predictive analytics, the network connectivity of common objects known as </w:t>
      </w:r>
      <w:r w:rsidRPr="00F00C0A">
        <w:rPr>
          <w:rStyle w:val="StyleUnderline"/>
        </w:rPr>
        <w:t>the “</w:t>
      </w:r>
      <w:r w:rsidRPr="00F00C0A">
        <w:rPr>
          <w:rStyle w:val="Emphasis"/>
        </w:rPr>
        <w:t>Internet of Things” (IoT),</w:t>
      </w:r>
      <w:r w:rsidRPr="00F00C0A">
        <w:rPr>
          <w:rStyle w:val="StyleUnderline"/>
        </w:rPr>
        <w:t xml:space="preserve"> smart products and smart factories that are helping to define “Industry 4.0”,</w:t>
      </w:r>
      <w:r w:rsidRPr="00F00C0A">
        <w:rPr>
          <w:sz w:val="12"/>
        </w:rPr>
        <w:t xml:space="preserve"> and advanced materials are </w:t>
      </w:r>
      <w:r w:rsidRPr="00F00C0A">
        <w:rPr>
          <w:rStyle w:val="StyleUnderline"/>
        </w:rPr>
        <w:t xml:space="preserve">viewed by executives as </w:t>
      </w:r>
      <w:r w:rsidRPr="00F00C0A">
        <w:rPr>
          <w:rStyle w:val="Emphasis"/>
          <w:sz w:val="30"/>
          <w:szCs w:val="30"/>
        </w:rPr>
        <w:t>crucial to global manufacturing competitiveness</w:t>
      </w:r>
      <w:r w:rsidRPr="00F00C0A">
        <w:rPr>
          <w:sz w:val="12"/>
        </w:rPr>
        <w:t>. “</w:t>
      </w:r>
      <w:r w:rsidRPr="00F00C0A">
        <w:rPr>
          <w:rStyle w:val="StyleUnderline"/>
        </w:rPr>
        <w:t>The US is</w:t>
      </w:r>
      <w:r w:rsidRPr="00F00C0A">
        <w:rPr>
          <w:sz w:val="12"/>
        </w:rPr>
        <w:t xml:space="preserve"> currently among the top nations </w:t>
      </w:r>
      <w:r w:rsidRPr="00F00C0A">
        <w:rPr>
          <w:rStyle w:val="StyleUnderline"/>
        </w:rPr>
        <w:t>unlocking advanced manufacturing technologies including smart, connected products and factories, predictive analytics and advanced materials that are core to future competitiveness</w:t>
      </w:r>
      <w:r w:rsidRPr="00F00C0A">
        <w:rPr>
          <w:sz w:val="12"/>
        </w:rPr>
        <w:t xml:space="preserve">,” said Craig Giffi, vice chairman, Deloitte LLP and Deloitte US Automotive Sector leader. “The US continues to emphasize the connection between people, resources, policies, and organizations to form a cohesive ecosystem of innovation while investing in research and development.” In the 2016 Global Manufacturing Competitiveness Index country rankings, regional clusters of strength emerge with North America and Asia dominating the competitive landscape. Three North American countries – US, Mexico and Canada – rank in the top 10 and are expected to remain there in the next five years. In the Asia Pacific region, five nations are expected to be in News Release the top 10 by 2020 – China, Japan, India, Korea, and Taiwan – which only leaves two spots open for Germany and the United Kingdom to represent Europe in the top 10 by 2020. Of the BRIC countries (Brazil, Russia, India, and China), only China is viewed by the respondents as a top 10 manufacturing country in 2016. Brazil fell from 8th in 2013 to 29th in 2016 while Russia fell from 28th in 2013 to 32nd in 2016. But, India, although currently ranked 11th, is expected to jump to the number five spot by 2020. Another theme highlighted in the report is the rise of the Asia Pacific nations Malaysia, India, Thailand, Indonesia, and Vietnam (known by the acronym MITI V, or the “Mighty 5”). All of these countries are expected to be included in the top 15 nations by 2020 and could represent a “New China” in terms of low-cost labor, agile manufacturing capabilities, favorable demographic profiles, as well as market and economic growth. 2016 Global Manufacturing Competitiveness Index rankings by country1 Current competitiveness Projected competitiveness in five years In addition to the country ranking, CEOs identified the top drivers of manufacturing competitiveness. </w:t>
      </w:r>
      <w:r w:rsidRPr="00F00C0A">
        <w:rPr>
          <w:rStyle w:val="StyleUnderline"/>
        </w:rPr>
        <w:t>Talent was the leading driver with focus on the quality and availability of highly skilled workers that facilitate a shift towards innovation and advanced manufacturing strategies.</w:t>
      </w:r>
      <w:r w:rsidRPr="00F00C0A">
        <w:rPr>
          <w:sz w:val="12"/>
        </w:rPr>
        <w:t xml:space="preserve"> 73 percent of executives believe that Germany is “extremely competitive” on talent, followed by Japan at 67 percent, and the United States at 66 percent; these countries represent the top three most competitive nations on talent. </w:t>
      </w:r>
      <w:r w:rsidRPr="00F00C0A">
        <w:rPr>
          <w:rStyle w:val="StyleUnderline"/>
        </w:rPr>
        <w:t>Executives ranked cost competitiveness as the second most influential driver of overall competitiveness, followed by productivity, supplier networks, and legal and regulatory systems to round out the top five factors.</w:t>
      </w:r>
      <w:r w:rsidRPr="00F00C0A">
        <w:rPr>
          <w:sz w:val="12"/>
        </w:rPr>
        <w:t xml:space="preserve"> “In order to be globally competitive, talent has to be a top priority on the agendas of manufacturing companies," says Tim Hanley, Deloitte Global Leader for Consumer &amp; Industrial Products Industry group. "Companies will need to be tuned into the needs of Millennials and the Generation Z workforce and use differentiated talent acquisition models and strategic retention strategies.” Drivers of global manufacturing competitiveness About the 2016 Global Manufacturing Competitiveness Index The 2016 Global Manufacturing Competitiveness Index (GMCI) report is the third study prepared by the Deloitte Touche Tohmatsu Limited (Deloitte Global) Global Consumer &amp; Industrial Products Industry group and the US Council on Competitiveness, with prior studies published in 2010 and 2013. This multi-year research platform is designed to help global industry executives and policy makers evaluate drivers that are key to company and country level competitiveness as well as identify which nations are expected to offer the most competitive manufacturing environments through the end of this decade. </w:t>
      </w:r>
      <w:r w:rsidRPr="00F00C0A">
        <w:rPr>
          <w:rStyle w:val="StyleUnderline"/>
        </w:rPr>
        <w:t xml:space="preserve">The 2016 study includes </w:t>
      </w:r>
      <w:r w:rsidRPr="00F00C0A">
        <w:rPr>
          <w:rStyle w:val="Emphasis"/>
        </w:rPr>
        <w:t>more than 500 survey responses</w:t>
      </w:r>
      <w:r w:rsidRPr="00F00C0A">
        <w:rPr>
          <w:rStyle w:val="StyleUnderline"/>
        </w:rPr>
        <w:t xml:space="preserve"> from </w:t>
      </w:r>
      <w:r w:rsidRPr="00F00C0A">
        <w:rPr>
          <w:rStyle w:val="Emphasis"/>
        </w:rPr>
        <w:t>senior manufacturing executives</w:t>
      </w:r>
      <w:r w:rsidRPr="00F00C0A">
        <w:rPr>
          <w:rStyle w:val="StyleUnderline"/>
        </w:rPr>
        <w:t xml:space="preserve"> around the world</w:t>
      </w:r>
      <w:r w:rsidRPr="00F00C0A">
        <w:rPr>
          <w:sz w:val="12"/>
        </w:rPr>
        <w:t>. For more information concerning the specifics of this study and its participants, please visit www.deloitte.com/globalcompetitiveness. About Deloitte Deloitte refers to one or more of Deloitte Touche Tohmatsu Limited, a UK private company limited by guarantee (“DTTL”), its network of member firms, and their related entities. DTTL and each of its member firms are legally separate and independent entities. DTTL (also referred to as “Deloitte Global”) does not provide services to clients. Please see www.deloitte.com/about for a more detailed description of DTTL and its member firms. Deloitte provides audit, consulting, financial advisory, risk management, tax and related services to public and private clients spanning multiple industries. Deloitte serves four out of five Fortune Global 500® companies through a globally connected network of member firms in more than 150 countries bringing world-class capabilities, insights, and high-quality service to address clients’ most complex business challenges. To learn more about how Deloitte’s approximately 225,000 professionals make an impact that matters, please connect with us on Facebook, LinkedIn, or Twitter</w:t>
      </w:r>
    </w:p>
    <w:p w:rsidR="004E0296" w:rsidRPr="00F00C0A" w:rsidRDefault="004E0296" w:rsidP="004E0296">
      <w:pPr>
        <w:pStyle w:val="Heading4"/>
        <w:rPr>
          <w:rFonts w:cs="Times New Roman"/>
        </w:rPr>
      </w:pPr>
      <w:r w:rsidRPr="00F00C0A">
        <w:rPr>
          <w:rFonts w:cs="Times New Roman"/>
        </w:rPr>
        <w:t xml:space="preserve">Economic competitiveness high – were ranked third in the world </w:t>
      </w:r>
    </w:p>
    <w:p w:rsidR="004E0296" w:rsidRPr="00F00C0A" w:rsidRDefault="004E0296" w:rsidP="004E0296">
      <w:r w:rsidRPr="00F00C0A">
        <w:rPr>
          <w:rStyle w:val="Style13ptBold"/>
        </w:rPr>
        <w:t>Martín 16</w:t>
      </w:r>
      <w:r w:rsidRPr="00F00C0A">
        <w:t xml:space="preserve"> — Xavier Sala-i-Martín, Professor in the Department of Economics at Columbia University, Former Associate Professor at the Department of Economics at Yale University, Research Associate at the National Bureau of Economic Research, He earned his M.A. and Ph.D. in Economics from Harvard University, 2016 ("Competitiveness Agendas to Reignite Growth: Findings from the Global Competitiveness Index," </w:t>
      </w:r>
      <w:r w:rsidRPr="00F00C0A">
        <w:rPr>
          <w:i/>
        </w:rPr>
        <w:t>World Economic Forum</w:t>
      </w:r>
      <w:r w:rsidRPr="00F00C0A">
        <w:t>, http://www3.weforum.org/docs/GCR2016-2017/05FullReport/TheGlobalCompetitivenessReport2016-2017_FINAL.pdf, 10-26-2016)</w:t>
      </w:r>
    </w:p>
    <w:p w:rsidR="004E0296" w:rsidRPr="00F00C0A" w:rsidRDefault="004E0296" w:rsidP="004E0296">
      <w:pPr>
        <w:rPr>
          <w:u w:val="single"/>
        </w:rPr>
      </w:pPr>
      <w:r w:rsidRPr="00F00C0A">
        <w:t xml:space="preserve">North America </w:t>
      </w:r>
      <w:r w:rsidRPr="00F00C0A">
        <w:rPr>
          <w:rStyle w:val="StyleUnderline"/>
        </w:rPr>
        <w:t>The United States ranks 3rd for the third consecutive year</w:t>
      </w:r>
      <w:r w:rsidRPr="00F00C0A">
        <w:t xml:space="preserve">, while Canada ranks 15th. However, the evolution of how the two countries rank on various pillars sheds light on the forces shaping competitiveness among advanced economies at the forefront of the Fourth Industrial Revolution. Both the United States and Canada outperform the Organisation for Economic Co-operation and Development (OECD) country average overall and on most pillars, although the OECD average beats the United States in areas such as macroeconomic performance and health and primary education (Figure 16). The United States lags behind Canada in the quality of institutions, macroeconomic environment, and health and primary education. Canada’s largest disparities with OECD countries are in business sophistication and innovation. The large domestic market in the United States represents a major source of competitiveness advantage over other advanced economies. </w:t>
      </w:r>
      <w:r w:rsidRPr="00F00C0A">
        <w:rPr>
          <w:rStyle w:val="StyleUnderline"/>
        </w:rPr>
        <w:t>Since 2007, the United States</w:t>
      </w:r>
      <w:r w:rsidRPr="00F00C0A">
        <w:t xml:space="preserve"> has been falling behind both in absolute and relative terms in infrastructure, macroeconomic environment, and goods market efficiency. It </w:t>
      </w:r>
      <w:r w:rsidRPr="00F00C0A">
        <w:rPr>
          <w:rStyle w:val="StyleUnderline"/>
        </w:rPr>
        <w:t xml:space="preserve">has improved, however, on health and primary education, higher </w:t>
      </w:r>
      <w:r w:rsidRPr="00F00C0A">
        <w:rPr>
          <w:rStyle w:val="Emphasis"/>
        </w:rPr>
        <w:t>education and training</w:t>
      </w:r>
      <w:r w:rsidRPr="00F00C0A">
        <w:rPr>
          <w:rStyle w:val="StyleUnderline"/>
        </w:rPr>
        <w:t xml:space="preserve">, and especially </w:t>
      </w:r>
      <w:r w:rsidRPr="00F00C0A">
        <w:rPr>
          <w:rStyle w:val="Emphasis"/>
        </w:rPr>
        <w:t>technological readiness</w:t>
      </w:r>
      <w:r w:rsidRPr="00F00C0A">
        <w:rPr>
          <w:rStyle w:val="StyleUnderline"/>
        </w:rPr>
        <w:t>, one of the most essential pillars for taking advantage of new technologies.</w:t>
      </w:r>
    </w:p>
    <w:p w:rsidR="004E0296" w:rsidRPr="00F00C0A" w:rsidRDefault="004E0296" w:rsidP="004E0296">
      <w:pPr>
        <w:pStyle w:val="Heading4"/>
        <w:rPr>
          <w:rFonts w:cs="Times New Roman"/>
        </w:rPr>
      </w:pPr>
      <w:r w:rsidRPr="00F00C0A">
        <w:rPr>
          <w:rFonts w:cs="Times New Roman"/>
        </w:rPr>
        <w:t xml:space="preserve">Defense industrial base </w:t>
      </w:r>
      <w:r w:rsidRPr="00F00C0A">
        <w:rPr>
          <w:rFonts w:cs="Times New Roman"/>
          <w:u w:val="single"/>
        </w:rPr>
        <w:t>innovation</w:t>
      </w:r>
      <w:r w:rsidRPr="00F00C0A">
        <w:rPr>
          <w:rFonts w:cs="Times New Roman"/>
        </w:rPr>
        <w:t xml:space="preserve"> is high now. </w:t>
      </w:r>
    </w:p>
    <w:p w:rsidR="004E0296" w:rsidRPr="00F00C0A" w:rsidRDefault="004E0296" w:rsidP="004E0296">
      <w:r w:rsidRPr="00F00C0A">
        <w:rPr>
          <w:rStyle w:val="Style13ptBold"/>
        </w:rPr>
        <w:t>Goure 10/17</w:t>
      </w:r>
      <w:r w:rsidRPr="00F00C0A">
        <w:t xml:space="preserve"> (Dan Goure, Vice President of the Lexington Institute, 2016, “Defense Innovation Is Alive and Well In Detroit,” </w:t>
      </w:r>
      <w:r w:rsidRPr="00F00C0A">
        <w:rPr>
          <w:i/>
        </w:rPr>
        <w:t>The National Interest</w:t>
      </w:r>
      <w:r w:rsidRPr="00F00C0A">
        <w:t>, October 17</w:t>
      </w:r>
      <w:r w:rsidRPr="00F00C0A">
        <w:rPr>
          <w:vertAlign w:val="superscript"/>
        </w:rPr>
        <w:t>th</w:t>
      </w:r>
      <w:r w:rsidRPr="00F00C0A">
        <w:t xml:space="preserve">, </w:t>
      </w:r>
      <w:hyperlink r:id="rId40" w:history="1">
        <w:r w:rsidRPr="00F00C0A">
          <w:rPr>
            <w:rStyle w:val="Hyperlink"/>
          </w:rPr>
          <w:t>http://nationalinterest.org/blog/the-buzz/defense-innovation-alive-well-motor-city-18069</w:t>
        </w:r>
      </w:hyperlink>
      <w:r w:rsidRPr="00F00C0A">
        <w:t>, 10-28-2016)</w:t>
      </w:r>
    </w:p>
    <w:p w:rsidR="004E0296" w:rsidRPr="00F00C0A" w:rsidRDefault="004E0296" w:rsidP="004E0296">
      <w:r w:rsidRPr="00F00C0A">
        <w:rPr>
          <w:rStyle w:val="StyleUnderline"/>
        </w:rPr>
        <w:t>The military’s latest mantra is “innovation.”</w:t>
      </w:r>
      <w:r w:rsidRPr="00F00C0A">
        <w:t xml:space="preserve"> Having taken a two-decade modernization holiday, </w:t>
      </w:r>
      <w:r w:rsidRPr="00F00C0A">
        <w:rPr>
          <w:rStyle w:val="StyleUnderline"/>
        </w:rPr>
        <w:t>the</w:t>
      </w:r>
      <w:r w:rsidRPr="00F00C0A">
        <w:t xml:space="preserve"> Department of Defense (</w:t>
      </w:r>
      <w:r w:rsidRPr="00F00C0A">
        <w:rPr>
          <w:rStyle w:val="StyleUnderline"/>
        </w:rPr>
        <w:t>DoD</w:t>
      </w:r>
      <w:r w:rsidRPr="00F00C0A">
        <w:t xml:space="preserve">) </w:t>
      </w:r>
      <w:r w:rsidRPr="00F00C0A">
        <w:rPr>
          <w:rStyle w:val="StyleUnderline"/>
        </w:rPr>
        <w:t>is betting heavily on innovation to reestablish its warfighting edge</w:t>
      </w:r>
      <w:r w:rsidRPr="00F00C0A">
        <w:t xml:space="preserve">. DoD is particularly enamored with innovation as practiced in the IT sector, most notably in places such as Silicon Valley, Boston and Austin. For reasons that remain inexplicable to me, senior Pentagon officials seem to think that Silicon Valley possesses some kind of secret sauce that enables its private companies to create marketable technologies at blinding speed that are at one and the same time game changing and extremely affordable. There are numerous examples of inventions coming out of the IT sector that have changed society and warfare while making lots of money for those who control the intellectual property. Of course, Silicon Valley is also the burial ground for untold numbers of ideas and start-up companies. Venture capitalists say that for every ten ideas they fund, at least seven are failures, two break even and one is truly a winner. Sometimes successful companies can turn sour. Anyone want to invest in Yahoo or Twitter? There is also the well-publicized case of the Samsung Galaxy Note 7 phone. Smart phones are a relatively mature product line as are the batteries that power them. But somehow Samsung has managed to mess up the power pack for the Galaxy Note 7 not once but twice. I can’t recall a major defense acquisition program that failed as spectacularly as the Galaxy Note 7, and DoD works on really hard problems. </w:t>
      </w:r>
      <w:r w:rsidRPr="00F00C0A">
        <w:rPr>
          <w:rStyle w:val="StyleUnderline"/>
        </w:rPr>
        <w:t>It is</w:t>
      </w:r>
      <w:r w:rsidRPr="00F00C0A">
        <w:t xml:space="preserve"> also </w:t>
      </w:r>
      <w:r w:rsidRPr="00F00C0A">
        <w:rPr>
          <w:rStyle w:val="StyleUnderline"/>
        </w:rPr>
        <w:t xml:space="preserve">willful blindness to fail to see the </w:t>
      </w:r>
      <w:r w:rsidRPr="00F00C0A">
        <w:rPr>
          <w:rStyle w:val="Emphasis"/>
        </w:rPr>
        <w:t>continuous innovation</w:t>
      </w:r>
      <w:r w:rsidRPr="00F00C0A">
        <w:rPr>
          <w:rStyle w:val="StyleUnderline"/>
        </w:rPr>
        <w:t xml:space="preserve"> that emerges from the traditional defense industrial base. There are drones of every size and shape, directed energy weapons that could one day eliminate the threat from hostile rocket, missile and artillery fire, and sensor systems that will enable aircraft and helicopters to fly not just at night but through any kind of weather and obscurants</w:t>
      </w:r>
      <w:r w:rsidRPr="00F00C0A">
        <w:t xml:space="preserve">. </w:t>
      </w:r>
      <w:r w:rsidRPr="00F00C0A">
        <w:rPr>
          <w:rStyle w:val="StyleUnderline"/>
        </w:rPr>
        <w:t xml:space="preserve">Even mature portions of the defense industrial base </w:t>
      </w:r>
      <w:r w:rsidRPr="00F00C0A">
        <w:rPr>
          <w:rStyle w:val="Emphasis"/>
        </w:rPr>
        <w:t>continue to innovate</w:t>
      </w:r>
      <w:r w:rsidRPr="00F00C0A">
        <w:rPr>
          <w:rStyle w:val="StyleUnderline"/>
        </w:rPr>
        <w:t>. Take</w:t>
      </w:r>
      <w:r w:rsidRPr="00F00C0A">
        <w:t xml:space="preserve"> the example of </w:t>
      </w:r>
      <w:r w:rsidRPr="00F00C0A">
        <w:rPr>
          <w:rStyle w:val="StyleUnderline"/>
        </w:rPr>
        <w:t>combat vehicles. They are more than 100 years old. But the private companies</w:t>
      </w:r>
      <w:r w:rsidRPr="00F00C0A">
        <w:t xml:space="preserve"> in this space, in collaboration with the Army’s Tank and Automotive Command, </w:t>
      </w:r>
      <w:r w:rsidRPr="00F00C0A">
        <w:rPr>
          <w:rStyle w:val="StyleUnderline"/>
        </w:rPr>
        <w:t>continue to push the boundaries</w:t>
      </w:r>
      <w:r w:rsidRPr="00F00C0A">
        <w:t xml:space="preserve"> of individual vehicle technologies. It was this industrial base that developed a tank that could not merely float but deploy from offshore amphibious vessels and speed to shore at nearly 30 mph. Today’s combat vehicles are more like aircraft with a wide range of sensors, communications systems, electronic warfare capabilities, precision weapons and state-of the-art power plants all integrated on platforms designed to travel over rough ground at high speeds.</w:t>
      </w:r>
    </w:p>
    <w:p w:rsidR="004E0296" w:rsidRPr="00F00C0A" w:rsidRDefault="004E0296" w:rsidP="004E0296">
      <w:pPr>
        <w:pStyle w:val="Heading4"/>
        <w:rPr>
          <w:rFonts w:cs="Times New Roman"/>
        </w:rPr>
      </w:pPr>
      <w:r w:rsidRPr="00F00C0A">
        <w:rPr>
          <w:rFonts w:cs="Times New Roman"/>
        </w:rPr>
        <w:t>Competitiveness is stable and high – we’ve been top five for the last three years</w:t>
      </w:r>
    </w:p>
    <w:p w:rsidR="004E0296" w:rsidRPr="00F00C0A" w:rsidRDefault="004E0296" w:rsidP="004E0296">
      <w:r w:rsidRPr="00F00C0A">
        <w:rPr>
          <w:rStyle w:val="Style13ptBold"/>
        </w:rPr>
        <w:t>Adecco 1/17</w:t>
      </w:r>
      <w:r w:rsidRPr="00F00C0A">
        <w:t xml:space="preserve"> (Adecco Group North America citing the Global Talent Competitiveness Index, the GTCI is an annual benchmarking report that measures the ability of countries to compete for talent. The report ranks 118 countries according to their ability to grow, attract and retain talent. The Adecco Group, based in Zurich, Switzerland, is the world's leading provider of workforce solutions. With more than 33,000 FTE employees and around 5,100 branches in 60 countries and territories around the world., 1-17-2017, "United States Ranks 4th in 2017 Global Talent Competitiveness Index," PR Newswire, http://www.prnewswire.com/news-releases/united-states-ranks-4th-in-2017-global-talent-competitiveness-index-300391796.html /Kent Denver-NK)</w:t>
      </w:r>
    </w:p>
    <w:p w:rsidR="004E0296" w:rsidRDefault="004E0296" w:rsidP="004E0296">
      <w:pPr>
        <w:rPr>
          <w:rStyle w:val="StyleUnderline"/>
        </w:rPr>
      </w:pPr>
      <w:r w:rsidRPr="00F00C0A">
        <w:t xml:space="preserve">JACKSONVILLE, Fla., Jan. 17, 2017 /PRNewswire/ -- </w:t>
      </w:r>
      <w:r w:rsidRPr="00F00C0A">
        <w:rPr>
          <w:rStyle w:val="StyleUnderline"/>
        </w:rPr>
        <w:t>The United States ranks fourth internationally in growing, attracting and retaining talent for the third consecutive year, according to the Global Talent Competitiveness Index (GTCI)</w:t>
      </w:r>
      <w:r w:rsidRPr="00F00C0A">
        <w:t xml:space="preserve">. Produced in partnership by INSEAD, The Business School for the World, The Adecco Group, </w:t>
      </w:r>
      <w:r w:rsidRPr="00F00C0A">
        <w:rPr>
          <w:rStyle w:val="StyleUnderline"/>
        </w:rPr>
        <w:t>the world's leading provider of human resource solutions</w:t>
      </w:r>
      <w:r w:rsidRPr="00F00C0A">
        <w:t xml:space="preserve">, and the Human Capital Leadership Institute of Singapore, the GTCI </w:t>
      </w:r>
      <w:r w:rsidRPr="00F00C0A">
        <w:rPr>
          <w:rStyle w:val="StyleUnderline"/>
        </w:rPr>
        <w:t xml:space="preserve">is an annual benchmarking report that measures countries' ability to compete for talent. </w:t>
      </w:r>
      <w:r w:rsidRPr="00F00C0A">
        <w:t xml:space="preserve">The theme of this fourth edition of the GTCI is Talent and Technology: Shaping the Future of Work. The 2017 study focuses on how technological advances are affecting talent competitiveness and the nature of work. By analyzing data on 118 countries, the GTCI provides a tool for decision makers to overcome talent gaps and be competitive in the global marketplace. In the 2017 GTCI, high-ranking countries share key traits, including educational systems that meet the needs of the economy, employment policies that favor flexibility, mobility and entrepreneurship, and high connectedness of stakeholders in business and government. Global Talent Competitiveness Index </w:t>
      </w:r>
      <w:r w:rsidRPr="00F00C0A">
        <w:rPr>
          <w:rStyle w:val="StyleUnderline"/>
        </w:rPr>
        <w:t>2017 Rankings</w:t>
      </w:r>
      <w:r w:rsidRPr="00F00C0A">
        <w:t xml:space="preserve">: Top Ten 1. Switzerland 2. Singapore 3. United Kingdom </w:t>
      </w:r>
      <w:r w:rsidRPr="00F00C0A">
        <w:rPr>
          <w:rStyle w:val="StyleUnderline"/>
        </w:rPr>
        <w:t xml:space="preserve">4. United States </w:t>
      </w:r>
      <w:r w:rsidRPr="00F00C0A">
        <w:t xml:space="preserve">5. Sweden 6. Australia 7. Luxembourg 8. Denmark 9. Finland 10. Norway "The fast advance of automation and artificial intelligence is the source of the most disruptive changes of our time in the way we live and work," said Alain Dehaze, chief executive officer of The Adecco Group. "The transition will be rocky, so governments and business must act. Education system reforms are urgently needed to provide the right technical and people skills, and the ability to adapt to change. As a multi-career reality becomes the norm, workers must boost employability by committing to life-long learning. At the same time, employment policies must combine employers' need for flexibility with social protection. Only by working together will we respond to the challenges, unleash the power of work and boost prosperity." In the fourth position, </w:t>
      </w:r>
      <w:r w:rsidRPr="00F00C0A">
        <w:rPr>
          <w:rStyle w:val="StyleUnderline"/>
        </w:rPr>
        <w:t>the United States leads the way in growing its own talent, particularly through formal education, its leading network of universities and access to growth opportunities. The country is also competitive in terms of having a large pool of global knowledge skills, which deal with knowledge workers in professional, managerial, or leadership roles that require creativity and problem solving. Their economic impact is evaluated by indicators of innovation, entrepreneurship and the development of high-value industries.</w:t>
      </w:r>
    </w:p>
    <w:p w:rsidR="00C07DE7" w:rsidRDefault="00C07DE7" w:rsidP="00C07DE7">
      <w:pPr>
        <w:pStyle w:val="Heading3"/>
      </w:pPr>
      <w:r>
        <w:t>uq – heg inev</w:t>
      </w:r>
    </w:p>
    <w:p w:rsidR="00C07DE7" w:rsidRDefault="00C07DE7" w:rsidP="00C07DE7">
      <w:pPr>
        <w:pStyle w:val="Heading4"/>
        <w:rPr>
          <w:sz w:val="26"/>
        </w:rPr>
      </w:pPr>
      <w:r>
        <w:t>US hegemony is inevitable and sustainable under Trump</w:t>
      </w:r>
    </w:p>
    <w:p w:rsidR="00C07DE7" w:rsidRDefault="00C07DE7" w:rsidP="00C07DE7">
      <w:r>
        <w:rPr>
          <w:rStyle w:val="Style13ptBold"/>
        </w:rPr>
        <w:t>Tengjun 6/11</w:t>
      </w:r>
      <w:r>
        <w:t xml:space="preserve"> (Zhang Tengjun, assistant research fellow at the China Institute of International Studies, 6-11-2017, "Will Washington abandon world leadership under Trump?," No Publication, http://www.globaltimes.cn/content/1051172.shtml, Accessed: 7-7-2017 /Kent Denver-NK)</w:t>
      </w:r>
    </w:p>
    <w:p w:rsidR="00C07DE7" w:rsidRDefault="00C07DE7" w:rsidP="00C07DE7">
      <w:r>
        <w:rPr>
          <w:rStyle w:val="StyleUnderline"/>
        </w:rPr>
        <w:t>America under the rule of the business tycoon-turned politico has triggered worldwide concern for globalization and its future and raised doubts as to whether the most powerful country is seeking to give up world leadership.</w:t>
      </w:r>
      <w:r>
        <w:t xml:space="preserve"> What's more, there is a view that the liberal international order is crumbling and Washington's retreat is the beginning of a great transformation. </w:t>
      </w:r>
    </w:p>
    <w:p w:rsidR="00C07DE7" w:rsidRDefault="00C07DE7" w:rsidP="00C07DE7">
      <w:r>
        <w:t xml:space="preserve">If the rise of Trump is viewed as a phenomenon, then its main significance lies in shaking the US' long-standing political ecology. Trump has mostly focused on domestic issues in the past five months, and the changes he has brought about to the country's foreign policy are actually less than expected. </w:t>
      </w:r>
    </w:p>
    <w:p w:rsidR="00C07DE7" w:rsidRDefault="00C07DE7" w:rsidP="00C07DE7">
      <w:pPr>
        <w:rPr>
          <w:rStyle w:val="StyleUnderline"/>
        </w:rPr>
      </w:pPr>
      <w:r>
        <w:rPr>
          <w:rStyle w:val="StyleUnderline"/>
        </w:rPr>
        <w:t>By his own admission, the "America First" position means that he puts most of his energy into addressing domestic affairs. His nature as a businessman determines the negotiability of foreign affairs. All the arrangements conducive to achieving his political goals can be compromised and changed. In this sense, the view that the US will abandon the world leadership is a pseudo-proposition.</w:t>
      </w:r>
    </w:p>
    <w:p w:rsidR="00C07DE7" w:rsidRDefault="00C07DE7" w:rsidP="00C07DE7">
      <w:r>
        <w:t xml:space="preserve">Hampered by a slew of conundrums at home, the Trump administration has yet to formulate an explicit global strategy or more specific Asia-Pacific policy. Its foreign policy is somewhat fragmented, subject to a severe lack of coherence and consistency. It has so far been handling diplomatic episodes quite passively. </w:t>
      </w:r>
    </w:p>
    <w:p w:rsidR="00C07DE7" w:rsidRDefault="00C07DE7" w:rsidP="00C07DE7">
      <w:pPr>
        <w:rPr>
          <w:rStyle w:val="StyleUnderline"/>
        </w:rPr>
      </w:pPr>
      <w:r>
        <w:rPr>
          <w:rStyle w:val="StyleUnderline"/>
        </w:rPr>
        <w:t xml:space="preserve">Though many of Trump's foreign policy measures are questioned by the international community at large, it should not be viewed as an abdication of US hegemony. Currently speaking, it would be wrong to draw the conclusion that Trump is intentional giving up regional and global dominance. </w:t>
      </w:r>
    </w:p>
    <w:p w:rsidR="00C07DE7" w:rsidRDefault="00C07DE7" w:rsidP="00C07DE7">
      <w:pPr>
        <w:rPr>
          <w:rStyle w:val="StyleUnderline"/>
        </w:rPr>
      </w:pPr>
      <w:r>
        <w:rPr>
          <w:rStyle w:val="StyleUnderline"/>
        </w:rPr>
        <w:t xml:space="preserve">Two main pillars of US hegemony are the military and financial sectors. The former is backed by military power far better than other countries, the strongest circle of allies, and military bases spanning the globe. The latter is heavily dependent on dollar hegemony and the US-dominated international financial system. Trump has no intention of abandoning American military hegemony. Instead, he seeks to boost military spending by 10 percent in the coming fiscal year, further equipping the ground force, air force and navy with advanced weaponry. In this way, he inherits many of Obama's strategies. </w:t>
      </w:r>
    </w:p>
    <w:p w:rsidR="00C07DE7" w:rsidRDefault="00C07DE7" w:rsidP="00C07DE7">
      <w:pPr>
        <w:rPr>
          <w:rStyle w:val="StyleUnderline"/>
        </w:rPr>
      </w:pPr>
      <w:r>
        <w:t xml:space="preserve">In addition, Trump remains ambiguous toward the financial system under US governance. Given the domestic landscape, he will prefer trade protectionism and a curtailment in expenditure of public products. </w:t>
      </w:r>
      <w:r>
        <w:rPr>
          <w:rStyle w:val="StyleUnderline"/>
        </w:rPr>
        <w:t xml:space="preserve">But he will never discard US financial leadership on the world stage. More importantly, the US dollar, as a major international currency, is closely related to the country's leadership, and Trump understands this well. </w:t>
      </w:r>
    </w:p>
    <w:p w:rsidR="00C07DE7" w:rsidRDefault="00C07DE7" w:rsidP="00C07DE7">
      <w:pPr>
        <w:rPr>
          <w:rStyle w:val="StyleUnderline"/>
        </w:rPr>
      </w:pPr>
      <w:r>
        <w:t xml:space="preserve">To say the least, </w:t>
      </w:r>
      <w:r>
        <w:rPr>
          <w:rStyle w:val="StyleUnderline"/>
        </w:rPr>
        <w:t xml:space="preserve">even if he once planned on giving up Washington's global leadership and drawing back to the North American continent, it seems that he lacks the capacity to do so. The existing international order features a US hegemony which dates back to the start of WWII and has since been maintained through the strenuous efforts of generations of governments. Washington is unlikely to detach itself from the decades-long, consolidated framework. </w:t>
      </w:r>
    </w:p>
    <w:p w:rsidR="00C07DE7" w:rsidRDefault="00C07DE7" w:rsidP="00C07DE7">
      <w:r>
        <w:rPr>
          <w:rStyle w:val="StyleUnderline"/>
        </w:rPr>
        <w:t>The conception of "peace under American governance" begun in the US has spread to every corner of the world</w:t>
      </w:r>
      <w:r>
        <w:t xml:space="preserve"> to the extent that it is America's allies, instead of the American people, that are most concerned with Trump leading from the White House. They fear that if Washington breaks its promises on security, the international order will be plunged into chaos and conflict. By then they will find themselves mired in gridlock. </w:t>
      </w:r>
    </w:p>
    <w:p w:rsidR="00C07DE7" w:rsidRDefault="00C07DE7" w:rsidP="00C07DE7">
      <w:pPr>
        <w:rPr>
          <w:rStyle w:val="StyleUnderline"/>
        </w:rPr>
      </w:pPr>
      <w:r>
        <w:t xml:space="preserve">Furthermore, </w:t>
      </w:r>
      <w:r>
        <w:rPr>
          <w:rStyle w:val="StyleUnderline"/>
        </w:rPr>
        <w:t xml:space="preserve">Trump will think twice and be prudent given domestic obstruction. Both the Democrats and the Republicans continue to support American leadership in the world; they merely differ on policy and how to best exert leadership. </w:t>
      </w:r>
    </w:p>
    <w:p w:rsidR="00C07DE7" w:rsidRPr="00C07DE7" w:rsidRDefault="00C07DE7" w:rsidP="00C07DE7"/>
    <w:p w:rsidR="004E0296" w:rsidRPr="00F00C0A" w:rsidRDefault="004E0296" w:rsidP="004E0296">
      <w:pPr>
        <w:pStyle w:val="Heading3"/>
        <w:rPr>
          <w:rFonts w:cs="Times New Roman"/>
        </w:rPr>
      </w:pPr>
      <w:r w:rsidRPr="00F00C0A">
        <w:rPr>
          <w:rFonts w:cs="Times New Roman"/>
        </w:rPr>
        <w:t>can't lead – at: winning now</w:t>
      </w:r>
    </w:p>
    <w:p w:rsidR="004E0296" w:rsidRPr="00F00C0A" w:rsidRDefault="004E0296" w:rsidP="004E0296">
      <w:pPr>
        <w:pStyle w:val="Heading4"/>
        <w:rPr>
          <w:rFonts w:cs="Times New Roman"/>
        </w:rPr>
      </w:pPr>
      <w:r>
        <w:rPr>
          <w:rFonts w:cs="Times New Roman"/>
        </w:rPr>
        <w:t>No China</w:t>
      </w:r>
      <w:r w:rsidRPr="00F00C0A">
        <w:rPr>
          <w:rFonts w:cs="Times New Roman"/>
        </w:rPr>
        <w:t xml:space="preserve"> leadership – assumes </w:t>
      </w:r>
      <w:r w:rsidRPr="00F00C0A">
        <w:rPr>
          <w:rFonts w:cs="Times New Roman"/>
          <w:u w:val="single"/>
        </w:rPr>
        <w:t>all</w:t>
      </w:r>
      <w:r w:rsidRPr="00F00C0A">
        <w:rPr>
          <w:rFonts w:cs="Times New Roman"/>
        </w:rPr>
        <w:t xml:space="preserve"> of your warrants</w:t>
      </w:r>
    </w:p>
    <w:p w:rsidR="004E0296" w:rsidRPr="00F00C0A" w:rsidRDefault="004E0296" w:rsidP="004E0296">
      <w:r w:rsidRPr="00F00C0A">
        <w:rPr>
          <w:rStyle w:val="Style13ptBold"/>
        </w:rPr>
        <w:t>Hartcher 5/16</w:t>
      </w:r>
      <w:r w:rsidRPr="00F00C0A">
        <w:t xml:space="preserve"> (Peter, International editor for the Sydney Morning Herald, “Has the mantle of global leadership passed from the US to China?”, </w:t>
      </w:r>
      <w:hyperlink r:id="rId41" w:history="1">
        <w:r w:rsidRPr="00F00C0A">
          <w:rPr>
            <w:rStyle w:val="Hyperlink"/>
          </w:rPr>
          <w:t>http://www.smh.com.au/comment/has-the-mantle-of-global-leadership-passed-from-the-us-to-china-20170515-gw562l.html</w:t>
        </w:r>
      </w:hyperlink>
      <w:r w:rsidRPr="00F00C0A">
        <w:t>, 5/16/17, NRG)</w:t>
      </w:r>
    </w:p>
    <w:p w:rsidR="004E0296" w:rsidRPr="00F00C0A" w:rsidRDefault="004E0296" w:rsidP="004E0296">
      <w:pPr>
        <w:rPr>
          <w:sz w:val="14"/>
        </w:rPr>
      </w:pPr>
      <w:r w:rsidRPr="00F00C0A">
        <w:rPr>
          <w:sz w:val="14"/>
        </w:rPr>
        <w:t xml:space="preserve">Barack Obama last year told his fellow Americans: </w:t>
      </w:r>
      <w:r w:rsidRPr="00F00C0A">
        <w:rPr>
          <w:rStyle w:val="StyleUnderline"/>
        </w:rPr>
        <w:t>"If we don't write the rules, China will write the rules out in that region,</w:t>
      </w:r>
      <w:r w:rsidRPr="00F00C0A">
        <w:rPr>
          <w:sz w:val="14"/>
        </w:rPr>
        <w:t xml:space="preserve">" the Asia-Pacific. And </w:t>
      </w:r>
      <w:r w:rsidRPr="00F00C0A">
        <w:rPr>
          <w:rStyle w:val="Emphasis"/>
        </w:rPr>
        <w:t>that's exactly what's happening</w:t>
      </w:r>
      <w:r w:rsidRPr="00F00C0A">
        <w:rPr>
          <w:sz w:val="14"/>
        </w:rPr>
        <w:t xml:space="preserve">. Obama was speaking of trade rules in particular, but </w:t>
      </w:r>
      <w:r w:rsidRPr="00F00C0A">
        <w:rPr>
          <w:rStyle w:val="StyleUnderline"/>
        </w:rPr>
        <w:t xml:space="preserve">it's increasingly clear that China has an historic opportunity to write the rules </w:t>
      </w:r>
      <w:r w:rsidRPr="00F00C0A">
        <w:rPr>
          <w:rStyle w:val="Emphasis"/>
          <w:sz w:val="28"/>
          <w:szCs w:val="28"/>
        </w:rPr>
        <w:t>for much more than just trade</w:t>
      </w:r>
      <w:r w:rsidRPr="00F00C0A">
        <w:rPr>
          <w:sz w:val="14"/>
        </w:rPr>
        <w:t xml:space="preserve">. While Donald Trump is busy trying to shrink the US down to the size of his myopic vision, he has handed China an invitation to become the leader of Asia. Ignoring US objections and overriding the claims of China's neighbours, Xi directed the island-building program that has now given China a series of bases in the South China Sea. The region's feeble efforts to resist have failed. Obama's vaunted "Asia pivot" proved irrelevant. Trump has come as a bonus for Xi's ambitions. </w:t>
      </w:r>
      <w:r w:rsidRPr="00F00C0A">
        <w:rPr>
          <w:rStyle w:val="Emphasis"/>
        </w:rPr>
        <w:t>First it was trade</w:t>
      </w:r>
      <w:r w:rsidRPr="00F00C0A">
        <w:rPr>
          <w:sz w:val="14"/>
        </w:rPr>
        <w:t xml:space="preserve">. As </w:t>
      </w:r>
      <w:r w:rsidRPr="00F00C0A">
        <w:rPr>
          <w:rStyle w:val="StyleUnderline"/>
        </w:rPr>
        <w:t>Trump tore up the US-led, 12-nation Transpacific Partnership agreement</w:t>
      </w:r>
      <w:r w:rsidRPr="00F00C0A">
        <w:rPr>
          <w:sz w:val="14"/>
        </w:rPr>
        <w:t xml:space="preserve">, China's President Xi Jinping declared in pointed contrast: "China will not shut the door to the outside world but will open it even wider." </w:t>
      </w:r>
      <w:r w:rsidRPr="00F00C0A">
        <w:rPr>
          <w:rStyle w:val="StyleUnderline"/>
        </w:rPr>
        <w:t xml:space="preserve">China already dominates world trade by its sheer scale; its work on new regional and bilateral deals will </w:t>
      </w:r>
      <w:r w:rsidRPr="00F00C0A">
        <w:rPr>
          <w:rStyle w:val="Emphasis"/>
          <w:sz w:val="28"/>
          <w:szCs w:val="28"/>
        </w:rPr>
        <w:t>make it an active rule-maker</w:t>
      </w:r>
      <w:r w:rsidRPr="00F00C0A">
        <w:rPr>
          <w:rStyle w:val="StyleUnderline"/>
        </w:rPr>
        <w:t xml:space="preserve">, as well. </w:t>
      </w:r>
      <w:r w:rsidRPr="00F00C0A">
        <w:rPr>
          <w:rStyle w:val="Emphasis"/>
        </w:rPr>
        <w:t>Then it was climate change</w:t>
      </w:r>
      <w:r w:rsidRPr="00F00C0A">
        <w:rPr>
          <w:sz w:val="14"/>
        </w:rPr>
        <w:t xml:space="preserve">. Trump ranted that climate change was a "Chinese conspiracy". When he signed an executive order in March undoing much of Obama's work to cut carbon emissions, Trump opened the way for China to lead. </w:t>
      </w:r>
      <w:r w:rsidRPr="00F00C0A">
        <w:rPr>
          <w:rStyle w:val="StyleUnderline"/>
        </w:rPr>
        <w:t xml:space="preserve">Beijing, the world's biggest carbon emitter, didn't have to do much to look like a leader. It recommitted itself to its Paris agreement undertakings. </w:t>
      </w:r>
      <w:r w:rsidRPr="00F00C0A">
        <w:rPr>
          <w:sz w:val="14"/>
        </w:rPr>
        <w:t xml:space="preserve">But China is also investing more in renewable energy than any other nation, $US88 billion last year, as it strives for global dominance of the sector. And this year it plans to create the world's biggest emissions trading system. "The world is looking for a climate champion," said Nicholas Stern, the famous British climate economist and co-chair of the Global Commission on the Economy and Climate. "In China, it has one," he concluded. </w:t>
      </w:r>
      <w:r w:rsidRPr="00F00C0A">
        <w:rPr>
          <w:rStyle w:val="Emphasis"/>
        </w:rPr>
        <w:t>Then there was North Korea</w:t>
      </w:r>
      <w:r w:rsidRPr="00F00C0A">
        <w:rPr>
          <w:sz w:val="14"/>
        </w:rPr>
        <w:t xml:space="preserve">. Trump specifically asked Beijing to take the lead in crafting a plan to curb North Korea's relentless nuclear missile program. </w:t>
      </w:r>
      <w:r w:rsidRPr="00F00C0A">
        <w:rPr>
          <w:rStyle w:val="StyleUnderline"/>
        </w:rPr>
        <w:t xml:space="preserve">After realising there are no easy options on this problem, Trump announced Xi is "a very good man" and that "I believe he is trying hard" to solve the problem in Pyongyang. </w:t>
      </w:r>
      <w:r w:rsidRPr="00F00C0A">
        <w:rPr>
          <w:sz w:val="14"/>
        </w:rPr>
        <w:t xml:space="preserve">This isn't necessarily an assignment that Beijing would have relished. But it is an implicit acknowledgement that </w:t>
      </w:r>
      <w:r w:rsidRPr="00F00C0A">
        <w:rPr>
          <w:rStyle w:val="StyleUnderline"/>
        </w:rPr>
        <w:t xml:space="preserve">the Korean peninsula is part of China's sphere of influence and a concession that US diplomacy is exhausted. </w:t>
      </w:r>
      <w:r w:rsidRPr="00F00C0A">
        <w:rPr>
          <w:rStyle w:val="Emphasis"/>
        </w:rPr>
        <w:t>Finally there is China's "Belt and Road" plan</w:t>
      </w:r>
      <w:r w:rsidRPr="00F00C0A">
        <w:rPr>
          <w:sz w:val="14"/>
        </w:rPr>
        <w:t xml:space="preserve">. Xi opened a meeting in Beijing on Sunday to discuss the proposal, with 100 countries including 28 heads of state in attendance. </w:t>
      </w:r>
      <w:r w:rsidRPr="00F00C0A">
        <w:rPr>
          <w:rStyle w:val="StyleUnderline"/>
        </w:rPr>
        <w:t>He declared this vast visionary infrastructure concept as "</w:t>
      </w:r>
      <w:r w:rsidRPr="00F00C0A">
        <w:rPr>
          <w:rStyle w:val="Emphasis"/>
        </w:rPr>
        <w:t>the project of the century</w:t>
      </w:r>
      <w:r w:rsidRPr="00F00C0A">
        <w:rPr>
          <w:rStyle w:val="StyleUnderline"/>
        </w:rPr>
        <w:t xml:space="preserve">". </w:t>
      </w:r>
      <w:r w:rsidRPr="00F00C0A">
        <w:rPr>
          <w:sz w:val="14"/>
        </w:rPr>
        <w:t xml:space="preserve">The plan has a "belt" running across land and a "road" running across the seas. On land, Beijing aims to connect China's hinterland to Europe through Central Asia. This route has been dubbed the Silk Road Economic Belt. On water, a 21st Century Maritime Silk Road is proposed to connect Southeast Asia to southern China through a system of ports and railways. Sixty-five countries have formally signed up as participants, with many others, including Australia, circling on the periphery. As conceived by Xi, this will be far bigger than the US Marshall Plan for the postwar rebuilding of Europe, adjusting for inflation. Estimates of the ultimate scale of investment range from $US1 trillion to $US4 trillion and beyond. </w:t>
      </w:r>
      <w:r w:rsidRPr="00F00C0A">
        <w:rPr>
          <w:rStyle w:val="StyleUnderline"/>
        </w:rPr>
        <w:t xml:space="preserve">If realised, it could be the biggest international infrastructure program since the Roman Empire. To date, China has committed about $US100 billion. </w:t>
      </w:r>
      <w:r w:rsidRPr="00F00C0A">
        <w:rPr>
          <w:sz w:val="14"/>
        </w:rPr>
        <w:t xml:space="preserve">The leaders in attendance weren't just tinpot supplicants. They included Indonesia's Joko Widodo, Turkey's Recep Erdogan and Russia's Vladimir Putin. Even the US sent an official, the White House director for East Asia, in the hope that US companies might pick up some of the business. </w:t>
      </w:r>
      <w:r w:rsidRPr="00F00C0A">
        <w:rPr>
          <w:rStyle w:val="StyleUnderline"/>
        </w:rPr>
        <w:t xml:space="preserve">Of course, the project would be a </w:t>
      </w:r>
      <w:r w:rsidRPr="00F00C0A">
        <w:rPr>
          <w:rStyle w:val="StyleUnderline"/>
          <w:b/>
          <w:sz w:val="28"/>
          <w:szCs w:val="28"/>
        </w:rPr>
        <w:t>tremendous flexing of Chinese economic sinews</w:t>
      </w:r>
      <w:r w:rsidRPr="00F00C0A">
        <w:rPr>
          <w:rStyle w:val="StyleUnderline"/>
        </w:rPr>
        <w:t xml:space="preserve"> across half the earth</w:t>
      </w:r>
      <w:r w:rsidRPr="00F00C0A">
        <w:rPr>
          <w:sz w:val="14"/>
        </w:rPr>
        <w:t xml:space="preserve">. It is a positive platform for Chinese influence into scores of countries. </w:t>
      </w:r>
      <w:r w:rsidRPr="00F00C0A">
        <w:rPr>
          <w:rStyle w:val="StyleUnderline"/>
        </w:rPr>
        <w:t xml:space="preserve">Xi took pains to assure leaders that he was not interested in "outdated geopolitical manoeuvrings" and sought only "win-win" cooperation. </w:t>
      </w:r>
      <w:r w:rsidRPr="00F00C0A">
        <w:rPr>
          <w:sz w:val="14"/>
        </w:rPr>
        <w:t xml:space="preserve">Yet we know China has used economic coercion of smaller countries whenever it suited. South Korea and Taiwan, for instance, are suffering undeclared Chinese sanctions right now. And not everyone is happy with the Belt and Road. India opposes it as an intrusion. Japan is very uneasy at the implications. </w:t>
      </w:r>
      <w:r w:rsidRPr="00F00C0A">
        <w:rPr>
          <w:rStyle w:val="StyleUnderline"/>
        </w:rPr>
        <w:t>Nonetheless, is the mantle of global leadership passing to China?</w:t>
      </w:r>
      <w:r w:rsidRPr="00F00C0A">
        <w:rPr>
          <w:sz w:val="14"/>
        </w:rPr>
        <w:t xml:space="preserve"> Rory Medcalf of the ANU National Security College says </w:t>
      </w:r>
      <w:r w:rsidRPr="00F00C0A">
        <w:rPr>
          <w:b/>
          <w:u w:val="single"/>
        </w:rPr>
        <w:t>it's "too early to call".</w:t>
      </w:r>
      <w:r w:rsidRPr="00F00C0A">
        <w:rPr>
          <w:sz w:val="14"/>
        </w:rPr>
        <w:t xml:space="preserve"> A true world leader provides public goods to the international system, even when it comes at some difficulty and expense. </w:t>
      </w:r>
      <w:r w:rsidRPr="00F00C0A">
        <w:rPr>
          <w:rStyle w:val="StyleUnderline"/>
        </w:rPr>
        <w:t xml:space="preserve">The US is allowing its traditional management of some global public goods like trade liberalisation and climate change mitigation to lapse. </w:t>
      </w:r>
      <w:r w:rsidRPr="00F00C0A">
        <w:rPr>
          <w:sz w:val="14"/>
        </w:rPr>
        <w:t xml:space="preserve">But </w:t>
      </w:r>
      <w:r w:rsidRPr="00F00C0A">
        <w:rPr>
          <w:rStyle w:val="Emphasis"/>
        </w:rPr>
        <w:t>China's initiatives to date fail to meet this high standard</w:t>
      </w:r>
      <w:r w:rsidRPr="00F00C0A">
        <w:rPr>
          <w:sz w:val="14"/>
        </w:rPr>
        <w:t xml:space="preserve">, argues Medcalf. </w:t>
      </w:r>
      <w:r w:rsidRPr="00F00C0A">
        <w:rPr>
          <w:b/>
          <w:u w:val="single"/>
        </w:rPr>
        <w:t>China is too narrowly nationalistic,</w:t>
      </w:r>
      <w:r w:rsidRPr="00F00C0A">
        <w:rPr>
          <w:sz w:val="14"/>
        </w:rPr>
        <w:t xml:space="preserve"> he says. "</w:t>
      </w:r>
      <w:r w:rsidRPr="00F00C0A">
        <w:rPr>
          <w:b/>
          <w:sz w:val="28"/>
          <w:szCs w:val="28"/>
          <w:u w:val="single"/>
        </w:rPr>
        <w:t>The world is more likely to go through a phase without a clear leader than to go into Chinese leadership,"</w:t>
      </w:r>
      <w:r w:rsidRPr="00F00C0A">
        <w:rPr>
          <w:sz w:val="14"/>
        </w:rPr>
        <w:t xml:space="preserve"> he says. Global leadership, quite suddenly, is up for grabs. China is grasping for the mantle and it's not yet clear that it can win it. Can the US recover it? Or is history leaving Trump's America behind?</w:t>
      </w:r>
    </w:p>
    <w:p w:rsidR="004E0296" w:rsidRPr="00F00C0A" w:rsidRDefault="004E0296" w:rsidP="004E0296">
      <w:pPr>
        <w:pStyle w:val="Heading3"/>
        <w:rPr>
          <w:rFonts w:cs="Times New Roman"/>
        </w:rPr>
      </w:pPr>
      <w:r w:rsidRPr="00F00C0A">
        <w:rPr>
          <w:rFonts w:cs="Times New Roman"/>
        </w:rPr>
        <w:t>at: Jerden et. al.</w:t>
      </w:r>
    </w:p>
    <w:p w:rsidR="004E0296" w:rsidRPr="00F00C0A" w:rsidRDefault="004E0296" w:rsidP="004E0296">
      <w:pPr>
        <w:pStyle w:val="Heading4"/>
        <w:rPr>
          <w:rFonts w:cs="Times New Roman"/>
        </w:rPr>
      </w:pPr>
      <w:r w:rsidRPr="00F00C0A">
        <w:rPr>
          <w:rFonts w:cs="Times New Roman"/>
        </w:rPr>
        <w:t>Jerden concedes pursuit of heg is inevitable – world wouldn’t accept china’s transition</w:t>
      </w:r>
    </w:p>
    <w:p w:rsidR="004E0296" w:rsidRPr="00F00C0A" w:rsidRDefault="004E0296" w:rsidP="004E0296">
      <w:r w:rsidRPr="00F00C0A">
        <w:rPr>
          <w:rStyle w:val="Style13ptBold"/>
        </w:rPr>
        <w:t>Jerden et. al. 17</w:t>
      </w:r>
      <w:r w:rsidRPr="00F00C0A">
        <w:t xml:space="preserve">, (BJÖRN JERDÉN*, JEAN-PIERRE CABESTAN**, PAUL HAENLE***, SHEN DINGLI****, *Asia Program Director at the Swedish Institute of International Affairs, **Professor and Head of the Department of Government and International Studies at Hong Kong Baptist University, ***adjunct professor at Tsinghua, where he teaches undergraduate and graduate-level international relations courses to Chinese and international students, **** director of the Center for American Studies at Fudan University, “Don’t Call it the New Chinese Global Order (Yet)”, </w:t>
      </w:r>
      <w:hyperlink r:id="rId42" w:history="1">
        <w:r w:rsidRPr="00F00C0A">
          <w:rPr>
            <w:rStyle w:val="Hyperlink"/>
          </w:rPr>
          <w:t>http://foreignpolicy.com/2017/03/07/dont-call-it-the-chinese-global-order-yet-xi-jinping-donald-trump-values/</w:t>
        </w:r>
      </w:hyperlink>
      <w:r w:rsidRPr="00F00C0A">
        <w:t>, 3/7/17, NRG)</w:t>
      </w:r>
    </w:p>
    <w:p w:rsidR="004E0296" w:rsidRPr="00F00C0A" w:rsidRDefault="004E0296" w:rsidP="004E0296">
      <w:pPr>
        <w:rPr>
          <w:sz w:val="12"/>
        </w:rPr>
      </w:pPr>
      <w:r w:rsidRPr="00F00C0A">
        <w:rPr>
          <w:sz w:val="12"/>
        </w:rPr>
        <w:t xml:space="preserve">That said, </w:t>
      </w:r>
      <w:r w:rsidRPr="00F00C0A">
        <w:rPr>
          <w:rStyle w:val="StyleUnderline"/>
        </w:rPr>
        <w:t>Xi’s notion of “</w:t>
      </w:r>
      <w:r w:rsidRPr="00F00C0A">
        <w:rPr>
          <w:rStyle w:val="Emphasis"/>
        </w:rPr>
        <w:t xml:space="preserve">two guidances” </w:t>
      </w:r>
      <w:r w:rsidRPr="00F00C0A">
        <w:rPr>
          <w:rStyle w:val="StyleUnderline"/>
        </w:rPr>
        <w:t>indicates China’s increasing willingness to shape an improved world order and international security framework.</w:t>
      </w:r>
      <w:r w:rsidRPr="00F00C0A">
        <w:rPr>
          <w:sz w:val="12"/>
        </w:rPr>
        <w:t xml:space="preserve"> This is likely to be accepted, as long as China partners with other powers — including the United States. On the one hand, </w:t>
      </w:r>
      <w:r w:rsidRPr="00F00C0A">
        <w:rPr>
          <w:rStyle w:val="Emphasis"/>
          <w:sz w:val="28"/>
          <w:szCs w:val="28"/>
        </w:rPr>
        <w:t>the United States will never relinquish its leadership.</w:t>
      </w:r>
      <w:r w:rsidRPr="00F00C0A">
        <w:rPr>
          <w:rStyle w:val="Emphasis"/>
        </w:rPr>
        <w:t xml:space="preserve"> </w:t>
      </w:r>
      <w:r w:rsidRPr="00F00C0A">
        <w:rPr>
          <w:rStyle w:val="StyleUnderline"/>
        </w:rPr>
        <w:t>Sooner or later the Trump type of “America First” will swing back to a more traditional internationalism, due to its strong domestic checks and balances</w:t>
      </w:r>
      <w:r w:rsidRPr="00F00C0A">
        <w:rPr>
          <w:sz w:val="12"/>
        </w:rPr>
        <w:t xml:space="preserve">. On the other hand, </w:t>
      </w:r>
      <w:r w:rsidRPr="00F00C0A">
        <w:rPr>
          <w:rStyle w:val="StyleUnderline"/>
        </w:rPr>
        <w:t>the world is not currently ready to accept a China-centric world order.</w:t>
      </w:r>
      <w:r w:rsidRPr="00F00C0A">
        <w:rPr>
          <w:sz w:val="12"/>
        </w:rPr>
        <w:t xml:space="preserve"> If China maintains a humble while ambitious stance, it could reemerge as a major global player.</w:t>
      </w:r>
    </w:p>
    <w:p w:rsidR="004E0296" w:rsidRPr="00F00C0A" w:rsidRDefault="004E0296" w:rsidP="004E0296">
      <w:pPr>
        <w:pStyle w:val="Heading4"/>
        <w:rPr>
          <w:rFonts w:cs="Times New Roman"/>
        </w:rPr>
      </w:pPr>
      <w:r w:rsidRPr="00F00C0A">
        <w:rPr>
          <w:rFonts w:cs="Times New Roman"/>
        </w:rPr>
        <w:t>Jerden concedes 6 alt causes to effective leadership</w:t>
      </w:r>
    </w:p>
    <w:p w:rsidR="004E0296" w:rsidRPr="00F00C0A" w:rsidRDefault="004E0296" w:rsidP="004E0296">
      <w:r w:rsidRPr="00F00C0A">
        <w:t xml:space="preserve"> </w:t>
      </w:r>
      <w:r w:rsidRPr="00F00C0A">
        <w:rPr>
          <w:rStyle w:val="Style13ptBold"/>
        </w:rPr>
        <w:t>Jerden et. al. 17</w:t>
      </w:r>
      <w:r w:rsidRPr="00F00C0A">
        <w:t xml:space="preserve">, (BJÖRN JERDÉN*, JEAN-PIERRE CABESTAN**, PAUL HAENLE***, SHEN DINGLI****, *Asia Program Director at the Swedish Institute of International Affairs, **Professor and Head of the Department of Government and International Studies at Hong Kong Baptist University, ***adjunct professor at Tsinghua, where he teaches undergraduate and graduate-level international relations courses to Chinese and international students, **** director of the Center for American Studies at Fudan University, “Don’t Call it the New Chinese Global Order (Yet)”, </w:t>
      </w:r>
      <w:hyperlink r:id="rId43" w:history="1">
        <w:r w:rsidRPr="00F00C0A">
          <w:rPr>
            <w:rStyle w:val="Hyperlink"/>
          </w:rPr>
          <w:t>http://foreignpolicy.com/2017/03/07/dont-call-it-the-chinese-global-order-yet-xi-jinping-donald-trump-values/</w:t>
        </w:r>
      </w:hyperlink>
      <w:r w:rsidRPr="00F00C0A">
        <w:t>, 3/7/17, NRG)</w:t>
      </w:r>
    </w:p>
    <w:p w:rsidR="004E0296" w:rsidRPr="00F00C0A" w:rsidRDefault="004E0296" w:rsidP="004E0296">
      <w:pPr>
        <w:rPr>
          <w:sz w:val="14"/>
        </w:rPr>
      </w:pPr>
      <w:r w:rsidRPr="00F00C0A">
        <w:rPr>
          <w:rStyle w:val="StyleUnderline"/>
        </w:rPr>
        <w:t>There are at least two problems with Xi’s proposal</w:t>
      </w:r>
      <w:r w:rsidRPr="00F00C0A">
        <w:rPr>
          <w:sz w:val="14"/>
        </w:rPr>
        <w:t xml:space="preserve">: </w:t>
      </w:r>
      <w:r w:rsidRPr="00F00C0A">
        <w:rPr>
          <w:rStyle w:val="StyleUnderline"/>
        </w:rPr>
        <w:t xml:space="preserve">the first is that the model of international order and security that he is proposing </w:t>
      </w:r>
      <w:r w:rsidRPr="00F00C0A">
        <w:rPr>
          <w:rStyle w:val="Emphasis"/>
        </w:rPr>
        <w:t>is not as open, transparent, and inclusive as it looks</w:t>
      </w:r>
      <w:r w:rsidRPr="00F00C0A">
        <w:rPr>
          <w:rStyle w:val="StyleUnderline"/>
        </w:rPr>
        <w:t xml:space="preserve"> at first glance</w:t>
      </w:r>
      <w:r w:rsidRPr="00F00C0A">
        <w:rPr>
          <w:sz w:val="14"/>
        </w:rPr>
        <w:t xml:space="preserve">. Moreover, there is a large distance between what Xi professes and how China behaves as a trade partner and W.T.O. member. In the last few years, </w:t>
      </w:r>
      <w:r w:rsidRPr="00F00C0A">
        <w:rPr>
          <w:rStyle w:val="StyleUnderline"/>
        </w:rPr>
        <w:t xml:space="preserve">China’s non-trade barriers have increased instead of decreased, foreign investors are less and less welcome in China, and powerful Communist Party-led state-owned enterprises still control, and in some case monopolize, significant chunks of the economy. The second problem is that Xi is trying to restore a </w:t>
      </w:r>
      <w:r w:rsidRPr="00F00C0A">
        <w:rPr>
          <w:rStyle w:val="Emphasis"/>
        </w:rPr>
        <w:t>neo-Westphalian order</w:t>
      </w:r>
      <w:r w:rsidRPr="00F00C0A">
        <w:rPr>
          <w:rStyle w:val="StyleUnderline"/>
        </w:rPr>
        <w:t xml:space="preserve"> which gives sovereign states a prominent role. The world-order that he proposes is a </w:t>
      </w:r>
      <w:r w:rsidRPr="00F00C0A">
        <w:rPr>
          <w:rStyle w:val="Emphasis"/>
        </w:rPr>
        <w:t>state-centered and state-controlled order</w:t>
      </w:r>
      <w:r w:rsidRPr="00F00C0A">
        <w:rPr>
          <w:rStyle w:val="StyleUnderline"/>
        </w:rPr>
        <w:t>, not a society-based and people-accountable one</w:t>
      </w:r>
      <w:r w:rsidRPr="00F00C0A">
        <w:rPr>
          <w:sz w:val="14"/>
        </w:rPr>
        <w:t xml:space="preserve">. Beijing wants to impose this model throughout the world, in areas including counter-terrorism, and cybercrime, and use these tools to crush political opposition or separatist forces. Although many governments, particularly in the developing world may be tempted by these proposals, </w:t>
      </w:r>
      <w:r w:rsidRPr="00F00C0A">
        <w:rPr>
          <w:rStyle w:val="StyleUnderline"/>
        </w:rPr>
        <w:t>will Western nations go along? Finally, despite the uncertainties surrounding the future and longevity of the Trump administration, the United States may reveal itself less isolationist and protectionist than it currently seems</w:t>
      </w:r>
      <w:r w:rsidRPr="00F00C0A">
        <w:rPr>
          <w:sz w:val="14"/>
        </w:rPr>
        <w:t xml:space="preserve">. And U.S. leadership may prove resurgent: after all, </w:t>
      </w:r>
      <w:r w:rsidRPr="00F00C0A">
        <w:rPr>
          <w:rStyle w:val="StyleUnderline"/>
        </w:rPr>
        <w:t xml:space="preserve">the United States will remain the top economy and military power in the world </w:t>
      </w:r>
      <w:r w:rsidRPr="00F00C0A">
        <w:rPr>
          <w:rStyle w:val="Emphasis"/>
        </w:rPr>
        <w:t>for a long time</w:t>
      </w:r>
      <w:r w:rsidRPr="00F00C0A">
        <w:rPr>
          <w:rStyle w:val="StyleUnderline"/>
        </w:rPr>
        <w:t>, especially as China’s economy slows</w:t>
      </w:r>
      <w:r w:rsidRPr="00F00C0A">
        <w:rPr>
          <w:sz w:val="14"/>
        </w:rPr>
        <w:t xml:space="preserve">. The United States is a much more established and credible security guarantor that China is or will be tomorrow, particularly in the Asia-Pacific region. </w:t>
      </w:r>
      <w:r w:rsidRPr="00F00C0A">
        <w:rPr>
          <w:rStyle w:val="StyleUnderline"/>
        </w:rPr>
        <w:t xml:space="preserve">And in the longer run, its political system is more resilient than the </w:t>
      </w:r>
      <w:r w:rsidRPr="00F00C0A">
        <w:rPr>
          <w:rStyle w:val="Emphasis"/>
        </w:rPr>
        <w:t>Party-led, still largely opaque, and allergic-to-reform</w:t>
      </w:r>
      <w:r w:rsidRPr="00F00C0A">
        <w:rPr>
          <w:rStyle w:val="StyleUnderline"/>
        </w:rPr>
        <w:t xml:space="preserve"> Chinese political system. </w:t>
      </w:r>
      <w:r w:rsidRPr="00F00C0A">
        <w:rPr>
          <w:sz w:val="14"/>
        </w:rPr>
        <w:t xml:space="preserve">Xi’s China is full of ideas and is not any more shy to make them known, but look at its deeds, not its words, and look at its domestic problems, not only its outside strengths. </w:t>
      </w:r>
      <w:r w:rsidRPr="00F00C0A">
        <w:rPr>
          <w:rStyle w:val="Emphasis"/>
        </w:rPr>
        <w:t xml:space="preserve">International leadership depends on social recognition. </w:t>
      </w:r>
      <w:r w:rsidRPr="00F00C0A">
        <w:rPr>
          <w:sz w:val="14"/>
        </w:rPr>
        <w:t xml:space="preserve">Threatening or buying off other countries can achieve a lot, but </w:t>
      </w:r>
      <w:r w:rsidRPr="00F00C0A">
        <w:rPr>
          <w:rStyle w:val="StyleUnderline"/>
        </w:rPr>
        <w:t>coercion and transnationalism are not sufficient tools for a great power that wishes to transform itself into a global leader</w:t>
      </w:r>
      <w:r w:rsidRPr="00F00C0A">
        <w:rPr>
          <w:sz w:val="14"/>
        </w:rPr>
        <w:t xml:space="preserve">. China needs acceptance from its peers in order to “guide the international community” to jointly “maintain international security” and “build a more just and reasonable world order.” </w:t>
      </w:r>
      <w:r w:rsidRPr="00F00C0A">
        <w:rPr>
          <w:rStyle w:val="StyleUnderline"/>
        </w:rPr>
        <w:t>A strategy for international leadership is more likely to succeed if China manages to stay clear from a number of pitfalls that otherwise might hurt its legitimacy.</w:t>
      </w:r>
      <w:r w:rsidRPr="00F00C0A">
        <w:rPr>
          <w:sz w:val="14"/>
        </w:rPr>
        <w:t xml:space="preserve"> </w:t>
      </w:r>
      <w:r w:rsidRPr="00F00C0A">
        <w:rPr>
          <w:rStyle w:val="StyleUnderline"/>
        </w:rPr>
        <w:t>First, some other countries at occasion perceive that China disregards the international rule-based order.</w:t>
      </w:r>
      <w:r w:rsidRPr="00F00C0A">
        <w:rPr>
          <w:sz w:val="14"/>
        </w:rPr>
        <w:t xml:space="preserve"> China’s refusal to participate in the South China Sea Arbitration case brought by the Philippines got support from a number of friendly states, but also led to widespread worries about what the decision says about Beijing’s general attitude toward international rules and norms. </w:t>
      </w:r>
      <w:r w:rsidRPr="00F00C0A">
        <w:rPr>
          <w:rStyle w:val="StyleUnderline"/>
        </w:rPr>
        <w:t>Few states are fully compliant with the rule-based order, and a great power might get away with more than others might</w:t>
      </w:r>
      <w:r w:rsidRPr="00F00C0A">
        <w:rPr>
          <w:sz w:val="14"/>
        </w:rPr>
        <w:t xml:space="preserve">. Nonetheless, even the American superpower saw its legitimacy plunge when it ignored international opinion and invaded Iraq in 2003. </w:t>
      </w:r>
      <w:r w:rsidRPr="00F00C0A">
        <w:rPr>
          <w:rStyle w:val="StyleUnderline"/>
        </w:rPr>
        <w:t xml:space="preserve">If China creates the perception that it stands above international law, it risks alienating democratic and non-democratic countries alike. Second, smaller countries sometimes feel that </w:t>
      </w:r>
      <w:r w:rsidRPr="00F00C0A">
        <w:rPr>
          <w:rStyle w:val="Emphasis"/>
        </w:rPr>
        <w:t xml:space="preserve">China acts in an overbearing manner </w:t>
      </w:r>
      <w:r w:rsidRPr="00F00C0A">
        <w:rPr>
          <w:rStyle w:val="StyleUnderline"/>
        </w:rPr>
        <w:t>toward them</w:t>
      </w:r>
      <w:r w:rsidRPr="00F00C0A">
        <w:rPr>
          <w:sz w:val="14"/>
        </w:rPr>
        <w:t xml:space="preserve">. A retired senior Singaporean diplomat, for example, argues that, “On occasion, </w:t>
      </w:r>
      <w:r w:rsidRPr="00F00C0A">
        <w:rPr>
          <w:rStyle w:val="StyleUnderline"/>
        </w:rPr>
        <w:t>Chinese diplomats even seem to have perversely gone out of their way to accentuate rather than assuage anxieties. … [their] behavior is … illustrating the passive-aggressive style and the positing of false dilemmas to force acceptance of China’s inherent superiority as the natural normative order of East Asian international relations”.</w:t>
      </w:r>
      <w:r w:rsidRPr="00F00C0A">
        <w:rPr>
          <w:sz w:val="14"/>
        </w:rPr>
        <w:t xml:space="preserve"> </w:t>
      </w:r>
      <w:r w:rsidRPr="00F00C0A">
        <w:rPr>
          <w:rStyle w:val="StyleUnderline"/>
        </w:rPr>
        <w:t>Non-great powers might be more likely to recognize Chinese leadership</w:t>
      </w:r>
      <w:r w:rsidRPr="00F00C0A">
        <w:rPr>
          <w:sz w:val="14"/>
        </w:rPr>
        <w:t xml:space="preserve"> </w:t>
      </w:r>
      <w:r w:rsidRPr="00F00C0A">
        <w:rPr>
          <w:rStyle w:val="Emphasis"/>
        </w:rPr>
        <w:t xml:space="preserve">if they feel that Beijing does not look down on them. </w:t>
      </w:r>
      <w:r w:rsidRPr="00F00C0A">
        <w:rPr>
          <w:rStyle w:val="StyleUnderline"/>
        </w:rPr>
        <w:t xml:space="preserve">Third, the Chinese leadership is at times </w:t>
      </w:r>
      <w:r w:rsidRPr="00F00C0A">
        <w:rPr>
          <w:rStyle w:val="Emphasis"/>
        </w:rPr>
        <w:t>exceedingly sensitive to international criticism</w:t>
      </w:r>
      <w:r w:rsidRPr="00F00C0A">
        <w:rPr>
          <w:rStyle w:val="StyleUnderline"/>
        </w:rPr>
        <w:t>.</w:t>
      </w:r>
      <w:r w:rsidRPr="00F00C0A">
        <w:rPr>
          <w:sz w:val="14"/>
        </w:rPr>
        <w:t xml:space="preserve"> To protest Liu Xiaobo’s Nobel Peace Prize, for example, Beijing in effect shut down political relations with Oslo for over six years. America’s attitude might in fact offer some helpful clues for China. </w:t>
      </w:r>
      <w:r w:rsidRPr="00F00C0A">
        <w:rPr>
          <w:rStyle w:val="StyleUnderline"/>
        </w:rPr>
        <w:t xml:space="preserve">Although the United States receives so much condemnation that “anti-Americanism” has engendered its own research program, the U.S. government does not throw a fit every time someone points out its imperfections. </w:t>
      </w:r>
      <w:r w:rsidRPr="00F00C0A">
        <w:rPr>
          <w:sz w:val="14"/>
        </w:rPr>
        <w:t>A great power will attract more attention and thus more disapproval. It might facilitate Chinese legitimacy if the leadership in Beijing finds ways that are more constructive to handle foreign criticism.</w:t>
      </w:r>
    </w:p>
    <w:p w:rsidR="004E0296" w:rsidRPr="004E0296" w:rsidRDefault="004E0296" w:rsidP="004E0296"/>
    <w:p w:rsidR="004E0296" w:rsidRPr="00F00C0A" w:rsidRDefault="004E0296" w:rsidP="004E0296">
      <w:pPr>
        <w:pStyle w:val="Heading2"/>
        <w:rPr>
          <w:rFonts w:cs="Times New Roman"/>
        </w:rPr>
      </w:pPr>
      <w:r>
        <w:rPr>
          <w:rFonts w:cs="Times New Roman"/>
        </w:rPr>
        <w:t>ALT CAUSES/INTERNAL LINK</w:t>
      </w:r>
    </w:p>
    <w:p w:rsidR="004E0296" w:rsidRPr="00F00C0A" w:rsidRDefault="004E0296" w:rsidP="004E0296">
      <w:pPr>
        <w:pStyle w:val="Heading3"/>
        <w:rPr>
          <w:rFonts w:cs="Times New Roman"/>
        </w:rPr>
      </w:pPr>
      <w:r w:rsidRPr="00F00C0A">
        <w:rPr>
          <w:rFonts w:cs="Times New Roman"/>
        </w:rPr>
        <w:t>generic/laundry list</w:t>
      </w:r>
    </w:p>
    <w:p w:rsidR="004E0296" w:rsidRPr="00F00C0A" w:rsidRDefault="004E0296" w:rsidP="004E0296">
      <w:pPr>
        <w:pStyle w:val="Heading4"/>
        <w:rPr>
          <w:rFonts w:cs="Times New Roman"/>
        </w:rPr>
      </w:pPr>
      <w:r w:rsidRPr="00F00C0A">
        <w:rPr>
          <w:rFonts w:cs="Times New Roman"/>
        </w:rPr>
        <w:t>The aff forces an unsustainable system – china can’t handle global leadership</w:t>
      </w:r>
    </w:p>
    <w:p w:rsidR="004E0296" w:rsidRPr="00F00C0A" w:rsidRDefault="004E0296" w:rsidP="004E0296">
      <w:r w:rsidRPr="00F00C0A">
        <w:rPr>
          <w:rStyle w:val="Style13ptBold"/>
        </w:rPr>
        <w:t>Yuwen 4/9</w:t>
      </w:r>
      <w:r w:rsidRPr="00F00C0A">
        <w:t xml:space="preserve"> (Deng, researcher at the Charhar Institute think tank, “Why China isn’t ready to be a global leader”, </w:t>
      </w:r>
      <w:hyperlink r:id="rId44" w:history="1">
        <w:r w:rsidRPr="00F00C0A">
          <w:rPr>
            <w:rStyle w:val="Hyperlink"/>
          </w:rPr>
          <w:t>http://www.scmp.com/comment/insight-opinion/article/2085812/why-china-isnt-ready-be-global-leader</w:t>
        </w:r>
      </w:hyperlink>
      <w:r w:rsidRPr="00F00C0A">
        <w:t>, 4/9/17, NRG)</w:t>
      </w:r>
    </w:p>
    <w:p w:rsidR="004E0296" w:rsidRPr="00F00C0A" w:rsidRDefault="004E0296" w:rsidP="004E0296">
      <w:pPr>
        <w:rPr>
          <w:sz w:val="14"/>
        </w:rPr>
      </w:pPr>
      <w:r w:rsidRPr="00F00C0A">
        <w:rPr>
          <w:sz w:val="14"/>
        </w:rPr>
        <w:t xml:space="preserve">Since America’s inward shift after Donald Trump came to power, </w:t>
      </w:r>
      <w:r w:rsidRPr="00F00C0A">
        <w:rPr>
          <w:rStyle w:val="StyleUnderline"/>
        </w:rPr>
        <w:t>discussions about China taking the baton to become the leader of global free trade have appeared in the media.</w:t>
      </w:r>
      <w:r w:rsidRPr="00F00C0A">
        <w:rPr>
          <w:sz w:val="14"/>
        </w:rPr>
        <w:t xml:space="preserve"> </w:t>
      </w:r>
      <w:r w:rsidRPr="00F00C0A">
        <w:rPr>
          <w:rStyle w:val="Emphasis"/>
        </w:rPr>
        <w:t xml:space="preserve">China itself, it seems, is finding it difficult to stay aloof from the clamour. </w:t>
      </w:r>
      <w:r w:rsidRPr="00F00C0A">
        <w:rPr>
          <w:sz w:val="14"/>
        </w:rPr>
        <w:t>Some Chinese scholars go further, advocating that China should step up to lead on global issues, replacing the US. We live in a world dominated by these two countries, as the summit meeting between Trump and President Xi Jinping (</w:t>
      </w:r>
      <w:r w:rsidRPr="00F00C0A">
        <w:rPr>
          <w:rFonts w:ascii="MS Gothic" w:eastAsia="MS Gothic" w:hAnsi="MS Gothic" w:cs="MS Gothic" w:hint="eastAsia"/>
          <w:sz w:val="14"/>
        </w:rPr>
        <w:t>習近平</w:t>
      </w:r>
      <w:r w:rsidRPr="00F00C0A">
        <w:rPr>
          <w:sz w:val="14"/>
        </w:rPr>
        <w:t xml:space="preserve">) makes clear. Since his election, Trump has met the leaders of Japan, Britain and Germany, all US allies. </w:t>
      </w:r>
      <w:r w:rsidRPr="00F00C0A">
        <w:rPr>
          <w:rStyle w:val="StyleUnderline"/>
        </w:rPr>
        <w:t>China, by contrast, is neither friend nor foe</w:t>
      </w:r>
      <w:r w:rsidRPr="00F00C0A">
        <w:rPr>
          <w:sz w:val="14"/>
        </w:rPr>
        <w:t xml:space="preserve">. </w:t>
      </w:r>
      <w:r w:rsidRPr="00F00C0A">
        <w:rPr>
          <w:rStyle w:val="StyleUnderline"/>
        </w:rPr>
        <w:t>Considering Trump’s antagonism towards China in the first days of his presidency, the fact that the two leaders are meeting earlier rather than later underlines the weight accorded to China by the US. It would surprise no one if China does harbour ambitions of becoming a global leader</w:t>
      </w:r>
      <w:r w:rsidRPr="00F00C0A">
        <w:rPr>
          <w:sz w:val="14"/>
        </w:rPr>
        <w:t xml:space="preserve">. As a matter of fact, isn’t that the role of a rising power, to challenge the current No 1 so as to replace it? Nevertheless, </w:t>
      </w:r>
      <w:r w:rsidRPr="00F00C0A">
        <w:rPr>
          <w:rStyle w:val="Emphasis"/>
        </w:rPr>
        <w:t>no nation becomes a world leader just by wishing for it; it needs first to develop real strength</w:t>
      </w:r>
      <w:r w:rsidRPr="00F00C0A">
        <w:rPr>
          <w:rStyle w:val="StyleUnderline"/>
        </w:rPr>
        <w:t xml:space="preserve">. A country that ascended to global prominence </w:t>
      </w:r>
      <w:r w:rsidRPr="00F00C0A">
        <w:rPr>
          <w:rStyle w:val="Emphasis"/>
        </w:rPr>
        <w:t xml:space="preserve">before its time will invariably fall from its perch. </w:t>
      </w:r>
      <w:r w:rsidRPr="00F00C0A">
        <w:rPr>
          <w:sz w:val="14"/>
        </w:rPr>
        <w:t xml:space="preserve">History tells us that </w:t>
      </w:r>
      <w:r w:rsidRPr="00F00C0A">
        <w:rPr>
          <w:rStyle w:val="Emphasis"/>
        </w:rPr>
        <w:t>an aspiring global leader must fulfil several conditions before it can succeed</w:t>
      </w:r>
      <w:r w:rsidRPr="00F00C0A">
        <w:rPr>
          <w:sz w:val="14"/>
        </w:rPr>
        <w:t xml:space="preserve">. If these conditions are not met, it had better back off. </w:t>
      </w:r>
      <w:r w:rsidRPr="00F00C0A">
        <w:rPr>
          <w:b/>
          <w:sz w:val="28"/>
          <w:szCs w:val="28"/>
          <w:u w:val="single"/>
        </w:rPr>
        <w:t xml:space="preserve">Forget the hype about leading the world, China has to get its own house in order </w:t>
      </w:r>
      <w:r w:rsidRPr="00F00C0A">
        <w:rPr>
          <w:sz w:val="14"/>
        </w:rPr>
        <w:t xml:space="preserve">Construction workers eat lunch last week near a board with an artist’s impression of the Central Business District outside a construction site in Beijing. China’s economy is not the largest in the world yet – and still only a little more than half the size of America’s. Photo: AP </w:t>
      </w:r>
      <w:r w:rsidRPr="00F00C0A">
        <w:rPr>
          <w:rStyle w:val="StyleUnderline"/>
        </w:rPr>
        <w:t>First, economic power</w:t>
      </w:r>
      <w:r w:rsidRPr="00F00C0A">
        <w:rPr>
          <w:sz w:val="14"/>
        </w:rPr>
        <w:t xml:space="preserve">, which is the foundation of all other conditions. Only when a country has a strong enough economy and a broad domestic market can it become a marketplace for the rest of the world, for both raw materials and finished goods. In this way, economic dependence grows. This is crucial. Before the UK and the US became world leaders, they were, in their time respectively, the world’s premier economic power. Without a solid economy and market, a country may become a world leader for a while, but never for long. </w:t>
      </w:r>
      <w:r w:rsidRPr="00F00C0A">
        <w:rPr>
          <w:rStyle w:val="StyleUnderline"/>
        </w:rPr>
        <w:t xml:space="preserve">Instead of forcing itself into the leading position, </w:t>
      </w:r>
      <w:r w:rsidRPr="00F00C0A">
        <w:rPr>
          <w:rStyle w:val="Emphasis"/>
        </w:rPr>
        <w:t xml:space="preserve">China should calm down a little and focus on developing and improving its own nation first Second, military power. </w:t>
      </w:r>
      <w:r w:rsidRPr="00F00C0A">
        <w:rPr>
          <w:rStyle w:val="StyleUnderline"/>
        </w:rPr>
        <w:t>This is hard power, and a pillar for hegemony</w:t>
      </w:r>
      <w:r w:rsidRPr="00F00C0A">
        <w:rPr>
          <w:sz w:val="14"/>
        </w:rPr>
        <w:t xml:space="preserve">. </w:t>
      </w:r>
      <w:r w:rsidRPr="00F00C0A">
        <w:rPr>
          <w:b/>
          <w:sz w:val="28"/>
          <w:szCs w:val="28"/>
          <w:u w:val="single"/>
        </w:rPr>
        <w:t>A country’s economic strength can only go so far.</w:t>
      </w:r>
      <w:r w:rsidRPr="00F00C0A">
        <w:rPr>
          <w:sz w:val="14"/>
        </w:rPr>
        <w:t xml:space="preserve"> In fact, </w:t>
      </w:r>
      <w:r w:rsidRPr="00F00C0A">
        <w:rPr>
          <w:rStyle w:val="StyleUnderline"/>
        </w:rPr>
        <w:t xml:space="preserve">a country with a strong economy but weak military may even be bullied by the major powers. </w:t>
      </w:r>
      <w:r w:rsidRPr="00F00C0A">
        <w:rPr>
          <w:sz w:val="14"/>
        </w:rPr>
        <w:t xml:space="preserve">One example is the Song dynasty in ancient China. A study of history will show that </w:t>
      </w:r>
      <w:r w:rsidRPr="00F00C0A">
        <w:rPr>
          <w:rStyle w:val="StyleUnderline"/>
        </w:rPr>
        <w:t xml:space="preserve">no hegemony has ever existed without military strength; in fact, many hegemonic powers won their place in the battlefield. </w:t>
      </w:r>
      <w:r w:rsidRPr="00F00C0A">
        <w:rPr>
          <w:rStyle w:val="Emphasis"/>
        </w:rPr>
        <w:t>Third, ideology and values</w:t>
      </w:r>
      <w:r w:rsidRPr="00F00C0A">
        <w:rPr>
          <w:sz w:val="14"/>
        </w:rPr>
        <w:t xml:space="preserve">. This is </w:t>
      </w:r>
      <w:r w:rsidRPr="00F00C0A">
        <w:rPr>
          <w:rStyle w:val="StyleUnderline"/>
        </w:rPr>
        <w:t>soft power, and equally necessary to a global leader</w:t>
      </w:r>
      <w:r w:rsidRPr="00F00C0A">
        <w:rPr>
          <w:sz w:val="14"/>
        </w:rPr>
        <w:t xml:space="preserve">. </w:t>
      </w:r>
      <w:r w:rsidRPr="00F00C0A">
        <w:rPr>
          <w:rStyle w:val="StyleUnderline"/>
        </w:rPr>
        <w:t>A country can claim leadership with just economic and military power, but not for long.</w:t>
      </w:r>
      <w:r w:rsidRPr="00F00C0A">
        <w:rPr>
          <w:sz w:val="14"/>
        </w:rPr>
        <w:t xml:space="preserve"> In the past, powerful countries suffered a cataclysmic decline because their values failed to resonate with the rest of the world. </w:t>
      </w:r>
      <w:r w:rsidRPr="00F00C0A">
        <w:rPr>
          <w:rStyle w:val="StyleUnderline"/>
        </w:rPr>
        <w:t xml:space="preserve">Ideology and values </w:t>
      </w:r>
      <w:r w:rsidRPr="00F00C0A">
        <w:rPr>
          <w:rStyle w:val="Emphasis"/>
        </w:rPr>
        <w:t>serve as the lubricant of a hegemon</w:t>
      </w:r>
      <w:r w:rsidRPr="00F00C0A">
        <w:rPr>
          <w:sz w:val="14"/>
        </w:rPr>
        <w:t xml:space="preserve">, </w:t>
      </w:r>
      <w:r w:rsidRPr="00F00C0A">
        <w:rPr>
          <w:rStyle w:val="StyleUnderline"/>
        </w:rPr>
        <w:t>because they persuade people to buy in to the system</w:t>
      </w:r>
      <w:r w:rsidRPr="00F00C0A">
        <w:rPr>
          <w:sz w:val="14"/>
        </w:rPr>
        <w:t xml:space="preserve">. This is particularly important in today’s world, where universal values are rooted deeply in people’s minds. </w:t>
      </w:r>
      <w:r w:rsidRPr="00F00C0A">
        <w:rPr>
          <w:rStyle w:val="Emphasis"/>
        </w:rPr>
        <w:t>Fourth, the ability to provide public goods</w:t>
      </w:r>
      <w:r w:rsidRPr="00F00C0A">
        <w:rPr>
          <w:sz w:val="14"/>
        </w:rPr>
        <w:t xml:space="preserve">. A </w:t>
      </w:r>
      <w:r w:rsidRPr="00F00C0A">
        <w:rPr>
          <w:rStyle w:val="StyleUnderline"/>
        </w:rPr>
        <w:t>world leader needs to provide public goods to be recognised as such</w:t>
      </w:r>
      <w:r w:rsidRPr="00F00C0A">
        <w:rPr>
          <w:sz w:val="14"/>
        </w:rPr>
        <w:t xml:space="preserve">. The public goods here mainly refer to the international system and the global order, and the rules to uphold them. </w:t>
      </w:r>
      <w:r w:rsidRPr="00F00C0A">
        <w:rPr>
          <w:rStyle w:val="StyleUnderline"/>
        </w:rPr>
        <w:t xml:space="preserve">The US is a leading power today not only because it led the Allied powers to victory in the second world war, but also because it helped to create and maintain a set of global institutions, as represented by the United Nations, and laid the basic foundations for the current global order. </w:t>
      </w:r>
      <w:r w:rsidRPr="00F00C0A">
        <w:rPr>
          <w:sz w:val="14"/>
        </w:rPr>
        <w:t xml:space="preserve">French soldiers take part in a welcoming ceremony after landing on Amari Air Base in Estonia, in this handout photo made available by the Estonian Ministry of Defence’s information centre last week. Some 300 French soldiers will join the multinational troops, deployed in Estonia for the security of Nato on its eastern flank. Even a supremely strong country will find it difficult to maintain the global order and its own pre-eminence in the long run by itself. So the forging of allies is critical. </w:t>
      </w:r>
      <w:r w:rsidRPr="00F00C0A">
        <w:rPr>
          <w:rStyle w:val="Emphasis"/>
        </w:rPr>
        <w:t xml:space="preserve">Fifth, alliances. </w:t>
      </w:r>
      <w:r w:rsidRPr="00F00C0A">
        <w:rPr>
          <w:rStyle w:val="StyleUnderline"/>
        </w:rPr>
        <w:t xml:space="preserve">Even a supremely strong country will find it difficult to maintain the global order and its own pre-eminence </w:t>
      </w:r>
      <w:r w:rsidRPr="00F00C0A">
        <w:rPr>
          <w:rStyle w:val="Emphasis"/>
        </w:rPr>
        <w:t>in the long run by itself</w:t>
      </w:r>
      <w:r w:rsidRPr="00F00C0A">
        <w:rPr>
          <w:sz w:val="14"/>
        </w:rPr>
        <w:t xml:space="preserve">. So the forging of allies is critical. One reason the United States and Soviet Union became leaders of the Western and Eastern hemispheres respectively during the cold war was that they each had their own alliance: Nato for the US; the Warsaw Treaty Organisation for the Soviet Union. The Warsaw grouping broke up, so did the USSR. </w:t>
      </w:r>
      <w:r w:rsidRPr="00F00C0A">
        <w:rPr>
          <w:rStyle w:val="Emphasis"/>
        </w:rPr>
        <w:t>Lastly, opportunity and luck also play a part</w:t>
      </w:r>
      <w:r w:rsidRPr="00F00C0A">
        <w:rPr>
          <w:sz w:val="14"/>
        </w:rPr>
        <w:t xml:space="preserve">. </w:t>
      </w:r>
      <w:r w:rsidRPr="00F00C0A">
        <w:rPr>
          <w:rStyle w:val="StyleUnderline"/>
        </w:rPr>
        <w:t xml:space="preserve">If an opportunity to rise to the top comes along and a would-be global leader fails to seize it, it may have to wait a long time for a second chance. </w:t>
      </w:r>
      <w:r w:rsidRPr="00F00C0A">
        <w:rPr>
          <w:sz w:val="14"/>
        </w:rPr>
        <w:t xml:space="preserve">Of these conditions, the first three are basic and essential to the making of a global leader. Without any one of these conditions, even if a country rose to the top by luck, it won’t stay there for long. The fourth and fifth conditions strengthen global leadership. The last condition seems insignificant, but in historical moments can prove decisive. </w:t>
      </w:r>
      <w:r w:rsidRPr="00F00C0A">
        <w:rPr>
          <w:rStyle w:val="StyleUnderline"/>
        </w:rPr>
        <w:t>China’s global ambitions can wait while it rebalances its economy Based on these criteria, China is years away from being ready to take over the mantle of global leadership</w:t>
      </w:r>
      <w:r w:rsidRPr="00F00C0A">
        <w:rPr>
          <w:sz w:val="14"/>
        </w:rPr>
        <w:t xml:space="preserve">. Its economy is already the second-largest in the world, to be sure, and it has enjoyed exceptional growth in recent years. China is also the top destination for exports from some countries. </w:t>
      </w:r>
      <w:r w:rsidRPr="00F00C0A">
        <w:rPr>
          <w:rStyle w:val="StyleUnderline"/>
        </w:rPr>
        <w:t xml:space="preserve">But its economy is not the largest in the world yet – and still only a little more than half the size of America’s. Economically, China is near, but </w:t>
      </w:r>
      <w:r w:rsidRPr="00F00C0A">
        <w:rPr>
          <w:rStyle w:val="Emphasis"/>
        </w:rPr>
        <w:t>not there yet</w:t>
      </w:r>
      <w:r w:rsidRPr="00F00C0A">
        <w:rPr>
          <w:rStyle w:val="StyleUnderline"/>
        </w:rPr>
        <w:t xml:space="preserve">. </w:t>
      </w:r>
      <w:r w:rsidRPr="00F00C0A">
        <w:rPr>
          <w:sz w:val="14"/>
        </w:rPr>
        <w:t xml:space="preserve">As for its military, China has some way to go. Its military has made major progress in recent years, but its naval exploits are so far still restricted to the near seas. What about its ideology and values? </w:t>
      </w:r>
      <w:r w:rsidRPr="00F00C0A">
        <w:rPr>
          <w:rStyle w:val="StyleUnderline"/>
        </w:rPr>
        <w:t xml:space="preserve">While China does have its own values, </w:t>
      </w:r>
      <w:r w:rsidRPr="00F00C0A">
        <w:rPr>
          <w:rStyle w:val="Emphasis"/>
        </w:rPr>
        <w:t>they would be a hard sell around the globe</w:t>
      </w:r>
      <w:r w:rsidRPr="00F00C0A">
        <w:rPr>
          <w:rStyle w:val="StyleUnderline"/>
        </w:rPr>
        <w:t xml:space="preserve">. This means China’s development model does not enjoy wide recognition. This is a huge weakness for any would-be world leader. </w:t>
      </w:r>
      <w:r w:rsidRPr="00F00C0A">
        <w:rPr>
          <w:b/>
          <w:sz w:val="28"/>
          <w:szCs w:val="28"/>
          <w:u w:val="single"/>
        </w:rPr>
        <w:t>Global leadership remains beyond China’s grasp</w:t>
      </w:r>
      <w:r w:rsidRPr="00F00C0A">
        <w:rPr>
          <w:sz w:val="14"/>
        </w:rPr>
        <w:t xml:space="preserve"> – for now North Koreans ride an electric trolley in Pyongyang. </w:t>
      </w:r>
      <w:r w:rsidRPr="00F00C0A">
        <w:rPr>
          <w:u w:val="single"/>
        </w:rPr>
        <w:t>The resolution of the North Korean nuclear issue, through the six-party talks which Beijing was spearheading, could have been a major public good for the world. But, unfortunately, that diplomatic effort has now stalled.</w:t>
      </w:r>
      <w:r w:rsidRPr="00F00C0A">
        <w:rPr>
          <w:sz w:val="14"/>
        </w:rPr>
        <w:t xml:space="preserve"> In addition, </w:t>
      </w:r>
      <w:r w:rsidRPr="00F00C0A">
        <w:rPr>
          <w:b/>
          <w:u w:val="single"/>
        </w:rPr>
        <w:t>China’s public goods provision is very limited</w:t>
      </w:r>
      <w:r w:rsidRPr="00F00C0A">
        <w:rPr>
          <w:sz w:val="14"/>
        </w:rPr>
        <w:t xml:space="preserve">. In fact, it would be fair to say it has done little apart from sending some peacekeeping troops abroad and extending some help to developing countries, such as those in Africa. The resolution of the North Korean nuclear issue, through the six-party talks which Beijing was spearheading, could have been a major public good. But, unfortunately, that diplomatic effort has now stalled. Meanwhile, the China-driven Asian Infrastructure Investment Bank is still finding its feet and any positive spillover effects from infrastructure investments have yet to be felt. </w:t>
      </w:r>
      <w:r w:rsidRPr="00F00C0A">
        <w:rPr>
          <w:b/>
          <w:u w:val="single"/>
        </w:rPr>
        <w:t>As for alliances, China barely has any</w:t>
      </w:r>
      <w:r w:rsidRPr="00F00C0A">
        <w:rPr>
          <w:sz w:val="14"/>
        </w:rPr>
        <w:t xml:space="preserve">. Although China has some real allies like Pakistan, </w:t>
      </w:r>
      <w:r w:rsidRPr="00F00C0A">
        <w:rPr>
          <w:u w:val="single"/>
        </w:rPr>
        <w:t>they are too few.</w:t>
      </w:r>
      <w:r w:rsidRPr="00F00C0A">
        <w:rPr>
          <w:sz w:val="14"/>
        </w:rPr>
        <w:t xml:space="preserve"> China’s insistence on sticking to a non-aligned policy and its principle of non-interference has hindered the establishment of alliances. </w:t>
      </w:r>
      <w:r w:rsidRPr="00F00C0A">
        <w:rPr>
          <w:u w:val="single"/>
        </w:rPr>
        <w:t xml:space="preserve">Finally, luck has not come calling, and </w:t>
      </w:r>
      <w:r w:rsidRPr="00F00C0A">
        <w:rPr>
          <w:b/>
          <w:u w:val="single"/>
        </w:rPr>
        <w:t>Trump’s policies do not provide favourable conditions</w:t>
      </w:r>
      <w:r w:rsidRPr="00F00C0A">
        <w:rPr>
          <w:u w:val="single"/>
        </w:rPr>
        <w:t xml:space="preserve"> for China to rise as a world leader. </w:t>
      </w:r>
      <w:r w:rsidRPr="00F00C0A">
        <w:rPr>
          <w:sz w:val="14"/>
        </w:rPr>
        <w:t xml:space="preserve">To conclude, </w:t>
      </w:r>
      <w:r w:rsidRPr="00F00C0A">
        <w:rPr>
          <w:b/>
          <w:sz w:val="28"/>
          <w:szCs w:val="28"/>
          <w:u w:val="single"/>
        </w:rPr>
        <w:t>China does have the potential to be a world leader</w:t>
      </w:r>
      <w:r w:rsidRPr="00F00C0A">
        <w:rPr>
          <w:sz w:val="14"/>
        </w:rPr>
        <w:t xml:space="preserve">. But based on the current situation, </w:t>
      </w:r>
      <w:r w:rsidRPr="00F00C0A">
        <w:rPr>
          <w:rStyle w:val="Emphasis"/>
        </w:rPr>
        <w:t>it still needs more than a decade</w:t>
      </w:r>
      <w:r w:rsidRPr="00F00C0A">
        <w:rPr>
          <w:sz w:val="14"/>
        </w:rPr>
        <w:t>, at least, to meet the first three conditions, assuming the pace of its development does not drastically slow, and moderate modifications can be made to its ideology.</w:t>
      </w:r>
    </w:p>
    <w:p w:rsidR="008216A7" w:rsidRPr="00F00C0A" w:rsidRDefault="008216A7" w:rsidP="008216A7">
      <w:pPr>
        <w:pStyle w:val="Heading4"/>
        <w:rPr>
          <w:rFonts w:cs="Times New Roman"/>
        </w:rPr>
      </w:pPr>
      <w:r w:rsidRPr="00F00C0A">
        <w:rPr>
          <w:rFonts w:cs="Times New Roman"/>
        </w:rPr>
        <w:t>china can’t lead – laundry list</w:t>
      </w:r>
    </w:p>
    <w:p w:rsidR="008216A7" w:rsidRPr="00F00C0A" w:rsidRDefault="008216A7" w:rsidP="008216A7">
      <w:r w:rsidRPr="00F00C0A">
        <w:rPr>
          <w:rStyle w:val="Style13ptBold"/>
        </w:rPr>
        <w:t>West 14</w:t>
      </w:r>
      <w:r w:rsidRPr="00F00C0A">
        <w:t xml:space="preserve"> (John, Executive Director at the Asian Century Institute, “CHINA'S LACK OF GLOBAL LEADERSHIP”, </w:t>
      </w:r>
      <w:hyperlink r:id="rId45" w:history="1">
        <w:r w:rsidRPr="00F00C0A">
          <w:rPr>
            <w:rStyle w:val="Hyperlink"/>
          </w:rPr>
          <w:t>http://asiancenturyinstitute.com/politics/141-china-s-lack-of-global-leadership</w:t>
        </w:r>
      </w:hyperlink>
      <w:r w:rsidRPr="00F00C0A">
        <w:t>, 3/22/14, NRG)</w:t>
      </w:r>
    </w:p>
    <w:p w:rsidR="008216A7" w:rsidRPr="00F00C0A" w:rsidRDefault="008216A7" w:rsidP="008216A7">
      <w:pPr>
        <w:rPr>
          <w:u w:val="single"/>
        </w:rPr>
      </w:pPr>
      <w:r w:rsidRPr="00F00C0A">
        <w:rPr>
          <w:rStyle w:val="Emphasis"/>
        </w:rPr>
        <w:t>China has emerged rapidly as a global economic power</w:t>
      </w:r>
      <w:r w:rsidRPr="00F00C0A">
        <w:rPr>
          <w:sz w:val="14"/>
        </w:rPr>
        <w:t xml:space="preserve">. It is the world's leading exporter, with the world's second biggest economy which has been growing by around 10% annually for over three decades. </w:t>
      </w:r>
      <w:r w:rsidRPr="00F00C0A">
        <w:rPr>
          <w:rStyle w:val="StyleUnderline"/>
        </w:rPr>
        <w:t xml:space="preserve">But curiously </w:t>
      </w:r>
      <w:r w:rsidRPr="00F00C0A">
        <w:rPr>
          <w:rStyle w:val="StyleUnderline"/>
          <w:b/>
          <w:sz w:val="28"/>
          <w:szCs w:val="28"/>
        </w:rPr>
        <w:t>China seems neither willing nor able to exert global economic leadership</w:t>
      </w:r>
      <w:r w:rsidRPr="00F00C0A">
        <w:rPr>
          <w:sz w:val="14"/>
        </w:rPr>
        <w:t xml:space="preserve"> according to Tsinghua University's David Li. In addition to its "economic power", there are many reasons why China should have an interest in global economic leadership. China is highly exposed to the global system in many ways, and certainly feels a victim of it. Indeed, </w:t>
      </w:r>
      <w:r w:rsidRPr="00F00C0A">
        <w:rPr>
          <w:rStyle w:val="Emphasis"/>
        </w:rPr>
        <w:t xml:space="preserve">some countries think of China as public enemy number 1! </w:t>
      </w:r>
      <w:r w:rsidRPr="00F00C0A">
        <w:rPr>
          <w:sz w:val="14"/>
        </w:rPr>
        <w:t xml:space="preserve">For example, of all the anti-dumping cases brought to the World Trade Organisation this past decade, fully one-quarter of them have been leveled against China. Management of its exchange rate has been a flashpoint in relations with the US and Europe, but also countries like Brazil, Turkey and Argentina. China is the world's biggest importer of energy and other resources, and has suffered as the prices of these commodities have risen, while the prices of its exports of manufactured products have fallen. China is thus keen to reduce its dependence on these imports by improving the energy and resource efficiency. </w:t>
      </w:r>
      <w:r w:rsidRPr="00F00C0A">
        <w:rPr>
          <w:rStyle w:val="StyleUnderline"/>
        </w:rPr>
        <w:t xml:space="preserve">Hence, China is also committed to reducing its carbon emissions </w:t>
      </w:r>
      <w:r w:rsidRPr="00F00C0A">
        <w:rPr>
          <w:rStyle w:val="Emphasis"/>
        </w:rPr>
        <w:t>for its own benefit.</w:t>
      </w:r>
      <w:r w:rsidRPr="00F00C0A">
        <w:rPr>
          <w:rStyle w:val="StyleUnderline"/>
        </w:rPr>
        <w:t xml:space="preserve"> </w:t>
      </w:r>
      <w:r w:rsidRPr="00F00C0A">
        <w:rPr>
          <w:sz w:val="14"/>
        </w:rPr>
        <w:t xml:space="preserve">China is sitting on $3.3 trillion of foreign exchange reserves whose value is exposed to exchange movements. 65% of these reserves are in $US, 26% in euros, 5% in pounds sterling, and 3% in yen. In this context, only 10% of China's trade is invoiced in the Chinese RMB. The other 90% is invoiced in foreign currencies, leaving China exposed to an exchange rate risk. </w:t>
      </w:r>
      <w:r w:rsidRPr="00F00C0A">
        <w:rPr>
          <w:rStyle w:val="StyleUnderline"/>
        </w:rPr>
        <w:t>Increasing amounts of these reserves are now the subject of foreign direct investment in Australia, Africa, Latin America, the US and elsewhere.</w:t>
      </w:r>
      <w:r w:rsidRPr="00F00C0A">
        <w:rPr>
          <w:sz w:val="14"/>
        </w:rPr>
        <w:t xml:space="preserve"> But this investment provokes great suspicion in certain countries. Following political tension in the US, the Chinese petroleum company CNOOC had to withdraw its 2005 bid for the American oil company Unocal. Similar tensions arose in relation to Chinalco's proposed investment in Rio Tinto. Iceland blocked a Chinese billionaire’s bid to buy 300 square kilometres of wild heathland following concerns that the vast land sale would give Beijing a strategic foothold in the North Atlantic. And Huawei Technologies, China's largest maker of telephone equipment, was banned from bidding for contracts related to Australia's broadband network due to security concerns. </w:t>
      </w:r>
      <w:r w:rsidRPr="00F00C0A">
        <w:rPr>
          <w:rStyle w:val="StyleUnderline"/>
        </w:rPr>
        <w:t xml:space="preserve">If China is so exposed to the global system, why doesn't China push to change the system or at the very least </w:t>
      </w:r>
      <w:r w:rsidRPr="00F00C0A">
        <w:rPr>
          <w:rStyle w:val="Emphasis"/>
        </w:rPr>
        <w:t>play a more active role</w:t>
      </w:r>
      <w:r w:rsidRPr="00F00C0A">
        <w:rPr>
          <w:rStyle w:val="StyleUnderline"/>
        </w:rPr>
        <w:t>.</w:t>
      </w:r>
      <w:r w:rsidRPr="00F00C0A">
        <w:rPr>
          <w:sz w:val="14"/>
        </w:rPr>
        <w:t xml:space="preserve"> First, although </w:t>
      </w:r>
      <w:r w:rsidRPr="00F00C0A">
        <w:rPr>
          <w:rStyle w:val="StyleUnderline"/>
        </w:rPr>
        <w:t>China</w:t>
      </w:r>
      <w:r w:rsidRPr="00F00C0A">
        <w:rPr>
          <w:sz w:val="14"/>
        </w:rPr>
        <w:t xml:space="preserve"> has many things to gripe about in the global system it </w:t>
      </w:r>
      <w:r w:rsidRPr="00F00C0A">
        <w:rPr>
          <w:rStyle w:val="StyleUnderline"/>
        </w:rPr>
        <w:t xml:space="preserve">is still a great beneficiary of the system of open trade, investment and finance, and it </w:t>
      </w:r>
      <w:r w:rsidRPr="00F00C0A">
        <w:rPr>
          <w:rStyle w:val="Emphasis"/>
        </w:rPr>
        <w:t>does not want to rock the boat.</w:t>
      </w:r>
      <w:r w:rsidRPr="00F00C0A">
        <w:rPr>
          <w:sz w:val="14"/>
        </w:rPr>
        <w:t xml:space="preserve"> </w:t>
      </w:r>
      <w:r w:rsidRPr="00F00C0A">
        <w:rPr>
          <w:b/>
          <w:sz w:val="28"/>
          <w:szCs w:val="28"/>
          <w:u w:val="single"/>
        </w:rPr>
        <w:t xml:space="preserve">When China is criticized, it can just resort to stubborn stone-walling. </w:t>
      </w:r>
      <w:r w:rsidRPr="00F00C0A">
        <w:rPr>
          <w:sz w:val="14"/>
        </w:rPr>
        <w:t xml:space="preserve">Thus, </w:t>
      </w:r>
      <w:r w:rsidRPr="00F00C0A">
        <w:rPr>
          <w:rStyle w:val="StyleUnderline"/>
        </w:rPr>
        <w:t xml:space="preserve">the cautious and stability-oriented China, has not taken an active role at the </w:t>
      </w:r>
      <w:r w:rsidRPr="00F00C0A">
        <w:rPr>
          <w:rStyle w:val="Emphasis"/>
        </w:rPr>
        <w:t>IMF, World Bank or G20.</w:t>
      </w:r>
      <w:r w:rsidRPr="00F00C0A">
        <w:rPr>
          <w:sz w:val="14"/>
        </w:rPr>
        <w:t xml:space="preserve"> China has been reluctant to host a G20 summit. China has not sought the IMF Managing Director job or the World Bank Presidency, or pushed for reform of these organizations. China never seeks spotlight at the World Economic Forum at Davos. </w:t>
      </w:r>
      <w:r w:rsidRPr="00F00C0A">
        <w:rPr>
          <w:rStyle w:val="StyleUnderline"/>
        </w:rPr>
        <w:t>Chinese leaders are much more preoccupied by domestic rather than international issues</w:t>
      </w:r>
      <w:r w:rsidRPr="00F00C0A">
        <w:rPr>
          <w:sz w:val="14"/>
        </w:rPr>
        <w:t xml:space="preserve">. </w:t>
      </w:r>
      <w:r w:rsidRPr="00F00C0A">
        <w:rPr>
          <w:rStyle w:val="Emphasis"/>
        </w:rPr>
        <w:t xml:space="preserve">Domestic stability is vital for the survival of the regime </w:t>
      </w:r>
      <w:r w:rsidRPr="00F00C0A">
        <w:rPr>
          <w:rStyle w:val="StyleUnderline"/>
        </w:rPr>
        <w:t>as we have seen in the recent leadership transition</w:t>
      </w:r>
      <w:r w:rsidRPr="00F00C0A">
        <w:rPr>
          <w:sz w:val="14"/>
        </w:rPr>
        <w:t xml:space="preserve">. Three decades of rapid growth have reduced poverty and created lots of prosperity, but have also made it more challenging to maintain stability. </w:t>
      </w:r>
      <w:r w:rsidRPr="00F00C0A">
        <w:rPr>
          <w:rStyle w:val="StyleUnderline"/>
        </w:rPr>
        <w:t>Citizens are more educated and independent in their thinking</w:t>
      </w:r>
      <w:r w:rsidRPr="00F00C0A">
        <w:rPr>
          <w:sz w:val="14"/>
        </w:rPr>
        <w:t xml:space="preserve">. Regional disparities in such a vast country pose a challenge for maintaining stability. And factional infighting in the Communist Party makes the system more brittle. In this broad context, it is not surprising that the importance of the Minister of Foreign Affairs position has declined since the days of Zhou Enlai, and much of China's talent is attracted to domestic more than international issues. </w:t>
      </w:r>
      <w:r w:rsidRPr="00F00C0A">
        <w:rPr>
          <w:rStyle w:val="StyleUnderline"/>
        </w:rPr>
        <w:t xml:space="preserve">China also suffers from a </w:t>
      </w:r>
      <w:r w:rsidRPr="00F00C0A">
        <w:rPr>
          <w:rStyle w:val="Emphasis"/>
        </w:rPr>
        <w:t>lack of talent for asserting itself</w:t>
      </w:r>
      <w:r w:rsidRPr="00F00C0A">
        <w:rPr>
          <w:rStyle w:val="StyleUnderline"/>
        </w:rPr>
        <w:t xml:space="preserve"> in international fora</w:t>
      </w:r>
      <w:r w:rsidRPr="00F00C0A">
        <w:rPr>
          <w:sz w:val="14"/>
        </w:rPr>
        <w:t xml:space="preserve">. </w:t>
      </w:r>
      <w:r w:rsidRPr="00F00C0A">
        <w:rPr>
          <w:rStyle w:val="StyleUnderline"/>
        </w:rPr>
        <w:t xml:space="preserve">While Chinese excel at science and maths, </w:t>
      </w:r>
      <w:r w:rsidRPr="00F00C0A">
        <w:rPr>
          <w:rStyle w:val="Emphasis"/>
        </w:rPr>
        <w:t>they are much weaker at the social sciences and humanities</w:t>
      </w:r>
      <w:r w:rsidRPr="00F00C0A">
        <w:rPr>
          <w:sz w:val="14"/>
        </w:rPr>
        <w:t xml:space="preserve">. Moreover, China does not have the same argumentative cultural tradition as India. Indian diplomats are very effective at presenting and debating in international fora. </w:t>
      </w:r>
      <w:r w:rsidRPr="00F00C0A">
        <w:rPr>
          <w:rStyle w:val="StyleUnderline"/>
        </w:rPr>
        <w:t>The Chinese are much weaker at arguing their case</w:t>
      </w:r>
      <w:r w:rsidRPr="00F00C0A">
        <w:rPr>
          <w:sz w:val="14"/>
        </w:rPr>
        <w:t xml:space="preserve">. They are trained more to follow orders. </w:t>
      </w:r>
      <w:r w:rsidRPr="00F00C0A">
        <w:rPr>
          <w:rStyle w:val="StyleUnderline"/>
        </w:rPr>
        <w:t xml:space="preserve">This means that both India (and Russia) have a voice in the international scene that is far greater than their economic weight. </w:t>
      </w:r>
      <w:r w:rsidRPr="00F00C0A">
        <w:rPr>
          <w:sz w:val="14"/>
        </w:rPr>
        <w:t xml:space="preserve">So what can we expect looking ahead? </w:t>
      </w:r>
      <w:r w:rsidRPr="00F00C0A">
        <w:rPr>
          <w:rStyle w:val="Emphasis"/>
        </w:rPr>
        <w:t>Chinese leaders will continue to be cautious, emphasizing stability and gradualism</w:t>
      </w:r>
      <w:r w:rsidRPr="00F00C0A">
        <w:rPr>
          <w:rStyle w:val="StyleUnderline"/>
        </w:rPr>
        <w:t>. China will act on a case-by-case basis, in its own way, without a grand plan or philosophy</w:t>
      </w:r>
      <w:r w:rsidRPr="00F00C0A">
        <w:rPr>
          <w:sz w:val="14"/>
        </w:rPr>
        <w:t xml:space="preserve"> (Indians argue based on principles). It will also proceed more by deeds rather than words. But the Chinese government will be increasingly challenged by its own netizens and academics who are becoming more vocal and active. One issue that Li did not address is China's feisty behavior with its neighbors like Japan, and the Philippines and Vietnam in the East and South East China Seas. </w:t>
      </w:r>
      <w:r w:rsidRPr="00F00C0A">
        <w:rPr>
          <w:rStyle w:val="StyleUnderline"/>
        </w:rPr>
        <w:t>China may not be willing to take the lead in the international economic system, but it is certainly most willing to irritate its neighbors</w:t>
      </w:r>
      <w:r w:rsidRPr="00F00C0A">
        <w:rPr>
          <w:sz w:val="14"/>
        </w:rPr>
        <w:t xml:space="preserve">. Why? It may be in part because </w:t>
      </w:r>
      <w:r w:rsidRPr="00F00C0A">
        <w:rPr>
          <w:rStyle w:val="StyleUnderline"/>
        </w:rPr>
        <w:t xml:space="preserve">Beijing has difficulty controlling </w:t>
      </w:r>
      <w:r w:rsidRPr="00F00C0A">
        <w:rPr>
          <w:rStyle w:val="Emphasis"/>
        </w:rPr>
        <w:t>the People's Liberation Army which plays its own game</w:t>
      </w:r>
      <w:r w:rsidRPr="00F00C0A">
        <w:rPr>
          <w:rStyle w:val="StyleUnderline"/>
        </w:rPr>
        <w:t>. Factional infighting provides an incentive to show how tough you can be with neighbors. It may also be in part a game of low-level terrorism to keep the US and its Asian allies off balance.</w:t>
      </w:r>
      <w:r w:rsidRPr="00F00C0A">
        <w:rPr>
          <w:sz w:val="14"/>
        </w:rPr>
        <w:t xml:space="preserve"> It may also be the result of almost accidental </w:t>
      </w:r>
      <w:r w:rsidRPr="00F00C0A">
        <w:rPr>
          <w:rStyle w:val="StyleUnderline"/>
        </w:rPr>
        <w:t>altercations</w:t>
      </w:r>
      <w:r w:rsidRPr="00F00C0A">
        <w:rPr>
          <w:sz w:val="14"/>
        </w:rPr>
        <w:t xml:space="preserve"> which escalate rapidly, and which </w:t>
      </w:r>
      <w:r w:rsidRPr="00F00C0A">
        <w:rPr>
          <w:rStyle w:val="StyleUnderline"/>
        </w:rPr>
        <w:t>are hard to wind back because of the risk of loss of face.</w:t>
      </w:r>
    </w:p>
    <w:p w:rsidR="004E0296" w:rsidRPr="00F00C0A" w:rsidRDefault="008216A7" w:rsidP="004E0296">
      <w:pPr>
        <w:pStyle w:val="Heading4"/>
        <w:rPr>
          <w:rFonts w:cs="Times New Roman"/>
        </w:rPr>
      </w:pPr>
      <w:r>
        <w:rPr>
          <w:rFonts w:cs="Times New Roman"/>
        </w:rPr>
        <w:t>Multiple</w:t>
      </w:r>
      <w:r w:rsidR="004E0296" w:rsidRPr="00F00C0A">
        <w:rPr>
          <w:rFonts w:cs="Times New Roman"/>
        </w:rPr>
        <w:t xml:space="preserve"> alt causes to Chinese leadership effectiveness</w:t>
      </w:r>
    </w:p>
    <w:p w:rsidR="004E0296" w:rsidRPr="00F00C0A" w:rsidRDefault="004E0296" w:rsidP="004E0296">
      <w:r w:rsidRPr="00F00C0A">
        <w:rPr>
          <w:rStyle w:val="Style13ptBold"/>
        </w:rPr>
        <w:t xml:space="preserve">Overholt 6/21 </w:t>
      </w:r>
      <w:r w:rsidRPr="00F00C0A">
        <w:t xml:space="preserve">(William, Senior Fellow at Harvard University’s Asia Center, “Is China taking global leadership away from the United States?”, </w:t>
      </w:r>
      <w:hyperlink r:id="rId46" w:history="1">
        <w:r w:rsidRPr="00F00C0A">
          <w:rPr>
            <w:rStyle w:val="Hyperlink"/>
          </w:rPr>
          <w:t>https://medium.com/fairbank-center/is-china-taking-global-leadership-away-from-the-united-states-3b2c77d2d960</w:t>
        </w:r>
      </w:hyperlink>
      <w:r w:rsidRPr="00F00C0A">
        <w:t>, 6/21/17, NRG)</w:t>
      </w:r>
    </w:p>
    <w:p w:rsidR="004E0296" w:rsidRPr="00F00C0A" w:rsidRDefault="004E0296" w:rsidP="004E0296">
      <w:pPr>
        <w:rPr>
          <w:sz w:val="14"/>
        </w:rPr>
      </w:pPr>
      <w:r w:rsidRPr="00F00C0A">
        <w:rPr>
          <w:rStyle w:val="Emphasis"/>
        </w:rPr>
        <w:t>The Chinese have fundamental problems</w:t>
      </w:r>
      <w:r w:rsidRPr="00F00C0A">
        <w:rPr>
          <w:sz w:val="14"/>
        </w:rPr>
        <w:t xml:space="preserve">, however, </w:t>
      </w:r>
      <w:r w:rsidRPr="00F00C0A">
        <w:rPr>
          <w:rStyle w:val="StyleUnderline"/>
        </w:rPr>
        <w:t xml:space="preserve">that could impede their efforts at global leadership. </w:t>
      </w:r>
      <w:r w:rsidRPr="00F00C0A">
        <w:rPr>
          <w:sz w:val="14"/>
        </w:rPr>
        <w:t xml:space="preserve">Their reach may exceed their grasp. </w:t>
      </w:r>
      <w:r w:rsidRPr="00F00C0A">
        <w:rPr>
          <w:rStyle w:val="StyleUnderline"/>
        </w:rPr>
        <w:t xml:space="preserve">They are in a period of hubris, where they are committing to vast expenditures in many areas at a </w:t>
      </w:r>
      <w:r w:rsidRPr="00F00C0A">
        <w:rPr>
          <w:rStyle w:val="Emphasis"/>
        </w:rPr>
        <w:t>time of slowing growth</w:t>
      </w:r>
      <w:r w:rsidRPr="00F00C0A">
        <w:rPr>
          <w:rStyle w:val="StyleUnderline"/>
        </w:rPr>
        <w:t xml:space="preserve"> and financial squeeze</w:t>
      </w:r>
      <w:r w:rsidRPr="00F00C0A">
        <w:rPr>
          <w:sz w:val="14"/>
        </w:rPr>
        <w:t xml:space="preserve">. So far, </w:t>
      </w:r>
      <w:r w:rsidRPr="00F00C0A">
        <w:rPr>
          <w:rStyle w:val="StyleUnderline"/>
        </w:rPr>
        <w:t>a diminished pace of economic reform seems insufficient to fuel and fund China’s grandiose ambitions</w:t>
      </w:r>
      <w:r w:rsidRPr="00F00C0A">
        <w:rPr>
          <w:sz w:val="14"/>
        </w:rPr>
        <w:t xml:space="preserve">. </w:t>
      </w:r>
      <w:r w:rsidRPr="00F00C0A">
        <w:rPr>
          <w:rStyle w:val="Style13ptBold"/>
          <w:u w:val="single"/>
        </w:rPr>
        <w:t>Slow reform may mean that resources devoted to a grand vision become wasted.</w:t>
      </w:r>
      <w:r w:rsidRPr="00F00C0A">
        <w:rPr>
          <w:rStyle w:val="Emphasis"/>
        </w:rPr>
        <w:t xml:space="preserve"> China doesn’t have allies</w:t>
      </w:r>
      <w:r w:rsidRPr="00F00C0A">
        <w:rPr>
          <w:rStyle w:val="StyleUnderline"/>
        </w:rPr>
        <w:t xml:space="preserve">, except Pakistan, dangerous and unstable, and North Korea, an enemy that Beijing feels it must treat as an ally. </w:t>
      </w:r>
      <w:r w:rsidRPr="00F00C0A">
        <w:rPr>
          <w:sz w:val="14"/>
        </w:rPr>
        <w:t xml:space="preserve">While China’s economic and rising military power rightly impress, </w:t>
      </w:r>
      <w:r w:rsidRPr="00F00C0A">
        <w:rPr>
          <w:rStyle w:val="StyleUnderline"/>
        </w:rPr>
        <w:t>Beijing has not been able so far to leverage that into an effective network of allies and friends</w:t>
      </w:r>
      <w:r w:rsidRPr="00F00C0A">
        <w:rPr>
          <w:sz w:val="14"/>
        </w:rPr>
        <w:t xml:space="preserve">. Tactical excursions into disputed maritime areas and the disputed Indian border put China’s long-term geopolitical strategy at risk. Likewise, </w:t>
      </w:r>
      <w:r w:rsidRPr="00F00C0A">
        <w:rPr>
          <w:rStyle w:val="StyleUnderline"/>
        </w:rPr>
        <w:t>tactical leadership</w:t>
      </w:r>
      <w:r w:rsidRPr="00F00C0A">
        <w:rPr>
          <w:sz w:val="14"/>
        </w:rPr>
        <w:t xml:space="preserve"> needs for interest group support, particularly from the state enterprises (SOEs), </w:t>
      </w:r>
      <w:r w:rsidRPr="00F00C0A">
        <w:rPr>
          <w:rStyle w:val="Emphasis"/>
        </w:rPr>
        <w:t>put China’s grand economic strategy at risk</w:t>
      </w:r>
      <w:r w:rsidRPr="00F00C0A">
        <w:rPr>
          <w:sz w:val="14"/>
        </w:rPr>
        <w:t xml:space="preserve">. </w:t>
      </w:r>
      <w:r w:rsidRPr="00F00C0A">
        <w:rPr>
          <w:rStyle w:val="StyleUnderline"/>
        </w:rPr>
        <w:t>Tactical efforts to gain special advantages for China’s SOEs seem to contradict the vision of an open global economy</w:t>
      </w:r>
      <w:r w:rsidRPr="00F00C0A">
        <w:rPr>
          <w:sz w:val="14"/>
        </w:rPr>
        <w:t xml:space="preserve">. </w:t>
      </w:r>
      <w:r w:rsidRPr="00F00C0A">
        <w:rPr>
          <w:rStyle w:val="Emphasis"/>
        </w:rPr>
        <w:t>China also lacks effective soft power</w:t>
      </w:r>
      <w:r w:rsidRPr="00F00C0A">
        <w:rPr>
          <w:sz w:val="14"/>
        </w:rPr>
        <w:t xml:space="preserve">. </w:t>
      </w:r>
      <w:r w:rsidRPr="00F00C0A">
        <w:rPr>
          <w:rStyle w:val="StyleUnderline"/>
        </w:rPr>
        <w:t xml:space="preserve">Its political system is unattractive, and its efforts to leverage China’s extraordinary cultural heritage into a geopolitical magnet have so far produced limited results. </w:t>
      </w:r>
      <w:r w:rsidRPr="00F00C0A">
        <w:rPr>
          <w:sz w:val="14"/>
        </w:rPr>
        <w:t xml:space="preserve">Until it can overcome these constraints, </w:t>
      </w:r>
      <w:r w:rsidRPr="00F00C0A">
        <w:rPr>
          <w:rStyle w:val="StyleUnderline"/>
          <w:b/>
          <w:sz w:val="28"/>
          <w:szCs w:val="28"/>
        </w:rPr>
        <w:t xml:space="preserve">China’s impressive conceptual leadership and its rising influence over its neighbors will not translate into global geopolitical leadership. </w:t>
      </w:r>
      <w:r w:rsidRPr="00F00C0A">
        <w:rPr>
          <w:sz w:val="14"/>
        </w:rPr>
        <w:t xml:space="preserve">Under increasingly provincial politicians, the U.S. is sacrificing global leadership. </w:t>
      </w:r>
      <w:r w:rsidRPr="00F00C0A">
        <w:rPr>
          <w:rStyle w:val="StyleUnderline"/>
        </w:rPr>
        <w:t>China’s influence is rising and will continue to rise, but for the foreseeable future neither China nor Japan nor the EU offers much hope for replacing U.S. global leadership</w:t>
      </w:r>
      <w:r w:rsidRPr="00F00C0A">
        <w:rPr>
          <w:sz w:val="14"/>
        </w:rPr>
        <w:t xml:space="preserve">. A world without leadership may be temporary but for now that is where we are heading. </w:t>
      </w:r>
    </w:p>
    <w:p w:rsidR="004E0296" w:rsidRPr="00F00C0A" w:rsidRDefault="004E0296" w:rsidP="004E0296">
      <w:pPr>
        <w:pStyle w:val="Heading3"/>
        <w:rPr>
          <w:rFonts w:cs="Times New Roman"/>
        </w:rPr>
      </w:pPr>
      <w:r w:rsidRPr="00F00C0A">
        <w:rPr>
          <w:rFonts w:cs="Times New Roman"/>
        </w:rPr>
        <w:t xml:space="preserve">climate </w:t>
      </w:r>
    </w:p>
    <w:p w:rsidR="004E0296" w:rsidRPr="00F00C0A" w:rsidRDefault="004E0296" w:rsidP="004E0296">
      <w:pPr>
        <w:pStyle w:val="Heading4"/>
        <w:rPr>
          <w:rFonts w:cs="Times New Roman"/>
        </w:rPr>
      </w:pPr>
      <w:r w:rsidRPr="00F00C0A">
        <w:rPr>
          <w:rFonts w:cs="Times New Roman"/>
        </w:rPr>
        <w:t>Climate thumps – china will tarnish their image</w:t>
      </w:r>
    </w:p>
    <w:p w:rsidR="004E0296" w:rsidRPr="00F00C0A" w:rsidRDefault="004E0296" w:rsidP="004E0296">
      <w:r w:rsidRPr="00F00C0A">
        <w:rPr>
          <w:rStyle w:val="Style13ptBold"/>
        </w:rPr>
        <w:t>Economy 6-17</w:t>
      </w:r>
      <w:r w:rsidRPr="00F00C0A">
        <w:t xml:space="preserve"> – Elizabeth Economy is the C.V. Starr senior fellow and director of Asia Studies at the Council on Foreign Relations. ("Why China is no climate leader," 6-17-2017, POLITICO, http://www.politico.eu/article/opinion-why-china-is-no-climate-leader)//jkuffour</w:t>
      </w:r>
    </w:p>
    <w:p w:rsidR="004E0296" w:rsidRPr="00F00C0A" w:rsidRDefault="004E0296" w:rsidP="004E0296">
      <w:pPr>
        <w:rPr>
          <w:sz w:val="12"/>
        </w:rPr>
      </w:pPr>
      <w:r w:rsidRPr="00F00C0A">
        <w:rPr>
          <w:sz w:val="12"/>
        </w:rPr>
        <w:t xml:space="preserve">When President Donald Trump yanked America’s support for the Paris climate accord, pundits were quick to hail China as the world’s new environmental leader. Two veteran journalists </w:t>
      </w:r>
      <w:hyperlink r:id="rId47" w:tgtFrame="_blank" w:history="1">
        <w:r w:rsidRPr="00F00C0A">
          <w:rPr>
            <w:rStyle w:val="Hyperlink"/>
            <w:sz w:val="12"/>
          </w:rPr>
          <w:t>wrote</w:t>
        </w:r>
      </w:hyperlink>
      <w:r w:rsidRPr="00F00C0A">
        <w:rPr>
          <w:sz w:val="12"/>
        </w:rPr>
        <w:t xml:space="preserve"> that the decision was “the greatest strategic gift to the Chinese, who are eager to fill the void that Washington is leaving around the world.” </w:t>
      </w:r>
      <w:r w:rsidRPr="00F00C0A">
        <w:rPr>
          <w:rStyle w:val="StyleUnderline"/>
        </w:rPr>
        <w:t xml:space="preserve">But is leadership on climate change really a strategic gift? Do the Chinese want it? And above all, do they merit it? The quick answer is no, no and no. </w:t>
      </w:r>
      <w:r w:rsidRPr="00F00C0A">
        <w:rPr>
          <w:sz w:val="12"/>
        </w:rPr>
        <w:t xml:space="preserve">True global leadership is costly: It requires vision, creativity, perseverance, deft diplomacy and often cold, hard cash. It also demands a willingness on the part of political leaders to align, and in some cases subordinate, their own narrow interests to those of the larger international community. The Chinese, including President Xi Jinping, understand this. That is why any number of </w:t>
      </w:r>
      <w:r w:rsidRPr="00F00C0A">
        <w:rPr>
          <w:rStyle w:val="Emphasis"/>
        </w:rPr>
        <w:t>Chinese analysts have been quick to reject the idea that Chinese leadership on climate change is realisti</w:t>
      </w:r>
      <w:r w:rsidRPr="00F00C0A">
        <w:rPr>
          <w:rStyle w:val="StyleUnderline"/>
        </w:rPr>
        <w:t>c</w:t>
      </w:r>
      <w:r w:rsidRPr="00F00C0A">
        <w:rPr>
          <w:sz w:val="12"/>
        </w:rPr>
        <w:t xml:space="preserve">, </w:t>
      </w:r>
      <w:hyperlink r:id="rId48" w:tgtFrame="_blank" w:history="1">
        <w:r w:rsidRPr="00F00C0A">
          <w:rPr>
            <w:rStyle w:val="Hyperlink"/>
            <w:sz w:val="12"/>
          </w:rPr>
          <w:t>arguing</w:t>
        </w:r>
      </w:hyperlink>
      <w:r w:rsidRPr="00F00C0A">
        <w:rPr>
          <w:sz w:val="12"/>
        </w:rPr>
        <w:t xml:space="preserve"> as one did, </w:t>
      </w:r>
      <w:r w:rsidRPr="00F00C0A">
        <w:rPr>
          <w:rStyle w:val="StyleUnderline"/>
        </w:rPr>
        <w:t>“</w:t>
      </w:r>
      <w:r w:rsidRPr="00F00C0A">
        <w:rPr>
          <w:rStyle w:val="Emphasis"/>
        </w:rPr>
        <w:t>Taking on global leadership is too much, too soon for China</w:t>
      </w:r>
      <w:r w:rsidRPr="00F00C0A">
        <w:rPr>
          <w:rStyle w:val="StyleUnderline"/>
        </w:rPr>
        <w:t xml:space="preserve">.” </w:t>
      </w:r>
      <w:r w:rsidRPr="00F00C0A">
        <w:rPr>
          <w:sz w:val="12"/>
        </w:rPr>
        <w:t>Xi Jinping, himself, is somewhat less willing to reject the idea out of hand</w:t>
      </w:r>
      <w:r w:rsidRPr="00F00C0A">
        <w:rPr>
          <w:rStyle w:val="StyleUnderline"/>
        </w:rPr>
        <w:t>.</w:t>
      </w:r>
      <w:r w:rsidRPr="00F00C0A">
        <w:rPr>
          <w:sz w:val="12"/>
        </w:rPr>
        <w:t xml:space="preserve"> China as a global power shaping norms and institutions is a central element of his rejuvenation narrative. He therefore flirts with the prospect, proclaiming China ready to </w:t>
      </w:r>
      <w:hyperlink r:id="rId49" w:tgtFrame="_blank" w:history="1">
        <w:r w:rsidRPr="00F00C0A">
          <w:rPr>
            <w:rStyle w:val="Hyperlink"/>
            <w:sz w:val="12"/>
          </w:rPr>
          <w:t>defend</w:t>
        </w:r>
      </w:hyperlink>
      <w:r w:rsidRPr="00F00C0A">
        <w:rPr>
          <w:sz w:val="12"/>
        </w:rPr>
        <w:t xml:space="preserve"> globalization and to </w:t>
      </w:r>
      <w:hyperlink r:id="rId50" w:tgtFrame="_blank" w:history="1">
        <w:r w:rsidRPr="00F00C0A">
          <w:rPr>
            <w:rStyle w:val="Hyperlink"/>
            <w:sz w:val="12"/>
          </w:rPr>
          <w:t>protect</w:t>
        </w:r>
      </w:hyperlink>
      <w:r w:rsidRPr="00F00C0A">
        <w:rPr>
          <w:sz w:val="12"/>
        </w:rPr>
        <w:t xml:space="preserve"> the Paris climate agreement. But nowhere does Xi say that China will actually lead; that is left to others. So where does China stand on the climate leadership spectrum? First, the good. It will meet its Paris commitment: By 2030, China’s CO2 emissions will peak and its energy intensity (the amount of energy consumed per unit of GDP) will be reduced by 60-65 percent. In addition, Beijing is making strides toward rebalancing its energy mix. This year it </w:t>
      </w:r>
      <w:hyperlink r:id="rId51" w:tgtFrame="_blank" w:history="1">
        <w:r w:rsidRPr="00F00C0A">
          <w:rPr>
            <w:rStyle w:val="Hyperlink"/>
            <w:sz w:val="12"/>
          </w:rPr>
          <w:t xml:space="preserve">cancelled </w:t>
        </w:r>
      </w:hyperlink>
      <w:r w:rsidRPr="00F00C0A">
        <w:rPr>
          <w:sz w:val="12"/>
        </w:rPr>
        <w:t xml:space="preserve">85 new coal fired power plants on top of the 18 that it cancelled last year; if brought on line, these 103 new plants would have </w:t>
      </w:r>
      <w:hyperlink r:id="rId52" w:tgtFrame="_blank" w:history="1">
        <w:r w:rsidRPr="00F00C0A">
          <w:rPr>
            <w:rStyle w:val="Hyperlink"/>
            <w:sz w:val="12"/>
          </w:rPr>
          <w:t>exceeded</w:t>
        </w:r>
      </w:hyperlink>
      <w:r w:rsidRPr="00F00C0A">
        <w:rPr>
          <w:sz w:val="12"/>
        </w:rPr>
        <w:t xml:space="preserve"> China’s 2020 targets of 1100GW of coal-fired power capacity by 150 GW. (By way of comparison, total U.S. energy produced from coal is 350GW.) Moreover, China has pledged not to approve new coal-fired power plants in as many as 13 provinces and regions until 2018. (Of course, one might reasonably ask what is happening in the other 18 provinces and regions, and what 2018 might bring.) China has also stepped up its commitment to renewable energy. In 2016 China </w:t>
      </w:r>
      <w:hyperlink r:id="rId53" w:tgtFrame="_blank" w:history="1">
        <w:r w:rsidRPr="00F00C0A">
          <w:rPr>
            <w:rStyle w:val="Hyperlink"/>
            <w:sz w:val="12"/>
          </w:rPr>
          <w:t>invested</w:t>
        </w:r>
      </w:hyperlink>
      <w:r w:rsidRPr="00F00C0A">
        <w:rPr>
          <w:sz w:val="12"/>
        </w:rPr>
        <w:t xml:space="preserve"> $78.3 billion in renewable energy—topping both Europe ($59.8 billion) and the United States ($46.4 billion). China also </w:t>
      </w:r>
      <w:hyperlink r:id="rId54" w:tgtFrame="_blank" w:history="1">
        <w:r w:rsidRPr="00F00C0A">
          <w:rPr>
            <w:rStyle w:val="Hyperlink"/>
            <w:sz w:val="12"/>
          </w:rPr>
          <w:t>ranks</w:t>
        </w:r>
      </w:hyperlink>
      <w:r w:rsidRPr="00F00C0A">
        <w:rPr>
          <w:sz w:val="12"/>
        </w:rPr>
        <w:t xml:space="preserve"> first in terms of total installed renewable electric capacity. Much of this capacity, however, remains idle. In 2016, in three of the most wind power-rich provinces and regions—Gansu, Xinjiang and Inner Mongolia—for example, levels of curtailment (capacity not utilized) </w:t>
      </w:r>
      <w:hyperlink r:id="rId55" w:tgtFrame="_blank" w:history="1">
        <w:r w:rsidRPr="00F00C0A">
          <w:rPr>
            <w:rStyle w:val="Hyperlink"/>
            <w:sz w:val="12"/>
          </w:rPr>
          <w:t>reached</w:t>
        </w:r>
      </w:hyperlink>
      <w:r w:rsidRPr="00F00C0A">
        <w:rPr>
          <w:sz w:val="12"/>
        </w:rPr>
        <w:t xml:space="preserve"> 43 percent, 38 percent and 21 percent respectively. The curtailment rate for solar energy was similarly high. In contrast, curtailment rates in the United States and Europe are generally between 0-5 percent. In the wait and see category, China is reportedly set to launch a nationwide CO2 cap and trade system sometime this year. This system could be spectacular, or it could be spectacularly embarrassing. Now the bad</w:t>
      </w:r>
      <w:r w:rsidRPr="00F00C0A">
        <w:rPr>
          <w:rStyle w:val="StyleUnderline"/>
        </w:rPr>
        <w:t xml:space="preserve">. </w:t>
      </w:r>
      <w:r w:rsidRPr="00F00C0A">
        <w:rPr>
          <w:rStyle w:val="Emphasis"/>
        </w:rPr>
        <w:t>China is still the largest emitter</w:t>
      </w:r>
      <w:r w:rsidRPr="00F00C0A">
        <w:rPr>
          <w:rStyle w:val="StyleUnderline"/>
        </w:rPr>
        <w:t xml:space="preserve"> of CO2 on the planet by a substantial margin</w:t>
      </w:r>
      <w:r w:rsidRPr="00F00C0A">
        <w:rPr>
          <w:sz w:val="12"/>
        </w:rPr>
        <w:t xml:space="preserve">, contributing 29 percent of the world’s total CO2 emissions in 2015. The United States comes in a distant second at 14 percent. In addition, </w:t>
      </w:r>
      <w:r w:rsidRPr="00F00C0A">
        <w:rPr>
          <w:rStyle w:val="StyleUnderline"/>
        </w:rPr>
        <w:t xml:space="preserve">while </w:t>
      </w:r>
      <w:r w:rsidRPr="00F00C0A">
        <w:rPr>
          <w:rStyle w:val="Emphasis"/>
        </w:rPr>
        <w:t>Beijing</w:t>
      </w:r>
      <w:r w:rsidRPr="00F00C0A">
        <w:rPr>
          <w:rStyle w:val="StyleUnderline"/>
        </w:rPr>
        <w:t xml:space="preserve"> is cutting back on coal-fired power plants—particularly in its wealthy and pollution-conscious coastal provinces—</w:t>
      </w:r>
      <w:r w:rsidRPr="00F00C0A">
        <w:rPr>
          <w:rStyle w:val="Emphasis"/>
          <w:b w:val="0"/>
        </w:rPr>
        <w:t>it</w:t>
      </w:r>
      <w:r w:rsidRPr="00F00C0A">
        <w:rPr>
          <w:rStyle w:val="Emphasis"/>
        </w:rPr>
        <w:t xml:space="preserve"> is upping its count of CO2 emitting coal-to-chemical</w:t>
      </w:r>
      <w:r w:rsidRPr="00F00C0A">
        <w:rPr>
          <w:rStyle w:val="StyleUnderline"/>
        </w:rPr>
        <w:t xml:space="preserve"> (including coal-to-gas) </w:t>
      </w:r>
      <w:r w:rsidRPr="00F00C0A">
        <w:rPr>
          <w:rStyle w:val="Emphasis"/>
        </w:rPr>
        <w:t>plants</w:t>
      </w:r>
      <w:r w:rsidRPr="00F00C0A">
        <w:rPr>
          <w:rStyle w:val="StyleUnderline"/>
        </w:rPr>
        <w:t>.</w:t>
      </w:r>
      <w:r w:rsidRPr="00F00C0A">
        <w:rPr>
          <w:sz w:val="12"/>
        </w:rPr>
        <w:t xml:space="preserve"> There are 46 coal-to-chemical plants in operation and another 22 under construction that will </w:t>
      </w:r>
      <w:hyperlink r:id="rId56" w:tgtFrame="_blank" w:history="1">
        <w:r w:rsidRPr="00F00C0A">
          <w:rPr>
            <w:rStyle w:val="Hyperlink"/>
            <w:sz w:val="12"/>
          </w:rPr>
          <w:t>add</w:t>
        </w:r>
      </w:hyperlink>
      <w:r w:rsidRPr="00F00C0A">
        <w:rPr>
          <w:sz w:val="12"/>
        </w:rPr>
        <w:t xml:space="preserve"> another 193 million tons of carbon emissions annually. A conservative estimate suggests that by 2020, </w:t>
      </w:r>
      <w:r w:rsidRPr="00F00C0A">
        <w:rPr>
          <w:rStyle w:val="StyleUnderline"/>
        </w:rPr>
        <w:t>such plants will contribute as much CO2 as all of Poland’s contribution to global carbon emissions, while the extreme scenario</w:t>
      </w:r>
      <w:r w:rsidRPr="00F00C0A">
        <w:rPr>
          <w:sz w:val="12"/>
        </w:rPr>
        <w:t>—if China builds all the coal-to-chemical plants outlined in its 13th Five Year Plan—</w:t>
      </w:r>
      <w:r w:rsidRPr="00F00C0A">
        <w:rPr>
          <w:rStyle w:val="StyleUnderline"/>
        </w:rPr>
        <w:t xml:space="preserve">will lead to a contribution of almost 800 million tons per year, more than German’s total carbon emissions in 2015, and equal to roughly 10 percent of China’s current CO2 contribution. </w:t>
      </w:r>
      <w:r w:rsidRPr="00F00C0A">
        <w:rPr>
          <w:rStyle w:val="Emphasis"/>
        </w:rPr>
        <w:t>China also falls short in the eyes of some</w:t>
      </w:r>
      <w:r w:rsidRPr="00F00C0A">
        <w:rPr>
          <w:rStyle w:val="StyleUnderline"/>
        </w:rPr>
        <w:t xml:space="preserve"> independent </w:t>
      </w:r>
      <w:r w:rsidRPr="00F00C0A">
        <w:rPr>
          <w:rStyle w:val="Emphasis"/>
        </w:rPr>
        <w:t xml:space="preserve">monitoring groups that assess countries’ climate commitments. The 2017 annual </w:t>
      </w:r>
      <w:hyperlink r:id="rId57" w:tgtFrame="_blank" w:history="1">
        <w:r w:rsidRPr="00F00C0A">
          <w:rPr>
            <w:rStyle w:val="Emphasis"/>
          </w:rPr>
          <w:t>report</w:t>
        </w:r>
        <w:r w:rsidRPr="00F00C0A">
          <w:rPr>
            <w:rStyle w:val="StyleUnderline"/>
          </w:rPr>
          <w:t xml:space="preserve"> </w:t>
        </w:r>
      </w:hyperlink>
      <w:r w:rsidRPr="00F00C0A">
        <w:rPr>
          <w:rStyle w:val="StyleUnderline"/>
        </w:rPr>
        <w:t xml:space="preserve">by German Watch and the Climate Action Network </w:t>
      </w:r>
      <w:r w:rsidRPr="00F00C0A">
        <w:rPr>
          <w:rStyle w:val="Emphasis"/>
        </w:rPr>
        <w:t>ranks China 48th</w:t>
      </w:r>
      <w:r w:rsidRPr="00F00C0A">
        <w:rPr>
          <w:rStyle w:val="StyleUnderline"/>
        </w:rPr>
        <w:t>—just a few places behind the United States at 43rd—</w:t>
      </w:r>
      <w:r w:rsidRPr="00F00C0A">
        <w:rPr>
          <w:rStyle w:val="Emphasis"/>
        </w:rPr>
        <w:t>in terms of how much it has done to avoid climate change and how much it plans to do</w:t>
      </w:r>
      <w:r w:rsidRPr="00F00C0A">
        <w:rPr>
          <w:sz w:val="12"/>
        </w:rPr>
        <w:t xml:space="preserve">. True climate leadership belongs to the Europeans—France, Sweden and the United Kingdom, in particular—although even these climate leaders come in for some criticism. Moreover, the Climate Action Tracker, produced by three international research institutions, </w:t>
      </w:r>
      <w:hyperlink r:id="rId58" w:tgtFrame="_blank" w:history="1">
        <w:r w:rsidRPr="00F00C0A">
          <w:rPr>
            <w:rStyle w:val="Hyperlink"/>
            <w:sz w:val="12"/>
          </w:rPr>
          <w:t>indicates</w:t>
        </w:r>
      </w:hyperlink>
      <w:r w:rsidRPr="00F00C0A">
        <w:rPr>
          <w:sz w:val="12"/>
        </w:rPr>
        <w:t xml:space="preserve"> </w:t>
      </w:r>
      <w:r w:rsidRPr="00F00C0A">
        <w:rPr>
          <w:rStyle w:val="StyleUnderline"/>
        </w:rPr>
        <w:t xml:space="preserve">that </w:t>
      </w:r>
      <w:r w:rsidRPr="00F00C0A">
        <w:rPr>
          <w:rStyle w:val="Emphasis"/>
        </w:rPr>
        <w:t>China’s current</w:t>
      </w:r>
      <w:r w:rsidRPr="00F00C0A">
        <w:rPr>
          <w:rStyle w:val="StyleUnderline"/>
        </w:rPr>
        <w:t xml:space="preserve"> emission reduction </w:t>
      </w:r>
      <w:r w:rsidRPr="00F00C0A">
        <w:rPr>
          <w:rStyle w:val="Emphasis"/>
        </w:rPr>
        <w:t>targets are not consistent with ensuring that</w:t>
      </w:r>
      <w:r w:rsidRPr="00F00C0A">
        <w:rPr>
          <w:rStyle w:val="StyleUnderline"/>
        </w:rPr>
        <w:t xml:space="preserve"> the earth’s </w:t>
      </w:r>
      <w:r w:rsidRPr="00F00C0A">
        <w:rPr>
          <w:rStyle w:val="Emphasis"/>
        </w:rPr>
        <w:t xml:space="preserve">warming remains below 2 degrees </w:t>
      </w:r>
      <w:r w:rsidRPr="00F00C0A">
        <w:rPr>
          <w:rStyle w:val="StyleUnderline"/>
        </w:rPr>
        <w:t xml:space="preserve">C. </w:t>
      </w:r>
      <w:r w:rsidRPr="00F00C0A">
        <w:rPr>
          <w:sz w:val="12"/>
        </w:rPr>
        <w:t xml:space="preserve">And finally the ugly. Whatever positive steps China is taking at home are not being replicated in its behavior abroad. </w:t>
      </w:r>
      <w:r w:rsidRPr="00F00C0A">
        <w:rPr>
          <w:rStyle w:val="Emphasis"/>
        </w:rPr>
        <w:t>China is the world’s largest exporter of coal-fired power plant finance and tech</w:t>
      </w:r>
      <w:r w:rsidRPr="00F00C0A">
        <w:rPr>
          <w:rStyle w:val="StyleUnderline"/>
        </w:rPr>
        <w:t>nology</w:t>
      </w:r>
      <w:r w:rsidRPr="00F00C0A">
        <w:rPr>
          <w:sz w:val="12"/>
        </w:rPr>
        <w:t xml:space="preserve">. Even as Xi is calling for an “international coalition for green development on the Belt and Road” (his comprehensive new trade and development initiative involving 65 countries), </w:t>
      </w:r>
      <w:r w:rsidRPr="00F00C0A">
        <w:rPr>
          <w:rStyle w:val="Emphasis"/>
        </w:rPr>
        <w:t xml:space="preserve">Beijing is </w:t>
      </w:r>
      <w:hyperlink r:id="rId59" w:tgtFrame="_blank" w:history="1">
        <w:r w:rsidRPr="00F00C0A">
          <w:rPr>
            <w:rStyle w:val="Emphasis"/>
          </w:rPr>
          <w:t xml:space="preserve">backing </w:t>
        </w:r>
      </w:hyperlink>
      <w:r w:rsidRPr="00F00C0A">
        <w:rPr>
          <w:rStyle w:val="Emphasis"/>
        </w:rPr>
        <w:t>more than 100 new coal-fired power projects in the Belt and Road countries</w:t>
      </w:r>
      <w:r w:rsidRPr="00F00C0A">
        <w:rPr>
          <w:sz w:val="12"/>
        </w:rPr>
        <w:t xml:space="preserve">. China’s much-touted Belt and Road deals in Pakistan, for example, </w:t>
      </w:r>
      <w:hyperlink r:id="rId60" w:tgtFrame="_blank" w:history="1">
        <w:r w:rsidRPr="00F00C0A">
          <w:rPr>
            <w:rStyle w:val="Hyperlink"/>
            <w:sz w:val="12"/>
          </w:rPr>
          <w:t>include</w:t>
        </w:r>
      </w:hyperlink>
      <w:r w:rsidRPr="00F00C0A">
        <w:rPr>
          <w:sz w:val="12"/>
        </w:rPr>
        <w:t xml:space="preserve"> plans for as many as 12 coal-fired power plants—even in areas recognized for their superior solar energy potential. In addition, China is actively </w:t>
      </w:r>
      <w:hyperlink r:id="rId61" w:tgtFrame="_blank" w:history="1">
        <w:r w:rsidRPr="00F00C0A">
          <w:rPr>
            <w:rStyle w:val="Hyperlink"/>
            <w:sz w:val="12"/>
          </w:rPr>
          <w:t>pushing</w:t>
        </w:r>
      </w:hyperlink>
      <w:r w:rsidRPr="00F00C0A">
        <w:rPr>
          <w:sz w:val="12"/>
        </w:rPr>
        <w:t xml:space="preserve"> coal-to-chemical plants abroad. </w:t>
      </w:r>
      <w:r w:rsidRPr="00F00C0A">
        <w:rPr>
          <w:rStyle w:val="StyleUnderline"/>
        </w:rPr>
        <w:t xml:space="preserve">The Paris accords don’t account for countries’ actions outside their own borders, so China is not breaking the letter of its Paris commitments, but these Belt and Road investments are certainly not in keeping with the spirit of the agreement. </w:t>
      </w:r>
      <w:r w:rsidRPr="00F00C0A">
        <w:rPr>
          <w:sz w:val="12"/>
        </w:rPr>
        <w:t>Beyond the clear limitations of China’s climate policies at home and abroad, there remains the larger question of diplomatic leadership. Will China rally other countries to adopt another round of more ambitious greenhouse gas reduction targets? Will it stop the overseas financing and sale of coal-fired power plants and coal-to-chemical plants? Will it push forward to limit other harmful greenhouse gas emissions, such as methane? Will it accede to international monitoring and verification of its emissions, an important measure it continues to reject? Thus far</w:t>
      </w:r>
      <w:r w:rsidRPr="00F00C0A">
        <w:rPr>
          <w:rStyle w:val="Emphasis"/>
        </w:rPr>
        <w:t>, there is no indication that China has plans to adopt any of these leadership-worthy measure</w:t>
      </w:r>
      <w:r w:rsidRPr="00F00C0A">
        <w:rPr>
          <w:rStyle w:val="StyleUnderline"/>
        </w:rPr>
        <w:t xml:space="preserve">s. </w:t>
      </w:r>
      <w:r w:rsidRPr="00F00C0A">
        <w:rPr>
          <w:sz w:val="12"/>
        </w:rPr>
        <w:t xml:space="preserve">When Trump, in the midst of withdrawing the United States from the Paris agreement, offered up the possibility of renegotiating the climate pact, the rest of the world in effect </w:t>
      </w:r>
      <w:hyperlink r:id="rId62" w:tgtFrame="_blank" w:history="1">
        <w:r w:rsidRPr="00F00C0A">
          <w:rPr>
            <w:rStyle w:val="Hyperlink"/>
            <w:sz w:val="12"/>
          </w:rPr>
          <w:t>said</w:t>
        </w:r>
      </w:hyperlink>
      <w:r w:rsidRPr="00F00C0A">
        <w:rPr>
          <w:sz w:val="12"/>
        </w:rPr>
        <w:t>, “not going to happen.” Undoubtedly other countries are becoming accustomed to the idea of a world without American leadership. But filling the void left by the United States must be earned, not simply granted by overeager officials and pundits. China may one day earn that right, but not today.</w:t>
      </w:r>
    </w:p>
    <w:p w:rsidR="004E0296" w:rsidRPr="00F00C0A" w:rsidRDefault="004E0296" w:rsidP="004E0296">
      <w:pPr>
        <w:pStyle w:val="Heading2"/>
        <w:rPr>
          <w:rFonts w:cs="Times New Roman"/>
        </w:rPr>
      </w:pPr>
      <w:r>
        <w:rPr>
          <w:rFonts w:cs="Times New Roman"/>
        </w:rPr>
        <w:t>HEG GOOD</w:t>
      </w:r>
    </w:p>
    <w:p w:rsidR="004E0296" w:rsidRPr="00F00C0A" w:rsidRDefault="004E0296" w:rsidP="004E0296">
      <w:pPr>
        <w:pStyle w:val="Heading3"/>
        <w:rPr>
          <w:rFonts w:cs="Times New Roman"/>
        </w:rPr>
      </w:pPr>
      <w:r w:rsidRPr="00F00C0A">
        <w:rPr>
          <w:rFonts w:cs="Times New Roman"/>
        </w:rPr>
        <w:t>laundry list</w:t>
      </w:r>
    </w:p>
    <w:p w:rsidR="004E0296" w:rsidRPr="00F00C0A" w:rsidRDefault="004E0296" w:rsidP="004E0296">
      <w:pPr>
        <w:pStyle w:val="Heading4"/>
        <w:rPr>
          <w:rFonts w:cs="Times New Roman"/>
        </w:rPr>
      </w:pPr>
      <w:r w:rsidRPr="00F00C0A">
        <w:rPr>
          <w:rFonts w:cs="Times New Roman"/>
        </w:rPr>
        <w:t>Hegemony solves multiple hotspots for escalation</w:t>
      </w:r>
    </w:p>
    <w:p w:rsidR="004E0296" w:rsidRPr="00F00C0A" w:rsidRDefault="004E0296" w:rsidP="004E0296">
      <w:r w:rsidRPr="00F00C0A">
        <w:rPr>
          <w:rStyle w:val="Style13ptBold"/>
        </w:rPr>
        <w:t>Varisco 13</w:t>
      </w:r>
      <w:r w:rsidRPr="00F00C0A">
        <w:t xml:space="preserve"> (Andrea Edoardo Varisco, holds a Master in International Affairs, Peace and Conflict Studies specialization from the Australian National University and the International Peace Research Institute, Oslo and a Master in Politics and Comparative Institutions from the University of Milano. He has worked as intern for the United Nations Department for Disarmament Affairs, as consultant for a European consulting company and as trainee for the Flemish Peace Institute and the European Foundation for Democracy., 6-3-2013, "Towards a Multi-Polar International System: Which Prospects for Global Peace?," E-International Relations, http://www.e-ir.info/2013/06/03/towards-a-multi-polar-international-system-which-prospects-for-global-peace/, Accessed: 7-8-2017 /Kent Denver-NK)</w:t>
      </w:r>
    </w:p>
    <w:p w:rsidR="004E0296" w:rsidRPr="008216A7" w:rsidRDefault="004E0296" w:rsidP="004E0296">
      <w:pPr>
        <w:rPr>
          <w:sz w:val="14"/>
        </w:rPr>
      </w:pPr>
      <w:r w:rsidRPr="008216A7">
        <w:rPr>
          <w:sz w:val="22"/>
          <w:u w:val="single"/>
        </w:rPr>
        <w:t>During the 20th century multi-polar international systems resulted in instability and led to two world wars in less than 50 year</w:t>
      </w:r>
      <w:r w:rsidRPr="008216A7">
        <w:rPr>
          <w:sz w:val="14"/>
        </w:rPr>
        <w:t xml:space="preserve">s. The balance of power and the system of alliances of the early 20th century was swept away by the assassination of Franz Ferdinand of Austria in 1914. That event triggered World War I, a global conflict that caused the death of more than 15 million people in less than five years. After few decades, the multi-polar world emerged by World War I with a new system of alliances and the multilateral body of the League of Nations was not able to tame the totalitarian aspirations of Hitler. The German invasion of Poland in 1939 triggered World War II, the deadliest conflict of the history which resulted in millions of deaths and in the holocaust. </w:t>
      </w:r>
      <w:r w:rsidRPr="008216A7">
        <w:rPr>
          <w:sz w:val="22"/>
          <w:u w:val="single"/>
        </w:rPr>
        <w:t xml:space="preserve">Since the end of the </w:t>
      </w:r>
      <w:r w:rsidRPr="008216A7">
        <w:rPr>
          <w:rStyle w:val="Emphasis"/>
        </w:rPr>
        <w:t xml:space="preserve">World War II </w:t>
      </w:r>
      <w:r w:rsidRPr="008216A7">
        <w:rPr>
          <w:sz w:val="22"/>
          <w:u w:val="single"/>
        </w:rPr>
        <w:t xml:space="preserve">the world has never been multi-polar again, nevertheless these historical accounts seem to indicate how multi-polarity often created an unstable and unpredictable world, characterized by </w:t>
      </w:r>
      <w:r w:rsidRPr="008216A7">
        <w:rPr>
          <w:rStyle w:val="Emphasis"/>
        </w:rPr>
        <w:t>shifting alliances</w:t>
      </w:r>
      <w:r w:rsidRPr="008216A7">
        <w:rPr>
          <w:sz w:val="22"/>
          <w:u w:val="single"/>
        </w:rPr>
        <w:t xml:space="preserve"> and by the aspiration of the rising powers to change the balance of power and create a new order</w:t>
      </w:r>
      <w:r w:rsidRPr="008216A7">
        <w:rPr>
          <w:sz w:val="14"/>
        </w:rPr>
        <w:t>.</w:t>
      </w:r>
      <w:r w:rsidR="008216A7" w:rsidRPr="008216A7">
        <w:rPr>
          <w:sz w:val="12"/>
        </w:rPr>
        <w:t>¶</w:t>
      </w:r>
      <w:r w:rsidRPr="008216A7">
        <w:rPr>
          <w:sz w:val="14"/>
        </w:rPr>
        <w:t xml:space="preserve"> These </w:t>
      </w:r>
      <w:r w:rsidRPr="008216A7">
        <w:rPr>
          <w:sz w:val="22"/>
          <w:u w:val="single"/>
        </w:rPr>
        <w:t>historical features of multi-polarity will likely distinguish also the future multi-polar world</w:t>
      </w:r>
      <w:r w:rsidRPr="008216A7">
        <w:rPr>
          <w:rStyle w:val="Emphasis"/>
        </w:rPr>
        <w:t>, in spite of its strong economic interconnection and institutionalization.</w:t>
      </w:r>
      <w:r w:rsidRPr="008216A7">
        <w:rPr>
          <w:sz w:val="14"/>
        </w:rPr>
        <w:t xml:space="preserve"> </w:t>
      </w:r>
      <w:r w:rsidRPr="008216A7">
        <w:rPr>
          <w:sz w:val="22"/>
          <w:u w:val="single"/>
        </w:rPr>
        <w:t>History indeed has also shown how the effects on stability of a global economy and of multilateral institutions have been sometimes overestimated</w:t>
      </w:r>
      <w:r w:rsidRPr="008216A7">
        <w:rPr>
          <w:sz w:val="14"/>
        </w:rPr>
        <w:t xml:space="preserve">. The multi-polar world at the beginning of the 20th century was highly economically interconnected and characterized by a large cross-border flows of goods, capital and people, at the point that the ratio of trade to output indicates that “Britain and France are only slightly more open to trade today than they were in 1913, while Japan is less open now than then” (The Economist, 99; Van den Bossche, 4). Nevertheless, this high interconnection was swept away by World War I. Furthermore, the presence of </w:t>
      </w:r>
      <w:r w:rsidRPr="008216A7">
        <w:rPr>
          <w:sz w:val="22"/>
          <w:u w:val="single"/>
        </w:rPr>
        <w:t xml:space="preserve">the League of Nations did not prevent World War II; likewise, the multilateral organization of </w:t>
      </w:r>
      <w:r w:rsidRPr="008216A7">
        <w:rPr>
          <w:rStyle w:val="Emphasis"/>
        </w:rPr>
        <w:t>the UN has not always been effective</w:t>
      </w:r>
      <w:r w:rsidRPr="008216A7">
        <w:rPr>
          <w:sz w:val="22"/>
          <w:u w:val="single"/>
        </w:rPr>
        <w:t xml:space="preserve"> in promoting peace and security, and membership in the European Union did not prevent European countries from having different positions and antithetic behaviors in the wake of US war in Iraq in 2003</w:t>
      </w:r>
      <w:r w:rsidRPr="008216A7">
        <w:rPr>
          <w:sz w:val="14"/>
        </w:rPr>
        <w:t>. A shifting from a well defined hierarchy of power to a great power rivalry will therefore result in a less stable world order.</w:t>
      </w:r>
      <w:r w:rsidR="008216A7" w:rsidRPr="008216A7">
        <w:rPr>
          <w:sz w:val="12"/>
        </w:rPr>
        <w:t>¶</w:t>
      </w:r>
      <w:r w:rsidRPr="008216A7">
        <w:rPr>
          <w:sz w:val="14"/>
        </w:rPr>
        <w:t xml:space="preserve"> Towards a Multi-Polar, Nuclear International System: Which Prospects for Global Peace?</w:t>
      </w:r>
      <w:r w:rsidR="008216A7" w:rsidRPr="008216A7">
        <w:rPr>
          <w:sz w:val="12"/>
        </w:rPr>
        <w:t>¶</w:t>
      </w:r>
      <w:r w:rsidRPr="008216A7">
        <w:rPr>
          <w:sz w:val="14"/>
        </w:rPr>
        <w:t xml:space="preserve"> </w:t>
      </w:r>
      <w:r w:rsidRPr="008216A7">
        <w:rPr>
          <w:sz w:val="22"/>
          <w:u w:val="single"/>
        </w:rPr>
        <w:t xml:space="preserve">The prospects of a great power rivalry are particularly strong in East Asia, a region characterized by </w:t>
      </w:r>
      <w:r w:rsidRPr="008216A7">
        <w:rPr>
          <w:rStyle w:val="Emphasis"/>
        </w:rPr>
        <w:t>weak regional alliances and institutions</w:t>
      </w:r>
      <w:r w:rsidRPr="008216A7">
        <w:rPr>
          <w:sz w:val="22"/>
          <w:u w:val="single"/>
        </w:rPr>
        <w:t>, in which the economic rise of some actors could indeed represent a serious source of instability in the near future. The decline of the US and the rise of China could for example undermine the Asian balance of power and bring to light the old rivalry between China and Japan</w:t>
      </w:r>
      <w:r w:rsidRPr="008216A7">
        <w:rPr>
          <w:sz w:val="14"/>
        </w:rPr>
        <w:t xml:space="preserve"> (Shambaugh). </w:t>
      </w:r>
      <w:r w:rsidRPr="008216A7">
        <w:rPr>
          <w:sz w:val="22"/>
          <w:u w:val="single"/>
        </w:rPr>
        <w:t>A strong rising China armed with middle range missiles could be perceived as threatening by Japan, worried that its historical American ally could not defend it because of US high involvement in other corners of the globe</w:t>
      </w:r>
      <w:r w:rsidRPr="008216A7">
        <w:rPr>
          <w:sz w:val="14"/>
        </w:rPr>
        <w:t>. The stability of the region appears even more difficult to achieve considering that the concept of balance of power requires shared common values and similar cultural understanding, requisites that are not present between the two major powers of the Asia Pacific region, China and Japan (Friedberg).</w:t>
      </w:r>
      <w:r w:rsidR="008216A7" w:rsidRPr="008216A7">
        <w:rPr>
          <w:sz w:val="12"/>
        </w:rPr>
        <w:t>¶</w:t>
      </w:r>
      <w:r w:rsidRPr="008216A7">
        <w:rPr>
          <w:sz w:val="14"/>
        </w:rPr>
        <w:t xml:space="preserve"> India has been portrayed as the third pole of the multi-polar world in 2050 (Virmani; Gupta). Yet its constant rise could undermine Asian stability and, for example, worsen Indian relations with its neighbor Pakistan. Moreover, the scarcity of natural resources in a world that is consuming and demanding a high quantity of them could have several implications on global security and stability (Dannreuther; Kenny; Laverett and Bader).</w:t>
      </w:r>
      <w:r w:rsidR="008216A7" w:rsidRPr="008216A7">
        <w:rPr>
          <w:sz w:val="12"/>
        </w:rPr>
        <w:t>¶</w:t>
      </w:r>
      <w:r w:rsidRPr="008216A7">
        <w:rPr>
          <w:sz w:val="14"/>
        </w:rPr>
        <w:t xml:space="preserve"> In this framework, the rise of Russia, a country which exports large quantities of oil and gas, controls the European provisions of energy and has had high increases in military expenditure in the last decade could represent another potential source of instability for the future world order. Russia has increased military spending by 16 per cent in real terms since 2008, including a 9.3 per cent increase in 2011 (Background Paper on Military Expenditures 5). Before 2008, it had increased its military expenditure by 160 per cent in a decade, (SIPRI, SIPRI Yearbook 2008 199), accounting for 86 per cent of the total increase of 162 per cent in military expenditure of Eastern Europe, the region of the world with the highest increment in military expenditure from 1998 to 2007 (SIPRI, SIPRI Yearbook 2008 177). Moreover, the control of the gas prices in Europe and the enlargement of the North Atlantic Treaty Organization in Central and Western Europe have already been causes of tension between Russia and the West. </w:t>
      </w:r>
      <w:r w:rsidRPr="008216A7">
        <w:rPr>
          <w:sz w:val="22"/>
          <w:u w:val="single"/>
        </w:rPr>
        <w:t xml:space="preserve">The </w:t>
      </w:r>
      <w:r w:rsidRPr="008216A7">
        <w:rPr>
          <w:sz w:val="14"/>
        </w:rPr>
        <w:t>possibility to exploit and supply a large amount of natural resources, the growth of its military power and divergences with the US in some foreign policy issues, such as the Iranian nuclear program or the status of Kosovo, indicate that the stability of the future multi-polar world could be seriously undermined by a resurgent Russia (Arbatov; Goldman; Trenin; Wallander).</w:t>
      </w:r>
      <w:r w:rsidR="008216A7" w:rsidRPr="008216A7">
        <w:rPr>
          <w:sz w:val="12"/>
        </w:rPr>
        <w:t>¶</w:t>
      </w:r>
      <w:r w:rsidRPr="008216A7">
        <w:rPr>
          <w:sz w:val="14"/>
        </w:rPr>
        <w:t xml:space="preserve"> </w:t>
      </w:r>
      <w:r w:rsidRPr="008216A7">
        <w:rPr>
          <w:sz w:val="22"/>
          <w:u w:val="single"/>
        </w:rPr>
        <w:t xml:space="preserve">A return to multi-polarity will therefore imply more instability among great powers. </w:t>
      </w:r>
      <w:r w:rsidRPr="008216A7">
        <w:rPr>
          <w:sz w:val="14"/>
        </w:rPr>
        <w:t>But great power rivalry will not be the only source of possible instability for the future multi-polar world. The current distribution of power allows not only great powers but also middle, small powers and non-state actors to have military capabilities that could threaten the global security. In particular</w:t>
      </w:r>
      <w:r w:rsidRPr="008216A7">
        <w:rPr>
          <w:sz w:val="22"/>
          <w:u w:val="single"/>
        </w:rPr>
        <w:t>, the presence of nuclear weapons constitutes a further reason of concern and implies that the future world could carry not only the potential instability of multi-polarity and great powers rivalry, but also the dangers entailed in nuclear proliferation</w:t>
      </w:r>
      <w:r w:rsidRPr="008216A7">
        <w:rPr>
          <w:sz w:val="14"/>
        </w:rPr>
        <w:t xml:space="preserve">. The future multi-polar world will </w:t>
      </w:r>
      <w:r w:rsidRPr="008216A7">
        <w:rPr>
          <w:sz w:val="22"/>
          <w:u w:val="single"/>
        </w:rPr>
        <w:t>thus be potentially more unstable than all the other multi-polar periods history has experienced until nowadays</w:t>
      </w:r>
      <w:r w:rsidRPr="008216A7">
        <w:rPr>
          <w:sz w:val="14"/>
        </w:rPr>
        <w:t>: for the first time in history, the world could become both multi-polar and nuclear.</w:t>
      </w:r>
      <w:r w:rsidR="008216A7" w:rsidRPr="008216A7">
        <w:rPr>
          <w:sz w:val="12"/>
        </w:rPr>
        <w:t>¶</w:t>
      </w:r>
      <w:r w:rsidRPr="008216A7">
        <w:rPr>
          <w:sz w:val="14"/>
        </w:rPr>
        <w:t xml:space="preserve"> </w:t>
      </w:r>
      <w:r w:rsidRPr="008216A7">
        <w:rPr>
          <w:sz w:val="22"/>
          <w:u w:val="single"/>
        </w:rPr>
        <w:t>While some scholars argue that nuclear deterrence “could reduce the war-proneness of the coming multi-polar system” (Layne, 44-45), the majority of them consider the presence of nuclear weapons as a source of instability (McNamara; Rosen; Allison). In particular, regional powers and states that are not great powers armed with nuclear capabilities could represent a cause of concern for global security</w:t>
      </w:r>
      <w:r w:rsidRPr="008216A7">
        <w:rPr>
          <w:sz w:val="14"/>
        </w:rPr>
        <w:t xml:space="preserve">. </w:t>
      </w:r>
      <w:r w:rsidRPr="008216A7">
        <w:rPr>
          <w:sz w:val="22"/>
          <w:u w:val="single"/>
        </w:rPr>
        <w:t xml:space="preserve">A nuclear </w:t>
      </w:r>
      <w:r w:rsidRPr="008216A7">
        <w:rPr>
          <w:rStyle w:val="Emphasis"/>
        </w:rPr>
        <w:t>Iran</w:t>
      </w:r>
      <w:r w:rsidRPr="008216A7">
        <w:rPr>
          <w:sz w:val="22"/>
          <w:u w:val="single"/>
        </w:rPr>
        <w:t xml:space="preserve"> could for example attack – or be attacked – by Israel and easily involve in this war the rest of the world (Sultan; Huntley). A war between </w:t>
      </w:r>
      <w:r w:rsidRPr="008216A7">
        <w:rPr>
          <w:rStyle w:val="Emphasis"/>
        </w:rPr>
        <w:t>Pakistan and India</w:t>
      </w:r>
      <w:r w:rsidRPr="008216A7">
        <w:rPr>
          <w:sz w:val="22"/>
          <w:u w:val="single"/>
        </w:rPr>
        <w:t>, both nuclear states, could result in an Armageddon for the whole Asia. An attack from the Democratic Peoples’ Republic of Korea (</w:t>
      </w:r>
      <w:r w:rsidRPr="008216A7">
        <w:rPr>
          <w:rStyle w:val="Emphasis"/>
        </w:rPr>
        <w:t>DPRK</w:t>
      </w:r>
      <w:r w:rsidRPr="008216A7">
        <w:rPr>
          <w:sz w:val="22"/>
          <w:u w:val="single"/>
        </w:rPr>
        <w:t>) on Japan or South Korea will trigger an immediate reaction from the US and “a nuclear proliferation ‘domino effect’ in East Asia”</w:t>
      </w:r>
      <w:r w:rsidRPr="008216A7">
        <w:rPr>
          <w:sz w:val="14"/>
        </w:rPr>
        <w:t xml:space="preserve"> (Huntley, 725</w:t>
      </w:r>
      <w:r w:rsidRPr="008216A7">
        <w:rPr>
          <w:rStyle w:val="Emphasis"/>
        </w:rPr>
        <w:t>). Terrorists</w:t>
      </w:r>
      <w:r w:rsidRPr="008216A7">
        <w:rPr>
          <w:sz w:val="22"/>
          <w:u w:val="single"/>
        </w:rPr>
        <w:t xml:space="preserve"> armed with nuclear weapons could wreak havoc and target the heart of the most powerful countries of the world</w:t>
      </w:r>
      <w:r w:rsidRPr="008216A7">
        <w:rPr>
          <w:sz w:val="14"/>
        </w:rPr>
        <w:t xml:space="preserve"> (Bunn and Wier).</w:t>
      </w:r>
      <w:r w:rsidR="008216A7" w:rsidRPr="008216A7">
        <w:rPr>
          <w:sz w:val="12"/>
        </w:rPr>
        <w:t>¶</w:t>
      </w:r>
      <w:r w:rsidRPr="008216A7">
        <w:rPr>
          <w:sz w:val="14"/>
        </w:rPr>
        <w:t xml:space="preserve"> </w:t>
      </w:r>
      <w:r w:rsidRPr="008216A7">
        <w:rPr>
          <w:sz w:val="22"/>
          <w:u w:val="single"/>
        </w:rPr>
        <w:t>Iran, Pakistan, DPRK, terrorist groups will rarely be great powers or poles in a future multi-polar worl</w:t>
      </w:r>
      <w:r w:rsidRPr="008216A7">
        <w:rPr>
          <w:sz w:val="14"/>
        </w:rPr>
        <w:t xml:space="preserve">d. Nevertheless, </w:t>
      </w:r>
      <w:r w:rsidRPr="008216A7">
        <w:rPr>
          <w:sz w:val="22"/>
          <w:u w:val="single"/>
        </w:rPr>
        <w:t>the effects of their actions could easily reverberate all over the globe and represent another cause of potential instability.</w:t>
      </w:r>
      <w:r w:rsidRPr="008216A7">
        <w:rPr>
          <w:sz w:val="14"/>
        </w:rPr>
        <w:t xml:space="preserve"> For the first time in history, the stability of the future world will therefore depend not only on the unpredictable effects of the rivalry among great powers, but also on the dangerous potential of middle and small powers and non-state actors armed with nuclear weapons.</w:t>
      </w:r>
      <w:r w:rsidR="008216A7" w:rsidRPr="008216A7">
        <w:rPr>
          <w:sz w:val="12"/>
        </w:rPr>
        <w:t>¶</w:t>
      </w:r>
      <w:r w:rsidRPr="008216A7">
        <w:rPr>
          <w:sz w:val="14"/>
        </w:rPr>
        <w:t xml:space="preserve"> Conclusion</w:t>
      </w:r>
      <w:r w:rsidR="008216A7" w:rsidRPr="008216A7">
        <w:rPr>
          <w:sz w:val="12"/>
        </w:rPr>
        <w:t>¶</w:t>
      </w:r>
      <w:r w:rsidRPr="008216A7">
        <w:rPr>
          <w:sz w:val="14"/>
        </w:rPr>
        <w:t xml:space="preserve"> On the morning of the 5th April 2009 the DPRK sent a communication satellite into space using a Taepodong-2 ballistic missile. Suspicious neighbouring countries and the US considered the rocket launch as a cover for testing ballistic long-range missile technology and a threat for their national security: South Korea and Japan feared that their unpredictable neighbour could target their population, the US was afraid that DPRK missiles could in the future reach its western shores.</w:t>
      </w:r>
      <w:r w:rsidR="008216A7" w:rsidRPr="008216A7">
        <w:rPr>
          <w:sz w:val="12"/>
        </w:rPr>
        <w:t>¶</w:t>
      </w:r>
      <w:r w:rsidRPr="008216A7">
        <w:rPr>
          <w:sz w:val="14"/>
        </w:rPr>
        <w:t xml:space="preserve"> The result of the launch is debated: while Pyongyang asserted that the satellite reached the orbit, US experts considered it as a failure and remarked that the missile travelled 3,200 km before landing in the Pacific Ocean (Broad). Surely DPRK actions achieved the goal to deeply divide the international community: the UN Secretary General regretted the launch and urged Security Council Resolutions (Statement SG/SM/12171), the then Chinese Ambassador to the UN Yesui Zhang stressed “cautious and proportionate” (Richter and Baum) responses to avoid “increased tensions” (Richter and Baum), the then Japanese Prime Minister Taro Aso considered it an “extremely provocative act” (Ricther and Baum), while US President Obama declared that, “North Korea’s development and proliferation of ballistic missile technology pose a threat to the northeast Asian region and to international peace and security” (Obama, Statement from Prague).</w:t>
      </w:r>
      <w:r w:rsidR="008216A7" w:rsidRPr="008216A7">
        <w:rPr>
          <w:sz w:val="12"/>
        </w:rPr>
        <w:t>¶</w:t>
      </w:r>
      <w:r w:rsidRPr="008216A7">
        <w:rPr>
          <w:sz w:val="14"/>
        </w:rPr>
        <w:t xml:space="preserve"> This essay has explained why a clumsy launch of a communication satellite, or a military exercitation of the nation with the 197th Gross Domestic Product pro capita of the world (Central Intelligence Agency) can become a threat “to international peace and security” (Obama, Statement from Prague) and could represent a serious source of instability for the world in the near future</w:t>
      </w:r>
      <w:r w:rsidRPr="008216A7">
        <w:rPr>
          <w:sz w:val="22"/>
          <w:u w:val="single"/>
        </w:rPr>
        <w:t xml:space="preserve">. It has been argued that the current decline of the hegemon of the international system, together with a rise of new actors could create the conditions for a shifting to multi-polarity and great powers rivalry. The future multi-polar order will not be different from the other multi-polar moments history has witnessed and will result in more instability and unpredictability than in the current unipolar world. However, for the first time in the history multi-polarity will not only carry the risks entailed in the research of balance of power among great powers. The availability of the nuclear weapons will indeed represent another potential source of instability. </w:t>
      </w:r>
      <w:r w:rsidRPr="008216A7">
        <w:rPr>
          <w:sz w:val="14"/>
        </w:rPr>
        <w:t>Middle powers, small powers and non-state actors with nuclear capabilities could become a serious threat for the global security; they could trigger and reinforce the rivalry among great powers which usually characterizes multi-polarity, and eventually undermine the peace and stability of the future world.</w:t>
      </w:r>
    </w:p>
    <w:p w:rsidR="004E0296" w:rsidRPr="00F00C0A" w:rsidRDefault="004E0296" w:rsidP="004E0296">
      <w:pPr>
        <w:pStyle w:val="Heading4"/>
        <w:rPr>
          <w:rFonts w:cs="Times New Roman"/>
        </w:rPr>
      </w:pPr>
      <w:r w:rsidRPr="00F00C0A">
        <w:rPr>
          <w:rFonts w:cs="Times New Roman"/>
        </w:rPr>
        <w:t>Hegemony is inevitable, sustainable, and prevents great power war – counterbalancing is a myth, offshore balancing, retrenchment and multipolarity fail, and transition wars make your impacts inevitable</w:t>
      </w:r>
    </w:p>
    <w:p w:rsidR="004E0296" w:rsidRPr="00F00C0A" w:rsidRDefault="004E0296" w:rsidP="004E0296">
      <w:r w:rsidRPr="00F00C0A">
        <w:rPr>
          <w:rStyle w:val="Style13ptBold"/>
        </w:rPr>
        <w:t>Brooks et al. 13</w:t>
      </w:r>
      <w:r w:rsidRPr="00F00C0A">
        <w:t xml:space="preserve"> (Stephen G. Brooks, John Ikenberry, William Wohlforth, Brooks is Associate Professor of Government at Dartmouth College, Ikenberry is Albert G. Milbank Professor of Politics and International Affairs at Princeton University and Global Eminence Scholar at Kyung Hee University in Seoul. Wohlforth is Daniel Webster Professor of Government at Dartmouth College., February 2013, "Lean Forward: In Defense of American Engagement," Foreign Affairs, https://www.foreignaffairs.com/articles/united-states/2012-11-30/lean-forward, Accessed: 7-8-2017 /Kent Denver-NK)</w:t>
      </w:r>
    </w:p>
    <w:p w:rsidR="004E0296" w:rsidRPr="008216A7" w:rsidRDefault="004E0296" w:rsidP="004E0296">
      <w:pPr>
        <w:rPr>
          <w:sz w:val="14"/>
        </w:rPr>
      </w:pPr>
      <w:r w:rsidRPr="008216A7">
        <w:rPr>
          <w:sz w:val="14"/>
        </w:rPr>
        <w:t xml:space="preserve">Since the end of World War II, </w:t>
      </w:r>
      <w:r w:rsidRPr="008216A7">
        <w:rPr>
          <w:sz w:val="22"/>
          <w:u w:val="single"/>
        </w:rPr>
        <w:t>the United States has pursued a single grand strategy: deep engagement</w:t>
      </w:r>
      <w:r w:rsidRPr="008216A7">
        <w:rPr>
          <w:sz w:val="14"/>
        </w:rPr>
        <w:t xml:space="preserve">. In an effort to protect its security and prosperity, the country has promoted a </w:t>
      </w:r>
      <w:r w:rsidRPr="008216A7">
        <w:rPr>
          <w:sz w:val="22"/>
          <w:u w:val="single"/>
        </w:rPr>
        <w:t>liberal economic order and established close defense ties with partners in Europe, East Asia, and the Middle East. Its military bases cover the map, its ships patrol transit routes across the globe, and tens of thousands of its troops stand guard in allied countries such as Germany, Japan, and South Korea</w:t>
      </w:r>
      <w:r w:rsidRPr="008216A7">
        <w:rPr>
          <w:sz w:val="14"/>
        </w:rPr>
        <w:t>.</w:t>
      </w:r>
      <w:r w:rsidR="008216A7" w:rsidRPr="008216A7">
        <w:rPr>
          <w:sz w:val="12"/>
        </w:rPr>
        <w:t>¶</w:t>
      </w:r>
      <w:r w:rsidRPr="008216A7">
        <w:rPr>
          <w:sz w:val="14"/>
        </w:rPr>
        <w:t xml:space="preserve"> The details of U.S. foreign policy have differed from administration to administration, including the emphasis placed on democracy promotion and humanitarian goals, but </w:t>
      </w:r>
      <w:r w:rsidRPr="008216A7">
        <w:rPr>
          <w:sz w:val="22"/>
          <w:u w:val="single"/>
        </w:rPr>
        <w:t>for over 60 years, every president has agreed on the fundamental decision to remain deeply engaged in the world, even as the rationale for that strategy has shifted. During the Cold War, the United States' security commitments to Europe, East Asia, and the Middle East served primarily to prevent Soviet encroachment</w:t>
      </w:r>
      <w:r w:rsidRPr="008216A7">
        <w:rPr>
          <w:sz w:val="14"/>
        </w:rPr>
        <w:t xml:space="preserve"> into the world's wealthiest and most resource-rich regions. Since the fall of the Soviet Union, </w:t>
      </w:r>
      <w:r w:rsidRPr="008216A7">
        <w:rPr>
          <w:sz w:val="22"/>
          <w:u w:val="single"/>
        </w:rPr>
        <w:t>the aim has become to make these same regions more secure</w:t>
      </w:r>
      <w:r w:rsidRPr="008216A7">
        <w:rPr>
          <w:sz w:val="14"/>
        </w:rPr>
        <w:t xml:space="preserve">, and thus less threatening to the United States, and </w:t>
      </w:r>
      <w:r w:rsidRPr="008216A7">
        <w:rPr>
          <w:sz w:val="22"/>
          <w:u w:val="single"/>
        </w:rPr>
        <w:t>to use these security partnerships to foster the cooperation necessary for a stable and open international order</w:t>
      </w:r>
      <w:r w:rsidRPr="008216A7">
        <w:rPr>
          <w:sz w:val="14"/>
        </w:rPr>
        <w:t>.</w:t>
      </w:r>
      <w:r w:rsidR="008216A7" w:rsidRPr="008216A7">
        <w:rPr>
          <w:sz w:val="12"/>
        </w:rPr>
        <w:t>¶</w:t>
      </w:r>
      <w:r w:rsidRPr="008216A7">
        <w:rPr>
          <w:sz w:val="14"/>
        </w:rPr>
        <w:t xml:space="preserve"> Now, more than ever, Washington might be tempted to abandon this grand strategy and pull back from the world. The rise of China is chipping away at the United States' preponderance of power, a budget crisis has put defense spending on the chopping block, and two long wars have left the U.S. military and public exhausted. </w:t>
      </w:r>
      <w:r w:rsidRPr="008216A7">
        <w:rPr>
          <w:sz w:val="22"/>
          <w:u w:val="single"/>
        </w:rPr>
        <w:t>Indeed, even as most politicians continue to assert their commitment to global leadership, a very different view has taken hold among scholars of international relations over the past decade: that the United States should minimize its overseas military presence</w:t>
      </w:r>
      <w:r w:rsidRPr="008216A7">
        <w:rPr>
          <w:sz w:val="14"/>
        </w:rPr>
        <w:t>, shed its security ties, and give up its efforts to lead the liberal international order.</w:t>
      </w:r>
      <w:r w:rsidR="008216A7" w:rsidRPr="008216A7">
        <w:rPr>
          <w:sz w:val="12"/>
        </w:rPr>
        <w:t>¶</w:t>
      </w:r>
      <w:r w:rsidRPr="008216A7">
        <w:rPr>
          <w:sz w:val="14"/>
        </w:rPr>
        <w:t xml:space="preserve"> </w:t>
      </w:r>
      <w:r w:rsidRPr="008216A7">
        <w:rPr>
          <w:sz w:val="22"/>
          <w:u w:val="single"/>
        </w:rPr>
        <w:t>Proponents of retrenchment argue that a globally engaged grand strategy wastes money by subsidizing the defense of well-off allies and generates resentment among foreign populations and governments.</w:t>
      </w:r>
      <w:r w:rsidRPr="008216A7">
        <w:rPr>
          <w:sz w:val="14"/>
        </w:rPr>
        <w:t xml:space="preserve"> </w:t>
      </w:r>
      <w:r w:rsidRPr="008216A7">
        <w:rPr>
          <w:sz w:val="22"/>
          <w:u w:val="single"/>
        </w:rPr>
        <w:t>A more modest posture, they contend, would put an end to allies' free-riding and defuse anti-American sentime</w:t>
      </w:r>
      <w:r w:rsidRPr="008216A7">
        <w:rPr>
          <w:sz w:val="14"/>
        </w:rPr>
        <w:t xml:space="preserve">nt. </w:t>
      </w:r>
      <w:r w:rsidRPr="008216A7">
        <w:rPr>
          <w:sz w:val="22"/>
          <w:u w:val="single"/>
        </w:rPr>
        <w:t xml:space="preserve">Even if allies did not take over every mission the United States now performs, most of these roles have nothing to do with U.S. security and only risk entrapping the United States in unnecessary wars. </w:t>
      </w:r>
      <w:r w:rsidRPr="008216A7">
        <w:rPr>
          <w:sz w:val="14"/>
        </w:rPr>
        <w:t>In short, those in this camp maintain that pulling back would not only save blood and treasure but also make the United States more secure.</w:t>
      </w:r>
      <w:r w:rsidR="008216A7" w:rsidRPr="008216A7">
        <w:rPr>
          <w:sz w:val="12"/>
        </w:rPr>
        <w:t>¶</w:t>
      </w:r>
      <w:r w:rsidRPr="008216A7">
        <w:rPr>
          <w:sz w:val="14"/>
        </w:rPr>
        <w:t xml:space="preserve"> They are wrong. In making their case, </w:t>
      </w:r>
      <w:r w:rsidRPr="008216A7">
        <w:rPr>
          <w:sz w:val="22"/>
          <w:u w:val="single"/>
        </w:rPr>
        <w:t>advocates of retrenchment overstate the costs of the current grand strategy and understate its benefits. In fact, the budgetary savings of lowering the United States' international profile are debatable, and there is little evidence to suggest that an internationally engaged America provokes other countries to balance against it</w:t>
      </w:r>
      <w:r w:rsidRPr="008216A7">
        <w:rPr>
          <w:sz w:val="14"/>
        </w:rPr>
        <w:t>, becomes overextended, or gets dragged into unnecessary wars.</w:t>
      </w:r>
      <w:r w:rsidR="008216A7" w:rsidRPr="008216A7">
        <w:rPr>
          <w:sz w:val="12"/>
        </w:rPr>
        <w:t>¶</w:t>
      </w:r>
      <w:r w:rsidRPr="008216A7">
        <w:rPr>
          <w:sz w:val="14"/>
        </w:rPr>
        <w:t xml:space="preserve"> The benefits of deep engagement, on the other hand, ar</w:t>
      </w:r>
      <w:bookmarkStart w:id="2" w:name="_GoBack"/>
      <w:bookmarkEnd w:id="2"/>
      <w:r w:rsidRPr="008216A7">
        <w:rPr>
          <w:sz w:val="14"/>
        </w:rPr>
        <w:t>e legion</w:t>
      </w:r>
      <w:r w:rsidRPr="008216A7">
        <w:rPr>
          <w:sz w:val="22"/>
          <w:u w:val="single"/>
        </w:rPr>
        <w:t>. U.S. security commitments reduce competition in key regions and act as a check against potential rivals. They help maintain an open world economy and give Washington leverage in economic negotiations. And they make it easier for the United States to secure cooperation for combating a wide range of global threats. Were the United States to cede its global leadership role, it would forgo these proven upsides while exposing itself to the unprecedented downsides of a world in which the country was less secure, prosperous, and influential.</w:t>
      </w:r>
      <w:r w:rsidR="008216A7" w:rsidRPr="008216A7">
        <w:rPr>
          <w:sz w:val="12"/>
        </w:rPr>
        <w:t>¶</w:t>
      </w:r>
      <w:r w:rsidRPr="008216A7">
        <w:rPr>
          <w:sz w:val="14"/>
        </w:rPr>
        <w:t xml:space="preserve"> AN AFFORDABLE STRATEGY</w:t>
      </w:r>
      <w:r w:rsidR="008216A7" w:rsidRPr="008216A7">
        <w:rPr>
          <w:sz w:val="12"/>
        </w:rPr>
        <w:t>¶</w:t>
      </w:r>
      <w:r w:rsidRPr="008216A7">
        <w:rPr>
          <w:sz w:val="14"/>
        </w:rPr>
        <w:t xml:space="preserve"> Many </w:t>
      </w:r>
      <w:r w:rsidRPr="008216A7">
        <w:rPr>
          <w:sz w:val="22"/>
          <w:u w:val="single"/>
        </w:rPr>
        <w:t>advocates of retrenchment consider the United States' assertive global posture simply too expensive.</w:t>
      </w:r>
      <w:r w:rsidRPr="008216A7">
        <w:rPr>
          <w:sz w:val="14"/>
        </w:rPr>
        <w:t xml:space="preserve"> The international relations scholar Christopher Layne, for example, has warned of the country's "ballooning budget deficits" and argued that "its strategic commitments exceed the resources available to support them." Calculating the savings of switching grand strategies, however, is not so simple, because it depends on the expenditures the current strategy demands and the amount required for its replacement -- numbers that are hard to pin down.</w:t>
      </w:r>
      <w:r w:rsidR="008216A7" w:rsidRPr="008216A7">
        <w:rPr>
          <w:sz w:val="12"/>
        </w:rPr>
        <w:t>¶</w:t>
      </w:r>
      <w:r w:rsidRPr="008216A7">
        <w:rPr>
          <w:sz w:val="14"/>
        </w:rPr>
        <w:t xml:space="preserve"> If the United States revoked all its security guarantees, brought home all its troops, shrank every branch of the military, and slashed its nuclear arsenal, it would save around $900 billion over ten years, according to Benjamin Friedman and Justin Logan of the Cato Institute. But few advocates of retrenchment endorse such a radical reduction; instead, </w:t>
      </w:r>
      <w:r w:rsidRPr="008216A7">
        <w:rPr>
          <w:sz w:val="22"/>
          <w:u w:val="single"/>
        </w:rPr>
        <w:t>most call for "restraint," an "offshore balancing" strategy, or an "over the horizon" military posture. The savings these approaches would yield are less clear, since they depend on which security commitments Washington would abandon outright and how much it would cost to keep the remaining ones. If retrenchment simply meant shipping foreign-based U.S. forces back to the United States, then the savings would be modest at best</w:t>
      </w:r>
      <w:r w:rsidRPr="008216A7">
        <w:rPr>
          <w:sz w:val="14"/>
        </w:rPr>
        <w:t xml:space="preserve">, since the countries hosting U.S. forces usually cover a large portion of the basing costs. And if it meant maintaining a major expeditionary capacity, then </w:t>
      </w:r>
      <w:r w:rsidRPr="008216A7">
        <w:rPr>
          <w:sz w:val="22"/>
          <w:u w:val="single"/>
        </w:rPr>
        <w:t>any savings would again be small, since the Pentagon would still have to pay for the expensive weaponry and equipment required for projecting power abroad</w:t>
      </w:r>
      <w:r w:rsidRPr="008216A7">
        <w:rPr>
          <w:sz w:val="14"/>
        </w:rPr>
        <w:t>.</w:t>
      </w:r>
      <w:r w:rsidR="008216A7" w:rsidRPr="008216A7">
        <w:rPr>
          <w:sz w:val="12"/>
        </w:rPr>
        <w:t>¶</w:t>
      </w:r>
      <w:r w:rsidRPr="008216A7">
        <w:rPr>
          <w:sz w:val="14"/>
        </w:rPr>
        <w:t xml:space="preserve"> The other side of the cost equation, the price of continued engagement, is also in flux. Although the fat defense budgets of the past decade make an easy target for advocates of retrenchment, such high levels of spending aren't needed to maintain an engaged global posture. Spending skyrocketed after 9/11, but it has already begun to fall back to earth as the United States winds down its two costly wars and trims its base level of nonwar spending. As of the fall of 2012, the Defense Department was planning for cuts of just under $500 billion over the next five years, which it maintains will not compromise national security. These reductions would lower military spending to a little less than three percent of GDP by 2017, from its current level of 4.5 percent. The Pentagon could save even more with no ill effects by reforming its procurement practices and compensation policies.</w:t>
      </w:r>
      <w:r w:rsidR="008216A7" w:rsidRPr="008216A7">
        <w:rPr>
          <w:sz w:val="12"/>
        </w:rPr>
        <w:t>¶</w:t>
      </w:r>
      <w:r w:rsidRPr="008216A7">
        <w:rPr>
          <w:sz w:val="14"/>
        </w:rPr>
        <w:t xml:space="preserve"> Even without major budget cuts, however, </w:t>
      </w:r>
      <w:r w:rsidRPr="008216A7">
        <w:rPr>
          <w:sz w:val="22"/>
          <w:u w:val="single"/>
        </w:rPr>
        <w:t>the country can afford the costs of its ambitious grand strategy.</w:t>
      </w:r>
      <w:r w:rsidRPr="008216A7">
        <w:rPr>
          <w:sz w:val="14"/>
        </w:rPr>
        <w:t xml:space="preserve"> The significant increases in military spending proposed by Mitt Romney, the Republican candidate, during the 2012 presidential campaign would still have kept military spending below its current share of GDP, since spending on the wars in Afghanistan and Iraq would still have gone down and Romney's proposed nonwar spending levels would not have kept pace with economic growth. Small wonder, then, that the case for pulling back rests more on the nonmonetary costs that the current strategy supposedly incurs.</w:t>
      </w:r>
      <w:r w:rsidR="008216A7" w:rsidRPr="008216A7">
        <w:rPr>
          <w:sz w:val="12"/>
        </w:rPr>
        <w:t>¶</w:t>
      </w:r>
      <w:r w:rsidRPr="008216A7">
        <w:rPr>
          <w:sz w:val="14"/>
        </w:rPr>
        <w:t xml:space="preserve"> UNBALANCED</w:t>
      </w:r>
      <w:r w:rsidR="008216A7" w:rsidRPr="008216A7">
        <w:rPr>
          <w:sz w:val="12"/>
        </w:rPr>
        <w:t>¶</w:t>
      </w:r>
      <w:r w:rsidRPr="008216A7">
        <w:rPr>
          <w:sz w:val="14"/>
        </w:rPr>
        <w:t xml:space="preserve"> </w:t>
      </w:r>
      <w:r w:rsidRPr="008216A7">
        <w:rPr>
          <w:sz w:val="22"/>
          <w:u w:val="single"/>
        </w:rPr>
        <w:t>One such alleged cost of the current grand strategy is that, in the words of the political scientist Barry Posen, it "prompts states to balance against U.S. power however they can." Yet there is no evidence that countries have banded together in anti-American alliances or tried to match the United States' military capacity on their own -- or that they will do so in the future.</w:t>
      </w:r>
      <w:r w:rsidR="008216A7" w:rsidRPr="008216A7">
        <w:rPr>
          <w:sz w:val="12"/>
        </w:rPr>
        <w:t>¶</w:t>
      </w:r>
      <w:r w:rsidRPr="008216A7">
        <w:rPr>
          <w:sz w:val="22"/>
          <w:u w:val="single"/>
        </w:rPr>
        <w:t xml:space="preserve"> Indeed, it's hard to see how the current grand strategy could generate true counterbalancing. </w:t>
      </w:r>
      <w:r w:rsidRPr="008216A7">
        <w:rPr>
          <w:sz w:val="14"/>
        </w:rPr>
        <w:t xml:space="preserve">Unlike past hegemons, </w:t>
      </w:r>
      <w:r w:rsidRPr="008216A7">
        <w:rPr>
          <w:sz w:val="22"/>
          <w:u w:val="single"/>
        </w:rPr>
        <w:t>the United States is geographically isolated, which means that it is far less threatening to other major states and that it faces no contiguous great-power rivals that could step up to the task of balancing against it. Moreover, any competitor would have a hard time matching the U.S. military. Not only is the United States so far ahead militarily in both quantitative and qualitative terms, but its security guarantees also give it the leverage to prevent allies from giving military technology to potential U.S. rivals. Because the United States dominates the high-end defense industry, it can trade access to its defense market for allies' agreement not to transfer key military technologies to its competitors. The</w:t>
      </w:r>
      <w:r w:rsidRPr="008216A7">
        <w:rPr>
          <w:sz w:val="14"/>
        </w:rPr>
        <w:t xml:space="preserve"> embargo that the United States has convinced the EU to maintain on military sales to China since 1989 is a case in point.</w:t>
      </w:r>
      <w:r w:rsidR="008216A7" w:rsidRPr="008216A7">
        <w:rPr>
          <w:sz w:val="12"/>
        </w:rPr>
        <w:t>¶</w:t>
      </w:r>
      <w:r w:rsidRPr="008216A7">
        <w:rPr>
          <w:sz w:val="14"/>
        </w:rPr>
        <w:t xml:space="preserve"> If U.S. global leadership were prompting balancing, then one would expect actual examples of pushback -- especially during the administration of George W. Bush, who pursued a foreign policy that seemed particularly unilateral. Yet </w:t>
      </w:r>
      <w:r w:rsidRPr="008216A7">
        <w:rPr>
          <w:sz w:val="22"/>
          <w:u w:val="single"/>
        </w:rPr>
        <w:t>since the Soviet Union collapsed, no major powers have tried to balance against the United States by seeking to match its military might or by assembling a formidable alliance; the prospect is simply too daunting</w:t>
      </w:r>
      <w:r w:rsidRPr="008216A7">
        <w:rPr>
          <w:sz w:val="14"/>
        </w:rPr>
        <w:t xml:space="preserve">. Instead, they have resorted to what scholars call "soft balancing," using international institutions and norms to constrain Washington. Setting aside the fact that soft balancing is a slippery concept and difficult to distinguish from everyday diplomatic competition, it is wrong to say that the practice only harms the United States. Arguably, as the global leader, </w:t>
      </w:r>
      <w:r w:rsidRPr="008216A7">
        <w:rPr>
          <w:sz w:val="22"/>
          <w:u w:val="single"/>
        </w:rPr>
        <w:t>the United States benefits from employing soft-balancing-style leverage more than any other country.</w:t>
      </w:r>
      <w:r w:rsidRPr="008216A7">
        <w:rPr>
          <w:sz w:val="14"/>
        </w:rPr>
        <w:t xml:space="preserve"> After all, today's rules and institutions came about under its auspices and largely reflect its interests, and so they are in fact tailor-made for soft balancing by the United States itself. In 2011, for example, Washington coordinated action with several Southeast Asian states to oppose Beijing's claims in the South China Sea by pointing to established international law and norms.</w:t>
      </w:r>
      <w:r w:rsidR="008216A7" w:rsidRPr="008216A7">
        <w:rPr>
          <w:sz w:val="12"/>
        </w:rPr>
        <w:t>¶</w:t>
      </w:r>
      <w:r w:rsidRPr="008216A7">
        <w:rPr>
          <w:sz w:val="14"/>
        </w:rPr>
        <w:t xml:space="preserve"> </w:t>
      </w:r>
      <w:r w:rsidRPr="008216A7">
        <w:rPr>
          <w:sz w:val="22"/>
          <w:u w:val="single"/>
        </w:rPr>
        <w:t>Another argument for retrenchment holds that the United States will fall prey to the same fate as past hegemons and accelerate its own decline</w:t>
      </w:r>
      <w:r w:rsidRPr="008216A7">
        <w:rPr>
          <w:sz w:val="14"/>
        </w:rPr>
        <w:t>. In order to keep its ambitious strategy in place, the logic goes, the country will have to divert resources away from more productive purposes -- infrastructure, education, scientific research, and so on -- that are necessary to keep its economy competitive. Allies, meanwhile, can get away with lower military expenditures and grow faster than they otherwise would.</w:t>
      </w:r>
      <w:r w:rsidR="008216A7" w:rsidRPr="008216A7">
        <w:rPr>
          <w:sz w:val="12"/>
        </w:rPr>
        <w:t>¶</w:t>
      </w:r>
      <w:r w:rsidRPr="008216A7">
        <w:rPr>
          <w:sz w:val="14"/>
        </w:rPr>
        <w:t xml:space="preserve"> </w:t>
      </w:r>
      <w:r w:rsidRPr="008216A7">
        <w:rPr>
          <w:sz w:val="22"/>
          <w:u w:val="single"/>
        </w:rPr>
        <w:t>The historical evidence for this phenomenon is thin; for the most part, past superpowers lost their leadership not because they pursued hegemony but because other major powers balanced against them -- a prospect that is not in the cards today. (</w:t>
      </w:r>
      <w:r w:rsidRPr="008216A7">
        <w:rPr>
          <w:sz w:val="14"/>
        </w:rPr>
        <w:t xml:space="preserve">If anything, leading states can use their position to stave off their decline.) A bigger problem with the warnings against "imperial overstretch" is that </w:t>
      </w:r>
      <w:r w:rsidRPr="008216A7">
        <w:rPr>
          <w:sz w:val="22"/>
          <w:u w:val="single"/>
        </w:rPr>
        <w:t>there is no reason to believe that the pursuit of global leadership saps economic growth. Instead, most studies by economists find no clear relationship between military expenditures and economic decline</w:t>
      </w:r>
      <w:r w:rsidRPr="008216A7">
        <w:rPr>
          <w:sz w:val="14"/>
        </w:rPr>
        <w:t>.</w:t>
      </w:r>
      <w:r w:rsidR="008216A7" w:rsidRPr="008216A7">
        <w:rPr>
          <w:sz w:val="12"/>
        </w:rPr>
        <w:t>¶</w:t>
      </w:r>
      <w:r w:rsidRPr="008216A7">
        <w:rPr>
          <w:sz w:val="14"/>
        </w:rPr>
        <w:t xml:space="preserve"> To be sure, if the United States were a dramatic outlier and spent around a quarter of its GDP on defense, as the Soviet Union did in its last decades, its growth and competitiveness would suffer. But in 2012, even as it fought a war in Afghanistan and conducted counterterrorism operations around the globe, Washington spent just 4.5 percent of GDP on defense -- a relatively small fraction, historically speaking. (From 1950 to 1990, that figure averaged 7.6 percent.) Recent economic difficulties might prompt Washington to reevaluate its defense budgets and international commitments, but that does not mean that those policies caused the downturn. And any money freed up from dropping global commitments would not necessarily be spent in ways that would help the U.S. economy.</w:t>
      </w:r>
      <w:r w:rsidR="008216A7" w:rsidRPr="008216A7">
        <w:rPr>
          <w:sz w:val="12"/>
        </w:rPr>
        <w:t>¶</w:t>
      </w:r>
      <w:r w:rsidRPr="008216A7">
        <w:rPr>
          <w:sz w:val="14"/>
        </w:rPr>
        <w:t xml:space="preserve"> Likewise, U.S. allies' economic growth rates have nothing to do with any security subsidies they receive from Washington. The contention that lower military expenditures facilitated the rise of Japan, West Germany, and other countries dependent on U.S. defense guarantees may have seemed plausible during the last bout of declinist anxiety, in the 1980s. But these states eventually stopped climbing up the global economic ranks as their per capita wealth approached U.S. levels -- just as standard models of economic growth would predict. Over the past 20 years, the United States has maintained its lead in per capita GDP over its European allies and Japan, even as those countries' defense efforts have fallen further behind. Their failure to modernize their militaries has only served to entrench the United States' dominance. The costs of U.S. foreign policy that matter most, of course, are human lives, and </w:t>
      </w:r>
      <w:r w:rsidRPr="008216A7">
        <w:rPr>
          <w:sz w:val="22"/>
          <w:u w:val="single"/>
        </w:rPr>
        <w:t>critics of an expansive grand strategy worry that the United States might get dragged into unnecessary wars. Securing smaller allies, they argue, emboldens those states to take risks they would not otherwise accept, pulling the superpower sponsor into costly conflicts -- a classic moral hazard problem</w:t>
      </w:r>
      <w:r w:rsidRPr="008216A7">
        <w:rPr>
          <w:sz w:val="14"/>
        </w:rPr>
        <w:t>. Concerned about the reputational costs of failing to honor the country's alliance commitments, U.S. leaders might go to war even when no national interests are at stake.</w:t>
      </w:r>
      <w:r w:rsidR="008216A7" w:rsidRPr="008216A7">
        <w:rPr>
          <w:sz w:val="12"/>
        </w:rPr>
        <w:t>¶</w:t>
      </w:r>
      <w:r w:rsidRPr="008216A7">
        <w:rPr>
          <w:sz w:val="14"/>
        </w:rPr>
        <w:t xml:space="preserve"> </w:t>
      </w:r>
      <w:r w:rsidRPr="008216A7">
        <w:rPr>
          <w:sz w:val="22"/>
          <w:u w:val="single"/>
        </w:rPr>
        <w:t>History shows, however, that great powers anticipate the danger of entrapment and structure their agreements to protect themselves from it. It is nearly impossible to find a clear case of a smaller power luring a reluctant great power into war.</w:t>
      </w:r>
      <w:r w:rsidRPr="008216A7">
        <w:rPr>
          <w:sz w:val="14"/>
        </w:rPr>
        <w:t xml:space="preserve"> For decades, World War I served as the canonical example of entangling alliances supposedly drawing great powers into a fight, but an outpouring of new historical research has overturned the conventional wisdom, revealing that the war was more the result of a conscious decision on Germany's part to try to dominate Europe than a case of alliance entrapment.</w:t>
      </w:r>
      <w:r w:rsidR="008216A7" w:rsidRPr="008216A7">
        <w:rPr>
          <w:sz w:val="12"/>
        </w:rPr>
        <w:t>¶</w:t>
      </w:r>
      <w:r w:rsidRPr="008216A7">
        <w:rPr>
          <w:sz w:val="14"/>
        </w:rPr>
        <w:t xml:space="preserve"> If anything, </w:t>
      </w:r>
      <w:r w:rsidRPr="008216A7">
        <w:rPr>
          <w:sz w:val="22"/>
          <w:u w:val="single"/>
        </w:rPr>
        <w:t>alliances reduce the risk of getting pulled into a conflict. In East Asia, the regional security agreements that Washington struck after World War II were designed,</w:t>
      </w:r>
      <w:r w:rsidRPr="008216A7">
        <w:rPr>
          <w:sz w:val="14"/>
        </w:rPr>
        <w:t xml:space="preserve"> in the words of the political scientist Victor Cha, to "constrain anticommunist allies in the region that might engage in aggressive behavior against adversaries that could entrap the United States in an unwanted larger war." </w:t>
      </w:r>
      <w:r w:rsidRPr="008216A7">
        <w:rPr>
          <w:sz w:val="22"/>
          <w:u w:val="single"/>
        </w:rPr>
        <w:t xml:space="preserve">The same logic is now at play in the U.S.-Taiwanese relationship. After cross-strait tensions flared in the 1990s and the first decade of this century, U.S. officials grew concerned that their ambiguous support for Taiwan might expose them to the risk of entrapment. </w:t>
      </w:r>
      <w:r w:rsidRPr="008216A7">
        <w:rPr>
          <w:sz w:val="14"/>
        </w:rPr>
        <w:t>So the Bush administration adjusted its policy, clarifying that its goal was to not only deter China from an unprovoked attack but also deter Taiwan from unilateral moves toward independence.</w:t>
      </w:r>
      <w:r w:rsidR="008216A7" w:rsidRPr="008216A7">
        <w:rPr>
          <w:sz w:val="12"/>
        </w:rPr>
        <w:t>¶</w:t>
      </w:r>
      <w:r w:rsidRPr="008216A7">
        <w:rPr>
          <w:sz w:val="14"/>
        </w:rPr>
        <w:t xml:space="preserve"> For many advocates of retrenchment, the problem is that the mere possession of globe-girdling military capabilities supposedly inflates policymakers' conception of the national interest, so much so that every foreign problem begins to look like America's to solve. Critics also argue that the country's military superiority causes it to seek total solutions to security problems, as in Afghanistan and Iraq, that could be dealt with in less costly ways. Only a country that possessed such awesome military power and faced no serious geopolitical rival would fail to be satisfied with partial fixes, such as containment, and instead embark on wild schemes of democracy building, the argument goes.</w:t>
      </w:r>
      <w:r w:rsidR="008216A7" w:rsidRPr="008216A7">
        <w:rPr>
          <w:sz w:val="12"/>
        </w:rPr>
        <w:t>¶</w:t>
      </w:r>
      <w:r w:rsidRPr="008216A7">
        <w:rPr>
          <w:sz w:val="14"/>
        </w:rPr>
        <w:t xml:space="preserve"> Furthermore, they contend, the United States' outsized military creates a sense of obligation to do something with it even when no U.S. interests are at stake. As Madeleine Albright, then the U.S. ambassador to the un, famously asked Colin Powell, then chairman of the Joint Chiefs of Staff, when debating intervention in Bosnia in 1993, "What's the point of having this superb military you're always talking about if we can't use it?"</w:t>
      </w:r>
      <w:r w:rsidR="008216A7" w:rsidRPr="008216A7">
        <w:rPr>
          <w:sz w:val="12"/>
        </w:rPr>
        <w:t>¶</w:t>
      </w:r>
      <w:r w:rsidRPr="008216A7">
        <w:rPr>
          <w:sz w:val="14"/>
        </w:rPr>
        <w:t xml:space="preserve"> If the U.S. military scrapped its forces and shuttered its bases, then the country would no doubt eliminate the risk of entering needless wars, having tied itself to the mast like Ulysses. But if it instead merely moved its forces over the horizon, as is more commonly proposed by advocates of retrenchment, whatever temptations there were to intervene would not disappear. The bigger problem with the idea that a forward posture distorts conceptions of the national interest, however, is that it rests on just one case: Iraq. That war is an outlier in terms of both its high costs (it accounts for some two-thirds of the casualties and budget costs of all U.S. wars since 1990) and the degree to which the United States shouldered them alone. In the Persian Gulf War and the interventions in Bosnia, Kosovo, Afghanistan, and Libya, U.S. allies bore more of the burden, controlling for the size of their economies and populations.</w:t>
      </w:r>
      <w:r w:rsidR="008216A7" w:rsidRPr="008216A7">
        <w:rPr>
          <w:sz w:val="12"/>
        </w:rPr>
        <w:t>¶</w:t>
      </w:r>
      <w:r w:rsidRPr="008216A7">
        <w:rPr>
          <w:sz w:val="14"/>
        </w:rPr>
        <w:t xml:space="preserve"> Besides, the Iraq war was not an inevitable consequence of pursuing the United States' existing grand strategy; many scholars and policymakers who prefer an engaged America strongly opposed the war. Likewise, continuing the current grand strategy in no way condemns the United States to more wars like it. Consider how the country, after it lost in Vietnam, waged the rest of the Cold War with proxies and highly limited interventions. Iraq has generated a similar reluctance to undertake large expeditionary operations -- what the political scientist John Mueller has dubbed "the Iraq syndrome." Those contending that the United States' grand strategy ineluctably leads the country into temptation need to present much more evidence before their case can be convincing.</w:t>
      </w:r>
      <w:r w:rsidR="008216A7" w:rsidRPr="008216A7">
        <w:rPr>
          <w:sz w:val="12"/>
        </w:rPr>
        <w:t>¶</w:t>
      </w:r>
      <w:r w:rsidRPr="008216A7">
        <w:rPr>
          <w:sz w:val="14"/>
        </w:rPr>
        <w:t xml:space="preserve"> KEEPING THE PEACE</w:t>
      </w:r>
      <w:r w:rsidR="008216A7" w:rsidRPr="008216A7">
        <w:rPr>
          <w:sz w:val="12"/>
        </w:rPr>
        <w:t>¶</w:t>
      </w:r>
      <w:r w:rsidRPr="008216A7">
        <w:rPr>
          <w:sz w:val="14"/>
        </w:rPr>
        <w:t xml:space="preserve"> Of course, even if it is true that the costs of deep engagement fall far below what advocates of retrenchment claim, they would not be worth bearing unless they yielded greater benefits. In fact, they do. </w:t>
      </w:r>
      <w:r w:rsidRPr="008216A7">
        <w:rPr>
          <w:sz w:val="22"/>
          <w:u w:val="single"/>
        </w:rPr>
        <w:t>The most obvious benefit of the current strategy is that it reduces the risk of a dangerous conflict. The United States' security commitments deter states with aspirations to regional hegemony from contemplating expansion and dissuade U.S. partners from trying to solve security problems on their own in ways that would end up threatening other states.</w:t>
      </w:r>
      <w:r w:rsidR="008216A7" w:rsidRPr="008216A7">
        <w:rPr>
          <w:sz w:val="12"/>
        </w:rPr>
        <w:t>¶</w:t>
      </w:r>
      <w:r w:rsidRPr="008216A7">
        <w:rPr>
          <w:sz w:val="22"/>
          <w:u w:val="single"/>
        </w:rPr>
        <w:t xml:space="preserve"> </w:t>
      </w:r>
      <w:r w:rsidRPr="008216A7">
        <w:rPr>
          <w:sz w:val="14"/>
        </w:rPr>
        <w:t xml:space="preserve">Skeptics discount this benefit by arguing that U.S. security guarantees aren't necessary to prevent dangerous rivalries from erupting. They maintain that the high costs of territorial conquest and the many tools countries can use to signal their benign intentions are enough to prevent conflict. In other words, </w:t>
      </w:r>
      <w:r w:rsidRPr="008216A7">
        <w:rPr>
          <w:sz w:val="22"/>
          <w:u w:val="single"/>
        </w:rPr>
        <w:t>major powers could peacefully manage regional multipolarity without the American pacifier.</w:t>
      </w:r>
      <w:r w:rsidR="008216A7" w:rsidRPr="008216A7">
        <w:rPr>
          <w:sz w:val="12"/>
        </w:rPr>
        <w:t>¶</w:t>
      </w:r>
      <w:r w:rsidRPr="008216A7">
        <w:rPr>
          <w:sz w:val="22"/>
          <w:u w:val="single"/>
        </w:rPr>
        <w:t xml:space="preserve"> But that outlook is too sanguine. If Washington got out of East Asia, Japan and South Korea would likely expand their military capabilities and go nuclear, which could provoke a destabilizing reaction from China.</w:t>
      </w:r>
      <w:r w:rsidRPr="008216A7">
        <w:rPr>
          <w:sz w:val="14"/>
        </w:rPr>
        <w:t xml:space="preserve"> It's worth noting that </w:t>
      </w:r>
      <w:r w:rsidRPr="008216A7">
        <w:rPr>
          <w:sz w:val="22"/>
          <w:u w:val="single"/>
        </w:rPr>
        <w:t>during the Cold War, both South Korea and Taiwan tried to obtain nuclear weapons; the only thing that stopped them was the United States</w:t>
      </w:r>
      <w:r w:rsidRPr="008216A7">
        <w:rPr>
          <w:sz w:val="14"/>
        </w:rPr>
        <w:t xml:space="preserve">, </w:t>
      </w:r>
      <w:r w:rsidRPr="008216A7">
        <w:rPr>
          <w:sz w:val="22"/>
          <w:u w:val="single"/>
        </w:rPr>
        <w:t xml:space="preserve">which used its security commitments to restrain their nuclear temptations. </w:t>
      </w:r>
      <w:r w:rsidRPr="008216A7">
        <w:rPr>
          <w:sz w:val="14"/>
        </w:rPr>
        <w:t xml:space="preserve">Similarly, </w:t>
      </w:r>
      <w:r w:rsidRPr="008216A7">
        <w:rPr>
          <w:sz w:val="22"/>
          <w:u w:val="single"/>
        </w:rPr>
        <w:t>were the United States to leave the Middle East, the countries currently backed by Washington -- notably, Israel, Egypt, and Saudi Arabia -- might act in ways that would intensify the region's security dilemmas</w:t>
      </w:r>
      <w:r w:rsidRPr="008216A7">
        <w:rPr>
          <w:sz w:val="14"/>
        </w:rPr>
        <w:t>.</w:t>
      </w:r>
      <w:r w:rsidR="008216A7" w:rsidRPr="008216A7">
        <w:rPr>
          <w:sz w:val="12"/>
        </w:rPr>
        <w:t>¶</w:t>
      </w:r>
      <w:r w:rsidRPr="008216A7">
        <w:rPr>
          <w:sz w:val="14"/>
        </w:rPr>
        <w:t xml:space="preserve"> There would even be reason to worry about Europe. Although it's hard to imagine the return of great-power military competition in a post-American Europe, it's not difficult to foresee governments there refusing to pay the budgetary costs of higher military outlays and the political costs of increasing EU defense cooperation. The </w:t>
      </w:r>
      <w:r w:rsidRPr="008216A7">
        <w:rPr>
          <w:sz w:val="22"/>
          <w:u w:val="single"/>
        </w:rPr>
        <w:t>result might be a continent incapable of securing itself from threats on its periphery, unable to join foreign interventions on which U.S. leaders might want European help, and vulnerable to the influence of outside rising powers</w:t>
      </w:r>
      <w:r w:rsidRPr="008216A7">
        <w:rPr>
          <w:sz w:val="14"/>
        </w:rPr>
        <w:t>.</w:t>
      </w:r>
      <w:r w:rsidR="008216A7" w:rsidRPr="008216A7">
        <w:rPr>
          <w:sz w:val="12"/>
        </w:rPr>
        <w:t>¶</w:t>
      </w:r>
      <w:r w:rsidRPr="008216A7">
        <w:rPr>
          <w:sz w:val="14"/>
        </w:rPr>
        <w:t xml:space="preserve"> Given how easily a </w:t>
      </w:r>
      <w:r w:rsidRPr="008216A7">
        <w:rPr>
          <w:sz w:val="22"/>
          <w:u w:val="single"/>
        </w:rPr>
        <w:t xml:space="preserve">U.S. withdrawal from key regions could lead to dangerous competition, advocates of retrenchment tend to put forth another argument: that such rivalries wouldn't actually hurt the United States. To be sure, few doubt that the United States could survive the return of conflict among powers in Asia or the Middle East </w:t>
      </w:r>
      <w:r w:rsidRPr="008216A7">
        <w:rPr>
          <w:sz w:val="14"/>
        </w:rPr>
        <w:t>-- but at what cost? Were states in one or both of these regions to start competing against one another, they would likely boost their military budgets, arm client states, and perhaps even start regional proxy wars, all of which should concern the United States, in part because its lead in military capabilities would narrow.</w:t>
      </w:r>
      <w:r w:rsidR="008216A7" w:rsidRPr="008216A7">
        <w:rPr>
          <w:sz w:val="12"/>
        </w:rPr>
        <w:t>¶</w:t>
      </w:r>
      <w:r w:rsidRPr="008216A7">
        <w:rPr>
          <w:sz w:val="14"/>
        </w:rPr>
        <w:t xml:space="preserve"> Greater regional insecurity could also produce cascades of nuclear proliferation as powers such as Egypt, Saudi Arabia, Japan, South Korea, and Taiwan built nuclear forces of their own. Those countries' regional competitors might then also seek nuclear arsenals. Although nuclear deterrence can promote stability between two states with the kinds of nuclear forces that the Soviet Union and the United States possessed, things get shakier when there are multiple nuclear rivals with less robust arsenals. </w:t>
      </w:r>
      <w:r w:rsidRPr="008216A7">
        <w:rPr>
          <w:sz w:val="22"/>
          <w:u w:val="single"/>
        </w:rPr>
        <w:t>As the number of nuclear powers increases, the probability of illicit transfers, irrational decisions, accidents, and unforeseen crises goes up.</w:t>
      </w:r>
      <w:r w:rsidR="008216A7" w:rsidRPr="008216A7">
        <w:rPr>
          <w:sz w:val="12"/>
        </w:rPr>
        <w:t>¶</w:t>
      </w:r>
      <w:r w:rsidRPr="008216A7">
        <w:rPr>
          <w:sz w:val="22"/>
          <w:u w:val="single"/>
        </w:rPr>
        <w:t xml:space="preserve"> The case for abandoning the United States' global role misses the underlying security logic of the current approach. By reassuring allies and actively managing regional relations, Washington dampens competition in the world's key areas</w:t>
      </w:r>
      <w:r w:rsidRPr="008216A7">
        <w:rPr>
          <w:sz w:val="14"/>
        </w:rPr>
        <w:t>, thereby preventing the emergence of a hothouse in which countries would grow new military capabilities. For proof that this strategy is working, one need look no further than the defense budgets of the current great powers: on average, since 1991 they have kept their military expenditures as a percentage of GDP to historic lows, and they have not attempted to match the United States' top-end military capabilities. Moreover, all of the world's most modern militaries are U.S. allies, and the United States' military lead over its potential rivals is by many measures growing.</w:t>
      </w:r>
      <w:r w:rsidR="008216A7" w:rsidRPr="008216A7">
        <w:rPr>
          <w:sz w:val="12"/>
        </w:rPr>
        <w:t>¶</w:t>
      </w:r>
      <w:r w:rsidRPr="008216A7">
        <w:rPr>
          <w:sz w:val="14"/>
        </w:rPr>
        <w:t xml:space="preserve"> On top of all this, the current grand strategy acts as a hedge against the emergence regional hegemons. Some supporters of retrenchment argue that the U.S. military should keep its forces over the horizon and pass the buck to local powers to do the dangerous work of counterbalancing rising regional powers. Washington, they contend, should deploy forces abroad only when a truly credible contender for regional hegemony arises, as in the cases of Germany and Japan during World War II and the Soviet Union during the Cold War. Yet there is already a potential contender for regional hegemony -- China -- and to balance it, the United States will need to maintain its key alliances in Asia and the military capacity to intervene there. The implication is that the United States should get out of Afghanistan and Iraq, reduce its military presence in Europe, and pivot to Asia. Yet that is exactly what the Obama administration is doing.</w:t>
      </w:r>
      <w:r w:rsidR="008216A7" w:rsidRPr="008216A7">
        <w:rPr>
          <w:sz w:val="12"/>
        </w:rPr>
        <w:t>¶</w:t>
      </w:r>
      <w:r w:rsidRPr="008216A7">
        <w:rPr>
          <w:sz w:val="14"/>
        </w:rPr>
        <w:t xml:space="preserve"> </w:t>
      </w:r>
    </w:p>
    <w:p w:rsidR="004E0296" w:rsidRDefault="004E0296">
      <w:pPr>
        <w:spacing w:after="160" w:line="259" w:lineRule="auto"/>
        <w:rPr>
          <w:rFonts w:asciiTheme="minorHAnsi" w:hAnsiTheme="minorHAnsi" w:cstheme="minorBidi"/>
          <w:sz w:val="22"/>
        </w:rPr>
      </w:pPr>
    </w:p>
    <w:sectPr w:rsidR="004E029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Microsoft JhengHei">
    <w:panose1 w:val="020B0604030504040204"/>
    <w:charset w:val="88"/>
    <w:family w:val="swiss"/>
    <w:pitch w:val="variable"/>
    <w:sig w:usb0="00000087" w:usb1="288F4000" w:usb2="00000016" w:usb3="00000000" w:csb0="00100009"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54C724EE"/>
    <w:multiLevelType w:val="hybridMultilevel"/>
    <w:tmpl w:val="DFD0E6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0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242154776"/>
    <w:docVar w:name="VerbatimVersion" w:val="5.1"/>
  </w:docVars>
  <w:rsids>
    <w:rsidRoot w:val="004E0296"/>
    <w:rsid w:val="000139A3"/>
    <w:rsid w:val="00100833"/>
    <w:rsid w:val="00104529"/>
    <w:rsid w:val="00105942"/>
    <w:rsid w:val="00107396"/>
    <w:rsid w:val="00144A4C"/>
    <w:rsid w:val="00176AB0"/>
    <w:rsid w:val="00177B7D"/>
    <w:rsid w:val="0018322D"/>
    <w:rsid w:val="001B5776"/>
    <w:rsid w:val="001E527A"/>
    <w:rsid w:val="001F78CE"/>
    <w:rsid w:val="00251FC7"/>
    <w:rsid w:val="002855A7"/>
    <w:rsid w:val="002B146A"/>
    <w:rsid w:val="002B5E17"/>
    <w:rsid w:val="00315690"/>
    <w:rsid w:val="00316B75"/>
    <w:rsid w:val="00325646"/>
    <w:rsid w:val="00335BAA"/>
    <w:rsid w:val="003460F2"/>
    <w:rsid w:val="0038158C"/>
    <w:rsid w:val="003902BA"/>
    <w:rsid w:val="003A09E2"/>
    <w:rsid w:val="00402EDC"/>
    <w:rsid w:val="00407037"/>
    <w:rsid w:val="004605D6"/>
    <w:rsid w:val="004C60E8"/>
    <w:rsid w:val="004E0296"/>
    <w:rsid w:val="004E3579"/>
    <w:rsid w:val="004E728B"/>
    <w:rsid w:val="004F39E0"/>
    <w:rsid w:val="005205EB"/>
    <w:rsid w:val="00537BD5"/>
    <w:rsid w:val="0057268A"/>
    <w:rsid w:val="005D2912"/>
    <w:rsid w:val="006065BD"/>
    <w:rsid w:val="00645FA9"/>
    <w:rsid w:val="00647866"/>
    <w:rsid w:val="00665003"/>
    <w:rsid w:val="006A2AD0"/>
    <w:rsid w:val="006C2375"/>
    <w:rsid w:val="006D4ECC"/>
    <w:rsid w:val="00722258"/>
    <w:rsid w:val="007243E5"/>
    <w:rsid w:val="00745C6D"/>
    <w:rsid w:val="00766EA0"/>
    <w:rsid w:val="007A2226"/>
    <w:rsid w:val="007F5B66"/>
    <w:rsid w:val="008216A7"/>
    <w:rsid w:val="00823A1C"/>
    <w:rsid w:val="00845B9D"/>
    <w:rsid w:val="00860984"/>
    <w:rsid w:val="008B3ECB"/>
    <w:rsid w:val="008B4E85"/>
    <w:rsid w:val="008C1B2E"/>
    <w:rsid w:val="0091627E"/>
    <w:rsid w:val="0097032B"/>
    <w:rsid w:val="009D2EAD"/>
    <w:rsid w:val="009D54B2"/>
    <w:rsid w:val="009E1922"/>
    <w:rsid w:val="009F7ED2"/>
    <w:rsid w:val="00A93661"/>
    <w:rsid w:val="00A95652"/>
    <w:rsid w:val="00AC0AB8"/>
    <w:rsid w:val="00B33C6D"/>
    <w:rsid w:val="00B4508F"/>
    <w:rsid w:val="00B55AD5"/>
    <w:rsid w:val="00B8057C"/>
    <w:rsid w:val="00BD6238"/>
    <w:rsid w:val="00BF593B"/>
    <w:rsid w:val="00BF773A"/>
    <w:rsid w:val="00BF7E81"/>
    <w:rsid w:val="00C07DE7"/>
    <w:rsid w:val="00C13773"/>
    <w:rsid w:val="00C17CC8"/>
    <w:rsid w:val="00C83417"/>
    <w:rsid w:val="00C9604F"/>
    <w:rsid w:val="00CA19AA"/>
    <w:rsid w:val="00CC5298"/>
    <w:rsid w:val="00CD736E"/>
    <w:rsid w:val="00CD798D"/>
    <w:rsid w:val="00CE161E"/>
    <w:rsid w:val="00CF59A8"/>
    <w:rsid w:val="00D325A9"/>
    <w:rsid w:val="00D36A8A"/>
    <w:rsid w:val="00D61409"/>
    <w:rsid w:val="00D6691E"/>
    <w:rsid w:val="00D71170"/>
    <w:rsid w:val="00DA1C92"/>
    <w:rsid w:val="00DA25D4"/>
    <w:rsid w:val="00DA6538"/>
    <w:rsid w:val="00E15E75"/>
    <w:rsid w:val="00E5262C"/>
    <w:rsid w:val="00EC7DC4"/>
    <w:rsid w:val="00ED30CF"/>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C7C0C2"/>
  <w15:chartTrackingRefBased/>
  <w15:docId w15:val="{B0A38A33-38B6-42DA-AD2B-2EE285C0C0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8216A7"/>
    <w:pPr>
      <w:spacing w:after="0" w:line="240" w:lineRule="auto"/>
    </w:pPr>
    <w:rPr>
      <w:rFonts w:ascii="Times New Roman" w:hAnsi="Times New Roman" w:cs="Times New Roman"/>
      <w:sz w:val="16"/>
    </w:rPr>
  </w:style>
  <w:style w:type="paragraph" w:styleId="Heading1">
    <w:name w:val="heading 1"/>
    <w:aliases w:val="Pocket"/>
    <w:basedOn w:val="Normal"/>
    <w:next w:val="Normal"/>
    <w:link w:val="Heading1Char"/>
    <w:qFormat/>
    <w:rsid w:val="008216A7"/>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48"/>
      <w:szCs w:val="32"/>
    </w:rPr>
  </w:style>
  <w:style w:type="paragraph" w:styleId="Heading2">
    <w:name w:val="heading 2"/>
    <w:aliases w:val="Hat"/>
    <w:basedOn w:val="Normal"/>
    <w:next w:val="Normal"/>
    <w:link w:val="Heading2Char"/>
    <w:uiPriority w:val="1"/>
    <w:unhideWhenUsed/>
    <w:qFormat/>
    <w:rsid w:val="008216A7"/>
    <w:pPr>
      <w:keepNext/>
      <w:keepLines/>
      <w:pageBreakBefore/>
      <w:spacing w:before="480"/>
      <w:jc w:val="center"/>
      <w:outlineLvl w:val="1"/>
    </w:pPr>
    <w:rPr>
      <w:rFonts w:eastAsiaTheme="majorEastAsia" w:cstheme="majorBidi"/>
      <w:b/>
      <w:sz w:val="40"/>
      <w:szCs w:val="26"/>
      <w:u w:val="double"/>
    </w:rPr>
  </w:style>
  <w:style w:type="paragraph" w:styleId="Heading3">
    <w:name w:val="heading 3"/>
    <w:aliases w:val="Block"/>
    <w:basedOn w:val="Normal"/>
    <w:next w:val="Normal"/>
    <w:link w:val="Heading3Char"/>
    <w:uiPriority w:val="2"/>
    <w:unhideWhenUsed/>
    <w:qFormat/>
    <w:rsid w:val="008216A7"/>
    <w:pPr>
      <w:keepNext/>
      <w:keepLines/>
      <w:pageBreakBefore/>
      <w:spacing w:before="200"/>
      <w:jc w:val="center"/>
      <w:outlineLvl w:val="2"/>
    </w:pPr>
    <w:rPr>
      <w:rFonts w:eastAsiaTheme="majorEastAsia" w:cstheme="majorBidi"/>
      <w:b/>
      <w:sz w:val="28"/>
      <w:szCs w:val="24"/>
      <w:u w:val="single"/>
    </w:rPr>
  </w:style>
  <w:style w:type="paragraph" w:styleId="Heading4">
    <w:name w:val="heading 4"/>
    <w:aliases w:val="Tag,Big card,body,small text,Normal Tag,heading 2,Heading 2 Char2 Char,Heading 2 Char1 Char Char,Ch,no read,No Spacing1121,No Spacing111111,Card,No Spacing1,Debate Text,No Spacing11,Read stuff,No Spacing111,No Spacing2,tags,No Spacing1111, Ch"/>
    <w:basedOn w:val="Normal"/>
    <w:next w:val="Normal"/>
    <w:link w:val="Heading4Char"/>
    <w:uiPriority w:val="3"/>
    <w:unhideWhenUsed/>
    <w:qFormat/>
    <w:rsid w:val="008216A7"/>
    <w:pPr>
      <w:keepNext/>
      <w:keepLines/>
      <w:spacing w:before="200"/>
      <w:outlineLvl w:val="3"/>
    </w:pPr>
    <w:rPr>
      <w:rFonts w:eastAsiaTheme="majorEastAsia" w:cstheme="majorBidi"/>
      <w:b/>
      <w:iCs/>
      <w:sz w:val="24"/>
    </w:rPr>
  </w:style>
  <w:style w:type="character" w:default="1" w:styleId="DefaultParagraphFont">
    <w:name w:val="Default Paragraph Font"/>
    <w:uiPriority w:val="1"/>
    <w:semiHidden/>
    <w:unhideWhenUsed/>
    <w:rsid w:val="008216A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216A7"/>
  </w:style>
  <w:style w:type="character" w:customStyle="1" w:styleId="Heading1Char">
    <w:name w:val="Heading 1 Char"/>
    <w:aliases w:val="Pocket Char"/>
    <w:basedOn w:val="DefaultParagraphFont"/>
    <w:link w:val="Heading1"/>
    <w:rsid w:val="008216A7"/>
    <w:rPr>
      <w:rFonts w:ascii="Times New Roman" w:eastAsiaTheme="majorEastAsia" w:hAnsi="Times New Roman" w:cstheme="majorBidi"/>
      <w:b/>
      <w:sz w:val="48"/>
      <w:szCs w:val="32"/>
    </w:rPr>
  </w:style>
  <w:style w:type="character" w:customStyle="1" w:styleId="Heading2Char">
    <w:name w:val="Heading 2 Char"/>
    <w:aliases w:val="Hat Char"/>
    <w:basedOn w:val="DefaultParagraphFont"/>
    <w:link w:val="Heading2"/>
    <w:uiPriority w:val="1"/>
    <w:rsid w:val="008216A7"/>
    <w:rPr>
      <w:rFonts w:ascii="Times New Roman" w:eastAsiaTheme="majorEastAsia" w:hAnsi="Times New Roman" w:cstheme="majorBidi"/>
      <w:b/>
      <w:sz w:val="40"/>
      <w:szCs w:val="26"/>
      <w:u w:val="double"/>
    </w:rPr>
  </w:style>
  <w:style w:type="character" w:customStyle="1" w:styleId="Heading3Char">
    <w:name w:val="Heading 3 Char"/>
    <w:aliases w:val="Block Char"/>
    <w:basedOn w:val="DefaultParagraphFont"/>
    <w:link w:val="Heading3"/>
    <w:uiPriority w:val="2"/>
    <w:rsid w:val="008216A7"/>
    <w:rPr>
      <w:rFonts w:ascii="Times New Roman" w:eastAsiaTheme="majorEastAsia" w:hAnsi="Times New Roman" w:cstheme="majorBidi"/>
      <w:b/>
      <w:sz w:val="28"/>
      <w:szCs w:val="24"/>
      <w:u w:val="single"/>
    </w:rPr>
  </w:style>
  <w:style w:type="character" w:customStyle="1" w:styleId="Heading4Char">
    <w:name w:val="Heading 4 Char"/>
    <w:aliases w:val="Tag Char,Big card Char,body Char,small text Char,Normal Tag Char,heading 2 Char,Heading 2 Char2 Char Char,Heading 2 Char1 Char Char Char,Ch Char,no read Char,No Spacing1121 Char,No Spacing111111 Char,Card Char,No Spacing1 Char,tags Char"/>
    <w:basedOn w:val="DefaultParagraphFont"/>
    <w:link w:val="Heading4"/>
    <w:uiPriority w:val="3"/>
    <w:rsid w:val="008216A7"/>
    <w:rPr>
      <w:rFonts w:ascii="Times New Roman" w:eastAsiaTheme="majorEastAsia" w:hAnsi="Times New Roman" w:cstheme="majorBidi"/>
      <w:b/>
      <w:iCs/>
      <w:sz w:val="24"/>
    </w:rPr>
  </w:style>
  <w:style w:type="character" w:styleId="Emphasis">
    <w:name w:val="Emphasis"/>
    <w:aliases w:val="Evidence,Minimized,minimized,Highlighted,tag2,Size 10,emphasis in card,CD Card,ED - Tag,Underlined,emphasis,Bold Underline,Emphasis!!,Qualifications,normal card text,Shrunk,qualifications in card,qualifications,small,bold underline,Style1,Box,s"/>
    <w:basedOn w:val="DefaultParagraphFont"/>
    <w:link w:val="textbold"/>
    <w:uiPriority w:val="7"/>
    <w:qFormat/>
    <w:rsid w:val="008216A7"/>
    <w:rPr>
      <w:rFonts w:ascii="Times New Roman" w:hAnsi="Times New Roman" w:cs="Times New Roman"/>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8216A7"/>
    <w:rPr>
      <w:b/>
      <w:bCs/>
      <w:sz w:val="24"/>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Bo"/>
    <w:basedOn w:val="DefaultParagraphFont"/>
    <w:link w:val="card"/>
    <w:uiPriority w:val="6"/>
    <w:qFormat/>
    <w:rsid w:val="008216A7"/>
    <w:rPr>
      <w:b w:val="0"/>
      <w:sz w:val="22"/>
      <w:u w:val="single"/>
    </w:rPr>
  </w:style>
  <w:style w:type="character" w:styleId="Hyperlink">
    <w:name w:val="Hyperlink"/>
    <w:aliases w:val="heading 1 (block title),Important,Read,Internet Link,Card Text,Analytic Text,Internet link,Char Char1,Heading 3 Char1,Block Char1,Heading 3 Char Char Char1,Char Char Char Char Char Char Char Char1,Text 7 Char1,Block Writing Char1,Heading 3 Cha"/>
    <w:basedOn w:val="DefaultParagraphFont"/>
    <w:uiPriority w:val="99"/>
    <w:unhideWhenUsed/>
    <w:rsid w:val="008216A7"/>
    <w:rPr>
      <w:color w:val="auto"/>
      <w:u w:val="none"/>
    </w:rPr>
  </w:style>
  <w:style w:type="character" w:styleId="FollowedHyperlink">
    <w:name w:val="FollowedHyperlink"/>
    <w:basedOn w:val="DefaultParagraphFont"/>
    <w:uiPriority w:val="99"/>
    <w:semiHidden/>
    <w:unhideWhenUsed/>
    <w:rsid w:val="008216A7"/>
    <w:rPr>
      <w:color w:val="auto"/>
      <w:u w:val="none"/>
    </w:rPr>
  </w:style>
  <w:style w:type="paragraph" w:customStyle="1" w:styleId="card">
    <w:name w:val="card"/>
    <w:aliases w:val="Medium Grid 21"/>
    <w:basedOn w:val="Normal"/>
    <w:next w:val="Normal"/>
    <w:link w:val="StyleUnderline"/>
    <w:uiPriority w:val="6"/>
    <w:qFormat/>
    <w:rsid w:val="004E0296"/>
    <w:pPr>
      <w:spacing w:after="160" w:line="259" w:lineRule="auto"/>
      <w:ind w:left="288" w:right="288"/>
    </w:pPr>
    <w:rPr>
      <w:rFonts w:asciiTheme="minorHAnsi" w:hAnsiTheme="minorHAnsi" w:cstheme="minorBidi"/>
      <w:sz w:val="22"/>
      <w:u w:val="single"/>
    </w:rPr>
  </w:style>
  <w:style w:type="paragraph" w:customStyle="1" w:styleId="textbold">
    <w:name w:val="text bold"/>
    <w:basedOn w:val="Normal"/>
    <w:link w:val="Emphasis"/>
    <w:uiPriority w:val="7"/>
    <w:qFormat/>
    <w:rsid w:val="004E0296"/>
    <w:pPr>
      <w:spacing w:after="160" w:line="259" w:lineRule="auto"/>
      <w:ind w:left="720"/>
    </w:pPr>
    <w:rPr>
      <w:b/>
      <w:iCs/>
      <w:sz w:val="22"/>
      <w:u w:val="single"/>
      <w:bdr w:val="single" w:sz="8" w:space="0" w:color="auto"/>
    </w:rPr>
  </w:style>
  <w:style w:type="character" w:customStyle="1" w:styleId="TitleChar">
    <w:name w:val="Title Char"/>
    <w:basedOn w:val="DefaultParagraphFont"/>
    <w:link w:val="Title"/>
    <w:uiPriority w:val="6"/>
    <w:qFormat/>
    <w:rsid w:val="004E0296"/>
    <w:rPr>
      <w:b/>
      <w:u w:val="single"/>
    </w:rPr>
  </w:style>
  <w:style w:type="paragraph" w:styleId="Title">
    <w:name w:val="Title"/>
    <w:basedOn w:val="Normal"/>
    <w:next w:val="BodyText"/>
    <w:link w:val="TitleChar"/>
    <w:uiPriority w:val="6"/>
    <w:qFormat/>
    <w:rsid w:val="004E0296"/>
    <w:pPr>
      <w:keepNext/>
      <w:keepLines/>
      <w:spacing w:after="240" w:line="259" w:lineRule="auto"/>
      <w:jc w:val="center"/>
      <w:outlineLvl w:val="0"/>
    </w:pPr>
    <w:rPr>
      <w:rFonts w:asciiTheme="minorHAnsi" w:hAnsiTheme="minorHAnsi" w:cstheme="minorBidi"/>
      <w:b/>
      <w:sz w:val="22"/>
      <w:u w:val="single"/>
    </w:rPr>
  </w:style>
  <w:style w:type="character" w:customStyle="1" w:styleId="TitleChar1">
    <w:name w:val="Title Char1"/>
    <w:basedOn w:val="DefaultParagraphFont"/>
    <w:uiPriority w:val="99"/>
    <w:semiHidden/>
    <w:rsid w:val="004E0296"/>
    <w:rPr>
      <w:rFonts w:asciiTheme="majorHAnsi" w:eastAsiaTheme="majorEastAsia" w:hAnsiTheme="majorHAnsi" w:cstheme="majorBidi"/>
      <w:spacing w:val="-10"/>
      <w:kern w:val="28"/>
      <w:sz w:val="56"/>
      <w:szCs w:val="56"/>
    </w:rPr>
  </w:style>
  <w:style w:type="paragraph" w:styleId="BodyText">
    <w:name w:val="Body Text"/>
    <w:basedOn w:val="Normal"/>
    <w:link w:val="BodyTextChar"/>
    <w:uiPriority w:val="99"/>
    <w:semiHidden/>
    <w:unhideWhenUsed/>
    <w:rsid w:val="004E0296"/>
    <w:pPr>
      <w:spacing w:after="120" w:line="259" w:lineRule="auto"/>
    </w:pPr>
    <w:rPr>
      <w:rFonts w:ascii="Calibri" w:hAnsi="Calibri" w:cstheme="minorBidi"/>
      <w:sz w:val="22"/>
    </w:rPr>
  </w:style>
  <w:style w:type="character" w:customStyle="1" w:styleId="BodyTextChar">
    <w:name w:val="Body Text Char"/>
    <w:basedOn w:val="DefaultParagraphFont"/>
    <w:link w:val="BodyText"/>
    <w:uiPriority w:val="99"/>
    <w:semiHidden/>
    <w:rsid w:val="004E0296"/>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643565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blogs.ft.com/beyond-brics/2015/06/15/chinas-soft-power-is-the-power-of-money/?mhq5j=e1//)MBA" TargetMode="External"/><Relationship Id="rId18" Type="http://schemas.openxmlformats.org/officeDocument/2006/relationships/hyperlink" Target="https://www.google.com/url?sa=t&amp;rct=j&amp;q=&amp;esrc=s&amp;source=web&amp;cd=101&amp;ved=0ahUKEwj658vbl_XUAhVCwYMKHWfCATk4ZBAWCCQwAA&amp;url=https%3A%2F%2Fwww.fondsnieuws.nl%2Fsystem%2Fstorage%2Fserve%2F151413%2FChina_spillover_AXA.pdf&amp;usg=AFQjCNEzTOwat-cg4S_5tTdGWXUXF3vRug//)MBA" TargetMode="External"/><Relationship Id="rId26" Type="http://schemas.openxmlformats.org/officeDocument/2006/relationships/hyperlink" Target="http://futureoflife.org/2016/07/01/problem-brexit-21st-century-challenges/" TargetMode="External"/><Relationship Id="rId39" Type="http://schemas.openxmlformats.org/officeDocument/2006/relationships/hyperlink" Target="http://www.jhubc.it/facultypages/ejones/International_Spectator_2011.pdf" TargetMode="External"/><Relationship Id="rId21" Type="http://schemas.openxmlformats.org/officeDocument/2006/relationships/hyperlink" Target="http://thediplomat.com/2017/05/will-china-and-india-lead-the-next-wave-of-globalization///)MBA" TargetMode="External"/><Relationship Id="rId34" Type="http://schemas.openxmlformats.org/officeDocument/2006/relationships/hyperlink" Target="https://web.stanford.edu/group/fearon-research/cgi-bin/wordpress/wp-content/uploads/2013/10/Separatist-Wars-Partition-and-World-Order.pdf//" TargetMode="External"/><Relationship Id="rId42" Type="http://schemas.openxmlformats.org/officeDocument/2006/relationships/hyperlink" Target="http://foreignpolicy.com/2017/03/07/dont-call-it-the-chinese-global-order-yet-xi-jinping-donald-trump-values/" TargetMode="External"/><Relationship Id="rId47" Type="http://schemas.openxmlformats.org/officeDocument/2006/relationships/hyperlink" Target="https://www.nytimes.com/2017/06/01/us/politics/climate-accord-trump-china-global-leadership.html?_r=1" TargetMode="External"/><Relationship Id="rId50" Type="http://schemas.openxmlformats.org/officeDocument/2006/relationships/hyperlink" Target="http://www.telegraph.co.uk/news/2017/05/10/chinas-xi-jinping-says-will-protect-paris-climate-deal-hangs/" TargetMode="External"/><Relationship Id="rId55" Type="http://schemas.openxmlformats.org/officeDocument/2006/relationships/hyperlink" Target="http://www.raponline.org/blog/reducing-renewables-curtailment-china-air-quality-measure/" TargetMode="External"/><Relationship Id="rId63" Type="http://schemas.openxmlformats.org/officeDocument/2006/relationships/fontTable" Target="fontTable.xml"/><Relationship Id="rId7" Type="http://schemas.openxmlformats.org/officeDocument/2006/relationships/hyperlink" Target="https://www.nytimes.com/2017/06/01/us/politics/climate-accord-trump-china-global-leadership.html" TargetMode="External"/><Relationship Id="rId2" Type="http://schemas.openxmlformats.org/officeDocument/2006/relationships/numbering" Target="numbering.xml"/><Relationship Id="rId16" Type="http://schemas.openxmlformats.org/officeDocument/2006/relationships/hyperlink" Target="http://lobelog.com/entropy-in-geopolitics/" TargetMode="External"/><Relationship Id="rId20" Type="http://schemas.openxmlformats.org/officeDocument/2006/relationships/hyperlink" Target="http://www2.itif.org/2017-testimony-foreign-affairs-committee-china.pdf//)MBA" TargetMode="External"/><Relationship Id="rId29" Type="http://schemas.openxmlformats.org/officeDocument/2006/relationships/hyperlink" Target="http://thediplomat.com/2017/02/china-the-accidental-world-leader/" TargetMode="External"/><Relationship Id="rId41" Type="http://schemas.openxmlformats.org/officeDocument/2006/relationships/hyperlink" Target="http://www.smh.com.au/comment/has-the-mantle-of-global-leadership-passed-from-the-us-to-china-20170515-gw562l.html" TargetMode="External"/><Relationship Id="rId54" Type="http://schemas.openxmlformats.org/officeDocument/2006/relationships/hyperlink" Target="http://www.ren21.net/gsr-2017/chapters/chapter_01/chapter_01/" TargetMode="External"/><Relationship Id="rId62" Type="http://schemas.openxmlformats.org/officeDocument/2006/relationships/hyperlink" Target="http://thehill.com/policy/energy-environment/336008-world-leaders-warn-trump-paris-agreement-cannot-be-renegotiated" TargetMode="External"/><Relationship Id="rId1" Type="http://schemas.openxmlformats.org/officeDocument/2006/relationships/customXml" Target="../customXml/item1.xml"/><Relationship Id="rId6" Type="http://schemas.openxmlformats.org/officeDocument/2006/relationships/hyperlink" Target="http://www.huffingtonpost.com/joseph-meuse/chinas-economic-battle-fo_b_279881.html" TargetMode="External"/><Relationship Id="rId11" Type="http://schemas.openxmlformats.org/officeDocument/2006/relationships/hyperlink" Target="https://www.bsr.org/our-insights/blog-view/a-new-era-for-chinese-industry-automation-optimization-global-supply-chains" TargetMode="External"/><Relationship Id="rId24" Type="http://schemas.openxmlformats.org/officeDocument/2006/relationships/hyperlink" Target="http://csis.org/files/publication/160119_Green_AsiaPacificRebalance2025_Web_0.pdf" TargetMode="External"/><Relationship Id="rId32" Type="http://schemas.openxmlformats.org/officeDocument/2006/relationships/hyperlink" Target="http://www.globaltimes.cn/content/907832.shtml//)MBA" TargetMode="External"/><Relationship Id="rId37" Type="http://schemas.openxmlformats.org/officeDocument/2006/relationships/hyperlink" Target="http://www.tandfonline.com.proxy.lib.umich.edu/doi/pdf/10.1080/00396330600765377" TargetMode="External"/><Relationship Id="rId40" Type="http://schemas.openxmlformats.org/officeDocument/2006/relationships/hyperlink" Target="http://nationalinterest.org/blog/the-buzz/defense-innovation-alive-well-motor-city-18069" TargetMode="External"/><Relationship Id="rId45" Type="http://schemas.openxmlformats.org/officeDocument/2006/relationships/hyperlink" Target="http://asiancenturyinstitute.com/politics/141-china-s-lack-of-global-leadership" TargetMode="External"/><Relationship Id="rId53" Type="http://schemas.openxmlformats.org/officeDocument/2006/relationships/hyperlink" Target="http://fs-unep-centre.org/sites/default/files/publications/globaltrendsinrenewableenergyinvestment2017.pdf" TargetMode="External"/><Relationship Id="rId58" Type="http://schemas.openxmlformats.org/officeDocument/2006/relationships/hyperlink" Target="http://climateactiontracker.org/countries/china.html" TargetMode="External"/><Relationship Id="rId5" Type="http://schemas.openxmlformats.org/officeDocument/2006/relationships/webSettings" Target="webSettings.xml"/><Relationship Id="rId15" Type="http://schemas.openxmlformats.org/officeDocument/2006/relationships/hyperlink" Target="http://www.chinafile.com/viewpoint/do-we-want-live-chinas-world" TargetMode="External"/><Relationship Id="rId23" Type="http://schemas.openxmlformats.org/officeDocument/2006/relationships/hyperlink" Target="http://www.eastasiaforum.org/2017/04/25/the-world-needs-rcep/" TargetMode="External"/><Relationship Id="rId28" Type="http://schemas.openxmlformats.org/officeDocument/2006/relationships/hyperlink" Target="http://dergipark.ulakbim.gov.tr/igusbd/article/viewFile/5000145825/5000133152//)MBA" TargetMode="External"/><Relationship Id="rId36" Type="http://schemas.openxmlformats.org/officeDocument/2006/relationships/hyperlink" Target="http://www.internationalpolicydigest.org/2014/08/22/climate-change-implications-national-security" TargetMode="External"/><Relationship Id="rId49" Type="http://schemas.openxmlformats.org/officeDocument/2006/relationships/hyperlink" Target="https://www.ft.com/content/67ec2ec0-dca2-11e6-9d7c-be108f1c1dce" TargetMode="External"/><Relationship Id="rId57" Type="http://schemas.openxmlformats.org/officeDocument/2006/relationships/hyperlink" Target="https://germanwatch.org/en/13042" TargetMode="External"/><Relationship Id="rId61" Type="http://schemas.openxmlformats.org/officeDocument/2006/relationships/hyperlink" Target="https://www.ft.com/content/02931290-1d94-11e7-a454-ab04428977f9" TargetMode="External"/><Relationship Id="rId10" Type="http://schemas.openxmlformats.org/officeDocument/2006/relationships/hyperlink" Target="http://foreignpolicy.com/2017/03/07/dont-call-it-the-chinese-global-order-yet-xi-jinping-donald-trump-values/" TargetMode="External"/><Relationship Id="rId19" Type="http://schemas.openxmlformats.org/officeDocument/2006/relationships/hyperlink" Target="http://www.sciencedirect.com.proxy.lib.umich.edu/science/article/pii/S0024630116300723?via%3Dihub//)MBA" TargetMode="External"/><Relationship Id="rId31" Type="http://schemas.openxmlformats.org/officeDocument/2006/relationships/hyperlink" Target="http://carnegieendowment.org/files/do_unto_others.pdf" TargetMode="External"/><Relationship Id="rId44" Type="http://schemas.openxmlformats.org/officeDocument/2006/relationships/hyperlink" Target="http://www.scmp.com/comment/insight-opinion/article/2085812/why-china-isnt-ready-be-global-leader" TargetMode="External"/><Relationship Id="rId52" Type="http://schemas.openxmlformats.org/officeDocument/2006/relationships/hyperlink" Target="http://www.sciencealert.com/the-end-of-coal-is-near-china-just-scrapped-103-power-plants" TargetMode="External"/><Relationship Id="rId60" Type="http://schemas.openxmlformats.org/officeDocument/2006/relationships/hyperlink" Target="http://www.powerengineeringint.com/articles/2017/05/chinese-firms-to-invest-15bn-in-pakistani-coal-fired-power.html" TargetMode="External"/><Relationship Id="rId4" Type="http://schemas.openxmlformats.org/officeDocument/2006/relationships/settings" Target="settings.xml"/><Relationship Id="rId9" Type="http://schemas.openxmlformats.org/officeDocument/2006/relationships/hyperlink" Target="http://www.chinausfocus.com/foreign-policy/china-should-become-a-positive-force-for-world-peace-and-stability" TargetMode="External"/><Relationship Id="rId14" Type="http://schemas.openxmlformats.org/officeDocument/2006/relationships/hyperlink" Target="http://www.japantimes.co.jp/news/2017/01/24/world/politics-diplomacy-world/will-become-global-leader-u-s-gives-long-held-position/" TargetMode="External"/><Relationship Id="rId22" Type="http://schemas.openxmlformats.org/officeDocument/2006/relationships/hyperlink" Target="http://www.chinadaily.com.cn/business/2017wef/2017-01/13/content_27949778.htm//)MBA" TargetMode="External"/><Relationship Id="rId27" Type="http://schemas.openxmlformats.org/officeDocument/2006/relationships/hyperlink" Target="https://www.brookings.edu/blog/order-from-chaos/2016/04/12/chinas-g-20-presidency-where-geopolitics-meets-global-governance/" TargetMode="External"/><Relationship Id="rId30" Type="http://schemas.openxmlformats.org/officeDocument/2006/relationships/hyperlink" Target="http://www.brookings.edu/~/media/research/files/papers/2016/05/future-global-political-economy-drezner/ios-drezner-web.pdf//)MBA" TargetMode="External"/><Relationship Id="rId35" Type="http://schemas.openxmlformats.org/officeDocument/2006/relationships/hyperlink" Target="http://www.sciencedirect.com/science/article/pii/S1674927816300223//)MBA" TargetMode="External"/><Relationship Id="rId43" Type="http://schemas.openxmlformats.org/officeDocument/2006/relationships/hyperlink" Target="http://foreignpolicy.com/2017/03/07/dont-call-it-the-chinese-global-order-yet-xi-jinping-donald-trump-values/" TargetMode="External"/><Relationship Id="rId48" Type="http://schemas.openxmlformats.org/officeDocument/2006/relationships/hyperlink" Target="http://www.globaltimes.cn/content/1049963.shtml" TargetMode="External"/><Relationship Id="rId56" Type="http://schemas.openxmlformats.org/officeDocument/2006/relationships/hyperlink" Target="http://energydesk.greenpeace.org/2017/04/25/china-coal-to-chemical-carbon-emissions/" TargetMode="External"/><Relationship Id="rId64" Type="http://schemas.openxmlformats.org/officeDocument/2006/relationships/theme" Target="theme/theme1.xml"/><Relationship Id="rId8" Type="http://schemas.openxmlformats.org/officeDocument/2006/relationships/hyperlink" Target="http://www.newsweek.com/china-stepping-trump-withdraws-world-stage-548654" TargetMode="External"/><Relationship Id="rId51" Type="http://schemas.openxmlformats.org/officeDocument/2006/relationships/hyperlink" Target="https://arstechnica.com/science/2017/01/chinese-government-has-ordered-103-planned-coal-plants-to-be-cancelled/" TargetMode="External"/><Relationship Id="rId3" Type="http://schemas.openxmlformats.org/officeDocument/2006/relationships/styles" Target="styles.xml"/><Relationship Id="rId12" Type="http://schemas.openxmlformats.org/officeDocument/2006/relationships/hyperlink" Target="https://www.bloomberg.com/news/articles/2017-05-31/u-s-slips-in-global-competitiveness-ranking-as-china-shoots-up//)MBA" TargetMode="External"/><Relationship Id="rId17" Type="http://schemas.openxmlformats.org/officeDocument/2006/relationships/hyperlink" Target="http://www.jstor.org/stable/j.ctt1970542.13" TargetMode="External"/><Relationship Id="rId25" Type="http://schemas.openxmlformats.org/officeDocument/2006/relationships/hyperlink" Target="https://papers.ssrn.com/sol3/papers.cfm?abstract_id=2913748" TargetMode="External"/><Relationship Id="rId33" Type="http://schemas.openxmlformats.org/officeDocument/2006/relationships/hyperlink" Target="http://www.tandfonline.com/doi/full/10.1080/09636412.2016.1195628//)MBA" TargetMode="External"/><Relationship Id="rId38" Type="http://schemas.openxmlformats.org/officeDocument/2006/relationships/hyperlink" Target="https://geopoliticsmadesuper.com/2016/12/07/why-taiwan-still-could-start-world-war-iii/" TargetMode="External"/><Relationship Id="rId46" Type="http://schemas.openxmlformats.org/officeDocument/2006/relationships/hyperlink" Target="https://medium.com/fairbank-center/is-china-taking-global-leadership-away-from-the-united-states-3b2c77d2d960" TargetMode="External"/><Relationship Id="rId59" Type="http://schemas.openxmlformats.org/officeDocument/2006/relationships/hyperlink" Target="http://www.geichina.org/_upload/file/report/China's_Involvement_in_Coal-fired_Power_Projects_OBOR_EN.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bricke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BBD488-5566-4376-9553-9F87A708C1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7</TotalTime>
  <Pages>1</Pages>
  <Words>67523</Words>
  <Characters>384887</Characters>
  <Application>Microsoft Office Word</Application>
  <DocSecurity>0</DocSecurity>
  <Lines>3207</Lines>
  <Paragraphs>903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451507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Brett Bricker</dc:creator>
  <cp:keywords>5.1.1</cp:keywords>
  <dc:description/>
  <cp:lastModifiedBy>Brett Bricker</cp:lastModifiedBy>
  <cp:revision>4</cp:revision>
  <dcterms:created xsi:type="dcterms:W3CDTF">2017-07-08T21:30:00Z</dcterms:created>
  <dcterms:modified xsi:type="dcterms:W3CDTF">2017-07-08T21:54:00Z</dcterms:modified>
</cp:coreProperties>
</file>