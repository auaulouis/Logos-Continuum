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CB2A37" w:rsidP="00CB2A37">
      <w:pPr>
        <w:pStyle w:val="Heading1"/>
      </w:pPr>
      <w:r>
        <w:t>Tax Cuts Bad Disad</w:t>
      </w:r>
    </w:p>
    <w:p w:rsidR="008C4CD6" w:rsidRDefault="008C4CD6" w:rsidP="008C4CD6">
      <w:pPr>
        <w:pStyle w:val="Heading4"/>
      </w:pPr>
      <w:r>
        <w:t>Tax reform won’t pass now – Movement is too slow &amp; the timetable is falling apart – Needs momentum</w:t>
      </w:r>
    </w:p>
    <w:p w:rsidR="008C4CD6" w:rsidRPr="00C0084F" w:rsidRDefault="008C4CD6" w:rsidP="008C4CD6">
      <w:pPr>
        <w:rPr>
          <w:rStyle w:val="Style13ptBold"/>
          <w:b w:val="0"/>
        </w:rPr>
      </w:pPr>
      <w:r>
        <w:rPr>
          <w:rStyle w:val="Style13ptBold"/>
        </w:rPr>
        <w:t>Davison 6/13</w:t>
      </w:r>
      <w:r>
        <w:rPr>
          <w:rStyle w:val="Style13ptBold"/>
          <w:b w:val="0"/>
        </w:rPr>
        <w:t xml:space="preserve"> </w:t>
      </w:r>
      <w:r w:rsidRPr="00C0084F">
        <w:rPr>
          <w:rStyle w:val="Style13ptBold"/>
          <w:b w:val="0"/>
          <w:sz w:val="14"/>
        </w:rPr>
        <w:t>(Laura, Bloomberg BNA staff, “Four things Congress must move before tax reform”, https://about.bgov.com/blog/four-things-congress-must-move-tax-reform/)</w:t>
      </w:r>
    </w:p>
    <w:p w:rsidR="008C4CD6" w:rsidRDefault="008C4CD6" w:rsidP="008C4CD6">
      <w:r>
        <w:t>Republicans are staring down a shrinking number of days to check off their list of priorities as the August recess looms. With a tax reform bill no longer expected before September</w:t>
      </w:r>
      <w:r w:rsidRPr="00EC7474">
        <w:rPr>
          <w:rStyle w:val="StyleUnderline"/>
          <w:highlight w:val="yellow"/>
        </w:rPr>
        <w:t>, lawmakers say it is too complicated to fast-track</w:t>
      </w:r>
      <w:r>
        <w:t xml:space="preserve"> as they had initially hoped—though Republican leaders still hope to move a bill this calendar year. But </w:t>
      </w:r>
      <w:r w:rsidRPr="00EC7474">
        <w:rPr>
          <w:rStyle w:val="StyleUnderline"/>
          <w:highlight w:val="yellow"/>
        </w:rPr>
        <w:t>the longer</w:t>
      </w:r>
      <w:r w:rsidRPr="00EC7474">
        <w:rPr>
          <w:highlight w:val="yellow"/>
        </w:rPr>
        <w:t xml:space="preserve"> </w:t>
      </w:r>
      <w:r w:rsidRPr="00EC7474">
        <w:rPr>
          <w:rStyle w:val="StyleUnderline"/>
          <w:highlight w:val="yellow"/>
        </w:rPr>
        <w:t>they wait</w:t>
      </w:r>
      <w:r>
        <w:t xml:space="preserve">, </w:t>
      </w:r>
      <w:r w:rsidRPr="00EC7474">
        <w:rPr>
          <w:rStyle w:val="StyleUnderline"/>
          <w:highlight w:val="yellow"/>
        </w:rPr>
        <w:t>the closer they get to the</w:t>
      </w:r>
      <w:r w:rsidRPr="00EC7474">
        <w:rPr>
          <w:highlight w:val="yellow"/>
        </w:rPr>
        <w:t xml:space="preserve"> </w:t>
      </w:r>
      <w:r>
        <w:t xml:space="preserve">pressure cooker of </w:t>
      </w:r>
      <w:r w:rsidRPr="00EC7474">
        <w:rPr>
          <w:rStyle w:val="StyleUnderline"/>
          <w:highlight w:val="yellow"/>
        </w:rPr>
        <w:t>2018 elections</w:t>
      </w:r>
      <w:r>
        <w:t xml:space="preserve">. </w:t>
      </w:r>
      <w:r w:rsidRPr="00EC7474">
        <w:rPr>
          <w:rStyle w:val="StyleUnderline"/>
          <w:highlight w:val="yellow"/>
        </w:rPr>
        <w:t>An overhaul of the tax code</w:t>
      </w:r>
      <w:r>
        <w:t xml:space="preserve">, especially one that is revenue-neutral, </w:t>
      </w:r>
      <w:r w:rsidRPr="00EC7474">
        <w:rPr>
          <w:rStyle w:val="StyleUnderline"/>
          <w:highlight w:val="yellow"/>
        </w:rPr>
        <w:t>will have winners and losers</w:t>
      </w:r>
      <w:r>
        <w:t xml:space="preserve">. Lawmakers hope to put as much time as possible between a vote on a tax bill and the day taxpayers go to the polls. “It seems </w:t>
      </w:r>
      <w:r w:rsidRPr="00EC7474">
        <w:rPr>
          <w:rStyle w:val="StyleUnderline"/>
          <w:highlight w:val="yellow"/>
        </w:rPr>
        <w:t>the window of opportunity for tax reform is</w:t>
      </w:r>
      <w:r w:rsidRPr="00EC7474">
        <w:rPr>
          <w:highlight w:val="yellow"/>
        </w:rPr>
        <w:t xml:space="preserve"> </w:t>
      </w:r>
      <w:r>
        <w:t xml:space="preserve">really </w:t>
      </w:r>
      <w:r w:rsidRPr="00EC7474">
        <w:rPr>
          <w:rStyle w:val="StyleUnderline"/>
          <w:highlight w:val="yellow"/>
        </w:rPr>
        <w:t>shrinking</w:t>
      </w:r>
      <w:r>
        <w:t xml:space="preserve">. That’s despite, I think, best efforts to get it done,” said Marc J. Gerson, a member at Miller &amp; Chevalier Chartered. As legislative days start to dwindle in number, there will be a certain amount of year-end legislation—fiscal or otherwise—that Congress will have to deal with, he said. “I think members will start to feel that the election is coming really early.” </w:t>
      </w:r>
      <w:r w:rsidRPr="00EC7474">
        <w:rPr>
          <w:rStyle w:val="StyleUnderline"/>
          <w:highlight w:val="yellow"/>
        </w:rPr>
        <w:t>Lawmakers and observers agree that the scope of tax reform</w:t>
      </w:r>
      <w:r>
        <w:t xml:space="preserve">, combined with a health care reform bill that languished before </w:t>
      </w:r>
      <w:r w:rsidRPr="00EC7474">
        <w:rPr>
          <w:rStyle w:val="StyleUnderline"/>
          <w:highlight w:val="yellow"/>
        </w:rPr>
        <w:t>passing</w:t>
      </w:r>
      <w:r w:rsidRPr="00EC7474">
        <w:rPr>
          <w:highlight w:val="yellow"/>
        </w:rPr>
        <w:t xml:space="preserve"> </w:t>
      </w:r>
      <w:r>
        <w:t xml:space="preserve">the House </w:t>
      </w:r>
      <w:r w:rsidRPr="00EC7474">
        <w:rPr>
          <w:rStyle w:val="StyleUnderline"/>
          <w:highlight w:val="yellow"/>
        </w:rPr>
        <w:t>in May</w:t>
      </w:r>
      <w:r>
        <w:t xml:space="preserve">, </w:t>
      </w:r>
      <w:r w:rsidRPr="00EC7474">
        <w:rPr>
          <w:rStyle w:val="StyleUnderline"/>
          <w:highlight w:val="yellow"/>
        </w:rPr>
        <w:t>has complicated the legislative agenda</w:t>
      </w:r>
      <w:r>
        <w:t>. To give themselves the best chance of passing tax reform in the fall, lawmakers can’t afford delays.</w:t>
      </w:r>
    </w:p>
    <w:p w:rsidR="008C4CD6" w:rsidRDefault="008C4CD6" w:rsidP="008C4CD6">
      <w:pPr>
        <w:pStyle w:val="Heading4"/>
      </w:pPr>
      <w:r>
        <w:t>Failures are preventing tax reform now— A win would revive it</w:t>
      </w:r>
    </w:p>
    <w:p w:rsidR="008C4CD6" w:rsidRDefault="008C4CD6" w:rsidP="008C4CD6">
      <w:r w:rsidRPr="00147141">
        <w:rPr>
          <w:rStyle w:val="Style13ptBold"/>
        </w:rPr>
        <w:t>Ritholtz 3/24</w:t>
      </w:r>
      <w:r w:rsidRPr="00CC1189">
        <w:rPr>
          <w:sz w:val="18"/>
        </w:rPr>
        <w:t xml:space="preserve"> a Bloomberg View columnist, is the founder of Ritholtz Wealth Management. He is a consultant at and former chief executive officer for FusionIQ, a quantitative research firm (Barry, Barry Ritholtz: Trump is endangering his own economic agenda, </w:t>
      </w:r>
      <w:hyperlink r:id="rId6" w:history="1">
        <w:r w:rsidRPr="00CC1189">
          <w:rPr>
            <w:rStyle w:val="Hyperlink"/>
            <w:sz w:val="18"/>
          </w:rPr>
          <w:t>www.fresnobee.com/news/business/article140583268.html</w:t>
        </w:r>
      </w:hyperlink>
      <w:r w:rsidRPr="00CC1189">
        <w:rPr>
          <w:sz w:val="18"/>
        </w:rPr>
        <w:t>) [added the word and]</w:t>
      </w:r>
    </w:p>
    <w:p w:rsidR="008C4CD6" w:rsidRPr="00B02551" w:rsidRDefault="008C4CD6" w:rsidP="008C4CD6">
      <w:r w:rsidRPr="00EC7474">
        <w:rPr>
          <w:rStyle w:val="StyleUnderline"/>
          <w:highlight w:val="yellow"/>
        </w:rPr>
        <w:t xml:space="preserve">Had you asked me Nov. 9 </w:t>
      </w:r>
      <w:r w:rsidRPr="007E5171">
        <w:rPr>
          <w:rStyle w:val="StyleUnderline"/>
        </w:rPr>
        <w:t xml:space="preserve">what </w:t>
      </w:r>
      <w:r w:rsidRPr="00EC7474">
        <w:rPr>
          <w:rStyle w:val="StyleUnderline"/>
          <w:highlight w:val="yellow"/>
        </w:rPr>
        <w:t xml:space="preserve">the odds were of </w:t>
      </w:r>
      <w:r w:rsidRPr="007E5171">
        <w:rPr>
          <w:rStyle w:val="StyleUnderline"/>
        </w:rPr>
        <w:t xml:space="preserve">his </w:t>
      </w:r>
      <w:r w:rsidRPr="00EC7474">
        <w:rPr>
          <w:rStyle w:val="StyleUnderline"/>
          <w:highlight w:val="yellow"/>
        </w:rPr>
        <w:t>economic agenda being accomplished</w:t>
      </w:r>
      <w:r w:rsidRPr="00B02551">
        <w:t xml:space="preserve">, given the single-party control of the federal government, </w:t>
      </w:r>
      <w:r w:rsidRPr="00951754">
        <w:rPr>
          <w:rStyle w:val="StyleUnderline"/>
        </w:rPr>
        <w:t xml:space="preserve">I would have laid odds at </w:t>
      </w:r>
      <w:r w:rsidRPr="00EC7474">
        <w:rPr>
          <w:rStyle w:val="StyleUnderline"/>
          <w:highlight w:val="yellow"/>
        </w:rPr>
        <w:t>96 percent</w:t>
      </w:r>
      <w:r w:rsidRPr="00951754">
        <w:rPr>
          <w:rStyle w:val="StyleUnderline"/>
        </w:rPr>
        <w:t>.</w:t>
      </w:r>
      <w:r w:rsidRPr="00B02551">
        <w:t xml:space="preserve"> </w:t>
      </w:r>
      <w:r w:rsidRPr="00EC7474">
        <w:rPr>
          <w:rStyle w:val="Emphasis"/>
          <w:highlight w:val="yellow"/>
        </w:rPr>
        <w:t>The ham-handed</w:t>
      </w:r>
      <w:r w:rsidRPr="00B02551">
        <w:t xml:space="preserve">, poorly planned rollout of the </w:t>
      </w:r>
      <w:r w:rsidRPr="00EC7474">
        <w:rPr>
          <w:rStyle w:val="StyleUnderline"/>
          <w:highlight w:val="yellow"/>
        </w:rPr>
        <w:t xml:space="preserve">travel ban </w:t>
      </w:r>
      <w:r w:rsidRPr="007E5171">
        <w:rPr>
          <w:rStyle w:val="StyleUnderline"/>
        </w:rPr>
        <w:t>lowered that</w:t>
      </w:r>
      <w:r w:rsidRPr="00951754">
        <w:rPr>
          <w:rStyle w:val="StyleUnderline"/>
        </w:rPr>
        <w:t xml:space="preserve"> to 88 percent</w:t>
      </w:r>
      <w:r w:rsidRPr="00B02551">
        <w:t xml:space="preserve">. The </w:t>
      </w:r>
      <w:r w:rsidRPr="007E5171">
        <w:rPr>
          <w:rStyle w:val="StyleUnderline"/>
        </w:rPr>
        <w:t xml:space="preserve">latest </w:t>
      </w:r>
      <w:r w:rsidRPr="00EC7474">
        <w:rPr>
          <w:rStyle w:val="StyleUnderline"/>
          <w:highlight w:val="yellow"/>
        </w:rPr>
        <w:t>incompetent action</w:t>
      </w:r>
      <w:r w:rsidRPr="00B02551">
        <w:t xml:space="preserve"> has been an attempt </w:t>
      </w:r>
      <w:r w:rsidRPr="00EC7474">
        <w:rPr>
          <w:rStyle w:val="StyleUnderline"/>
          <w:highlight w:val="yellow"/>
        </w:rPr>
        <w:t>to replace</w:t>
      </w:r>
      <w:r w:rsidRPr="00B02551">
        <w:t xml:space="preserve"> the </w:t>
      </w:r>
      <w:r w:rsidRPr="00EC7474">
        <w:rPr>
          <w:rStyle w:val="Emphasis"/>
          <w:highlight w:val="yellow"/>
        </w:rPr>
        <w:t>A</w:t>
      </w:r>
      <w:r w:rsidRPr="00B02551">
        <w:t xml:space="preserve">ffordable </w:t>
      </w:r>
      <w:r w:rsidRPr="00EC7474">
        <w:rPr>
          <w:rStyle w:val="Emphasis"/>
          <w:highlight w:val="yellow"/>
        </w:rPr>
        <w:t>C</w:t>
      </w:r>
      <w:r w:rsidRPr="00B02551">
        <w:t xml:space="preserve">are </w:t>
      </w:r>
      <w:r w:rsidRPr="00EC7474">
        <w:rPr>
          <w:rStyle w:val="Emphasis"/>
          <w:highlight w:val="yellow"/>
        </w:rPr>
        <w:t>A</w:t>
      </w:r>
      <w:r w:rsidRPr="00B02551">
        <w:t xml:space="preserve">ct with something hated by both conservatives and liberals, </w:t>
      </w:r>
      <w:r w:rsidRPr="00951754">
        <w:rPr>
          <w:rStyle w:val="StyleUnderline"/>
        </w:rPr>
        <w:t>sending that down to 75 percent</w:t>
      </w:r>
      <w:r w:rsidRPr="00B02551">
        <w:t xml:space="preserve">. </w:t>
      </w:r>
      <w:r w:rsidRPr="00951754">
        <w:rPr>
          <w:rStyle w:val="StyleUnderline"/>
        </w:rPr>
        <w:t xml:space="preserve">Perhaps the biggest self-inflicted wound has been the </w:t>
      </w:r>
      <w:r w:rsidRPr="00EC7474">
        <w:rPr>
          <w:rStyle w:val="StyleUnderline"/>
          <w:highlight w:val="yellow"/>
        </w:rPr>
        <w:t>foolish tweet claiming</w:t>
      </w:r>
      <w:r w:rsidRPr="00B02551">
        <w:t xml:space="preserve"> former President Barack </w:t>
      </w:r>
      <w:r w:rsidRPr="00EC7474">
        <w:rPr>
          <w:rStyle w:val="StyleUnderline"/>
          <w:highlight w:val="yellow"/>
        </w:rPr>
        <w:t>Obama</w:t>
      </w:r>
      <w:r w:rsidRPr="00EC7474">
        <w:rPr>
          <w:highlight w:val="yellow"/>
        </w:rPr>
        <w:t xml:space="preserve"> </w:t>
      </w:r>
      <w:r w:rsidRPr="00EC7474">
        <w:rPr>
          <w:rStyle w:val="StyleUnderline"/>
          <w:highlight w:val="yellow"/>
        </w:rPr>
        <w:t>“ had my ‘wires tapped’</w:t>
      </w:r>
      <w:r w:rsidRPr="00B02551">
        <w:t xml:space="preserve"> in Trump Tower.” It called into question the president’s seriousness about governing. </w:t>
      </w:r>
      <w:r w:rsidRPr="00951754">
        <w:rPr>
          <w:rStyle w:val="StyleUnderline"/>
        </w:rPr>
        <w:t xml:space="preserve">Or are the </w:t>
      </w:r>
      <w:r>
        <w:rPr>
          <w:rStyle w:val="StyleUnderline"/>
        </w:rPr>
        <w:t>[</w:t>
      </w:r>
      <w:r w:rsidRPr="00EC7474">
        <w:rPr>
          <w:rStyle w:val="StyleUnderline"/>
          <w:highlight w:val="yellow"/>
        </w:rPr>
        <w:t>and</w:t>
      </w:r>
      <w:r>
        <w:rPr>
          <w:rStyle w:val="StyleUnderline"/>
        </w:rPr>
        <w:t xml:space="preserve">] </w:t>
      </w:r>
      <w:r w:rsidRPr="00EC7474">
        <w:rPr>
          <w:rStyle w:val="StyleUnderline"/>
          <w:highlight w:val="yellow"/>
        </w:rPr>
        <w:t xml:space="preserve">allegations </w:t>
      </w:r>
      <w:r w:rsidRPr="007E5171">
        <w:rPr>
          <w:rStyle w:val="StyleUnderline"/>
        </w:rPr>
        <w:t xml:space="preserve">of the Trump campaign’s </w:t>
      </w:r>
      <w:r w:rsidRPr="00EC7474">
        <w:rPr>
          <w:rStyle w:val="StyleUnderline"/>
          <w:highlight w:val="yellow"/>
        </w:rPr>
        <w:t>ties to Russia</w:t>
      </w:r>
      <w:r w:rsidRPr="00951754">
        <w:rPr>
          <w:rStyle w:val="StyleUnderline"/>
        </w:rPr>
        <w:t xml:space="preserve"> bigger?</w:t>
      </w:r>
      <w:r w:rsidRPr="00B02551">
        <w:t xml:space="preserve"> No doubt </w:t>
      </w:r>
      <w:r w:rsidRPr="00951754">
        <w:rPr>
          <w:rStyle w:val="StyleUnderline"/>
        </w:rPr>
        <w:t xml:space="preserve">it </w:t>
      </w:r>
      <w:r w:rsidRPr="00EC7474">
        <w:rPr>
          <w:rStyle w:val="StyleUnderline"/>
          <w:highlight w:val="yellow"/>
        </w:rPr>
        <w:t xml:space="preserve">was a </w:t>
      </w:r>
      <w:r w:rsidRPr="00EC7474">
        <w:rPr>
          <w:rStyle w:val="Emphasis"/>
          <w:highlight w:val="yellow"/>
        </w:rPr>
        <w:t>colossal miscalculation</w:t>
      </w:r>
      <w:r w:rsidRPr="00B02551">
        <w:t xml:space="preserve"> </w:t>
      </w:r>
      <w:r w:rsidRPr="00951754">
        <w:rPr>
          <w:rStyle w:val="StyleUnderline"/>
        </w:rPr>
        <w:t>that</w:t>
      </w:r>
      <w:r w:rsidRPr="00B02551">
        <w:t xml:space="preserve"> FBI Director James </w:t>
      </w:r>
      <w:r w:rsidRPr="00951754">
        <w:rPr>
          <w:rStyle w:val="StyleUnderline"/>
        </w:rPr>
        <w:t>Comey’s congressional testimony would back up Trump’s claims</w:t>
      </w:r>
      <w:r w:rsidRPr="00B02551">
        <w:t xml:space="preserve"> that his campaign had no such ties and that no investigations were under way. </w:t>
      </w:r>
      <w:r w:rsidRPr="00951754">
        <w:rPr>
          <w:rStyle w:val="Emphasis"/>
        </w:rPr>
        <w:t>Comey didn’t</w:t>
      </w:r>
      <w:r w:rsidRPr="00B02551">
        <w:t xml:space="preserve">, and the list of the campaign’s alleged ties to Vladimir Putin’s Russia is growing longer. </w:t>
      </w:r>
      <w:r w:rsidRPr="00EC7474">
        <w:rPr>
          <w:rStyle w:val="StyleUnderline"/>
          <w:highlight w:val="yellow"/>
        </w:rPr>
        <w:t>The appearance of this much smoke is leading many to accept there must be a fire</w:t>
      </w:r>
      <w:r w:rsidRPr="00B02551">
        <w:t xml:space="preserve">. </w:t>
      </w:r>
      <w:r w:rsidRPr="00EC7474">
        <w:rPr>
          <w:rStyle w:val="StyleUnderline"/>
          <w:highlight w:val="yellow"/>
        </w:rPr>
        <w:t>This</w:t>
      </w:r>
      <w:r w:rsidRPr="00B02551">
        <w:t xml:space="preserve"> – plus Comey’s damning testimony – </w:t>
      </w:r>
      <w:r w:rsidRPr="00951754">
        <w:rPr>
          <w:rStyle w:val="StyleUnderline"/>
        </w:rPr>
        <w:t xml:space="preserve">has </w:t>
      </w:r>
      <w:r w:rsidRPr="00EC7474">
        <w:rPr>
          <w:rStyle w:val="StyleUnderline"/>
          <w:highlight w:val="yellow"/>
        </w:rPr>
        <w:t>caused</w:t>
      </w:r>
      <w:r w:rsidRPr="00951754">
        <w:rPr>
          <w:rStyle w:val="StyleUnderline"/>
        </w:rPr>
        <w:t xml:space="preserve"> me to lower my </w:t>
      </w:r>
      <w:r w:rsidRPr="00EC7474">
        <w:rPr>
          <w:rStyle w:val="StyleUnderline"/>
          <w:highlight w:val="yellow"/>
        </w:rPr>
        <w:t>odds of Trump’s full economic agenda being realized to barely over 50 percent</w:t>
      </w:r>
      <w:r w:rsidRPr="00B02551">
        <w:t xml:space="preserve">. Effectively, </w:t>
      </w:r>
      <w:r w:rsidRPr="00EC7474">
        <w:rPr>
          <w:rStyle w:val="Emphasis"/>
          <w:highlight w:val="yellow"/>
        </w:rPr>
        <w:t>it’s a coin toss</w:t>
      </w:r>
      <w:r w:rsidRPr="00B02551">
        <w:rPr>
          <w:rStyle w:val="Emphasis"/>
        </w:rPr>
        <w:t>.</w:t>
      </w:r>
      <w:r w:rsidRPr="00B02551">
        <w:t xml:space="preserve"> It is a rare day indeed when both the Wall Street Journal and New York Times make an issue of </w:t>
      </w:r>
      <w:r w:rsidRPr="00B02551">
        <w:rPr>
          <w:rStyle w:val="StyleUnderline"/>
        </w:rPr>
        <w:t xml:space="preserve">the </w:t>
      </w:r>
      <w:r w:rsidRPr="00EC7474">
        <w:rPr>
          <w:rStyle w:val="StyleUnderline"/>
          <w:highlight w:val="yellow"/>
        </w:rPr>
        <w:t>president’s</w:t>
      </w:r>
      <w:r w:rsidRPr="00B02551">
        <w:t xml:space="preserve"> credibility, and how his </w:t>
      </w:r>
      <w:r w:rsidRPr="00B02551">
        <w:rPr>
          <w:rStyle w:val="StyleUnderline"/>
        </w:rPr>
        <w:t>near-</w:t>
      </w:r>
      <w:r w:rsidRPr="00EC7474">
        <w:rPr>
          <w:rStyle w:val="StyleUnderline"/>
          <w:highlight w:val="yellow"/>
        </w:rPr>
        <w:t>pathological lying is imperiling his agenda</w:t>
      </w:r>
      <w:r w:rsidRPr="00B02551">
        <w:t xml:space="preserve"> – indeed, </w:t>
      </w:r>
      <w:r w:rsidRPr="007E5171">
        <w:rPr>
          <w:rStyle w:val="Emphasis"/>
        </w:rPr>
        <w:t>his entire presidency</w:t>
      </w:r>
      <w:r w:rsidRPr="00B02551">
        <w:t xml:space="preserve">. Thus, as we approach the 100-day mark, the promised pivot toward becoming “presidential” is nowhere to be found. Instead, </w:t>
      </w:r>
      <w:r w:rsidRPr="00B02551">
        <w:rPr>
          <w:rStyle w:val="StyleUnderline"/>
        </w:rPr>
        <w:t xml:space="preserve">we see </w:t>
      </w:r>
      <w:r w:rsidRPr="00EC7474">
        <w:rPr>
          <w:rStyle w:val="StyleUnderline"/>
          <w:highlight w:val="yellow"/>
        </w:rPr>
        <w:t>the entire economic agenda</w:t>
      </w:r>
      <w:r w:rsidRPr="00B02551">
        <w:t xml:space="preserve"> – much of which was supported by those on both sides of the aisle – </w:t>
      </w:r>
      <w:r w:rsidRPr="00EC7474">
        <w:rPr>
          <w:rStyle w:val="StyleUnderline"/>
          <w:highlight w:val="yellow"/>
        </w:rPr>
        <w:t>now in danger</w:t>
      </w:r>
      <w:r w:rsidRPr="00B02551">
        <w:t xml:space="preserve">. The 2017 tax cuts are now being pushed out to 2018. Assume the same for corporate tax reform. What that means for overseas profits repatriation and an infrastructure buildout is similarly up in the air. This no longer looks like a stumble out of the gate, but rather something more significant. </w:t>
      </w:r>
      <w:r w:rsidRPr="00EC7474">
        <w:rPr>
          <w:rStyle w:val="Emphasis"/>
          <w:highlight w:val="yellow"/>
        </w:rPr>
        <w:t>The window</w:t>
      </w:r>
      <w:r w:rsidRPr="00B02551">
        <w:rPr>
          <w:rStyle w:val="Emphasis"/>
        </w:rPr>
        <w:t xml:space="preserve"> </w:t>
      </w:r>
      <w:r w:rsidRPr="00EC7474">
        <w:rPr>
          <w:rStyle w:val="Emphasis"/>
          <w:highlight w:val="yellow"/>
        </w:rPr>
        <w:t>for</w:t>
      </w:r>
      <w:r w:rsidRPr="00B02551">
        <w:rPr>
          <w:rStyle w:val="Emphasis"/>
        </w:rPr>
        <w:t xml:space="preserve"> comprehensive </w:t>
      </w:r>
      <w:r w:rsidRPr="00EC7474">
        <w:rPr>
          <w:rStyle w:val="Emphasis"/>
          <w:highlight w:val="yellow"/>
        </w:rPr>
        <w:t>tax reform is still open – but it is</w:t>
      </w:r>
      <w:r w:rsidRPr="00B02551">
        <w:rPr>
          <w:rStyle w:val="Emphasis"/>
        </w:rPr>
        <w:t xml:space="preserve"> slowly </w:t>
      </w:r>
      <w:r w:rsidRPr="00EC7474">
        <w:rPr>
          <w:rStyle w:val="Emphasis"/>
          <w:highlight w:val="yellow"/>
        </w:rPr>
        <w:t>beginning to close. Without a major win, the White House should go back to the drawing board</w:t>
      </w:r>
      <w:r w:rsidRPr="00B02551">
        <w:rPr>
          <w:rStyle w:val="Emphasis"/>
        </w:rPr>
        <w:t xml:space="preserve"> and introduce legislation it can actually pass</w:t>
      </w:r>
      <w:r w:rsidRPr="00B02551">
        <w:t xml:space="preserve">. </w:t>
      </w:r>
      <w:r w:rsidRPr="007E5171">
        <w:rPr>
          <w:rStyle w:val="StyleUnderline"/>
        </w:rPr>
        <w:t>The policy prescription of tax reform</w:t>
      </w:r>
      <w:r w:rsidRPr="00B02551">
        <w:rPr>
          <w:rStyle w:val="StyleUnderline"/>
        </w:rPr>
        <w:t xml:space="preserve">, </w:t>
      </w:r>
      <w:r w:rsidRPr="00B02551">
        <w:t xml:space="preserve">overseas profit repatriation and infrastructure </w:t>
      </w:r>
      <w:r w:rsidRPr="00B02551">
        <w:rPr>
          <w:rStyle w:val="StyleUnderline"/>
        </w:rPr>
        <w:t>is what this president badly needs</w:t>
      </w:r>
      <w:r w:rsidRPr="00B02551">
        <w:t xml:space="preserve">. Let’s hope he figures it out in time. </w:t>
      </w:r>
    </w:p>
    <w:p w:rsidR="008C4CD6" w:rsidRDefault="008C4CD6" w:rsidP="008C4CD6">
      <w:pPr>
        <w:pStyle w:val="Heading4"/>
      </w:pPr>
      <w:r>
        <w:t>Wins generate legislative momentum; old evidence doesn’t apply to this unique time</w:t>
      </w:r>
    </w:p>
    <w:p w:rsidR="008C4CD6" w:rsidRPr="009152B5" w:rsidRDefault="008C4CD6" w:rsidP="008C4CD6">
      <w:pPr>
        <w:rPr>
          <w:rStyle w:val="Style13ptBold"/>
          <w:b w:val="0"/>
        </w:rPr>
      </w:pPr>
      <w:r>
        <w:rPr>
          <w:rStyle w:val="Style13ptBold"/>
        </w:rPr>
        <w:t>Zelizer 4/1</w:t>
      </w:r>
      <w:r>
        <w:rPr>
          <w:rStyle w:val="Style13ptBold"/>
          <w:b w:val="0"/>
        </w:rPr>
        <w:t xml:space="preserve"> </w:t>
      </w:r>
      <w:r w:rsidRPr="009152B5">
        <w:rPr>
          <w:rStyle w:val="Style13ptBold"/>
          <w:b w:val="0"/>
          <w:sz w:val="18"/>
        </w:rPr>
        <w:t>(Julian, a history and public affairs professor at Princeton University and a New America fellow, “Don't count President Trump out just yet”, http://www.kbzk.com/story/35044723/dont-count-president-trump-out-just-yet)</w:t>
      </w:r>
    </w:p>
    <w:p w:rsidR="008C4CD6" w:rsidRPr="00EC7474" w:rsidRDefault="008C4CD6" w:rsidP="008C4CD6">
      <w:pPr>
        <w:rPr>
          <w:rStyle w:val="StyleUnderline"/>
          <w:highlight w:val="yellow"/>
        </w:rPr>
      </w:pPr>
      <w:r w:rsidRPr="00EC7474">
        <w:rPr>
          <w:rStyle w:val="StyleUnderline"/>
          <w:highlight w:val="yellow"/>
        </w:rPr>
        <w:t>This is</w:t>
      </w:r>
      <w:r w:rsidRPr="00EC7474">
        <w:rPr>
          <w:sz w:val="16"/>
          <w:highlight w:val="yellow"/>
        </w:rPr>
        <w:t xml:space="preserve"> </w:t>
      </w:r>
      <w:r w:rsidRPr="005E4636">
        <w:rPr>
          <w:sz w:val="16"/>
        </w:rPr>
        <w:t xml:space="preserve">really </w:t>
      </w:r>
      <w:r w:rsidRPr="00EC7474">
        <w:rPr>
          <w:rStyle w:val="StyleUnderline"/>
          <w:highlight w:val="yellow"/>
        </w:rPr>
        <w:t>a</w:t>
      </w:r>
      <w:r w:rsidRPr="005E4636">
        <w:rPr>
          <w:sz w:val="16"/>
        </w:rPr>
        <w:t>n "</w:t>
      </w:r>
      <w:r w:rsidRPr="00EC7474">
        <w:rPr>
          <w:rStyle w:val="StyleUnderline"/>
          <w:highlight w:val="yellow"/>
        </w:rPr>
        <w:t>it can go either way" moment</w:t>
      </w:r>
      <w:r w:rsidRPr="00EC7474">
        <w:rPr>
          <w:sz w:val="16"/>
          <w:highlight w:val="yellow"/>
        </w:rPr>
        <w:t xml:space="preserve"> </w:t>
      </w:r>
      <w:r w:rsidRPr="005E4636">
        <w:rPr>
          <w:sz w:val="16"/>
        </w:rPr>
        <w:t xml:space="preserve">for Trump. </w:t>
      </w:r>
      <w:r w:rsidRPr="00EC7474">
        <w:rPr>
          <w:rStyle w:val="StyleUnderline"/>
          <w:highlight w:val="yellow"/>
        </w:rPr>
        <w:t>His next step is crucial</w:t>
      </w:r>
      <w:r w:rsidRPr="005E4636">
        <w:rPr>
          <w:sz w:val="16"/>
        </w:rPr>
        <w:t xml:space="preserve">. The problems he faces are very real, while the progress that he has made on certain issues and </w:t>
      </w:r>
      <w:r w:rsidRPr="00EC7474">
        <w:rPr>
          <w:rStyle w:val="StyleUnderline"/>
          <w:highlight w:val="yellow"/>
        </w:rPr>
        <w:t>the potential to break through the current challenges are</w:t>
      </w:r>
      <w:r w:rsidRPr="00EC7474">
        <w:rPr>
          <w:sz w:val="16"/>
          <w:highlight w:val="yellow"/>
        </w:rPr>
        <w:t xml:space="preserve"> </w:t>
      </w:r>
      <w:r w:rsidRPr="005E4636">
        <w:rPr>
          <w:sz w:val="16"/>
        </w:rPr>
        <w:t xml:space="preserve">equally </w:t>
      </w:r>
      <w:r w:rsidRPr="00EC7474">
        <w:rPr>
          <w:rStyle w:val="StyleUnderline"/>
          <w:highlight w:val="yellow"/>
        </w:rPr>
        <w:t>significant</w:t>
      </w:r>
      <w:r w:rsidRPr="005E4636">
        <w:rPr>
          <w:sz w:val="16"/>
        </w:rPr>
        <w:t xml:space="preserve">. Part of the answer to the story will rest, not so much with Trump, but with what his opponents do in the coming months and whether they are able to capitalize on the vulnerabilities and instabilities that have been exposed in the White House as a result of the ACA fiasco. His opponents should be aware, however, that just as big loss in politics sets the groundwork for more losses by allowing opponents to see all your vulnerability, </w:t>
      </w:r>
      <w:r w:rsidRPr="00EC7474">
        <w:rPr>
          <w:rStyle w:val="StyleUnderline"/>
          <w:highlight w:val="yellow"/>
        </w:rPr>
        <w:t>one big win can create the political momentum that gives presidents a chance to move on with other issues and even win re-election.</w:t>
      </w:r>
    </w:p>
    <w:p w:rsidR="008C4CD6" w:rsidRPr="00D61631" w:rsidRDefault="008C4CD6" w:rsidP="008C4CD6">
      <w:pPr>
        <w:pStyle w:val="Heading4"/>
      </w:pPr>
      <w:r>
        <w:t>Trump’s plan locks in income inequality</w:t>
      </w:r>
    </w:p>
    <w:p w:rsidR="008C4CD6" w:rsidRDefault="008C4CD6" w:rsidP="008C4CD6">
      <w:r w:rsidRPr="00D61631">
        <w:rPr>
          <w:rStyle w:val="Style13ptBold"/>
        </w:rPr>
        <w:t>Neate 16</w:t>
      </w:r>
      <w:r w:rsidRPr="00D61631">
        <w:t xml:space="preserve"> </w:t>
      </w:r>
      <w:r w:rsidRPr="00CC1189">
        <w:rPr>
          <w:sz w:val="18"/>
        </w:rPr>
        <w:t>(The Guardian, Trump's tax plan: massive cuts for the 1% will usher 'era of dynastic wealth', 11-23-16, https://www.theguardian.com/us-news/2016/nov/23/trump-tax-plan-cuts-wealthy-low-income-inequality)</w:t>
      </w:r>
    </w:p>
    <w:p w:rsidR="008C4CD6" w:rsidRPr="00D61631" w:rsidRDefault="008C4CD6" w:rsidP="008C4CD6">
      <w:pPr>
        <w:rPr>
          <w:rStyle w:val="StyleUnderline"/>
        </w:rPr>
      </w:pPr>
      <w:r>
        <w:t xml:space="preserve">President Donald </w:t>
      </w:r>
      <w:r w:rsidRPr="00EC7474">
        <w:rPr>
          <w:rStyle w:val="StyleUnderline"/>
          <w:highlight w:val="yellow"/>
        </w:rPr>
        <w:t>Trump is set to give America’s richest</w:t>
      </w:r>
      <w:r w:rsidRPr="00D61631">
        <w:rPr>
          <w:rStyle w:val="StyleUnderline"/>
        </w:rPr>
        <w:t xml:space="preserve"> 1% </w:t>
      </w:r>
      <w:r w:rsidRPr="00EC7474">
        <w:rPr>
          <w:rStyle w:val="StyleUnderline"/>
          <w:highlight w:val="yellow"/>
        </w:rPr>
        <w:t>a</w:t>
      </w:r>
      <w:r w:rsidRPr="00D61631">
        <w:rPr>
          <w:rStyle w:val="StyleUnderline"/>
        </w:rPr>
        <w:t xml:space="preserve">n average annual </w:t>
      </w:r>
      <w:r w:rsidRPr="00EC7474">
        <w:rPr>
          <w:rStyle w:val="StyleUnderline"/>
          <w:highlight w:val="yellow"/>
        </w:rPr>
        <w:t>tax cut</w:t>
      </w:r>
      <w:r>
        <w:t xml:space="preserve"> of $214,000 when he takes office, while </w:t>
      </w:r>
      <w:r w:rsidRPr="00D61631">
        <w:rPr>
          <w:rStyle w:val="StyleUnderline"/>
        </w:rPr>
        <w:t xml:space="preserve">more than </w:t>
      </w:r>
      <w:r w:rsidRPr="00EC7474">
        <w:rPr>
          <w:rStyle w:val="StyleUnderline"/>
          <w:highlight w:val="yellow"/>
        </w:rPr>
        <w:t>eight million families</w:t>
      </w:r>
      <w:r>
        <w:t xml:space="preserve"> with children </w:t>
      </w:r>
      <w:r w:rsidRPr="00EC7474">
        <w:rPr>
          <w:rStyle w:val="StyleUnderline"/>
          <w:highlight w:val="yellow"/>
        </w:rPr>
        <w:t>are expected to suffer</w:t>
      </w:r>
      <w:r w:rsidRPr="00D61631">
        <w:rPr>
          <w:rStyle w:val="StyleUnderline"/>
        </w:rPr>
        <w:t xml:space="preserve"> financially under his</w:t>
      </w:r>
      <w:r>
        <w:t xml:space="preserve"> proposed </w:t>
      </w:r>
      <w:r w:rsidRPr="00D61631">
        <w:rPr>
          <w:rStyle w:val="StyleUnderline"/>
        </w:rPr>
        <w:t>tax plan.</w:t>
      </w:r>
      <w:r>
        <w:t xml:space="preserve"> On the eve of the election, Trump promised to “massively cut taxes for the middle class, the forgotten people, the forgotten men and women of this country, who built our country”. But independent expert analyses of Trump’s tax plan show that </w:t>
      </w:r>
      <w:r w:rsidRPr="00D61631">
        <w:rPr>
          <w:rStyle w:val="StyleUnderline"/>
        </w:rPr>
        <w:t>America’s millionaire and billionaire class will win big at the expense of struggling low- and middle-income people</w:t>
      </w:r>
      <w:r>
        <w:t xml:space="preserve">, who turned out in large numbers to help the real estate billionaire win the election. Experts warn that </w:t>
      </w:r>
      <w:r w:rsidRPr="00EC7474">
        <w:rPr>
          <w:rStyle w:val="StyleUnderline"/>
          <w:highlight w:val="yellow"/>
        </w:rPr>
        <w:t>Trump’s tax plan will exacerbate</w:t>
      </w:r>
      <w:r w:rsidRPr="00D61631">
        <w:rPr>
          <w:rStyle w:val="StyleUnderline"/>
        </w:rPr>
        <w:t xml:space="preserve"> America’s already </w:t>
      </w:r>
      <w:r w:rsidRPr="00EC7474">
        <w:rPr>
          <w:rStyle w:val="StyleUnderline"/>
          <w:highlight w:val="yellow"/>
        </w:rPr>
        <w:t xml:space="preserve">chronic income inequality and </w:t>
      </w:r>
      <w:r w:rsidRPr="00EC7474">
        <w:rPr>
          <w:rStyle w:val="Emphasis"/>
          <w:highlight w:val="yellow"/>
        </w:rPr>
        <w:t xml:space="preserve">herald </w:t>
      </w:r>
      <w:r w:rsidRPr="00D61631">
        <w:rPr>
          <w:rStyle w:val="Emphasis"/>
        </w:rPr>
        <w:t xml:space="preserve">in </w:t>
      </w:r>
      <w:r w:rsidRPr="00EC7474">
        <w:rPr>
          <w:rStyle w:val="Emphasis"/>
          <w:highlight w:val="yellow"/>
        </w:rPr>
        <w:t>a “new era of dynastic wealth”.</w:t>
      </w:r>
      <w:r>
        <w:rPr>
          <w:rStyle w:val="Emphasis"/>
        </w:rPr>
        <w:t xml:space="preserve"> </w:t>
      </w:r>
      <w:r>
        <w:t xml:space="preserve">“The Trump tax plan is heavily, heavily, skewed to the most wealthy, who will receive huge savings,” said Lily Batchelder, a law professor and tax expert at New York University. “At the same time, millions of low-income families – particularly single-parent households – will face an increase.” Batchelder, who wrote an academic paper on Trump’s tax plan published by the Urban-Brookings Tax Policy Center, said that </w:t>
      </w:r>
      <w:r w:rsidRPr="00D61631">
        <w:rPr>
          <w:rStyle w:val="StyleUnderline"/>
        </w:rPr>
        <w:t>the president-elect’s plan “significantly raises taxes” for at least 8.5 million families</w:t>
      </w:r>
      <w:r>
        <w:t xml:space="preserve">, </w:t>
      </w:r>
      <w:r w:rsidRPr="00D61631">
        <w:rPr>
          <w:sz w:val="12"/>
        </w:rPr>
        <w:t xml:space="preserve">with “especially large tax increases for working single parents”. More than 26m individuals live in those families. According to Batchelder’s research Trump’s tax changes – taken at their “most conservative” – could leave just over half of America’s nearly 11m single-parent households facing an increased tax burden. This figure rises to 61% – or 7m households – if the analysis is run on “reasonable assumptions” that the changes Trump has suggested go ahead. Single-parent families would suffer the most because Trump would lower the minimum of tax-free earnings to $15,000 per adult no matter how many children in the household. Under current law the threshold is $17,400 for single-parent families with one child and $24,750 for a couple with one child, and the threshold increases by $4,050 for each additional child. Trump also plans to consolidate the current seven tax brackets into three: 12%, 25% and 33%. His plan would scrap the current 10% tax for earnings under $19,625 and replace it with 12%. Trump’s proposed childcare credits would not make up for the changes, according to Batchelder. Minority families are set to suffer disproportionately from the tax increases, according to Batchelder. With 32% of African American families facing a tax increase compared with 19% of whites, this is mostly due to African American families being more likely to share the burden of childcare within the family and hence not benefit as much from Trump childcare credits. Batchelder said the effective tax increase for many millions of families would run into the thousands. While the poor will face tax increases, the Tax Policy Center research said the rich would received big tax cuts that get even bigger as you work up the income scale. The top 20% of earners would receive an average annual tax cut of $16,660 compared with an overall average cut of $2,940. The richest 1% will collect 47% of all the tax cuts – an average saving of $214,000. The 0.1% – the 117,000 households with incomes of more than $3.7m – would receive an average 2017 tax cut of $1.3m, a nearly 19% drop in tax they were due to pay in 2016. The tax savings of the super-rich will increase further in future, with the 0.1%’s estimated 2025 tax bill to fall by $1.5m. It is a stark contrast to Hillary Clinton’s tax plan, which would have seen taxes rises for the super-wealthy. Under her plan, the top 1% would pay an extra $163,000 a year more on average, and would have made up 93% of all new tax revenue by 2025. “Listening to Trump’s rhetoric, most Americans probably don’t realise at all the impact of Trump’s tax plan,” Matt Gardner, a senior fellow at the Institute on Taxation and Economic Policy (ITEP) said. “Any way you slice it, the very best-off Americans will be the biggest beneficiaries. </w:t>
      </w:r>
      <w:r w:rsidRPr="00D61631">
        <w:rPr>
          <w:rStyle w:val="StyleUnderline"/>
        </w:rPr>
        <w:t>“</w:t>
      </w:r>
      <w:r w:rsidRPr="00EC7474">
        <w:rPr>
          <w:rStyle w:val="StyleUnderline"/>
          <w:highlight w:val="yellow"/>
        </w:rPr>
        <w:t>If it looks bad now</w:t>
      </w:r>
      <w:r w:rsidRPr="00D61631">
        <w:rPr>
          <w:rStyle w:val="StyleUnderline"/>
        </w:rPr>
        <w:t xml:space="preserve"> for middle-income families</w:t>
      </w:r>
      <w:r>
        <w:t xml:space="preserve">, those who turned out to vote for him, </w:t>
      </w:r>
      <w:r w:rsidRPr="00EC7474">
        <w:rPr>
          <w:rStyle w:val="StyleUnderline"/>
          <w:highlight w:val="yellow"/>
        </w:rPr>
        <w:t>it’s only likely to get worse</w:t>
      </w:r>
      <w:r w:rsidRPr="00D61631">
        <w:rPr>
          <w:rStyle w:val="StyleUnderline"/>
        </w:rPr>
        <w:t xml:space="preserve"> [with Trump</w:t>
      </w:r>
      <w:r>
        <w:t xml:space="preserve"> as president]. It is very likely that they will end up poorer still. The most likely victims are middle- and low-income families.” Gardner said that under Trump, America will become even more divided between the rich and poor. “</w:t>
      </w:r>
      <w:r w:rsidRPr="00EC7474">
        <w:rPr>
          <w:rStyle w:val="StyleUnderline"/>
          <w:highlight w:val="yellow"/>
        </w:rPr>
        <w:t>America is</w:t>
      </w:r>
      <w:r w:rsidRPr="00D61631">
        <w:rPr>
          <w:rStyle w:val="StyleUnderline"/>
        </w:rPr>
        <w:t xml:space="preserve"> already ve</w:t>
      </w:r>
      <w:r w:rsidRPr="00EC7474">
        <w:rPr>
          <w:rStyle w:val="StyleUnderline"/>
          <w:highlight w:val="yellow"/>
        </w:rPr>
        <w:t>ry unequal</w:t>
      </w:r>
      <w:r w:rsidRPr="00EC7474">
        <w:rPr>
          <w:highlight w:val="yellow"/>
        </w:rPr>
        <w:t>,</w:t>
      </w:r>
      <w:r>
        <w:t xml:space="preserve"> and </w:t>
      </w:r>
      <w:r w:rsidRPr="00EC7474">
        <w:rPr>
          <w:rStyle w:val="StyleUnderline"/>
          <w:highlight w:val="yellow"/>
        </w:rPr>
        <w:t>his proposals</w:t>
      </w:r>
      <w:r w:rsidRPr="00D61631">
        <w:rPr>
          <w:rStyle w:val="StyleUnderline"/>
        </w:rPr>
        <w:t xml:space="preserve"> would </w:t>
      </w:r>
      <w:r w:rsidRPr="00EC7474">
        <w:rPr>
          <w:rStyle w:val="StyleUnderline"/>
          <w:highlight w:val="yellow"/>
        </w:rPr>
        <w:t>make</w:t>
      </w:r>
      <w:r w:rsidRPr="00D61631">
        <w:rPr>
          <w:rStyle w:val="StyleUnderline"/>
        </w:rPr>
        <w:t xml:space="preserve"> income </w:t>
      </w:r>
      <w:r w:rsidRPr="00EC7474">
        <w:rPr>
          <w:rStyle w:val="StyleUnderline"/>
          <w:highlight w:val="yellow"/>
        </w:rPr>
        <w:t>inequality a lot worse</w:t>
      </w:r>
      <w:r>
        <w:t xml:space="preserve">,” Gardner said. “This is obviously quite worrisome. If he rode to victory on a middle-income wave of support, those middle Americans will be very disappointed.” </w:t>
      </w:r>
      <w:r w:rsidRPr="00D61631">
        <w:rPr>
          <w:rStyle w:val="StyleUnderline"/>
        </w:rPr>
        <w:t xml:space="preserve">The inequality problem will be </w:t>
      </w:r>
      <w:r w:rsidRPr="00EC7474">
        <w:rPr>
          <w:rStyle w:val="StyleUnderline"/>
          <w:highlight w:val="yellow"/>
        </w:rPr>
        <w:t>exacerbated by Trump’s plan to scrap inheritance tax</w:t>
      </w:r>
      <w:r w:rsidRPr="00EC7474">
        <w:rPr>
          <w:highlight w:val="yellow"/>
        </w:rPr>
        <w:t xml:space="preserve"> –</w:t>
      </w:r>
      <w:r>
        <w:t xml:space="preserve"> which he refers to as “the death tax”. The 40% inheritance tax is currently only charged on personal estate worth more than $5.45m and joint estates of $10.9m – sums so large that it only affects less than two in 1,000 Americans. Trump has proposed repealing the tax entirely. While Clinton, pushed by Bernie Sanders’ strong stance on the issue, had suggested lowering the threshold to $3.5m and increasing the rate to 65% for the super-wealthy. “</w:t>
      </w:r>
      <w:r w:rsidRPr="00EC7474">
        <w:rPr>
          <w:rStyle w:val="StyleUnderline"/>
          <w:highlight w:val="yellow"/>
        </w:rPr>
        <w:t>It’s hard to think of a</w:t>
      </w:r>
      <w:r>
        <w:t xml:space="preserve"> tax </w:t>
      </w:r>
      <w:r w:rsidRPr="00EC7474">
        <w:rPr>
          <w:rStyle w:val="StyleUnderline"/>
          <w:highlight w:val="yellow"/>
        </w:rPr>
        <w:t>change</w:t>
      </w:r>
      <w:r w:rsidRPr="00D61631">
        <w:rPr>
          <w:rStyle w:val="StyleUnderline"/>
        </w:rPr>
        <w:t xml:space="preserve"> that will have a </w:t>
      </w:r>
      <w:r w:rsidRPr="00EC7474">
        <w:rPr>
          <w:rStyle w:val="StyleUnderline"/>
          <w:highlight w:val="yellow"/>
        </w:rPr>
        <w:t>more detrimental</w:t>
      </w:r>
      <w:r w:rsidRPr="00D61631">
        <w:rPr>
          <w:rStyle w:val="StyleUnderline"/>
        </w:rPr>
        <w:t xml:space="preserve"> effect </w:t>
      </w:r>
      <w:r w:rsidRPr="00EC7474">
        <w:rPr>
          <w:rStyle w:val="StyleUnderline"/>
          <w:highlight w:val="yellow"/>
        </w:rPr>
        <w:t>on inequality</w:t>
      </w:r>
      <w:r w:rsidRPr="00D61631">
        <w:rPr>
          <w:rStyle w:val="StyleUnderline"/>
        </w:rPr>
        <w:t>,</w:t>
      </w:r>
      <w:r>
        <w:t>” Garnder said. “</w:t>
      </w:r>
      <w:r w:rsidRPr="00EC7474">
        <w:rPr>
          <w:rStyle w:val="StyleUnderline"/>
          <w:highlight w:val="yellow"/>
        </w:rPr>
        <w:t>There is no question</w:t>
      </w:r>
      <w:r w:rsidRPr="00D61631">
        <w:rPr>
          <w:rStyle w:val="StyleUnderline"/>
        </w:rPr>
        <w:t xml:space="preserve"> that </w:t>
      </w:r>
      <w:r w:rsidRPr="00EC7474">
        <w:rPr>
          <w:rStyle w:val="StyleUnderline"/>
          <w:highlight w:val="yellow"/>
        </w:rPr>
        <w:t xml:space="preserve">this will lead to a </w:t>
      </w:r>
      <w:r w:rsidRPr="00EC7474">
        <w:rPr>
          <w:rStyle w:val="Emphasis"/>
          <w:highlight w:val="yellow"/>
        </w:rPr>
        <w:t>perpetual income elit</w:t>
      </w:r>
      <w:r w:rsidRPr="00EC7474">
        <w:rPr>
          <w:rStyle w:val="StyleUnderline"/>
          <w:highlight w:val="yellow"/>
        </w:rPr>
        <w:t>e</w:t>
      </w:r>
      <w:r>
        <w:t xml:space="preserve"> – hardly the thing that Trump voters would have wanted. </w:t>
      </w:r>
      <w:r w:rsidRPr="00EC7474">
        <w:rPr>
          <w:rStyle w:val="StyleUnderline"/>
          <w:highlight w:val="yellow"/>
        </w:rPr>
        <w:t xml:space="preserve">This will lead to a </w:t>
      </w:r>
      <w:r w:rsidRPr="00EC7474">
        <w:rPr>
          <w:rStyle w:val="Emphasis"/>
          <w:sz w:val="28"/>
          <w:highlight w:val="yellow"/>
        </w:rPr>
        <w:t>new era of dynastic wealth</w:t>
      </w:r>
      <w:r w:rsidRPr="00EC7474">
        <w:rPr>
          <w:rStyle w:val="StyleUnderline"/>
          <w:highlight w:val="yellow"/>
        </w:rPr>
        <w:t>.”</w:t>
      </w:r>
    </w:p>
    <w:p w:rsidR="008C4CD6" w:rsidRDefault="008C4CD6" w:rsidP="008C4CD6">
      <w:pPr>
        <w:pStyle w:val="Heading4"/>
      </w:pPr>
      <w:r>
        <w:t xml:space="preserve">Inequality causes extinction </w:t>
      </w:r>
      <w:r w:rsidRPr="001A31F6">
        <w:rPr>
          <w:b w:val="0"/>
        </w:rPr>
        <w:t>–</w:t>
      </w:r>
      <w:r>
        <w:rPr>
          <w:b w:val="0"/>
        </w:rPr>
        <w:t xml:space="preserve"> </w:t>
      </w:r>
      <w:r>
        <w:t xml:space="preserve">trump is a brink </w:t>
      </w:r>
    </w:p>
    <w:p w:rsidR="008C4CD6" w:rsidRPr="00576E2B" w:rsidRDefault="008C4CD6" w:rsidP="008C4CD6">
      <w:r>
        <w:t>***</w:t>
      </w:r>
      <w:r w:rsidRPr="00576E2B">
        <w:t xml:space="preserve">causes violent populism like Trump/Brexit, spurs social instability via migration, and establishes divides that prevent collaborative problem-solving </w:t>
      </w:r>
    </w:p>
    <w:p w:rsidR="008C4CD6" w:rsidRPr="00530F20" w:rsidRDefault="008C4CD6" w:rsidP="008C4CD6">
      <w:pPr>
        <w:rPr>
          <w:rStyle w:val="Style13ptBold"/>
        </w:rPr>
      </w:pPr>
      <w:r>
        <w:rPr>
          <w:rStyle w:val="Style13ptBold"/>
        </w:rPr>
        <w:t xml:space="preserve">Hawking 16 </w:t>
      </w:r>
      <w:r w:rsidRPr="00CC1189">
        <w:rPr>
          <w:sz w:val="18"/>
        </w:rPr>
        <w:t>{Stephen, Director of Research at the Centre for Theoretical Cosmology (The University of Cambridge), Honorary Fellow of the Royal Society of Arts, member of the Pontifical Academy of Sciences, former Lucasian Professor of Mathematics at the University of Cambridge, “This is the Most Dangerous Time for Our Planet,” 12/1, https://www.theguardian.com/commentisfree/2016/dec/01/stephen-hawking-dangerous-time-planet-inequality}</w:t>
      </w:r>
    </w:p>
    <w:p w:rsidR="008C4CD6" w:rsidRPr="00C94DB5" w:rsidRDefault="008C4CD6" w:rsidP="008C4CD6">
      <w:pPr>
        <w:rPr>
          <w:sz w:val="14"/>
        </w:rPr>
      </w:pPr>
      <w:r w:rsidRPr="009367EB">
        <w:rPr>
          <w:sz w:val="14"/>
        </w:rPr>
        <w:t xml:space="preserve">So the recent apparent rejection of the elites in both America and Britain is surely aimed at me, as much as anyone. Whatever we might think about the decision by the </w:t>
      </w:r>
      <w:r w:rsidRPr="009367EB">
        <w:rPr>
          <w:rStyle w:val="StyleUnderline"/>
        </w:rPr>
        <w:t>British electorate</w:t>
      </w:r>
      <w:r w:rsidRPr="009367EB">
        <w:rPr>
          <w:sz w:val="14"/>
        </w:rPr>
        <w:t xml:space="preserve"> to reject membership of the European Union </w:t>
      </w:r>
      <w:r w:rsidRPr="009367EB">
        <w:rPr>
          <w:rStyle w:val="StyleUnderline"/>
        </w:rPr>
        <w:t>and</w:t>
      </w:r>
      <w:r w:rsidRPr="009367EB">
        <w:rPr>
          <w:sz w:val="14"/>
        </w:rPr>
        <w:t xml:space="preserve"> by the American public to embrace Donald </w:t>
      </w:r>
      <w:r w:rsidRPr="00EC7474">
        <w:rPr>
          <w:rStyle w:val="StyleUnderline"/>
          <w:highlight w:val="yellow"/>
        </w:rPr>
        <w:t>Trump</w:t>
      </w:r>
      <w:r w:rsidRPr="009367EB">
        <w:rPr>
          <w:sz w:val="14"/>
        </w:rPr>
        <w:t xml:space="preserve"> as their next president, there is no doubt in the minds of commentators that this </w:t>
      </w:r>
      <w:r w:rsidRPr="00EC7474">
        <w:rPr>
          <w:rStyle w:val="StyleUnderline"/>
          <w:highlight w:val="yellow"/>
        </w:rPr>
        <w:t>was a</w:t>
      </w:r>
      <w:r w:rsidRPr="00EC7474">
        <w:rPr>
          <w:sz w:val="14"/>
          <w:highlight w:val="yellow"/>
        </w:rPr>
        <w:t xml:space="preserve"> </w:t>
      </w:r>
      <w:r w:rsidRPr="00EC7474">
        <w:rPr>
          <w:rStyle w:val="Emphasis"/>
          <w:highlight w:val="yellow"/>
        </w:rPr>
        <w:t>cry of</w:t>
      </w:r>
      <w:r w:rsidRPr="009367EB">
        <w:rPr>
          <w:rStyle w:val="Emphasis"/>
        </w:rPr>
        <w:t xml:space="preserve"> </w:t>
      </w:r>
      <w:r w:rsidRPr="00EC7474">
        <w:rPr>
          <w:rStyle w:val="Emphasis"/>
          <w:highlight w:val="yellow"/>
        </w:rPr>
        <w:t>anger</w:t>
      </w:r>
      <w:r w:rsidRPr="009367EB">
        <w:rPr>
          <w:sz w:val="14"/>
        </w:rPr>
        <w:t xml:space="preserve"> </w:t>
      </w:r>
      <w:r w:rsidRPr="009367EB">
        <w:rPr>
          <w:rStyle w:val="StyleUnderline"/>
        </w:rPr>
        <w:t>by people who felt</w:t>
      </w:r>
      <w:r w:rsidRPr="009367EB">
        <w:rPr>
          <w:sz w:val="14"/>
        </w:rPr>
        <w:t xml:space="preserve"> they had been </w:t>
      </w:r>
      <w:r w:rsidRPr="009367EB">
        <w:rPr>
          <w:rStyle w:val="StyleUnderline"/>
        </w:rPr>
        <w:t>abandoned</w:t>
      </w:r>
      <w:r w:rsidRPr="009367EB">
        <w:rPr>
          <w:sz w:val="14"/>
        </w:rPr>
        <w:t xml:space="preserve"> by their leaders.</w:t>
      </w:r>
      <w:r>
        <w:rPr>
          <w:sz w:val="14"/>
        </w:rPr>
        <w:t xml:space="preserve"> </w:t>
      </w:r>
      <w:r w:rsidRPr="009367EB">
        <w:rPr>
          <w:sz w:val="14"/>
        </w:rPr>
        <w:t>It was, everyone seems to agree, the moment when the forgotten spoke, finding their voices to reject the advice and guidance of experts and the elite everywhere.</w:t>
      </w:r>
      <w:r>
        <w:rPr>
          <w:sz w:val="14"/>
        </w:rPr>
        <w:t xml:space="preserve"> </w:t>
      </w:r>
      <w:r w:rsidRPr="009367EB">
        <w:rPr>
          <w:sz w:val="14"/>
        </w:rPr>
        <w:t>I am no exception to this rule. I warned before the Brexit vote that it would damage scientific research in Britain, that a vote to leave would be a step backward, and the electorate – or at least a sufficiently significant proportion of it – took no more notice of me than any of the other political leaders, trade unionists, artists, scientists, businessmen and celebrities who all gave the same unheeded advice to the rest of the country.</w:t>
      </w:r>
      <w:r>
        <w:rPr>
          <w:sz w:val="14"/>
        </w:rPr>
        <w:t xml:space="preserve"> </w:t>
      </w:r>
      <w:r w:rsidRPr="009367EB">
        <w:rPr>
          <w:rStyle w:val="StyleUnderline"/>
        </w:rPr>
        <w:t>What matters now</w:t>
      </w:r>
      <w:r w:rsidRPr="009367EB">
        <w:rPr>
          <w:sz w:val="14"/>
        </w:rPr>
        <w:t xml:space="preserve">, far more than the choices made by these two electorates, </w:t>
      </w:r>
      <w:r w:rsidRPr="009367EB">
        <w:rPr>
          <w:rStyle w:val="StyleUnderline"/>
        </w:rPr>
        <w:t>is how</w:t>
      </w:r>
      <w:r w:rsidRPr="009367EB">
        <w:rPr>
          <w:sz w:val="14"/>
        </w:rPr>
        <w:t xml:space="preserve"> the </w:t>
      </w:r>
      <w:r w:rsidRPr="009367EB">
        <w:rPr>
          <w:rStyle w:val="StyleUnderline"/>
        </w:rPr>
        <w:t xml:space="preserve">elites react. </w:t>
      </w:r>
      <w:r w:rsidRPr="00EC7474">
        <w:rPr>
          <w:rStyle w:val="StyleUnderline"/>
          <w:highlight w:val="yellow"/>
        </w:rPr>
        <w:t>Should we</w:t>
      </w:r>
      <w:r w:rsidRPr="009367EB">
        <w:rPr>
          <w:sz w:val="14"/>
        </w:rPr>
        <w:t xml:space="preserve">, in turn, </w:t>
      </w:r>
      <w:r w:rsidRPr="00EC7474">
        <w:rPr>
          <w:rStyle w:val="StyleUnderline"/>
          <w:highlight w:val="yellow"/>
        </w:rPr>
        <w:t>reject</w:t>
      </w:r>
      <w:r w:rsidRPr="009367EB">
        <w:rPr>
          <w:sz w:val="14"/>
        </w:rPr>
        <w:t xml:space="preserve"> these </w:t>
      </w:r>
      <w:r w:rsidRPr="00EC7474">
        <w:rPr>
          <w:rStyle w:val="StyleUnderline"/>
          <w:highlight w:val="yellow"/>
        </w:rPr>
        <w:t>votes as</w:t>
      </w:r>
      <w:r w:rsidRPr="009367EB">
        <w:rPr>
          <w:sz w:val="14"/>
        </w:rPr>
        <w:t xml:space="preserve"> outpourings of </w:t>
      </w:r>
      <w:r w:rsidRPr="009367EB">
        <w:rPr>
          <w:rStyle w:val="StyleUnderline"/>
        </w:rPr>
        <w:t xml:space="preserve">crude </w:t>
      </w:r>
      <w:r w:rsidRPr="00EC7474">
        <w:rPr>
          <w:rStyle w:val="StyleUnderline"/>
          <w:highlight w:val="yellow"/>
        </w:rPr>
        <w:t>populism</w:t>
      </w:r>
      <w:r w:rsidRPr="009367EB">
        <w:rPr>
          <w:sz w:val="14"/>
        </w:rPr>
        <w:t xml:space="preserve"> that fail to take account of the facts, and attempt to circumvent or circumscribe the choices that they represent? I would argue that </w:t>
      </w:r>
      <w:r w:rsidRPr="00EC7474">
        <w:rPr>
          <w:rStyle w:val="Emphasis"/>
          <w:highlight w:val="yellow"/>
        </w:rPr>
        <w:t>this would be</w:t>
      </w:r>
      <w:r w:rsidRPr="009367EB">
        <w:rPr>
          <w:rStyle w:val="Emphasis"/>
        </w:rPr>
        <w:t xml:space="preserve"> a </w:t>
      </w:r>
      <w:r w:rsidRPr="00EC7474">
        <w:rPr>
          <w:rStyle w:val="Emphasis"/>
          <w:highlight w:val="yellow"/>
        </w:rPr>
        <w:t>terrible</w:t>
      </w:r>
      <w:r w:rsidRPr="009367EB">
        <w:rPr>
          <w:rStyle w:val="Emphasis"/>
        </w:rPr>
        <w:t xml:space="preserve"> mistake</w:t>
      </w:r>
      <w:r w:rsidRPr="009367EB">
        <w:rPr>
          <w:sz w:val="14"/>
        </w:rPr>
        <w:t>.</w:t>
      </w:r>
      <w:r>
        <w:rPr>
          <w:sz w:val="14"/>
        </w:rPr>
        <w:t xml:space="preserve"> </w:t>
      </w:r>
      <w:r w:rsidRPr="009367EB">
        <w:rPr>
          <w:sz w:val="14"/>
        </w:rPr>
        <w:t xml:space="preserve">The </w:t>
      </w:r>
      <w:r w:rsidRPr="009367EB">
        <w:rPr>
          <w:rStyle w:val="StyleUnderline"/>
        </w:rPr>
        <w:t>concerns underlying</w:t>
      </w:r>
      <w:r w:rsidRPr="009367EB">
        <w:rPr>
          <w:sz w:val="14"/>
        </w:rPr>
        <w:t xml:space="preserve"> these </w:t>
      </w:r>
      <w:r w:rsidRPr="009367EB">
        <w:rPr>
          <w:rStyle w:val="StyleUnderline"/>
        </w:rPr>
        <w:t>votes about</w:t>
      </w:r>
      <w:r w:rsidRPr="009367EB">
        <w:rPr>
          <w:sz w:val="14"/>
        </w:rPr>
        <w:t xml:space="preserve"> the economic consequences of </w:t>
      </w:r>
      <w:r w:rsidRPr="009367EB">
        <w:rPr>
          <w:rStyle w:val="StyleUnderline"/>
        </w:rPr>
        <w:t>globalisation and</w:t>
      </w:r>
      <w:r w:rsidRPr="009367EB">
        <w:rPr>
          <w:sz w:val="14"/>
        </w:rPr>
        <w:t xml:space="preserve"> accelerating </w:t>
      </w:r>
      <w:r w:rsidRPr="009367EB">
        <w:rPr>
          <w:rStyle w:val="StyleUnderline"/>
        </w:rPr>
        <w:t>tech</w:t>
      </w:r>
      <w:r w:rsidRPr="009367EB">
        <w:rPr>
          <w:sz w:val="14"/>
        </w:rPr>
        <w:t xml:space="preserve">nological change </w:t>
      </w:r>
      <w:r w:rsidRPr="009367EB">
        <w:rPr>
          <w:rStyle w:val="StyleUnderline"/>
        </w:rPr>
        <w:t>are</w:t>
      </w:r>
      <w:r w:rsidRPr="009367EB">
        <w:rPr>
          <w:sz w:val="14"/>
        </w:rPr>
        <w:t xml:space="preserve"> absolutely </w:t>
      </w:r>
      <w:r w:rsidRPr="009367EB">
        <w:rPr>
          <w:rStyle w:val="Emphasis"/>
        </w:rPr>
        <w:t>understandable</w:t>
      </w:r>
      <w:r w:rsidRPr="009367EB">
        <w:rPr>
          <w:sz w:val="14"/>
        </w:rPr>
        <w:t xml:space="preserve">. The </w:t>
      </w:r>
      <w:r w:rsidRPr="009367EB">
        <w:rPr>
          <w:rStyle w:val="StyleUnderline"/>
        </w:rPr>
        <w:t>automation</w:t>
      </w:r>
      <w:r w:rsidRPr="009367EB">
        <w:rPr>
          <w:sz w:val="14"/>
        </w:rPr>
        <w:t xml:space="preserve"> of factories has already </w:t>
      </w:r>
      <w:r w:rsidRPr="009367EB">
        <w:rPr>
          <w:rStyle w:val="StyleUnderline"/>
        </w:rPr>
        <w:t>decimated</w:t>
      </w:r>
      <w:r w:rsidRPr="009367EB">
        <w:rPr>
          <w:sz w:val="14"/>
        </w:rPr>
        <w:t xml:space="preserve"> jobs in traditional </w:t>
      </w:r>
      <w:r w:rsidRPr="009367EB">
        <w:rPr>
          <w:rStyle w:val="StyleUnderline"/>
        </w:rPr>
        <w:t>manufacturing, and</w:t>
      </w:r>
      <w:r w:rsidRPr="009367EB">
        <w:rPr>
          <w:sz w:val="14"/>
        </w:rPr>
        <w:t xml:space="preserve"> the rise of </w:t>
      </w:r>
      <w:r w:rsidRPr="009367EB">
        <w:rPr>
          <w:rStyle w:val="Emphasis"/>
        </w:rPr>
        <w:t>a</w:t>
      </w:r>
      <w:r w:rsidRPr="009367EB">
        <w:rPr>
          <w:sz w:val="14"/>
        </w:rPr>
        <w:t xml:space="preserve">rtificial </w:t>
      </w:r>
      <w:r w:rsidRPr="009367EB">
        <w:rPr>
          <w:rStyle w:val="Emphasis"/>
        </w:rPr>
        <w:t>i</w:t>
      </w:r>
      <w:r w:rsidRPr="009367EB">
        <w:rPr>
          <w:sz w:val="14"/>
        </w:rPr>
        <w:t xml:space="preserve">ntelligence </w:t>
      </w:r>
      <w:r w:rsidRPr="009367EB">
        <w:rPr>
          <w:rStyle w:val="StyleUnderline"/>
        </w:rPr>
        <w:t>is likely to extend</w:t>
      </w:r>
      <w:r w:rsidRPr="009367EB">
        <w:rPr>
          <w:sz w:val="14"/>
        </w:rPr>
        <w:t xml:space="preserve"> this job </w:t>
      </w:r>
      <w:r w:rsidRPr="009367EB">
        <w:rPr>
          <w:rStyle w:val="StyleUnderline"/>
        </w:rPr>
        <w:t>destruction</w:t>
      </w:r>
      <w:r w:rsidRPr="009367EB">
        <w:rPr>
          <w:sz w:val="14"/>
        </w:rPr>
        <w:t xml:space="preserve"> </w:t>
      </w:r>
      <w:r w:rsidRPr="009367EB">
        <w:rPr>
          <w:rStyle w:val="Emphasis"/>
        </w:rPr>
        <w:t>deep into the middle classes</w:t>
      </w:r>
      <w:r w:rsidRPr="009367EB">
        <w:rPr>
          <w:sz w:val="14"/>
        </w:rPr>
        <w:t>, with only the most caring, creative or supervisory roles remaining.</w:t>
      </w:r>
      <w:r>
        <w:rPr>
          <w:sz w:val="14"/>
        </w:rPr>
        <w:t xml:space="preserve"> </w:t>
      </w:r>
      <w:r w:rsidRPr="009367EB">
        <w:rPr>
          <w:sz w:val="14"/>
        </w:rPr>
        <w:t xml:space="preserve">This in turn will accelerate the already widening </w:t>
      </w:r>
      <w:r w:rsidRPr="009367EB">
        <w:rPr>
          <w:rStyle w:val="StyleUnderline"/>
        </w:rPr>
        <w:t xml:space="preserve">economic </w:t>
      </w:r>
      <w:r w:rsidRPr="00EC7474">
        <w:rPr>
          <w:rStyle w:val="StyleUnderline"/>
          <w:highlight w:val="yellow"/>
        </w:rPr>
        <w:t>inequality</w:t>
      </w:r>
      <w:r w:rsidRPr="009367EB">
        <w:rPr>
          <w:sz w:val="14"/>
        </w:rPr>
        <w:t xml:space="preserve"> around the world. The internet and the platforms that it makes possible allow very small groups of individuals to make enormous profits while employing very few people. This is inevitable, it is progress, but it </w:t>
      </w:r>
      <w:r w:rsidRPr="00EC7474">
        <w:rPr>
          <w:rStyle w:val="StyleUnderline"/>
          <w:highlight w:val="yellow"/>
        </w:rPr>
        <w:t>is</w:t>
      </w:r>
      <w:r w:rsidRPr="009367EB">
        <w:rPr>
          <w:sz w:val="14"/>
        </w:rPr>
        <w:t xml:space="preserve"> also </w:t>
      </w:r>
      <w:r w:rsidRPr="009367EB">
        <w:rPr>
          <w:rStyle w:val="Emphasis"/>
        </w:rPr>
        <w:t xml:space="preserve">socially </w:t>
      </w:r>
      <w:r w:rsidRPr="00EC7474">
        <w:rPr>
          <w:rStyle w:val="Emphasis"/>
          <w:highlight w:val="yellow"/>
        </w:rPr>
        <w:t>destructive</w:t>
      </w:r>
      <w:r w:rsidRPr="009367EB">
        <w:rPr>
          <w:sz w:val="14"/>
        </w:rPr>
        <w:t>.</w:t>
      </w:r>
      <w:r>
        <w:rPr>
          <w:sz w:val="14"/>
        </w:rPr>
        <w:t xml:space="preserve"> </w:t>
      </w:r>
      <w:r w:rsidRPr="009367EB">
        <w:rPr>
          <w:sz w:val="14"/>
        </w:rPr>
        <w:t xml:space="preserve">We need to </w:t>
      </w:r>
      <w:r w:rsidRPr="001A31F6">
        <w:rPr>
          <w:rStyle w:val="StyleUnderline"/>
        </w:rPr>
        <w:t>put this alongside</w:t>
      </w:r>
      <w:r w:rsidRPr="001A31F6">
        <w:rPr>
          <w:sz w:val="14"/>
        </w:rPr>
        <w:t xml:space="preserve"> the </w:t>
      </w:r>
      <w:r w:rsidRPr="001A31F6">
        <w:rPr>
          <w:rStyle w:val="StyleUnderline"/>
        </w:rPr>
        <w:t>financial crash</w:t>
      </w:r>
      <w:r w:rsidRPr="001A31F6">
        <w:rPr>
          <w:sz w:val="14"/>
        </w:rPr>
        <w:t xml:space="preserve">, </w:t>
      </w:r>
      <w:r w:rsidRPr="001A31F6">
        <w:rPr>
          <w:rStyle w:val="StyleUnderline"/>
        </w:rPr>
        <w:t>which brought home</w:t>
      </w:r>
      <w:r w:rsidRPr="001A31F6">
        <w:rPr>
          <w:sz w:val="14"/>
        </w:rPr>
        <w:t xml:space="preserve"> to people that a </w:t>
      </w:r>
      <w:r w:rsidRPr="001A31F6">
        <w:rPr>
          <w:rStyle w:val="StyleUnderline"/>
        </w:rPr>
        <w:t>very few</w:t>
      </w:r>
      <w:r w:rsidRPr="001A31F6">
        <w:rPr>
          <w:sz w:val="14"/>
        </w:rPr>
        <w:t xml:space="preserve"> individuals working in the financial sector </w:t>
      </w:r>
      <w:r w:rsidRPr="001A31F6">
        <w:rPr>
          <w:rStyle w:val="StyleUnderline"/>
        </w:rPr>
        <w:t>can accrue huge rewards</w:t>
      </w:r>
      <w:r w:rsidRPr="001A31F6">
        <w:rPr>
          <w:sz w:val="14"/>
        </w:rPr>
        <w:t xml:space="preserve"> and that </w:t>
      </w:r>
      <w:r w:rsidRPr="001A31F6">
        <w:rPr>
          <w:rStyle w:val="StyleUnderline"/>
        </w:rPr>
        <w:t>the rest of us underwrite</w:t>
      </w:r>
      <w:r w:rsidRPr="001A31F6">
        <w:rPr>
          <w:sz w:val="14"/>
        </w:rPr>
        <w:t xml:space="preserve"> that success and</w:t>
      </w:r>
      <w:r w:rsidRPr="009367EB">
        <w:rPr>
          <w:sz w:val="14"/>
        </w:rPr>
        <w:t xml:space="preserve"> pick up the bill when their greed leads us astray. So taken </w:t>
      </w:r>
      <w:r w:rsidRPr="009367EB">
        <w:rPr>
          <w:rStyle w:val="StyleUnderline"/>
        </w:rPr>
        <w:t xml:space="preserve">together </w:t>
      </w:r>
      <w:r w:rsidRPr="00EC7474">
        <w:rPr>
          <w:rStyle w:val="StyleUnderline"/>
          <w:highlight w:val="yellow"/>
        </w:rPr>
        <w:t>we are living in</w:t>
      </w:r>
      <w:r w:rsidRPr="009367EB">
        <w:rPr>
          <w:sz w:val="14"/>
        </w:rPr>
        <w:t xml:space="preserve"> a world of </w:t>
      </w:r>
      <w:r w:rsidRPr="00EC7474">
        <w:rPr>
          <w:rStyle w:val="Emphasis"/>
          <w:highlight w:val="yellow"/>
        </w:rPr>
        <w:t>widening</w:t>
      </w:r>
      <w:r w:rsidRPr="009367EB">
        <w:rPr>
          <w:sz w:val="14"/>
        </w:rPr>
        <w:t xml:space="preserve">, not diminishing, </w:t>
      </w:r>
      <w:r w:rsidRPr="009367EB">
        <w:rPr>
          <w:rStyle w:val="StyleUnderline"/>
        </w:rPr>
        <w:t xml:space="preserve">financial </w:t>
      </w:r>
      <w:r w:rsidRPr="00EC7474">
        <w:rPr>
          <w:rStyle w:val="StyleUnderline"/>
          <w:highlight w:val="yellow"/>
        </w:rPr>
        <w:t>inequality</w:t>
      </w:r>
      <w:r w:rsidRPr="009367EB">
        <w:rPr>
          <w:rStyle w:val="StyleUnderline"/>
        </w:rPr>
        <w:t>, in which many people can</w:t>
      </w:r>
      <w:r w:rsidRPr="009367EB">
        <w:rPr>
          <w:sz w:val="14"/>
        </w:rPr>
        <w:t xml:space="preserve"> </w:t>
      </w:r>
      <w:r w:rsidRPr="009367EB">
        <w:rPr>
          <w:rStyle w:val="StyleUnderline"/>
        </w:rPr>
        <w:t>see</w:t>
      </w:r>
      <w:r w:rsidRPr="009367EB">
        <w:rPr>
          <w:sz w:val="14"/>
        </w:rPr>
        <w:t xml:space="preserve"> not just their standard of living, but their </w:t>
      </w:r>
      <w:r w:rsidRPr="009367EB">
        <w:rPr>
          <w:rStyle w:val="StyleUnderline"/>
        </w:rPr>
        <w:t>ability to earn</w:t>
      </w:r>
      <w:r w:rsidRPr="009367EB">
        <w:rPr>
          <w:sz w:val="14"/>
        </w:rPr>
        <w:t xml:space="preserve"> a living at all, </w:t>
      </w:r>
      <w:r w:rsidRPr="009367EB">
        <w:rPr>
          <w:rStyle w:val="Emphasis"/>
        </w:rPr>
        <w:t>disappearing</w:t>
      </w:r>
      <w:r w:rsidRPr="009367EB">
        <w:rPr>
          <w:sz w:val="14"/>
        </w:rPr>
        <w:t xml:space="preserve">. </w:t>
      </w:r>
      <w:r w:rsidRPr="00EC7474">
        <w:rPr>
          <w:rStyle w:val="StyleUnderline"/>
          <w:highlight w:val="yellow"/>
        </w:rPr>
        <w:t>It is no</w:t>
      </w:r>
      <w:r w:rsidRPr="009367EB">
        <w:rPr>
          <w:rStyle w:val="StyleUnderline"/>
        </w:rPr>
        <w:t xml:space="preserve"> </w:t>
      </w:r>
      <w:r w:rsidRPr="00EC7474">
        <w:rPr>
          <w:rStyle w:val="StyleUnderline"/>
          <w:highlight w:val="yellow"/>
        </w:rPr>
        <w:t>wonder</w:t>
      </w:r>
      <w:r w:rsidRPr="009367EB">
        <w:rPr>
          <w:sz w:val="14"/>
        </w:rPr>
        <w:t xml:space="preserve"> then that </w:t>
      </w:r>
      <w:r w:rsidRPr="00EC7474">
        <w:rPr>
          <w:rStyle w:val="StyleUnderline"/>
          <w:highlight w:val="yellow"/>
        </w:rPr>
        <w:t>they</w:t>
      </w:r>
      <w:r w:rsidRPr="009367EB">
        <w:rPr>
          <w:rStyle w:val="StyleUnderline"/>
        </w:rPr>
        <w:t xml:space="preserve"> are</w:t>
      </w:r>
      <w:r w:rsidRPr="009367EB">
        <w:rPr>
          <w:sz w:val="14"/>
        </w:rPr>
        <w:t xml:space="preserve"> </w:t>
      </w:r>
      <w:r w:rsidRPr="00EC7474">
        <w:rPr>
          <w:rStyle w:val="StyleUnderline"/>
          <w:highlight w:val="yellow"/>
        </w:rPr>
        <w:t>search</w:t>
      </w:r>
      <w:r w:rsidRPr="009367EB">
        <w:rPr>
          <w:rStyle w:val="StyleUnderline"/>
        </w:rPr>
        <w:t xml:space="preserve">ing </w:t>
      </w:r>
      <w:r w:rsidRPr="00EC7474">
        <w:rPr>
          <w:rStyle w:val="StyleUnderline"/>
          <w:highlight w:val="yellow"/>
        </w:rPr>
        <w:t>for</w:t>
      </w:r>
      <w:r w:rsidRPr="009367EB">
        <w:rPr>
          <w:rStyle w:val="StyleUnderline"/>
        </w:rPr>
        <w:t xml:space="preserve"> a new deal, which </w:t>
      </w:r>
      <w:r w:rsidRPr="00EC7474">
        <w:rPr>
          <w:rStyle w:val="StyleUnderline"/>
          <w:highlight w:val="yellow"/>
        </w:rPr>
        <w:t>Trump and Brexit</w:t>
      </w:r>
      <w:r w:rsidRPr="009367EB">
        <w:rPr>
          <w:rStyle w:val="StyleUnderline"/>
        </w:rPr>
        <w:t xml:space="preserve"> might have appeared to represent</w:t>
      </w:r>
      <w:r w:rsidRPr="009367EB">
        <w:rPr>
          <w:sz w:val="14"/>
        </w:rPr>
        <w:t>.</w:t>
      </w:r>
      <w:r>
        <w:rPr>
          <w:sz w:val="14"/>
        </w:rPr>
        <w:t xml:space="preserve"> </w:t>
      </w:r>
      <w:r w:rsidRPr="009367EB">
        <w:rPr>
          <w:sz w:val="14"/>
        </w:rPr>
        <w:t xml:space="preserve">It is also the case that </w:t>
      </w:r>
      <w:r w:rsidRPr="009367EB">
        <w:rPr>
          <w:rStyle w:val="StyleUnderline"/>
        </w:rPr>
        <w:t>another</w:t>
      </w:r>
      <w:r w:rsidRPr="009367EB">
        <w:rPr>
          <w:sz w:val="14"/>
        </w:rPr>
        <w:t xml:space="preserve"> unintended </w:t>
      </w:r>
      <w:r w:rsidRPr="009367EB">
        <w:rPr>
          <w:rStyle w:val="StyleUnderline"/>
        </w:rPr>
        <w:t>consequence</w:t>
      </w:r>
      <w:r w:rsidRPr="009367EB">
        <w:rPr>
          <w:sz w:val="14"/>
        </w:rPr>
        <w:t xml:space="preserve"> of the global spread </w:t>
      </w:r>
      <w:r w:rsidRPr="009367EB">
        <w:rPr>
          <w:rStyle w:val="StyleUnderline"/>
        </w:rPr>
        <w:t>of</w:t>
      </w:r>
      <w:r w:rsidRPr="009367EB">
        <w:rPr>
          <w:sz w:val="14"/>
        </w:rPr>
        <w:t xml:space="preserve"> the </w:t>
      </w:r>
      <w:r w:rsidRPr="009367EB">
        <w:rPr>
          <w:rStyle w:val="StyleUnderline"/>
        </w:rPr>
        <w:t>internet</w:t>
      </w:r>
      <w:r w:rsidRPr="009367EB">
        <w:rPr>
          <w:sz w:val="14"/>
        </w:rPr>
        <w:t xml:space="preserve"> and social media </w:t>
      </w:r>
      <w:r w:rsidRPr="009367EB">
        <w:rPr>
          <w:rStyle w:val="StyleUnderline"/>
        </w:rPr>
        <w:t>is that</w:t>
      </w:r>
      <w:r w:rsidRPr="009367EB">
        <w:rPr>
          <w:sz w:val="14"/>
        </w:rPr>
        <w:t xml:space="preserve"> the </w:t>
      </w:r>
      <w:r w:rsidRPr="00EC7474">
        <w:rPr>
          <w:rStyle w:val="Emphasis"/>
          <w:highlight w:val="yellow"/>
        </w:rPr>
        <w:t>stark nature</w:t>
      </w:r>
      <w:r w:rsidRPr="009367EB">
        <w:rPr>
          <w:sz w:val="14"/>
        </w:rPr>
        <w:t xml:space="preserve"> </w:t>
      </w:r>
      <w:r w:rsidRPr="009367EB">
        <w:rPr>
          <w:rStyle w:val="StyleUnderline"/>
        </w:rPr>
        <w:t>of</w:t>
      </w:r>
      <w:r w:rsidRPr="009367EB">
        <w:rPr>
          <w:sz w:val="14"/>
        </w:rPr>
        <w:t xml:space="preserve"> these </w:t>
      </w:r>
      <w:r w:rsidRPr="009367EB">
        <w:rPr>
          <w:rStyle w:val="StyleUnderline"/>
        </w:rPr>
        <w:t xml:space="preserve">inequalities </w:t>
      </w:r>
      <w:r w:rsidRPr="00EC7474">
        <w:rPr>
          <w:rStyle w:val="StyleUnderline"/>
          <w:highlight w:val="yellow"/>
        </w:rPr>
        <w:t>is</w:t>
      </w:r>
      <w:r w:rsidRPr="009367EB">
        <w:rPr>
          <w:sz w:val="14"/>
        </w:rPr>
        <w:t xml:space="preserve"> </w:t>
      </w:r>
      <w:r w:rsidRPr="009367EB">
        <w:rPr>
          <w:rStyle w:val="Emphasis"/>
        </w:rPr>
        <w:t xml:space="preserve">far more </w:t>
      </w:r>
      <w:r w:rsidRPr="00EC7474">
        <w:rPr>
          <w:rStyle w:val="Emphasis"/>
          <w:highlight w:val="yellow"/>
        </w:rPr>
        <w:t>apparent</w:t>
      </w:r>
      <w:r w:rsidRPr="009367EB">
        <w:rPr>
          <w:sz w:val="14"/>
        </w:rPr>
        <w:t xml:space="preserve"> than it has been in the past. For me, the ability to use technology to communicate has been a liberating and positive experience. Without it, I would not have been able to continue working these many years past.</w:t>
      </w:r>
      <w:r>
        <w:rPr>
          <w:sz w:val="14"/>
        </w:rPr>
        <w:t xml:space="preserve"> </w:t>
      </w:r>
      <w:r w:rsidRPr="009367EB">
        <w:rPr>
          <w:sz w:val="14"/>
        </w:rPr>
        <w:t xml:space="preserve">But it also means that the </w:t>
      </w:r>
      <w:r w:rsidRPr="009367EB">
        <w:rPr>
          <w:rStyle w:val="StyleUnderline"/>
        </w:rPr>
        <w:t>lives</w:t>
      </w:r>
      <w:r w:rsidRPr="009367EB">
        <w:rPr>
          <w:sz w:val="14"/>
        </w:rPr>
        <w:t xml:space="preserve"> of the richest people in the most prosperous parts of the world </w:t>
      </w:r>
      <w:r w:rsidRPr="009367EB">
        <w:rPr>
          <w:rStyle w:val="StyleUnderline"/>
        </w:rPr>
        <w:t>are</w:t>
      </w:r>
      <w:r w:rsidRPr="009367EB">
        <w:rPr>
          <w:sz w:val="14"/>
        </w:rPr>
        <w:t xml:space="preserve"> </w:t>
      </w:r>
      <w:r w:rsidRPr="009367EB">
        <w:rPr>
          <w:rStyle w:val="Emphasis"/>
        </w:rPr>
        <w:t>agonisingly visible</w:t>
      </w:r>
      <w:r w:rsidRPr="009367EB">
        <w:rPr>
          <w:sz w:val="14"/>
        </w:rPr>
        <w:t xml:space="preserve"> </w:t>
      </w:r>
      <w:r w:rsidRPr="009367EB">
        <w:rPr>
          <w:rStyle w:val="StyleUnderline"/>
        </w:rPr>
        <w:t>to anyone,</w:t>
      </w:r>
      <w:r w:rsidRPr="009367EB">
        <w:rPr>
          <w:sz w:val="14"/>
        </w:rPr>
        <w:t xml:space="preserve"> </w:t>
      </w:r>
      <w:r w:rsidRPr="009367EB">
        <w:rPr>
          <w:rStyle w:val="StyleUnderline"/>
        </w:rPr>
        <w:t>however poor</w:t>
      </w:r>
      <w:r w:rsidRPr="009367EB">
        <w:rPr>
          <w:sz w:val="14"/>
        </w:rPr>
        <w:t xml:space="preserve">, who has access to a phone. And since there are now more people with a telephone than access to clean water in sub-Saharan Africa, </w:t>
      </w:r>
      <w:r w:rsidRPr="009367EB">
        <w:rPr>
          <w:rStyle w:val="StyleUnderline"/>
        </w:rPr>
        <w:t>this will</w:t>
      </w:r>
      <w:r w:rsidRPr="009367EB">
        <w:rPr>
          <w:sz w:val="14"/>
        </w:rPr>
        <w:t xml:space="preserve"> </w:t>
      </w:r>
      <w:r w:rsidRPr="009367EB">
        <w:rPr>
          <w:rStyle w:val="Emphasis"/>
        </w:rPr>
        <w:t>shortly mean</w:t>
      </w:r>
      <w:r w:rsidRPr="009367EB">
        <w:rPr>
          <w:sz w:val="14"/>
        </w:rPr>
        <w:t xml:space="preserve"> nearly </w:t>
      </w:r>
      <w:r w:rsidRPr="009367EB">
        <w:rPr>
          <w:rStyle w:val="StyleUnderline"/>
        </w:rPr>
        <w:t>everyone on our</w:t>
      </w:r>
      <w:r w:rsidRPr="009367EB">
        <w:rPr>
          <w:sz w:val="14"/>
        </w:rPr>
        <w:t xml:space="preserve"> </w:t>
      </w:r>
      <w:r w:rsidRPr="009367EB">
        <w:rPr>
          <w:rStyle w:val="Emphasis"/>
        </w:rPr>
        <w:t>increasingly crowded</w:t>
      </w:r>
      <w:r w:rsidRPr="009367EB">
        <w:rPr>
          <w:sz w:val="14"/>
        </w:rPr>
        <w:t xml:space="preserve"> </w:t>
      </w:r>
      <w:r w:rsidRPr="009367EB">
        <w:rPr>
          <w:rStyle w:val="StyleUnderline"/>
        </w:rPr>
        <w:t>planet</w:t>
      </w:r>
      <w:r w:rsidRPr="009367EB">
        <w:rPr>
          <w:sz w:val="14"/>
        </w:rPr>
        <w:t xml:space="preserve"> </w:t>
      </w:r>
      <w:r w:rsidRPr="009367EB">
        <w:rPr>
          <w:rStyle w:val="StyleUnderline"/>
        </w:rPr>
        <w:t>will not</w:t>
      </w:r>
      <w:r w:rsidRPr="009367EB">
        <w:rPr>
          <w:sz w:val="14"/>
        </w:rPr>
        <w:t xml:space="preserve"> be able to </w:t>
      </w:r>
      <w:r w:rsidRPr="009367EB">
        <w:rPr>
          <w:rStyle w:val="StyleUnderline"/>
        </w:rPr>
        <w:t>escape the inequality.</w:t>
      </w:r>
      <w:r>
        <w:rPr>
          <w:rStyle w:val="StyleUnderline"/>
        </w:rPr>
        <w:t xml:space="preserve"> </w:t>
      </w:r>
      <w:r w:rsidRPr="009367EB">
        <w:rPr>
          <w:sz w:val="14"/>
        </w:rPr>
        <w:t xml:space="preserve">The </w:t>
      </w:r>
      <w:r w:rsidRPr="00EC7474">
        <w:rPr>
          <w:rStyle w:val="StyleUnderline"/>
          <w:highlight w:val="yellow"/>
        </w:rPr>
        <w:t>consequences</w:t>
      </w:r>
      <w:r w:rsidRPr="009367EB">
        <w:rPr>
          <w:sz w:val="14"/>
        </w:rPr>
        <w:t xml:space="preserve"> of this </w:t>
      </w:r>
      <w:r w:rsidRPr="00EC7474">
        <w:rPr>
          <w:rStyle w:val="StyleUnderline"/>
          <w:highlight w:val="yellow"/>
        </w:rPr>
        <w:t>are</w:t>
      </w:r>
      <w:r w:rsidRPr="009367EB">
        <w:rPr>
          <w:rStyle w:val="StyleUnderline"/>
        </w:rPr>
        <w:t xml:space="preserve"> plain</w:t>
      </w:r>
      <w:r w:rsidRPr="009367EB">
        <w:rPr>
          <w:sz w:val="14"/>
        </w:rPr>
        <w:t xml:space="preserve"> to see: the </w:t>
      </w:r>
      <w:r w:rsidRPr="009367EB">
        <w:rPr>
          <w:rStyle w:val="StyleUnderline"/>
        </w:rPr>
        <w:t>rural</w:t>
      </w:r>
      <w:r w:rsidRPr="009367EB">
        <w:rPr>
          <w:sz w:val="14"/>
        </w:rPr>
        <w:t xml:space="preserve"> poor </w:t>
      </w:r>
      <w:r w:rsidRPr="009367EB">
        <w:rPr>
          <w:rStyle w:val="StyleUnderline"/>
        </w:rPr>
        <w:t>flock to cities</w:t>
      </w:r>
      <w:r w:rsidRPr="009367EB">
        <w:rPr>
          <w:sz w:val="14"/>
        </w:rPr>
        <w:t xml:space="preserve">, to shanty towns, driven by hope. And then often, finding that the </w:t>
      </w:r>
      <w:r w:rsidRPr="009367EB">
        <w:rPr>
          <w:rStyle w:val="StyleUnderline"/>
        </w:rPr>
        <w:t>Instagram nirvana is not available</w:t>
      </w:r>
      <w:r w:rsidRPr="009367EB">
        <w:rPr>
          <w:sz w:val="14"/>
        </w:rPr>
        <w:t xml:space="preserve"> there, </w:t>
      </w:r>
      <w:r w:rsidRPr="009367EB">
        <w:rPr>
          <w:rStyle w:val="StyleUnderline"/>
        </w:rPr>
        <w:t>they seek it overseas, joining</w:t>
      </w:r>
      <w:r w:rsidRPr="009367EB">
        <w:rPr>
          <w:sz w:val="14"/>
        </w:rPr>
        <w:t xml:space="preserve"> the ever greater numbers of economic </w:t>
      </w:r>
      <w:r w:rsidRPr="00EC7474">
        <w:rPr>
          <w:rStyle w:val="StyleUnderline"/>
          <w:highlight w:val="yellow"/>
        </w:rPr>
        <w:t>migrants</w:t>
      </w:r>
      <w:r w:rsidRPr="009367EB">
        <w:rPr>
          <w:sz w:val="14"/>
        </w:rPr>
        <w:t xml:space="preserve"> in search of a better life. </w:t>
      </w:r>
      <w:r w:rsidRPr="00EC7474">
        <w:rPr>
          <w:rStyle w:val="StyleUnderline"/>
          <w:highlight w:val="yellow"/>
        </w:rPr>
        <w:t>These</w:t>
      </w:r>
      <w:r w:rsidRPr="009367EB">
        <w:rPr>
          <w:rStyle w:val="StyleUnderline"/>
        </w:rPr>
        <w:t xml:space="preserve"> migrants</w:t>
      </w:r>
      <w:r w:rsidRPr="009367EB">
        <w:rPr>
          <w:sz w:val="14"/>
        </w:rPr>
        <w:t xml:space="preserve"> in turn </w:t>
      </w:r>
      <w:r w:rsidRPr="00EC7474">
        <w:rPr>
          <w:rStyle w:val="StyleUnderline"/>
          <w:highlight w:val="yellow"/>
        </w:rPr>
        <w:t>place</w:t>
      </w:r>
      <w:r w:rsidRPr="009367EB">
        <w:rPr>
          <w:rStyle w:val="StyleUnderline"/>
        </w:rPr>
        <w:t xml:space="preserve"> new </w:t>
      </w:r>
      <w:r w:rsidRPr="00EC7474">
        <w:rPr>
          <w:rStyle w:val="StyleUnderline"/>
          <w:highlight w:val="yellow"/>
        </w:rPr>
        <w:t>demands</w:t>
      </w:r>
      <w:r w:rsidRPr="009367EB">
        <w:rPr>
          <w:rStyle w:val="StyleUnderline"/>
        </w:rPr>
        <w:t xml:space="preserve"> on</w:t>
      </w:r>
      <w:r w:rsidRPr="009367EB">
        <w:rPr>
          <w:sz w:val="14"/>
        </w:rPr>
        <w:t xml:space="preserve"> the </w:t>
      </w:r>
      <w:r w:rsidRPr="009367EB">
        <w:rPr>
          <w:rStyle w:val="StyleUnderline"/>
        </w:rPr>
        <w:t>infrastructures and economies</w:t>
      </w:r>
      <w:r w:rsidRPr="009367EB">
        <w:rPr>
          <w:sz w:val="14"/>
        </w:rPr>
        <w:t xml:space="preserve"> of the countries in which they arrive, </w:t>
      </w:r>
      <w:r w:rsidRPr="009367EB">
        <w:rPr>
          <w:rStyle w:val="StyleUnderline"/>
        </w:rPr>
        <w:t>undermining tolerance and</w:t>
      </w:r>
      <w:r w:rsidRPr="009367EB">
        <w:rPr>
          <w:sz w:val="14"/>
        </w:rPr>
        <w:t xml:space="preserve"> further </w:t>
      </w:r>
      <w:r w:rsidRPr="00EC7474">
        <w:rPr>
          <w:rStyle w:val="Emphasis"/>
          <w:highlight w:val="yellow"/>
        </w:rPr>
        <w:t>fuelling</w:t>
      </w:r>
      <w:r w:rsidRPr="009367EB">
        <w:rPr>
          <w:rStyle w:val="Emphasis"/>
        </w:rPr>
        <w:t xml:space="preserve"> political </w:t>
      </w:r>
      <w:r w:rsidRPr="00EC7474">
        <w:rPr>
          <w:rStyle w:val="Emphasis"/>
          <w:highlight w:val="yellow"/>
        </w:rPr>
        <w:t>populism</w:t>
      </w:r>
      <w:r w:rsidRPr="009367EB">
        <w:rPr>
          <w:sz w:val="14"/>
        </w:rPr>
        <w:t>.</w:t>
      </w:r>
      <w:r>
        <w:rPr>
          <w:sz w:val="14"/>
        </w:rPr>
        <w:t xml:space="preserve"> </w:t>
      </w:r>
      <w:r w:rsidRPr="00C94DB5">
        <w:rPr>
          <w:sz w:val="14"/>
        </w:rPr>
        <w:t xml:space="preserve">For me, the </w:t>
      </w:r>
      <w:r w:rsidRPr="009367EB">
        <w:rPr>
          <w:rStyle w:val="StyleUnderline"/>
        </w:rPr>
        <w:t>really concerning</w:t>
      </w:r>
      <w:r w:rsidRPr="00C94DB5">
        <w:rPr>
          <w:sz w:val="14"/>
        </w:rPr>
        <w:t xml:space="preserve"> aspect </w:t>
      </w:r>
      <w:r w:rsidRPr="009367EB">
        <w:rPr>
          <w:rStyle w:val="StyleUnderline"/>
        </w:rPr>
        <w:t>of this is</w:t>
      </w:r>
      <w:r w:rsidRPr="00C94DB5">
        <w:rPr>
          <w:sz w:val="14"/>
        </w:rPr>
        <w:t xml:space="preserve"> that </w:t>
      </w:r>
      <w:r w:rsidRPr="00EC7474">
        <w:rPr>
          <w:rStyle w:val="StyleUnderline"/>
          <w:highlight w:val="yellow"/>
        </w:rPr>
        <w:t>now</w:t>
      </w:r>
      <w:r w:rsidRPr="00EC7474">
        <w:rPr>
          <w:sz w:val="14"/>
          <w:highlight w:val="yellow"/>
        </w:rPr>
        <w:t xml:space="preserve">, </w:t>
      </w:r>
      <w:r w:rsidRPr="00EC7474">
        <w:rPr>
          <w:rStyle w:val="Emphasis"/>
          <w:highlight w:val="yellow"/>
        </w:rPr>
        <w:t>more than</w:t>
      </w:r>
      <w:r w:rsidRPr="009367EB">
        <w:rPr>
          <w:rStyle w:val="Emphasis"/>
        </w:rPr>
        <w:t xml:space="preserve"> at </w:t>
      </w:r>
      <w:r w:rsidRPr="00EC7474">
        <w:rPr>
          <w:rStyle w:val="Emphasis"/>
          <w:highlight w:val="yellow"/>
        </w:rPr>
        <w:t>any time</w:t>
      </w:r>
      <w:r w:rsidRPr="009367EB">
        <w:rPr>
          <w:rStyle w:val="Emphasis"/>
        </w:rPr>
        <w:t xml:space="preserve"> in our history</w:t>
      </w:r>
      <w:r w:rsidRPr="00C94DB5">
        <w:rPr>
          <w:sz w:val="14"/>
        </w:rPr>
        <w:t xml:space="preserve">, </w:t>
      </w:r>
      <w:r w:rsidRPr="00EC7474">
        <w:rPr>
          <w:rStyle w:val="StyleUnderline"/>
          <w:highlight w:val="yellow"/>
        </w:rPr>
        <w:t>our species needs to work</w:t>
      </w:r>
      <w:r w:rsidRPr="009367EB">
        <w:rPr>
          <w:rStyle w:val="StyleUnderline"/>
        </w:rPr>
        <w:t xml:space="preserve"> together</w:t>
      </w:r>
      <w:r w:rsidRPr="00C94DB5">
        <w:rPr>
          <w:sz w:val="14"/>
        </w:rPr>
        <w:t xml:space="preserve">. </w:t>
      </w:r>
      <w:r w:rsidRPr="00EC7474">
        <w:rPr>
          <w:rStyle w:val="StyleUnderline"/>
          <w:highlight w:val="yellow"/>
        </w:rPr>
        <w:t>We face</w:t>
      </w:r>
      <w:r w:rsidRPr="00C94DB5">
        <w:rPr>
          <w:sz w:val="14"/>
        </w:rPr>
        <w:t xml:space="preserve"> awesome </w:t>
      </w:r>
      <w:r w:rsidRPr="009367EB">
        <w:rPr>
          <w:rStyle w:val="StyleUnderline"/>
        </w:rPr>
        <w:t>environmental challenges</w:t>
      </w:r>
      <w:r w:rsidRPr="00C94DB5">
        <w:rPr>
          <w:sz w:val="14"/>
        </w:rPr>
        <w:t xml:space="preserve">: </w:t>
      </w:r>
      <w:r w:rsidRPr="00EC7474">
        <w:rPr>
          <w:rStyle w:val="Emphasis"/>
          <w:highlight w:val="yellow"/>
        </w:rPr>
        <w:t>climate</w:t>
      </w:r>
      <w:r w:rsidRPr="009367EB">
        <w:rPr>
          <w:rStyle w:val="StyleUnderline"/>
        </w:rPr>
        <w:t xml:space="preserve"> change</w:t>
      </w:r>
      <w:r w:rsidRPr="00C94DB5">
        <w:rPr>
          <w:sz w:val="14"/>
        </w:rPr>
        <w:t xml:space="preserve">, </w:t>
      </w:r>
      <w:r w:rsidRPr="00EC7474">
        <w:rPr>
          <w:rStyle w:val="Emphasis"/>
          <w:highlight w:val="yellow"/>
        </w:rPr>
        <w:t>food</w:t>
      </w:r>
      <w:r w:rsidRPr="009367EB">
        <w:rPr>
          <w:rStyle w:val="StyleUnderline"/>
        </w:rPr>
        <w:t xml:space="preserve"> production</w:t>
      </w:r>
      <w:r w:rsidRPr="00C94DB5">
        <w:rPr>
          <w:sz w:val="14"/>
        </w:rPr>
        <w:t xml:space="preserve">, </w:t>
      </w:r>
      <w:r w:rsidRPr="00EC7474">
        <w:rPr>
          <w:rStyle w:val="Emphasis"/>
          <w:highlight w:val="yellow"/>
        </w:rPr>
        <w:t>overpopulation</w:t>
      </w:r>
      <w:r w:rsidRPr="00C94DB5">
        <w:rPr>
          <w:sz w:val="14"/>
        </w:rPr>
        <w:t xml:space="preserve">, the </w:t>
      </w:r>
      <w:r w:rsidRPr="00C94DB5">
        <w:rPr>
          <w:rStyle w:val="StyleUnderline"/>
        </w:rPr>
        <w:t>decimation of</w:t>
      </w:r>
      <w:r w:rsidRPr="00C94DB5">
        <w:rPr>
          <w:sz w:val="14"/>
        </w:rPr>
        <w:t xml:space="preserve"> other </w:t>
      </w:r>
      <w:r w:rsidRPr="00C94DB5">
        <w:rPr>
          <w:rStyle w:val="Emphasis"/>
        </w:rPr>
        <w:t>species</w:t>
      </w:r>
      <w:r w:rsidRPr="00C94DB5">
        <w:rPr>
          <w:sz w:val="14"/>
        </w:rPr>
        <w:t xml:space="preserve">, </w:t>
      </w:r>
      <w:r w:rsidRPr="00C94DB5">
        <w:rPr>
          <w:rStyle w:val="Emphasis"/>
        </w:rPr>
        <w:t xml:space="preserve">epidemic </w:t>
      </w:r>
      <w:r w:rsidRPr="00EC7474">
        <w:rPr>
          <w:rStyle w:val="Emphasis"/>
          <w:highlight w:val="yellow"/>
        </w:rPr>
        <w:t>disease</w:t>
      </w:r>
      <w:r w:rsidRPr="00C94DB5">
        <w:rPr>
          <w:sz w:val="14"/>
        </w:rPr>
        <w:t xml:space="preserve">, </w:t>
      </w:r>
      <w:r w:rsidRPr="00C94DB5">
        <w:rPr>
          <w:rStyle w:val="Emphasis"/>
        </w:rPr>
        <w:t xml:space="preserve">acidification of the </w:t>
      </w:r>
      <w:r w:rsidRPr="00EC7474">
        <w:rPr>
          <w:rStyle w:val="Emphasis"/>
          <w:highlight w:val="yellow"/>
        </w:rPr>
        <w:t>oceans</w:t>
      </w:r>
      <w:r w:rsidRPr="00C94DB5">
        <w:rPr>
          <w:sz w:val="14"/>
        </w:rPr>
        <w:t>.</w:t>
      </w:r>
      <w:r>
        <w:rPr>
          <w:sz w:val="14"/>
        </w:rPr>
        <w:t xml:space="preserve"> </w:t>
      </w:r>
      <w:r w:rsidRPr="00C94DB5">
        <w:rPr>
          <w:sz w:val="14"/>
        </w:rPr>
        <w:t xml:space="preserve">Together, they are a reminder that </w:t>
      </w:r>
      <w:r w:rsidRPr="00EC7474">
        <w:rPr>
          <w:rStyle w:val="StyleUnderline"/>
          <w:highlight w:val="yellow"/>
        </w:rPr>
        <w:t>we are at</w:t>
      </w:r>
      <w:r w:rsidRPr="00EC7474">
        <w:rPr>
          <w:sz w:val="14"/>
          <w:highlight w:val="yellow"/>
        </w:rPr>
        <w:t xml:space="preserve"> </w:t>
      </w:r>
      <w:r w:rsidRPr="00EC7474">
        <w:rPr>
          <w:rStyle w:val="Emphasis"/>
          <w:highlight w:val="yellow"/>
        </w:rPr>
        <w:t>the most dangerous moment</w:t>
      </w:r>
      <w:r w:rsidRPr="00C94DB5">
        <w:rPr>
          <w:rStyle w:val="Emphasis"/>
        </w:rPr>
        <w:t xml:space="preserve"> </w:t>
      </w:r>
      <w:r w:rsidRPr="00C94DB5">
        <w:rPr>
          <w:rStyle w:val="StyleUnderline"/>
        </w:rPr>
        <w:t>in</w:t>
      </w:r>
      <w:r w:rsidRPr="00C94DB5">
        <w:rPr>
          <w:sz w:val="14"/>
        </w:rPr>
        <w:t xml:space="preserve"> the development of </w:t>
      </w:r>
      <w:r w:rsidRPr="001A31F6">
        <w:rPr>
          <w:rStyle w:val="Emphasis"/>
        </w:rPr>
        <w:t>humanity</w:t>
      </w:r>
      <w:r w:rsidRPr="00C94DB5">
        <w:rPr>
          <w:rStyle w:val="StyleUnderline"/>
        </w:rPr>
        <w:t xml:space="preserve">. </w:t>
      </w:r>
      <w:r w:rsidRPr="00EC7474">
        <w:rPr>
          <w:rStyle w:val="StyleUnderline"/>
          <w:highlight w:val="yellow"/>
        </w:rPr>
        <w:t>We</w:t>
      </w:r>
      <w:r w:rsidRPr="00C94DB5">
        <w:rPr>
          <w:sz w:val="14"/>
        </w:rPr>
        <w:t xml:space="preserve"> now </w:t>
      </w:r>
      <w:r w:rsidRPr="00EC7474">
        <w:rPr>
          <w:rStyle w:val="StyleUnderline"/>
          <w:highlight w:val="yellow"/>
        </w:rPr>
        <w:t>have</w:t>
      </w:r>
      <w:r w:rsidRPr="00C94DB5">
        <w:rPr>
          <w:rStyle w:val="StyleUnderline"/>
        </w:rPr>
        <w:t xml:space="preserve"> the</w:t>
      </w:r>
      <w:r w:rsidRPr="00C94DB5">
        <w:rPr>
          <w:sz w:val="14"/>
        </w:rPr>
        <w:t xml:space="preserve"> </w:t>
      </w:r>
      <w:r w:rsidRPr="00EC7474">
        <w:rPr>
          <w:rStyle w:val="StyleUnderline"/>
          <w:highlight w:val="yellow"/>
        </w:rPr>
        <w:t>tech</w:t>
      </w:r>
      <w:r w:rsidRPr="001A31F6">
        <w:rPr>
          <w:sz w:val="14"/>
        </w:rPr>
        <w:t>nology</w:t>
      </w:r>
      <w:r w:rsidRPr="00C94DB5">
        <w:rPr>
          <w:sz w:val="14"/>
        </w:rPr>
        <w:t xml:space="preserve"> </w:t>
      </w:r>
      <w:r w:rsidRPr="00EC7474">
        <w:rPr>
          <w:rStyle w:val="Emphasis"/>
          <w:highlight w:val="yellow"/>
        </w:rPr>
        <w:t>to destroy the</w:t>
      </w:r>
      <w:r w:rsidRPr="00C94DB5">
        <w:rPr>
          <w:rStyle w:val="Emphasis"/>
        </w:rPr>
        <w:t xml:space="preserve"> </w:t>
      </w:r>
      <w:r w:rsidRPr="00EC7474">
        <w:rPr>
          <w:rStyle w:val="Emphasis"/>
          <w:sz w:val="32"/>
          <w:highlight w:val="yellow"/>
        </w:rPr>
        <w:t>planet</w:t>
      </w:r>
      <w:r w:rsidRPr="001A31F6">
        <w:rPr>
          <w:sz w:val="20"/>
        </w:rPr>
        <w:t xml:space="preserve"> </w:t>
      </w:r>
      <w:r w:rsidRPr="00C94DB5">
        <w:rPr>
          <w:sz w:val="14"/>
        </w:rPr>
        <w:t xml:space="preserve">on which we live, </w:t>
      </w:r>
      <w:r w:rsidRPr="00EC7474">
        <w:rPr>
          <w:rStyle w:val="StyleUnderline"/>
          <w:highlight w:val="yellow"/>
        </w:rPr>
        <w:t>but</w:t>
      </w:r>
      <w:r w:rsidRPr="00C94DB5">
        <w:rPr>
          <w:rStyle w:val="StyleUnderline"/>
        </w:rPr>
        <w:t xml:space="preserve"> have </w:t>
      </w:r>
      <w:r w:rsidRPr="00EC7474">
        <w:rPr>
          <w:rStyle w:val="StyleUnderline"/>
          <w:highlight w:val="yellow"/>
        </w:rPr>
        <w:t>not</w:t>
      </w:r>
      <w:r w:rsidRPr="00C94DB5">
        <w:rPr>
          <w:rStyle w:val="StyleUnderline"/>
        </w:rPr>
        <w:t xml:space="preserve"> yet</w:t>
      </w:r>
      <w:r w:rsidRPr="00C94DB5">
        <w:rPr>
          <w:sz w:val="14"/>
        </w:rPr>
        <w:t xml:space="preserve"> </w:t>
      </w:r>
      <w:r w:rsidRPr="00C94DB5">
        <w:rPr>
          <w:rStyle w:val="StyleUnderline"/>
        </w:rPr>
        <w:t>developed</w:t>
      </w:r>
      <w:r w:rsidRPr="00C94DB5">
        <w:rPr>
          <w:sz w:val="14"/>
        </w:rPr>
        <w:t xml:space="preserve"> the </w:t>
      </w:r>
      <w:r w:rsidRPr="00EC7474">
        <w:rPr>
          <w:rStyle w:val="StyleUnderline"/>
          <w:highlight w:val="yellow"/>
        </w:rPr>
        <w:t>ability to escape</w:t>
      </w:r>
      <w:r w:rsidRPr="00C94DB5">
        <w:rPr>
          <w:sz w:val="14"/>
        </w:rPr>
        <w:t xml:space="preserve"> it. Perhaps in a few hundred years, we will have established human colonies amid the stars, but </w:t>
      </w:r>
      <w:r w:rsidRPr="00C94DB5">
        <w:rPr>
          <w:rStyle w:val="Emphasis"/>
        </w:rPr>
        <w:t>right now</w:t>
      </w:r>
      <w:r w:rsidRPr="00C94DB5">
        <w:rPr>
          <w:sz w:val="14"/>
        </w:rPr>
        <w:t xml:space="preserve"> </w:t>
      </w:r>
      <w:r w:rsidRPr="00C94DB5">
        <w:rPr>
          <w:rStyle w:val="StyleUnderline"/>
        </w:rPr>
        <w:t>we only have one planet, and we need to work together to protect it.</w:t>
      </w:r>
      <w:r>
        <w:rPr>
          <w:rStyle w:val="StyleUnderline"/>
        </w:rPr>
        <w:t xml:space="preserve"> </w:t>
      </w:r>
      <w:r w:rsidRPr="00C94DB5">
        <w:rPr>
          <w:rStyle w:val="StyleUnderline"/>
        </w:rPr>
        <w:t>To do that</w:t>
      </w:r>
      <w:r w:rsidRPr="00C94DB5">
        <w:rPr>
          <w:sz w:val="14"/>
        </w:rPr>
        <w:t xml:space="preserve">, </w:t>
      </w:r>
      <w:r w:rsidRPr="00EC7474">
        <w:rPr>
          <w:rStyle w:val="StyleUnderline"/>
          <w:highlight w:val="yellow"/>
        </w:rPr>
        <w:t>we need to</w:t>
      </w:r>
      <w:r w:rsidRPr="00EC7474">
        <w:rPr>
          <w:sz w:val="14"/>
          <w:highlight w:val="yellow"/>
        </w:rPr>
        <w:t xml:space="preserve"> </w:t>
      </w:r>
      <w:r w:rsidRPr="00EC7474">
        <w:rPr>
          <w:rStyle w:val="Emphasis"/>
          <w:highlight w:val="yellow"/>
        </w:rPr>
        <w:t>break</w:t>
      </w:r>
      <w:r w:rsidRPr="00C94DB5">
        <w:rPr>
          <w:rStyle w:val="Emphasis"/>
        </w:rPr>
        <w:t xml:space="preserve"> down</w:t>
      </w:r>
      <w:r w:rsidRPr="00C94DB5">
        <w:rPr>
          <w:sz w:val="14"/>
        </w:rPr>
        <w:t xml:space="preserve">, not build up, </w:t>
      </w:r>
      <w:r w:rsidRPr="00EC7474">
        <w:rPr>
          <w:rStyle w:val="StyleUnderline"/>
          <w:highlight w:val="yellow"/>
        </w:rPr>
        <w:t>barriers</w:t>
      </w:r>
      <w:r w:rsidRPr="00C94DB5">
        <w:rPr>
          <w:sz w:val="14"/>
        </w:rPr>
        <w:t xml:space="preserve"> within and between nations. If we are to stand a chance of doing that, the </w:t>
      </w:r>
      <w:r w:rsidRPr="00C94DB5">
        <w:rPr>
          <w:rStyle w:val="StyleUnderline"/>
        </w:rPr>
        <w:t>world’s leaders need to acknowledge</w:t>
      </w:r>
      <w:r w:rsidRPr="00C94DB5">
        <w:rPr>
          <w:sz w:val="14"/>
        </w:rPr>
        <w:t xml:space="preserve"> that </w:t>
      </w:r>
      <w:r w:rsidRPr="00C94DB5">
        <w:rPr>
          <w:rStyle w:val="StyleUnderline"/>
        </w:rPr>
        <w:t>they</w:t>
      </w:r>
      <w:r w:rsidRPr="00C94DB5">
        <w:rPr>
          <w:sz w:val="14"/>
        </w:rPr>
        <w:t xml:space="preserve"> have failed and </w:t>
      </w:r>
      <w:r w:rsidRPr="00C94DB5">
        <w:rPr>
          <w:rStyle w:val="Emphasis"/>
        </w:rPr>
        <w:t>are failing</w:t>
      </w:r>
      <w:r w:rsidRPr="00C94DB5">
        <w:rPr>
          <w:sz w:val="14"/>
        </w:rPr>
        <w:t xml:space="preserve"> the many. </w:t>
      </w:r>
      <w:r w:rsidRPr="00C94DB5">
        <w:rPr>
          <w:rStyle w:val="StyleUnderline"/>
        </w:rPr>
        <w:t>With resources</w:t>
      </w:r>
      <w:r w:rsidRPr="00C94DB5">
        <w:rPr>
          <w:sz w:val="14"/>
        </w:rPr>
        <w:t xml:space="preserve"> increasingly concentrated </w:t>
      </w:r>
      <w:r w:rsidRPr="00C94DB5">
        <w:rPr>
          <w:rStyle w:val="StyleUnderline"/>
        </w:rPr>
        <w:t xml:space="preserve">in the hands of a few, we are going to have to learn </w:t>
      </w:r>
      <w:r w:rsidRPr="00C94DB5">
        <w:rPr>
          <w:rStyle w:val="Emphasis"/>
        </w:rPr>
        <w:t>to share</w:t>
      </w:r>
      <w:r w:rsidRPr="00C94DB5">
        <w:rPr>
          <w:sz w:val="14"/>
        </w:rPr>
        <w:t xml:space="preserve"> far more than at present.</w:t>
      </w:r>
    </w:p>
    <w:p w:rsidR="008C4CD6" w:rsidRDefault="008C4CD6" w:rsidP="008C4CD6">
      <w:pPr>
        <w:pStyle w:val="Heading2"/>
      </w:pPr>
      <w:r>
        <w:t>UQ</w:t>
      </w:r>
    </w:p>
    <w:p w:rsidR="008C4CD6" w:rsidRDefault="008C4CD6" w:rsidP="008C4CD6">
      <w:pPr>
        <w:pStyle w:val="Heading3"/>
      </w:pPr>
      <w:bookmarkStart w:id="0" w:name="_GoBack"/>
      <w:bookmarkEnd w:id="0"/>
      <w:r>
        <w:t xml:space="preserve">UQ </w:t>
      </w:r>
      <w:r w:rsidR="00B61BC2">
        <w:t>2NC</w:t>
      </w:r>
    </w:p>
    <w:p w:rsidR="008C4CD6" w:rsidRDefault="008C4CD6" w:rsidP="008C4CD6">
      <w:pPr>
        <w:pStyle w:val="Heading4"/>
      </w:pPr>
      <w:r>
        <w:t>The window for victories to propel the agenda is closing</w:t>
      </w:r>
    </w:p>
    <w:p w:rsidR="008C4CD6" w:rsidRPr="00061CE6" w:rsidRDefault="008C4CD6" w:rsidP="008C4CD6">
      <w:pPr>
        <w:rPr>
          <w:rStyle w:val="Style13ptBold"/>
          <w:b w:val="0"/>
        </w:rPr>
      </w:pPr>
      <w:r>
        <w:rPr>
          <w:rStyle w:val="Style13ptBold"/>
        </w:rPr>
        <w:t>Melin 6/13</w:t>
      </w:r>
      <w:r>
        <w:rPr>
          <w:rStyle w:val="Style13ptBold"/>
          <w:b w:val="0"/>
        </w:rPr>
        <w:t xml:space="preserve"> </w:t>
      </w:r>
      <w:r w:rsidRPr="00061CE6">
        <w:rPr>
          <w:rStyle w:val="Style13ptBold"/>
          <w:b w:val="0"/>
          <w:sz w:val="20"/>
        </w:rPr>
        <w:t>(Mark, staff @ Value Walk, “As Trump Investigation Clouds, Clock Is Ticking On Legislative Agenda”, http://www.valuewalk.com/2017/06/trump-investigation-choice-act-comey/)</w:t>
      </w:r>
    </w:p>
    <w:p w:rsidR="008C4CD6" w:rsidRPr="00C46BD7" w:rsidRDefault="008C4CD6" w:rsidP="008C4CD6">
      <w:pPr>
        <w:rPr>
          <w:sz w:val="16"/>
        </w:rPr>
      </w:pPr>
      <w:r w:rsidRPr="00EC7474">
        <w:rPr>
          <w:rStyle w:val="StyleUnderline"/>
          <w:highlight w:val="yellow"/>
        </w:rPr>
        <w:t>Dem</w:t>
      </w:r>
      <w:r w:rsidRPr="00C46BD7">
        <w:rPr>
          <w:sz w:val="16"/>
        </w:rPr>
        <w:t>ocrat</w:t>
      </w:r>
      <w:r w:rsidRPr="00EC7474">
        <w:rPr>
          <w:rStyle w:val="StyleUnderline"/>
          <w:highlight w:val="yellow"/>
        </w:rPr>
        <w:t>s</w:t>
      </w:r>
      <w:r w:rsidRPr="00C46BD7">
        <w:rPr>
          <w:sz w:val="16"/>
        </w:rPr>
        <w:t xml:space="preserve"> </w:t>
      </w:r>
      <w:r w:rsidRPr="00EC7474">
        <w:rPr>
          <w:rStyle w:val="StyleUnderline"/>
          <w:highlight w:val="yellow"/>
        </w:rPr>
        <w:t>know the clock is ticking to the mid-term elections</w:t>
      </w:r>
      <w:r w:rsidRPr="00C46BD7">
        <w:rPr>
          <w:sz w:val="16"/>
        </w:rPr>
        <w:t>, after which a string of Democratic victories could mute Republican advantage in Congress, putting a crimp in the current policy direction. “</w:t>
      </w:r>
      <w:r w:rsidRPr="00EC7474">
        <w:rPr>
          <w:rStyle w:val="StyleUnderline"/>
          <w:highlight w:val="yellow"/>
        </w:rPr>
        <w:t>Congress has a limited bandwidth and time is becoming of the essence for big policy changes</w:t>
      </w:r>
      <w:r w:rsidRPr="00C46BD7">
        <w:rPr>
          <w:sz w:val="16"/>
        </w:rPr>
        <w:t xml:space="preserve">,” the report noted. In the middle of potentially one of the most historic transitions of power in history, </w:t>
      </w:r>
      <w:r w:rsidRPr="00EC7474">
        <w:rPr>
          <w:rStyle w:val="StyleUnderline"/>
          <w:highlight w:val="yellow"/>
        </w:rPr>
        <w:t>Congress will need to pull its act together before fall on both budget bills and a debt ceiling</w:t>
      </w:r>
      <w:r w:rsidRPr="00C46BD7">
        <w:rPr>
          <w:sz w:val="16"/>
        </w:rPr>
        <w:t>, mandatory to keep the government operating smoothly. US Treasury Secretary Steven Mnuchin has said unspecified plans exist to deal with the situation but has not made comments on a potential platinum coin being minted by the US Treasury to pay down the debt, as has been speculated by analysts, a concept initially popularized by a pair of business journalists.</w:t>
      </w:r>
    </w:p>
    <w:p w:rsidR="008C4CD6" w:rsidRDefault="008C4CD6" w:rsidP="008C4CD6">
      <w:pPr>
        <w:pStyle w:val="Heading4"/>
      </w:pPr>
      <w:r>
        <w:t>Tax cuts are stalled out now</w:t>
      </w:r>
    </w:p>
    <w:p w:rsidR="008C4CD6" w:rsidRPr="002F43FC" w:rsidRDefault="008C4CD6" w:rsidP="008C4CD6">
      <w:pPr>
        <w:rPr>
          <w:rStyle w:val="Style13ptBold"/>
          <w:b w:val="0"/>
        </w:rPr>
      </w:pPr>
      <w:r>
        <w:rPr>
          <w:rStyle w:val="Style13ptBold"/>
        </w:rPr>
        <w:t>Bauer 6/13</w:t>
      </w:r>
      <w:r>
        <w:rPr>
          <w:rStyle w:val="Style13ptBold"/>
          <w:b w:val="0"/>
        </w:rPr>
        <w:t xml:space="preserve"> </w:t>
      </w:r>
      <w:r w:rsidRPr="002F43FC">
        <w:rPr>
          <w:rStyle w:val="Style13ptBold"/>
          <w:b w:val="0"/>
          <w:sz w:val="20"/>
        </w:rPr>
        <w:t>(Fred, staff @ Nat’l Review, “Populism Stumbles on Both Sides of the Atlantic”, http://www.nationalreview.com/article/448560/theresa-may-donald-trump-stumbling-populists)</w:t>
      </w:r>
    </w:p>
    <w:p w:rsidR="008C4CD6" w:rsidRDefault="008C4CD6" w:rsidP="008C4CD6">
      <w:r>
        <w:t xml:space="preserve">While the new version of the American Health Care Act is in some respects an improvement on the original bill, neither version bears a particularly Trumpian stamp. </w:t>
      </w:r>
      <w:r w:rsidRPr="00EC7474">
        <w:rPr>
          <w:rStyle w:val="StyleUnderline"/>
          <w:highlight w:val="yellow"/>
        </w:rPr>
        <w:t>Medicaid reform and tax cuts</w:t>
      </w:r>
      <w:r w:rsidRPr="00EC7474">
        <w:rPr>
          <w:highlight w:val="yellow"/>
        </w:rPr>
        <w:t xml:space="preserve"> </w:t>
      </w:r>
      <w:r>
        <w:t xml:space="preserve">for wealthy investors </w:t>
      </w:r>
      <w:r w:rsidRPr="00EC7474">
        <w:rPr>
          <w:rStyle w:val="StyleUnderline"/>
          <w:highlight w:val="yellow"/>
        </w:rPr>
        <w:t>aren’t</w:t>
      </w:r>
      <w:r>
        <w:t xml:space="preserve"> exactly </w:t>
      </w:r>
      <w:r w:rsidRPr="00EC7474">
        <w:rPr>
          <w:rStyle w:val="StyleUnderline"/>
          <w:highlight w:val="yellow"/>
        </w:rPr>
        <w:t>new policy ideas for the GOP</w:t>
      </w:r>
      <w:r>
        <w:t xml:space="preserve">. Much of the rest of </w:t>
      </w:r>
      <w:r w:rsidRPr="00EC7474">
        <w:rPr>
          <w:rStyle w:val="StyleUnderline"/>
          <w:highlight w:val="yellow"/>
        </w:rPr>
        <w:t>the Republican legislative agenda has been held hostage by a desire to push through tax reform</w:t>
      </w:r>
      <w:r>
        <w:t xml:space="preserve">. But </w:t>
      </w:r>
      <w:r w:rsidRPr="00EC7474">
        <w:rPr>
          <w:rStyle w:val="StyleUnderline"/>
          <w:highlight w:val="yellow"/>
        </w:rPr>
        <w:t>the risk remains that tax reform could end up being a policy version of a Rolling Stones concert</w:t>
      </w:r>
      <w:r w:rsidRPr="00EC7474">
        <w:rPr>
          <w:highlight w:val="yellow"/>
        </w:rPr>
        <w:t xml:space="preserve"> </w:t>
      </w:r>
      <w:r w:rsidRPr="00EC7474">
        <w:rPr>
          <w:rStyle w:val="StyleUnderline"/>
          <w:highlight w:val="yellow"/>
        </w:rPr>
        <w:t>— a parade of geriatric hits</w:t>
      </w:r>
      <w:r w:rsidRPr="00EC7474">
        <w:rPr>
          <w:highlight w:val="yellow"/>
        </w:rPr>
        <w:t xml:space="preserve"> </w:t>
      </w:r>
      <w:r>
        <w:t xml:space="preserve">— complete with calls to reduce the number of tax brackets (an issue not on the lips of most voters) and eliminate the estate tax (which is currently felt only by those who leave over $5 million to their heirs). Tax reform is still a work in progress, so there is a chance that it could be revitalized. But </w:t>
      </w:r>
      <w:r w:rsidRPr="00EC7474">
        <w:rPr>
          <w:rStyle w:val="StyleUnderline"/>
          <w:highlight w:val="yellow"/>
        </w:rPr>
        <w:t>policy inertia</w:t>
      </w:r>
      <w:r w:rsidRPr="00EC7474">
        <w:rPr>
          <w:highlight w:val="yellow"/>
        </w:rPr>
        <w:t xml:space="preserve"> </w:t>
      </w:r>
      <w:r>
        <w:t xml:space="preserve">still </w:t>
      </w:r>
      <w:r w:rsidRPr="00EC7474">
        <w:rPr>
          <w:rStyle w:val="StyleUnderline"/>
          <w:highlight w:val="yellow"/>
        </w:rPr>
        <w:t>looms.</w:t>
      </w:r>
      <w:r w:rsidRPr="00EC7474">
        <w:rPr>
          <w:highlight w:val="yellow"/>
        </w:rPr>
        <w:t xml:space="preserve"> </w:t>
      </w:r>
      <w:r>
        <w:t>A tax-reform package that does not deliver for working families would face a harder road to passage and would represent a step backward for the project of Republican reform.</w:t>
      </w:r>
    </w:p>
    <w:p w:rsidR="008C4CD6" w:rsidRDefault="008C4CD6" w:rsidP="008C4CD6">
      <w:pPr>
        <w:pStyle w:val="Heading4"/>
      </w:pPr>
      <w:r>
        <w:t>His agenda needs wins to get moving</w:t>
      </w:r>
    </w:p>
    <w:p w:rsidR="008C4CD6" w:rsidRPr="0056625C" w:rsidRDefault="008C4CD6" w:rsidP="008C4CD6">
      <w:pPr>
        <w:rPr>
          <w:rStyle w:val="Style13ptBold"/>
          <w:b w:val="0"/>
        </w:rPr>
      </w:pPr>
      <w:r>
        <w:rPr>
          <w:rStyle w:val="Style13ptBold"/>
        </w:rPr>
        <w:t>Nussbaum 6/12</w:t>
      </w:r>
      <w:r>
        <w:rPr>
          <w:rStyle w:val="Style13ptBold"/>
          <w:b w:val="0"/>
        </w:rPr>
        <w:t xml:space="preserve"> </w:t>
      </w:r>
      <w:r w:rsidRPr="0056625C">
        <w:rPr>
          <w:rStyle w:val="Style13ptBold"/>
          <w:b w:val="0"/>
          <w:sz w:val="20"/>
        </w:rPr>
        <w:t>(Matthew, staff @ Politico, “Trump’s White House wants to change the subject”, http://www.politico.com/story/2017/06/12/trump-white-house-legislation-marketing-239448)</w:t>
      </w:r>
    </w:p>
    <w:p w:rsidR="008C4CD6" w:rsidRPr="00077361" w:rsidRDefault="008C4CD6" w:rsidP="008C4CD6">
      <w:r>
        <w:t xml:space="preserve">President Donald </w:t>
      </w:r>
      <w:r w:rsidRPr="00EC7474">
        <w:rPr>
          <w:rStyle w:val="StyleUnderline"/>
          <w:highlight w:val="yellow"/>
        </w:rPr>
        <w:t xml:space="preserve">Trump wants more focus on his accomplishments </w:t>
      </w:r>
      <w:r>
        <w:t xml:space="preserve">— </w:t>
      </w:r>
      <w:r w:rsidRPr="00EC7474">
        <w:rPr>
          <w:rStyle w:val="StyleUnderline"/>
          <w:highlight w:val="yellow"/>
        </w:rPr>
        <w:t>but without major legislative victories</w:t>
      </w:r>
      <w:r>
        <w:t xml:space="preserve">, </w:t>
      </w:r>
      <w:r w:rsidRPr="00EC7474">
        <w:rPr>
          <w:rStyle w:val="StyleUnderline"/>
          <w:highlight w:val="yellow"/>
        </w:rPr>
        <w:t>his marketing campaign hasn’t gotten much traction</w:t>
      </w:r>
      <w:r>
        <w:t xml:space="preserve">. Despite his pronouncement Monday that his presidency has been one of the most productive so far, </w:t>
      </w:r>
      <w:r w:rsidRPr="00EC7474">
        <w:rPr>
          <w:rStyle w:val="StyleUnderline"/>
          <w:highlight w:val="yellow"/>
        </w:rPr>
        <w:t xml:space="preserve">his three major legislative pushes </w:t>
      </w:r>
      <w:r>
        <w:t xml:space="preserve">— on health care, taxes and infrastructure — </w:t>
      </w:r>
      <w:r w:rsidRPr="00EC7474">
        <w:rPr>
          <w:rStyle w:val="StyleUnderline"/>
          <w:highlight w:val="yellow"/>
        </w:rPr>
        <w:t>all remain in the early stages nearly half a year into his presidency</w:t>
      </w:r>
      <w:r>
        <w:t>. His promised border wall has not been funded, his travel ban was blocked by the courts and his first budget proposal was deemed dead on arrival even by allies. Trump, one administration official said, has smarted over coverage of the ongoing Russia probes and frequently complains that his administration doesn't get enough positive attention. He sometimes flashes annoyance that health care legislation is taking too long and "wants wins all the time," the official said.</w:t>
      </w:r>
    </w:p>
    <w:p w:rsidR="008C4CD6" w:rsidRDefault="008C4CD6" w:rsidP="008C4CD6">
      <w:pPr>
        <w:pStyle w:val="Heading4"/>
      </w:pPr>
      <w:r>
        <w:t>No progress on the agenda – Needs a jumpstart</w:t>
      </w:r>
    </w:p>
    <w:p w:rsidR="008C4CD6" w:rsidRPr="00A11DF5" w:rsidRDefault="008C4CD6" w:rsidP="008C4CD6">
      <w:pPr>
        <w:rPr>
          <w:rStyle w:val="Style13ptBold"/>
          <w:b w:val="0"/>
        </w:rPr>
      </w:pPr>
      <w:r>
        <w:rPr>
          <w:rStyle w:val="Style13ptBold"/>
        </w:rPr>
        <w:t>Gettys 6/12</w:t>
      </w:r>
      <w:r>
        <w:rPr>
          <w:rStyle w:val="Style13ptBold"/>
          <w:b w:val="0"/>
        </w:rPr>
        <w:t xml:space="preserve"> </w:t>
      </w:r>
      <w:r w:rsidRPr="00A11DF5">
        <w:rPr>
          <w:rStyle w:val="Style13ptBold"/>
          <w:b w:val="0"/>
          <w:sz w:val="16"/>
        </w:rPr>
        <w:t>(Travis, staff @ Raw Story, “‘Trump has lost control of his presidency’: GOP leaders privately losing hope in change”, https://www.rawstory.com/2017/06/trump-has-lost-control-of-his-presidency-gop-leaders-privately-losing-hope-in-change/)</w:t>
      </w:r>
    </w:p>
    <w:p w:rsidR="008C4CD6" w:rsidRDefault="008C4CD6" w:rsidP="008C4CD6">
      <w:r>
        <w:t xml:space="preserve">Republicans said James Comey’s testimony had bought Trump some time, because the former FBI director had not presented smoking-gun evidence of any crimes, but they’re concerned that the </w:t>
      </w:r>
      <w:r w:rsidRPr="00EC7474">
        <w:rPr>
          <w:rStyle w:val="StyleUnderline"/>
          <w:highlight w:val="yellow"/>
        </w:rPr>
        <w:t>White House’s failure to change the subject was robbing the GOP of its legislative agenda</w:t>
      </w:r>
      <w:r>
        <w:t xml:space="preserve">. “Another week, and </w:t>
      </w:r>
      <w:r w:rsidRPr="00EC7474">
        <w:rPr>
          <w:rStyle w:val="StyleUnderline"/>
          <w:highlight w:val="yellow"/>
        </w:rPr>
        <w:t>no progress on the GOP agenda</w:t>
      </w:r>
      <w:r>
        <w:t>,” said one GOP sage, according to Axios. “</w:t>
      </w:r>
      <w:r w:rsidRPr="00EC7474">
        <w:rPr>
          <w:rStyle w:val="StyleUnderline"/>
          <w:highlight w:val="yellow"/>
        </w:rPr>
        <w:t>Infrastructure Week turned into Comey Week</w:t>
      </w:r>
      <w:r>
        <w:t xml:space="preserve">. No one really knows Trump and came to D.C. with him. He is a president on an island, all alone.” </w:t>
      </w:r>
      <w:r w:rsidRPr="00EC7474">
        <w:rPr>
          <w:rStyle w:val="StyleUnderline"/>
          <w:highlight w:val="yellow"/>
        </w:rPr>
        <w:t>Trump has</w:t>
      </w:r>
      <w:r>
        <w:t xml:space="preserve"> reportedly </w:t>
      </w:r>
      <w:r w:rsidRPr="00EC7474">
        <w:rPr>
          <w:rStyle w:val="StyleUnderline"/>
          <w:highlight w:val="yellow"/>
        </w:rPr>
        <w:t>decided to</w:t>
      </w:r>
      <w:r>
        <w:t xml:space="preserve"> make personnel changes in the White House in hopes of </w:t>
      </w:r>
      <w:r w:rsidRPr="00EC7474">
        <w:rPr>
          <w:rStyle w:val="StyleUnderline"/>
          <w:highlight w:val="yellow"/>
        </w:rPr>
        <w:t>turn</w:t>
      </w:r>
      <w:r>
        <w:t xml:space="preserve">ing </w:t>
      </w:r>
      <w:r w:rsidRPr="00EC7474">
        <w:rPr>
          <w:rStyle w:val="StyleUnderline"/>
          <w:highlight w:val="yellow"/>
        </w:rPr>
        <w:t>around his presidency,</w:t>
      </w:r>
      <w:r w:rsidRPr="00EC7474">
        <w:rPr>
          <w:highlight w:val="yellow"/>
        </w:rPr>
        <w:t xml:space="preserve"> </w:t>
      </w:r>
      <w:r>
        <w:t xml:space="preserve">but many </w:t>
      </w:r>
      <w:r w:rsidRPr="00EC7474">
        <w:rPr>
          <w:rStyle w:val="StyleUnderline"/>
          <w:highlight w:val="yellow"/>
        </w:rPr>
        <w:t>qualified candidates are</w:t>
      </w:r>
      <w:r>
        <w:t xml:space="preserve"> </w:t>
      </w:r>
      <w:r w:rsidRPr="00EC7474">
        <w:rPr>
          <w:rStyle w:val="StyleUnderline"/>
          <w:highlight w:val="yellow"/>
        </w:rPr>
        <w:t>reluctant to get involved until the</w:t>
      </w:r>
      <w:r>
        <w:t xml:space="preserve"> continuing </w:t>
      </w:r>
      <w:r w:rsidRPr="00EC7474">
        <w:rPr>
          <w:rStyle w:val="StyleUnderline"/>
          <w:highlight w:val="yellow"/>
        </w:rPr>
        <w:t>scandals are resolved</w:t>
      </w:r>
      <w:r>
        <w:t>. “</w:t>
      </w:r>
      <w:r w:rsidRPr="00EC7474">
        <w:rPr>
          <w:rStyle w:val="StyleUnderline"/>
          <w:highlight w:val="yellow"/>
        </w:rPr>
        <w:t>The ability to get anything done is in double jeopardy</w:t>
      </w:r>
      <w:r>
        <w:t>,” the GOP sage added.</w:t>
      </w:r>
    </w:p>
    <w:p w:rsidR="008C4CD6" w:rsidRDefault="008C4CD6" w:rsidP="008C4CD6">
      <w:pPr>
        <w:pStyle w:val="Heading4"/>
      </w:pPr>
      <w:r>
        <w:t>Legislative wins are needed to move the agenda</w:t>
      </w:r>
    </w:p>
    <w:p w:rsidR="008C4CD6" w:rsidRPr="00AE59F3" w:rsidRDefault="008C4CD6" w:rsidP="008C4CD6">
      <w:pPr>
        <w:rPr>
          <w:rStyle w:val="Style13ptBold"/>
          <w:b w:val="0"/>
        </w:rPr>
      </w:pPr>
      <w:r>
        <w:rPr>
          <w:rStyle w:val="Style13ptBold"/>
        </w:rPr>
        <w:t>Ferrechio 6/12</w:t>
      </w:r>
      <w:r>
        <w:rPr>
          <w:rStyle w:val="Style13ptBold"/>
          <w:b w:val="0"/>
        </w:rPr>
        <w:t xml:space="preserve"> </w:t>
      </w:r>
      <w:r w:rsidRPr="00AE59F3">
        <w:rPr>
          <w:rStyle w:val="Style13ptBold"/>
          <w:b w:val="0"/>
          <w:sz w:val="20"/>
        </w:rPr>
        <w:t>(Susan, staff @ Wash Examiner, “Republicans getting restless for legislative victories”, http://www.washingtonexaminer.com/republicans-getting-restless-for-legislative-victories/article/2625401)</w:t>
      </w:r>
    </w:p>
    <w:p w:rsidR="008C4CD6" w:rsidRDefault="008C4CD6" w:rsidP="008C4CD6">
      <w:r>
        <w:t xml:space="preserve">It's nearing July, and </w:t>
      </w:r>
      <w:r w:rsidRPr="00EC7474">
        <w:rPr>
          <w:rStyle w:val="StyleUnderline"/>
          <w:highlight w:val="yellow"/>
        </w:rPr>
        <w:t>the GOP-led Congress is far behind on the promises that helped it hold the majority in 2016 elections</w:t>
      </w:r>
      <w:r>
        <w:t xml:space="preserve">. A bill to </w:t>
      </w:r>
      <w:r w:rsidRPr="00EC7474">
        <w:rPr>
          <w:rStyle w:val="StyleUnderline"/>
          <w:highlight w:val="yellow"/>
        </w:rPr>
        <w:t>repeal and replace</w:t>
      </w:r>
      <w:r w:rsidRPr="00EC7474">
        <w:rPr>
          <w:highlight w:val="yellow"/>
        </w:rPr>
        <w:t xml:space="preserve"> </w:t>
      </w:r>
      <w:r>
        <w:t xml:space="preserve">Obamacare and legislation to </w:t>
      </w:r>
      <w:r w:rsidRPr="00EC7474">
        <w:rPr>
          <w:rStyle w:val="StyleUnderline"/>
          <w:highlight w:val="yellow"/>
        </w:rPr>
        <w:t>overhaul the tax code</w:t>
      </w:r>
      <w:r>
        <w:t xml:space="preserve">, </w:t>
      </w:r>
      <w:r w:rsidRPr="00EC7474">
        <w:rPr>
          <w:rStyle w:val="StyleUnderline"/>
          <w:highlight w:val="yellow"/>
        </w:rPr>
        <w:t>two central pledges</w:t>
      </w:r>
      <w:r w:rsidRPr="00EC7474">
        <w:rPr>
          <w:highlight w:val="yellow"/>
        </w:rPr>
        <w:t xml:space="preserve"> </w:t>
      </w:r>
      <w:r>
        <w:t xml:space="preserve">made to voters, </w:t>
      </w:r>
      <w:r w:rsidRPr="00EC7474">
        <w:rPr>
          <w:rStyle w:val="StyleUnderline"/>
          <w:highlight w:val="yellow"/>
        </w:rPr>
        <w:t>are nowhere near finished</w:t>
      </w:r>
      <w:r>
        <w:t xml:space="preserve">, </w:t>
      </w:r>
      <w:r w:rsidRPr="00EC7474">
        <w:rPr>
          <w:rStyle w:val="StyleUnderline"/>
          <w:highlight w:val="yellow"/>
        </w:rPr>
        <w:t>despite a plan to get it all done by August</w:t>
      </w:r>
      <w:r>
        <w:t xml:space="preserve">. </w:t>
      </w:r>
      <w:r w:rsidRPr="00EC7474">
        <w:rPr>
          <w:rStyle w:val="StyleUnderline"/>
          <w:highlight w:val="yellow"/>
        </w:rPr>
        <w:t>Must-pass spending bills</w:t>
      </w:r>
      <w:r w:rsidRPr="00EC7474">
        <w:rPr>
          <w:highlight w:val="yellow"/>
        </w:rPr>
        <w:t xml:space="preserve"> </w:t>
      </w:r>
      <w:r w:rsidRPr="00EC7474">
        <w:rPr>
          <w:rStyle w:val="StyleUnderline"/>
          <w:highlight w:val="yellow"/>
        </w:rPr>
        <w:t>are</w:t>
      </w:r>
      <w:r w:rsidRPr="00EC7474">
        <w:rPr>
          <w:highlight w:val="yellow"/>
        </w:rPr>
        <w:t xml:space="preserve"> </w:t>
      </w:r>
      <w:r>
        <w:t xml:space="preserve">far </w:t>
      </w:r>
      <w:r w:rsidRPr="00EC7474">
        <w:rPr>
          <w:rStyle w:val="StyleUnderline"/>
          <w:highlight w:val="yellow"/>
        </w:rPr>
        <w:t>behind schedule as well</w:t>
      </w:r>
      <w:r>
        <w:t>, and a budget deal that reins in federal spending appears elusive. Republicans point out that they have made major regulatory changes since taking the majority and the White House. The GOP-led House and Senate, along with President Donald Trump, wiped 14 Obama-era regulations off the books using the Congressional Review Act. The regulations cleared off the books include the "stream protection rule that critics said would have crippled the coal mining industry, as well as regulations issued under Obama by the Departments of Labor, Education, Interior and Defense, as well as the Secretary of Health and Human Services and the Federal Communications Commission. Still, the GOP is beginning to worry that they are not accomplishing enough and are running out of time to get anything done. "I hope we can move faster," Sen. Jeff Flake, R-Ariz., told the Washington Examiner. "</w:t>
      </w:r>
      <w:r w:rsidRPr="00EC7474">
        <w:rPr>
          <w:rStyle w:val="StyleUnderline"/>
          <w:highlight w:val="yellow"/>
        </w:rPr>
        <w:t>We don't have any legislative achievements</w:t>
      </w:r>
      <w:r>
        <w:t>. We've been able to appoint some good Cabinet members and a good Supreme Court pick, but as for legislation, we're behind." No one is sure whom to blame for the delay. President Tr</w:t>
      </w:r>
      <w:r w:rsidRPr="00EC7474">
        <w:rPr>
          <w:rStyle w:val="StyleUnderline"/>
          <w:highlight w:val="yellow"/>
        </w:rPr>
        <w:t>ump's daily tweeting and an unprecedented investigation into his campaign and brief tenure are all the talk on Capitol Hill</w:t>
      </w:r>
      <w:r>
        <w:t xml:space="preserve">, </w:t>
      </w:r>
      <w:r w:rsidRPr="00EC7474">
        <w:rPr>
          <w:rStyle w:val="StyleUnderline"/>
          <w:highlight w:val="yellow"/>
        </w:rPr>
        <w:t>which,</w:t>
      </w:r>
      <w:r>
        <w:t xml:space="preserve"> Sen. John McCain said, "</w:t>
      </w:r>
      <w:r w:rsidRPr="00EC7474">
        <w:rPr>
          <w:rStyle w:val="StyleUnderline"/>
          <w:highlight w:val="yellow"/>
        </w:rPr>
        <w:t>sucks the oxygen out of the room</w:t>
      </w:r>
      <w:r>
        <w:t xml:space="preserve">," but doesn't slow down work on major legislation. But GOP leaders appeared less patient. Last week, on the way to a meeting with Trump at the White House, reporters asked Senate Majority Whip John Cornyn Texas what message he planned to relay to the president, who over the previous weekend drew criticism for his tweets following a terror attack in London. </w:t>
      </w:r>
    </w:p>
    <w:p w:rsidR="008C4CD6" w:rsidRDefault="008C4CD6" w:rsidP="008C4CD6">
      <w:pPr>
        <w:pStyle w:val="Heading4"/>
      </w:pPr>
      <w:r>
        <w:t xml:space="preserve">Trump needs a win to spur the agenda </w:t>
      </w:r>
    </w:p>
    <w:p w:rsidR="008C4CD6" w:rsidRPr="00D30810" w:rsidRDefault="008C4CD6" w:rsidP="008C4CD6">
      <w:pPr>
        <w:rPr>
          <w:rStyle w:val="Style13ptBold"/>
          <w:b w:val="0"/>
        </w:rPr>
      </w:pPr>
      <w:r>
        <w:rPr>
          <w:rStyle w:val="Style13ptBold"/>
        </w:rPr>
        <w:t>Reuters 6/6</w:t>
      </w:r>
      <w:r>
        <w:rPr>
          <w:rStyle w:val="Style13ptBold"/>
          <w:b w:val="0"/>
        </w:rPr>
        <w:t xml:space="preserve"> </w:t>
      </w:r>
      <w:r w:rsidRPr="00D30810">
        <w:rPr>
          <w:rStyle w:val="Style13ptBold"/>
          <w:b w:val="0"/>
          <w:sz w:val="20"/>
        </w:rPr>
        <w:t>(“Trump seeks legislative wins as clock ticks, Russia probe looms”, http://www.cnbc.com/2017/06/06/trump-seeks-legislative-wins-as-clock-ticks-russia-probe-looms.html)</w:t>
      </w:r>
    </w:p>
    <w:p w:rsidR="008C4CD6" w:rsidRPr="00C7199E" w:rsidRDefault="008C4CD6" w:rsidP="008C4CD6">
      <w:pPr>
        <w:rPr>
          <w:sz w:val="14"/>
        </w:rPr>
      </w:pPr>
      <w:r w:rsidRPr="00C7199E">
        <w:rPr>
          <w:sz w:val="14"/>
        </w:rPr>
        <w:t xml:space="preserve">President Donald </w:t>
      </w:r>
      <w:r w:rsidRPr="00EC7474">
        <w:rPr>
          <w:rStyle w:val="StyleUnderline"/>
          <w:highlight w:val="yellow"/>
        </w:rPr>
        <w:t>Trump will huddle</w:t>
      </w:r>
      <w:r w:rsidRPr="00EC7474">
        <w:rPr>
          <w:sz w:val="14"/>
          <w:highlight w:val="yellow"/>
        </w:rPr>
        <w:t xml:space="preserve"> </w:t>
      </w:r>
      <w:r w:rsidRPr="00C7199E">
        <w:rPr>
          <w:sz w:val="14"/>
        </w:rPr>
        <w:t xml:space="preserve">with </w:t>
      </w:r>
      <w:r w:rsidRPr="00EC7474">
        <w:rPr>
          <w:rStyle w:val="StyleUnderline"/>
          <w:highlight w:val="yellow"/>
        </w:rPr>
        <w:t>congress</w:t>
      </w:r>
      <w:r w:rsidRPr="00C7199E">
        <w:rPr>
          <w:sz w:val="14"/>
        </w:rPr>
        <w:t xml:space="preserve">ional leaders on Tuesday, </w:t>
      </w:r>
      <w:r w:rsidRPr="00EC7474">
        <w:rPr>
          <w:rStyle w:val="StyleUnderline"/>
          <w:highlight w:val="yellow"/>
        </w:rPr>
        <w:t>seeking to rev up a stalled</w:t>
      </w:r>
      <w:r w:rsidRPr="00C7199E">
        <w:rPr>
          <w:sz w:val="14"/>
        </w:rPr>
        <w:t xml:space="preserve"> legislative </w:t>
      </w:r>
      <w:r w:rsidRPr="00EC7474">
        <w:rPr>
          <w:rStyle w:val="StyleUnderline"/>
          <w:highlight w:val="yellow"/>
        </w:rPr>
        <w:t>agenda</w:t>
      </w:r>
      <w:r w:rsidRPr="00C7199E">
        <w:rPr>
          <w:sz w:val="14"/>
        </w:rPr>
        <w:t xml:space="preserve"> as the summer break draws closer and a probe into Russian meddling in the 2016 election campaign grinds on. Elected pledging to overhaul the health-care system and slash taxes, </w:t>
      </w:r>
      <w:r w:rsidRPr="00EC7474">
        <w:rPr>
          <w:rStyle w:val="StyleUnderline"/>
          <w:highlight w:val="yellow"/>
        </w:rPr>
        <w:t>Trump has yet to notch a major legislative</w:t>
      </w:r>
      <w:r w:rsidRPr="00EC7474">
        <w:rPr>
          <w:sz w:val="14"/>
          <w:highlight w:val="yellow"/>
        </w:rPr>
        <w:t xml:space="preserve"> </w:t>
      </w:r>
      <w:r w:rsidRPr="00EC7474">
        <w:rPr>
          <w:rStyle w:val="StyleUnderline"/>
          <w:highlight w:val="yellow"/>
        </w:rPr>
        <w:t>win</w:t>
      </w:r>
      <w:r w:rsidRPr="00C7199E">
        <w:rPr>
          <w:sz w:val="14"/>
        </w:rPr>
        <w:t xml:space="preserve">, and </w:t>
      </w:r>
      <w:r w:rsidRPr="00EC7474">
        <w:rPr>
          <w:rStyle w:val="StyleUnderline"/>
          <w:highlight w:val="yellow"/>
        </w:rPr>
        <w:t>time is running out</w:t>
      </w:r>
      <w:r w:rsidRPr="00EC7474">
        <w:rPr>
          <w:sz w:val="14"/>
          <w:highlight w:val="yellow"/>
        </w:rPr>
        <w:t xml:space="preserve"> </w:t>
      </w:r>
      <w:r w:rsidRPr="00EC7474">
        <w:rPr>
          <w:rStyle w:val="StyleUnderline"/>
          <w:highlight w:val="yellow"/>
        </w:rPr>
        <w:t>before lawmakers leave</w:t>
      </w:r>
      <w:r w:rsidRPr="00EC7474">
        <w:rPr>
          <w:sz w:val="14"/>
          <w:highlight w:val="yellow"/>
        </w:rPr>
        <w:t xml:space="preserve"> </w:t>
      </w:r>
      <w:r w:rsidRPr="00C7199E">
        <w:rPr>
          <w:sz w:val="14"/>
        </w:rPr>
        <w:t xml:space="preserve">Washington </w:t>
      </w:r>
      <w:r w:rsidRPr="00EC7474">
        <w:rPr>
          <w:rStyle w:val="StyleUnderline"/>
          <w:highlight w:val="yellow"/>
        </w:rPr>
        <w:t>for August</w:t>
      </w:r>
      <w:r w:rsidRPr="00C7199E">
        <w:rPr>
          <w:sz w:val="14"/>
        </w:rPr>
        <w:t xml:space="preserve">. </w:t>
      </w:r>
      <w:r w:rsidRPr="00EC7474">
        <w:rPr>
          <w:rStyle w:val="StyleUnderline"/>
          <w:highlight w:val="yellow"/>
        </w:rPr>
        <w:t>The White House is trying to spur momentum this week by highlighting policy plans</w:t>
      </w:r>
      <w:r w:rsidRPr="00EC7474">
        <w:rPr>
          <w:sz w:val="14"/>
          <w:highlight w:val="yellow"/>
        </w:rPr>
        <w:t xml:space="preserve"> </w:t>
      </w:r>
      <w:r w:rsidRPr="00C7199E">
        <w:rPr>
          <w:sz w:val="14"/>
        </w:rPr>
        <w:t>— a task made more difficult with the spotlight on testimony by James Comey, the FBI director fired last month by Trump, to the Senate Intelligence Committee on Thursday.</w:t>
      </w:r>
    </w:p>
    <w:p w:rsidR="008C4CD6" w:rsidRDefault="008C4CD6" w:rsidP="008C4CD6">
      <w:pPr>
        <w:pStyle w:val="Heading4"/>
      </w:pPr>
      <w:r>
        <w:t>Tax reform is on life support now</w:t>
      </w:r>
    </w:p>
    <w:p w:rsidR="008C4CD6" w:rsidRPr="00EE6D70" w:rsidRDefault="008C4CD6" w:rsidP="008C4CD6">
      <w:pPr>
        <w:rPr>
          <w:rStyle w:val="Style13ptBold"/>
          <w:b w:val="0"/>
        </w:rPr>
      </w:pPr>
      <w:r>
        <w:rPr>
          <w:rStyle w:val="Style13ptBold"/>
        </w:rPr>
        <w:t>Pianin 5/31</w:t>
      </w:r>
      <w:r>
        <w:rPr>
          <w:rStyle w:val="Style13ptBold"/>
          <w:b w:val="0"/>
        </w:rPr>
        <w:t xml:space="preserve"> </w:t>
      </w:r>
      <w:r w:rsidRPr="00EE6D70">
        <w:rPr>
          <w:rStyle w:val="Style13ptBold"/>
          <w:b w:val="0"/>
          <w:sz w:val="18"/>
        </w:rPr>
        <w:t>(Eric, staff @ Fiscal Times, “4 Huge Problems Congress Must Face as the Clock Ticks Down in Washington”, http://www.thefiscaltimes.com/2017/05/31/4-Huge-Problems-Congress-Must-Face-Clock-Ticks-Down-Washington)</w:t>
      </w:r>
    </w:p>
    <w:p w:rsidR="008C4CD6" w:rsidRPr="00EE6D70" w:rsidRDefault="008C4CD6" w:rsidP="008C4CD6">
      <w:r>
        <w:t xml:space="preserve">There’s another reason why it is essential that the Republicans reach agreement on new budget resolution for the coming year: Without one, </w:t>
      </w:r>
      <w:r w:rsidRPr="00EC7474">
        <w:rPr>
          <w:rStyle w:val="StyleUnderline"/>
          <w:highlight w:val="yellow"/>
        </w:rPr>
        <w:t>they won’t be able to overhaul</w:t>
      </w:r>
      <w:r w:rsidRPr="00EC7474">
        <w:rPr>
          <w:highlight w:val="yellow"/>
        </w:rPr>
        <w:t xml:space="preserve"> </w:t>
      </w:r>
      <w:r w:rsidRPr="00EC7474">
        <w:rPr>
          <w:rStyle w:val="StyleUnderline"/>
          <w:highlight w:val="yellow"/>
        </w:rPr>
        <w:t>the</w:t>
      </w:r>
      <w:r>
        <w:t xml:space="preserve"> federal </w:t>
      </w:r>
      <w:r w:rsidRPr="00EC7474">
        <w:rPr>
          <w:rStyle w:val="StyleUnderline"/>
          <w:highlight w:val="yellow"/>
        </w:rPr>
        <w:t>tax code with just 51</w:t>
      </w:r>
      <w:r w:rsidRPr="00EC7474">
        <w:rPr>
          <w:highlight w:val="yellow"/>
        </w:rPr>
        <w:t xml:space="preserve"> </w:t>
      </w:r>
      <w:r>
        <w:t xml:space="preserve">votes in the Senate, using arcane budget reconciliation rules that require a simple majority rather than a 60-vote super majority. Yet </w:t>
      </w:r>
      <w:r w:rsidRPr="00EC7474">
        <w:rPr>
          <w:rStyle w:val="StyleUnderline"/>
          <w:highlight w:val="yellow"/>
        </w:rPr>
        <w:t>even with the advantage afforded them by reconciliation</w:t>
      </w:r>
      <w:r>
        <w:t xml:space="preserve"> to prevent a Democratic filibuster, House and Senate </w:t>
      </w:r>
      <w:r w:rsidRPr="00EC7474">
        <w:rPr>
          <w:rStyle w:val="StyleUnderline"/>
          <w:highlight w:val="yellow"/>
        </w:rPr>
        <w:t>GOP leaders can’t agree among themselves on an approach to rewriting the tax code</w:t>
      </w:r>
      <w:r>
        <w:t xml:space="preserve"> and slashing rates that would be acceptable to both chambers and pass muster with an array of powerful special interest groups. The Wall Street Journal reported this week that the GOP’s boldest </w:t>
      </w:r>
      <w:r w:rsidRPr="00EC7474">
        <w:rPr>
          <w:rStyle w:val="StyleUnderline"/>
          <w:highlight w:val="yellow"/>
        </w:rPr>
        <w:t>ideas for changing the tax code</w:t>
      </w:r>
      <w:r>
        <w:t xml:space="preserve"> for the first time since 1986 “</w:t>
      </w:r>
      <w:r w:rsidRPr="00EC7474">
        <w:rPr>
          <w:rStyle w:val="StyleUnderline"/>
          <w:highlight w:val="yellow"/>
        </w:rPr>
        <w:t>are either dead or on political life support</w:t>
      </w:r>
      <w:r>
        <w:t>.”</w:t>
      </w:r>
    </w:p>
    <w:p w:rsidR="008C4CD6" w:rsidRDefault="008C4CD6" w:rsidP="008C4CD6">
      <w:pPr>
        <w:pStyle w:val="Heading4"/>
      </w:pPr>
      <w:r>
        <w:t>Tax reform is failing now – No political momentum</w:t>
      </w:r>
    </w:p>
    <w:p w:rsidR="008C4CD6" w:rsidRPr="00D02EF5" w:rsidRDefault="008C4CD6" w:rsidP="008C4CD6">
      <w:r>
        <w:rPr>
          <w:rStyle w:val="Style13ptBold"/>
        </w:rPr>
        <w:t>Brodey 6/8</w:t>
      </w:r>
      <w:r>
        <w:t xml:space="preserve"> </w:t>
      </w:r>
      <w:r w:rsidRPr="00D02EF5">
        <w:rPr>
          <w:sz w:val="20"/>
        </w:rPr>
        <w:t>(Sam, staff @ Minneapolis Post, “Congress has a lot of work to do before the August recess — and it doesn’t have anything to do with Comey, Russia or Trump’s tweets”, https://www.minnpost.com/politics-policy/2017/06/congress-has-lot-work-do-august-recess-and-it-doesn-t-have-anything-do-comey)</w:t>
      </w:r>
    </w:p>
    <w:p w:rsidR="008C4CD6" w:rsidRPr="00D02EF5" w:rsidRDefault="008C4CD6" w:rsidP="008C4CD6">
      <w:r>
        <w:t xml:space="preserve">If it fails, Congress would move on to other things — an overhaul of the tax code is next on the list. Though the president boasted that his tax plan is proceeding ahead of schedule, no </w:t>
      </w:r>
      <w:r w:rsidRPr="00EC7474">
        <w:rPr>
          <w:rStyle w:val="StyleUnderline"/>
          <w:highlight w:val="yellow"/>
        </w:rPr>
        <w:t>actual legislation has been introduced in Congress</w:t>
      </w:r>
      <w:r>
        <w:t xml:space="preserve">. </w:t>
      </w:r>
      <w:r w:rsidRPr="00EC7474">
        <w:rPr>
          <w:rStyle w:val="StyleUnderline"/>
          <w:highlight w:val="yellow"/>
        </w:rPr>
        <w:t>Loyal Republicans</w:t>
      </w:r>
      <w:r>
        <w:t xml:space="preserve">, like 3rd District Rep. Erik Paulsen, who serves on the tax-writing Ways and Means Committee, </w:t>
      </w:r>
      <w:r w:rsidRPr="00EC7474">
        <w:rPr>
          <w:rStyle w:val="StyleUnderline"/>
          <w:highlight w:val="yellow"/>
        </w:rPr>
        <w:t>have sounded optimistic all year that Congress will advance a major tax package</w:t>
      </w:r>
      <w:r>
        <w:t xml:space="preserve">. </w:t>
      </w:r>
      <w:r w:rsidRPr="00EC7474">
        <w:rPr>
          <w:rStyle w:val="StyleUnderline"/>
          <w:highlight w:val="yellow"/>
        </w:rPr>
        <w:t>But major details still need to be worked out</w:t>
      </w:r>
      <w:r>
        <w:t xml:space="preserve">, as </w:t>
      </w:r>
      <w:r w:rsidRPr="00EC7474">
        <w:rPr>
          <w:rStyle w:val="StyleUnderline"/>
          <w:highlight w:val="yellow"/>
        </w:rPr>
        <w:t xml:space="preserve">Trump and </w:t>
      </w:r>
      <w:r>
        <w:t xml:space="preserve">congressional </w:t>
      </w:r>
      <w:r w:rsidRPr="00EC7474">
        <w:rPr>
          <w:rStyle w:val="StyleUnderline"/>
          <w:highlight w:val="yellow"/>
        </w:rPr>
        <w:t>Republicans are at odds over</w:t>
      </w:r>
      <w:r>
        <w:t xml:space="preserve"> certain key </w:t>
      </w:r>
      <w:r w:rsidRPr="00EC7474">
        <w:rPr>
          <w:rStyle w:val="StyleUnderline"/>
          <w:highlight w:val="yellow"/>
        </w:rPr>
        <w:t>policy details</w:t>
      </w:r>
      <w:r>
        <w:t xml:space="preserve">. </w:t>
      </w:r>
      <w:r w:rsidRPr="00EC7474">
        <w:rPr>
          <w:rStyle w:val="StyleUnderline"/>
          <w:highlight w:val="yellow"/>
        </w:rPr>
        <w:t>It will be difficult</w:t>
      </w:r>
      <w:r>
        <w:t xml:space="preserve">: </w:t>
      </w:r>
      <w:r w:rsidRPr="00EC7474">
        <w:rPr>
          <w:rStyle w:val="StyleUnderline"/>
          <w:highlight w:val="yellow"/>
        </w:rPr>
        <w:t>Congress has not passed a comprehensive tax bill since 1986</w:t>
      </w:r>
      <w:r>
        <w:t xml:space="preserve">. In the eyes of important interest groups, though, </w:t>
      </w:r>
      <w:r w:rsidRPr="00EC7474">
        <w:rPr>
          <w:rStyle w:val="StyleUnderline"/>
          <w:highlight w:val="yellow"/>
        </w:rPr>
        <w:t>prospects aren’t good</w:t>
      </w:r>
      <w:r>
        <w:t>. Politico reported that the consensus on Wall Street and in corporate America is that tax reform has flat-lined and that could perhaps happen next year.</w:t>
      </w:r>
    </w:p>
    <w:p w:rsidR="008C4CD6" w:rsidRDefault="008C4CD6" w:rsidP="008C4CD6">
      <w:pPr>
        <w:pStyle w:val="Heading4"/>
      </w:pPr>
      <w:r>
        <w:t>Legislative agenda is stalled out</w:t>
      </w:r>
    </w:p>
    <w:p w:rsidR="008C4CD6" w:rsidRPr="001D1B41" w:rsidRDefault="008C4CD6" w:rsidP="008C4CD6">
      <w:pPr>
        <w:rPr>
          <w:rStyle w:val="Style13ptBold"/>
          <w:b w:val="0"/>
        </w:rPr>
      </w:pPr>
      <w:r>
        <w:rPr>
          <w:rStyle w:val="Style13ptBold"/>
        </w:rPr>
        <w:t>Morici 6/9</w:t>
      </w:r>
      <w:r>
        <w:rPr>
          <w:rStyle w:val="Style13ptBold"/>
          <w:b w:val="0"/>
        </w:rPr>
        <w:t xml:space="preserve"> </w:t>
      </w:r>
      <w:r w:rsidRPr="001D1B41">
        <w:rPr>
          <w:rStyle w:val="Style13ptBold"/>
          <w:b w:val="0"/>
          <w:sz w:val="20"/>
        </w:rPr>
        <w:t>(Peter, staff @ Baltimore Sun, “How Republicans can survive Trump”, http://www.baltimoresun.com/news/opinion/oped/bs-ed-op-morici-20170609-story.html)</w:t>
      </w:r>
    </w:p>
    <w:p w:rsidR="008C4CD6" w:rsidRPr="00EC7474" w:rsidRDefault="008C4CD6" w:rsidP="008C4CD6">
      <w:pPr>
        <w:rPr>
          <w:rStyle w:val="StyleUnderline"/>
          <w:highlight w:val="yellow"/>
        </w:rPr>
      </w:pPr>
      <w:r>
        <w:t xml:space="preserve">Undermining this are </w:t>
      </w:r>
      <w:r w:rsidRPr="00EC7474">
        <w:rPr>
          <w:rStyle w:val="StyleUnderline"/>
          <w:highlight w:val="yellow"/>
        </w:rPr>
        <w:t>the</w:t>
      </w:r>
      <w:r w:rsidRPr="00EC7474">
        <w:rPr>
          <w:highlight w:val="yellow"/>
        </w:rPr>
        <w:t xml:space="preserve"> </w:t>
      </w:r>
      <w:r>
        <w:t xml:space="preserve">damaging </w:t>
      </w:r>
      <w:r w:rsidRPr="00EC7474">
        <w:rPr>
          <w:rStyle w:val="StyleUnderline"/>
          <w:highlight w:val="yellow"/>
        </w:rPr>
        <w:t>testimony of</w:t>
      </w:r>
      <w:r w:rsidRPr="00EC7474">
        <w:rPr>
          <w:highlight w:val="yellow"/>
        </w:rPr>
        <w:t xml:space="preserve"> </w:t>
      </w:r>
      <w:r>
        <w:t xml:space="preserve">former FBI director James </w:t>
      </w:r>
      <w:r w:rsidRPr="00EC7474">
        <w:rPr>
          <w:rStyle w:val="StyleUnderline"/>
          <w:highlight w:val="yellow"/>
        </w:rPr>
        <w:t>Comey</w:t>
      </w:r>
      <w:r>
        <w:t xml:space="preserve">, and Mr. </w:t>
      </w:r>
      <w:r w:rsidRPr="00EC7474">
        <w:rPr>
          <w:rStyle w:val="StyleUnderline"/>
          <w:highlight w:val="yellow"/>
        </w:rPr>
        <w:t>Trump’s</w:t>
      </w:r>
      <w:r>
        <w:t xml:space="preserve"> intemperate </w:t>
      </w:r>
      <w:r w:rsidRPr="00EC7474">
        <w:rPr>
          <w:rStyle w:val="StyleUnderline"/>
          <w:highlight w:val="yellow"/>
        </w:rPr>
        <w:t>tweets</w:t>
      </w:r>
      <w:r>
        <w:t xml:space="preserve"> about London’s mayor in the wake of recent terrorist attacks, </w:t>
      </w:r>
      <w:r w:rsidRPr="00EC7474">
        <w:rPr>
          <w:rStyle w:val="StyleUnderline"/>
          <w:highlight w:val="yellow"/>
        </w:rPr>
        <w:t>the Justice Department’s</w:t>
      </w:r>
      <w:r w:rsidRPr="00EC7474">
        <w:rPr>
          <w:highlight w:val="yellow"/>
        </w:rPr>
        <w:t xml:space="preserve"> </w:t>
      </w:r>
      <w:r w:rsidRPr="00EC7474">
        <w:rPr>
          <w:rStyle w:val="StyleUnderline"/>
          <w:highlight w:val="yellow"/>
        </w:rPr>
        <w:t>handling of his ex</w:t>
      </w:r>
      <w:r>
        <w:t xml:space="preserve">ecutive </w:t>
      </w:r>
      <w:r w:rsidRPr="00EC7474">
        <w:rPr>
          <w:rStyle w:val="StyleUnderline"/>
          <w:highlight w:val="yellow"/>
        </w:rPr>
        <w:t>o</w:t>
      </w:r>
      <w:r>
        <w:t xml:space="preserve">rders </w:t>
      </w:r>
      <w:r w:rsidRPr="00EC7474">
        <w:rPr>
          <w:rStyle w:val="StyleUnderline"/>
          <w:highlight w:val="yellow"/>
        </w:rPr>
        <w:t>on immigration</w:t>
      </w:r>
      <w:r w:rsidRPr="00EC7474">
        <w:rPr>
          <w:highlight w:val="yellow"/>
        </w:rPr>
        <w:t xml:space="preserve"> </w:t>
      </w:r>
      <w:r>
        <w:t xml:space="preserve">and whatever else pops into his head at 2 am. </w:t>
      </w:r>
      <w:r w:rsidRPr="00EC7474">
        <w:rPr>
          <w:rStyle w:val="StyleUnderline"/>
          <w:highlight w:val="yellow"/>
        </w:rPr>
        <w:t>The distractions these create</w:t>
      </w:r>
      <w:r w:rsidRPr="00EC7474">
        <w:rPr>
          <w:highlight w:val="yellow"/>
        </w:rPr>
        <w:t xml:space="preserve"> </w:t>
      </w:r>
      <w:r>
        <w:t xml:space="preserve">— and the resulting lack of consistent messaging and media focus on his legislative agenda — </w:t>
      </w:r>
      <w:r w:rsidRPr="00EC7474">
        <w:rPr>
          <w:rStyle w:val="StyleUnderline"/>
          <w:highlight w:val="yellow"/>
        </w:rPr>
        <w:t>permit</w:t>
      </w:r>
      <w:r>
        <w:t xml:space="preserve"> Minority Leaders Chuck </w:t>
      </w:r>
      <w:r w:rsidRPr="00EC7474">
        <w:rPr>
          <w:rStyle w:val="StyleUnderline"/>
          <w:highlight w:val="yellow"/>
        </w:rPr>
        <w:t>Schumer and</w:t>
      </w:r>
      <w:r w:rsidRPr="00EC7474">
        <w:rPr>
          <w:highlight w:val="yellow"/>
        </w:rPr>
        <w:t xml:space="preserve"> </w:t>
      </w:r>
      <w:r>
        <w:t xml:space="preserve">Nancy </w:t>
      </w:r>
      <w:r w:rsidRPr="00EC7474">
        <w:rPr>
          <w:rStyle w:val="StyleUnderline"/>
          <w:highlight w:val="yellow"/>
        </w:rPr>
        <w:t>Pelosi to behave irresponsibly</w:t>
      </w:r>
      <w:r>
        <w:t xml:space="preserve">. </w:t>
      </w:r>
      <w:r w:rsidRPr="00EC7474">
        <w:rPr>
          <w:rStyle w:val="StyleUnderline"/>
          <w:highlight w:val="yellow"/>
        </w:rPr>
        <w:t>They deny his legitimacy</w:t>
      </w:r>
      <w:r>
        <w:t xml:space="preserve"> as president </w:t>
      </w:r>
      <w:r w:rsidRPr="00EC7474">
        <w:rPr>
          <w:rStyle w:val="StyleUnderline"/>
          <w:highlight w:val="yellow"/>
        </w:rPr>
        <w:t>and behave more like the underground resistance</w:t>
      </w:r>
      <w:r>
        <w:t xml:space="preserve"> in an enemy occupied capital than a principled, loyal opposition in a constitutional democracy. Mr. </w:t>
      </w:r>
      <w:r w:rsidRPr="00EC7474">
        <w:rPr>
          <w:rStyle w:val="StyleUnderline"/>
          <w:highlight w:val="yellow"/>
        </w:rPr>
        <w:t>Trump</w:t>
      </w:r>
      <w:r>
        <w:t>, by dint of his behavior and sinking public approval, l</w:t>
      </w:r>
      <w:r w:rsidRPr="00EC7474">
        <w:rPr>
          <w:rStyle w:val="StyleUnderline"/>
          <w:highlight w:val="yellow"/>
        </w:rPr>
        <w:t>acks</w:t>
      </w:r>
      <w:r>
        <w:t xml:space="preserve"> the gravitas to </w:t>
      </w:r>
      <w:r w:rsidRPr="00EC7474">
        <w:rPr>
          <w:rStyle w:val="StyleUnderline"/>
          <w:highlight w:val="yellow"/>
        </w:rPr>
        <w:t>force compromise among Republican lawmakers to</w:t>
      </w:r>
      <w:r w:rsidRPr="00EC7474">
        <w:rPr>
          <w:highlight w:val="yellow"/>
        </w:rPr>
        <w:t xml:space="preserve"> </w:t>
      </w:r>
      <w:r>
        <w:t xml:space="preserve">ultimately </w:t>
      </w:r>
      <w:r w:rsidRPr="00EC7474">
        <w:rPr>
          <w:rStyle w:val="StyleUnderline"/>
          <w:highlight w:val="yellow"/>
        </w:rPr>
        <w:t>enact critical</w:t>
      </w:r>
      <w:r w:rsidRPr="00EC7474">
        <w:rPr>
          <w:highlight w:val="yellow"/>
        </w:rPr>
        <w:t xml:space="preserve"> </w:t>
      </w:r>
      <w:r w:rsidRPr="00EC7474">
        <w:rPr>
          <w:rStyle w:val="StyleUnderline"/>
          <w:highlight w:val="yellow"/>
        </w:rPr>
        <w:t>legislation</w:t>
      </w:r>
      <w:r>
        <w:t xml:space="preserve">, for example on Medicaid funding to accomplish a final health care bill, border tax adjustments to lower corporate taxes or to reach across the aisle on regulatory reforms that require changes in law and 60 votes in the Senate to effect. Domestically, Mr. </w:t>
      </w:r>
      <w:r w:rsidRPr="00EC7474">
        <w:rPr>
          <w:rStyle w:val="StyleUnderline"/>
          <w:highlight w:val="yellow"/>
        </w:rPr>
        <w:t>Trump’s presidency is paralyzed.</w:t>
      </w:r>
    </w:p>
    <w:p w:rsidR="008C4CD6" w:rsidRDefault="008C4CD6" w:rsidP="008C4CD6">
      <w:pPr>
        <w:pStyle w:val="Heading4"/>
      </w:pPr>
      <w:r>
        <w:t>The legislative agenda is faltering due to lack of momentum</w:t>
      </w:r>
    </w:p>
    <w:p w:rsidR="008C4CD6" w:rsidRPr="00EC1859" w:rsidRDefault="008C4CD6" w:rsidP="008C4CD6">
      <w:pPr>
        <w:rPr>
          <w:rStyle w:val="Style13ptBold"/>
          <w:b w:val="0"/>
        </w:rPr>
      </w:pPr>
      <w:r>
        <w:rPr>
          <w:rStyle w:val="Style13ptBold"/>
        </w:rPr>
        <w:t>Steinhauer 6/6</w:t>
      </w:r>
      <w:r>
        <w:rPr>
          <w:rStyle w:val="Style13ptBold"/>
          <w:b w:val="0"/>
        </w:rPr>
        <w:t xml:space="preserve"> </w:t>
      </w:r>
      <w:r w:rsidRPr="00EC1859">
        <w:rPr>
          <w:rStyle w:val="Style13ptBold"/>
          <w:b w:val="0"/>
          <w:sz w:val="18"/>
        </w:rPr>
        <w:t>(Jennifer, staff @ NYT, “Without Obama as a Unifier, Republicans Are Fragmented”, https://www.nytimes.com/2017/06/06/us/politics/without-obama-as-a-unifier-republicans-are-fragmented.html?_r=0)</w:t>
      </w:r>
    </w:p>
    <w:p w:rsidR="008C4CD6" w:rsidRPr="00EC1859" w:rsidRDefault="008C4CD6" w:rsidP="008C4CD6">
      <w:r w:rsidRPr="00EC7474">
        <w:rPr>
          <w:rStyle w:val="StyleUnderline"/>
          <w:highlight w:val="yellow"/>
        </w:rPr>
        <w:t>Republicans have</w:t>
      </w:r>
      <w:r>
        <w:t xml:space="preserve"> also been </w:t>
      </w:r>
      <w:r w:rsidRPr="00EC7474">
        <w:rPr>
          <w:rStyle w:val="StyleUnderline"/>
          <w:highlight w:val="yellow"/>
        </w:rPr>
        <w:t>stymied</w:t>
      </w:r>
      <w:r>
        <w:t xml:space="preserve"> by Mr. </w:t>
      </w:r>
      <w:r w:rsidRPr="00EC7474">
        <w:rPr>
          <w:rStyle w:val="StyleUnderline"/>
          <w:highlight w:val="yellow"/>
        </w:rPr>
        <w:t>Trump,</w:t>
      </w:r>
      <w:r>
        <w:t xml:space="preserve"> </w:t>
      </w:r>
      <w:r w:rsidRPr="00EC7474">
        <w:rPr>
          <w:rStyle w:val="StyleUnderline"/>
          <w:highlight w:val="yellow"/>
        </w:rPr>
        <w:t xml:space="preserve">who has </w:t>
      </w:r>
      <w:r>
        <w:t xml:space="preserve">at turns </w:t>
      </w:r>
      <w:r w:rsidRPr="00EC7474">
        <w:rPr>
          <w:rStyle w:val="StyleUnderline"/>
          <w:highlight w:val="yellow"/>
        </w:rPr>
        <w:t>undermined their efforts to push through his agenda and distracted from it with crises largely of his making</w:t>
      </w:r>
      <w:r>
        <w:t xml:space="preserve">. This week, Marc Short, Mr. Trump’s liaison on Capitol Hill, told reporters that </w:t>
      </w:r>
      <w:r w:rsidRPr="00EC7474">
        <w:rPr>
          <w:rStyle w:val="StyleUnderline"/>
          <w:highlight w:val="yellow"/>
        </w:rPr>
        <w:t xml:space="preserve">the firing of </w:t>
      </w:r>
      <w:r>
        <w:t xml:space="preserve">James B. </w:t>
      </w:r>
      <w:r w:rsidRPr="00EC7474">
        <w:rPr>
          <w:rStyle w:val="StyleUnderline"/>
          <w:highlight w:val="yellow"/>
        </w:rPr>
        <w:t>Comey</w:t>
      </w:r>
      <w:r>
        <w:t xml:space="preserve">, the former F.B.I. director, </w:t>
      </w:r>
      <w:r w:rsidRPr="00EC7474">
        <w:rPr>
          <w:rStyle w:val="StyleUnderline"/>
          <w:highlight w:val="yellow"/>
        </w:rPr>
        <w:t xml:space="preserve">and investigations into Russia’s </w:t>
      </w:r>
      <w:r>
        <w:t>i</w:t>
      </w:r>
      <w:r w:rsidRPr="00EC7474">
        <w:rPr>
          <w:rStyle w:val="StyleUnderline"/>
          <w:highlight w:val="yellow"/>
        </w:rPr>
        <w:t xml:space="preserve">nvolvement </w:t>
      </w:r>
      <w:r>
        <w:t xml:space="preserve">in the election had </w:t>
      </w:r>
      <w:r w:rsidRPr="00EC7474">
        <w:rPr>
          <w:rStyle w:val="StyleUnderline"/>
          <w:highlight w:val="yellow"/>
        </w:rPr>
        <w:t>made it difficult for the White House to focus on its legislative agenda</w:t>
      </w:r>
      <w:r>
        <w:t xml:space="preserve">. A president rarely has as much capital as he does in the first six months, as Mr. Obama realized when he plowed through major legislation like an $830 billion stimulus bill, an expansion of the Children’s Health Insurance Program and legislation to empower women to sue over unequal pay. But Mr. </w:t>
      </w:r>
      <w:r w:rsidRPr="00EC7474">
        <w:rPr>
          <w:rStyle w:val="StyleUnderline"/>
          <w:highlight w:val="yellow"/>
        </w:rPr>
        <w:t>Trump now finds himself</w:t>
      </w:r>
      <w:r>
        <w:t xml:space="preserve"> like a rookie poker player at the high-stakes table at the Venetian hotel, </w:t>
      </w:r>
      <w:r w:rsidRPr="00EC7474">
        <w:rPr>
          <w:rStyle w:val="StyleUnderline"/>
          <w:highlight w:val="yellow"/>
        </w:rPr>
        <w:t xml:space="preserve">short on </w:t>
      </w:r>
      <w:r>
        <w:t xml:space="preserve">both </w:t>
      </w:r>
      <w:r w:rsidRPr="00EC7474">
        <w:rPr>
          <w:rStyle w:val="StyleUnderline"/>
          <w:highlight w:val="yellow"/>
        </w:rPr>
        <w:t>momentum</w:t>
      </w:r>
      <w:r>
        <w:t xml:space="preserve"> and chips. The White House press secretary, Sean Spicer, stepped to the lectern on Tuesday to recite what he framed as a litany of successes for Mr. Trump, but as they say in politics, when you’re explaining, you’re probably losing.</w:t>
      </w:r>
    </w:p>
    <w:p w:rsidR="008C4CD6" w:rsidRDefault="008C4CD6" w:rsidP="008C4CD6">
      <w:pPr>
        <w:pStyle w:val="Heading3"/>
      </w:pPr>
      <w:r>
        <w:t>Tax Cuts Wont Pass – Win Key</w:t>
      </w:r>
    </w:p>
    <w:p w:rsidR="008C4CD6" w:rsidRDefault="008C4CD6" w:rsidP="008C4CD6">
      <w:pPr>
        <w:pStyle w:val="Heading4"/>
      </w:pPr>
      <w:r>
        <w:t>Trump is failing on taxes now – No momentum</w:t>
      </w:r>
    </w:p>
    <w:p w:rsidR="008C4CD6" w:rsidRPr="009213D0" w:rsidRDefault="008C4CD6" w:rsidP="008C4CD6">
      <w:pPr>
        <w:rPr>
          <w:rStyle w:val="Style13ptBold"/>
          <w:b w:val="0"/>
        </w:rPr>
      </w:pPr>
      <w:r>
        <w:rPr>
          <w:rStyle w:val="Style13ptBold"/>
        </w:rPr>
        <w:t>Shepard 4/26</w:t>
      </w:r>
      <w:r>
        <w:rPr>
          <w:rStyle w:val="Style13ptBold"/>
          <w:b w:val="0"/>
        </w:rPr>
        <w:t xml:space="preserve"> </w:t>
      </w:r>
      <w:r w:rsidRPr="009213D0">
        <w:rPr>
          <w:rStyle w:val="Style13ptBold"/>
          <w:b w:val="0"/>
          <w:sz w:val="18"/>
        </w:rPr>
        <w:t>(Alex, staff @ New Republic, “Minutes”, https://newrepublic.com/minutes/142247/white-house-hunger-games-arent-yet)</w:t>
      </w:r>
    </w:p>
    <w:p w:rsidR="008C4CD6" w:rsidRPr="006C51AF" w:rsidRDefault="008C4CD6" w:rsidP="008C4CD6">
      <w:pPr>
        <w:rPr>
          <w:sz w:val="16"/>
        </w:rPr>
      </w:pPr>
      <w:r w:rsidRPr="006C51AF">
        <w:rPr>
          <w:sz w:val="16"/>
        </w:rPr>
        <w:t xml:space="preserve">Trump keeps doing this. As former Mitt Romney adviser Lanhee Chen told Politico, </w:t>
      </w:r>
      <w:r w:rsidRPr="00EC7474">
        <w:rPr>
          <w:rStyle w:val="StyleUnderline"/>
          <w:highlight w:val="yellow"/>
        </w:rPr>
        <w:t>the tax reform fight is shaping up to resemble the recent healthcare debacle</w:t>
      </w:r>
      <w:r w:rsidRPr="006C51AF">
        <w:rPr>
          <w:sz w:val="16"/>
        </w:rPr>
        <w:t xml:space="preserve">, </w:t>
      </w:r>
      <w:r w:rsidRPr="00EC7474">
        <w:rPr>
          <w:rStyle w:val="StyleUnderline"/>
          <w:highlight w:val="yellow"/>
        </w:rPr>
        <w:t>which was marked by Republican infighting and poor planning by the White House</w:t>
      </w:r>
      <w:r w:rsidRPr="006C51AF">
        <w:rPr>
          <w:sz w:val="16"/>
        </w:rPr>
        <w:t xml:space="preserve">. (The latest on that, by the way, is a new GOP proposal that would gut Obamacare protections for Americans with pre-existing conditions but allow members of Congress to keep those protections.) Yet </w:t>
      </w:r>
      <w:r w:rsidRPr="00EC7474">
        <w:rPr>
          <w:rStyle w:val="StyleUnderline"/>
          <w:highlight w:val="yellow"/>
        </w:rPr>
        <w:t>Trump’s rushed tax plan</w:t>
      </w:r>
      <w:r w:rsidRPr="00EC7474">
        <w:rPr>
          <w:sz w:val="16"/>
          <w:highlight w:val="yellow"/>
        </w:rPr>
        <w:t xml:space="preserve"> </w:t>
      </w:r>
      <w:r w:rsidRPr="006C51AF">
        <w:rPr>
          <w:sz w:val="16"/>
        </w:rPr>
        <w:t xml:space="preserve">also </w:t>
      </w:r>
      <w:r w:rsidRPr="00EC7474">
        <w:rPr>
          <w:rStyle w:val="StyleUnderline"/>
          <w:highlight w:val="yellow"/>
        </w:rPr>
        <w:t>looks a bit like his impulsive attempt to jam funding for a Mexico border wall</w:t>
      </w:r>
      <w:r w:rsidRPr="00EC7474">
        <w:rPr>
          <w:sz w:val="16"/>
          <w:highlight w:val="yellow"/>
        </w:rPr>
        <w:t xml:space="preserve"> </w:t>
      </w:r>
      <w:r w:rsidRPr="006C51AF">
        <w:rPr>
          <w:sz w:val="16"/>
        </w:rPr>
        <w:t xml:space="preserve">into congressional budget negotiations this week. </w:t>
      </w:r>
      <w:r w:rsidRPr="00EC7474">
        <w:rPr>
          <w:rStyle w:val="StyleUnderline"/>
          <w:highlight w:val="yellow"/>
        </w:rPr>
        <w:t>That swiftly backfired</w:t>
      </w:r>
      <w:r w:rsidRPr="006C51AF">
        <w:rPr>
          <w:sz w:val="16"/>
        </w:rPr>
        <w:t xml:space="preserve">, resulted in a Trump retreat, </w:t>
      </w:r>
      <w:r w:rsidRPr="00EC7474">
        <w:rPr>
          <w:rStyle w:val="StyleUnderline"/>
          <w:highlight w:val="yellow"/>
        </w:rPr>
        <w:t>and allowed Democrats to claim a minor victory</w:t>
      </w:r>
      <w:r w:rsidRPr="006C51AF">
        <w:rPr>
          <w:sz w:val="16"/>
        </w:rPr>
        <w:t xml:space="preserve">. More than a dozen of Trump’s top advisers and cabinet secretaries will launch a regional TV and radio tour on Wednesday, giving more than a hundred interviews to put a positive spin on the administration’s lack of accomplishment. Ultimately, though, they don’t have much to work with. Trump’s desperation to prove he’s had a productive 100 days is causing only further failures, a vicious cycle of insecurity and ignorance that likely won’t end well for America or the world. </w:t>
      </w:r>
    </w:p>
    <w:p w:rsidR="008C4CD6" w:rsidRDefault="008C4CD6" w:rsidP="008C4CD6">
      <w:pPr>
        <w:pStyle w:val="Heading4"/>
      </w:pPr>
      <w:r>
        <w:t>Losses are reversing momentum on tax reform now</w:t>
      </w:r>
    </w:p>
    <w:p w:rsidR="008C4CD6" w:rsidRPr="005422DA" w:rsidRDefault="008C4CD6" w:rsidP="008C4CD6">
      <w:pPr>
        <w:rPr>
          <w:rStyle w:val="Style13ptBold"/>
          <w:b w:val="0"/>
        </w:rPr>
      </w:pPr>
      <w:r>
        <w:rPr>
          <w:rStyle w:val="Style13ptBold"/>
        </w:rPr>
        <w:t>Newman 4/21</w:t>
      </w:r>
      <w:r>
        <w:rPr>
          <w:rStyle w:val="Style13ptBold"/>
          <w:b w:val="0"/>
        </w:rPr>
        <w:t xml:space="preserve"> </w:t>
      </w:r>
      <w:r w:rsidRPr="005422DA">
        <w:rPr>
          <w:rStyle w:val="Style13ptBold"/>
          <w:b w:val="0"/>
          <w:sz w:val="18"/>
        </w:rPr>
        <w:t>(Rick, staff @ Yahoo Finance, “Trump is mired in mission creep”, http://finance.yahoo.com/news/trump-mired-mission-creep-190045314.html)</w:t>
      </w:r>
    </w:p>
    <w:p w:rsidR="008C4CD6" w:rsidRPr="006C51AF" w:rsidRDefault="008C4CD6" w:rsidP="008C4CD6">
      <w:pPr>
        <w:rPr>
          <w:sz w:val="16"/>
        </w:rPr>
      </w:pPr>
      <w:r w:rsidRPr="006C51AF">
        <w:rPr>
          <w:sz w:val="16"/>
        </w:rPr>
        <w:t xml:space="preserve">“Mission creep” is a military term referring to operations that start out with one clear goal, such as winning a war, and morph into something different, such as an open-ended peace-keeping or terrorist-hunting effort. </w:t>
      </w:r>
      <w:r w:rsidRPr="00EC7474">
        <w:rPr>
          <w:rStyle w:val="StyleUnderline"/>
          <w:highlight w:val="yellow"/>
        </w:rPr>
        <w:t>Trump suffers from the political version of mission creep. His central mission is to make the US economy more productive</w:t>
      </w:r>
      <w:r w:rsidRPr="006C51AF">
        <w:rPr>
          <w:sz w:val="16"/>
        </w:rPr>
        <w:t xml:space="preserve">. But </w:t>
      </w:r>
      <w:r w:rsidRPr="00EC7474">
        <w:rPr>
          <w:rStyle w:val="StyleUnderline"/>
          <w:highlight w:val="yellow"/>
        </w:rPr>
        <w:t>he gets distracted by battles over immigration, media coverage and other matters not core to his mission</w:t>
      </w:r>
      <w:r w:rsidRPr="006C51AF">
        <w:rPr>
          <w:sz w:val="16"/>
        </w:rPr>
        <w:t xml:space="preserve">. </w:t>
      </w:r>
      <w:r w:rsidRPr="00EC7474">
        <w:rPr>
          <w:rStyle w:val="StyleUnderline"/>
          <w:highlight w:val="yellow"/>
        </w:rPr>
        <w:t>Trump still hopes</w:t>
      </w:r>
      <w:r w:rsidRPr="006C51AF">
        <w:rPr>
          <w:sz w:val="16"/>
        </w:rPr>
        <w:t xml:space="preserve">, for instance, that </w:t>
      </w:r>
      <w:r w:rsidRPr="00EC7474">
        <w:rPr>
          <w:rStyle w:val="StyleUnderline"/>
          <w:highlight w:val="yellow"/>
        </w:rPr>
        <w:t>the House will</w:t>
      </w:r>
      <w:r w:rsidRPr="00EC7474">
        <w:rPr>
          <w:sz w:val="16"/>
          <w:highlight w:val="yellow"/>
        </w:rPr>
        <w:t xml:space="preserve"> </w:t>
      </w:r>
      <w:r w:rsidRPr="006C51AF">
        <w:rPr>
          <w:sz w:val="16"/>
        </w:rPr>
        <w:t xml:space="preserve">soon </w:t>
      </w:r>
      <w:r w:rsidRPr="00EC7474">
        <w:rPr>
          <w:rStyle w:val="StyleUnderline"/>
          <w:highlight w:val="yellow"/>
        </w:rPr>
        <w:t>pass a bill to repeal Obamacare</w:t>
      </w:r>
      <w:r w:rsidRPr="006C51AF">
        <w:rPr>
          <w:sz w:val="16"/>
        </w:rPr>
        <w:t xml:space="preserve">, which indicates a previously undisclosed appetite for self-torment. Instead of a producing a hasty legislative victory, </w:t>
      </w:r>
      <w:r w:rsidRPr="00EC7474">
        <w:rPr>
          <w:rStyle w:val="StyleUnderline"/>
          <w:highlight w:val="yellow"/>
        </w:rPr>
        <w:t>that effort seems bound to go down in flames</w:t>
      </w:r>
      <w:r w:rsidRPr="006C51AF">
        <w:rPr>
          <w:sz w:val="16"/>
        </w:rPr>
        <w:t xml:space="preserve">–again–leading to more of the blame-placing that is already undermining Trump’s effectiveness. </w:t>
      </w:r>
      <w:r w:rsidRPr="00EC7474">
        <w:rPr>
          <w:rStyle w:val="StyleUnderline"/>
          <w:highlight w:val="yellow"/>
        </w:rPr>
        <w:t>Trump says he’ll release his tax plan sometime before his 100th</w:t>
      </w:r>
      <w:r w:rsidRPr="00EC7474">
        <w:rPr>
          <w:sz w:val="16"/>
          <w:highlight w:val="yellow"/>
        </w:rPr>
        <w:t xml:space="preserve"> </w:t>
      </w:r>
      <w:r w:rsidRPr="00EC7474">
        <w:rPr>
          <w:rStyle w:val="StyleUnderline"/>
          <w:highlight w:val="yellow"/>
        </w:rPr>
        <w:t>day</w:t>
      </w:r>
      <w:r w:rsidRPr="006C51AF">
        <w:rPr>
          <w:sz w:val="16"/>
        </w:rPr>
        <w:t xml:space="preserve">, which will be April 29. That will allow him to claim he got a tax plan out during the crucial early time frame. But </w:t>
      </w:r>
      <w:r w:rsidRPr="00EC7474">
        <w:rPr>
          <w:rStyle w:val="StyleUnderline"/>
          <w:highlight w:val="yellow"/>
        </w:rPr>
        <w:t>that plan needs to be</w:t>
      </w:r>
      <w:r w:rsidRPr="006C51AF">
        <w:rPr>
          <w:sz w:val="16"/>
        </w:rPr>
        <w:t xml:space="preserve"> a </w:t>
      </w:r>
      <w:r w:rsidRPr="00EC7474">
        <w:rPr>
          <w:rStyle w:val="StyleUnderline"/>
          <w:highlight w:val="yellow"/>
        </w:rPr>
        <w:t>reasonable</w:t>
      </w:r>
      <w:r w:rsidRPr="006C51AF">
        <w:rPr>
          <w:sz w:val="16"/>
        </w:rPr>
        <w:t xml:space="preserve"> blueprint for legislation able to garner some </w:t>
      </w:r>
      <w:r w:rsidRPr="00EC7474">
        <w:rPr>
          <w:rStyle w:val="StyleUnderline"/>
          <w:highlight w:val="yellow"/>
        </w:rPr>
        <w:t>bipartisan</w:t>
      </w:r>
      <w:r w:rsidRPr="006C51AF">
        <w:rPr>
          <w:sz w:val="16"/>
        </w:rPr>
        <w:t xml:space="preserve"> support, </w:t>
      </w:r>
      <w:r w:rsidRPr="00EC7474">
        <w:rPr>
          <w:rStyle w:val="StyleUnderline"/>
          <w:highlight w:val="yellow"/>
        </w:rPr>
        <w:t>and pass</w:t>
      </w:r>
      <w:r w:rsidRPr="006C51AF">
        <w:rPr>
          <w:sz w:val="16"/>
        </w:rPr>
        <w:t>. If it’s more like his mid-March budget blueprint, and features mostly symbolic measures with little hope of passing Congress, it will end up wasting time and dimming the odds of real reform. There’s another tax plan, backed by House Speaker Paul Ryan, but it includes a fatal “border-adjustment tax” that Trump himself doesn’t like and markets would find troubling, since it would punish some big companies that rely on imports, such as Walmart (WMT) and Target (TGT). Markets leapt for joy recently when Mnuchin said he thought a tax bill might pass by the end of this year. That was less optimistic than an earlier Mnuchin projection, which set August as the deadline. Still, it was better than 2018, or never. Yet every executive action requiring another report, and every political battle Trump loses, essentially pushes a credible tax reform plan back by days or weeks. Markets care little about executive orders anyway, and it’s hard to imagine many of Trump’s core voters are keeping track of every executive order, since they’re the ones who frequently said it’s more important to trust Trump’s vision than take literally everything he says.</w:t>
      </w:r>
    </w:p>
    <w:p w:rsidR="008C4CD6" w:rsidRDefault="008C4CD6" w:rsidP="008C4CD6">
      <w:pPr>
        <w:pStyle w:val="Heading4"/>
      </w:pPr>
      <w:r>
        <w:t>Wont pass – Doesn’t have a win</w:t>
      </w:r>
    </w:p>
    <w:p w:rsidR="008C4CD6" w:rsidRPr="00D0656A" w:rsidRDefault="008C4CD6" w:rsidP="008C4CD6">
      <w:pPr>
        <w:rPr>
          <w:rStyle w:val="Style13ptBold"/>
          <w:b w:val="0"/>
        </w:rPr>
      </w:pPr>
      <w:r>
        <w:rPr>
          <w:rStyle w:val="Style13ptBold"/>
        </w:rPr>
        <w:t>Tanner 4/4</w:t>
      </w:r>
      <w:r>
        <w:rPr>
          <w:rStyle w:val="Style13ptBold"/>
          <w:b w:val="0"/>
        </w:rPr>
        <w:t xml:space="preserve"> </w:t>
      </w:r>
      <w:r w:rsidRPr="00D0656A">
        <w:rPr>
          <w:rStyle w:val="Style13ptBold"/>
          <w:b w:val="0"/>
          <w:sz w:val="20"/>
        </w:rPr>
        <w:t>(Michael, fellow @ CATO Inst., “Why Tax Reform Won’t Be Easier”, http://www.mydailyrecord.com/eedition/editorial/2017/04/04/why-tax-reform-wont-be-easier/)</w:t>
      </w:r>
    </w:p>
    <w:p w:rsidR="008C4CD6" w:rsidRPr="005D7245" w:rsidRDefault="008C4CD6" w:rsidP="008C4CD6">
      <w:pPr>
        <w:rPr>
          <w:sz w:val="16"/>
        </w:rPr>
      </w:pPr>
      <w:r w:rsidRPr="005D7245">
        <w:rPr>
          <w:sz w:val="16"/>
        </w:rPr>
        <w:t xml:space="preserve">The tax code is a cornucopia of special-interest goodies. There will be losers as well as winners. Any change is going to make for many powerful enemies. </w:t>
      </w:r>
      <w:r w:rsidRPr="00EC7474">
        <w:rPr>
          <w:rStyle w:val="StyleUnderline"/>
          <w:highlight w:val="yellow"/>
        </w:rPr>
        <w:t>The tax code</w:t>
      </w:r>
      <w:r w:rsidRPr="00EC7474">
        <w:rPr>
          <w:sz w:val="16"/>
          <w:highlight w:val="yellow"/>
        </w:rPr>
        <w:t xml:space="preserve"> </w:t>
      </w:r>
      <w:r w:rsidRPr="005D7245">
        <w:rPr>
          <w:sz w:val="16"/>
        </w:rPr>
        <w:t xml:space="preserve">isn’t just part of the Washington swamp, it </w:t>
      </w:r>
      <w:r w:rsidRPr="00EC7474">
        <w:rPr>
          <w:rStyle w:val="StyleUnderline"/>
          <w:highlight w:val="yellow"/>
        </w:rPr>
        <w:t>is the swamp</w:t>
      </w:r>
      <w:r w:rsidRPr="005D7245">
        <w:rPr>
          <w:sz w:val="16"/>
        </w:rPr>
        <w:t xml:space="preserve">. And </w:t>
      </w:r>
      <w:r w:rsidRPr="00EC7474">
        <w:rPr>
          <w:rStyle w:val="StyleUnderline"/>
          <w:highlight w:val="yellow"/>
        </w:rPr>
        <w:t>draining that</w:t>
      </w:r>
      <w:r w:rsidRPr="005D7245">
        <w:rPr>
          <w:sz w:val="16"/>
        </w:rPr>
        <w:t xml:space="preserve"> particular </w:t>
      </w:r>
      <w:r w:rsidRPr="00EC7474">
        <w:rPr>
          <w:rStyle w:val="StyleUnderline"/>
          <w:highlight w:val="yellow"/>
        </w:rPr>
        <w:t>swamp was never going to be easy</w:t>
      </w:r>
      <w:r w:rsidRPr="005D7245">
        <w:rPr>
          <w:sz w:val="16"/>
        </w:rPr>
        <w:t xml:space="preserve">. Making matters worse, </w:t>
      </w:r>
      <w:r w:rsidRPr="00EC7474">
        <w:rPr>
          <w:rStyle w:val="StyleUnderline"/>
          <w:highlight w:val="yellow"/>
        </w:rPr>
        <w:t>there is no evidence that</w:t>
      </w:r>
      <w:r w:rsidRPr="005D7245">
        <w:rPr>
          <w:sz w:val="16"/>
        </w:rPr>
        <w:t xml:space="preserve"> the </w:t>
      </w:r>
      <w:r w:rsidRPr="00EC7474">
        <w:rPr>
          <w:rStyle w:val="StyleUnderline"/>
          <w:highlight w:val="yellow"/>
        </w:rPr>
        <w:t>Trump</w:t>
      </w:r>
      <w:r w:rsidRPr="005D7245">
        <w:rPr>
          <w:sz w:val="16"/>
        </w:rPr>
        <w:t xml:space="preserve"> administration </w:t>
      </w:r>
      <w:r w:rsidRPr="00EC7474">
        <w:rPr>
          <w:rStyle w:val="StyleUnderline"/>
          <w:highlight w:val="yellow"/>
        </w:rPr>
        <w:t>has learned anything from its defeat on health care</w:t>
      </w:r>
      <w:r w:rsidRPr="005D7245">
        <w:rPr>
          <w:sz w:val="16"/>
        </w:rPr>
        <w:t xml:space="preserve">. First, as with health care, </w:t>
      </w:r>
      <w:r w:rsidRPr="00EC7474">
        <w:rPr>
          <w:rStyle w:val="StyleUnderline"/>
          <w:highlight w:val="yellow"/>
        </w:rPr>
        <w:t>Trump doesn’t</w:t>
      </w:r>
      <w:r w:rsidRPr="00EC7474">
        <w:rPr>
          <w:sz w:val="16"/>
          <w:highlight w:val="yellow"/>
        </w:rPr>
        <w:t xml:space="preserve"> </w:t>
      </w:r>
      <w:r w:rsidRPr="005D7245">
        <w:rPr>
          <w:sz w:val="16"/>
        </w:rPr>
        <w:t xml:space="preserve">actually </w:t>
      </w:r>
      <w:r w:rsidRPr="00EC7474">
        <w:rPr>
          <w:rStyle w:val="StyleUnderline"/>
          <w:highlight w:val="yellow"/>
        </w:rPr>
        <w:t>have a tax-reform plan</w:t>
      </w:r>
      <w:r w:rsidRPr="005D7245">
        <w:rPr>
          <w:sz w:val="16"/>
        </w:rPr>
        <w:t xml:space="preserve">. Rather than trying to rally Republicans behind a specific proposal, </w:t>
      </w:r>
      <w:r w:rsidRPr="00EC7474">
        <w:rPr>
          <w:rStyle w:val="StyleUnderline"/>
          <w:highlight w:val="yellow"/>
        </w:rPr>
        <w:t>Trump is leaving the details to Congress</w:t>
      </w:r>
      <w:r w:rsidRPr="005D7245">
        <w:rPr>
          <w:sz w:val="16"/>
        </w:rPr>
        <w:t xml:space="preserve">, while promising “something phenomenal in terms of tax.” Second, </w:t>
      </w:r>
      <w:r w:rsidRPr="00EC7474">
        <w:rPr>
          <w:rStyle w:val="StyleUnderline"/>
          <w:highlight w:val="yellow"/>
        </w:rPr>
        <w:t>Republicans face</w:t>
      </w:r>
      <w:r w:rsidRPr="00EC7474">
        <w:rPr>
          <w:sz w:val="16"/>
          <w:highlight w:val="yellow"/>
        </w:rPr>
        <w:t xml:space="preserve"> </w:t>
      </w:r>
      <w:r w:rsidRPr="005D7245">
        <w:rPr>
          <w:sz w:val="16"/>
        </w:rPr>
        <w:t xml:space="preserve">many of </w:t>
      </w:r>
      <w:r w:rsidRPr="00EC7474">
        <w:rPr>
          <w:rStyle w:val="StyleUnderline"/>
          <w:highlight w:val="yellow"/>
        </w:rPr>
        <w:t>the same divisions over tax reform that they did with health care</w:t>
      </w:r>
      <w:r w:rsidRPr="005D7245">
        <w:rPr>
          <w:sz w:val="16"/>
        </w:rPr>
        <w:t xml:space="preserve">. For example, both the </w:t>
      </w:r>
      <w:r w:rsidRPr="00EC7474">
        <w:rPr>
          <w:rStyle w:val="StyleUnderline"/>
          <w:highlight w:val="yellow"/>
        </w:rPr>
        <w:t>Trump</w:t>
      </w:r>
      <w:r w:rsidRPr="00EC7474">
        <w:rPr>
          <w:sz w:val="16"/>
          <w:highlight w:val="yellow"/>
        </w:rPr>
        <w:t xml:space="preserve"> </w:t>
      </w:r>
      <w:r w:rsidRPr="005D7245">
        <w:rPr>
          <w:sz w:val="16"/>
        </w:rPr>
        <w:t xml:space="preserve">administration </w:t>
      </w:r>
      <w:r w:rsidRPr="00EC7474">
        <w:rPr>
          <w:rStyle w:val="StyleUnderline"/>
          <w:highlight w:val="yellow"/>
        </w:rPr>
        <w:t>and Republican congressional leaders</w:t>
      </w:r>
      <w:r w:rsidRPr="00EC7474">
        <w:rPr>
          <w:sz w:val="16"/>
          <w:highlight w:val="yellow"/>
        </w:rPr>
        <w:t xml:space="preserve"> </w:t>
      </w:r>
      <w:r w:rsidRPr="005D7245">
        <w:rPr>
          <w:sz w:val="16"/>
        </w:rPr>
        <w:t xml:space="preserve">reportedly </w:t>
      </w:r>
      <w:r w:rsidRPr="00EC7474">
        <w:rPr>
          <w:rStyle w:val="StyleUnderline"/>
          <w:highlight w:val="yellow"/>
        </w:rPr>
        <w:t>favor a</w:t>
      </w:r>
      <w:r w:rsidRPr="00EC7474">
        <w:rPr>
          <w:sz w:val="16"/>
          <w:highlight w:val="yellow"/>
        </w:rPr>
        <w:t xml:space="preserve"> </w:t>
      </w:r>
      <w:r w:rsidRPr="005D7245">
        <w:rPr>
          <w:sz w:val="16"/>
        </w:rPr>
        <w:t>border-adjustment tax (</w:t>
      </w:r>
      <w:r w:rsidRPr="00EC7474">
        <w:rPr>
          <w:rStyle w:val="StyleUnderline"/>
          <w:highlight w:val="yellow"/>
        </w:rPr>
        <w:t>BAT)</w:t>
      </w:r>
      <w:r w:rsidRPr="005D7245">
        <w:rPr>
          <w:sz w:val="16"/>
        </w:rPr>
        <w:t xml:space="preserve">, an extremely complicated mechanism that essentially exempts exports from taxation, but imposes a 20 percent tax on imports, including component parts. </w:t>
      </w:r>
      <w:r w:rsidRPr="00EC7474">
        <w:rPr>
          <w:rStyle w:val="StyleUnderline"/>
          <w:highlight w:val="yellow"/>
        </w:rPr>
        <w:t>Most members of the</w:t>
      </w:r>
      <w:r w:rsidRPr="00EC7474">
        <w:rPr>
          <w:sz w:val="16"/>
          <w:highlight w:val="yellow"/>
        </w:rPr>
        <w:t xml:space="preserve"> </w:t>
      </w:r>
      <w:r w:rsidRPr="00EC7474">
        <w:rPr>
          <w:rStyle w:val="StyleUnderline"/>
          <w:highlight w:val="yellow"/>
        </w:rPr>
        <w:t>H</w:t>
      </w:r>
      <w:r w:rsidRPr="005D7245">
        <w:rPr>
          <w:sz w:val="16"/>
        </w:rPr>
        <w:t xml:space="preserve">ouse </w:t>
      </w:r>
      <w:r w:rsidRPr="00EC7474">
        <w:rPr>
          <w:rStyle w:val="StyleUnderline"/>
          <w:highlight w:val="yellow"/>
        </w:rPr>
        <w:t>F</w:t>
      </w:r>
      <w:r w:rsidRPr="005D7245">
        <w:rPr>
          <w:sz w:val="16"/>
        </w:rPr>
        <w:t xml:space="preserve">reedom </w:t>
      </w:r>
      <w:r w:rsidRPr="00EC7474">
        <w:rPr>
          <w:rStyle w:val="StyleUnderline"/>
          <w:highlight w:val="yellow"/>
        </w:rPr>
        <w:t>C</w:t>
      </w:r>
      <w:r w:rsidRPr="005D7245">
        <w:rPr>
          <w:sz w:val="16"/>
        </w:rPr>
        <w:t xml:space="preserve">aucus, however, </w:t>
      </w:r>
      <w:r w:rsidRPr="00EC7474">
        <w:rPr>
          <w:rStyle w:val="StyleUnderline"/>
          <w:highlight w:val="yellow"/>
        </w:rPr>
        <w:t>see the BAT as a $1 trillion tax on consumers</w:t>
      </w:r>
      <w:r w:rsidRPr="005D7245">
        <w:rPr>
          <w:sz w:val="16"/>
        </w:rPr>
        <w:t xml:space="preserve">. It’s not just the Freedom Caucus that has concerns about the direction of tax reform. Deficit hawks are worried that, in the absence of corresponding spending cuts, a big tax reduction would balloon deficits and the debt. While the tax reductions and other changes can be expected to spur economic growth, no one expects growth to offset every dollar in lost revenue. Spending restraint remains the key to making tax reform work, but so far the </w:t>
      </w:r>
      <w:r w:rsidRPr="00EC7474">
        <w:rPr>
          <w:rStyle w:val="StyleUnderline"/>
          <w:highlight w:val="yellow"/>
        </w:rPr>
        <w:t>Trump administration has shown little appetite for cuts</w:t>
      </w:r>
      <w:r w:rsidRPr="005D7245">
        <w:rPr>
          <w:sz w:val="16"/>
        </w:rPr>
        <w:t xml:space="preserve">. The president’s so-called skinny budget moves spending around but doesn’t actually reduce it. Third, hopes for Democratic support are likely to prove fantasy. While a few Democrats, particularly in the Senate, have made positive noises about reducing corporate tax rates, no one has yet spoken favorably about the Republican proposals under way. Finally, the legislative process remains complex. The plan is for the tax-reform bill to go through reconciliation to avoid a Democratic filibuster. There are a host of arcane procedural hurdles under reconciliation that will make drafting a successful bill more difficult. Tax reform is vital to spurring economic growth and increasing American competitiveness. Indeed, it is long overdue. But so was repeal of Obamacare. </w:t>
      </w:r>
      <w:r w:rsidRPr="00EC7474">
        <w:rPr>
          <w:rStyle w:val="StyleUnderline"/>
          <w:highlight w:val="yellow"/>
        </w:rPr>
        <w:t>The Republican defeat</w:t>
      </w:r>
      <w:r w:rsidRPr="005D7245">
        <w:rPr>
          <w:sz w:val="16"/>
        </w:rPr>
        <w:t xml:space="preserve"> on that measure </w:t>
      </w:r>
      <w:r w:rsidRPr="00EC7474">
        <w:rPr>
          <w:rStyle w:val="StyleUnderline"/>
          <w:highlight w:val="yellow"/>
        </w:rPr>
        <w:t>should have</w:t>
      </w:r>
      <w:r w:rsidRPr="00EC7474">
        <w:rPr>
          <w:sz w:val="16"/>
          <w:highlight w:val="yellow"/>
        </w:rPr>
        <w:t xml:space="preserve"> </w:t>
      </w:r>
      <w:r w:rsidRPr="00EC7474">
        <w:rPr>
          <w:rStyle w:val="StyleUnderline"/>
          <w:highlight w:val="yellow"/>
        </w:rPr>
        <w:t>taught</w:t>
      </w:r>
      <w:r w:rsidRPr="005D7245">
        <w:rPr>
          <w:sz w:val="16"/>
        </w:rPr>
        <w:t xml:space="preserve"> President </w:t>
      </w:r>
      <w:r w:rsidRPr="00EC7474">
        <w:rPr>
          <w:rStyle w:val="StyleUnderline"/>
          <w:highlight w:val="yellow"/>
        </w:rPr>
        <w:t>Trump that governing is not</w:t>
      </w:r>
      <w:r w:rsidRPr="00EC7474">
        <w:rPr>
          <w:sz w:val="16"/>
          <w:highlight w:val="yellow"/>
        </w:rPr>
        <w:t xml:space="preserve"> </w:t>
      </w:r>
      <w:r w:rsidRPr="005D7245">
        <w:rPr>
          <w:sz w:val="16"/>
        </w:rPr>
        <w:t xml:space="preserve">nearly as </w:t>
      </w:r>
      <w:r w:rsidRPr="00EC7474">
        <w:rPr>
          <w:rStyle w:val="StyleUnderline"/>
          <w:highlight w:val="yellow"/>
        </w:rPr>
        <w:t>easy</w:t>
      </w:r>
      <w:r w:rsidRPr="005D7245">
        <w:rPr>
          <w:sz w:val="16"/>
        </w:rPr>
        <w:t xml:space="preserve"> as he thought. </w:t>
      </w:r>
      <w:r w:rsidRPr="00EC7474">
        <w:rPr>
          <w:rStyle w:val="StyleUnderline"/>
          <w:highlight w:val="yellow"/>
        </w:rPr>
        <w:t>Unless he learns that lesson</w:t>
      </w:r>
      <w:r w:rsidRPr="00EC7474">
        <w:rPr>
          <w:sz w:val="16"/>
          <w:highlight w:val="yellow"/>
        </w:rPr>
        <w:t xml:space="preserve"> </w:t>
      </w:r>
      <w:r w:rsidRPr="005D7245">
        <w:rPr>
          <w:sz w:val="16"/>
        </w:rPr>
        <w:t xml:space="preserve">— and quickly — </w:t>
      </w:r>
      <w:r w:rsidRPr="00EC7474">
        <w:rPr>
          <w:rStyle w:val="StyleUnderline"/>
          <w:highlight w:val="yellow"/>
        </w:rPr>
        <w:t>yet another</w:t>
      </w:r>
      <w:r w:rsidRPr="005D7245">
        <w:rPr>
          <w:sz w:val="16"/>
        </w:rPr>
        <w:t xml:space="preserve"> crucial </w:t>
      </w:r>
      <w:r w:rsidRPr="00EC7474">
        <w:rPr>
          <w:rStyle w:val="StyleUnderline"/>
          <w:highlight w:val="yellow"/>
        </w:rPr>
        <w:t>reform could be headed for defeat</w:t>
      </w:r>
      <w:r w:rsidRPr="005D7245">
        <w:rPr>
          <w:sz w:val="16"/>
        </w:rPr>
        <w:t>.</w:t>
      </w:r>
    </w:p>
    <w:p w:rsidR="008C4CD6" w:rsidRDefault="008C4CD6" w:rsidP="008C4CD6">
      <w:pPr>
        <w:pStyle w:val="Heading4"/>
      </w:pPr>
      <w:r>
        <w:t>Trump’s PC fails on taxes now bc he doesn’t look like a leader</w:t>
      </w:r>
    </w:p>
    <w:p w:rsidR="008C4CD6" w:rsidRPr="00782B9B" w:rsidRDefault="008C4CD6" w:rsidP="008C4CD6">
      <w:pPr>
        <w:rPr>
          <w:rStyle w:val="Style13ptBold"/>
          <w:b w:val="0"/>
        </w:rPr>
      </w:pPr>
      <w:r>
        <w:rPr>
          <w:rStyle w:val="Style13ptBold"/>
        </w:rPr>
        <w:t>Keall 4/2</w:t>
      </w:r>
      <w:r>
        <w:rPr>
          <w:rStyle w:val="Style13ptBold"/>
          <w:b w:val="0"/>
        </w:rPr>
        <w:t xml:space="preserve"> </w:t>
      </w:r>
      <w:r w:rsidRPr="00782B9B">
        <w:rPr>
          <w:rStyle w:val="Style13ptBold"/>
          <w:b w:val="0"/>
          <w:sz w:val="16"/>
        </w:rPr>
        <w:t>(Chris, staff @ Nat’l Business Review (NZ), “Trump's Twitter attacks on conservative Republicans: so far, they're backfiring”, https://www.nbr.co.nz/article/trumps-twitter-attacks-conservative-republicans-so-far-theyre-backfiring-ck-201431)</w:t>
      </w:r>
    </w:p>
    <w:p w:rsidR="008C4CD6" w:rsidRDefault="008C4CD6" w:rsidP="008C4CD6">
      <w:r>
        <w:t xml:space="preserve">And there's the factor that the </w:t>
      </w:r>
      <w:r w:rsidRPr="00EC7474">
        <w:rPr>
          <w:rStyle w:val="StyleUnderline"/>
          <w:highlight w:val="yellow"/>
        </w:rPr>
        <w:t xml:space="preserve">US tax code is </w:t>
      </w:r>
      <w:r>
        <w:t xml:space="preserve">a hugely </w:t>
      </w:r>
      <w:r w:rsidRPr="00EC7474">
        <w:rPr>
          <w:rStyle w:val="StyleUnderline"/>
          <w:highlight w:val="yellow"/>
        </w:rPr>
        <w:t>complex</w:t>
      </w:r>
      <w:r>
        <w:t xml:space="preserve"> beast that hasn't been substantially updated since 1986. It </w:t>
      </w:r>
      <w:r w:rsidRPr="00EC7474">
        <w:rPr>
          <w:rStyle w:val="StyleUnderline"/>
          <w:highlight w:val="yellow"/>
        </w:rPr>
        <w:t>needs a clever strategist with a keen grasp of detail to push through change</w:t>
      </w:r>
      <w:r>
        <w:t xml:space="preserve">. So far, </w:t>
      </w:r>
      <w:r w:rsidRPr="00EC7474">
        <w:rPr>
          <w:rStyle w:val="StyleUnderline"/>
          <w:highlight w:val="yellow"/>
        </w:rPr>
        <w:t>Trump looks like neither</w:t>
      </w:r>
      <w:r>
        <w:t xml:space="preserve">. </w:t>
      </w:r>
      <w:r w:rsidRPr="00EC7474">
        <w:rPr>
          <w:rStyle w:val="StyleUnderline"/>
          <w:highlight w:val="yellow"/>
        </w:rPr>
        <w:t xml:space="preserve">His bid to repeal Obamacare failed </w:t>
      </w:r>
      <w:r>
        <w:t xml:space="preserve">in large part simply </w:t>
      </w:r>
      <w:r w:rsidRPr="00EC7474">
        <w:rPr>
          <w:rStyle w:val="StyleUnderline"/>
          <w:highlight w:val="yellow"/>
        </w:rPr>
        <w:t>because he had no coherent plan to reconcile the competing demands</w:t>
      </w:r>
      <w:r>
        <w:t xml:space="preserve"> of the three main Republican factions in Congress (the 30 members of the hard right Freedom Caucus, who thought it essentially perpetuated Obamacare, the 50 or so in the Tuesday Group group who feared it went too far and moderates in the Republican Study Group). </w:t>
      </w:r>
      <w:r w:rsidRPr="001A28DA">
        <w:t>But there was also the factor that</w:t>
      </w:r>
      <w:r w:rsidRPr="001A28DA">
        <w:rPr>
          <w:rStyle w:val="StyleUnderline"/>
        </w:rPr>
        <w:t xml:space="preserve"> </w:t>
      </w:r>
      <w:r w:rsidRPr="00EC7474">
        <w:rPr>
          <w:rStyle w:val="StyleUnderline"/>
          <w:highlight w:val="yellow"/>
        </w:rPr>
        <w:t>all three factions were uncomfortable with the president's desire to change the law in a headlong rush</w:t>
      </w:r>
      <w:r>
        <w:t xml:space="preserve">. And by insider accounts, </w:t>
      </w:r>
      <w:r w:rsidRPr="00EC7474">
        <w:rPr>
          <w:rStyle w:val="StyleUnderline"/>
          <w:highlight w:val="yellow"/>
        </w:rPr>
        <w:t xml:space="preserve">all three found it difficult to negotiate with the president </w:t>
      </w:r>
      <w:r>
        <w:t xml:space="preserve">in this pressure cooker, tight deadline environment when </w:t>
      </w:r>
      <w:r w:rsidRPr="001A28DA">
        <w:t>he simply did not have a good grasp of policy detail</w:t>
      </w:r>
      <w:r>
        <w:t xml:space="preserve">. </w:t>
      </w:r>
      <w:r w:rsidRPr="00EC7474">
        <w:rPr>
          <w:rStyle w:val="StyleUnderline"/>
          <w:highlight w:val="yellow"/>
        </w:rPr>
        <w:t>With tax reform, the inter-party debate seems to have devolve</w:t>
      </w:r>
      <w:r>
        <w:t xml:space="preserve">d still </w:t>
      </w:r>
      <w:r w:rsidRPr="00EC7474">
        <w:rPr>
          <w:rStyle w:val="StyleUnderline"/>
          <w:highlight w:val="yellow"/>
        </w:rPr>
        <w:t xml:space="preserve">further </w:t>
      </w:r>
      <w:r>
        <w:t>as Trump screams at Freedom Caucus members in ALL CAPS on Twitter.</w:t>
      </w:r>
    </w:p>
    <w:p w:rsidR="008C4CD6" w:rsidRDefault="008C4CD6" w:rsidP="008C4CD6">
      <w:pPr>
        <w:pStyle w:val="Heading4"/>
      </w:pPr>
      <w:r>
        <w:t>Wont pass – ACA failure; needs a win</w:t>
      </w:r>
    </w:p>
    <w:p w:rsidR="008C4CD6" w:rsidRPr="00EA1CB1" w:rsidRDefault="008C4CD6" w:rsidP="008C4CD6">
      <w:pPr>
        <w:rPr>
          <w:rStyle w:val="Style13ptBold"/>
          <w:b w:val="0"/>
        </w:rPr>
      </w:pPr>
      <w:r>
        <w:rPr>
          <w:rStyle w:val="Style13ptBold"/>
        </w:rPr>
        <w:t>Navia 3/31</w:t>
      </w:r>
      <w:r>
        <w:rPr>
          <w:rStyle w:val="Style13ptBold"/>
          <w:b w:val="0"/>
        </w:rPr>
        <w:t xml:space="preserve"> </w:t>
      </w:r>
      <w:r w:rsidRPr="00EA1CB1">
        <w:rPr>
          <w:rStyle w:val="Style13ptBold"/>
          <w:b w:val="0"/>
          <w:sz w:val="18"/>
        </w:rPr>
        <w:t>(Patricio, staff @ Buenos Aires Herald, “Trump’s defeat on healthcare threatens his administration”, http://www.buenosairesherald.com/article/225229/trump%E2%80%99s-defeat-on-healthcare-threatens-his-administration)</w:t>
      </w:r>
    </w:p>
    <w:p w:rsidR="008C4CD6" w:rsidRDefault="008C4CD6" w:rsidP="008C4CD6">
      <w:r>
        <w:t xml:space="preserve">The administration has now indicated that the </w:t>
      </w:r>
      <w:r w:rsidRPr="00EC7474">
        <w:rPr>
          <w:rStyle w:val="StyleUnderline"/>
          <w:highlight w:val="yellow"/>
        </w:rPr>
        <w:t>White House will</w:t>
      </w:r>
      <w:r>
        <w:t xml:space="preserve"> now </w:t>
      </w:r>
      <w:r w:rsidRPr="00EC7474">
        <w:rPr>
          <w:rStyle w:val="StyleUnderline"/>
          <w:highlight w:val="yellow"/>
        </w:rPr>
        <w:t>focus on passing tax reform</w:t>
      </w:r>
      <w:r w:rsidRPr="00EC7474">
        <w:rPr>
          <w:highlight w:val="yellow"/>
        </w:rPr>
        <w:t xml:space="preserve"> </w:t>
      </w:r>
      <w:r>
        <w:t xml:space="preserve">— which will seek to lower taxes for corporations and include tax incentives for investments and job creation. However, </w:t>
      </w:r>
      <w:r w:rsidRPr="00EC7474">
        <w:rPr>
          <w:rStyle w:val="StyleUnderline"/>
          <w:highlight w:val="yellow"/>
        </w:rPr>
        <w:t>the likelihood of passage</w:t>
      </w:r>
      <w:r w:rsidRPr="00EC7474">
        <w:rPr>
          <w:highlight w:val="yellow"/>
        </w:rPr>
        <w:t xml:space="preserve"> </w:t>
      </w:r>
      <w:r>
        <w:t xml:space="preserve">for any tax reform bill </w:t>
      </w:r>
      <w:r w:rsidRPr="00EC7474">
        <w:rPr>
          <w:rStyle w:val="StyleUnderline"/>
          <w:highlight w:val="yellow"/>
        </w:rPr>
        <w:t>will be negatively affected by the failure to repeal and replace Obamacare</w:t>
      </w:r>
      <w:r>
        <w:t xml:space="preserve">. In order for the tax reform to generate enough support in Congress, the government must provide an explanation for how it plans to make up for the impact of a tax cut on the budget. Since the fiscal budget is already in the red, a tax cut will force additional government spending cuts. The repeal of Obamacare would have cut government spending. </w:t>
      </w:r>
      <w:r w:rsidRPr="00EC7474">
        <w:rPr>
          <w:rStyle w:val="StyleUnderline"/>
          <w:highlight w:val="yellow"/>
        </w:rPr>
        <w:t>Now that Obamacare remains the law of the land, the tax reform will either need to be scaled back or there will need to be additional government spending cuts</w:t>
      </w:r>
      <w:r>
        <w:t xml:space="preserve">. Since Trump has promised to increase defence spending, </w:t>
      </w:r>
      <w:r w:rsidRPr="00EC7474">
        <w:rPr>
          <w:rStyle w:val="StyleUnderline"/>
          <w:highlight w:val="yellow"/>
        </w:rPr>
        <w:t>the only possible sufficiently large budget items that can be cut are entitlements</w:t>
      </w:r>
      <w:r>
        <w:t xml:space="preserve">, like social security and Medicare (health insurance for the elderly). Yet, </w:t>
      </w:r>
      <w:r w:rsidRPr="00EC7474">
        <w:rPr>
          <w:rStyle w:val="StyleUnderline"/>
          <w:highlight w:val="yellow"/>
        </w:rPr>
        <w:t>it is unlikely that many Republicans who are in favour of tax cuts will support cuts in entitlements</w:t>
      </w:r>
      <w:r w:rsidRPr="00EC7474">
        <w:rPr>
          <w:highlight w:val="yellow"/>
        </w:rPr>
        <w:t xml:space="preserve"> </w:t>
      </w:r>
      <w:r>
        <w:t xml:space="preserve">that directly affect their constituencies. Since many conservative Republicans favour fiscal responsibility over tax cuts, the need to finance Obamacare reduces Trump’s leeway to implement ambitious tax cuts and spending increases in defence and infrastructure. </w:t>
      </w:r>
      <w:r w:rsidRPr="00EC7474">
        <w:rPr>
          <w:rStyle w:val="StyleUnderline"/>
          <w:highlight w:val="yellow"/>
        </w:rPr>
        <w:t>Trump’s inability to close the deal on healthcare thus reduces his bargaining space for the next item in his agenda: tax cuts.</w:t>
      </w:r>
      <w:r w:rsidRPr="00EC7474">
        <w:rPr>
          <w:highlight w:val="yellow"/>
        </w:rPr>
        <w:t xml:space="preserve"> </w:t>
      </w:r>
      <w:r>
        <w:t>But his inability to push through the effort to repeal and replace Obamacare calls into questions his own ability to close deals with the Republican-controlled Congress to make America great again.</w:t>
      </w:r>
    </w:p>
    <w:p w:rsidR="008C4CD6" w:rsidRDefault="008C4CD6" w:rsidP="008C4CD6">
      <w:pPr>
        <w:pStyle w:val="Heading3"/>
      </w:pPr>
      <w:r>
        <w:t>A2: ACA</w:t>
      </w:r>
    </w:p>
    <w:p w:rsidR="008C4CD6" w:rsidRDefault="008C4CD6" w:rsidP="008C4CD6">
      <w:pPr>
        <w:pStyle w:val="Heading4"/>
      </w:pPr>
      <w:r>
        <w:t>The health care bill wont be a win; tax reform comes first</w:t>
      </w:r>
    </w:p>
    <w:p w:rsidR="008C4CD6" w:rsidRPr="00610314" w:rsidRDefault="008C4CD6" w:rsidP="008C4CD6">
      <w:pPr>
        <w:rPr>
          <w:rStyle w:val="Style13ptBold"/>
          <w:b w:val="0"/>
        </w:rPr>
      </w:pPr>
      <w:r>
        <w:rPr>
          <w:rStyle w:val="Style13ptBold"/>
        </w:rPr>
        <w:t>Lane 4/24</w:t>
      </w:r>
      <w:r w:rsidRPr="00610314">
        <w:rPr>
          <w:rStyle w:val="Style13ptBold"/>
          <w:b w:val="0"/>
          <w:sz w:val="16"/>
        </w:rPr>
        <w:t xml:space="preserve"> (Sylvan, staff @ The Hill, “Crunch time on funding | Trump tax plan on the way | Finance chair takes up reg overhaul”, http://thehill.com/policy/finance/329996-week-ahead-crunch-time-on-funding-trump-tax-plan-on-the-way-finance-chair)</w:t>
      </w:r>
    </w:p>
    <w:p w:rsidR="008C4CD6" w:rsidRPr="00F8382F" w:rsidRDefault="008C4CD6" w:rsidP="008C4CD6">
      <w:pPr>
        <w:rPr>
          <w:sz w:val="16"/>
        </w:rPr>
      </w:pPr>
      <w:r w:rsidRPr="00EC7474">
        <w:rPr>
          <w:rStyle w:val="StyleUnderline"/>
          <w:highlight w:val="yellow"/>
        </w:rPr>
        <w:t>Trump is hungry for a big legislative victory</w:t>
      </w:r>
      <w:r w:rsidRPr="00F8382F">
        <w:rPr>
          <w:sz w:val="16"/>
        </w:rPr>
        <w:t xml:space="preserve"> before his first 100 days in office are over. </w:t>
      </w:r>
      <w:r w:rsidRPr="00EC7474">
        <w:rPr>
          <w:rStyle w:val="StyleUnderline"/>
          <w:highlight w:val="yellow"/>
        </w:rPr>
        <w:t>White House officials</w:t>
      </w:r>
      <w:r w:rsidRPr="00EC7474">
        <w:rPr>
          <w:sz w:val="16"/>
          <w:highlight w:val="yellow"/>
        </w:rPr>
        <w:t xml:space="preserve"> </w:t>
      </w:r>
      <w:r w:rsidRPr="00F8382F">
        <w:rPr>
          <w:sz w:val="16"/>
        </w:rPr>
        <w:t xml:space="preserve">on Thursday </w:t>
      </w:r>
      <w:r w:rsidRPr="00EC7474">
        <w:rPr>
          <w:rStyle w:val="StyleUnderline"/>
          <w:highlight w:val="yellow"/>
        </w:rPr>
        <w:t>appeared to be pushing lawmakers to hold a vote on an updated version of the repeal bill</w:t>
      </w:r>
      <w:r w:rsidRPr="00F8382F">
        <w:rPr>
          <w:sz w:val="16"/>
        </w:rPr>
        <w:t xml:space="preserve"> in the coming week. But </w:t>
      </w:r>
      <w:r w:rsidRPr="00EC7474">
        <w:rPr>
          <w:rStyle w:val="StyleUnderline"/>
          <w:highlight w:val="yellow"/>
        </w:rPr>
        <w:t>House lawmakers</w:t>
      </w:r>
      <w:r w:rsidRPr="00EC7474">
        <w:rPr>
          <w:sz w:val="16"/>
          <w:highlight w:val="yellow"/>
        </w:rPr>
        <w:t xml:space="preserve"> </w:t>
      </w:r>
      <w:r w:rsidRPr="00F8382F">
        <w:rPr>
          <w:sz w:val="16"/>
        </w:rPr>
        <w:t xml:space="preserve">quickly </w:t>
      </w:r>
      <w:r w:rsidRPr="00EC7474">
        <w:rPr>
          <w:rStyle w:val="StyleUnderline"/>
          <w:highlight w:val="yellow"/>
        </w:rPr>
        <w:t>threw cold water on that idea</w:t>
      </w:r>
      <w:r w:rsidRPr="00F8382F">
        <w:rPr>
          <w:sz w:val="16"/>
        </w:rPr>
        <w:t xml:space="preserve">, insisting that </w:t>
      </w:r>
      <w:r w:rsidRPr="00EC7474">
        <w:rPr>
          <w:rStyle w:val="StyleUnderline"/>
          <w:highlight w:val="yellow"/>
        </w:rPr>
        <w:t>there is no legislative language and that talk of any quick vote is premature</w:t>
      </w:r>
      <w:r w:rsidRPr="00F8382F">
        <w:rPr>
          <w:sz w:val="16"/>
        </w:rPr>
        <w:t xml:space="preserve">. Trump on Friday also backed away from that tough goal, saying "it doesn't matter" to him if Congress votes in the coming week on healthcare. </w:t>
      </w:r>
      <w:r w:rsidRPr="00EC7474">
        <w:rPr>
          <w:rStyle w:val="StyleUnderline"/>
          <w:highlight w:val="yellow"/>
        </w:rPr>
        <w:t>Tax reform</w:t>
      </w:r>
      <w:r w:rsidRPr="00F8382F">
        <w:rPr>
          <w:sz w:val="16"/>
        </w:rPr>
        <w:t xml:space="preserve">, though, </w:t>
      </w:r>
      <w:r w:rsidRPr="00EC7474">
        <w:rPr>
          <w:rStyle w:val="StyleUnderline"/>
          <w:highlight w:val="yellow"/>
        </w:rPr>
        <w:t>wil</w:t>
      </w:r>
      <w:r w:rsidRPr="00F8382F">
        <w:rPr>
          <w:sz w:val="16"/>
        </w:rPr>
        <w:t xml:space="preserve">l also </w:t>
      </w:r>
      <w:r w:rsidRPr="00EC7474">
        <w:rPr>
          <w:rStyle w:val="StyleUnderline"/>
          <w:highlight w:val="yellow"/>
        </w:rPr>
        <w:t>be in the spotlight</w:t>
      </w:r>
      <w:r w:rsidRPr="00F8382F">
        <w:rPr>
          <w:sz w:val="16"/>
        </w:rPr>
        <w:t>. Trump said he could release his tax reform plan as soon as Wednesday.</w:t>
      </w:r>
    </w:p>
    <w:p w:rsidR="008C4CD6" w:rsidRDefault="008C4CD6" w:rsidP="008C4CD6">
      <w:pPr>
        <w:pStyle w:val="Heading4"/>
      </w:pPr>
      <w:r>
        <w:t>ACA wont derail tax reform – Motive too strong</w:t>
      </w:r>
    </w:p>
    <w:p w:rsidR="008C4CD6" w:rsidRPr="004A2884" w:rsidRDefault="008C4CD6" w:rsidP="008C4CD6">
      <w:pPr>
        <w:rPr>
          <w:rStyle w:val="Style13ptBold"/>
          <w:b w:val="0"/>
        </w:rPr>
      </w:pPr>
      <w:r>
        <w:rPr>
          <w:rStyle w:val="Style13ptBold"/>
        </w:rPr>
        <w:t xml:space="preserve">Waldman 3/15 </w:t>
      </w:r>
      <w:r w:rsidRPr="004A2884">
        <w:rPr>
          <w:rStyle w:val="Style13ptBold"/>
          <w:sz w:val="16"/>
        </w:rPr>
        <w:t>(Paul, staff @ Wash Post, “The real story in Trump’s tax returns”, https://www.washingtonpost.com/blogs/plum-line/wp/2017/03/15/the-real-story-in-trumps-tax-returns/?utm_term=.6398fb39b655)</w:t>
      </w:r>
    </w:p>
    <w:p w:rsidR="008C4CD6" w:rsidRPr="008A742D" w:rsidRDefault="008C4CD6" w:rsidP="008C4CD6">
      <w:pPr>
        <w:rPr>
          <w:sz w:val="14"/>
        </w:rPr>
      </w:pPr>
      <w:r w:rsidRPr="00EC7474">
        <w:rPr>
          <w:rStyle w:val="Emphasis"/>
          <w:highlight w:val="yellow"/>
        </w:rPr>
        <w:t>Whether the health-care bill succeeds or fails, the next big item on the GOP agenda is tax reform</w:t>
      </w:r>
      <w:r w:rsidRPr="00EC7474">
        <w:rPr>
          <w:sz w:val="14"/>
          <w:highlight w:val="yellow"/>
        </w:rPr>
        <w:t xml:space="preserve"> </w:t>
      </w:r>
      <w:r w:rsidRPr="008A742D">
        <w:rPr>
          <w:sz w:val="14"/>
        </w:rPr>
        <w:t xml:space="preserve">— indeed, nothing is closer to the GOP’s heart. </w:t>
      </w:r>
      <w:r w:rsidRPr="00EC7474">
        <w:rPr>
          <w:rStyle w:val="Emphasis"/>
          <w:highlight w:val="yellow"/>
        </w:rPr>
        <w:t>When they gain power, there are many things they might or might not do, but they will always try to cut taxes for the wealthy</w:t>
      </w:r>
      <w:r w:rsidRPr="00EC7474">
        <w:rPr>
          <w:sz w:val="14"/>
          <w:highlight w:val="yellow"/>
        </w:rPr>
        <w:t xml:space="preserve"> </w:t>
      </w:r>
      <w:r w:rsidRPr="008A742D">
        <w:rPr>
          <w:sz w:val="14"/>
        </w:rPr>
        <w:t xml:space="preserve">(their version of health-care reform is also a huge giveaway to the wealthy). </w:t>
      </w:r>
      <w:r w:rsidRPr="00EC7474">
        <w:rPr>
          <w:rStyle w:val="Emphasis"/>
          <w:highlight w:val="yellow"/>
        </w:rPr>
        <w:t>When that process begins, we have to know exactly how their plan is going to personally benefit the president</w:t>
      </w:r>
      <w:r w:rsidRPr="00EC7474">
        <w:rPr>
          <w:sz w:val="14"/>
          <w:highlight w:val="yellow"/>
        </w:rPr>
        <w:t>.</w:t>
      </w:r>
    </w:p>
    <w:p w:rsidR="008C4CD6" w:rsidRDefault="008C4CD6" w:rsidP="008C4CD6">
      <w:pPr>
        <w:pStyle w:val="Heading4"/>
      </w:pPr>
      <w:r>
        <w:t>No divisions despite AHCA – Those are bad media reports</w:t>
      </w:r>
    </w:p>
    <w:p w:rsidR="008C4CD6" w:rsidRPr="00F50A92" w:rsidRDefault="008C4CD6" w:rsidP="008C4CD6">
      <w:pPr>
        <w:rPr>
          <w:rStyle w:val="Style13ptBold"/>
          <w:b w:val="0"/>
        </w:rPr>
      </w:pPr>
      <w:r>
        <w:rPr>
          <w:rStyle w:val="Style13ptBold"/>
        </w:rPr>
        <w:t xml:space="preserve">Ferrechio 3/16 </w:t>
      </w:r>
      <w:r w:rsidRPr="00F50A92">
        <w:rPr>
          <w:rStyle w:val="Style13ptBold"/>
          <w:sz w:val="20"/>
        </w:rPr>
        <w:t>(Susan, staff @ Wash Examiner, “Ryan: No 'palace intrigue' in Trump's White House”, http://www.washingtonexaminer.com/ryan-no-palace-intrigue-in-trumps-white-house/article/2617587)</w:t>
      </w:r>
    </w:p>
    <w:p w:rsidR="008C4CD6" w:rsidRPr="00CA16F3" w:rsidRDefault="008C4CD6" w:rsidP="008C4CD6">
      <w:pPr>
        <w:rPr>
          <w:rStyle w:val="Emphasis"/>
        </w:rPr>
      </w:pPr>
      <w:r w:rsidRPr="00CA16F3">
        <w:rPr>
          <w:rStyle w:val="Emphasis"/>
        </w:rPr>
        <w:t xml:space="preserve">House Speaker Paul </w:t>
      </w:r>
      <w:r w:rsidRPr="00EC7474">
        <w:rPr>
          <w:rStyle w:val="Emphasis"/>
          <w:highlight w:val="yellow"/>
        </w:rPr>
        <w:t>Ryan said Thursday that President Trump's top White House aides are getting along fine with each other</w:t>
      </w:r>
      <w:r w:rsidRPr="00CA16F3">
        <w:rPr>
          <w:rStyle w:val="Emphasis"/>
        </w:rPr>
        <w:t>, and disputed media reports about infighting and tension among officials</w:t>
      </w:r>
      <w:r w:rsidRPr="008A742D">
        <w:rPr>
          <w:sz w:val="14"/>
        </w:rPr>
        <w:t>. "There is no palace intrigue, divisions, between the principals," Ryan, R-Wis., told reporters. "</w:t>
      </w:r>
      <w:r w:rsidRPr="00EC7474">
        <w:rPr>
          <w:rStyle w:val="Emphasis"/>
          <w:highlight w:val="yellow"/>
        </w:rPr>
        <w:t>We talk constantly, our teams are working together. So there really is no schism whatsoever</w:t>
      </w:r>
      <w:r w:rsidRPr="00CA16F3">
        <w:rPr>
          <w:rStyle w:val="Emphasis"/>
        </w:rPr>
        <w:t>. Of course you are going to have this chattering class and that just kinds of happens in this day and age</w:t>
      </w:r>
      <w:r w:rsidRPr="008A742D">
        <w:rPr>
          <w:sz w:val="14"/>
        </w:rPr>
        <w:t xml:space="preserve">." Ryan said talk to the contrary "isn't true and isn't intimidating to us in any way whatsoever." Ryan said </w:t>
      </w:r>
      <w:r w:rsidRPr="00EC7474">
        <w:rPr>
          <w:rStyle w:val="Emphasis"/>
          <w:highlight w:val="yellow"/>
        </w:rPr>
        <w:t>Trump is helping to build support for the GOP proposal to repeal and replace Obamacare, which so far lacks enough backing to pass the House or Senate</w:t>
      </w:r>
      <w:r w:rsidRPr="00CA16F3">
        <w:rPr>
          <w:rStyle w:val="Emphasis"/>
        </w:rPr>
        <w:t>.</w:t>
      </w:r>
      <w:r w:rsidRPr="008A742D">
        <w:rPr>
          <w:sz w:val="14"/>
        </w:rPr>
        <w:t xml:space="preserve"> He said he speaks nearly every day to Trump and shrugged off Trump's Twitter habit. He pointed to Trump's Wednesday rally in Tennessee promoting the GOP's healthcare reform agenda. </w:t>
      </w:r>
      <w:r w:rsidRPr="00EC7474">
        <w:rPr>
          <w:rStyle w:val="Emphasis"/>
          <w:highlight w:val="yellow"/>
        </w:rPr>
        <w:t>Trump's support of the plan will unify Republicans behind it, Ryan said</w:t>
      </w:r>
      <w:r w:rsidRPr="00CA16F3">
        <w:rPr>
          <w:rStyle w:val="Emphasis"/>
        </w:rPr>
        <w:t>.</w:t>
      </w:r>
    </w:p>
    <w:p w:rsidR="008C4CD6" w:rsidRDefault="008C4CD6" w:rsidP="008C4CD6">
      <w:pPr>
        <w:pStyle w:val="Heading4"/>
      </w:pPr>
      <w:r>
        <w:t>AHCA doesn’t detract from tax – Parallel tracks</w:t>
      </w:r>
    </w:p>
    <w:p w:rsidR="008C4CD6" w:rsidRPr="00A067BE" w:rsidRDefault="008C4CD6" w:rsidP="008C4CD6">
      <w:pPr>
        <w:rPr>
          <w:rStyle w:val="Style13ptBold"/>
          <w:b w:val="0"/>
        </w:rPr>
      </w:pPr>
      <w:r>
        <w:rPr>
          <w:rStyle w:val="Style13ptBold"/>
        </w:rPr>
        <w:t xml:space="preserve">Fox 3/10 </w:t>
      </w:r>
      <w:r w:rsidRPr="00A067BE">
        <w:rPr>
          <w:rStyle w:val="Style13ptBold"/>
          <w:sz w:val="16"/>
        </w:rPr>
        <w:t>(Michelle, staff @ CNBC, “Health-care overhaul isn't going to slow down tax reform, chief GOP tax writer says”, http://www.cnbc.com/2017/03/10/health-care-overhaul-isnt-going-to-slow-down-tax-reform-chief-gop-tax-writer-says.html)</w:t>
      </w:r>
    </w:p>
    <w:p w:rsidR="008C4CD6" w:rsidRPr="00EC7474" w:rsidRDefault="008C4CD6" w:rsidP="008C4CD6">
      <w:pPr>
        <w:rPr>
          <w:sz w:val="14"/>
          <w:highlight w:val="yellow"/>
        </w:rPr>
      </w:pPr>
      <w:r w:rsidRPr="00EC7474">
        <w:rPr>
          <w:rStyle w:val="Emphasis"/>
          <w:highlight w:val="yellow"/>
        </w:rPr>
        <w:t xml:space="preserve">The "big fear" is that health-care overhaul is going to stall the Republican's tax reform plan, but </w:t>
      </w:r>
      <w:r w:rsidRPr="00CA16F3">
        <w:rPr>
          <w:rStyle w:val="Emphasis"/>
        </w:rPr>
        <w:t xml:space="preserve">chief Republican tax writer Rep. Kevin </w:t>
      </w:r>
      <w:r w:rsidRPr="00EC7474">
        <w:rPr>
          <w:rStyle w:val="Emphasis"/>
          <w:highlight w:val="yellow"/>
        </w:rPr>
        <w:t xml:space="preserve">Brady told CNBC </w:t>
      </w:r>
      <w:r w:rsidRPr="00CA16F3">
        <w:rPr>
          <w:rStyle w:val="Emphasis"/>
        </w:rPr>
        <w:t xml:space="preserve">on Friday </w:t>
      </w:r>
      <w:r w:rsidRPr="00EC7474">
        <w:rPr>
          <w:rStyle w:val="Emphasis"/>
          <w:highlight w:val="yellow"/>
        </w:rPr>
        <w:t>that's not going to happen. "We're running parallel tracks in the House, in the Ways and Means Committee. We know the importance of both</w:t>
      </w:r>
      <w:r w:rsidRPr="008A742D">
        <w:rPr>
          <w:sz w:val="14"/>
        </w:rPr>
        <w:t>," the chairman of the House Ways and Means Committee said in an interview with "Power Lunch." "</w:t>
      </w:r>
      <w:r w:rsidRPr="00EC7474">
        <w:rPr>
          <w:rStyle w:val="Emphasis"/>
          <w:highlight w:val="yellow"/>
        </w:rPr>
        <w:t>This health care needs to get done. It is a big drag on the economy. We do need to resolve it and put back the market reforms but it's not slowing us down on tax reform</w:t>
      </w:r>
      <w:r w:rsidRPr="00EC7474">
        <w:rPr>
          <w:sz w:val="14"/>
          <w:highlight w:val="yellow"/>
        </w:rPr>
        <w:t>."</w:t>
      </w:r>
    </w:p>
    <w:p w:rsidR="008C4CD6" w:rsidRDefault="008C4CD6" w:rsidP="008C4CD6">
      <w:pPr>
        <w:pStyle w:val="Heading4"/>
      </w:pPr>
      <w:r>
        <w:t>ACA won’t derail tax – Two tracks solves; ACA is priced in</w:t>
      </w:r>
    </w:p>
    <w:p w:rsidR="008C4CD6" w:rsidRPr="00C30E99" w:rsidRDefault="008C4CD6" w:rsidP="008C4CD6">
      <w:pPr>
        <w:rPr>
          <w:rStyle w:val="Style13ptBold"/>
          <w:b w:val="0"/>
        </w:rPr>
      </w:pPr>
      <w:r>
        <w:rPr>
          <w:rStyle w:val="Style13ptBold"/>
        </w:rPr>
        <w:t xml:space="preserve">Basu 3/9 </w:t>
      </w:r>
      <w:r w:rsidRPr="00C30E99">
        <w:rPr>
          <w:rStyle w:val="Style13ptBold"/>
          <w:sz w:val="20"/>
        </w:rPr>
        <w:t>(Kaustuv, staff @ Daily Tax Report @ Bloomberg, “Senate Republicans Have Doubts About Tax Reform Timing”, https://www.bna.com/senate-republicans-doubts-n57982085025/)</w:t>
      </w:r>
    </w:p>
    <w:p w:rsidR="008C4CD6" w:rsidRPr="00624C8D" w:rsidRDefault="008C4CD6" w:rsidP="008C4CD6">
      <w:pPr>
        <w:rPr>
          <w:sz w:val="16"/>
        </w:rPr>
      </w:pPr>
      <w:r w:rsidRPr="00EC7474">
        <w:rPr>
          <w:rStyle w:val="StyleUnderline"/>
          <w:highlight w:val="yellow"/>
        </w:rPr>
        <w:t>The dithering over</w:t>
      </w:r>
      <w:r w:rsidRPr="00624C8D">
        <w:rPr>
          <w:sz w:val="16"/>
        </w:rPr>
        <w:t xml:space="preserve"> what might be possible in terms of a </w:t>
      </w:r>
      <w:r w:rsidRPr="00EC7474">
        <w:rPr>
          <w:rStyle w:val="StyleUnderline"/>
          <w:highlight w:val="yellow"/>
        </w:rPr>
        <w:t xml:space="preserve">tax overhaul </w:t>
      </w:r>
      <w:r w:rsidRPr="00624C8D">
        <w:rPr>
          <w:sz w:val="16"/>
        </w:rPr>
        <w:t xml:space="preserve">this year </w:t>
      </w:r>
      <w:r w:rsidRPr="00EC7474">
        <w:rPr>
          <w:rStyle w:val="StyleUnderline"/>
          <w:highlight w:val="yellow"/>
        </w:rPr>
        <w:t>comes as Republicans face a rising tide of criticism about the replacement ACA bill</w:t>
      </w:r>
      <w:r w:rsidRPr="00624C8D">
        <w:rPr>
          <w:sz w:val="16"/>
        </w:rPr>
        <w:t xml:space="preserve"> from influential health care groups and from within their own ranks. The fate of a House tax blueprint remains unclear because of strong opposition from major retailers and some in the Senate to an import tax proposal. But </w:t>
      </w:r>
      <w:r w:rsidRPr="00EC7474">
        <w:rPr>
          <w:rStyle w:val="StyleUnderline"/>
          <w:highlight w:val="yellow"/>
        </w:rPr>
        <w:t>Ways and Means</w:t>
      </w:r>
      <w:r w:rsidRPr="00624C8D">
        <w:rPr>
          <w:sz w:val="16"/>
        </w:rPr>
        <w:t xml:space="preserve"> </w:t>
      </w:r>
      <w:r w:rsidRPr="00EC7474">
        <w:rPr>
          <w:rStyle w:val="StyleUnderline"/>
          <w:highlight w:val="yellow"/>
        </w:rPr>
        <w:t>Chairman</w:t>
      </w:r>
      <w:r w:rsidRPr="00624C8D">
        <w:rPr>
          <w:sz w:val="16"/>
        </w:rPr>
        <w:t xml:space="preserve"> Kevin Brady (R-Texas) </w:t>
      </w:r>
      <w:r w:rsidRPr="00EC7474">
        <w:rPr>
          <w:rStyle w:val="StyleUnderline"/>
          <w:highlight w:val="yellow"/>
        </w:rPr>
        <w:t>told reporters that debate over a replacement ACA bill shouldn’t derail the timeline for a tax bil</w:t>
      </w:r>
      <w:r w:rsidRPr="00624C8D">
        <w:rPr>
          <w:sz w:val="16"/>
        </w:rPr>
        <w:t xml:space="preserve">l. “I can tell you from the Ways and Means perspective, </w:t>
      </w:r>
      <w:r w:rsidRPr="00EC7474">
        <w:rPr>
          <w:rStyle w:val="StyleUnderline"/>
          <w:highlight w:val="yellow"/>
        </w:rPr>
        <w:t>we’re staying right on the same track</w:t>
      </w:r>
      <w:r w:rsidRPr="00624C8D">
        <w:rPr>
          <w:sz w:val="16"/>
        </w:rPr>
        <w:t xml:space="preserve">, </w:t>
      </w:r>
      <w:r w:rsidRPr="00EC7474">
        <w:rPr>
          <w:rStyle w:val="StyleUnderline"/>
          <w:highlight w:val="yellow"/>
        </w:rPr>
        <w:t>which is to deliver tax reform this summer</w:t>
      </w:r>
      <w:r w:rsidRPr="00624C8D">
        <w:rPr>
          <w:sz w:val="16"/>
        </w:rPr>
        <w:t>,” he said. Brady said that the Ways and Means Committee is continuing to work to improve the tax legislation. “</w:t>
      </w:r>
      <w:r w:rsidRPr="00EC7474">
        <w:rPr>
          <w:rStyle w:val="StyleUnderline"/>
          <w:highlight w:val="yellow"/>
        </w:rPr>
        <w:t>We expect to act in our committee this spring. We are running parallel tracks; they are both equally important</w:t>
      </w:r>
      <w:r w:rsidRPr="00624C8D">
        <w:rPr>
          <w:sz w:val="16"/>
        </w:rPr>
        <w:t>,” he said. Hatch also mentioned a similar possibility, saying “we might have to double track. You never know</w:t>
      </w:r>
      <w:r w:rsidRPr="00EC7474">
        <w:rPr>
          <w:rStyle w:val="StyleUnderline"/>
          <w:highlight w:val="yellow"/>
        </w:rPr>
        <w:t>.” The Republican resolve in trying to pass both pieces of legislation isn’t in doubt.</w:t>
      </w:r>
      <w:r w:rsidRPr="00624C8D">
        <w:rPr>
          <w:sz w:val="16"/>
        </w:rPr>
        <w:t xml:space="preserve"> Hatch reiterated that he would do everything he could to pass a tax overhaul bill, while Senate Majority Whip John Cornyn (R-Texas) told Bloomberg BNA that he remains committed to an April timeline to pass a health care bill to be followed by tax legislation.</w:t>
      </w:r>
    </w:p>
    <w:p w:rsidR="008C4CD6" w:rsidRDefault="008C4CD6" w:rsidP="008C4CD6">
      <w:pPr>
        <w:pStyle w:val="Heading4"/>
      </w:pPr>
      <w:r>
        <w:t xml:space="preserve">Clearing Ways &amp; Means </w:t>
      </w:r>
      <w:r>
        <w:rPr>
          <w:u w:val="single"/>
        </w:rPr>
        <w:t>already</w:t>
      </w:r>
      <w:r>
        <w:t xml:space="preserve"> freed up tax reform</w:t>
      </w:r>
    </w:p>
    <w:p w:rsidR="008C4CD6" w:rsidRPr="00C30E99" w:rsidRDefault="008C4CD6" w:rsidP="008C4CD6">
      <w:pPr>
        <w:rPr>
          <w:rStyle w:val="Style13ptBold"/>
          <w:b w:val="0"/>
        </w:rPr>
      </w:pPr>
      <w:r>
        <w:rPr>
          <w:rStyle w:val="Style13ptBold"/>
        </w:rPr>
        <w:t xml:space="preserve">Basu 3/9 </w:t>
      </w:r>
      <w:r w:rsidRPr="00C30E99">
        <w:rPr>
          <w:rStyle w:val="Style13ptBold"/>
          <w:sz w:val="20"/>
        </w:rPr>
        <w:t>(Kaustuv, staff @ Daily Tax Report @ Bloomberg, “Senate Republicans Have Doubts About Tax Reform Timing”, https://www.bna.com/senate-republicans-doubts-n57982085025/)</w:t>
      </w:r>
    </w:p>
    <w:p w:rsidR="008C4CD6" w:rsidRPr="00624C8D" w:rsidRDefault="008C4CD6" w:rsidP="008C4CD6">
      <w:pPr>
        <w:rPr>
          <w:sz w:val="16"/>
        </w:rPr>
      </w:pPr>
      <w:r w:rsidRPr="00624C8D">
        <w:rPr>
          <w:sz w:val="16"/>
        </w:rPr>
        <w:t xml:space="preserve">Rep. Peter </w:t>
      </w:r>
      <w:r w:rsidRPr="00EC7474">
        <w:rPr>
          <w:rStyle w:val="StyleUnderline"/>
          <w:highlight w:val="yellow"/>
        </w:rPr>
        <w:t>Roskam</w:t>
      </w:r>
      <w:r w:rsidRPr="00624C8D">
        <w:rPr>
          <w:sz w:val="16"/>
        </w:rPr>
        <w:t xml:space="preserve"> (R-Ill.) </w:t>
      </w:r>
      <w:r w:rsidRPr="00EC7474">
        <w:rPr>
          <w:rStyle w:val="StyleUnderline"/>
          <w:highlight w:val="yellow"/>
        </w:rPr>
        <w:t>told Bloomberg BNA that</w:t>
      </w:r>
      <w:r w:rsidRPr="00EC7474">
        <w:rPr>
          <w:sz w:val="16"/>
          <w:highlight w:val="yellow"/>
        </w:rPr>
        <w:t xml:space="preserve"> </w:t>
      </w:r>
      <w:r w:rsidRPr="00624C8D">
        <w:rPr>
          <w:sz w:val="16"/>
        </w:rPr>
        <w:t xml:space="preserve">the </w:t>
      </w:r>
      <w:r w:rsidRPr="00EC7474">
        <w:rPr>
          <w:rStyle w:val="StyleUnderline"/>
          <w:highlight w:val="yellow"/>
        </w:rPr>
        <w:t>passage of the health care bill in Ways and Means would free up time for tax legislation</w:t>
      </w:r>
      <w:r w:rsidRPr="00624C8D">
        <w:rPr>
          <w:sz w:val="16"/>
        </w:rPr>
        <w:t xml:space="preserve">. “There is so much work to do on tax reform. </w:t>
      </w:r>
      <w:r w:rsidRPr="00EC7474">
        <w:rPr>
          <w:rStyle w:val="StyleUnderline"/>
          <w:highlight w:val="yellow"/>
        </w:rPr>
        <w:t>Now that our portion of health care has been taken care of out of Ways and Means, it gives us more space to focus in on tax reform</w:t>
      </w:r>
      <w:r w:rsidRPr="00624C8D">
        <w:rPr>
          <w:sz w:val="16"/>
        </w:rPr>
        <w:t xml:space="preserve">. </w:t>
      </w:r>
      <w:r w:rsidRPr="00EC7474">
        <w:rPr>
          <w:rStyle w:val="StyleUnderline"/>
          <w:highlight w:val="yellow"/>
        </w:rPr>
        <w:t>They are not mutually exclusive</w:t>
      </w:r>
      <w:r w:rsidRPr="00624C8D">
        <w:rPr>
          <w:sz w:val="16"/>
        </w:rPr>
        <w:t>. Now we can turn our attention to tax reform,” Roskam said.</w:t>
      </w:r>
    </w:p>
    <w:p w:rsidR="008C4CD6" w:rsidRDefault="008C4CD6" w:rsidP="008C4CD6">
      <w:pPr>
        <w:pStyle w:val="Heading3"/>
      </w:pPr>
      <w:r>
        <w:t>A2: BAT Unpopular</w:t>
      </w:r>
    </w:p>
    <w:p w:rsidR="008C4CD6" w:rsidRDefault="008C4CD6" w:rsidP="008C4CD6">
      <w:pPr>
        <w:pStyle w:val="Heading4"/>
      </w:pPr>
      <w:r>
        <w:t xml:space="preserve">The House bill will move forward as the framework, but compromises will avoid </w:t>
      </w:r>
      <w:r>
        <w:rPr>
          <w:u w:val="single"/>
        </w:rPr>
        <w:t>needing</w:t>
      </w:r>
      <w:r>
        <w:t xml:space="preserve"> BAT to sustain revenue neutrality</w:t>
      </w:r>
    </w:p>
    <w:p w:rsidR="008C4CD6" w:rsidRPr="00D13027" w:rsidRDefault="008C4CD6" w:rsidP="008C4CD6">
      <w:pPr>
        <w:rPr>
          <w:rStyle w:val="Style13ptBold"/>
          <w:b w:val="0"/>
        </w:rPr>
      </w:pPr>
      <w:r>
        <w:rPr>
          <w:rStyle w:val="Style13ptBold"/>
        </w:rPr>
        <w:t xml:space="preserve">Zerbe 3/1 </w:t>
      </w:r>
      <w:r w:rsidRPr="00D13027">
        <w:rPr>
          <w:rStyle w:val="Style13ptBold"/>
          <w:sz w:val="18"/>
        </w:rPr>
        <w:t>(Dean, staff @ Forbes, “Tax Reform This Summer -- But Will It Be The Endless Summer?”, https://www.forbes.com/sites/deanzerbe/2017/03/01/tax-reform-and-the-endless-summer/2/#30b79f0913a6)</w:t>
      </w:r>
    </w:p>
    <w:p w:rsidR="008C4CD6" w:rsidRPr="00EE32FB" w:rsidRDefault="008C4CD6" w:rsidP="008C4CD6">
      <w:pPr>
        <w:rPr>
          <w:sz w:val="16"/>
        </w:rPr>
      </w:pPr>
      <w:r w:rsidRPr="00EC7474">
        <w:rPr>
          <w:rStyle w:val="StyleUnderline"/>
          <w:highlight w:val="yellow"/>
        </w:rPr>
        <w:t xml:space="preserve">The White House has recognized that for tax reform </w:t>
      </w:r>
      <w:r w:rsidRPr="00EE32FB">
        <w:rPr>
          <w:sz w:val="16"/>
        </w:rPr>
        <w:t xml:space="preserve">– </w:t>
      </w:r>
      <w:r w:rsidRPr="00EC7474">
        <w:rPr>
          <w:rStyle w:val="StyleUnderline"/>
          <w:highlight w:val="yellow"/>
        </w:rPr>
        <w:t>there is a strong need to “go</w:t>
      </w:r>
      <w:r w:rsidRPr="00EE32FB">
        <w:rPr>
          <w:sz w:val="16"/>
        </w:rPr>
        <w:t xml:space="preserve">, go, go.”  While </w:t>
      </w:r>
      <w:r w:rsidRPr="00EC7474">
        <w:rPr>
          <w:rStyle w:val="StyleUnderline"/>
          <w:highlight w:val="yellow"/>
        </w:rPr>
        <w:t>the expectation was to first deal with the A</w:t>
      </w:r>
      <w:r w:rsidRPr="00EE32FB">
        <w:rPr>
          <w:rStyle w:val="StyleUnderline"/>
        </w:rPr>
        <w:t>ffordable</w:t>
      </w:r>
      <w:r w:rsidRPr="00EC7474">
        <w:rPr>
          <w:rStyle w:val="StyleUnderline"/>
          <w:highlight w:val="yellow"/>
        </w:rPr>
        <w:t xml:space="preserve"> C</w:t>
      </w:r>
      <w:r w:rsidRPr="00EE32FB">
        <w:rPr>
          <w:rStyle w:val="StyleUnderline"/>
        </w:rPr>
        <w:t>are</w:t>
      </w:r>
      <w:r w:rsidRPr="00EC7474">
        <w:rPr>
          <w:rStyle w:val="StyleUnderline"/>
          <w:highlight w:val="yellow"/>
        </w:rPr>
        <w:t xml:space="preserve"> A</w:t>
      </w:r>
      <w:r w:rsidRPr="00EE32FB">
        <w:rPr>
          <w:rStyle w:val="StyleUnderline"/>
        </w:rPr>
        <w:t>ct</w:t>
      </w:r>
      <w:r w:rsidRPr="00EC7474">
        <w:rPr>
          <w:rStyle w:val="StyleUnderline"/>
          <w:highlight w:val="yellow"/>
        </w:rPr>
        <w:t xml:space="preserve"> repeal/replace and then move to tax reform – that ordering seems less certain at the moment</w:t>
      </w:r>
      <w:r w:rsidRPr="00EE32FB">
        <w:rPr>
          <w:sz w:val="16"/>
        </w:rPr>
        <w:t xml:space="preserve">. The administration (like any administration) has only a small window to go forward on its big proposals – and has been right to bang the drums for action now. For the Congressional Republicans, the navel gazing sessions are soon going to end – they have to. </w:t>
      </w:r>
      <w:r w:rsidRPr="00EE32FB">
        <w:rPr>
          <w:rStyle w:val="StyleUnderline"/>
        </w:rPr>
        <w:t>There is something about moving actual tax legislation through Finance/Ways and Means Committee</w:t>
      </w:r>
      <w:r w:rsidRPr="00EE32FB">
        <w:rPr>
          <w:sz w:val="16"/>
        </w:rPr>
        <w:t xml:space="preserve"> (and then onto the floor) </w:t>
      </w:r>
      <w:r w:rsidRPr="00EE32FB">
        <w:rPr>
          <w:rStyle w:val="StyleUnderline"/>
        </w:rPr>
        <w:t>that gets people clear-eyed</w:t>
      </w:r>
      <w:r w:rsidRPr="00EE32FB">
        <w:rPr>
          <w:sz w:val="16"/>
        </w:rPr>
        <w:t xml:space="preserve">. Getting scores on provisions from Joint Committee on Taxation – and dealing with actual proposals and amendments makes elected officials ready to look at, weigh and consider the tradeoffs that will make tax reform happen. The key will be for Senators and Congressman to recognize they can’t sit on their board all day waiting for the perfect wave. </w:t>
      </w:r>
      <w:r w:rsidRPr="00EC7474">
        <w:rPr>
          <w:rStyle w:val="StyleUnderline"/>
          <w:highlight w:val="yellow"/>
        </w:rPr>
        <w:t>The House will move forward and pass its blueprint by late Spring</w:t>
      </w:r>
      <w:r w:rsidRPr="00EC7474">
        <w:rPr>
          <w:sz w:val="16"/>
          <w:highlight w:val="yellow"/>
        </w:rPr>
        <w:t xml:space="preserve"> </w:t>
      </w:r>
      <w:r w:rsidRPr="00EE32FB">
        <w:rPr>
          <w:sz w:val="16"/>
        </w:rPr>
        <w:t xml:space="preserve">– </w:t>
      </w:r>
      <w:r w:rsidRPr="00EC7474">
        <w:rPr>
          <w:rStyle w:val="StyleUnderline"/>
          <w:highlight w:val="yellow"/>
        </w:rPr>
        <w:t>including some version of border adjustment tax (perhaps phasing it in</w:t>
      </w:r>
      <w:r w:rsidRPr="00EE32FB">
        <w:rPr>
          <w:sz w:val="16"/>
        </w:rPr>
        <w:t xml:space="preserve">). </w:t>
      </w:r>
      <w:r w:rsidRPr="00EC7474">
        <w:rPr>
          <w:rStyle w:val="StyleUnderline"/>
          <w:highlight w:val="yellow"/>
        </w:rPr>
        <w:t>The Senate will follow with its own proposal that will have international reform</w:t>
      </w:r>
      <w:r w:rsidRPr="00EC7474">
        <w:rPr>
          <w:sz w:val="16"/>
          <w:highlight w:val="yellow"/>
        </w:rPr>
        <w:t xml:space="preserve"> </w:t>
      </w:r>
      <w:r w:rsidRPr="00EE32FB">
        <w:rPr>
          <w:sz w:val="16"/>
        </w:rPr>
        <w:t xml:space="preserve">(ala Senators Portman (R-OH) and Schumer (D-NY)) including revenues from a deemed tax on overseas earnings; a corporate/business tax reduction; individual rate reduction and other bells and whistles. Perhaps some version of corporate integration as well. I </w:t>
      </w:r>
      <w:r w:rsidRPr="00EC7474">
        <w:rPr>
          <w:rStyle w:val="StyleUnderline"/>
          <w:highlight w:val="yellow"/>
        </w:rPr>
        <w:t>suspect the Congress will finesse</w:t>
      </w:r>
      <w:r w:rsidRPr="00EE32FB">
        <w:rPr>
          <w:sz w:val="16"/>
        </w:rPr>
        <w:t xml:space="preserve">, in part, </w:t>
      </w:r>
      <w:r w:rsidRPr="00EC7474">
        <w:rPr>
          <w:rStyle w:val="StyleUnderline"/>
          <w:highlight w:val="yellow"/>
        </w:rPr>
        <w:t>the issues of revenue neutrality with more robust projections for economic growth</w:t>
      </w:r>
      <w:r w:rsidRPr="00EC7474">
        <w:rPr>
          <w:sz w:val="16"/>
          <w:highlight w:val="yellow"/>
        </w:rPr>
        <w:t xml:space="preserve"> </w:t>
      </w:r>
      <w:r w:rsidRPr="00EE32FB">
        <w:rPr>
          <w:sz w:val="16"/>
        </w:rPr>
        <w:t xml:space="preserve">– </w:t>
      </w:r>
      <w:r w:rsidRPr="00EC7474">
        <w:rPr>
          <w:rStyle w:val="StyleUnderline"/>
          <w:highlight w:val="yellow"/>
        </w:rPr>
        <w:t>but at the end of the day will accept as a necessary tradeoff a certain amount of deficit spending for tax reform</w:t>
      </w:r>
      <w:r w:rsidRPr="00EC7474">
        <w:rPr>
          <w:sz w:val="16"/>
          <w:highlight w:val="yellow"/>
        </w:rPr>
        <w:t xml:space="preserve"> </w:t>
      </w:r>
      <w:r w:rsidRPr="00EE32FB">
        <w:rPr>
          <w:sz w:val="16"/>
        </w:rPr>
        <w:t xml:space="preserve">(a lot more winners than losers is going to be vital to getting the necessary votes) – </w:t>
      </w:r>
      <w:r w:rsidRPr="00EC7474">
        <w:rPr>
          <w:rStyle w:val="StyleUnderline"/>
          <w:highlight w:val="yellow"/>
        </w:rPr>
        <w:t>and</w:t>
      </w:r>
      <w:r w:rsidRPr="00EE32FB">
        <w:rPr>
          <w:sz w:val="16"/>
        </w:rPr>
        <w:t xml:space="preserve"> maybe phase-in tax increases (including even </w:t>
      </w:r>
      <w:r w:rsidRPr="00EC7474">
        <w:rPr>
          <w:rStyle w:val="StyleUnderline"/>
          <w:highlight w:val="yellow"/>
        </w:rPr>
        <w:t>a version of border adjustment</w:t>
      </w:r>
      <w:r w:rsidRPr="00EE32FB">
        <w:rPr>
          <w:sz w:val="16"/>
        </w:rPr>
        <w:t>) so that in year 10 and on the bill is revenue neutral.</w:t>
      </w:r>
    </w:p>
    <w:p w:rsidR="008C4CD6" w:rsidRDefault="008C4CD6" w:rsidP="008C4CD6">
      <w:pPr>
        <w:pStyle w:val="Heading4"/>
      </w:pPr>
      <w:r>
        <w:t xml:space="preserve">Trump support solves </w:t>
      </w:r>
    </w:p>
    <w:p w:rsidR="008C4CD6" w:rsidRPr="00E8296E" w:rsidRDefault="008C4CD6" w:rsidP="008C4CD6">
      <w:pPr>
        <w:rPr>
          <w:rStyle w:val="Style13ptBold"/>
          <w:b w:val="0"/>
        </w:rPr>
      </w:pPr>
      <w:r>
        <w:rPr>
          <w:rStyle w:val="Style13ptBold"/>
        </w:rPr>
        <w:t xml:space="preserve">Faler 2/27 </w:t>
      </w:r>
      <w:r w:rsidRPr="00E8296E">
        <w:rPr>
          <w:rStyle w:val="Style13ptBold"/>
          <w:sz w:val="20"/>
        </w:rPr>
        <w:t>(Brian, staff @ Politico, “Divided Republicans look to Trump to lead on tax reform”, http://www.politico.com/story/2017/02/divided-lawmakers-look-to-trump-to-lead-on-tax-reform-235428)</w:t>
      </w:r>
    </w:p>
    <w:p w:rsidR="008C4CD6" w:rsidRPr="00424DF6" w:rsidRDefault="008C4CD6" w:rsidP="008C4CD6">
      <w:pPr>
        <w:rPr>
          <w:sz w:val="16"/>
        </w:rPr>
      </w:pPr>
      <w:r w:rsidRPr="00EC7474">
        <w:rPr>
          <w:rStyle w:val="StyleUnderline"/>
          <w:highlight w:val="yellow"/>
        </w:rPr>
        <w:t>Republicans need</w:t>
      </w:r>
      <w:r w:rsidRPr="00424DF6">
        <w:rPr>
          <w:sz w:val="16"/>
        </w:rPr>
        <w:t xml:space="preserve"> President Donald </w:t>
      </w:r>
      <w:r w:rsidRPr="00EC7474">
        <w:rPr>
          <w:rStyle w:val="StyleUnderline"/>
          <w:highlight w:val="yellow"/>
        </w:rPr>
        <w:t>Trump to get tax reform back on track</w:t>
      </w:r>
      <w:r w:rsidRPr="00424DF6">
        <w:rPr>
          <w:sz w:val="16"/>
        </w:rPr>
        <w:t xml:space="preserve">. </w:t>
      </w:r>
      <w:r w:rsidRPr="00EC7474">
        <w:rPr>
          <w:rStyle w:val="StyleUnderline"/>
          <w:highlight w:val="yellow"/>
        </w:rPr>
        <w:t>Lawmakers widely agree on the need for a major tax-code cleanup, but</w:t>
      </w:r>
      <w:r w:rsidRPr="00424DF6">
        <w:rPr>
          <w:sz w:val="16"/>
        </w:rPr>
        <w:t xml:space="preserve"> they </w:t>
      </w:r>
      <w:r w:rsidRPr="00EC7474">
        <w:rPr>
          <w:rStyle w:val="StyleUnderline"/>
          <w:highlight w:val="yellow"/>
        </w:rPr>
        <w:t>are tied in knots over how</w:t>
      </w:r>
      <w:r w:rsidRPr="00424DF6">
        <w:rPr>
          <w:sz w:val="16"/>
        </w:rPr>
        <w:t xml:space="preserve">. </w:t>
      </w:r>
      <w:r w:rsidRPr="00EC7474">
        <w:rPr>
          <w:rStyle w:val="StyleUnderline"/>
          <w:highlight w:val="yellow"/>
        </w:rPr>
        <w:t>The main proposal, by</w:t>
      </w:r>
      <w:r w:rsidRPr="00424DF6">
        <w:rPr>
          <w:sz w:val="16"/>
        </w:rPr>
        <w:t xml:space="preserve"> House Speaker Paul </w:t>
      </w:r>
      <w:r w:rsidRPr="00EC7474">
        <w:rPr>
          <w:rStyle w:val="StyleUnderline"/>
          <w:highlight w:val="yellow"/>
        </w:rPr>
        <w:t>Ryan, has taken a beating from many of the party’s erstwhile allies</w:t>
      </w:r>
      <w:r w:rsidRPr="00424DF6">
        <w:rPr>
          <w:sz w:val="16"/>
        </w:rPr>
        <w:t xml:space="preserve"> in the business community, </w:t>
      </w:r>
      <w:r w:rsidRPr="00EC7474">
        <w:rPr>
          <w:rStyle w:val="StyleUnderline"/>
          <w:highlight w:val="yellow"/>
        </w:rPr>
        <w:t>not to mention a growing number of Republicans</w:t>
      </w:r>
      <w:r w:rsidRPr="00424DF6">
        <w:rPr>
          <w:sz w:val="16"/>
        </w:rPr>
        <w:t xml:space="preserve">. But it’s unclear what the critics could support in its place, with lawmakers offering a host of competing proposals. </w:t>
      </w:r>
      <w:r w:rsidRPr="00EC7474">
        <w:rPr>
          <w:rStyle w:val="StyleUnderline"/>
          <w:highlight w:val="yellow"/>
        </w:rPr>
        <w:t>That’s creating a big void that Trump</w:t>
      </w:r>
      <w:r w:rsidRPr="00424DF6">
        <w:rPr>
          <w:sz w:val="16"/>
        </w:rPr>
        <w:t>, now working on a new tax-reform plan of his own</w:t>
      </w:r>
      <w:r w:rsidRPr="00EC7474">
        <w:rPr>
          <w:rStyle w:val="StyleUnderline"/>
          <w:highlight w:val="yellow"/>
        </w:rPr>
        <w:t>, can fill — by resuscitating Ryan’s so-called border adjustment plan</w:t>
      </w:r>
      <w:r w:rsidRPr="00424DF6">
        <w:rPr>
          <w:sz w:val="16"/>
        </w:rPr>
        <w:t xml:space="preserve"> or perhaps with an entirely new vision for the tax code. “I’m waiting to see what’s coming out of the White House because, at the end of the day, the most powerful voice is going to be the president’s,” said Rep. Mike Kelly, a Republican member of the tax-writing Ways and Means Committee. </w:t>
      </w:r>
      <w:r w:rsidRPr="00EC7474">
        <w:rPr>
          <w:rStyle w:val="StyleUnderline"/>
          <w:highlight w:val="yellow"/>
        </w:rPr>
        <w:t>Republicans have yearned for presidential leadership after trying for years</w:t>
      </w:r>
      <w:r w:rsidRPr="00424DF6">
        <w:rPr>
          <w:sz w:val="16"/>
        </w:rPr>
        <w:t xml:space="preserve">, unsuccessfully, </w:t>
      </w:r>
      <w:r w:rsidRPr="00EC7474">
        <w:rPr>
          <w:rStyle w:val="StyleUnderline"/>
          <w:highlight w:val="yellow"/>
        </w:rPr>
        <w:t>to launch reform</w:t>
      </w:r>
      <w:r w:rsidRPr="00424DF6">
        <w:rPr>
          <w:sz w:val="16"/>
        </w:rPr>
        <w:t xml:space="preserve"> from Capitol Hill when President Obama was more interested in other issues. “If you’re going to get tax reform done, the president has to lead,” said Rep. Jim Renacci, another Republican tax writer. Trump is set to address Congress on Tuesday, where he’s expected to lay out his legislative agenda, and the administration says its tax plan will be ready within weeks. </w:t>
      </w:r>
      <w:r w:rsidRPr="00EC7474">
        <w:rPr>
          <w:rStyle w:val="StyleUnderline"/>
          <w:highlight w:val="yellow"/>
        </w:rPr>
        <w:t>The most immediate</w:t>
      </w:r>
      <w:r w:rsidRPr="00424DF6">
        <w:rPr>
          <w:sz w:val="16"/>
        </w:rPr>
        <w:t xml:space="preserve">, and difficult, </w:t>
      </w:r>
      <w:r w:rsidRPr="00EC7474">
        <w:rPr>
          <w:rStyle w:val="StyleUnderline"/>
          <w:highlight w:val="yellow"/>
        </w:rPr>
        <w:t>question facing Trump is whether to throw his weight behind Ryan’s border adjustment plan</w:t>
      </w:r>
      <w:r w:rsidRPr="00424DF6">
        <w:rPr>
          <w:sz w:val="16"/>
        </w:rPr>
        <w:t xml:space="preserve">, which would essentially tax imports but not exports. It would be hugely embarrassing if his proposal were discarded at virtually the outset of lawmakers’ tax-reform debate. But it faces considerable obstacles in the Senate, where the No. 2 Republican John Cornyn, Finance Chairman Orrin Hatch and other influential Republicans have major concerns with the proposal. Sen. Lindsey Graham has said the plan wouldn’t get 10 votes from his colleagues. Trump’s own advisers have been deeply divided over the proposal. The president raised eyebrows when he told Reuters the border adjustment plan could create “a lot more jobs,” while stopping short of outright endorsing the plan. His press secretary Sean Spicer subsequently told reporters the proposal “benefits our economy, it helps the American workers, it grows more jobs, it grows the manufacturing base.” Ryan, who has been quietly lobbying the administration on the proposal, quickly trumpeted Trump’s remarks in a blast to reporters. Advocates like </w:t>
      </w:r>
      <w:r w:rsidRPr="00EC7474">
        <w:rPr>
          <w:rStyle w:val="StyleUnderline"/>
          <w:highlight w:val="yellow"/>
        </w:rPr>
        <w:t>Ryan warn the entire tax-reform effort will implode without the border adjustment plan</w:t>
      </w:r>
      <w:r w:rsidRPr="00424DF6">
        <w:rPr>
          <w:sz w:val="16"/>
        </w:rPr>
        <w:t>, because lawmakers have no other obvious way to raise the $1 trillion it would generate to finance tax cuts, and certainly no alternative that won’t create its own enemies. They also want the president's bully pulpit — including perhaps his Twitter account — to overcome organized opposition to the plan from retailers, apparel companies and other big importers.</w:t>
      </w:r>
    </w:p>
    <w:p w:rsidR="008C4CD6" w:rsidRDefault="008C4CD6" w:rsidP="008C4CD6">
      <w:pPr>
        <w:pStyle w:val="Heading4"/>
      </w:pPr>
      <w:r>
        <w:t>BAT isn’t a non-starter – They’ll agree to it for revenue purposes &amp; to hold off tariffs</w:t>
      </w:r>
    </w:p>
    <w:p w:rsidR="008C4CD6" w:rsidRDefault="008C4CD6" w:rsidP="008C4CD6">
      <w:pPr>
        <w:rPr>
          <w:rStyle w:val="Style13ptBold"/>
          <w:b w:val="0"/>
          <w:sz w:val="14"/>
        </w:rPr>
      </w:pPr>
      <w:r>
        <w:rPr>
          <w:rStyle w:val="Style13ptBold"/>
        </w:rPr>
        <w:t xml:space="preserve">Bloomberg 2/10 </w:t>
      </w:r>
      <w:r w:rsidRPr="00722A94">
        <w:rPr>
          <w:rStyle w:val="Style13ptBold"/>
          <w:sz w:val="14"/>
        </w:rPr>
        <w:t xml:space="preserve">(“Trump promises ‘phenomenal’ tax plan as Ryan’s ideas draw fire”, </w:t>
      </w:r>
      <w:hyperlink r:id="rId7" w:anchor="sthash.bvqcp8fA.dpuf" w:history="1">
        <w:r w:rsidRPr="004E1522">
          <w:rPr>
            <w:rStyle w:val="Hyperlink"/>
            <w:sz w:val="14"/>
          </w:rPr>
          <w:t>http://www.themalaymailonline.com/money/article/trump-promises-phenomenal-tax-plan-as-ryans-ideas-draw-fire#sthash.bvqcp8fA.dpuf</w:t>
        </w:r>
      </w:hyperlink>
      <w:r w:rsidRPr="00722A94">
        <w:rPr>
          <w:rStyle w:val="Style13ptBold"/>
          <w:sz w:val="14"/>
        </w:rPr>
        <w:t>)</w:t>
      </w:r>
    </w:p>
    <w:p w:rsidR="008C4CD6" w:rsidRPr="00722A94" w:rsidRDefault="008C4CD6" w:rsidP="008C4CD6">
      <w:pPr>
        <w:rPr>
          <w:rStyle w:val="Style13ptBold"/>
          <w:b w:val="0"/>
        </w:rPr>
      </w:pPr>
      <w:r>
        <w:rPr>
          <w:rStyle w:val="Style13ptBold"/>
          <w:sz w:val="14"/>
        </w:rPr>
        <w:t>***Quotes Mel Schwarz, a partner and director of tax legislative affairs in Grant Thornton’s Washington National Tax Office</w:t>
      </w:r>
    </w:p>
    <w:p w:rsidR="008C4CD6" w:rsidRPr="00EC7474" w:rsidRDefault="008C4CD6" w:rsidP="008C4CD6">
      <w:pPr>
        <w:rPr>
          <w:rStyle w:val="StyleUnderline"/>
          <w:highlight w:val="yellow"/>
        </w:rPr>
      </w:pPr>
      <w:r w:rsidRPr="00EC7474">
        <w:rPr>
          <w:rStyle w:val="StyleUnderline"/>
          <w:highlight w:val="yellow"/>
        </w:rPr>
        <w:t>The b</w:t>
      </w:r>
      <w:r w:rsidRPr="00EC44EB">
        <w:rPr>
          <w:sz w:val="16"/>
        </w:rPr>
        <w:t xml:space="preserve">order </w:t>
      </w:r>
      <w:r w:rsidRPr="00EC7474">
        <w:rPr>
          <w:rStyle w:val="StyleUnderline"/>
          <w:highlight w:val="yellow"/>
        </w:rPr>
        <w:t>a</w:t>
      </w:r>
      <w:r w:rsidRPr="00EC44EB">
        <w:rPr>
          <w:sz w:val="16"/>
        </w:rPr>
        <w:t>djustment</w:t>
      </w:r>
      <w:r w:rsidRPr="00EC7474">
        <w:rPr>
          <w:rStyle w:val="StyleUnderline"/>
          <w:highlight w:val="yellow"/>
        </w:rPr>
        <w:t xml:space="preserve"> t</w:t>
      </w:r>
      <w:r w:rsidRPr="00EC44EB">
        <w:rPr>
          <w:sz w:val="16"/>
        </w:rPr>
        <w:t xml:space="preserve">ax </w:t>
      </w:r>
      <w:r w:rsidRPr="00EC7474">
        <w:rPr>
          <w:rStyle w:val="StyleUnderline"/>
          <w:highlight w:val="yellow"/>
        </w:rPr>
        <w:t>is sure to be one of the more controversial items on the agenda,</w:t>
      </w:r>
      <w:r w:rsidRPr="00EC7474">
        <w:rPr>
          <w:sz w:val="16"/>
          <w:highlight w:val="yellow"/>
        </w:rPr>
        <w:t xml:space="preserve"> </w:t>
      </w:r>
      <w:r w:rsidRPr="00EC44EB">
        <w:rPr>
          <w:sz w:val="16"/>
        </w:rPr>
        <w:t>as some observers warn it could lead to a trade war with some of the U.S.’s biggest trading partners, challenges from the World Trade Organization, and increases in consumer prices for items like food and clothing. However</w:t>
      </w:r>
      <w:r w:rsidRPr="00EC44EB">
        <w:t>, Schwarz thinks</w:t>
      </w:r>
      <w:r w:rsidRPr="00EC44EB">
        <w:rPr>
          <w:rStyle w:val="StyleUnderline"/>
        </w:rPr>
        <w:t xml:space="preserve"> </w:t>
      </w:r>
      <w:r w:rsidRPr="00EC7474">
        <w:rPr>
          <w:rStyle w:val="StyleUnderline"/>
          <w:highlight w:val="yellow"/>
        </w:rPr>
        <w:t>it will be an essential part of tax reform</w:t>
      </w:r>
      <w:r w:rsidRPr="00EC44EB">
        <w:rPr>
          <w:sz w:val="16"/>
        </w:rPr>
        <w:t xml:space="preserve">. “Our understanding is that </w:t>
      </w:r>
      <w:r w:rsidRPr="00EC7474">
        <w:rPr>
          <w:rStyle w:val="StyleUnderline"/>
          <w:highlight w:val="yellow"/>
        </w:rPr>
        <w:t>the border adjustment tax is a significant revenue component of the House Republicans</w:t>
      </w:r>
      <w:r w:rsidRPr="00EC44EB">
        <w:rPr>
          <w:sz w:val="16"/>
        </w:rPr>
        <w:t xml:space="preserve">, and </w:t>
      </w:r>
      <w:r w:rsidRPr="00EC7474">
        <w:rPr>
          <w:rStyle w:val="StyleUnderline"/>
          <w:highlight w:val="yellow"/>
        </w:rPr>
        <w:t>it’s going to be difficult for them to drop it</w:t>
      </w:r>
      <w:r w:rsidRPr="00EC44EB">
        <w:rPr>
          <w:sz w:val="16"/>
        </w:rPr>
        <w:t xml:space="preserve"> entirely,” he said. “I think t</w:t>
      </w:r>
      <w:r w:rsidRPr="00EC7474">
        <w:rPr>
          <w:rStyle w:val="StyleUnderline"/>
          <w:highlight w:val="yellow"/>
        </w:rPr>
        <w:t>here’s</w:t>
      </w:r>
      <w:r w:rsidRPr="00EC44EB">
        <w:rPr>
          <w:sz w:val="16"/>
        </w:rPr>
        <w:t xml:space="preserve"> also a </w:t>
      </w:r>
      <w:r w:rsidRPr="00EC7474">
        <w:rPr>
          <w:rStyle w:val="StyleUnderline"/>
          <w:highlight w:val="yellow"/>
        </w:rPr>
        <w:t>desire to include something that will be directed towards</w:t>
      </w:r>
      <w:r w:rsidRPr="00EC44EB">
        <w:rPr>
          <w:sz w:val="16"/>
        </w:rPr>
        <w:t xml:space="preserve"> accelerating </w:t>
      </w:r>
      <w:r w:rsidRPr="00EC7474">
        <w:rPr>
          <w:rStyle w:val="StyleUnderline"/>
          <w:highlight w:val="yellow"/>
        </w:rPr>
        <w:t>manufacturing capacity</w:t>
      </w:r>
      <w:r w:rsidRPr="00EC7474">
        <w:rPr>
          <w:sz w:val="16"/>
          <w:highlight w:val="yellow"/>
        </w:rPr>
        <w:t xml:space="preserve"> </w:t>
      </w:r>
      <w:r w:rsidRPr="00EC44EB">
        <w:rPr>
          <w:sz w:val="16"/>
        </w:rPr>
        <w:t xml:space="preserve">in the United States, </w:t>
      </w:r>
      <w:r w:rsidRPr="00EC7474">
        <w:rPr>
          <w:rStyle w:val="StyleUnderline"/>
          <w:highlight w:val="yellow"/>
        </w:rPr>
        <w:t>which this should do</w:t>
      </w:r>
      <w:r w:rsidRPr="00EC44EB">
        <w:rPr>
          <w:sz w:val="16"/>
        </w:rPr>
        <w:t xml:space="preserve">.” He foresees complications arising during a transition to the new rules. “There are always questions of how do you get from point A to point B,” said Schwarz. “Clearly how transition rules are written is going to be very important. I think some consideration will also be given possibly to situations where there really is not a domestic alternative to products that are imported. We have certainly heard that raised in a number of different industries.” He sees </w:t>
      </w:r>
      <w:r w:rsidRPr="00EC7474">
        <w:rPr>
          <w:rStyle w:val="StyleUnderline"/>
          <w:highlight w:val="yellow"/>
        </w:rPr>
        <w:t>the border adjustment tax as less controversial than an old-fashioned direct tariff would be</w:t>
      </w:r>
      <w:r w:rsidRPr="00EC44EB">
        <w:rPr>
          <w:sz w:val="16"/>
        </w:rPr>
        <w:t xml:space="preserve">. </w:t>
      </w:r>
      <w:r w:rsidRPr="00EC7474">
        <w:rPr>
          <w:rStyle w:val="StyleUnderline"/>
          <w:highlight w:val="yellow"/>
        </w:rPr>
        <w:t>In combination with a reduction in the corporate tax rate</w:t>
      </w:r>
      <w:r w:rsidRPr="00EC44EB">
        <w:rPr>
          <w:sz w:val="16"/>
        </w:rPr>
        <w:t xml:space="preserve">, he believes </w:t>
      </w:r>
      <w:r w:rsidRPr="00EC7474">
        <w:rPr>
          <w:rStyle w:val="StyleUnderline"/>
          <w:highlight w:val="yellow"/>
        </w:rPr>
        <w:t>it could even lead to lower consumer prices.</w:t>
      </w:r>
    </w:p>
    <w:p w:rsidR="008C4CD6" w:rsidRDefault="008C4CD6" w:rsidP="008C4CD6">
      <w:pPr>
        <w:pStyle w:val="Heading4"/>
      </w:pPr>
      <w:r>
        <w:t xml:space="preserve">BAT wont proceed as part of the Better Way agenda </w:t>
      </w:r>
      <w:r>
        <w:rPr>
          <w:u w:val="single"/>
        </w:rPr>
        <w:t>unless</w:t>
      </w:r>
      <w:r>
        <w:t xml:space="preserve"> it will pass; they’ll drop it if it’s unpopular</w:t>
      </w:r>
    </w:p>
    <w:p w:rsidR="008C4CD6" w:rsidRPr="00B23EAC" w:rsidRDefault="008C4CD6" w:rsidP="008C4CD6">
      <w:pPr>
        <w:rPr>
          <w:rStyle w:val="Style13ptBold"/>
          <w:b w:val="0"/>
        </w:rPr>
      </w:pPr>
      <w:r>
        <w:rPr>
          <w:rStyle w:val="Style13ptBold"/>
        </w:rPr>
        <w:t>Duran 2/12</w:t>
      </w:r>
      <w:r w:rsidRPr="00B23EAC">
        <w:rPr>
          <w:rStyle w:val="Style13ptBold"/>
          <w:sz w:val="20"/>
        </w:rPr>
        <w:t xml:space="preserve"> (Nicole, staff @ Wash Examiner, “Ryan's 'border adjustability' draws GOP, business concern”, http://www.washingtonexaminer.com/ryans-border-adjustability-draws-gop-business-concern/article/2614622)</w:t>
      </w:r>
    </w:p>
    <w:p w:rsidR="008C4CD6" w:rsidRPr="00EC7474" w:rsidRDefault="008C4CD6" w:rsidP="008C4CD6">
      <w:pPr>
        <w:rPr>
          <w:rStyle w:val="StyleUnderline"/>
          <w:highlight w:val="yellow"/>
        </w:rPr>
      </w:pPr>
      <w:r w:rsidRPr="00EC44EB">
        <w:rPr>
          <w:sz w:val="14"/>
        </w:rPr>
        <w:t xml:space="preserve">To be sure, </w:t>
      </w:r>
      <w:r w:rsidRPr="00EC7474">
        <w:rPr>
          <w:rStyle w:val="StyleUnderline"/>
          <w:highlight w:val="yellow"/>
        </w:rPr>
        <w:t>many businesses are on board with Ryan's plan.</w:t>
      </w:r>
      <w:r w:rsidRPr="00EC44EB">
        <w:rPr>
          <w:sz w:val="14"/>
        </w:rPr>
        <w:t xml:space="preserve"> The corporate world is essentially split on the subject, with net importers opposing it and net exporters favoring it. The </w:t>
      </w:r>
      <w:r w:rsidRPr="00EC7474">
        <w:rPr>
          <w:rStyle w:val="StyleUnderline"/>
          <w:highlight w:val="yellow"/>
        </w:rPr>
        <w:t>Trump</w:t>
      </w:r>
      <w:r w:rsidRPr="00EC44EB">
        <w:rPr>
          <w:sz w:val="14"/>
        </w:rPr>
        <w:t xml:space="preserve"> administration has also</w:t>
      </w:r>
      <w:r w:rsidRPr="00EC44EB">
        <w:rPr>
          <w:rStyle w:val="StyleUnderline"/>
        </w:rPr>
        <w:t xml:space="preserve"> </w:t>
      </w:r>
      <w:r w:rsidRPr="00EC7474">
        <w:rPr>
          <w:rStyle w:val="StyleUnderline"/>
          <w:highlight w:val="yellow"/>
        </w:rPr>
        <w:t>sent mixed signals</w:t>
      </w:r>
      <w:r w:rsidRPr="00EC44EB">
        <w:rPr>
          <w:sz w:val="14"/>
        </w:rPr>
        <w:t xml:space="preserve"> on the issue. Last week, press secretary Sean Spicer said the White House will unveil its comprehensive plan for tax reform in two or three weeks. While </w:t>
      </w:r>
      <w:r w:rsidRPr="00EC7474">
        <w:rPr>
          <w:rStyle w:val="StyleUnderline"/>
          <w:highlight w:val="yellow"/>
        </w:rPr>
        <w:t>Ryan has stepped up his push for the proposal</w:t>
      </w:r>
      <w:r w:rsidRPr="00EC44EB">
        <w:rPr>
          <w:sz w:val="14"/>
        </w:rPr>
        <w:t xml:space="preserve">, most of Capitol Hill is waiting to see where Trump lands on the subject. </w:t>
      </w:r>
      <w:r w:rsidRPr="00EC7474">
        <w:rPr>
          <w:rStyle w:val="StyleUnderline"/>
          <w:highlight w:val="yellow"/>
        </w:rPr>
        <w:t>His support could spur legislative action on it while an out-right rejection could kill the plan before a bill gets moving.</w:t>
      </w:r>
    </w:p>
    <w:p w:rsidR="008C4CD6" w:rsidRDefault="008C4CD6" w:rsidP="008C4CD6">
      <w:pPr>
        <w:pStyle w:val="Heading3"/>
      </w:pPr>
      <w:r>
        <w:t>A2: Empirically Denied – Wins Now</w:t>
      </w:r>
    </w:p>
    <w:p w:rsidR="008C4CD6" w:rsidRDefault="008C4CD6" w:rsidP="008C4CD6">
      <w:pPr>
        <w:pStyle w:val="Heading4"/>
      </w:pPr>
      <w:r>
        <w:t>Trump’s not getting real wins – His agenda is stalled</w:t>
      </w:r>
    </w:p>
    <w:p w:rsidR="008C4CD6" w:rsidRPr="00353751" w:rsidRDefault="008C4CD6" w:rsidP="008C4CD6">
      <w:pPr>
        <w:rPr>
          <w:rStyle w:val="Style13ptBold"/>
          <w:b w:val="0"/>
        </w:rPr>
      </w:pPr>
      <w:r>
        <w:rPr>
          <w:rStyle w:val="Style13ptBold"/>
        </w:rPr>
        <w:t>Siu 6/12</w:t>
      </w:r>
      <w:r>
        <w:rPr>
          <w:rStyle w:val="Style13ptBold"/>
          <w:b w:val="0"/>
        </w:rPr>
        <w:t xml:space="preserve"> </w:t>
      </w:r>
      <w:r w:rsidRPr="00353751">
        <w:rPr>
          <w:rStyle w:val="Style13ptBold"/>
          <w:b w:val="0"/>
          <w:sz w:val="20"/>
        </w:rPr>
        <w:t>(Diamond Naga, staff @ Politico, “Trump declares he's 'passed more legislation' than any other president besides FDR”, http://www.politico.com/story/2017/06/12/trump-legislative-achievements-239429)</w:t>
      </w:r>
    </w:p>
    <w:p w:rsidR="008C4CD6" w:rsidRPr="00353751" w:rsidRDefault="008C4CD6" w:rsidP="008C4CD6">
      <w:r>
        <w:t xml:space="preserve">Many of </w:t>
      </w:r>
      <w:r w:rsidRPr="00EC7474">
        <w:rPr>
          <w:rStyle w:val="StyleUnderline"/>
          <w:highlight w:val="yellow"/>
        </w:rPr>
        <w:t>the bills Trump has signed</w:t>
      </w:r>
      <w:r>
        <w:t xml:space="preserve">, such as designating buildings and appointing board members to the Smithsonian, </w:t>
      </w:r>
      <w:r w:rsidRPr="00EC7474">
        <w:rPr>
          <w:rStyle w:val="StyleUnderline"/>
          <w:highlight w:val="yellow"/>
        </w:rPr>
        <w:t>do not have a major, direct impact on Americans</w:t>
      </w:r>
      <w:r>
        <w:t xml:space="preserve">, </w:t>
      </w:r>
      <w:r w:rsidRPr="00EC7474">
        <w:rPr>
          <w:rStyle w:val="StyleUnderline"/>
          <w:highlight w:val="yellow"/>
        </w:rPr>
        <w:t>and Trump's ambitious legislative agenda on tax reform and infrastructure is largely stalled</w:t>
      </w:r>
      <w:r>
        <w:t>. The outlook is also uncertain for the Obamacare repeal bill, which passed the House and is now facing a tough road in the Senate.</w:t>
      </w:r>
    </w:p>
    <w:p w:rsidR="008C4CD6" w:rsidRDefault="008C4CD6" w:rsidP="008C4CD6">
      <w:pPr>
        <w:pStyle w:val="Heading4"/>
      </w:pPr>
      <w:r>
        <w:t>Trump isn’t winning now</w:t>
      </w:r>
    </w:p>
    <w:p w:rsidR="008C4CD6" w:rsidRPr="005A1EC9" w:rsidRDefault="008C4CD6" w:rsidP="008C4CD6">
      <w:pPr>
        <w:rPr>
          <w:rStyle w:val="Style13ptBold"/>
          <w:b w:val="0"/>
        </w:rPr>
      </w:pPr>
      <w:r>
        <w:rPr>
          <w:rStyle w:val="Style13ptBold"/>
        </w:rPr>
        <w:t>Vargas 6/8</w:t>
      </w:r>
      <w:r>
        <w:rPr>
          <w:rStyle w:val="Style13ptBold"/>
          <w:b w:val="0"/>
        </w:rPr>
        <w:t xml:space="preserve"> </w:t>
      </w:r>
      <w:r w:rsidRPr="005A1EC9">
        <w:rPr>
          <w:rStyle w:val="Style13ptBold"/>
          <w:b w:val="0"/>
          <w:sz w:val="16"/>
        </w:rPr>
        <w:t>(Mark, staff @ Wash Examiner, “After the James Comey hearing, Trump can kiss his legislative agenda goodbye”, http://www.washingtonexaminer.com/after-the-james-comey-hearing-trump-can-kiss-his-legislative-agenda-goodbye/article/2625445)</w:t>
      </w:r>
    </w:p>
    <w:p w:rsidR="008C4CD6" w:rsidRPr="005A1EC9" w:rsidRDefault="008C4CD6" w:rsidP="008C4CD6">
      <w:r>
        <w:t xml:space="preserve">Candidate </w:t>
      </w:r>
      <w:r w:rsidRPr="00EC7474">
        <w:rPr>
          <w:rStyle w:val="StyleUnderline"/>
          <w:highlight w:val="yellow"/>
        </w:rPr>
        <w:t>Trump campaigned</w:t>
      </w:r>
      <w:r>
        <w:t xml:space="preserve"> aggressively and very </w:t>
      </w:r>
      <w:r w:rsidRPr="00EC7474">
        <w:rPr>
          <w:rStyle w:val="StyleUnderline"/>
          <w:highlight w:val="yellow"/>
        </w:rPr>
        <w:t>successfully that he was going to "drain the swamp</w:t>
      </w:r>
      <w:r>
        <w:t xml:space="preserve">" in Washington. </w:t>
      </w:r>
      <w:r w:rsidRPr="00EC7474">
        <w:rPr>
          <w:rStyle w:val="StyleUnderline"/>
          <w:highlight w:val="yellow"/>
        </w:rPr>
        <w:t>He also pledged</w:t>
      </w:r>
      <w:r>
        <w:t xml:space="preserve">, in a contract with voters, that in his first 100 days, </w:t>
      </w:r>
      <w:r w:rsidRPr="00EC7474">
        <w:rPr>
          <w:rStyle w:val="StyleUnderline"/>
          <w:highlight w:val="yellow"/>
        </w:rPr>
        <w:t>he would reform the tax code</w:t>
      </w:r>
      <w:r>
        <w:t xml:space="preserve">, </w:t>
      </w:r>
      <w:r w:rsidRPr="00EC7474">
        <w:rPr>
          <w:rStyle w:val="StyleUnderline"/>
          <w:highlight w:val="yellow"/>
        </w:rPr>
        <w:t>fix healthcare, build a wall</w:t>
      </w:r>
      <w:r>
        <w:t xml:space="preserve"> and end illegal immigration. To a frustrated electorate, this was music to their ears. As the best-selling author of The Art of the Deal, Trump promised to bring his skills to Washington and negotiate deals that would Make America Great Again. For the very first time, </w:t>
      </w:r>
      <w:r w:rsidRPr="00EC7474">
        <w:rPr>
          <w:rStyle w:val="StyleUnderline"/>
          <w:highlight w:val="yellow"/>
        </w:rPr>
        <w:t>America would be winning</w:t>
      </w:r>
      <w:r>
        <w:t xml:space="preserve">. In fact, we'd be winning so much that we would grow tired of it. He was smart, and our politicians were "stupid." And on the campaign trail he seemed to enjoy reminding the crowd how smart he was and that he attended Wharton. </w:t>
      </w:r>
      <w:r w:rsidRPr="00EC7474">
        <w:rPr>
          <w:rStyle w:val="StyleUnderline"/>
          <w:highlight w:val="yellow"/>
        </w:rPr>
        <w:t>But under</w:t>
      </w:r>
      <w:r>
        <w:t xml:space="preserve"> President </w:t>
      </w:r>
      <w:r w:rsidRPr="00EC7474">
        <w:rPr>
          <w:rStyle w:val="StyleUnderline"/>
          <w:highlight w:val="yellow"/>
        </w:rPr>
        <w:t>Trump, the country has seen very little winning</w:t>
      </w:r>
      <w:r>
        <w:t xml:space="preserve">. </w:t>
      </w:r>
      <w:r w:rsidRPr="00EC7474">
        <w:rPr>
          <w:rStyle w:val="StyleUnderline"/>
          <w:highlight w:val="yellow"/>
        </w:rPr>
        <w:t>His push for a healthcare</w:t>
      </w:r>
      <w:r w:rsidRPr="00EC7474">
        <w:rPr>
          <w:highlight w:val="yellow"/>
        </w:rPr>
        <w:t xml:space="preserve"> </w:t>
      </w:r>
      <w:r>
        <w:t xml:space="preserve">bill </w:t>
      </w:r>
      <w:r w:rsidRPr="00EC7474">
        <w:rPr>
          <w:rStyle w:val="StyleUnderline"/>
          <w:highlight w:val="yellow"/>
        </w:rPr>
        <w:t>failed</w:t>
      </w:r>
      <w:r>
        <w:t xml:space="preserve"> at first </w:t>
      </w:r>
      <w:r w:rsidRPr="00EC7474">
        <w:rPr>
          <w:rStyle w:val="StyleUnderline"/>
          <w:highlight w:val="yellow"/>
        </w:rPr>
        <w:t>in March</w:t>
      </w:r>
      <w:r>
        <w:t xml:space="preserve">, and the House was forced to pull the vote to avoid embarrassment after earlier guaranteeing a legislative achievement. And the controversy surrounding Russia and his campaign and </w:t>
      </w:r>
      <w:r w:rsidRPr="00EC7474">
        <w:rPr>
          <w:rStyle w:val="StyleUnderline"/>
          <w:highlight w:val="yellow"/>
        </w:rPr>
        <w:t>the word "collusion" have dominated headlines and weakened his ability to lead</w:t>
      </w:r>
      <w:r>
        <w:t xml:space="preserve">. </w:t>
      </w:r>
      <w:r w:rsidRPr="00EC7474">
        <w:rPr>
          <w:rStyle w:val="StyleUnderline"/>
          <w:highlight w:val="yellow"/>
        </w:rPr>
        <w:t>His credibility has also taken a beating</w:t>
      </w:r>
      <w:r>
        <w:t>, and a historically low approval rating demonstrates that his entrance into Washington hasn't been as smooth and seamless as he had promised as a candidate campaigning.</w:t>
      </w:r>
    </w:p>
    <w:p w:rsidR="008C4CD6" w:rsidRDefault="008C4CD6" w:rsidP="008C4CD6">
      <w:pPr>
        <w:pStyle w:val="Heading4"/>
      </w:pPr>
      <w:r>
        <w:t>No wins yet</w:t>
      </w:r>
    </w:p>
    <w:p w:rsidR="008C4CD6" w:rsidRPr="005B732F" w:rsidRDefault="008C4CD6" w:rsidP="008C4CD6">
      <w:pPr>
        <w:rPr>
          <w:rStyle w:val="Style13ptBold"/>
          <w:b w:val="0"/>
        </w:rPr>
      </w:pPr>
      <w:r>
        <w:rPr>
          <w:rStyle w:val="Style13ptBold"/>
        </w:rPr>
        <w:t>Express UK 6/6</w:t>
      </w:r>
      <w:r>
        <w:rPr>
          <w:rStyle w:val="Style13ptBold"/>
          <w:b w:val="0"/>
        </w:rPr>
        <w:t xml:space="preserve"> </w:t>
      </w:r>
      <w:r w:rsidRPr="005B732F">
        <w:rPr>
          <w:rStyle w:val="Style13ptBold"/>
          <w:b w:val="0"/>
          <w:sz w:val="18"/>
        </w:rPr>
        <w:t>(London news, “Donald Trump aims to revamp his stalled legislative agenda before summer break”, http://www.express.co.uk/news/world/813630/Donald-trump-news-legislation-summer-break-2017-usa)</w:t>
      </w:r>
    </w:p>
    <w:p w:rsidR="008C4CD6" w:rsidRPr="005B732F" w:rsidRDefault="008C4CD6" w:rsidP="008C4CD6">
      <w:r w:rsidRPr="00EC7474">
        <w:rPr>
          <w:rStyle w:val="StyleUnderline"/>
          <w:highlight w:val="yellow"/>
        </w:rPr>
        <w:t>Elected pledging to overhaul the healthcare system and slash taxes</w:t>
      </w:r>
      <w:r>
        <w:t xml:space="preserve">, President </w:t>
      </w:r>
      <w:r w:rsidRPr="00EC7474">
        <w:rPr>
          <w:rStyle w:val="StyleUnderline"/>
          <w:highlight w:val="yellow"/>
        </w:rPr>
        <w:t>Trump has yet to notch a major legislative win</w:t>
      </w:r>
      <w:r>
        <w:t xml:space="preserve">, and </w:t>
      </w:r>
      <w:r w:rsidRPr="00EC7474">
        <w:rPr>
          <w:rStyle w:val="StyleUnderline"/>
          <w:highlight w:val="yellow"/>
        </w:rPr>
        <w:t>time is running out</w:t>
      </w:r>
      <w:r w:rsidRPr="00EC7474">
        <w:rPr>
          <w:highlight w:val="yellow"/>
        </w:rPr>
        <w:t xml:space="preserve"> </w:t>
      </w:r>
      <w:r>
        <w:t xml:space="preserve">before politicians leave Washington for August. </w:t>
      </w:r>
      <w:r w:rsidRPr="00EC7474">
        <w:rPr>
          <w:rStyle w:val="StyleUnderline"/>
          <w:highlight w:val="yellow"/>
        </w:rPr>
        <w:t>The White House is trying to spur momentum</w:t>
      </w:r>
      <w:r w:rsidRPr="00EC7474">
        <w:rPr>
          <w:highlight w:val="yellow"/>
        </w:rPr>
        <w:t xml:space="preserve"> </w:t>
      </w:r>
      <w:r>
        <w:t xml:space="preserve">this week by highlighting policy plans – a </w:t>
      </w:r>
      <w:r w:rsidRPr="00EC7474">
        <w:rPr>
          <w:rStyle w:val="StyleUnderline"/>
          <w:highlight w:val="yellow"/>
        </w:rPr>
        <w:t>task made more difficult</w:t>
      </w:r>
      <w:r>
        <w:t xml:space="preserve"> with the spotlight on testimony</w:t>
      </w:r>
      <w:r w:rsidRPr="00EC7474">
        <w:rPr>
          <w:rStyle w:val="StyleUnderline"/>
          <w:highlight w:val="yellow"/>
        </w:rPr>
        <w:t xml:space="preserve"> by</w:t>
      </w:r>
      <w:r w:rsidRPr="00EC7474">
        <w:rPr>
          <w:highlight w:val="yellow"/>
        </w:rPr>
        <w:t xml:space="preserve"> </w:t>
      </w:r>
      <w:r>
        <w:t xml:space="preserve">James </w:t>
      </w:r>
      <w:r w:rsidRPr="00EC7474">
        <w:rPr>
          <w:rStyle w:val="StyleUnderline"/>
          <w:highlight w:val="yellow"/>
        </w:rPr>
        <w:t>Comey,</w:t>
      </w:r>
      <w:r w:rsidRPr="00EC7474">
        <w:rPr>
          <w:highlight w:val="yellow"/>
        </w:rPr>
        <w:t xml:space="preserve"> </w:t>
      </w:r>
      <w:r>
        <w:t xml:space="preserve">the FBI director fired last month by President Trump, to the Senate Intelligence Committee on Thursday. </w:t>
      </w:r>
    </w:p>
    <w:p w:rsidR="008C4CD6" w:rsidRDefault="008C4CD6" w:rsidP="008C4CD6">
      <w:pPr>
        <w:pStyle w:val="Heading4"/>
      </w:pPr>
      <w:r>
        <w:t>NO legislative victories now</w:t>
      </w:r>
    </w:p>
    <w:p w:rsidR="008C4CD6" w:rsidRPr="00337088" w:rsidRDefault="008C4CD6" w:rsidP="008C4CD6">
      <w:pPr>
        <w:rPr>
          <w:rStyle w:val="Style13ptBold"/>
          <w:b w:val="0"/>
        </w:rPr>
      </w:pPr>
      <w:r>
        <w:rPr>
          <w:rStyle w:val="Style13ptBold"/>
        </w:rPr>
        <w:t>Martel 4/24</w:t>
      </w:r>
      <w:r>
        <w:rPr>
          <w:rStyle w:val="Style13ptBold"/>
          <w:b w:val="0"/>
        </w:rPr>
        <w:t xml:space="preserve"> </w:t>
      </w:r>
      <w:r w:rsidRPr="00337088">
        <w:rPr>
          <w:rStyle w:val="Style13ptBold"/>
          <w:b w:val="0"/>
          <w:sz w:val="18"/>
        </w:rPr>
        <w:t>(Cate, staff @ The Hill, “The Hill's 12:30 Report”, http://thehill.com/homenews/1230-report/330220-lawmakers-returning-will-there-be-a-shutdown-obama-speaks-lessons-trump-100-days)</w:t>
      </w:r>
    </w:p>
    <w:p w:rsidR="008C4CD6" w:rsidRPr="00804CB2" w:rsidRDefault="008C4CD6" w:rsidP="008C4CD6">
      <w:pPr>
        <w:rPr>
          <w:sz w:val="16"/>
        </w:rPr>
      </w:pPr>
      <w:r w:rsidRPr="00804CB2">
        <w:rPr>
          <w:sz w:val="16"/>
        </w:rPr>
        <w:t xml:space="preserve">Why the fight? </w:t>
      </w:r>
      <w:r w:rsidRPr="00EC7474">
        <w:rPr>
          <w:rStyle w:val="StyleUnderline"/>
          <w:highlight w:val="yellow"/>
        </w:rPr>
        <w:t>Republicans control the federal government</w:t>
      </w:r>
      <w:r w:rsidRPr="00804CB2">
        <w:rPr>
          <w:sz w:val="16"/>
        </w:rPr>
        <w:t xml:space="preserve">: Despite controlling both chambers of Congress and the White House, though, </w:t>
      </w:r>
      <w:r w:rsidRPr="00EC7474">
        <w:rPr>
          <w:rStyle w:val="StyleUnderline"/>
          <w:highlight w:val="yellow"/>
        </w:rPr>
        <w:t>Republicans are expected to need Democratic help to pass a spending bill</w:t>
      </w:r>
      <w:r w:rsidRPr="00EC7474">
        <w:rPr>
          <w:sz w:val="16"/>
          <w:highlight w:val="yellow"/>
        </w:rPr>
        <w:t xml:space="preserve"> </w:t>
      </w:r>
      <w:r w:rsidRPr="00804CB2">
        <w:rPr>
          <w:sz w:val="16"/>
        </w:rPr>
        <w:t xml:space="preserve">-- </w:t>
      </w:r>
      <w:r w:rsidRPr="00EC7474">
        <w:rPr>
          <w:rStyle w:val="StyleUnderline"/>
          <w:highlight w:val="yellow"/>
        </w:rPr>
        <w:t>given intraparty divisions in the House</w:t>
      </w:r>
      <w:r w:rsidRPr="00EC7474">
        <w:rPr>
          <w:sz w:val="16"/>
          <w:highlight w:val="yellow"/>
        </w:rPr>
        <w:t xml:space="preserve"> </w:t>
      </w:r>
      <w:r w:rsidRPr="00804CB2">
        <w:rPr>
          <w:sz w:val="16"/>
        </w:rPr>
        <w:t xml:space="preserve">-- and to avoid a filibuster in the Senate. Why the White House needs a win: </w:t>
      </w:r>
      <w:r w:rsidRPr="00EC7474">
        <w:rPr>
          <w:rStyle w:val="StyleUnderline"/>
          <w:highlight w:val="yellow"/>
        </w:rPr>
        <w:t>Saturday is a symbolically big day</w:t>
      </w:r>
      <w:r w:rsidRPr="00EC7474">
        <w:rPr>
          <w:sz w:val="16"/>
          <w:highlight w:val="yellow"/>
        </w:rPr>
        <w:t xml:space="preserve"> </w:t>
      </w:r>
      <w:r w:rsidRPr="00804CB2">
        <w:rPr>
          <w:sz w:val="16"/>
        </w:rPr>
        <w:t xml:space="preserve">-- </w:t>
      </w:r>
      <w:r w:rsidRPr="00EC7474">
        <w:rPr>
          <w:rStyle w:val="StyleUnderline"/>
          <w:highlight w:val="yellow"/>
        </w:rPr>
        <w:t>Trump's 100th day</w:t>
      </w:r>
      <w:r w:rsidRPr="00EC7474">
        <w:rPr>
          <w:sz w:val="16"/>
          <w:highlight w:val="yellow"/>
        </w:rPr>
        <w:t xml:space="preserve"> </w:t>
      </w:r>
      <w:r w:rsidRPr="00804CB2">
        <w:rPr>
          <w:sz w:val="16"/>
        </w:rPr>
        <w:t xml:space="preserve">in Congress -- </w:t>
      </w:r>
      <w:r w:rsidRPr="00EC7474">
        <w:rPr>
          <w:rStyle w:val="StyleUnderline"/>
          <w:highlight w:val="yellow"/>
        </w:rPr>
        <w:t>but his administration hasn't had any major legislative victories</w:t>
      </w:r>
      <w:r w:rsidRPr="00804CB2">
        <w:rPr>
          <w:sz w:val="16"/>
        </w:rPr>
        <w:t>.</w:t>
      </w:r>
    </w:p>
    <w:p w:rsidR="008C4CD6" w:rsidRDefault="008C4CD6" w:rsidP="008C4CD6">
      <w:pPr>
        <w:pStyle w:val="Heading4"/>
      </w:pPr>
      <w:r>
        <w:t>No wins now</w:t>
      </w:r>
    </w:p>
    <w:p w:rsidR="008C4CD6" w:rsidRPr="004932C1" w:rsidRDefault="008C4CD6" w:rsidP="008C4CD6">
      <w:pPr>
        <w:rPr>
          <w:rStyle w:val="Style13ptBold"/>
          <w:b w:val="0"/>
        </w:rPr>
      </w:pPr>
      <w:r>
        <w:rPr>
          <w:rStyle w:val="Style13ptBold"/>
        </w:rPr>
        <w:t>Bannon 4/24</w:t>
      </w:r>
      <w:r w:rsidRPr="004932C1">
        <w:rPr>
          <w:rStyle w:val="Style13ptBold"/>
          <w:b w:val="0"/>
          <w:sz w:val="20"/>
        </w:rPr>
        <w:t xml:space="preserve"> (Brad, staff @ The Hill, “Trump’s first 100 days anything but presidential”, http://thehill.com/blogs/pundits-blog/the-administration/330232-trumps-first-100-days-anything-but-presidential)</w:t>
      </w:r>
    </w:p>
    <w:p w:rsidR="008C4CD6" w:rsidRPr="004932C1" w:rsidRDefault="008C4CD6" w:rsidP="008C4CD6">
      <w:r w:rsidRPr="00EC7474">
        <w:rPr>
          <w:rStyle w:val="StyleUnderline"/>
          <w:highlight w:val="yellow"/>
        </w:rPr>
        <w:t>The first 100 days of</w:t>
      </w:r>
      <w:r w:rsidRPr="00EC7474">
        <w:rPr>
          <w:highlight w:val="yellow"/>
        </w:rPr>
        <w:t xml:space="preserve"> </w:t>
      </w:r>
      <w:r>
        <w:t xml:space="preserve">Donald </w:t>
      </w:r>
      <w:r w:rsidRPr="00EC7474">
        <w:rPr>
          <w:rStyle w:val="StyleUnderline"/>
          <w:highlight w:val="yellow"/>
        </w:rPr>
        <w:t>Trump’s presidency is known</w:t>
      </w:r>
      <w:r w:rsidRPr="00EC7474">
        <w:rPr>
          <w:highlight w:val="yellow"/>
        </w:rPr>
        <w:t xml:space="preserve"> </w:t>
      </w:r>
      <w:r>
        <w:t xml:space="preserve">better </w:t>
      </w:r>
      <w:r w:rsidRPr="00EC7474">
        <w:rPr>
          <w:rStyle w:val="StyleUnderline"/>
          <w:highlight w:val="yellow"/>
        </w:rPr>
        <w:t>for defeats than for victories</w:t>
      </w:r>
      <w:r>
        <w:t xml:space="preserve">. Actually, </w:t>
      </w:r>
      <w:r w:rsidRPr="00EC7474">
        <w:rPr>
          <w:rStyle w:val="StyleUnderline"/>
          <w:highlight w:val="yellow"/>
        </w:rPr>
        <w:t>things have gone better for the resistance</w:t>
      </w:r>
      <w:r w:rsidRPr="00EC7474">
        <w:rPr>
          <w:highlight w:val="yellow"/>
        </w:rPr>
        <w:t xml:space="preserve"> </w:t>
      </w:r>
      <w:r>
        <w:t xml:space="preserve">than they have for the administration. The new president has been busy, but </w:t>
      </w:r>
      <w:r w:rsidRPr="00EC7474">
        <w:rPr>
          <w:rStyle w:val="StyleUnderline"/>
          <w:highlight w:val="yellow"/>
        </w:rPr>
        <w:t>he hasn’t been effective</w:t>
      </w:r>
      <w:r>
        <w:t>.</w:t>
      </w:r>
    </w:p>
    <w:p w:rsidR="008C4CD6" w:rsidRDefault="008C4CD6" w:rsidP="008C4CD6">
      <w:pPr>
        <w:pStyle w:val="Heading4"/>
      </w:pPr>
      <w:r>
        <w:t>Trump is striking out now</w:t>
      </w:r>
    </w:p>
    <w:p w:rsidR="008C4CD6" w:rsidRPr="004932C1" w:rsidRDefault="008C4CD6" w:rsidP="008C4CD6">
      <w:pPr>
        <w:rPr>
          <w:rStyle w:val="Style13ptBold"/>
          <w:b w:val="0"/>
        </w:rPr>
      </w:pPr>
      <w:r>
        <w:rPr>
          <w:rStyle w:val="Style13ptBold"/>
        </w:rPr>
        <w:t>Moore 4/24</w:t>
      </w:r>
      <w:r>
        <w:rPr>
          <w:rStyle w:val="Style13ptBold"/>
          <w:b w:val="0"/>
        </w:rPr>
        <w:t xml:space="preserve"> </w:t>
      </w:r>
      <w:r w:rsidRPr="004932C1">
        <w:rPr>
          <w:rStyle w:val="Style13ptBold"/>
          <w:b w:val="0"/>
          <w:sz w:val="22"/>
        </w:rPr>
        <w:t>(Stephen, fellow @ Heritage Foundation, “Trump's First 100 Days: Tax And Economic Policies”, http://wmuk.org/post/trumps-first-100-days-tax-and-economic-policies)</w:t>
      </w:r>
    </w:p>
    <w:p w:rsidR="008C4CD6" w:rsidRDefault="008C4CD6" w:rsidP="008C4CD6">
      <w:r>
        <w:t>DAVID GREENE, BYLINE: Who needs to be more urgent? Should the president be realizing that this could be affecting markets and Wall Street and the economy and be pushing harder on Congress?</w:t>
      </w:r>
    </w:p>
    <w:p w:rsidR="008C4CD6" w:rsidRPr="004932C1" w:rsidRDefault="008C4CD6" w:rsidP="008C4CD6">
      <w:r>
        <w:t xml:space="preserve">MOORE: I think both. I think </w:t>
      </w:r>
      <w:r w:rsidRPr="00EC7474">
        <w:rPr>
          <w:rStyle w:val="StyleUnderline"/>
          <w:highlight w:val="yellow"/>
        </w:rPr>
        <w:t xml:space="preserve">both sides </w:t>
      </w:r>
      <w:r>
        <w:t xml:space="preserve">of Pennsylvania Avenue </w:t>
      </w:r>
      <w:r w:rsidRPr="00EC7474">
        <w:rPr>
          <w:rStyle w:val="StyleUnderline"/>
          <w:highlight w:val="yellow"/>
        </w:rPr>
        <w:t>have to get going on this</w:t>
      </w:r>
      <w:r>
        <w:t xml:space="preserve">, especially </w:t>
      </w:r>
      <w:r w:rsidRPr="00EC7474">
        <w:rPr>
          <w:rStyle w:val="StyleUnderline"/>
          <w:highlight w:val="yellow"/>
        </w:rPr>
        <w:t>given the fact that the Republicans struck out</w:t>
      </w:r>
      <w:r>
        <w:t xml:space="preserve">, at least until now, </w:t>
      </w:r>
      <w:r w:rsidRPr="00EC7474">
        <w:rPr>
          <w:rStyle w:val="StyleUnderline"/>
          <w:highlight w:val="yellow"/>
        </w:rPr>
        <w:t xml:space="preserve">on health care </w:t>
      </w:r>
      <w:r>
        <w:t xml:space="preserve">reform. President </w:t>
      </w:r>
      <w:r w:rsidRPr="00EC7474">
        <w:rPr>
          <w:rStyle w:val="StyleUnderline"/>
          <w:highlight w:val="yellow"/>
        </w:rPr>
        <w:t>Trump needs a victory</w:t>
      </w:r>
      <w:r>
        <w:t xml:space="preserve">. </w:t>
      </w:r>
      <w:r w:rsidRPr="00EC7474">
        <w:rPr>
          <w:rStyle w:val="StyleUnderline"/>
          <w:highlight w:val="yellow"/>
        </w:rPr>
        <w:t>He needs a legislative victory</w:t>
      </w:r>
      <w:r>
        <w:t xml:space="preserve">. I think he's done a lot on the regulatory front. But in terms of </w:t>
      </w:r>
      <w:r w:rsidRPr="00EC7474">
        <w:rPr>
          <w:rStyle w:val="StyleUnderline"/>
          <w:highlight w:val="yellow"/>
        </w:rPr>
        <w:t>getting anything through Congress</w:t>
      </w:r>
      <w:r>
        <w:t xml:space="preserve">, so far it's </w:t>
      </w:r>
      <w:r w:rsidRPr="00EC7474">
        <w:rPr>
          <w:rStyle w:val="StyleUnderline"/>
          <w:highlight w:val="yellow"/>
        </w:rPr>
        <w:t>been virtually a zero</w:t>
      </w:r>
      <w:r>
        <w:t>.</w:t>
      </w:r>
    </w:p>
    <w:p w:rsidR="008C4CD6" w:rsidRDefault="008C4CD6" w:rsidP="008C4CD6">
      <w:pPr>
        <w:pStyle w:val="Heading4"/>
      </w:pPr>
      <w:r>
        <w:t>No legislative wins now – Assumes Gorsuch</w:t>
      </w:r>
    </w:p>
    <w:p w:rsidR="008C4CD6" w:rsidRPr="00AB049C" w:rsidRDefault="008C4CD6" w:rsidP="008C4CD6">
      <w:pPr>
        <w:rPr>
          <w:rStyle w:val="Style13ptBold"/>
          <w:b w:val="0"/>
        </w:rPr>
      </w:pPr>
      <w:r>
        <w:rPr>
          <w:rStyle w:val="Style13ptBold"/>
        </w:rPr>
        <w:t>Balz 4/23</w:t>
      </w:r>
      <w:r>
        <w:rPr>
          <w:rStyle w:val="Style13ptBold"/>
          <w:b w:val="0"/>
        </w:rPr>
        <w:t xml:space="preserve"> </w:t>
      </w:r>
      <w:r w:rsidRPr="00AB049C">
        <w:rPr>
          <w:rStyle w:val="Style13ptBold"/>
          <w:b w:val="0"/>
          <w:sz w:val="18"/>
        </w:rPr>
        <w:t>(Dan, staff @ Chicago Tribune, “Trump’s approval ratings sit at record lows but base stays steady, poll shows”, http://www.chicagotribune.com/news/nationworld/politics/ct-donald-trump-approval-rating-poll-20170423-story.html)</w:t>
      </w:r>
    </w:p>
    <w:p w:rsidR="008C4CD6" w:rsidRPr="00304C04" w:rsidRDefault="008C4CD6" w:rsidP="008C4CD6">
      <w:r>
        <w:t xml:space="preserve">With a week remaining before his 100th day in office, </w:t>
      </w:r>
      <w:r w:rsidRPr="00EC7474">
        <w:rPr>
          <w:rStyle w:val="StyleUnderline"/>
          <w:highlight w:val="yellow"/>
        </w:rPr>
        <w:t>Trump has yet to achieve a major legislative accomplishment</w:t>
      </w:r>
      <w:r>
        <w:t xml:space="preserve">, </w:t>
      </w:r>
      <w:r w:rsidRPr="00EC7474">
        <w:rPr>
          <w:rStyle w:val="StyleUnderline"/>
          <w:highlight w:val="yellow"/>
        </w:rPr>
        <w:t xml:space="preserve">having been dealt a major setback when Republicans </w:t>
      </w:r>
      <w:r>
        <w:t xml:space="preserve">in Congress </w:t>
      </w:r>
      <w:r w:rsidRPr="00EC7474">
        <w:rPr>
          <w:rStyle w:val="StyleUnderline"/>
          <w:highlight w:val="yellow"/>
        </w:rPr>
        <w:t>decided not to proceed with a vote on a health-care bill</w:t>
      </w:r>
      <w:r>
        <w:t xml:space="preserve"> supported by the White House. His clearest achievement is the successful nomination of Neil M. Gorsuch to the Supreme Court seat previously held by conservative Justice Antonin Scalia.</w:t>
      </w:r>
    </w:p>
    <w:p w:rsidR="008C4CD6" w:rsidRDefault="008C4CD6" w:rsidP="008C4CD6">
      <w:pPr>
        <w:pStyle w:val="Heading4"/>
      </w:pPr>
      <w:r>
        <w:t>Trump needs a win – He won’t get one now</w:t>
      </w:r>
    </w:p>
    <w:p w:rsidR="008C4CD6" w:rsidRPr="009A0E18" w:rsidRDefault="008C4CD6" w:rsidP="008C4CD6">
      <w:pPr>
        <w:rPr>
          <w:rStyle w:val="Style13ptBold"/>
          <w:b w:val="0"/>
        </w:rPr>
      </w:pPr>
      <w:r>
        <w:rPr>
          <w:rStyle w:val="Style13ptBold"/>
        </w:rPr>
        <w:t>Stein 4/21</w:t>
      </w:r>
      <w:r>
        <w:rPr>
          <w:rStyle w:val="Style13ptBold"/>
          <w:b w:val="0"/>
        </w:rPr>
        <w:t xml:space="preserve"> </w:t>
      </w:r>
      <w:r w:rsidRPr="009A0E18">
        <w:rPr>
          <w:rStyle w:val="Style13ptBold"/>
          <w:b w:val="0"/>
          <w:sz w:val="16"/>
        </w:rPr>
        <w:t>(Sam, staff @ Huff Post, “Trump Scrambles For A Win — Any Win, Really — As He Nears 100 Days”, http://www.huffingtonpost.com/entry/donald-trump-100-days_us_58fa778ae4b06b9cb916fbe0?ncid=APPLENEWS00001)</w:t>
      </w:r>
    </w:p>
    <w:p w:rsidR="008C4CD6" w:rsidRPr="00F05527" w:rsidRDefault="008C4CD6" w:rsidP="008C4CD6">
      <w:pPr>
        <w:rPr>
          <w:sz w:val="16"/>
        </w:rPr>
      </w:pPr>
      <w:r w:rsidRPr="00F05527">
        <w:rPr>
          <w:sz w:val="16"/>
        </w:rPr>
        <w:t xml:space="preserve">As President Donald </w:t>
      </w:r>
      <w:r w:rsidRPr="00EC7474">
        <w:rPr>
          <w:rStyle w:val="StyleUnderline"/>
          <w:highlight w:val="yellow"/>
        </w:rPr>
        <w:t>Trump barrels toward his 100th day in office</w:t>
      </w:r>
      <w:r w:rsidRPr="00F05527">
        <w:rPr>
          <w:sz w:val="16"/>
        </w:rPr>
        <w:t xml:space="preserve">, the administration is returning to the primary </w:t>
      </w:r>
      <w:r w:rsidRPr="00EC7474">
        <w:rPr>
          <w:rStyle w:val="StyleUnderline"/>
          <w:highlight w:val="yellow"/>
        </w:rPr>
        <w:t>ethos of his campaign: Just win</w:t>
      </w:r>
      <w:r w:rsidRPr="00F05527">
        <w:rPr>
          <w:sz w:val="16"/>
        </w:rPr>
        <w:t xml:space="preserve">. Really, </w:t>
      </w:r>
      <w:r w:rsidRPr="00EC7474">
        <w:rPr>
          <w:rStyle w:val="StyleUnderline"/>
          <w:highlight w:val="yellow"/>
        </w:rPr>
        <w:t>any win will do</w:t>
      </w:r>
      <w:r w:rsidRPr="00F05527">
        <w:rPr>
          <w:sz w:val="16"/>
        </w:rPr>
        <w:t xml:space="preserve">, </w:t>
      </w:r>
      <w:r w:rsidRPr="00EC7474">
        <w:rPr>
          <w:rStyle w:val="StyleUnderline"/>
          <w:highlight w:val="yellow"/>
        </w:rPr>
        <w:t>as long as the veneer of</w:t>
      </w:r>
      <w:r w:rsidRPr="00EC7474">
        <w:rPr>
          <w:sz w:val="16"/>
          <w:highlight w:val="yellow"/>
        </w:rPr>
        <w:t xml:space="preserve"> </w:t>
      </w:r>
      <w:r w:rsidRPr="00EC7474">
        <w:rPr>
          <w:rStyle w:val="StyleUnderline"/>
          <w:highlight w:val="yellow"/>
        </w:rPr>
        <w:t>progress comes with it</w:t>
      </w:r>
      <w:r w:rsidRPr="00F05527">
        <w:rPr>
          <w:sz w:val="16"/>
        </w:rPr>
        <w:t xml:space="preserve">. But the problem for Trump and congressional Republicans is that they’re still far off from “winning” on any number of legislative fronts. If anything, Trump’s desire to achieve a flurry of victories next week risks several high-profile setbacks. The White House’s primary focus still appears to be the revival of health care reform discussions, with administration officials pushing forcefully for a vote on refined Obamacare repeal and replace language in the upcoming week. But </w:t>
      </w:r>
      <w:r w:rsidRPr="00EC7474">
        <w:rPr>
          <w:rStyle w:val="StyleUnderline"/>
          <w:highlight w:val="yellow"/>
        </w:rPr>
        <w:t>House GOP aide</w:t>
      </w:r>
      <w:r w:rsidRPr="00F05527">
        <w:rPr>
          <w:sz w:val="16"/>
        </w:rPr>
        <w:t xml:space="preserve">s, themselves highly eager to get something out of their chamber, </w:t>
      </w:r>
      <w:r w:rsidRPr="00EC7474">
        <w:rPr>
          <w:rStyle w:val="StyleUnderline"/>
          <w:highlight w:val="yellow"/>
        </w:rPr>
        <w:t>acknowledged that they’re not yet at the point of whipping votes</w:t>
      </w:r>
      <w:r w:rsidRPr="00EC7474">
        <w:rPr>
          <w:sz w:val="16"/>
          <w:highlight w:val="yellow"/>
        </w:rPr>
        <w:t xml:space="preserve"> </w:t>
      </w:r>
      <w:r w:rsidRPr="00F05527">
        <w:rPr>
          <w:sz w:val="16"/>
        </w:rPr>
        <w:t xml:space="preserve">― </w:t>
      </w:r>
      <w:r w:rsidRPr="00EC7474">
        <w:rPr>
          <w:rStyle w:val="StyleUnderline"/>
          <w:highlight w:val="yellow"/>
        </w:rPr>
        <w:t>there isn’t even legislative text to consider</w:t>
      </w:r>
      <w:r w:rsidRPr="00F05527">
        <w:rPr>
          <w:sz w:val="16"/>
        </w:rPr>
        <w:t>. The White House continued to tout what it framed as solid progress, suggesting on Friday that Senate Republicans were also entertaining health care legislation. But Sen. Susan Collins (R-Maine), who was rumored to be in discussions with House conservatives, said no such talks had taken place, and a top Senate GOP aide threw cold water on the idea that they’d have their own bill. “</w:t>
      </w:r>
      <w:r w:rsidRPr="00EC7474">
        <w:rPr>
          <w:rStyle w:val="StyleUnderline"/>
          <w:highlight w:val="yellow"/>
        </w:rPr>
        <w:t>We’re not drafting anything</w:t>
      </w:r>
      <w:r w:rsidRPr="00F05527">
        <w:rPr>
          <w:sz w:val="16"/>
        </w:rPr>
        <w:t>,” the aide said. “We’re looking at and reviewing the language of the House bill, but nothing beyond that.” As health care reform remained in limbo, Trump also announced he would drop a major tax reform plan next week, saying it would include “massive” cuts. But as Reuters reported, “the news came as a surprise to lobbyists and congressional aides who had no idea what Trump’s announcement might include.” Indeed, few Republicans on the Hill expect tax reform to happen anytime soon, not only because it is predicated on health care’s passage but also because Trump has not embraced leadership’s border adjustment proposal. Once hopeful for a bill being passed by August, Republicans now expect that action will take place well beyond then.</w:t>
      </w:r>
    </w:p>
    <w:p w:rsidR="008C4CD6" w:rsidRDefault="008C4CD6" w:rsidP="008C4CD6">
      <w:pPr>
        <w:pStyle w:val="Heading4"/>
      </w:pPr>
      <w:r>
        <w:t>NO wins now</w:t>
      </w:r>
    </w:p>
    <w:p w:rsidR="008C4CD6" w:rsidRPr="000101C9" w:rsidRDefault="008C4CD6" w:rsidP="008C4CD6">
      <w:pPr>
        <w:rPr>
          <w:rStyle w:val="Style13ptBold"/>
          <w:b w:val="0"/>
        </w:rPr>
      </w:pPr>
      <w:r>
        <w:rPr>
          <w:rStyle w:val="Style13ptBold"/>
        </w:rPr>
        <w:t>Polman 4/24</w:t>
      </w:r>
      <w:r>
        <w:rPr>
          <w:rStyle w:val="Style13ptBold"/>
          <w:b w:val="0"/>
        </w:rPr>
        <w:t xml:space="preserve"> </w:t>
      </w:r>
      <w:r w:rsidRPr="000101C9">
        <w:rPr>
          <w:rStyle w:val="Style13ptBold"/>
          <w:b w:val="0"/>
          <w:sz w:val="18"/>
        </w:rPr>
        <w:t>(Dick, staff @ National Interest, “Trump lowers the bar on his 100-day debacle”, http://www.newsworks.org/index.php/local/national-interest/103325-trump-lowers-the-bar-on-his-100-day-debacle)</w:t>
      </w:r>
    </w:p>
    <w:p w:rsidR="008C4CD6" w:rsidRPr="000101C9" w:rsidRDefault="008C4CD6" w:rsidP="008C4CD6">
      <w:r>
        <w:t xml:space="preserve">Anyone tethered to the real world knows that </w:t>
      </w:r>
      <w:r w:rsidRPr="00EC7474">
        <w:rPr>
          <w:rStyle w:val="StyleUnderline"/>
          <w:highlight w:val="yellow"/>
        </w:rPr>
        <w:t>he has accomplished</w:t>
      </w:r>
      <w:r w:rsidRPr="00EC7474">
        <w:rPr>
          <w:highlight w:val="yellow"/>
        </w:rPr>
        <w:t xml:space="preserve"> </w:t>
      </w:r>
      <w:r>
        <w:t xml:space="preserve">virtually </w:t>
      </w:r>
      <w:r w:rsidRPr="00EC7474">
        <w:rPr>
          <w:rStyle w:val="StyleUnderline"/>
          <w:highlight w:val="yellow"/>
        </w:rPr>
        <w:t>nothing on his 100-day list</w:t>
      </w:r>
      <w:r>
        <w:t xml:space="preserve">. His big immigration initiative, </w:t>
      </w:r>
      <w:r w:rsidRPr="00EC7474">
        <w:rPr>
          <w:rStyle w:val="StyleUnderline"/>
          <w:highlight w:val="yellow"/>
        </w:rPr>
        <w:t>the travel ban has been repeatedly smacked down</w:t>
      </w:r>
      <w:r w:rsidRPr="00EC7474">
        <w:rPr>
          <w:highlight w:val="yellow"/>
        </w:rPr>
        <w:t xml:space="preserve"> </w:t>
      </w:r>
      <w:r>
        <w:t xml:space="preserve">in federal court. He hasn't even begun the promised process of renegotiating NAFTA. He said he'd go after China as a currency manupulator, now he says China is not a currency manipulator. His administration is an ethics-challenged swamp. </w:t>
      </w:r>
      <w:r w:rsidRPr="00EC7474">
        <w:rPr>
          <w:rStyle w:val="StyleUnderline"/>
          <w:highlight w:val="yellow"/>
        </w:rPr>
        <w:t>He hasn't gotten to square one on tax reform or infrastructure spending</w:t>
      </w:r>
      <w:r>
        <w:t xml:space="preserve">. </w:t>
      </w:r>
      <w:r w:rsidRPr="00EC7474">
        <w:rPr>
          <w:rStyle w:val="StyleUnderline"/>
          <w:highlight w:val="yellow"/>
        </w:rPr>
        <w:t>His kill-Obamacare effort died without a House vote</w:t>
      </w:r>
      <w:r>
        <w:t xml:space="preserve">, and </w:t>
      </w:r>
      <w:r w:rsidRPr="00EC7474">
        <w:rPr>
          <w:rStyle w:val="StyleUnderline"/>
          <w:highlight w:val="yellow"/>
        </w:rPr>
        <w:t>a second effort is</w:t>
      </w:r>
      <w:r w:rsidRPr="00EC7474">
        <w:rPr>
          <w:highlight w:val="yellow"/>
        </w:rPr>
        <w:t xml:space="preserve"> </w:t>
      </w:r>
      <w:r>
        <w:t>currently</w:t>
      </w:r>
      <w:r w:rsidRPr="00EC7474">
        <w:rPr>
          <w:rStyle w:val="StyleUnderline"/>
          <w:highlight w:val="yellow"/>
        </w:rPr>
        <w:t xml:space="preserve"> sputtering</w:t>
      </w:r>
      <w:r>
        <w:t xml:space="preserve">. Indeed, </w:t>
      </w:r>
      <w:r w:rsidRPr="00EC7474">
        <w:rPr>
          <w:rStyle w:val="StyleUnderline"/>
          <w:highlight w:val="yellow"/>
        </w:rPr>
        <w:t>he hasn't notched a single legislative victory despite all-Republican control</w:t>
      </w:r>
      <w:r w:rsidRPr="00EC7474">
        <w:rPr>
          <w:highlight w:val="yellow"/>
        </w:rPr>
        <w:t xml:space="preserve"> </w:t>
      </w:r>
      <w:r>
        <w:t>on Capitol Hill. And his poll standing at the 100-day mark is by far the lowest of any president since the dawn of polling.</w:t>
      </w:r>
    </w:p>
    <w:p w:rsidR="008C4CD6" w:rsidRDefault="008C4CD6" w:rsidP="008C4CD6">
      <w:pPr>
        <w:pStyle w:val="Heading4"/>
      </w:pPr>
      <w:r>
        <w:t>No legislative momentum now</w:t>
      </w:r>
    </w:p>
    <w:p w:rsidR="008C4CD6" w:rsidRPr="005422DA" w:rsidRDefault="008C4CD6" w:rsidP="008C4CD6">
      <w:pPr>
        <w:rPr>
          <w:rStyle w:val="Style13ptBold"/>
          <w:b w:val="0"/>
        </w:rPr>
      </w:pPr>
      <w:r>
        <w:rPr>
          <w:rStyle w:val="Style13ptBold"/>
        </w:rPr>
        <w:t>Stirewalt 4/21</w:t>
      </w:r>
      <w:r>
        <w:rPr>
          <w:rStyle w:val="Style13ptBold"/>
          <w:b w:val="0"/>
        </w:rPr>
        <w:t xml:space="preserve"> </w:t>
      </w:r>
      <w:r w:rsidRPr="005422DA">
        <w:rPr>
          <w:rStyle w:val="Style13ptBold"/>
          <w:b w:val="0"/>
          <w:sz w:val="14"/>
        </w:rPr>
        <w:t>(Chris, staff @ Fox News, “Trump keeps it one hundred”, http://www.foxnews.com/politics/2017/04/21/trump-keeps-it-one-hundred.html)</w:t>
      </w:r>
    </w:p>
    <w:p w:rsidR="008C4CD6" w:rsidRPr="00EC7474" w:rsidRDefault="008C4CD6" w:rsidP="008C4CD6">
      <w:pPr>
        <w:rPr>
          <w:rStyle w:val="StyleUnderline"/>
          <w:highlight w:val="yellow"/>
        </w:rPr>
      </w:pPr>
      <w:r w:rsidRPr="00EC7474">
        <w:rPr>
          <w:rStyle w:val="StyleUnderline"/>
          <w:highlight w:val="yellow"/>
        </w:rPr>
        <w:t>As for the legislative agenda</w:t>
      </w:r>
      <w:r w:rsidRPr="006C51AF">
        <w:rPr>
          <w:sz w:val="16"/>
        </w:rPr>
        <w:t xml:space="preserve">, </w:t>
      </w:r>
      <w:r w:rsidRPr="00EC7474">
        <w:rPr>
          <w:rStyle w:val="StyleUnderline"/>
          <w:highlight w:val="yellow"/>
        </w:rPr>
        <w:t>there is not much good to say</w:t>
      </w:r>
      <w:r w:rsidRPr="006C51AF">
        <w:rPr>
          <w:sz w:val="16"/>
        </w:rPr>
        <w:t xml:space="preserve">. Trump promised movement on term limits, corruption, taxes, ObamaCare, childcare, education and more. </w:t>
      </w:r>
      <w:r w:rsidRPr="00EC7474">
        <w:rPr>
          <w:rStyle w:val="StyleUnderline"/>
          <w:highlight w:val="yellow"/>
        </w:rPr>
        <w:t>Few have been even proposed and those that have gotten underway, especially TrumpCare, have been a mess</w:t>
      </w:r>
      <w:r w:rsidRPr="006C51AF">
        <w:rPr>
          <w:sz w:val="16"/>
        </w:rPr>
        <w:t xml:space="preserve">. So it is understandable that </w:t>
      </w:r>
      <w:r w:rsidRPr="00EC7474">
        <w:rPr>
          <w:rStyle w:val="StyleUnderline"/>
          <w:highlight w:val="yellow"/>
        </w:rPr>
        <w:t>Trump would like to break the yardstick he set for himself</w:t>
      </w:r>
      <w:r w:rsidRPr="00EC7474">
        <w:rPr>
          <w:sz w:val="16"/>
          <w:highlight w:val="yellow"/>
        </w:rPr>
        <w:t xml:space="preserve"> </w:t>
      </w:r>
      <w:r w:rsidRPr="006C51AF">
        <w:rPr>
          <w:sz w:val="16"/>
        </w:rPr>
        <w:t xml:space="preserve">because </w:t>
      </w:r>
      <w:r w:rsidRPr="00EC7474">
        <w:rPr>
          <w:rStyle w:val="StyleUnderline"/>
          <w:highlight w:val="yellow"/>
        </w:rPr>
        <w:t>he can</w:t>
      </w:r>
      <w:r w:rsidRPr="00EC7474">
        <w:rPr>
          <w:sz w:val="16"/>
          <w:highlight w:val="yellow"/>
        </w:rPr>
        <w:t xml:space="preserve"> </w:t>
      </w:r>
      <w:r w:rsidRPr="006C51AF">
        <w:rPr>
          <w:sz w:val="16"/>
        </w:rPr>
        <w:t xml:space="preserve">already </w:t>
      </w:r>
      <w:r w:rsidRPr="00EC7474">
        <w:rPr>
          <w:rStyle w:val="StyleUnderline"/>
          <w:highlight w:val="yellow"/>
        </w:rPr>
        <w:t>foresee the horrible coverage that will greet his 99th day</w:t>
      </w:r>
      <w:r w:rsidRPr="006C51AF">
        <w:rPr>
          <w:sz w:val="16"/>
        </w:rPr>
        <w:t xml:space="preserve"> in office one week from now. Not a happy thought for a guy who just carded the lowest first-quarter Gallup job approval rating ever. But in addition to mounting an attack on the metric itself, Trump also seems determined to try to at least partly live up to it. How else to explain the frantic action by the administration to simultaneously revive the previously failed TrumpCare initiative and raise the odds of a government shutdown in order to win some symbolic victories in a must-pass government funding package due a week from today. Media maven </w:t>
      </w:r>
      <w:r w:rsidRPr="00EC7474">
        <w:rPr>
          <w:rStyle w:val="StyleUnderline"/>
          <w:highlight w:val="yellow"/>
        </w:rPr>
        <w:t>Trump can obviously foresee the painful moment one week from today as</w:t>
      </w:r>
      <w:r w:rsidRPr="00EC7474">
        <w:rPr>
          <w:sz w:val="16"/>
          <w:highlight w:val="yellow"/>
        </w:rPr>
        <w:t xml:space="preserve"> </w:t>
      </w:r>
      <w:r w:rsidRPr="00EC7474">
        <w:rPr>
          <w:rStyle w:val="StyleUnderline"/>
          <w:highlight w:val="yellow"/>
        </w:rPr>
        <w:t>he signs legislation extending current spending levels without any adjustment for his priorities and simultaneously hitting the 100-day mark without a single legislative victory.</w:t>
      </w:r>
    </w:p>
    <w:p w:rsidR="008C4CD6" w:rsidRDefault="008C4CD6" w:rsidP="008C4CD6">
      <w:pPr>
        <w:pStyle w:val="Heading4"/>
      </w:pPr>
      <w:r>
        <w:t>Trump has no legislative victories now</w:t>
      </w:r>
    </w:p>
    <w:p w:rsidR="008C4CD6" w:rsidRPr="007D560E" w:rsidRDefault="008C4CD6" w:rsidP="008C4CD6">
      <w:pPr>
        <w:rPr>
          <w:rStyle w:val="Style13ptBold"/>
          <w:b w:val="0"/>
        </w:rPr>
      </w:pPr>
      <w:r>
        <w:rPr>
          <w:rStyle w:val="Style13ptBold"/>
        </w:rPr>
        <w:t>Ydstie 4/20</w:t>
      </w:r>
      <w:r>
        <w:rPr>
          <w:rStyle w:val="Style13ptBold"/>
          <w:b w:val="0"/>
        </w:rPr>
        <w:t xml:space="preserve"> </w:t>
      </w:r>
      <w:r w:rsidRPr="007D560E">
        <w:rPr>
          <w:rStyle w:val="Style13ptBold"/>
          <w:b w:val="0"/>
          <w:sz w:val="16"/>
        </w:rPr>
        <w:t>(John, staff @ NPR Morning Edition, “Some Tax-Cut Backers Urge Trump To Drop Full Overhaul, Go For Quick Win”, http://www.npr.org/2017/04/20/524797139/some-tax-cut-backers-urge-trump-to-drop-full-overhaul-go-for-quick-win)</w:t>
      </w:r>
    </w:p>
    <w:p w:rsidR="008C4CD6" w:rsidRPr="007D560E" w:rsidRDefault="008C4CD6" w:rsidP="008C4CD6">
      <w:r w:rsidRPr="00EC7474">
        <w:rPr>
          <w:rStyle w:val="StyleUnderline"/>
          <w:highlight w:val="yellow"/>
        </w:rPr>
        <w:t>If you filed for an extension on your taxes this week, you're right in step with</w:t>
      </w:r>
      <w:r w:rsidRPr="00EC7474">
        <w:rPr>
          <w:highlight w:val="yellow"/>
        </w:rPr>
        <w:t xml:space="preserve"> </w:t>
      </w:r>
      <w:r>
        <w:t>the</w:t>
      </w:r>
      <w:r w:rsidRPr="00EC7474">
        <w:rPr>
          <w:rStyle w:val="StyleUnderline"/>
          <w:highlight w:val="yellow"/>
        </w:rPr>
        <w:t xml:space="preserve"> Trump</w:t>
      </w:r>
      <w:r>
        <w:t xml:space="preserve"> administration </w:t>
      </w:r>
      <w:r w:rsidRPr="00EC7474">
        <w:rPr>
          <w:rStyle w:val="StyleUnderline"/>
          <w:highlight w:val="yellow"/>
        </w:rPr>
        <w:t>and Republicans</w:t>
      </w:r>
      <w:r w:rsidRPr="00EC7474">
        <w:rPr>
          <w:highlight w:val="yellow"/>
        </w:rPr>
        <w:t xml:space="preserve"> </w:t>
      </w:r>
      <w:r>
        <w:t xml:space="preserve">in Congress. </w:t>
      </w:r>
      <w:r w:rsidRPr="00EC7474">
        <w:rPr>
          <w:rStyle w:val="StyleUnderline"/>
          <w:highlight w:val="yellow"/>
        </w:rPr>
        <w:t>They've put off voting on their promised tax overhaul until after they take another whack at repealing and replacing Obamacare</w:t>
      </w:r>
      <w:r>
        <w:t xml:space="preserve">. That's got some Republicans concerned, including Stephen Moore, who was an economic adviser to the Trump campaign. "You know, you've got a period when you're first elected where you've got to rush and get things done before that window slams shut," Moore says. But Moore says that as of mid-April, President </w:t>
      </w:r>
      <w:r w:rsidRPr="00EC7474">
        <w:rPr>
          <w:rStyle w:val="StyleUnderline"/>
          <w:highlight w:val="yellow"/>
        </w:rPr>
        <w:t>Trump has no legislative victories,</w:t>
      </w:r>
      <w:r>
        <w:t xml:space="preserve"> and his Treasury secretary, Steve Mnuchin, says </w:t>
      </w:r>
      <w:r w:rsidRPr="00EC7474">
        <w:rPr>
          <w:rStyle w:val="StyleUnderline"/>
          <w:highlight w:val="yellow"/>
        </w:rPr>
        <w:t>a tax cut will have to wait until the fall</w:t>
      </w:r>
      <w:r>
        <w:t>.</w:t>
      </w:r>
    </w:p>
    <w:p w:rsidR="008C4CD6" w:rsidRDefault="008C4CD6" w:rsidP="008C4CD6">
      <w:pPr>
        <w:pStyle w:val="Heading4"/>
      </w:pPr>
      <w:r>
        <w:t>Zero legislative victories thus far</w:t>
      </w:r>
    </w:p>
    <w:p w:rsidR="008C4CD6" w:rsidRPr="00421C80" w:rsidRDefault="008C4CD6" w:rsidP="008C4CD6">
      <w:pPr>
        <w:rPr>
          <w:rStyle w:val="Style13ptBold"/>
          <w:b w:val="0"/>
        </w:rPr>
      </w:pPr>
      <w:r>
        <w:rPr>
          <w:rStyle w:val="Style13ptBold"/>
        </w:rPr>
        <w:t>Sumner 4/6</w:t>
      </w:r>
      <w:r>
        <w:rPr>
          <w:rStyle w:val="Style13ptBold"/>
          <w:b w:val="0"/>
        </w:rPr>
        <w:t xml:space="preserve"> </w:t>
      </w:r>
      <w:r w:rsidRPr="00421C80">
        <w:rPr>
          <w:rStyle w:val="Style13ptBold"/>
          <w:b w:val="0"/>
          <w:sz w:val="16"/>
        </w:rPr>
        <w:t>(Mark, staff @ Daily Kos, “President Bannon on the brink of calling it quits now that dad likes Kushner best”, http://www.dailykos.com/story/2017/4/6/1650665/-President-Bannon-on-the-brink-of-calling-it-quits-now-that-dad-likes-Kusher-best)</w:t>
      </w:r>
    </w:p>
    <w:p w:rsidR="008C4CD6" w:rsidRPr="00421C80" w:rsidRDefault="008C4CD6" w:rsidP="008C4CD6">
      <w:r w:rsidRPr="00421C80">
        <w:rPr>
          <w:sz w:val="16"/>
        </w:rPr>
        <w:t xml:space="preserve">Steve Bannon did not publish a thousand insane bits of racist bullshit and take off his flip-flops just to get treated like he wasn’t the secret ruler of the universe, dammit. Sure, </w:t>
      </w:r>
      <w:r w:rsidRPr="00EC7474">
        <w:rPr>
          <w:rStyle w:val="StyleUnderline"/>
          <w:highlight w:val="yellow"/>
        </w:rPr>
        <w:t>the first 100 days</w:t>
      </w:r>
      <w:r>
        <w:t xml:space="preserve"> </w:t>
      </w:r>
      <w:r w:rsidRPr="00421C80">
        <w:rPr>
          <w:sz w:val="16"/>
        </w:rPr>
        <w:t xml:space="preserve">of the new Reich </w:t>
      </w:r>
      <w:r w:rsidRPr="00EC7474">
        <w:rPr>
          <w:rStyle w:val="StyleUnderline"/>
          <w:highlight w:val="yellow"/>
        </w:rPr>
        <w:t>have showcased exactly no</w:t>
      </w:r>
      <w:r>
        <w:t xml:space="preserve"> big </w:t>
      </w:r>
      <w:r w:rsidRPr="00EC7474">
        <w:rPr>
          <w:rStyle w:val="StyleUnderline"/>
          <w:highlight w:val="yellow"/>
        </w:rPr>
        <w:t>legislative wins</w:t>
      </w:r>
      <w:r>
        <w:t xml:space="preserve">, </w:t>
      </w:r>
      <w:r w:rsidRPr="00421C80">
        <w:rPr>
          <w:sz w:val="16"/>
        </w:rPr>
        <w:t xml:space="preserve">but that’s not important. There have been executive orders to sign. Departments to disorganize. Offices to deoperationalate … deoperatationinize … deoper … to make work bad. Just look at all he’s accomplished in such a short time. </w:t>
      </w:r>
      <w:r w:rsidRPr="00EC7474">
        <w:rPr>
          <w:rStyle w:val="StyleUnderline"/>
          <w:highlight w:val="yellow"/>
        </w:rPr>
        <w:t>The executive branch is effectively non-functional, the do-nothing Congress doing less than ever,</w:t>
      </w:r>
      <w:r>
        <w:t xml:space="preserve"> </w:t>
      </w:r>
      <w:r w:rsidRPr="00421C80">
        <w:rPr>
          <w:sz w:val="16"/>
        </w:rPr>
        <w:t>and every autocrat out there who ever chaffed at US leadership has determined that this is Get Away With Anything Free time</w:t>
      </w:r>
      <w:r>
        <w:t xml:space="preserve">. </w:t>
      </w:r>
      <w:r w:rsidRPr="00EC7474">
        <w:rPr>
          <w:rStyle w:val="StyleUnderline"/>
          <w:highlight w:val="yellow"/>
        </w:rPr>
        <w:t>For the modern radical right anarchist, that’s what winning looks like</w:t>
      </w:r>
      <w:r>
        <w:t xml:space="preserve">. </w:t>
      </w:r>
    </w:p>
    <w:p w:rsidR="008C4CD6" w:rsidRDefault="008C4CD6" w:rsidP="008C4CD6">
      <w:pPr>
        <w:pStyle w:val="Heading3"/>
      </w:pPr>
      <w:r>
        <w:t>A2: Entitlements (Medicare/Medicaid/Soc Sec)</w:t>
      </w:r>
    </w:p>
    <w:p w:rsidR="008C4CD6" w:rsidRDefault="008C4CD6" w:rsidP="008C4CD6">
      <w:pPr>
        <w:pStyle w:val="Heading4"/>
      </w:pPr>
      <w:r>
        <w:t>BAT solves need for entitlement cuts</w:t>
      </w:r>
    </w:p>
    <w:p w:rsidR="008C4CD6" w:rsidRPr="00F047D1" w:rsidRDefault="008C4CD6" w:rsidP="008C4CD6">
      <w:pPr>
        <w:rPr>
          <w:rStyle w:val="Style13ptBold"/>
          <w:b w:val="0"/>
        </w:rPr>
      </w:pPr>
      <w:r>
        <w:rPr>
          <w:rStyle w:val="Style13ptBold"/>
        </w:rPr>
        <w:t xml:space="preserve">Goulder 2/16 </w:t>
      </w:r>
      <w:r w:rsidRPr="00F047D1">
        <w:rPr>
          <w:rStyle w:val="Style13ptBold"/>
          <w:sz w:val="16"/>
        </w:rPr>
        <w:t>(Robert, staff @ Forbes, “Paul Ryan Talks Tax Reform Permanence And Pay-Fors”, https://www.forbes.com/sites/taxanalysts/2017/02/16/paul-ryan-talks-tax-reform-permanence-and-pay-fors/#49544c347e32)</w:t>
      </w:r>
    </w:p>
    <w:p w:rsidR="008C4CD6" w:rsidRPr="00424DF6" w:rsidRDefault="008C4CD6" w:rsidP="008C4CD6">
      <w:pPr>
        <w:rPr>
          <w:sz w:val="16"/>
        </w:rPr>
      </w:pPr>
      <w:r w:rsidRPr="00424DF6">
        <w:rPr>
          <w:sz w:val="16"/>
        </w:rPr>
        <w:t xml:space="preserve">Woodruff pressed Ryan on whether the necessary offsets would take the form of painful spending cuts. After all, </w:t>
      </w:r>
      <w:r w:rsidRPr="00EC7474">
        <w:rPr>
          <w:rStyle w:val="StyleUnderline"/>
          <w:highlight w:val="yellow"/>
        </w:rPr>
        <w:t>Ryan is known to favor entitlement reform. But that’s not what he has in mind</w:t>
      </w:r>
      <w:r w:rsidRPr="00424DF6">
        <w:rPr>
          <w:sz w:val="16"/>
        </w:rPr>
        <w:t xml:space="preserve"> – at least right now. </w:t>
      </w:r>
      <w:r w:rsidRPr="00EC7474">
        <w:rPr>
          <w:rStyle w:val="StyleUnderline"/>
          <w:highlight w:val="yellow"/>
        </w:rPr>
        <w:t>Ryan can assert with confidence that tax reform will not depend on cutting Social Security, Medicare, or Medicaid</w:t>
      </w:r>
      <w:r w:rsidRPr="00424DF6">
        <w:rPr>
          <w:sz w:val="16"/>
        </w:rPr>
        <w:t xml:space="preserve">. That’s because </w:t>
      </w:r>
      <w:r w:rsidRPr="00EC7474">
        <w:rPr>
          <w:rStyle w:val="StyleUnderline"/>
          <w:highlight w:val="yellow"/>
        </w:rPr>
        <w:t>he has a powerful revenue raiser up his sleeve in the destination-based cash flow tax</w:t>
      </w:r>
      <w:r w:rsidRPr="00424DF6">
        <w:rPr>
          <w:sz w:val="16"/>
        </w:rPr>
        <w:t xml:space="preserve">. As Alex Brill of the American Enterprise Institute recently explained, the border adjustment will bring in roughly $1 trillion over 10 years (assuming a 20 percent rate). Presumably </w:t>
      </w:r>
      <w:r w:rsidRPr="00EC7474">
        <w:rPr>
          <w:rStyle w:val="StyleUnderline"/>
          <w:highlight w:val="yellow"/>
        </w:rPr>
        <w:t>that’s sufficient to pay for a large corporate rate cut and the immediate expensing of capital acquisitions</w:t>
      </w:r>
      <w:r w:rsidRPr="00424DF6">
        <w:rPr>
          <w:sz w:val="16"/>
        </w:rPr>
        <w:t xml:space="preserve"> – which are policy priorities for the GOP.</w:t>
      </w:r>
    </w:p>
    <w:p w:rsidR="008C4CD6" w:rsidRDefault="008C4CD6" w:rsidP="008C4CD6">
      <w:pPr>
        <w:pStyle w:val="Heading3"/>
      </w:pPr>
      <w:r>
        <w:t>A2: Gorsuch</w:t>
      </w:r>
    </w:p>
    <w:p w:rsidR="008C4CD6" w:rsidRDefault="008C4CD6" w:rsidP="008C4CD6">
      <w:pPr>
        <w:pStyle w:val="Heading4"/>
      </w:pPr>
      <w:r>
        <w:t>Gorsuch wasn’t a legislative victory</w:t>
      </w:r>
    </w:p>
    <w:p w:rsidR="008C4CD6" w:rsidRPr="0037085A" w:rsidRDefault="008C4CD6" w:rsidP="008C4CD6">
      <w:pPr>
        <w:rPr>
          <w:rStyle w:val="Style13ptBold"/>
          <w:b w:val="0"/>
        </w:rPr>
      </w:pPr>
      <w:r>
        <w:rPr>
          <w:rStyle w:val="Style13ptBold"/>
        </w:rPr>
        <w:t>Jones 4/26</w:t>
      </w:r>
      <w:r>
        <w:rPr>
          <w:rStyle w:val="Style13ptBold"/>
          <w:b w:val="0"/>
        </w:rPr>
        <w:t xml:space="preserve"> </w:t>
      </w:r>
      <w:r w:rsidRPr="0037085A">
        <w:rPr>
          <w:rStyle w:val="Style13ptBold"/>
          <w:b w:val="0"/>
          <w:sz w:val="16"/>
        </w:rPr>
        <w:t>(Sarah, staff @ Politics USA, “Kellyanne Conway Uncorks Her Biggest Lie Yet In Effort To Make Trump Look Successful”, http://www.politicususa.com/2017/04/26/kellyanne-conway-spin-scotus-seat-trump-stole-obama-huge-success.html)</w:t>
      </w:r>
    </w:p>
    <w:p w:rsidR="008C4CD6" w:rsidRPr="00EC7474" w:rsidRDefault="008C4CD6" w:rsidP="008C4CD6">
      <w:pPr>
        <w:rPr>
          <w:rStyle w:val="StyleUnderline"/>
          <w:highlight w:val="yellow"/>
        </w:rPr>
      </w:pPr>
      <w:r w:rsidRPr="00EC7474">
        <w:rPr>
          <w:rStyle w:val="StyleUnderline"/>
          <w:highlight w:val="yellow"/>
        </w:rPr>
        <w:t>Trump didn’t get his SCOTUS pick because he made a good one</w:t>
      </w:r>
      <w:r w:rsidRPr="00EC7474">
        <w:rPr>
          <w:sz w:val="16"/>
          <w:highlight w:val="yellow"/>
        </w:rPr>
        <w:t xml:space="preserve"> </w:t>
      </w:r>
      <w:r w:rsidRPr="00F8382F">
        <w:rPr>
          <w:sz w:val="16"/>
        </w:rPr>
        <w:t xml:space="preserve">that the people approved of, </w:t>
      </w:r>
      <w:r w:rsidRPr="00EC7474">
        <w:rPr>
          <w:rStyle w:val="StyleUnderline"/>
          <w:highlight w:val="yellow"/>
        </w:rPr>
        <w:t>or because he had any political capital</w:t>
      </w:r>
      <w:r w:rsidRPr="00F8382F">
        <w:rPr>
          <w:sz w:val="16"/>
        </w:rPr>
        <w:t xml:space="preserve">. </w:t>
      </w:r>
      <w:r w:rsidRPr="00EC7474">
        <w:rPr>
          <w:rStyle w:val="StyleUnderline"/>
          <w:highlight w:val="yellow"/>
        </w:rPr>
        <w:t>Republicans jammed this SCOTUS pick down the throats of all Americans</w:t>
      </w:r>
      <w:r w:rsidRPr="00F8382F">
        <w:rPr>
          <w:sz w:val="16"/>
        </w:rPr>
        <w:t xml:space="preserve">, and they did so in less time than the average pick takes to confirm because they did not allow the process to work as it’s supposed to. Donald </w:t>
      </w:r>
      <w:r w:rsidRPr="00EC7474">
        <w:rPr>
          <w:rStyle w:val="StyleUnderline"/>
          <w:highlight w:val="yellow"/>
        </w:rPr>
        <w:t>Trump does have a few accomplishments</w:t>
      </w:r>
      <w:r w:rsidRPr="00EC7474">
        <w:rPr>
          <w:sz w:val="16"/>
          <w:highlight w:val="yellow"/>
        </w:rPr>
        <w:t xml:space="preserve"> </w:t>
      </w:r>
      <w:r w:rsidRPr="00F8382F">
        <w:rPr>
          <w:sz w:val="16"/>
        </w:rPr>
        <w:t xml:space="preserve">for his first 100 days. They were achieved through executive order, and many of them are not exactly what he planned. But they still count as efforts. The problem that Trump has is he doesn’t understand anything about the position he occupies and he has no one around who can explain it to him in a way that he understands. </w:t>
      </w:r>
      <w:r w:rsidRPr="00EC7474">
        <w:rPr>
          <w:rStyle w:val="StyleUnderline"/>
          <w:highlight w:val="yellow"/>
        </w:rPr>
        <w:t>Bullying your way into a win isn’t a win in politics</w:t>
      </w:r>
      <w:r w:rsidRPr="00F8382F">
        <w:rPr>
          <w:sz w:val="16"/>
        </w:rPr>
        <w:t xml:space="preserve">, because if you don’t have the will of the people on your side, your change will not last. </w:t>
      </w:r>
      <w:r w:rsidRPr="00EC7474">
        <w:rPr>
          <w:rStyle w:val="StyleUnderline"/>
          <w:highlight w:val="yellow"/>
        </w:rPr>
        <w:t>This is why Trump should have used the first 100 days to get legislation passed</w:t>
      </w:r>
      <w:r w:rsidRPr="00F8382F">
        <w:rPr>
          <w:sz w:val="16"/>
        </w:rPr>
        <w:t xml:space="preserve">, because </w:t>
      </w:r>
      <w:r w:rsidRPr="00EC7474">
        <w:rPr>
          <w:rStyle w:val="StyleUnderline"/>
          <w:highlight w:val="yellow"/>
        </w:rPr>
        <w:t>legislation is harder to reverse for the next president.</w:t>
      </w:r>
    </w:p>
    <w:p w:rsidR="008C4CD6" w:rsidRDefault="008C4CD6" w:rsidP="008C4CD6">
      <w:pPr>
        <w:pStyle w:val="Heading4"/>
      </w:pPr>
      <w:r>
        <w:t>Forcing the nuclear option blunted a win on Gorsuch</w:t>
      </w:r>
    </w:p>
    <w:p w:rsidR="008C4CD6" w:rsidRPr="00C25E8E" w:rsidRDefault="008C4CD6" w:rsidP="008C4CD6">
      <w:pPr>
        <w:rPr>
          <w:rStyle w:val="Style13ptBold"/>
          <w:b w:val="0"/>
        </w:rPr>
      </w:pPr>
      <w:r>
        <w:rPr>
          <w:rStyle w:val="Style13ptBold"/>
        </w:rPr>
        <w:t>Pace 4/24</w:t>
      </w:r>
      <w:r>
        <w:rPr>
          <w:rStyle w:val="Style13ptBold"/>
          <w:b w:val="0"/>
        </w:rPr>
        <w:t xml:space="preserve"> </w:t>
      </w:r>
      <w:r w:rsidRPr="00C25E8E">
        <w:rPr>
          <w:rStyle w:val="Style13ptBold"/>
          <w:b w:val="0"/>
          <w:sz w:val="18"/>
        </w:rPr>
        <w:t>(Julie, staff @ New Jersey Herald, “Nearing 100 days, Trump says his presidency is 'different'”, http://www.njherald.com/article/20170424/AP/304249941)</w:t>
      </w:r>
    </w:p>
    <w:p w:rsidR="008C4CD6" w:rsidRPr="00F8382F" w:rsidRDefault="008C4CD6" w:rsidP="008C4CD6">
      <w:pPr>
        <w:rPr>
          <w:sz w:val="16"/>
        </w:rPr>
      </w:pPr>
      <w:r w:rsidRPr="00F8382F">
        <w:rPr>
          <w:sz w:val="16"/>
        </w:rPr>
        <w:t xml:space="preserve">Furthermore, his three months-plus in office have amounted to a swift education in a world wholly unfamiliar to a 70-year-old who spent his career in real estate and reality television. For example, his two disputed travel ban executive orders are languishing, blocked by federal judges. On Capitol Hill, </w:t>
      </w:r>
      <w:r w:rsidRPr="00EC7474">
        <w:rPr>
          <w:rStyle w:val="StyleUnderline"/>
          <w:highlight w:val="yellow"/>
        </w:rPr>
        <w:t>majority Republicans muscled through</w:t>
      </w:r>
      <w:r w:rsidRPr="00EC7474">
        <w:rPr>
          <w:sz w:val="16"/>
          <w:highlight w:val="yellow"/>
        </w:rPr>
        <w:t xml:space="preserve"> </w:t>
      </w:r>
      <w:r w:rsidRPr="00F8382F">
        <w:rPr>
          <w:sz w:val="16"/>
        </w:rPr>
        <w:t xml:space="preserve">Trump's nominee for the Supreme Court, Judge Neil </w:t>
      </w:r>
      <w:r w:rsidRPr="00EC7474">
        <w:rPr>
          <w:rStyle w:val="StyleUnderline"/>
          <w:highlight w:val="yellow"/>
        </w:rPr>
        <w:t>Gorsuch</w:t>
      </w:r>
      <w:r w:rsidRPr="00F8382F">
        <w:rPr>
          <w:sz w:val="16"/>
        </w:rPr>
        <w:t xml:space="preserve">, </w:t>
      </w:r>
      <w:r w:rsidRPr="00EC7474">
        <w:rPr>
          <w:rStyle w:val="StyleUnderline"/>
          <w:highlight w:val="yellow"/>
        </w:rPr>
        <w:t>but had to blow up long-standing Senate rules to do so</w:t>
      </w:r>
      <w:r w:rsidRPr="00F8382F">
        <w:rPr>
          <w:sz w:val="16"/>
        </w:rPr>
        <w:t xml:space="preserve">. </w:t>
      </w:r>
      <w:r w:rsidRPr="00EC7474">
        <w:rPr>
          <w:rStyle w:val="StyleUnderline"/>
          <w:highlight w:val="yellow"/>
        </w:rPr>
        <w:t>Then there was the legislative debacle when Trump's own party couldn't come together to fulfill its long-sought promise of repealing</w:t>
      </w:r>
      <w:r w:rsidRPr="00EC7474">
        <w:rPr>
          <w:sz w:val="16"/>
          <w:highlight w:val="yellow"/>
        </w:rPr>
        <w:t xml:space="preserve"> </w:t>
      </w:r>
      <w:r w:rsidRPr="00F8382F">
        <w:rPr>
          <w:sz w:val="16"/>
        </w:rPr>
        <w:t xml:space="preserve">President Barack </w:t>
      </w:r>
      <w:r w:rsidRPr="00EC7474">
        <w:rPr>
          <w:rStyle w:val="StyleUnderline"/>
          <w:highlight w:val="yellow"/>
        </w:rPr>
        <w:t>Obama's health care law</w:t>
      </w:r>
      <w:r w:rsidRPr="00F8382F">
        <w:rPr>
          <w:sz w:val="16"/>
        </w:rPr>
        <w:t>.</w:t>
      </w:r>
    </w:p>
    <w:p w:rsidR="008C4CD6" w:rsidRPr="002146F1" w:rsidRDefault="008C4CD6" w:rsidP="008C4CD6">
      <w:pPr>
        <w:pStyle w:val="Heading4"/>
      </w:pPr>
      <w:r>
        <w:t xml:space="preserve">He specifically needs a win </w:t>
      </w:r>
      <w:r w:rsidRPr="002146F1">
        <w:rPr>
          <w:u w:val="single"/>
        </w:rPr>
        <w:t>in the House</w:t>
      </w:r>
      <w:r>
        <w:t xml:space="preserve"> – Gorsuch was only confirmed through the Senate</w:t>
      </w:r>
    </w:p>
    <w:p w:rsidR="008C4CD6" w:rsidRPr="002146F1" w:rsidRDefault="008C4CD6" w:rsidP="008C4CD6">
      <w:pPr>
        <w:rPr>
          <w:rStyle w:val="Style13ptBold"/>
          <w:b w:val="0"/>
        </w:rPr>
      </w:pPr>
      <w:r>
        <w:rPr>
          <w:rStyle w:val="Style13ptBold"/>
        </w:rPr>
        <w:t>Garofoli 3/30</w:t>
      </w:r>
      <w:r>
        <w:rPr>
          <w:rStyle w:val="Style13ptBold"/>
          <w:b w:val="0"/>
        </w:rPr>
        <w:t xml:space="preserve"> </w:t>
      </w:r>
      <w:r w:rsidRPr="002146F1">
        <w:rPr>
          <w:rStyle w:val="Style13ptBold"/>
          <w:b w:val="0"/>
          <w:sz w:val="20"/>
        </w:rPr>
        <w:t>(Joe, staff @ Las Vegas Sun, “After being beaten on health care, Trump sorely needs a win soon”, https://lasvegassun.com/news/2017/mar/30/after-being-beaten-on-health-care-trump-sorely-nee/)</w:t>
      </w:r>
    </w:p>
    <w:p w:rsidR="008C4CD6" w:rsidRDefault="008C4CD6" w:rsidP="008C4CD6">
      <w:pPr>
        <w:rPr>
          <w:sz w:val="16"/>
        </w:rPr>
      </w:pPr>
      <w:r w:rsidRPr="006250CD">
        <w:rPr>
          <w:sz w:val="16"/>
        </w:rPr>
        <w:t xml:space="preserve">Even before the Republican health care bill died last week, President Donald </w:t>
      </w:r>
      <w:r w:rsidRPr="00EC7474">
        <w:rPr>
          <w:rStyle w:val="StyleUnderline"/>
          <w:highlight w:val="yellow"/>
        </w:rPr>
        <w:t>Trump badly needed a legislative win</w:t>
      </w:r>
      <w:r w:rsidRPr="006250CD">
        <w:rPr>
          <w:rStyle w:val="StyleUnderline"/>
        </w:rPr>
        <w:t xml:space="preserve"> </w:t>
      </w:r>
      <w:r w:rsidRPr="006250CD">
        <w:rPr>
          <w:sz w:val="16"/>
        </w:rPr>
        <w:t>after two months of self-inflicted wounds, stumbles and legal setbacks. And</w:t>
      </w:r>
      <w:r>
        <w:t xml:space="preserve"> </w:t>
      </w:r>
      <w:r w:rsidRPr="00EC7474">
        <w:rPr>
          <w:rStyle w:val="StyleUnderline"/>
          <w:highlight w:val="yellow"/>
        </w:rPr>
        <w:t>while</w:t>
      </w:r>
      <w:r>
        <w:t xml:space="preserve"> </w:t>
      </w:r>
      <w:r w:rsidRPr="006250CD">
        <w:rPr>
          <w:sz w:val="16"/>
        </w:rPr>
        <w:t>the factors that have been in Trump’s favor will still be there in the near future — he remains popular with his base, he’s got a GOP majority in Congress and his Supreme Court nominee, Neil</w:t>
      </w:r>
      <w:r>
        <w:t xml:space="preserve"> </w:t>
      </w:r>
      <w:r w:rsidRPr="00EC7474">
        <w:rPr>
          <w:rStyle w:val="StyleUnderline"/>
          <w:highlight w:val="yellow"/>
        </w:rPr>
        <w:t>Gorsuch, is expected to be confirmed — he needs to start putting political points on the board soon or the</w:t>
      </w:r>
      <w:r>
        <w:t xml:space="preserve"> 44-seat </w:t>
      </w:r>
      <w:r w:rsidRPr="00EC7474">
        <w:rPr>
          <w:rStyle w:val="StyleUnderline"/>
          <w:highlight w:val="yellow"/>
        </w:rPr>
        <w:t>House</w:t>
      </w:r>
      <w:r>
        <w:t xml:space="preserve"> </w:t>
      </w:r>
      <w:r w:rsidRPr="006250CD">
        <w:rPr>
          <w:sz w:val="16"/>
        </w:rPr>
        <w:t xml:space="preserve">majority he enjoys </w:t>
      </w:r>
      <w:r w:rsidRPr="00EC7474">
        <w:rPr>
          <w:rStyle w:val="StyleUnderline"/>
          <w:highlight w:val="yellow"/>
        </w:rPr>
        <w:t>is likely to shrink during next year’s midterm</w:t>
      </w:r>
      <w:r>
        <w:t xml:space="preserve"> </w:t>
      </w:r>
      <w:r w:rsidRPr="006250CD">
        <w:rPr>
          <w:sz w:val="16"/>
        </w:rPr>
        <w:t>elections, analysts said. “</w:t>
      </w:r>
      <w:r w:rsidRPr="00EC7474">
        <w:rPr>
          <w:rStyle w:val="StyleUnderline"/>
          <w:highlight w:val="yellow"/>
        </w:rPr>
        <w:t>He’s off to a slower start than the last three presidents,” said</w:t>
      </w:r>
      <w:r>
        <w:t xml:space="preserve"> John </w:t>
      </w:r>
      <w:r w:rsidRPr="00EC7474">
        <w:rPr>
          <w:rStyle w:val="StyleUnderline"/>
          <w:highlight w:val="yellow"/>
        </w:rPr>
        <w:t>Frendreis, a professor</w:t>
      </w:r>
      <w:r>
        <w:t xml:space="preserve"> </w:t>
      </w:r>
      <w:r w:rsidRPr="006250CD">
        <w:rPr>
          <w:sz w:val="16"/>
        </w:rPr>
        <w:t xml:space="preserve">of political science </w:t>
      </w:r>
      <w:r w:rsidRPr="00EC7474">
        <w:rPr>
          <w:rStyle w:val="StyleUnderline"/>
          <w:highlight w:val="yellow"/>
        </w:rPr>
        <w:t>at Loyola</w:t>
      </w:r>
      <w:r>
        <w:t xml:space="preserve"> </w:t>
      </w:r>
      <w:r w:rsidRPr="006250CD">
        <w:rPr>
          <w:sz w:val="16"/>
        </w:rPr>
        <w:t>University who has researched the first 100 days of presidents going back to Franklin Roosevelt.</w:t>
      </w:r>
    </w:p>
    <w:p w:rsidR="008C4CD6" w:rsidRDefault="008C4CD6" w:rsidP="008C4CD6">
      <w:pPr>
        <w:pStyle w:val="Heading4"/>
      </w:pPr>
      <w:r>
        <w:t>Esp. critical to tax reform</w:t>
      </w:r>
    </w:p>
    <w:p w:rsidR="008C4CD6" w:rsidRPr="000A28DF" w:rsidRDefault="008C4CD6" w:rsidP="008C4CD6">
      <w:pPr>
        <w:rPr>
          <w:rStyle w:val="Style13ptBold"/>
          <w:b w:val="0"/>
        </w:rPr>
      </w:pPr>
      <w:r>
        <w:rPr>
          <w:rStyle w:val="Style13ptBold"/>
        </w:rPr>
        <w:t>Ohlenmacher 4/6</w:t>
      </w:r>
      <w:r>
        <w:rPr>
          <w:rStyle w:val="Style13ptBold"/>
          <w:b w:val="0"/>
        </w:rPr>
        <w:t xml:space="preserve"> </w:t>
      </w:r>
      <w:r w:rsidRPr="000A28DF">
        <w:rPr>
          <w:rStyle w:val="Style13ptBold"/>
          <w:b w:val="0"/>
          <w:sz w:val="20"/>
        </w:rPr>
        <w:t>(Stephen, staff @ Inc., “House Republicans Want to Change Trump's Proposed Border Tax”, https://www.inc.com/associated-press/house-gop-border-tax-reform-changes-import-taxes.html)</w:t>
      </w:r>
    </w:p>
    <w:p w:rsidR="008C4CD6" w:rsidRPr="006250CD" w:rsidRDefault="008C4CD6" w:rsidP="008C4CD6">
      <w:r>
        <w:t xml:space="preserve">The </w:t>
      </w:r>
      <w:r w:rsidRPr="00EC7474">
        <w:rPr>
          <w:rStyle w:val="StyleUnderline"/>
          <w:highlight w:val="yellow"/>
        </w:rPr>
        <w:t>changes are being worked on as Brady reaches out to House Dem</w:t>
      </w:r>
      <w:r>
        <w:t>ocrat</w:t>
      </w:r>
      <w:r w:rsidRPr="00EC7474">
        <w:rPr>
          <w:rStyle w:val="StyleUnderline"/>
          <w:highlight w:val="yellow"/>
        </w:rPr>
        <w:t>s</w:t>
      </w:r>
      <w:r w:rsidRPr="000A28DF">
        <w:rPr>
          <w:rStyle w:val="StyleUnderline"/>
        </w:rPr>
        <w:t xml:space="preserve"> </w:t>
      </w:r>
      <w:r w:rsidRPr="00EC7474">
        <w:rPr>
          <w:rStyle w:val="StyleUnderline"/>
          <w:highlight w:val="yellow"/>
        </w:rPr>
        <w:t>to gauge whether they will work with Republicans on a tax overhaul</w:t>
      </w:r>
      <w:r>
        <w:t xml:space="preserve">. </w:t>
      </w:r>
      <w:r w:rsidRPr="000A28DF">
        <w:rPr>
          <w:sz w:val="16"/>
        </w:rPr>
        <w:t>Brady met with Democratic members of the committee Wednesday. Afterward, several Democrats said the meeting was cordial but preliminary. "We're not negotiating with them at this point. We're just listening," said Rep. Joseph Crowley, D-N.Y</w:t>
      </w:r>
      <w:r>
        <w:t xml:space="preserve">. </w:t>
      </w:r>
      <w:r w:rsidRPr="00EC7474">
        <w:rPr>
          <w:rStyle w:val="StyleUnderline"/>
          <w:highlight w:val="yellow"/>
        </w:rPr>
        <w:t>A growing number of House Republicans say that a tax overhaul should be bipartisan, especially after Republicans failed to pass a health care bill</w:t>
      </w:r>
      <w:r>
        <w:t xml:space="preserve"> </w:t>
      </w:r>
      <w:r w:rsidRPr="000A28DF">
        <w:rPr>
          <w:sz w:val="16"/>
        </w:rPr>
        <w:t xml:space="preserve">without trying to get support from Democrats. </w:t>
      </w:r>
      <w:r w:rsidRPr="00EC7474">
        <w:rPr>
          <w:rStyle w:val="StyleUnderline"/>
          <w:highlight w:val="yellow"/>
        </w:rPr>
        <w:t>They worry that Republicans in the House will face the same divisions on a tax bill</w:t>
      </w:r>
      <w:r>
        <w:t>.</w:t>
      </w:r>
    </w:p>
    <w:p w:rsidR="008C4CD6" w:rsidRDefault="008C4CD6" w:rsidP="008C4CD6">
      <w:pPr>
        <w:pStyle w:val="Heading4"/>
      </w:pPr>
      <w:r>
        <w:t>Nuclear option proves Gorsuch isn’t a win</w:t>
      </w:r>
    </w:p>
    <w:p w:rsidR="008C4CD6" w:rsidRPr="00B274BF" w:rsidRDefault="008C4CD6" w:rsidP="008C4CD6">
      <w:pPr>
        <w:rPr>
          <w:rStyle w:val="Style13ptBold"/>
          <w:b w:val="0"/>
        </w:rPr>
      </w:pPr>
      <w:r>
        <w:rPr>
          <w:rStyle w:val="Style13ptBold"/>
        </w:rPr>
        <w:t>Bolton 4/4</w:t>
      </w:r>
      <w:r>
        <w:rPr>
          <w:rStyle w:val="Style13ptBold"/>
          <w:b w:val="0"/>
        </w:rPr>
        <w:t xml:space="preserve"> </w:t>
      </w:r>
      <w:r w:rsidRPr="00B274BF">
        <w:rPr>
          <w:rStyle w:val="Style13ptBold"/>
          <w:b w:val="0"/>
          <w:sz w:val="20"/>
        </w:rPr>
        <w:t>(Alexander, staff @ The Hill, “‘Nuclear’ cloud looms over Trump agenda”, https://origin-nyi.thehill.com/homenews/senate/327336-nuclear-cloud-looms-over-trump-agenda)</w:t>
      </w:r>
    </w:p>
    <w:p w:rsidR="008C4CD6" w:rsidRPr="006250CD" w:rsidRDefault="008C4CD6" w:rsidP="008C4CD6">
      <w:pPr>
        <w:rPr>
          <w:sz w:val="16"/>
        </w:rPr>
      </w:pPr>
      <w:r w:rsidRPr="006250CD">
        <w:rPr>
          <w:sz w:val="16"/>
        </w:rPr>
        <w:t>If Democrats decide to slow things down in the Senate, it will throw up additional obstacles for President Trump’s agenda. A test will come when lawmakers return later this month to work on a spending package that must pass by April 28 to avoid a government shutdown. Democrats are warning GOP colleagues not to downplay the consequences of a rule change that Republicans only a few years ago condemned as “breaking the rules to change the rules.” “</w:t>
      </w:r>
      <w:r w:rsidRPr="00EC7474">
        <w:rPr>
          <w:rStyle w:val="StyleUnderline"/>
          <w:highlight w:val="yellow"/>
        </w:rPr>
        <w:t>This fallout will be dangerously and perhaps disastrously radioactive for the Senate</w:t>
      </w:r>
      <w:r>
        <w:t xml:space="preserve"> </w:t>
      </w:r>
      <w:r w:rsidRPr="006250CD">
        <w:rPr>
          <w:sz w:val="16"/>
        </w:rPr>
        <w:t>in years to come,” said Sen. Richard Blumenthal (D-Conn.), who argued that scrapping the filibuster for the Supreme Court is a major escalation of partisan tactics compared to the 2013 decision to ease the confirmation of lower-court and executive-branch nominees. Centrists who are most likely to work with the Trump administration on tax reform or an infrastructure package are warning Republicans not to go forward with the rule change. “It’s just one more big destructive step,” said Sen. Christopher Coons (D-Del.), who since coming to the Senate has tried to carve out a role for himself as a pragmatist and dealmaker. “</w:t>
      </w:r>
      <w:r w:rsidRPr="00EC7474">
        <w:rPr>
          <w:rStyle w:val="StyleUnderline"/>
          <w:highlight w:val="yellow"/>
        </w:rPr>
        <w:t>If they choose to</w:t>
      </w:r>
      <w:r>
        <w:t xml:space="preserve"> break the rules, </w:t>
      </w:r>
      <w:r w:rsidRPr="00EC7474">
        <w:rPr>
          <w:rStyle w:val="StyleUnderline"/>
          <w:highlight w:val="yellow"/>
        </w:rPr>
        <w:t>use the nuclear option, that’s a big negative step</w:t>
      </w:r>
      <w:r>
        <w:t xml:space="preserve">.” At the same time, </w:t>
      </w:r>
      <w:r w:rsidRPr="00EC7474">
        <w:rPr>
          <w:rStyle w:val="StyleUnderline"/>
          <w:highlight w:val="yellow"/>
        </w:rPr>
        <w:t>Republicans feel they have little reason to offer concessions to Democrats, who have shown little interest in working with Trump</w:t>
      </w:r>
      <w:r>
        <w:t xml:space="preserve">. </w:t>
      </w:r>
      <w:r w:rsidRPr="00EC7474">
        <w:rPr>
          <w:rStyle w:val="StyleUnderline"/>
          <w:highlight w:val="yellow"/>
        </w:rPr>
        <w:t>A troubling sign for the president, who has few legislative accomplishments under his belt, is that two Dem</w:t>
      </w:r>
      <w:r>
        <w:t>ocrat</w:t>
      </w:r>
      <w:r w:rsidRPr="00EC7474">
        <w:rPr>
          <w:rStyle w:val="StyleUnderline"/>
          <w:highlight w:val="yellow"/>
        </w:rPr>
        <w:t>s</w:t>
      </w:r>
      <w:r>
        <w:t xml:space="preserve"> </w:t>
      </w:r>
      <w:r w:rsidRPr="00EC7474">
        <w:rPr>
          <w:rStyle w:val="StyleUnderline"/>
          <w:highlight w:val="yellow"/>
        </w:rPr>
        <w:t>representing states he won last year by double digits</w:t>
      </w:r>
      <w:r>
        <w:t xml:space="preserve">, </w:t>
      </w:r>
      <w:r w:rsidRPr="006250CD">
        <w:rPr>
          <w:sz w:val="16"/>
        </w:rPr>
        <w:t>Sens. Claire McCaskill (Mo.) and Jon Tester (Mont.),</w:t>
      </w:r>
      <w:r>
        <w:t xml:space="preserve"> </w:t>
      </w:r>
      <w:r w:rsidRPr="00EC7474">
        <w:rPr>
          <w:rStyle w:val="StyleUnderline"/>
          <w:highlight w:val="yellow"/>
        </w:rPr>
        <w:t>are filibustering his court pick.</w:t>
      </w:r>
      <w:r>
        <w:t xml:space="preserve"> </w:t>
      </w:r>
      <w:r w:rsidRPr="006250CD">
        <w:rPr>
          <w:sz w:val="16"/>
        </w:rPr>
        <w:t>The president’s approval rating has sunk as low as 35 percent, according to a Gallup daily poll released last week.</w:t>
      </w:r>
    </w:p>
    <w:p w:rsidR="008C4CD6" w:rsidRDefault="008C4CD6" w:rsidP="008C4CD6">
      <w:pPr>
        <w:pStyle w:val="Heading4"/>
      </w:pPr>
      <w:r>
        <w:t>It's not a win – Dems out-maneuvered Trump</w:t>
      </w:r>
    </w:p>
    <w:p w:rsidR="008C4CD6" w:rsidRPr="00296DCD" w:rsidRDefault="008C4CD6" w:rsidP="008C4CD6">
      <w:pPr>
        <w:rPr>
          <w:rStyle w:val="Style13ptBold"/>
          <w:b w:val="0"/>
        </w:rPr>
      </w:pPr>
      <w:r>
        <w:rPr>
          <w:rStyle w:val="Style13ptBold"/>
        </w:rPr>
        <w:t>Easley 4/7</w:t>
      </w:r>
      <w:r>
        <w:rPr>
          <w:rStyle w:val="Style13ptBold"/>
          <w:b w:val="0"/>
        </w:rPr>
        <w:t xml:space="preserve"> </w:t>
      </w:r>
      <w:r w:rsidRPr="00296DCD">
        <w:rPr>
          <w:rStyle w:val="Style13ptBold"/>
          <w:b w:val="0"/>
          <w:sz w:val="18"/>
        </w:rPr>
        <w:t>(Jason, staff @ Politics USA, “Republicans Got Gorsuch Confirmed But Senate Democrats Are Winning The War”, http://www.politicususa.com/2017/04/07/republicans-gorsuch-confirmed-senate-democrats-won-war.html)</w:t>
      </w:r>
    </w:p>
    <w:p w:rsidR="008C4CD6" w:rsidRPr="00296DCD" w:rsidRDefault="008C4CD6" w:rsidP="008C4CD6">
      <w:r w:rsidRPr="006250CD">
        <w:rPr>
          <w:sz w:val="16"/>
        </w:rPr>
        <w:t>After watching Senate Republicans obstruct Barack Obama for nearly two full terms</w:t>
      </w:r>
      <w:r>
        <w:t xml:space="preserve">, </w:t>
      </w:r>
      <w:r w:rsidRPr="00EC7474">
        <w:rPr>
          <w:rStyle w:val="StyleUnderline"/>
          <w:highlight w:val="yellow"/>
        </w:rPr>
        <w:t>anything that gets rid of</w:t>
      </w:r>
      <w:r>
        <w:t xml:space="preserve"> future </w:t>
      </w:r>
      <w:r w:rsidRPr="00EC7474">
        <w:rPr>
          <w:rStyle w:val="StyleUnderline"/>
          <w:highlight w:val="yellow"/>
        </w:rPr>
        <w:t>Republican obstruction is a trade worth making</w:t>
      </w:r>
      <w:r>
        <w:t xml:space="preserve">. </w:t>
      </w:r>
      <w:r w:rsidRPr="006250CD">
        <w:rPr>
          <w:sz w:val="16"/>
        </w:rPr>
        <w:t>McConnell made have swapped a Supreme Court justice that doesn’t change the balance of the court for giving Senate Democrats the power to confirm future liberal Supreme Court justices without a single Republican vote</w:t>
      </w:r>
      <w:r>
        <w:t xml:space="preserve">. </w:t>
      </w:r>
      <w:r w:rsidRPr="00EC7474">
        <w:rPr>
          <w:rStyle w:val="StyleUnderline"/>
          <w:highlight w:val="yellow"/>
        </w:rPr>
        <w:t>Republicans were desperate to give Trump a win</w:t>
      </w:r>
      <w:r>
        <w:t xml:space="preserve">, and if McConnell’s luck runs out, </w:t>
      </w:r>
      <w:r w:rsidRPr="00EC7474">
        <w:rPr>
          <w:rStyle w:val="StyleUnderline"/>
          <w:highlight w:val="yellow"/>
        </w:rPr>
        <w:t>the cost of getting</w:t>
      </w:r>
      <w:r>
        <w:t xml:space="preserve"> Neil </w:t>
      </w:r>
      <w:r w:rsidRPr="00EC7474">
        <w:rPr>
          <w:rStyle w:val="StyleUnderline"/>
          <w:highlight w:val="yellow"/>
        </w:rPr>
        <w:t>Gorsuch confirmed maybe years of liberal Supreme Court justices</w:t>
      </w:r>
      <w:r>
        <w:t xml:space="preserve">. Senate </w:t>
      </w:r>
      <w:r w:rsidRPr="00EC7474">
        <w:rPr>
          <w:rStyle w:val="StyleUnderline"/>
          <w:highlight w:val="yellow"/>
        </w:rPr>
        <w:t>Republicans sold out their future to get Gorsuch confirmed, which means that they won the battle, but Dem</w:t>
      </w:r>
      <w:r>
        <w:t>ocrat</w:t>
      </w:r>
      <w:r w:rsidRPr="00EC7474">
        <w:rPr>
          <w:rStyle w:val="StyleUnderline"/>
          <w:highlight w:val="yellow"/>
        </w:rPr>
        <w:t>s</w:t>
      </w:r>
      <w:r>
        <w:t xml:space="preserve"> </w:t>
      </w:r>
      <w:r w:rsidRPr="00EC7474">
        <w:rPr>
          <w:rStyle w:val="StyleUnderline"/>
          <w:highlight w:val="yellow"/>
        </w:rPr>
        <w:t>won the war</w:t>
      </w:r>
      <w:r>
        <w:t xml:space="preserve"> </w:t>
      </w:r>
      <w:r w:rsidRPr="006250CD">
        <w:rPr>
          <w:sz w:val="16"/>
        </w:rPr>
        <w:t>to dismantle the tools of future Republican obstruction</w:t>
      </w:r>
      <w:r>
        <w:t>.</w:t>
      </w:r>
    </w:p>
    <w:p w:rsidR="008C4CD6" w:rsidRDefault="008C4CD6" w:rsidP="008C4CD6">
      <w:pPr>
        <w:pStyle w:val="Heading4"/>
      </w:pPr>
      <w:r>
        <w:t>The House is the key</w:t>
      </w:r>
    </w:p>
    <w:p w:rsidR="008C4CD6" w:rsidRPr="005D18B9" w:rsidRDefault="008C4CD6" w:rsidP="008C4CD6">
      <w:pPr>
        <w:rPr>
          <w:rStyle w:val="Style13ptBold"/>
          <w:b w:val="0"/>
        </w:rPr>
      </w:pPr>
      <w:r>
        <w:rPr>
          <w:rStyle w:val="Style13ptBold"/>
        </w:rPr>
        <w:t>538.com 3/28</w:t>
      </w:r>
      <w:r>
        <w:rPr>
          <w:rStyle w:val="Style13ptBold"/>
          <w:b w:val="0"/>
        </w:rPr>
        <w:t xml:space="preserve"> </w:t>
      </w:r>
      <w:r w:rsidRPr="005D18B9">
        <w:rPr>
          <w:rStyle w:val="Style13ptBold"/>
          <w:b w:val="0"/>
          <w:sz w:val="14"/>
        </w:rPr>
        <w:t>(538.com live chat, “What Should Trump Do Next?”, https://fivethirtyeight.com/features/what-should-trump-do-next/)</w:t>
      </w:r>
    </w:p>
    <w:p w:rsidR="008C4CD6" w:rsidRDefault="008C4CD6" w:rsidP="008C4CD6">
      <w:pPr>
        <w:rPr>
          <w:rStyle w:val="StyleUnderline"/>
        </w:rPr>
      </w:pPr>
      <w:r w:rsidRPr="005D18B9">
        <w:rPr>
          <w:sz w:val="16"/>
        </w:rPr>
        <w:t xml:space="preserve">micah: </w:t>
      </w:r>
      <w:r w:rsidRPr="00EC7474">
        <w:rPr>
          <w:rStyle w:val="StyleUnderline"/>
          <w:highlight w:val="yellow"/>
        </w:rPr>
        <w:t>Don’t you still have to figure out the House</w:t>
      </w:r>
      <w:r>
        <w:t xml:space="preserve">? </w:t>
      </w:r>
      <w:r w:rsidRPr="005D18B9">
        <w:rPr>
          <w:sz w:val="16"/>
        </w:rPr>
        <w:t xml:space="preserve">natesilver: Could any bill that could pass the Senate also pass the House? perry: Lol. That seems like a broader issue. harry: Well, </w:t>
      </w:r>
      <w:r w:rsidRPr="00EC7474">
        <w:rPr>
          <w:rStyle w:val="StyleUnderline"/>
          <w:highlight w:val="yellow"/>
        </w:rPr>
        <w:t>at least you’d know what coalition you’d need in the House</w:t>
      </w:r>
      <w:r>
        <w:t xml:space="preserve">. </w:t>
      </w:r>
      <w:r w:rsidRPr="005D18B9">
        <w:rPr>
          <w:sz w:val="16"/>
        </w:rPr>
        <w:t xml:space="preserve">natesilver: The weird thing about the Senate is that on a proportional basis, there are a lot more moderate Democrats. clare.malone: Yeah. micah: I guess that’s my point, though… I don’t think this is on Ryan. </w:t>
      </w:r>
      <w:r w:rsidRPr="00EC7474">
        <w:rPr>
          <w:rStyle w:val="StyleUnderline"/>
          <w:highlight w:val="yellow"/>
        </w:rPr>
        <w:t>There’s a group in the House that says no to everything.</w:t>
      </w:r>
      <w:r>
        <w:t xml:space="preserve"> </w:t>
      </w:r>
      <w:r w:rsidRPr="005D18B9">
        <w:rPr>
          <w:sz w:val="16"/>
        </w:rPr>
        <w:t xml:space="preserve">If you don’t completely cater to the Freedom Caucus, you’re kind of screwed? clare.malone: </w:t>
      </w:r>
      <w:r w:rsidRPr="00EC7474">
        <w:rPr>
          <w:rStyle w:val="StyleUnderline"/>
          <w:highlight w:val="yellow"/>
        </w:rPr>
        <w:t xml:space="preserve">It seems like the House is </w:t>
      </w:r>
      <w:r w:rsidRPr="00EC7474">
        <w:rPr>
          <w:rStyle w:val="StyleUnderline"/>
          <w:b/>
          <w:highlight w:val="yellow"/>
        </w:rPr>
        <w:t>the real knot to untangle</w:t>
      </w:r>
      <w:r w:rsidRPr="00EC7474">
        <w:rPr>
          <w:rStyle w:val="StyleUnderline"/>
          <w:highlight w:val="yellow"/>
        </w:rPr>
        <w:t xml:space="preserve"> for Trump.</w:t>
      </w:r>
    </w:p>
    <w:p w:rsidR="008C4CD6" w:rsidRDefault="008C4CD6" w:rsidP="008C4CD6">
      <w:pPr>
        <w:pStyle w:val="Heading4"/>
      </w:pPr>
      <w:r>
        <w:t>Demonstrating the ability of the House to govern is critical to tax reform</w:t>
      </w:r>
    </w:p>
    <w:p w:rsidR="008C4CD6" w:rsidRPr="00FA6C29" w:rsidRDefault="008C4CD6" w:rsidP="008C4CD6">
      <w:pPr>
        <w:rPr>
          <w:rStyle w:val="Style13ptBold"/>
          <w:b w:val="0"/>
        </w:rPr>
      </w:pPr>
      <w:r>
        <w:rPr>
          <w:rStyle w:val="Style13ptBold"/>
        </w:rPr>
        <w:t>Frizell 4/6</w:t>
      </w:r>
      <w:r>
        <w:rPr>
          <w:rStyle w:val="Style13ptBold"/>
          <w:b w:val="0"/>
        </w:rPr>
        <w:t xml:space="preserve"> </w:t>
      </w:r>
      <w:r w:rsidRPr="00FA6C29">
        <w:rPr>
          <w:rStyle w:val="Style13ptBold"/>
          <w:b w:val="0"/>
          <w:sz w:val="20"/>
        </w:rPr>
        <w:t>(Sam, staff @ Time, “The Effort to Repeal Obamacare Is Failing Again. Here's What That Means for the GOP”, http://time.com/4729242/obamacare-repeal-ahca-republicans-blame/)</w:t>
      </w:r>
    </w:p>
    <w:p w:rsidR="008C4CD6" w:rsidRPr="00FA6C29" w:rsidRDefault="008C4CD6" w:rsidP="008C4CD6">
      <w:r>
        <w:t xml:space="preserve">But </w:t>
      </w:r>
      <w:r w:rsidRPr="00EC7474">
        <w:rPr>
          <w:rStyle w:val="StyleUnderline"/>
          <w:highlight w:val="yellow"/>
        </w:rPr>
        <w:t>now that the Republican Party controls both chambers of Congress and the White House, the divisions are causing more strain</w:t>
      </w:r>
      <w:r>
        <w:t xml:space="preserve"> within the party </w:t>
      </w:r>
      <w:r w:rsidRPr="00EC7474">
        <w:rPr>
          <w:rStyle w:val="StyleUnderline"/>
          <w:highlight w:val="yellow"/>
        </w:rPr>
        <w:t>and threatening to derail the</w:t>
      </w:r>
      <w:r>
        <w:t xml:space="preserve"> party's </w:t>
      </w:r>
      <w:r w:rsidRPr="00EC7474">
        <w:rPr>
          <w:rStyle w:val="StyleUnderline"/>
          <w:highlight w:val="yellow"/>
        </w:rPr>
        <w:t>agenda</w:t>
      </w:r>
      <w:r>
        <w:t>. “We’ve been dysfunctional for a while,” said Republican Rep. Tom Cole of Oklahoma. “</w:t>
      </w:r>
      <w:r w:rsidRPr="00EC7474">
        <w:rPr>
          <w:rStyle w:val="StyleUnderline"/>
          <w:highlight w:val="yellow"/>
        </w:rPr>
        <w:t>We were able to stay relatively united against</w:t>
      </w:r>
      <w:r>
        <w:t xml:space="preserve"> President </w:t>
      </w:r>
      <w:r w:rsidRPr="00EC7474">
        <w:rPr>
          <w:rStyle w:val="StyleUnderline"/>
          <w:highlight w:val="yellow"/>
        </w:rPr>
        <w:t>Obama. But we have not been able to be united as a governing party</w:t>
      </w:r>
      <w:r>
        <w:t xml:space="preserve">, and that’s got to be worked through.” </w:t>
      </w:r>
      <w:r w:rsidRPr="00EC7474">
        <w:rPr>
          <w:rStyle w:val="StyleUnderline"/>
          <w:highlight w:val="yellow"/>
        </w:rPr>
        <w:t>One of the coming fights will be over tax reform</w:t>
      </w:r>
      <w:r>
        <w:t xml:space="preserve">. Many </w:t>
      </w:r>
      <w:r w:rsidRPr="00EC7474">
        <w:rPr>
          <w:rStyle w:val="StyleUnderline"/>
          <w:highlight w:val="yellow"/>
        </w:rPr>
        <w:t>Republicans in the House</w:t>
      </w:r>
      <w:r>
        <w:t xml:space="preserve">, including Rep. Kevin Brady, chair of the key Ways and Means Committee, and Speaker Paul Ryan, </w:t>
      </w:r>
      <w:r w:rsidRPr="00EC7474">
        <w:rPr>
          <w:rStyle w:val="StyleUnderline"/>
          <w:highlight w:val="yellow"/>
        </w:rPr>
        <w:t>want to impose a border adjustment tax</w:t>
      </w:r>
      <w:r>
        <w:t xml:space="preserve"> of 20% on imports that and cut corporate tax rates. </w:t>
      </w:r>
      <w:r w:rsidRPr="00EC7474">
        <w:rPr>
          <w:rStyle w:val="StyleUnderline"/>
          <w:highlight w:val="yellow"/>
        </w:rPr>
        <w:t>But Republicans like</w:t>
      </w:r>
      <w:r>
        <w:t xml:space="preserve"> Sen. Tom </w:t>
      </w:r>
      <w:r w:rsidRPr="00EC7474">
        <w:rPr>
          <w:rStyle w:val="StyleUnderline"/>
          <w:highlight w:val="yellow"/>
        </w:rPr>
        <w:t>Cotton</w:t>
      </w:r>
      <w:r>
        <w:t xml:space="preserve"> of Arkansas </w:t>
      </w:r>
      <w:r w:rsidRPr="00EC7474">
        <w:rPr>
          <w:rStyle w:val="StyleUnderline"/>
          <w:highlight w:val="yellow"/>
        </w:rPr>
        <w:t>and</w:t>
      </w:r>
      <w:r>
        <w:t xml:space="preserve"> Sen. David </w:t>
      </w:r>
      <w:r w:rsidRPr="00EC7474">
        <w:rPr>
          <w:rStyle w:val="StyleUnderline"/>
          <w:highlight w:val="yellow"/>
        </w:rPr>
        <w:t>Perdue</w:t>
      </w:r>
      <w:r>
        <w:t xml:space="preserve"> of Georgia </w:t>
      </w:r>
      <w:r w:rsidRPr="00EC7474">
        <w:rPr>
          <w:rStyle w:val="StyleUnderline"/>
          <w:highlight w:val="yellow"/>
        </w:rPr>
        <w:t>strongly oppose it</w:t>
      </w:r>
      <w:r>
        <w:t>.</w:t>
      </w:r>
    </w:p>
    <w:p w:rsidR="008C4CD6" w:rsidRDefault="008C4CD6" w:rsidP="008C4CD6">
      <w:pPr>
        <w:pStyle w:val="Heading4"/>
      </w:pPr>
      <w:r>
        <w:t>ACA proves the House is key</w:t>
      </w:r>
    </w:p>
    <w:p w:rsidR="008C4CD6" w:rsidRPr="00FC17F8" w:rsidRDefault="008C4CD6" w:rsidP="008C4CD6">
      <w:pPr>
        <w:rPr>
          <w:rStyle w:val="Style13ptBold"/>
          <w:b w:val="0"/>
        </w:rPr>
      </w:pPr>
      <w:r>
        <w:rPr>
          <w:rStyle w:val="Style13ptBold"/>
        </w:rPr>
        <w:t>Wemple 3/31</w:t>
      </w:r>
      <w:r>
        <w:rPr>
          <w:rStyle w:val="Style13ptBold"/>
          <w:b w:val="0"/>
        </w:rPr>
        <w:t xml:space="preserve"> </w:t>
      </w:r>
      <w:r w:rsidRPr="00FC17F8">
        <w:rPr>
          <w:rStyle w:val="Style13ptBold"/>
          <w:b w:val="0"/>
          <w:sz w:val="22"/>
        </w:rPr>
        <w:t>(Erik, staff @ Wash Post, “The Daily Spicer: Did the president sign on to the failed health-care plan?”, https://www.washingtonpost.com/blogs/erik-wemple/wp/2017/03/31/the-daily-spicer-did-the-president-sign-on-to-failed-health-care-plan/?utm_term=.35a123e8c7c5)</w:t>
      </w:r>
    </w:p>
    <w:p w:rsidR="008C4CD6" w:rsidRPr="006250CD" w:rsidRDefault="008C4CD6" w:rsidP="008C4CD6">
      <w:pPr>
        <w:rPr>
          <w:sz w:val="16"/>
        </w:rPr>
      </w:pPr>
      <w:r w:rsidRPr="006250CD">
        <w:rPr>
          <w:sz w:val="16"/>
        </w:rPr>
        <w:t xml:space="preserve">For context, consider that the central political drama of the young Trump presidency relates to the chief executive’s campaign promise to repeal and replace the Affordable Care Act, a.k.a. Obamacare, in his first days in office. The vehicle for accomplishing this goal — </w:t>
      </w:r>
      <w:r w:rsidRPr="00EC7474">
        <w:rPr>
          <w:rStyle w:val="StyleUnderline"/>
          <w:highlight w:val="yellow"/>
        </w:rPr>
        <w:t>the A</w:t>
      </w:r>
      <w:r>
        <w:t xml:space="preserve">merican </w:t>
      </w:r>
      <w:r w:rsidRPr="00EC7474">
        <w:rPr>
          <w:rStyle w:val="StyleUnderline"/>
          <w:highlight w:val="yellow"/>
        </w:rPr>
        <w:t>H</w:t>
      </w:r>
      <w:r>
        <w:t xml:space="preserve">ealth </w:t>
      </w:r>
      <w:r w:rsidRPr="00EC7474">
        <w:rPr>
          <w:rStyle w:val="StyleUnderline"/>
          <w:highlight w:val="yellow"/>
        </w:rPr>
        <w:t>C</w:t>
      </w:r>
      <w:r>
        <w:t xml:space="preserve">are </w:t>
      </w:r>
      <w:r w:rsidRPr="00EC7474">
        <w:rPr>
          <w:rStyle w:val="StyleUnderline"/>
          <w:highlight w:val="yellow"/>
        </w:rPr>
        <w:t>A</w:t>
      </w:r>
      <w:r>
        <w:t xml:space="preserve">ct — </w:t>
      </w:r>
      <w:r w:rsidRPr="00EC7474">
        <w:rPr>
          <w:rStyle w:val="StyleUnderline"/>
          <w:highlight w:val="yellow"/>
        </w:rPr>
        <w:t xml:space="preserve">emerged from the </w:t>
      </w:r>
      <w:r w:rsidRPr="00EC7474">
        <w:rPr>
          <w:rStyle w:val="StyleUnderline"/>
          <w:b/>
          <w:highlight w:val="yellow"/>
        </w:rPr>
        <w:t xml:space="preserve">House </w:t>
      </w:r>
      <w:r w:rsidRPr="00EC7474">
        <w:rPr>
          <w:rStyle w:val="StyleUnderline"/>
          <w:highlight w:val="yellow"/>
        </w:rPr>
        <w:t>Republican leadership</w:t>
      </w:r>
      <w:r>
        <w:t xml:space="preserve"> </w:t>
      </w:r>
      <w:r w:rsidRPr="006250CD">
        <w:rPr>
          <w:sz w:val="16"/>
        </w:rPr>
        <w:t>and came to be known as “Ryancare,” after House Speaker Paul Ryan. It was also known as Trumpcare, in large part because</w:t>
      </w:r>
      <w:r>
        <w:t xml:space="preserve"> </w:t>
      </w:r>
      <w:r w:rsidRPr="00EC7474">
        <w:rPr>
          <w:rStyle w:val="StyleUnderline"/>
          <w:highlight w:val="yellow"/>
        </w:rPr>
        <w:t>the president put his full weight behind the plan,</w:t>
      </w:r>
      <w:r>
        <w:t xml:space="preserve"> </w:t>
      </w:r>
      <w:r w:rsidRPr="006250CD">
        <w:rPr>
          <w:sz w:val="16"/>
        </w:rPr>
        <w:t>which, according to the Congressional Budget Office, would have left 24 million more Americans without insurance in 2024. Just a couple of the very public indications that the president had signed onto the plan: There’s a great deal more, too. President</w:t>
      </w:r>
      <w:r>
        <w:t xml:space="preserve"> </w:t>
      </w:r>
      <w:r w:rsidRPr="00EC7474">
        <w:rPr>
          <w:rStyle w:val="StyleUnderline"/>
          <w:highlight w:val="yellow"/>
        </w:rPr>
        <w:t>Trump played a role in congressional arm-twisting, lobbying recalcitrant Republican lawmakers to get behind the AHCA</w:t>
      </w:r>
      <w:r>
        <w:t xml:space="preserve">. </w:t>
      </w:r>
      <w:r w:rsidRPr="006250CD">
        <w:rPr>
          <w:sz w:val="16"/>
        </w:rPr>
        <w:t xml:space="preserve">From the briefing lectern, Spicer himself detailed Trump’s efforts just before the </w:t>
      </w:r>
      <w:r w:rsidRPr="00EC7474">
        <w:rPr>
          <w:rStyle w:val="StyleUnderline"/>
          <w:highlight w:val="yellow"/>
        </w:rPr>
        <w:t xml:space="preserve">AHCA was withdrawn for lack of support </w:t>
      </w:r>
      <w:r w:rsidRPr="00EC7474">
        <w:rPr>
          <w:rStyle w:val="StyleUnderline"/>
          <w:b/>
          <w:highlight w:val="yellow"/>
        </w:rPr>
        <w:t>in the House</w:t>
      </w:r>
      <w:r>
        <w:t xml:space="preserve">: </w:t>
      </w:r>
      <w:r w:rsidRPr="006250CD">
        <w:rPr>
          <w:sz w:val="16"/>
        </w:rPr>
        <w:t>“There’s no question in my mind at least that the president and the team here have left everything on the field,” Spicer said. “We have called every member that has had a question or concern.”</w:t>
      </w:r>
    </w:p>
    <w:p w:rsidR="008C4CD6" w:rsidRDefault="008C4CD6" w:rsidP="008C4CD6">
      <w:pPr>
        <w:pStyle w:val="Heading3"/>
      </w:pPr>
      <w:r>
        <w:t>A2: Gov’t Funding/Debt Ceiling</w:t>
      </w:r>
    </w:p>
    <w:p w:rsidR="008C4CD6" w:rsidRDefault="008C4CD6" w:rsidP="008C4CD6">
      <w:pPr>
        <w:pStyle w:val="Heading4"/>
      </w:pPr>
      <w:r>
        <w:t>Debt ceiling isn’t a win – He lost on his demand for the border wall</w:t>
      </w:r>
    </w:p>
    <w:p w:rsidR="008C4CD6" w:rsidRPr="009A0E18" w:rsidRDefault="008C4CD6" w:rsidP="008C4CD6">
      <w:pPr>
        <w:rPr>
          <w:rStyle w:val="Style13ptBold"/>
          <w:b w:val="0"/>
        </w:rPr>
      </w:pPr>
      <w:r>
        <w:rPr>
          <w:rStyle w:val="Style13ptBold"/>
        </w:rPr>
        <w:t>Stein 4/21</w:t>
      </w:r>
      <w:r>
        <w:rPr>
          <w:rStyle w:val="Style13ptBold"/>
          <w:b w:val="0"/>
        </w:rPr>
        <w:t xml:space="preserve"> </w:t>
      </w:r>
      <w:r w:rsidRPr="009A0E18">
        <w:rPr>
          <w:rStyle w:val="Style13ptBold"/>
          <w:b w:val="0"/>
          <w:sz w:val="16"/>
        </w:rPr>
        <w:t>(Sam, staff @ Huff Post, “Trump Scrambles For A Win — Any Win, Really — As He Nears 100 Days”, http://www.huffingtonpost.com/entry/donald-trump-100-days_us_58fa778ae4b06b9cb916fbe0?ncid=APPLENEWS00001)</w:t>
      </w:r>
    </w:p>
    <w:p w:rsidR="008C4CD6" w:rsidRDefault="008C4CD6" w:rsidP="008C4CD6">
      <w:pPr>
        <w:rPr>
          <w:sz w:val="14"/>
        </w:rPr>
      </w:pPr>
      <w:r w:rsidRPr="00EC7474">
        <w:rPr>
          <w:rStyle w:val="StyleUnderline"/>
          <w:highlight w:val="yellow"/>
        </w:rPr>
        <w:t>The one “accomplishment” that Trump and Congress</w:t>
      </w:r>
      <w:r w:rsidRPr="00EC7474">
        <w:rPr>
          <w:sz w:val="14"/>
          <w:highlight w:val="yellow"/>
        </w:rPr>
        <w:t xml:space="preserve"> </w:t>
      </w:r>
      <w:r w:rsidRPr="00E66D76">
        <w:rPr>
          <w:sz w:val="14"/>
        </w:rPr>
        <w:t xml:space="preserve">actually </w:t>
      </w:r>
      <w:r w:rsidRPr="00EC7474">
        <w:rPr>
          <w:rStyle w:val="StyleUnderline"/>
          <w:highlight w:val="yellow"/>
        </w:rPr>
        <w:t>need before the first 100 days ends is a government funding bill</w:t>
      </w:r>
      <w:r w:rsidRPr="00E66D76">
        <w:rPr>
          <w:sz w:val="14"/>
        </w:rPr>
        <w:t xml:space="preserve">. But </w:t>
      </w:r>
      <w:r w:rsidRPr="00EC7474">
        <w:rPr>
          <w:rStyle w:val="StyleUnderline"/>
          <w:highlight w:val="yellow"/>
        </w:rPr>
        <w:t>even that feat may be more modest than Republicans had hoped</w:t>
      </w:r>
      <w:r w:rsidRPr="00E66D76">
        <w:rPr>
          <w:sz w:val="14"/>
        </w:rPr>
        <w:t xml:space="preserve">. A senior GOP aide told The Huffington Post on Friday that </w:t>
      </w:r>
      <w:r w:rsidRPr="00EC7474">
        <w:rPr>
          <w:rStyle w:val="StyleUnderline"/>
          <w:highlight w:val="yellow"/>
        </w:rPr>
        <w:t>the possibility that Congress would have to pass a short-term funding bill next week to extend current spending</w:t>
      </w:r>
      <w:r w:rsidRPr="00E66D76">
        <w:rPr>
          <w:sz w:val="14"/>
        </w:rPr>
        <w:t xml:space="preserve">, instead of a larger omnibus bill that would fund new priorities, </w:t>
      </w:r>
      <w:r w:rsidRPr="00EC7474">
        <w:rPr>
          <w:rStyle w:val="StyleUnderline"/>
          <w:highlight w:val="yellow"/>
        </w:rPr>
        <w:t>was “not insubstantial.”</w:t>
      </w:r>
      <w:r w:rsidRPr="00E66D76">
        <w:rPr>
          <w:sz w:val="14"/>
        </w:rPr>
        <w:t xml:space="preserve"> Congress has already passed multiple continuing resolutions to extend a government funding deadline that first began in October. In December, Trump implored Republicans to pass another CR so they could write a more conservative funding bill. Another short-term funding bill would mean Congress still needs more time, even after these extensions. And even if Republicans were able to get an omnibus spending bill done next week, it would likely include few </w:t>
      </w:r>
      <w:hyperlink r:id="rId8" w:history="1">
        <w:r w:rsidRPr="00E66D76">
          <w:rPr>
            <w:rStyle w:val="Hyperlink"/>
            <w:sz w:val="14"/>
          </w:rPr>
          <w:t>wins for Republicans</w:t>
        </w:r>
      </w:hyperlink>
      <w:r w:rsidRPr="00E66D76">
        <w:rPr>
          <w:sz w:val="14"/>
        </w:rPr>
        <w:t xml:space="preserve">. </w:t>
      </w:r>
      <w:r w:rsidRPr="00EC7474">
        <w:rPr>
          <w:rStyle w:val="StyleUnderline"/>
          <w:highlight w:val="yellow"/>
        </w:rPr>
        <w:t>The administration hopes to use the government funding bill to secure money for the president’s infamous border wall</w:t>
      </w:r>
      <w:r w:rsidRPr="00E66D76">
        <w:rPr>
          <w:sz w:val="14"/>
        </w:rPr>
        <w:t xml:space="preserve">. Office of Management and Budget Director Mick Mulvaney has offered Democrats $1 in disputed Obamacare subsidy funding for health insurance companies for every $1 in wall funding. But both Democratic and GOP aides told HuffPost this week that they expected money to go only toward border security and not physical wall construction. Senate Minority Leader Chuck Schumer’s (D-N.Y.) office scoffed at Mulvaney’s offer. “The White House gambit to hold hostage health care for millions of Americans, in order to force American taxpayers to foot the bill for a wall that the President said would be paid for by Mexico is a complete non-starter,” said Schumer’s spokesman, Matt House. “The U.S. government is supposed to take care of its citizens and, according to the President, Mexico is supposed to pay for the wall. If the administration would drop </w:t>
      </w:r>
      <w:r w:rsidRPr="00EC7474">
        <w:rPr>
          <w:rStyle w:val="StyleUnderline"/>
          <w:highlight w:val="yellow"/>
        </w:rPr>
        <w:t>their 11th hour demand for a wall</w:t>
      </w:r>
      <w:r w:rsidRPr="00EC7474">
        <w:rPr>
          <w:sz w:val="14"/>
          <w:highlight w:val="yellow"/>
        </w:rPr>
        <w:t xml:space="preserve"> </w:t>
      </w:r>
      <w:r w:rsidRPr="00E66D76">
        <w:rPr>
          <w:sz w:val="14"/>
        </w:rPr>
        <w:t xml:space="preserve">that </w:t>
      </w:r>
      <w:r w:rsidRPr="00EC7474">
        <w:rPr>
          <w:rStyle w:val="StyleUnderline"/>
          <w:highlight w:val="yellow"/>
        </w:rPr>
        <w:t>Democrats, and a good number of Republicans oppose</w:t>
      </w:r>
      <w:r w:rsidRPr="00E66D76">
        <w:rPr>
          <w:sz w:val="14"/>
        </w:rPr>
        <w:t xml:space="preserve">, Congressional leaders could quickly reach a deal.” And so, </w:t>
      </w:r>
      <w:r w:rsidRPr="00EC7474">
        <w:rPr>
          <w:rStyle w:val="StyleUnderline"/>
          <w:highlight w:val="yellow"/>
        </w:rPr>
        <w:t>the White House is staring down the possibility that it could hit the 100-day mark in the midst of a government shutdown</w:t>
      </w:r>
      <w:r w:rsidRPr="00EC7474">
        <w:rPr>
          <w:sz w:val="14"/>
          <w:highlight w:val="yellow"/>
        </w:rPr>
        <w:t xml:space="preserve"> </w:t>
      </w:r>
      <w:r w:rsidRPr="00E66D76">
        <w:rPr>
          <w:sz w:val="14"/>
        </w:rPr>
        <w:t>— or, less severe, with few legislative accomplishments for the president to champion. Trump seemed to brush off the severity of the latter when he spoke to reporters on Friday afternoon.</w:t>
      </w:r>
    </w:p>
    <w:p w:rsidR="008C4CD6" w:rsidRDefault="008C4CD6" w:rsidP="008C4CD6">
      <w:pPr>
        <w:pStyle w:val="Heading4"/>
      </w:pPr>
      <w:r>
        <w:t>That’s a win for Dems, not Trump</w:t>
      </w:r>
    </w:p>
    <w:p w:rsidR="008C4CD6" w:rsidRPr="009213D0" w:rsidRDefault="008C4CD6" w:rsidP="008C4CD6">
      <w:pPr>
        <w:rPr>
          <w:rStyle w:val="Style13ptBold"/>
          <w:b w:val="0"/>
        </w:rPr>
      </w:pPr>
      <w:r>
        <w:rPr>
          <w:rStyle w:val="Style13ptBold"/>
        </w:rPr>
        <w:t>Vyse 4/25</w:t>
      </w:r>
      <w:r>
        <w:rPr>
          <w:rStyle w:val="Style13ptBold"/>
          <w:b w:val="0"/>
        </w:rPr>
        <w:t xml:space="preserve"> </w:t>
      </w:r>
      <w:r w:rsidRPr="009213D0">
        <w:rPr>
          <w:rStyle w:val="Style13ptBold"/>
          <w:b w:val="0"/>
          <w:sz w:val="20"/>
        </w:rPr>
        <w:t>(Graham, staff @ New Republic, “Minutes”, https://newrepublic.com/minutes/142247/white-house-hunger-games-arent-yet)</w:t>
      </w:r>
    </w:p>
    <w:p w:rsidR="008C4CD6" w:rsidRPr="00F8382F" w:rsidRDefault="008C4CD6" w:rsidP="008C4CD6">
      <w:pPr>
        <w:rPr>
          <w:sz w:val="16"/>
        </w:rPr>
      </w:pPr>
      <w:r w:rsidRPr="00F8382F">
        <w:rPr>
          <w:sz w:val="16"/>
        </w:rPr>
        <w:t xml:space="preserve">Donald </w:t>
      </w:r>
      <w:r w:rsidRPr="00EC7474">
        <w:rPr>
          <w:rStyle w:val="StyleUnderline"/>
          <w:highlight w:val="yellow"/>
        </w:rPr>
        <w:t>Trump just handed Democrats a victory</w:t>
      </w:r>
      <w:r w:rsidRPr="00F8382F">
        <w:rPr>
          <w:sz w:val="16"/>
        </w:rPr>
        <w:t xml:space="preserve">, and even Rush Limbaugh knows it. Standing before the cameras at his afternoon press conference on Tuesday, Senate Minority Leader Chuck Schumer touted “a </w:t>
      </w:r>
      <w:r w:rsidRPr="00EC7474">
        <w:rPr>
          <w:rStyle w:val="StyleUnderline"/>
          <w:highlight w:val="yellow"/>
        </w:rPr>
        <w:t>bit of good news, not just for Democrats but for the country, that the president is easing off his demands for a</w:t>
      </w:r>
      <w:r w:rsidRPr="00EC7474">
        <w:rPr>
          <w:sz w:val="16"/>
          <w:highlight w:val="yellow"/>
        </w:rPr>
        <w:t xml:space="preserve"> </w:t>
      </w:r>
      <w:r w:rsidRPr="00F8382F">
        <w:rPr>
          <w:sz w:val="16"/>
        </w:rPr>
        <w:t xml:space="preserve">[Mexico] </w:t>
      </w:r>
      <w:r w:rsidRPr="00EC7474">
        <w:rPr>
          <w:rStyle w:val="StyleUnderline"/>
          <w:highlight w:val="yellow"/>
        </w:rPr>
        <w:t>border wall in the government funding bill</w:t>
      </w:r>
      <w:r w:rsidRPr="00F8382F">
        <w:rPr>
          <w:sz w:val="16"/>
        </w:rPr>
        <w:t xml:space="preserve">.” “Now, we Democrats have been opposed to including the wall in this bill since the beginning of the negotiations,” Schumer said. “There’s no plan to make Mexico pay for it, as the president promised it would. There’s no plan to resolve the eminent domain issues on the border. And </w:t>
      </w:r>
      <w:r w:rsidRPr="00EC7474">
        <w:rPr>
          <w:rStyle w:val="StyleUnderline"/>
          <w:highlight w:val="yellow"/>
        </w:rPr>
        <w:t>the money is better used elsewhere</w:t>
      </w:r>
      <w:r w:rsidRPr="00F8382F">
        <w:rPr>
          <w:sz w:val="16"/>
        </w:rPr>
        <w:t xml:space="preserve">; if the wall is $50 billion dollars, you could use that money to give just about every American broadband.” As The New Republic’s Alex Shephard wrote Tuesday morning, </w:t>
      </w:r>
      <w:r w:rsidRPr="00EC7474">
        <w:rPr>
          <w:rStyle w:val="StyleUnderline"/>
          <w:highlight w:val="yellow"/>
        </w:rPr>
        <w:t>Trump’s insistence that Congress pass a spending bill with border wall funding was ludicrous negotiating</w:t>
      </w:r>
      <w:r w:rsidRPr="00F8382F">
        <w:rPr>
          <w:sz w:val="16"/>
        </w:rPr>
        <w:t>—“</w:t>
      </w:r>
      <w:r w:rsidRPr="00EC7474">
        <w:rPr>
          <w:rStyle w:val="StyleUnderline"/>
          <w:highlight w:val="yellow"/>
        </w:rPr>
        <w:t>an absolute non-starte</w:t>
      </w:r>
      <w:r w:rsidRPr="00F8382F">
        <w:rPr>
          <w:sz w:val="16"/>
        </w:rPr>
        <w:t>r for Democrats and even some Republicans.” But Trump was bluffing. Now he’s backing down to avoid a highly symbolic government shutdown on his 100th day in office. Liberals aren’t the only ones reaching this conclusion. “I’m not happy to have to pass this on,” Rush Limbaugh told his audience on Tuesday. “I’m very, very troubled to have to pass this on. And I want to say at the outset that I hope my interpretation is wrong, and I hope this is not the case. But it looks like, from here, right here, right now, it looks like President Trump is caving on his demand for a measly $1 billion in the budget for his wall on the border with Mexico.” Limbaugh added that “</w:t>
      </w:r>
      <w:r w:rsidRPr="00EC7474">
        <w:rPr>
          <w:rStyle w:val="StyleUnderline"/>
          <w:highlight w:val="yellow"/>
        </w:rPr>
        <w:t>Democrats seem to have successfully used this</w:t>
      </w:r>
      <w:r w:rsidRPr="00EC7474">
        <w:rPr>
          <w:sz w:val="16"/>
          <w:highlight w:val="yellow"/>
        </w:rPr>
        <w:t xml:space="preserve"> </w:t>
      </w:r>
      <w:r w:rsidRPr="00F8382F">
        <w:rPr>
          <w:sz w:val="16"/>
        </w:rPr>
        <w:t xml:space="preserve">stupid, silly </w:t>
      </w:r>
      <w:r w:rsidRPr="00EC7474">
        <w:rPr>
          <w:rStyle w:val="StyleUnderline"/>
          <w:highlight w:val="yellow"/>
        </w:rPr>
        <w:t>threat of a government shutdown to get their way</w:t>
      </w:r>
      <w:r w:rsidRPr="00F8382F">
        <w:rPr>
          <w:sz w:val="16"/>
        </w:rPr>
        <w:t xml:space="preserve">.” This is an unearned victory for Democrats. </w:t>
      </w:r>
      <w:r w:rsidRPr="00EC7474">
        <w:rPr>
          <w:rStyle w:val="StyleUnderline"/>
          <w:highlight w:val="yellow"/>
        </w:rPr>
        <w:t>All they had to do was stand aside and let Trump overplay his hand</w:t>
      </w:r>
      <w:r w:rsidRPr="00F8382F">
        <w:rPr>
          <w:sz w:val="16"/>
        </w:rPr>
        <w:t>. But Schumer knows that Democrats must take what they can get, and run with it.</w:t>
      </w:r>
    </w:p>
    <w:p w:rsidR="008C4CD6" w:rsidRDefault="008C4CD6" w:rsidP="008C4CD6">
      <w:pPr>
        <w:pStyle w:val="Heading4"/>
      </w:pPr>
      <w:r>
        <w:t>The Dems will win the budget talks – Wont risk a shutdown</w:t>
      </w:r>
    </w:p>
    <w:p w:rsidR="008C4CD6" w:rsidRPr="00AF1372" w:rsidRDefault="008C4CD6" w:rsidP="008C4CD6">
      <w:pPr>
        <w:rPr>
          <w:rStyle w:val="Style13ptBold"/>
          <w:b w:val="0"/>
        </w:rPr>
      </w:pPr>
      <w:r>
        <w:rPr>
          <w:rStyle w:val="Style13ptBold"/>
        </w:rPr>
        <w:t>Taylor 4/22</w:t>
      </w:r>
      <w:r>
        <w:rPr>
          <w:rStyle w:val="Style13ptBold"/>
          <w:b w:val="0"/>
        </w:rPr>
        <w:t xml:space="preserve"> </w:t>
      </w:r>
      <w:r w:rsidRPr="00AF1372">
        <w:rPr>
          <w:rStyle w:val="Style13ptBold"/>
          <w:b w:val="0"/>
          <w:sz w:val="20"/>
        </w:rPr>
        <w:t>(Andrew, staff @ Associated Press, “Possible shutdown, health care quagmire awaiting Congress”, http://chicago.suntimes.com/news/possible-shutdown-health-care-quagmire-awaiting-congress/)</w:t>
      </w:r>
    </w:p>
    <w:p w:rsidR="008C4CD6" w:rsidRPr="00AF1372" w:rsidRDefault="008C4CD6" w:rsidP="008C4CD6">
      <w:r>
        <w:t xml:space="preserve">Trump’s Capitol Hill allies had been tempering expectations that the president will win much in the budget talks. </w:t>
      </w:r>
      <w:r w:rsidRPr="00EC7474">
        <w:rPr>
          <w:rStyle w:val="StyleUnderline"/>
          <w:highlight w:val="yellow"/>
        </w:rPr>
        <w:t>Democratic support will be needed to pass the spending measure and Republicans fear taking the blame if the government shuts down on their watch</w:t>
      </w:r>
      <w:r>
        <w:t>. “</w:t>
      </w:r>
      <w:r w:rsidRPr="00EC7474">
        <w:rPr>
          <w:rStyle w:val="StyleUnderline"/>
          <w:highlight w:val="yellow"/>
        </w:rPr>
        <w:t>We have the leverage and they have the exposure</w:t>
      </w:r>
      <w:r>
        <w:t xml:space="preserve">,” House Democratic leader Nancy Pelosi of California told fellow Democrats on a conference call Thursday, according to a senior Democratic aide. Pelosi wants the spending bill to give the cash-strapped government of Puerto Rico help with its Medicaid obligations, and </w:t>
      </w:r>
      <w:r w:rsidRPr="00EC7474">
        <w:rPr>
          <w:rStyle w:val="StyleUnderline"/>
          <w:highlight w:val="yellow"/>
        </w:rPr>
        <w:t>Democrats are pressing for money for overseas famine relief, treatment for opioid abuse, and the extension of health benefits</w:t>
      </w:r>
      <w:r>
        <w:t xml:space="preserve"> for 22,000 retired Appalachian coal miners and their families.</w:t>
      </w:r>
    </w:p>
    <w:p w:rsidR="008C4CD6" w:rsidRDefault="008C4CD6" w:rsidP="008C4CD6">
      <w:pPr>
        <w:pStyle w:val="Heading4"/>
      </w:pPr>
      <w:r>
        <w:t>The Dems have all of the leverage in debt ceiling negotiations</w:t>
      </w:r>
    </w:p>
    <w:p w:rsidR="008C4CD6" w:rsidRPr="001638B0" w:rsidRDefault="008C4CD6" w:rsidP="008C4CD6">
      <w:pPr>
        <w:rPr>
          <w:rStyle w:val="Style13ptBold"/>
          <w:b w:val="0"/>
        </w:rPr>
      </w:pPr>
      <w:r>
        <w:rPr>
          <w:rStyle w:val="Style13ptBold"/>
        </w:rPr>
        <w:t>Kilgore 4/24</w:t>
      </w:r>
      <w:r>
        <w:rPr>
          <w:rStyle w:val="Style13ptBold"/>
          <w:b w:val="0"/>
        </w:rPr>
        <w:t xml:space="preserve"> </w:t>
      </w:r>
      <w:r w:rsidRPr="001638B0">
        <w:rPr>
          <w:rStyle w:val="Style13ptBold"/>
          <w:b w:val="0"/>
          <w:sz w:val="18"/>
        </w:rPr>
        <w:t>(Ed, staff @ NY Mag’s Daily Intelligencer, “There Could Be a Ton of Drama in Washington This Week”, http://nymag.com/daily/intelligencer/2017/04/there-could-be-a-ton-of-drama-in-washington-this-week.html)</w:t>
      </w:r>
    </w:p>
    <w:p w:rsidR="008C4CD6" w:rsidRPr="00F8382F" w:rsidRDefault="008C4CD6" w:rsidP="008C4CD6">
      <w:pPr>
        <w:rPr>
          <w:sz w:val="16"/>
        </w:rPr>
      </w:pPr>
      <w:r w:rsidRPr="00F8382F">
        <w:rPr>
          <w:sz w:val="16"/>
        </w:rPr>
        <w:t xml:space="preserve">The one thing that is definitely clear is that </w:t>
      </w:r>
      <w:r w:rsidRPr="00EC7474">
        <w:rPr>
          <w:rStyle w:val="StyleUnderline"/>
          <w:highlight w:val="yellow"/>
        </w:rPr>
        <w:t>after watching Republicans struggle over a health-care</w:t>
      </w:r>
      <w:r w:rsidRPr="00EC7474">
        <w:rPr>
          <w:sz w:val="16"/>
          <w:highlight w:val="yellow"/>
        </w:rPr>
        <w:t xml:space="preserve"> </w:t>
      </w:r>
      <w:r w:rsidRPr="00F8382F">
        <w:rPr>
          <w:sz w:val="16"/>
        </w:rPr>
        <w:t xml:space="preserve">bill that it could theoretically enact without a single Democratic vote in either house, </w:t>
      </w:r>
      <w:r w:rsidRPr="00EC7474">
        <w:rPr>
          <w:rStyle w:val="StyleUnderline"/>
          <w:highlight w:val="yellow"/>
        </w:rPr>
        <w:t>the donkey party has</w:t>
      </w:r>
      <w:r w:rsidRPr="00F8382F">
        <w:rPr>
          <w:sz w:val="16"/>
        </w:rPr>
        <w:t xml:space="preserve"> enormous </w:t>
      </w:r>
      <w:r w:rsidRPr="00EC7474">
        <w:rPr>
          <w:rStyle w:val="StyleUnderline"/>
          <w:highlight w:val="yellow"/>
        </w:rPr>
        <w:t>leverage over the appropriations bill necessary to avoid a government shutdown</w:t>
      </w:r>
      <w:r w:rsidRPr="00F8382F">
        <w:rPr>
          <w:sz w:val="16"/>
        </w:rPr>
        <w:t xml:space="preserve">, </w:t>
      </w:r>
      <w:r w:rsidRPr="00EC7474">
        <w:rPr>
          <w:rStyle w:val="StyleUnderline"/>
          <w:highlight w:val="yellow"/>
        </w:rPr>
        <w:t>which it can filibuster in the Senate</w:t>
      </w:r>
      <w:r w:rsidRPr="00F8382F">
        <w:rPr>
          <w:sz w:val="16"/>
        </w:rPr>
        <w:t xml:space="preserve">. </w:t>
      </w:r>
      <w:r w:rsidRPr="00EC7474">
        <w:rPr>
          <w:rStyle w:val="StyleUnderline"/>
          <w:highlight w:val="yellow"/>
        </w:rPr>
        <w:t>Democratic votes</w:t>
      </w:r>
      <w:r w:rsidRPr="00F8382F">
        <w:rPr>
          <w:sz w:val="16"/>
        </w:rPr>
        <w:t xml:space="preserve">, moreover, </w:t>
      </w:r>
      <w:r w:rsidRPr="00EC7474">
        <w:rPr>
          <w:rStyle w:val="StyleUnderline"/>
          <w:highlight w:val="yellow"/>
        </w:rPr>
        <w:t>could be necessary in the House as well</w:t>
      </w:r>
      <w:r w:rsidRPr="00F8382F">
        <w:rPr>
          <w:sz w:val="16"/>
        </w:rPr>
        <w:t xml:space="preserve">, since a goodly number of House Freedom Caucus members will vote against any and all spending measures that don’t include crazy-deep domestic cuts. </w:t>
      </w:r>
      <w:r w:rsidRPr="00EC7474">
        <w:rPr>
          <w:rStyle w:val="StyleUnderline"/>
          <w:highlight w:val="yellow"/>
        </w:rPr>
        <w:t>To avert a shutdown crisis</w:t>
      </w:r>
      <w:r w:rsidRPr="00EC7474">
        <w:rPr>
          <w:sz w:val="16"/>
          <w:highlight w:val="yellow"/>
        </w:rPr>
        <w:t xml:space="preserve"> </w:t>
      </w:r>
      <w:r w:rsidRPr="00F8382F">
        <w:rPr>
          <w:sz w:val="16"/>
        </w:rPr>
        <w:t xml:space="preserve">and extend appropriations until the end of the fiscal year (October 1), </w:t>
      </w:r>
      <w:r w:rsidRPr="00EC7474">
        <w:rPr>
          <w:rStyle w:val="StyleUnderline"/>
          <w:highlight w:val="yellow"/>
        </w:rPr>
        <w:t>a bipartisan deal is essential</w:t>
      </w:r>
      <w:r w:rsidRPr="00F8382F">
        <w:rPr>
          <w:sz w:val="16"/>
        </w:rPr>
        <w:t xml:space="preserve">, and </w:t>
      </w:r>
      <w:r w:rsidRPr="00EC7474">
        <w:rPr>
          <w:rStyle w:val="StyleUnderline"/>
          <w:highlight w:val="yellow"/>
        </w:rPr>
        <w:t>that means the White House must back off on prior demands for border-wall funding, a grant cutoff for “sanctuary cities,” or a big defense-spending increase</w:t>
      </w:r>
      <w:r w:rsidRPr="00F8382F">
        <w:rPr>
          <w:sz w:val="16"/>
        </w:rPr>
        <w:t xml:space="preserve"> (which will probably be handled in a separate “urgent supplemental” appropriations bill). Republicans will also need to continue to whisper sweet nothings to anti-abortion activists who have in the past demanded votes against any appropriations that include money for Planned Parenthood (legislation to “defund” Planned Parenthood was in the stalled Trumpcare bill). And either the White House or congressional Republicans will have to find a way to ensure the continuation of the Obamacare insurer subsidies that Trump has been threatening to interrupt. The political backdrop for all these negotiations is that it is generally assumed Republicans, as the owners of trifecta control over the federal government, will be largely blamed for any lapse in its functions. </w:t>
      </w:r>
      <w:r w:rsidRPr="00EC7474">
        <w:rPr>
          <w:rStyle w:val="StyleUnderline"/>
          <w:highlight w:val="yellow"/>
        </w:rPr>
        <w:t>That,</w:t>
      </w:r>
      <w:r w:rsidRPr="00F8382F">
        <w:rPr>
          <w:sz w:val="16"/>
        </w:rPr>
        <w:t xml:space="preserve"> too, </w:t>
      </w:r>
      <w:r w:rsidRPr="00EC7474">
        <w:rPr>
          <w:rStyle w:val="StyleUnderline"/>
          <w:highlight w:val="yellow"/>
        </w:rPr>
        <w:t>gives Democrats superior leverage despite their lack of formal power</w:t>
      </w:r>
      <w:r w:rsidRPr="00F8382F">
        <w:rPr>
          <w:sz w:val="16"/>
        </w:rPr>
        <w:t>.</w:t>
      </w:r>
    </w:p>
    <w:p w:rsidR="008C4CD6" w:rsidRDefault="008C4CD6" w:rsidP="008C4CD6">
      <w:pPr>
        <w:pStyle w:val="Heading3"/>
      </w:pPr>
      <w:r>
        <w:t>A2: Senate</w:t>
      </w:r>
    </w:p>
    <w:p w:rsidR="008C4CD6" w:rsidRDefault="008C4CD6" w:rsidP="008C4CD6">
      <w:pPr>
        <w:pStyle w:val="Heading4"/>
      </w:pPr>
      <w:r>
        <w:t>Senate is less polarized; agenda can pass there</w:t>
      </w:r>
    </w:p>
    <w:p w:rsidR="008C4CD6" w:rsidRPr="007E011E" w:rsidRDefault="008C4CD6" w:rsidP="008C4CD6">
      <w:pPr>
        <w:rPr>
          <w:rStyle w:val="Style13ptBold"/>
          <w:b w:val="0"/>
        </w:rPr>
      </w:pPr>
      <w:r>
        <w:rPr>
          <w:rStyle w:val="Style13ptBold"/>
        </w:rPr>
        <w:t>Binder 4/26</w:t>
      </w:r>
      <w:r>
        <w:rPr>
          <w:rStyle w:val="Style13ptBold"/>
          <w:b w:val="0"/>
        </w:rPr>
        <w:t xml:space="preserve"> </w:t>
      </w:r>
      <w:r w:rsidRPr="007E011E">
        <w:rPr>
          <w:rStyle w:val="Style13ptBold"/>
          <w:b w:val="0"/>
          <w:sz w:val="14"/>
        </w:rPr>
        <w:t>(Sarah, staff @ Wash Post, “This is why Trump’s legislative agenda is stuck in neutral”, https://www.washingtonpost.com/news/monkey-cage/wp/2017/04/26/this-is-why-trumps-legislative-agenda-is-stuck-in-neutral/?utm_term=.7500ada2d89a)</w:t>
      </w:r>
    </w:p>
    <w:p w:rsidR="008C4CD6" w:rsidRPr="00EC7474" w:rsidRDefault="008C4CD6" w:rsidP="008C4CD6">
      <w:pPr>
        <w:rPr>
          <w:rStyle w:val="StyleUnderline"/>
          <w:highlight w:val="yellow"/>
        </w:rPr>
      </w:pPr>
      <w:r>
        <w:t xml:space="preserve">We see a more mixed bag in the Senate, as shown in the chart below. Like the House, </w:t>
      </w:r>
      <w:r w:rsidRPr="00EC7474">
        <w:rPr>
          <w:rStyle w:val="StyleUnderline"/>
          <w:highlight w:val="yellow"/>
        </w:rPr>
        <w:t>the Senate is deeply polarized</w:t>
      </w:r>
      <w:r>
        <w:t xml:space="preserve">, meaning that </w:t>
      </w:r>
      <w:r w:rsidRPr="00EC7474">
        <w:rPr>
          <w:rStyle w:val="StyleUnderline"/>
          <w:highlight w:val="yellow"/>
        </w:rPr>
        <w:t>Republicans will continue to have a hard time bringing Democrats on board</w:t>
      </w:r>
      <w:r>
        <w:t xml:space="preserve">. </w:t>
      </w:r>
      <w:r w:rsidRPr="00EC7474">
        <w:rPr>
          <w:rStyle w:val="StyleUnderline"/>
          <w:highlight w:val="yellow"/>
        </w:rPr>
        <w:t>Republicans are also more divided than Democrats</w:t>
      </w:r>
      <w:r>
        <w:t xml:space="preserve">, </w:t>
      </w:r>
      <w:r w:rsidRPr="00EC7474">
        <w:rPr>
          <w:rStyle w:val="StyleUnderline"/>
          <w:highlight w:val="yellow"/>
        </w:rPr>
        <w:t>but these GOP cleavages are not nearly as sharp as they are in the House</w:t>
      </w:r>
      <w:r>
        <w:t xml:space="preserve">. This suggests that </w:t>
      </w:r>
      <w:r w:rsidRPr="00EC7474">
        <w:rPr>
          <w:rStyle w:val="StyleUnderline"/>
          <w:highlight w:val="yellow"/>
        </w:rPr>
        <w:t>the GOP agenda may gain more traction in the upper chamber.</w:t>
      </w:r>
    </w:p>
    <w:p w:rsidR="008C4CD6" w:rsidRDefault="008C4CD6" w:rsidP="008C4CD6">
      <w:pPr>
        <w:pStyle w:val="Heading4"/>
      </w:pPr>
      <w:r>
        <w:t>Broad agreement outweighs details – Senate will pass the Ryan plan</w:t>
      </w:r>
    </w:p>
    <w:p w:rsidR="008C4CD6" w:rsidRDefault="008C4CD6" w:rsidP="008C4CD6">
      <w:pPr>
        <w:rPr>
          <w:rStyle w:val="Style13ptBold"/>
          <w:b w:val="0"/>
        </w:rPr>
      </w:pPr>
      <w:r>
        <w:rPr>
          <w:rStyle w:val="Style13ptBold"/>
        </w:rPr>
        <w:t xml:space="preserve">Russell 3/14 </w:t>
      </w:r>
      <w:r w:rsidRPr="003B356E">
        <w:rPr>
          <w:rStyle w:val="Style13ptBold"/>
          <w:sz w:val="18"/>
        </w:rPr>
        <w:t>(Roger, staff @ Accounting Today, “Tax reform will begin by August, Lazio predicts”, https://www.accountingtoday.com/news/tax-reform-will-begin-by-august-lazio-predicts)</w:t>
      </w:r>
    </w:p>
    <w:p w:rsidR="008C4CD6" w:rsidRPr="003B356E" w:rsidRDefault="008C4CD6" w:rsidP="008C4CD6">
      <w:pPr>
        <w:rPr>
          <w:rStyle w:val="Style13ptBold"/>
          <w:b w:val="0"/>
          <w:sz w:val="20"/>
        </w:rPr>
      </w:pPr>
      <w:r w:rsidRPr="003B356E">
        <w:rPr>
          <w:rStyle w:val="Style13ptBold"/>
          <w:sz w:val="20"/>
        </w:rPr>
        <w:t>*Quotes fmr Congressman Rick Lazio</w:t>
      </w:r>
    </w:p>
    <w:p w:rsidR="008C4CD6" w:rsidRPr="00EC7474" w:rsidRDefault="008C4CD6" w:rsidP="008C4CD6">
      <w:pPr>
        <w:rPr>
          <w:sz w:val="14"/>
          <w:highlight w:val="yellow"/>
        </w:rPr>
      </w:pPr>
      <w:r w:rsidRPr="00EC7474">
        <w:rPr>
          <w:rStyle w:val="Emphasis"/>
          <w:highlight w:val="yellow"/>
        </w:rPr>
        <w:t>The House has the most robust blueprint for a tax overhaul, according to Lazio</w:t>
      </w:r>
      <w:r w:rsidRPr="00CA16F3">
        <w:rPr>
          <w:rStyle w:val="Emphasis"/>
        </w:rPr>
        <w:t>. They have been working on it for some time and have developed an infrastructure for tax reform. And Paul Ryan has a major investment in tax reform himself,</w:t>
      </w:r>
      <w:r w:rsidRPr="008A742D">
        <w:rPr>
          <w:sz w:val="14"/>
        </w:rPr>
        <w:t>” he said. “</w:t>
      </w:r>
      <w:r w:rsidRPr="00EC7474">
        <w:rPr>
          <w:rStyle w:val="Emphasis"/>
          <w:highlight w:val="yellow"/>
        </w:rPr>
        <w:t>We’ve probably never had a Speaker of the House that’s more knowledgeable or familiar with the Tax Code than Rya</w:t>
      </w:r>
      <w:r w:rsidRPr="00EC7474">
        <w:rPr>
          <w:sz w:val="14"/>
          <w:highlight w:val="yellow"/>
        </w:rPr>
        <w:t>n</w:t>
      </w:r>
      <w:r w:rsidRPr="008A742D">
        <w:rPr>
          <w:sz w:val="14"/>
        </w:rPr>
        <w:t>, because he previously served as chairman of the tax-writing committee [the Ways and Means Committee].” Lazio recently spoke to Ryan about tax reform, and reported that, “</w:t>
      </w:r>
      <w:r w:rsidRPr="00CA16F3">
        <w:rPr>
          <w:rStyle w:val="Emphasis"/>
        </w:rPr>
        <w:t xml:space="preserve">His intention is to get a bill to the president by August.” </w:t>
      </w:r>
      <w:r w:rsidRPr="00EC7474">
        <w:rPr>
          <w:rStyle w:val="Emphasis"/>
          <w:highlight w:val="yellow"/>
        </w:rPr>
        <w:t>“The Senate has more work to do. They’ve taken the position that they will be more deliberative about tax refor</w:t>
      </w:r>
      <w:r w:rsidRPr="00EC7474">
        <w:rPr>
          <w:sz w:val="14"/>
          <w:highlight w:val="yellow"/>
        </w:rPr>
        <w:t>m</w:t>
      </w:r>
      <w:r w:rsidRPr="008A742D">
        <w:rPr>
          <w:sz w:val="14"/>
        </w:rPr>
        <w:t xml:space="preserve">,” he explained. “Chairman [Orrin Hatch, R-Utah] and Chairman [Kevin Brady, R-Texas] have been meeting, so </w:t>
      </w:r>
      <w:r w:rsidRPr="00EC7474">
        <w:rPr>
          <w:rStyle w:val="Emphasis"/>
          <w:highlight w:val="yellow"/>
        </w:rPr>
        <w:t>they know where there is general agreement and where there is risk, but if you look at where the House and the president are, and where I believe the Senate is, there seems to be broad agreement</w:t>
      </w:r>
      <w:r w:rsidRPr="00EC7474">
        <w:rPr>
          <w:sz w:val="14"/>
          <w:highlight w:val="yellow"/>
        </w:rPr>
        <w:t>.”</w:t>
      </w:r>
    </w:p>
    <w:p w:rsidR="008C4CD6" w:rsidRDefault="008C4CD6" w:rsidP="008C4CD6">
      <w:pPr>
        <w:pStyle w:val="Heading4"/>
      </w:pPr>
      <w:r>
        <w:t>Senate agreement will happen; compromise solves</w:t>
      </w:r>
    </w:p>
    <w:p w:rsidR="008C4CD6" w:rsidRPr="00D13027" w:rsidRDefault="008C4CD6" w:rsidP="008C4CD6">
      <w:pPr>
        <w:rPr>
          <w:rStyle w:val="Style13ptBold"/>
          <w:b w:val="0"/>
        </w:rPr>
      </w:pPr>
      <w:r>
        <w:rPr>
          <w:rStyle w:val="Style13ptBold"/>
        </w:rPr>
        <w:t xml:space="preserve">Zerbe 3/1 </w:t>
      </w:r>
      <w:r w:rsidRPr="00D13027">
        <w:rPr>
          <w:rStyle w:val="Style13ptBold"/>
          <w:sz w:val="18"/>
        </w:rPr>
        <w:t>(Dean, staff @ Forbes, “Tax Reform This Summer -- But Will It Be The Endless Summer?”, https://www.forbes.com/sites/deanzerbe/2017/03/01/tax-reform-and-the-endless-summer/2/#30b79f0913a6)</w:t>
      </w:r>
    </w:p>
    <w:p w:rsidR="008C4CD6" w:rsidRPr="00EE32FB" w:rsidRDefault="008C4CD6" w:rsidP="008C4CD6">
      <w:pPr>
        <w:rPr>
          <w:sz w:val="16"/>
        </w:rPr>
      </w:pPr>
      <w:r w:rsidRPr="00EC7474">
        <w:rPr>
          <w:rStyle w:val="StyleUnderline"/>
          <w:highlight w:val="yellow"/>
        </w:rPr>
        <w:t>The framework of the final deal will rest on a House/Senate conference</w:t>
      </w:r>
      <w:r w:rsidRPr="00EC7474">
        <w:rPr>
          <w:sz w:val="16"/>
          <w:highlight w:val="yellow"/>
        </w:rPr>
        <w:t xml:space="preserve"> </w:t>
      </w:r>
      <w:r w:rsidRPr="00EE32FB">
        <w:rPr>
          <w:sz w:val="16"/>
        </w:rPr>
        <w:t xml:space="preserve">starting </w:t>
      </w:r>
      <w:r w:rsidRPr="00EC7474">
        <w:rPr>
          <w:rStyle w:val="StyleUnderline"/>
          <w:highlight w:val="yellow"/>
        </w:rPr>
        <w:t>i</w:t>
      </w:r>
      <w:r w:rsidRPr="00EE32FB">
        <w:rPr>
          <w:sz w:val="16"/>
        </w:rPr>
        <w:t xml:space="preserve">n </w:t>
      </w:r>
      <w:r w:rsidRPr="00EC7474">
        <w:rPr>
          <w:rStyle w:val="StyleUnderline"/>
          <w:highlight w:val="yellow"/>
        </w:rPr>
        <w:t>mid-Summer</w:t>
      </w:r>
      <w:r w:rsidRPr="00EE32FB">
        <w:rPr>
          <w:sz w:val="16"/>
        </w:rPr>
        <w:t xml:space="preserve">. </w:t>
      </w:r>
      <w:r w:rsidRPr="00EC7474">
        <w:rPr>
          <w:rStyle w:val="StyleUnderline"/>
          <w:highlight w:val="yellow"/>
        </w:rPr>
        <w:t>The critical piece will be crafting a deal that will keep 50 Republican Senators in line</w:t>
      </w:r>
      <w:r w:rsidRPr="00EC7474">
        <w:rPr>
          <w:sz w:val="16"/>
          <w:highlight w:val="yellow"/>
        </w:rPr>
        <w:t xml:space="preserve"> </w:t>
      </w:r>
      <w:r w:rsidRPr="00EE32FB">
        <w:rPr>
          <w:sz w:val="16"/>
        </w:rPr>
        <w:t xml:space="preserve">(fun with a capital “F”). Sounds daunting, but </w:t>
      </w:r>
      <w:r w:rsidRPr="00EC7474">
        <w:rPr>
          <w:rStyle w:val="StyleUnderline"/>
          <w:highlight w:val="yellow"/>
        </w:rPr>
        <w:t>it has been done before,</w:t>
      </w:r>
      <w:r w:rsidRPr="00EE32FB">
        <w:rPr>
          <w:sz w:val="16"/>
        </w:rPr>
        <w:t xml:space="preserve"> example in the 2001 and 2003 tax bills.  I anticipate </w:t>
      </w:r>
      <w:r w:rsidRPr="00EC7474">
        <w:rPr>
          <w:rStyle w:val="StyleUnderline"/>
          <w:highlight w:val="yellow"/>
        </w:rPr>
        <w:t>the administration will get some love on some issues</w:t>
      </w:r>
      <w:r w:rsidRPr="00EC7474">
        <w:rPr>
          <w:sz w:val="16"/>
          <w:highlight w:val="yellow"/>
        </w:rPr>
        <w:t xml:space="preserve"> </w:t>
      </w:r>
      <w:r w:rsidRPr="00EE32FB">
        <w:rPr>
          <w:sz w:val="16"/>
        </w:rPr>
        <w:t>– ex. addressing carried interest; some cap/limitation on deductions for the wealthiest; tax relief for working families (highlighted in the State of the Union); etc.</w:t>
      </w:r>
    </w:p>
    <w:p w:rsidR="008C4CD6" w:rsidRDefault="008C4CD6" w:rsidP="008C4CD6">
      <w:pPr>
        <w:pStyle w:val="Heading4"/>
      </w:pPr>
      <w:r>
        <w:t>The Senate will side with the House</w:t>
      </w:r>
    </w:p>
    <w:p w:rsidR="008C4CD6" w:rsidRPr="00B56E0E" w:rsidRDefault="008C4CD6" w:rsidP="008C4CD6">
      <w:pPr>
        <w:rPr>
          <w:rStyle w:val="Style13ptBold"/>
          <w:b w:val="0"/>
        </w:rPr>
      </w:pPr>
      <w:r>
        <w:rPr>
          <w:rStyle w:val="Style13ptBold"/>
        </w:rPr>
        <w:t xml:space="preserve">Snell 11/17 </w:t>
      </w:r>
      <w:r w:rsidRPr="00B56E0E">
        <w:rPr>
          <w:rStyle w:val="Style13ptBold"/>
          <w:sz w:val="14"/>
        </w:rPr>
        <w:t>(Kelsey, staff @ Wash Post, “Tax reform shaping up to be one of Washington’s first fights under Trump”, https://www.washingtonpost.com/news/powerpost/wp/2016/11/17/tax-reform-shaping-up-to-be-one-of-washingtons-first-fights-under-trump/)</w:t>
      </w:r>
    </w:p>
    <w:p w:rsidR="008C4CD6" w:rsidRPr="006B1541" w:rsidRDefault="008C4CD6" w:rsidP="008C4CD6">
      <w:pPr>
        <w:rPr>
          <w:rStyle w:val="StyleUnderline"/>
        </w:rPr>
      </w:pPr>
      <w:r>
        <w:t>“</w:t>
      </w:r>
      <w:r w:rsidRPr="00EC7474">
        <w:rPr>
          <w:rStyle w:val="StyleUnderline"/>
          <w:highlight w:val="yellow"/>
        </w:rPr>
        <w:t>The House blueprint is the only thing that’s shovel-ready,” said</w:t>
      </w:r>
      <w:r>
        <w:t xml:space="preserve"> Ed </w:t>
      </w:r>
      <w:r w:rsidRPr="00EC7474">
        <w:rPr>
          <w:rStyle w:val="StyleUnderline"/>
          <w:highlight w:val="yellow"/>
        </w:rPr>
        <w:t>Kleinbard, a tax-policy specialist at</w:t>
      </w:r>
      <w:r>
        <w:t xml:space="preserve"> the Gould School of Law at the </w:t>
      </w:r>
      <w:r w:rsidRPr="00EC7474">
        <w:rPr>
          <w:rStyle w:val="StyleUnderline"/>
          <w:highlight w:val="yellow"/>
        </w:rPr>
        <w:t>U</w:t>
      </w:r>
      <w:r>
        <w:t xml:space="preserve">niversity of </w:t>
      </w:r>
      <w:r w:rsidRPr="00EC7474">
        <w:rPr>
          <w:rStyle w:val="StyleUnderline"/>
          <w:highlight w:val="yellow"/>
        </w:rPr>
        <w:t>S</w:t>
      </w:r>
      <w:r>
        <w:t xml:space="preserve">outhern </w:t>
      </w:r>
      <w:r w:rsidRPr="00EC7474">
        <w:rPr>
          <w:rStyle w:val="StyleUnderline"/>
          <w:highlight w:val="yellow"/>
        </w:rPr>
        <w:t>C</w:t>
      </w:r>
      <w:r>
        <w:t xml:space="preserve">alifornia. The </w:t>
      </w:r>
      <w:r w:rsidRPr="00EC7474">
        <w:rPr>
          <w:rStyle w:val="StyleUnderline"/>
          <w:highlight w:val="yellow"/>
        </w:rPr>
        <w:t>tax discussions are still in the early stages, and most lawmakers dismissed any potential conflicts as</w:t>
      </w:r>
      <w:r>
        <w:t xml:space="preserve"> an </w:t>
      </w:r>
      <w:r w:rsidRPr="00EC7474">
        <w:rPr>
          <w:rStyle w:val="StyleUnderline"/>
          <w:highlight w:val="yellow"/>
        </w:rPr>
        <w:t>expected</w:t>
      </w:r>
      <w:r>
        <w:t xml:space="preserve"> part of any major legislation. Several </w:t>
      </w:r>
      <w:r w:rsidRPr="00EC7474">
        <w:rPr>
          <w:rStyle w:val="StyleUnderline"/>
          <w:highlight w:val="yellow"/>
        </w:rPr>
        <w:t>top-ranking Senate tax writers said they are confident that the House and the Senate can work together</w:t>
      </w:r>
      <w:r>
        <w:t xml:space="preserve">. “Our procedures are different, and we might have some different ideas,” </w:t>
      </w:r>
      <w:r w:rsidRPr="00EC7474">
        <w:rPr>
          <w:rStyle w:val="StyleUnderline"/>
          <w:highlight w:val="yellow"/>
        </w:rPr>
        <w:t>said</w:t>
      </w:r>
      <w:r>
        <w:t xml:space="preserve"> Senate Republican Conference Chairman John </w:t>
      </w:r>
      <w:r w:rsidRPr="00EC7474">
        <w:rPr>
          <w:rStyle w:val="StyleUnderline"/>
          <w:highlight w:val="yellow"/>
        </w:rPr>
        <w:t>Thune</w:t>
      </w:r>
      <w:r>
        <w:t xml:space="preserve"> (R-S.D.). “But I think </w:t>
      </w:r>
      <w:r w:rsidRPr="00EC7474">
        <w:rPr>
          <w:rStyle w:val="StyleUnderline"/>
          <w:highlight w:val="yellow"/>
        </w:rPr>
        <w:t>we could figure out how to reconcile.”</w:t>
      </w:r>
    </w:p>
    <w:p w:rsidR="008C4CD6" w:rsidRDefault="008C4CD6" w:rsidP="008C4CD6">
      <w:pPr>
        <w:pStyle w:val="Heading4"/>
      </w:pPr>
      <w:r>
        <w:t>No Senate filibuster – Dems will go along</w:t>
      </w:r>
    </w:p>
    <w:p w:rsidR="008C4CD6" w:rsidRPr="00461F5A" w:rsidRDefault="008C4CD6" w:rsidP="008C4CD6">
      <w:pPr>
        <w:rPr>
          <w:rStyle w:val="Style13ptBold"/>
          <w:b w:val="0"/>
        </w:rPr>
      </w:pPr>
      <w:r>
        <w:rPr>
          <w:rStyle w:val="Style13ptBold"/>
        </w:rPr>
        <w:t xml:space="preserve">Scott 11/16 </w:t>
      </w:r>
      <w:r w:rsidRPr="00461F5A">
        <w:rPr>
          <w:rStyle w:val="Style13ptBold"/>
          <w:sz w:val="18"/>
        </w:rPr>
        <w:t>(Jeremy, staff @ Forbes, “McConnell, Not Trump, Holds the Key to Tax Reform”, http://www.forbes.com/sites/taxanalysts/2016/11/16/mcconnell-not-trump-holds-the-key-to-tax-reform/#2f2cd6963fae)</w:t>
      </w:r>
    </w:p>
    <w:p w:rsidR="008C4CD6" w:rsidRPr="004977CF" w:rsidRDefault="008C4CD6" w:rsidP="008C4CD6">
      <w:r w:rsidRPr="00EC7474">
        <w:rPr>
          <w:rStyle w:val="StyleUnderline"/>
          <w:highlight w:val="yellow"/>
        </w:rPr>
        <w:t>It’s not</w:t>
      </w:r>
      <w:r>
        <w:t xml:space="preserve"> entirely </w:t>
      </w:r>
      <w:r w:rsidRPr="00EC7474">
        <w:rPr>
          <w:rStyle w:val="StyleUnderline"/>
          <w:highlight w:val="yellow"/>
        </w:rPr>
        <w:t>clear</w:t>
      </w:r>
      <w:r>
        <w:t xml:space="preserve"> that </w:t>
      </w:r>
      <w:r w:rsidRPr="00EC7474">
        <w:rPr>
          <w:rStyle w:val="StyleUnderline"/>
          <w:highlight w:val="yellow"/>
        </w:rPr>
        <w:t>Republicans will need to kill the filibuster to move major tax legislation</w:t>
      </w:r>
      <w:r>
        <w:t xml:space="preserve">.  </w:t>
      </w:r>
      <w:r w:rsidRPr="00EC7474">
        <w:rPr>
          <w:rStyle w:val="StyleUnderline"/>
          <w:highlight w:val="yellow"/>
        </w:rPr>
        <w:t>There are 10 Senate Democrats from states where Trump won 55% or more of the vote who face reelection in 2018.</w:t>
      </w:r>
      <w:r>
        <w:t xml:space="preserve">  </w:t>
      </w:r>
      <w:r w:rsidRPr="00EC7474">
        <w:rPr>
          <w:rStyle w:val="StyleUnderline"/>
          <w:highlight w:val="yellow"/>
        </w:rPr>
        <w:t>Those Democrats might be willing to work with Republicans to pass</w:t>
      </w:r>
      <w:r w:rsidRPr="006B1541">
        <w:rPr>
          <w:rStyle w:val="StyleUnderline"/>
        </w:rPr>
        <w:t xml:space="preserve"> </w:t>
      </w:r>
      <w:r>
        <w:t xml:space="preserve">a </w:t>
      </w:r>
      <w:r w:rsidRPr="00EC7474">
        <w:rPr>
          <w:rStyle w:val="StyleUnderline"/>
          <w:highlight w:val="yellow"/>
        </w:rPr>
        <w:t>tax reform</w:t>
      </w:r>
      <w:r>
        <w:t xml:space="preserve"> package that could be sold as relief for individuals and businesses.  And facing four years of Trump, and that same midterm math, </w:t>
      </w:r>
      <w:r w:rsidRPr="00EC7474">
        <w:rPr>
          <w:rStyle w:val="StyleUnderline"/>
          <w:highlight w:val="yellow"/>
        </w:rPr>
        <w:t>the Democrats might not be as aggressive in stymieing a Trump Supreme Court nomination as McConnell was when he was facing</w:t>
      </w:r>
      <w:r>
        <w:t xml:space="preserve"> less than a year of President </w:t>
      </w:r>
      <w:r w:rsidRPr="00EC7474">
        <w:rPr>
          <w:rStyle w:val="StyleUnderline"/>
          <w:highlight w:val="yellow"/>
        </w:rPr>
        <w:t>Obama.</w:t>
      </w:r>
    </w:p>
    <w:p w:rsidR="008C4CD6" w:rsidRDefault="008C4CD6" w:rsidP="008C4CD6">
      <w:pPr>
        <w:pStyle w:val="Heading3"/>
      </w:pPr>
      <w:r>
        <w:t>A2: Syria</w:t>
      </w:r>
    </w:p>
    <w:p w:rsidR="008C4CD6" w:rsidRPr="00804344" w:rsidRDefault="008C4CD6" w:rsidP="008C4CD6">
      <w:pPr>
        <w:pStyle w:val="Heading4"/>
        <w:rPr>
          <w:b w:val="0"/>
        </w:rPr>
      </w:pPr>
      <w:r>
        <w:t xml:space="preserve">No legislative victory </w:t>
      </w:r>
    </w:p>
    <w:p w:rsidR="008C4CD6" w:rsidRDefault="008C4CD6" w:rsidP="008C4CD6">
      <w:pPr>
        <w:rPr>
          <w:rStyle w:val="Style13ptBold"/>
          <w:b w:val="0"/>
        </w:rPr>
      </w:pPr>
      <w:r>
        <w:rPr>
          <w:rStyle w:val="Style13ptBold"/>
        </w:rPr>
        <w:t>Burns 4/11</w:t>
      </w:r>
      <w:r>
        <w:rPr>
          <w:rStyle w:val="Style13ptBold"/>
          <w:b w:val="0"/>
        </w:rPr>
        <w:t xml:space="preserve"> </w:t>
      </w:r>
      <w:r w:rsidRPr="00804344">
        <w:rPr>
          <w:rStyle w:val="Style13ptBold"/>
          <w:b w:val="0"/>
          <w:sz w:val="18"/>
        </w:rPr>
        <w:t>(Sarah, Assistant Professor of Political Science at the Rochester Institute of Technology, “Did Trump’s attack on Syria violate the Constitution?”, http://www.learnliberty.org/blog/did-trumps-attack-on-syria-violate-the-constitution/)</w:t>
      </w:r>
    </w:p>
    <w:p w:rsidR="008C4CD6" w:rsidRPr="00EC7474" w:rsidRDefault="008C4CD6" w:rsidP="008C4CD6">
      <w:pPr>
        <w:rPr>
          <w:rStyle w:val="StyleUnderline"/>
          <w:highlight w:val="yellow"/>
        </w:rPr>
      </w:pPr>
      <w:r w:rsidRPr="00F8382F">
        <w:rPr>
          <w:sz w:val="16"/>
        </w:rPr>
        <w:t xml:space="preserve">Donald </w:t>
      </w:r>
      <w:r w:rsidRPr="00EC7474">
        <w:rPr>
          <w:rStyle w:val="StyleUnderline"/>
          <w:highlight w:val="yellow"/>
        </w:rPr>
        <w:t>Trump’s decision to bomb an airfield in Syria</w:t>
      </w:r>
      <w:r w:rsidRPr="00F8382F">
        <w:rPr>
          <w:sz w:val="16"/>
        </w:rPr>
        <w:t xml:space="preserve">, along with his hints about overthrowing Bashar al-Assad, </w:t>
      </w:r>
      <w:r w:rsidRPr="00EC7474">
        <w:rPr>
          <w:rStyle w:val="StyleUnderline"/>
          <w:highlight w:val="yellow"/>
        </w:rPr>
        <w:t>have led many to wonder</w:t>
      </w:r>
      <w:r w:rsidRPr="00F8382F">
        <w:rPr>
          <w:sz w:val="16"/>
        </w:rPr>
        <w:t xml:space="preserve">: </w:t>
      </w:r>
      <w:r w:rsidRPr="00EC7474">
        <w:rPr>
          <w:rStyle w:val="StyleUnderline"/>
          <w:highlight w:val="yellow"/>
        </w:rPr>
        <w:t>doesn’t Trump need authorization</w:t>
      </w:r>
      <w:r w:rsidRPr="00EC7474">
        <w:rPr>
          <w:sz w:val="16"/>
          <w:highlight w:val="yellow"/>
        </w:rPr>
        <w:t xml:space="preserve"> </w:t>
      </w:r>
      <w:r w:rsidRPr="00F8382F">
        <w:rPr>
          <w:sz w:val="16"/>
        </w:rPr>
        <w:t xml:space="preserve">from Congress before acting? </w:t>
      </w:r>
      <w:r w:rsidRPr="00EC7474">
        <w:rPr>
          <w:rStyle w:val="StyleUnderline"/>
          <w:highlight w:val="yellow"/>
        </w:rPr>
        <w:t>The answer</w:t>
      </w:r>
      <w:r w:rsidRPr="00F8382F">
        <w:rPr>
          <w:sz w:val="16"/>
        </w:rPr>
        <w:t xml:space="preserve">, like many in politics, </w:t>
      </w:r>
      <w:r w:rsidRPr="00EC7474">
        <w:rPr>
          <w:rStyle w:val="StyleUnderline"/>
          <w:highlight w:val="yellow"/>
        </w:rPr>
        <w:t>is yes and no</w:t>
      </w:r>
      <w:r w:rsidRPr="00F8382F">
        <w:rPr>
          <w:sz w:val="16"/>
        </w:rPr>
        <w:t xml:space="preserve">. A quick scan of the Constitution will tell you that Congress has the power to Declare War as well as the power to issue “Letters of Marque and Reprisals.” For those not up on 18th century lingo, those Letters provide the bearer with the power to capture an enemy who has left the country (typically by ship). It legalizes actions that would otherwise be considered piracy. According to scholars like Charles Lofgren and Louis Fisher these two levels of power combine to provide Congress with sole custody over the initiation of military operations big and small. The president, in turn, has the power to act unilaterally in emergencies. We know this from Madison’s famous decision to change Congress’s power from “make” to “declare” war so presidents would be able to “repel sudden attacks.” Once Congress has provided presidents with authorization, they have the power as commander-in-chief to conduct military operations. Congress can maintain discipline through the “power of the purse” — containing presidential adventurism by closing up the purse strings. That’s the theory. But that’s not how it has worked in practice. In fact, Congress has issued only 5 declarations of war over the entire course of US history. And yet presidents have deployed the military more than 300 times. Presidents have deployed the military more than 300 times. Thomas Jefferson sent the American navy to the Mediterranean to fight the Barbary Pirates without prior congressional approval. James Polk marched the army up to the border with Mexico, all but daring the Mexicans on the other side to shoot. William McKinley and Theodore Roosevelt treated the American military like a “civilizing force,” sending it to the Caribbean and the Pacific to display America’s increasing might and open new markets for American products. Executive power only expanded from that point on. WWI and WWII put enormous power in the hands of the executive to act unilaterally. By the time Truman became president, his predecessors had carved out a large enough space for unilateralism that he started and conducted the Korean War without ever receiving congressional approval. After the “Imperial Presidencies” of Lyndon Johnson and Richard Nixon, Congress passed the War Powers Resolution, meant to hold executives more accountable. But, while presidents will acknowledge that resolution’s existence, they never acknowledge its constitutionality. By the time George W. Bush became president, he had decades of precedent providing him with good reason to assume he could initiate military operations without congressional approval. And yet, after 9/11 Bush sought a congressional Authorization for the Use of Military Force (AUMF) to pursue terrorists and those who provide them sanctuary. He sought another AUMF in 2002 for military operations against Iraq. This leads to a puzzle: Presidents in the 21st century know they can initiate operations unilaterally. Members of Congress know they can sit on the sidelines. For the most part, </w:t>
      </w:r>
      <w:r w:rsidRPr="00EC7474">
        <w:rPr>
          <w:rStyle w:val="StyleUnderline"/>
          <w:highlight w:val="yellow"/>
        </w:rPr>
        <w:t>presidents get the glory if it goes well and Congress wags their fingers if it goes poorly</w:t>
      </w:r>
      <w:r w:rsidRPr="00F8382F">
        <w:rPr>
          <w:sz w:val="16"/>
        </w:rPr>
        <w:t xml:space="preserve">. </w:t>
      </w:r>
      <w:r w:rsidRPr="00EC7474">
        <w:rPr>
          <w:rStyle w:val="StyleUnderline"/>
          <w:highlight w:val="yellow"/>
        </w:rPr>
        <w:t>Presidents know that Congress is likely to abdicate responsibility</w:t>
      </w:r>
      <w:r w:rsidRPr="00F8382F">
        <w:rPr>
          <w:sz w:val="16"/>
        </w:rPr>
        <w:t xml:space="preserve">, </w:t>
      </w:r>
      <w:r w:rsidRPr="00EC7474">
        <w:rPr>
          <w:rStyle w:val="StyleUnderline"/>
          <w:highlight w:val="yellow"/>
        </w:rPr>
        <w:t>so when they want to take military action they avoid wasting the political capital needed to court the legislative body effectively.</w:t>
      </w:r>
    </w:p>
    <w:p w:rsidR="008C4CD6" w:rsidRDefault="008C4CD6" w:rsidP="008C4CD6">
      <w:pPr>
        <w:pStyle w:val="Heading4"/>
      </w:pPr>
      <w:r>
        <w:t>Syria won’t cause winners win</w:t>
      </w:r>
    </w:p>
    <w:p w:rsidR="008C4CD6" w:rsidRPr="000204DA" w:rsidRDefault="008C4CD6" w:rsidP="008C4CD6">
      <w:pPr>
        <w:rPr>
          <w:rStyle w:val="Style13ptBold"/>
          <w:b w:val="0"/>
        </w:rPr>
      </w:pPr>
      <w:r>
        <w:rPr>
          <w:rStyle w:val="Style13ptBold"/>
        </w:rPr>
        <w:t>Russell 4/7</w:t>
      </w:r>
      <w:r>
        <w:rPr>
          <w:rStyle w:val="Style13ptBold"/>
          <w:b w:val="0"/>
        </w:rPr>
        <w:t xml:space="preserve"> </w:t>
      </w:r>
      <w:r w:rsidRPr="000204DA">
        <w:rPr>
          <w:rStyle w:val="Style13ptBold"/>
          <w:b w:val="0"/>
          <w:sz w:val="16"/>
        </w:rPr>
        <w:t>(Jason, staff @ Wash Examiner, “What do Trump's Syrian missile strikes have to do with healthcare reform?”, http://www.washingtonexaminer.com/what-do-trumps-syrian-missile-strikes-have-to-do-with-healthcare-reform/article/2619653)</w:t>
      </w:r>
    </w:p>
    <w:p w:rsidR="008C4CD6" w:rsidRDefault="008C4CD6" w:rsidP="008C4CD6">
      <w:r w:rsidRPr="00EC7474">
        <w:rPr>
          <w:rStyle w:val="StyleUnderline"/>
          <w:highlight w:val="yellow"/>
        </w:rPr>
        <w:t>Is there any chance</w:t>
      </w:r>
      <w:r>
        <w:t xml:space="preserve"> that President Trump's missile strikes and military </w:t>
      </w:r>
      <w:r w:rsidRPr="00EC7474">
        <w:rPr>
          <w:rStyle w:val="StyleUnderline"/>
          <w:highlight w:val="yellow"/>
        </w:rPr>
        <w:t>action in Syria will raise support for his</w:t>
      </w:r>
      <w:r w:rsidRPr="000204DA">
        <w:rPr>
          <w:rStyle w:val="StyleUnderline"/>
        </w:rPr>
        <w:t xml:space="preserve"> </w:t>
      </w:r>
      <w:r>
        <w:t xml:space="preserve">healthcare reform </w:t>
      </w:r>
      <w:r w:rsidRPr="00EC7474">
        <w:rPr>
          <w:rStyle w:val="StyleUnderline"/>
          <w:highlight w:val="yellow"/>
        </w:rPr>
        <w:t>agenda</w:t>
      </w:r>
      <w:r>
        <w:t xml:space="preserve">? It's possible, but </w:t>
      </w:r>
      <w:r w:rsidRPr="00EC7474">
        <w:rPr>
          <w:rStyle w:val="StyleUnderline"/>
          <w:highlight w:val="yellow"/>
        </w:rPr>
        <w:t>they probably won't.</w:t>
      </w:r>
      <w:r>
        <w:t xml:space="preserve"> </w:t>
      </w:r>
      <w:r w:rsidRPr="000204DA">
        <w:rPr>
          <w:sz w:val="16"/>
        </w:rPr>
        <w:t>Here's why. Throughout history, pollsters have found that presidents who take military action sometimes see a temporary spike in their approval ratings, thanks to what's called the "rally 'round the flag effect." Approval ratings for President George W. Bush, for example, jumped by more than 10 percentage points after the initial invasion of Iraq and then again when Saddam Hussein was captured. Historically, presidents have used that boost in their approval ratings to raise support in Congress not just for the war effort, but for other parts of their domestic agenda as well. Remember all the bipartisan support for No Child Left Behind, which was signed into law just months after the Sept. 11 attacks, another rally 'round the flag event that gave Bush a huge approval boost? So it's plausible that, if Trump were to get a big approval boost for taking military action in Syria, he'd use that to raise support in Congress for repealing Obamacare, tax reform, infrastructure, etc. The problem for Trump is,</w:t>
      </w:r>
      <w:r>
        <w:t xml:space="preserve"> </w:t>
      </w:r>
      <w:r w:rsidRPr="00EC7474">
        <w:rPr>
          <w:rStyle w:val="StyleUnderline"/>
          <w:highlight w:val="yellow"/>
        </w:rPr>
        <w:t>the rally 'round the flag effect is basically hit or miss</w:t>
      </w:r>
      <w:r>
        <w:t xml:space="preserve">. And </w:t>
      </w:r>
      <w:r w:rsidRPr="00EC7474">
        <w:rPr>
          <w:rStyle w:val="StyleUnderline"/>
          <w:highlight w:val="yellow"/>
        </w:rPr>
        <w:t>presidents don't have a very good batting average</w:t>
      </w:r>
      <w:r>
        <w:t xml:space="preserve">. </w:t>
      </w:r>
      <w:r w:rsidRPr="00EC7474">
        <w:rPr>
          <w:rStyle w:val="StyleUnderline"/>
          <w:highlight w:val="yellow"/>
        </w:rPr>
        <w:t>A team of researchers</w:t>
      </w:r>
      <w:r>
        <w:t xml:space="preserve"> looked at 167 military actions from 1933 to 1993 and </w:t>
      </w:r>
      <w:r w:rsidRPr="00EC7474">
        <w:rPr>
          <w:rStyle w:val="StyleUnderline"/>
          <w:highlight w:val="yellow"/>
        </w:rPr>
        <w:t>found</w:t>
      </w:r>
      <w:r>
        <w:t xml:space="preserve"> </w:t>
      </w:r>
      <w:r w:rsidRPr="000204DA">
        <w:rPr>
          <w:sz w:val="16"/>
        </w:rPr>
        <w:t xml:space="preserve">that 65 of them gave the president a bump in his approval ratings. That's almost </w:t>
      </w:r>
      <w:r w:rsidRPr="00EC7474">
        <w:rPr>
          <w:rStyle w:val="StyleUnderline"/>
          <w:highlight w:val="yellow"/>
        </w:rPr>
        <w:t>40 percent</w:t>
      </w:r>
      <w:r>
        <w:t xml:space="preserve"> of the time, which isn't too bad. But </w:t>
      </w:r>
      <w:r w:rsidRPr="00EC7474">
        <w:rPr>
          <w:rStyle w:val="StyleUnderline"/>
          <w:highlight w:val="yellow"/>
        </w:rPr>
        <w:t>the average increase in approval is quite small: 0.1 percentage points.</w:t>
      </w:r>
      <w:r>
        <w:t xml:space="preserve"> </w:t>
      </w:r>
      <w:r w:rsidRPr="00EC7474">
        <w:rPr>
          <w:rStyle w:val="StyleUnderline"/>
          <w:highlight w:val="yellow"/>
        </w:rPr>
        <w:t>That's not exactly going to help Trump's</w:t>
      </w:r>
      <w:r>
        <w:t xml:space="preserve"> already-</w:t>
      </w:r>
      <w:r w:rsidRPr="00EC7474">
        <w:rPr>
          <w:rStyle w:val="StyleUnderline"/>
          <w:highlight w:val="yellow"/>
        </w:rPr>
        <w:t>miserable approval</w:t>
      </w:r>
      <w:r>
        <w:t xml:space="preserve"> </w:t>
      </w:r>
      <w:r w:rsidRPr="000204DA">
        <w:rPr>
          <w:sz w:val="16"/>
        </w:rPr>
        <w:t>ratings. Of course, we won't know until next week what public opinion polls say about Trump's actions in Syria. But researchers say</w:t>
      </w:r>
      <w:r>
        <w:t xml:space="preserve"> </w:t>
      </w:r>
      <w:r w:rsidRPr="00EC7474">
        <w:rPr>
          <w:rStyle w:val="StyleUnderline"/>
          <w:highlight w:val="yellow"/>
        </w:rPr>
        <w:t>five things help a president get a big approval boost from military action</w:t>
      </w:r>
      <w:r>
        <w:t xml:space="preserve">: </w:t>
      </w:r>
      <w:r w:rsidRPr="00EC7474">
        <w:rPr>
          <w:rStyle w:val="StyleUnderline"/>
          <w:highlight w:val="yellow"/>
        </w:rPr>
        <w:t>If the action has bipartisan support</w:t>
      </w:r>
      <w:r>
        <w:t xml:space="preserve">. </w:t>
      </w:r>
      <w:r w:rsidRPr="000204DA">
        <w:rPr>
          <w:sz w:val="16"/>
        </w:rPr>
        <w:t>(Senate Minority Leader Chuck Schumer, D-N.Y., praised Trump's actions, but</w:t>
      </w:r>
      <w:r>
        <w:t xml:space="preserve"> </w:t>
      </w:r>
      <w:r w:rsidRPr="00EC7474">
        <w:rPr>
          <w:rStyle w:val="StyleUnderline"/>
          <w:highlight w:val="yellow"/>
        </w:rPr>
        <w:t>Dem</w:t>
      </w:r>
      <w:r>
        <w:t>ocrat</w:t>
      </w:r>
      <w:r w:rsidRPr="00EC7474">
        <w:rPr>
          <w:rStyle w:val="StyleUnderline"/>
          <w:highlight w:val="yellow"/>
        </w:rPr>
        <w:t>s</w:t>
      </w:r>
      <w:r>
        <w:t xml:space="preserve"> </w:t>
      </w:r>
      <w:r w:rsidRPr="00EC7474">
        <w:rPr>
          <w:rStyle w:val="StyleUnderline"/>
          <w:highlight w:val="yellow"/>
        </w:rPr>
        <w:t>don't appear</w:t>
      </w:r>
      <w:r>
        <w:t xml:space="preserve"> to be </w:t>
      </w:r>
      <w:r w:rsidRPr="00EC7474">
        <w:rPr>
          <w:rStyle w:val="StyleUnderline"/>
          <w:highlight w:val="yellow"/>
        </w:rPr>
        <w:t>unanimously behind it.</w:t>
      </w:r>
      <w:r>
        <w:t xml:space="preserve">) </w:t>
      </w:r>
      <w:r w:rsidRPr="00EC7474">
        <w:rPr>
          <w:rStyle w:val="StyleUnderline"/>
          <w:highlight w:val="yellow"/>
        </w:rPr>
        <w:t>If the action is taken against a major power</w:t>
      </w:r>
      <w:r>
        <w:t>. (</w:t>
      </w:r>
      <w:r w:rsidRPr="00EC7474">
        <w:rPr>
          <w:rStyle w:val="StyleUnderline"/>
          <w:highlight w:val="yellow"/>
        </w:rPr>
        <w:t>Syria isn't</w:t>
      </w:r>
      <w:r>
        <w:t xml:space="preserve"> </w:t>
      </w:r>
      <w:r w:rsidRPr="000204DA">
        <w:rPr>
          <w:sz w:val="16"/>
        </w:rPr>
        <w:t xml:space="preserve">exactly a major power, but perhaps Trump could frame his actions as a check on Russia and its president, Vladimir Putin. That might help.) </w:t>
      </w:r>
      <w:r w:rsidRPr="00EC7474">
        <w:rPr>
          <w:rStyle w:val="StyleUnderline"/>
          <w:highlight w:val="yellow"/>
        </w:rPr>
        <w:t>If the action has support from the U</w:t>
      </w:r>
      <w:r>
        <w:t xml:space="preserve">nited </w:t>
      </w:r>
      <w:r w:rsidRPr="00EC7474">
        <w:rPr>
          <w:rStyle w:val="StyleUnderline"/>
          <w:highlight w:val="yellow"/>
        </w:rPr>
        <w:t>N</w:t>
      </w:r>
      <w:r>
        <w:t xml:space="preserve">ations </w:t>
      </w:r>
      <w:r w:rsidRPr="000204DA">
        <w:rPr>
          <w:sz w:val="16"/>
        </w:rPr>
        <w:t>Security Council. (Trump launched the missile strikes without warning, so the Security Council hasn't weighed in</w:t>
      </w:r>
      <w:r>
        <w:t xml:space="preserve">. </w:t>
      </w:r>
      <w:r w:rsidRPr="00EC7474">
        <w:rPr>
          <w:rStyle w:val="StyleUnderline"/>
          <w:highlight w:val="yellow"/>
        </w:rPr>
        <w:t>If he had gone to the UN, Russia would have vetoed</w:t>
      </w:r>
      <w:r>
        <w:t xml:space="preserve"> </w:t>
      </w:r>
      <w:r w:rsidRPr="000204DA">
        <w:rPr>
          <w:sz w:val="16"/>
        </w:rPr>
        <w:t xml:space="preserve">the resolution. But I suspect this factor is less about the Security Council and more about Americans' aversion to unilateralism.) If the action has a "revisionist goal," meaning it tries to right an international wrong. (Trump's action is more retaliatory for Assad's chemical weapons attack than revisionist, but perhaps he'll get a boost from this factor anyway.) If the action is taken in a presidency's early stages. (We're only on Day 78 of the Trump administration, so it's safe to say he can check this box.) At the same time, it seems like </w:t>
      </w:r>
      <w:r w:rsidRPr="00EC7474">
        <w:rPr>
          <w:rStyle w:val="StyleUnderline"/>
          <w:highlight w:val="yellow"/>
        </w:rPr>
        <w:t>the bigger the</w:t>
      </w:r>
      <w:r>
        <w:t xml:space="preserve"> military </w:t>
      </w:r>
      <w:r w:rsidRPr="00EC7474">
        <w:rPr>
          <w:rStyle w:val="StyleUnderline"/>
          <w:highlight w:val="yellow"/>
        </w:rPr>
        <w:t>action, the bigger the boost</w:t>
      </w:r>
      <w:r>
        <w:t xml:space="preserve"> in support. </w:t>
      </w:r>
      <w:r w:rsidRPr="00EC7474">
        <w:rPr>
          <w:rStyle w:val="StyleUnderline"/>
          <w:highlight w:val="yellow"/>
        </w:rPr>
        <w:t>Missile strikes are</w:t>
      </w:r>
      <w:r>
        <w:t xml:space="preserve"> significant, to be sure, but they're </w:t>
      </w:r>
      <w:r w:rsidRPr="00EC7474">
        <w:rPr>
          <w:rStyle w:val="StyleUnderline"/>
          <w:highlight w:val="yellow"/>
        </w:rPr>
        <w:t>not the same as putting boots on the ground.</w:t>
      </w:r>
      <w:r>
        <w:t xml:space="preserve"> So, </w:t>
      </w:r>
      <w:r w:rsidRPr="00EC7474">
        <w:rPr>
          <w:rStyle w:val="StyleUnderline"/>
          <w:highlight w:val="yellow"/>
        </w:rPr>
        <w:t>can the Syrian missile strikes increase support</w:t>
      </w:r>
      <w:r>
        <w:t xml:space="preserve"> for repealing Obamacare? </w:t>
      </w:r>
      <w:r w:rsidRPr="00EC7474">
        <w:rPr>
          <w:rStyle w:val="Heading4Char"/>
          <w:highlight w:val="yellow"/>
        </w:rPr>
        <w:t>Probably not</w:t>
      </w:r>
      <w:r>
        <w:t>. But maybe.</w:t>
      </w:r>
    </w:p>
    <w:p w:rsidR="008C4CD6" w:rsidRDefault="008C4CD6" w:rsidP="008C4CD6">
      <w:pPr>
        <w:pStyle w:val="Heading4"/>
      </w:pPr>
      <w:r>
        <w:t xml:space="preserve">Didn’t go through Congress – Not a legislative win. </w:t>
      </w:r>
    </w:p>
    <w:p w:rsidR="008C4CD6" w:rsidRDefault="008C4CD6" w:rsidP="008C4CD6">
      <w:pPr>
        <w:pStyle w:val="Heading4"/>
      </w:pPr>
      <w:r>
        <w:t>No major rally-around-the-flag effect</w:t>
      </w:r>
    </w:p>
    <w:p w:rsidR="008C4CD6" w:rsidRPr="00A57DD4" w:rsidRDefault="008C4CD6" w:rsidP="008C4CD6">
      <w:pPr>
        <w:rPr>
          <w:rStyle w:val="Style13ptBold"/>
          <w:b w:val="0"/>
        </w:rPr>
      </w:pPr>
      <w:r>
        <w:rPr>
          <w:rStyle w:val="Style13ptBold"/>
        </w:rPr>
        <w:t>Shepard 4/7</w:t>
      </w:r>
      <w:r>
        <w:rPr>
          <w:rStyle w:val="Style13ptBold"/>
          <w:b w:val="0"/>
        </w:rPr>
        <w:t xml:space="preserve"> </w:t>
      </w:r>
      <w:r w:rsidRPr="00A57DD4">
        <w:rPr>
          <w:rStyle w:val="Style13ptBold"/>
          <w:b w:val="0"/>
          <w:sz w:val="16"/>
        </w:rPr>
        <w:t>(Steven, staff @ Politico, “Will Trump get a post-strike bounce?”, http://www.politico.com/story/2017/04/trump-syria-polling-237023)</w:t>
      </w:r>
    </w:p>
    <w:p w:rsidR="008C4CD6" w:rsidRPr="000204DA" w:rsidRDefault="008C4CD6" w:rsidP="008C4CD6">
      <w:r w:rsidRPr="00A57DD4">
        <w:rPr>
          <w:sz w:val="16"/>
        </w:rPr>
        <w:t xml:space="preserve">Modern polling </w:t>
      </w:r>
      <w:r w:rsidRPr="00EC7474">
        <w:rPr>
          <w:rStyle w:val="StyleUnderline"/>
          <w:highlight w:val="yellow"/>
        </w:rPr>
        <w:t>history is replete with examples of military actions</w:t>
      </w:r>
      <w:r>
        <w:t xml:space="preserve"> </w:t>
      </w:r>
      <w:r w:rsidRPr="00A57DD4">
        <w:rPr>
          <w:sz w:val="16"/>
        </w:rPr>
        <w:t xml:space="preserve">and other foreign-affairs events </w:t>
      </w:r>
      <w:r w:rsidRPr="00EC7474">
        <w:rPr>
          <w:rStyle w:val="StyleUnderline"/>
          <w:highlight w:val="yellow"/>
        </w:rPr>
        <w:t>that did, and did not, change the public’s perception</w:t>
      </w:r>
      <w:r>
        <w:t xml:space="preserve"> </w:t>
      </w:r>
      <w:r w:rsidRPr="00A57DD4">
        <w:rPr>
          <w:sz w:val="16"/>
        </w:rPr>
        <w:t xml:space="preserve">of the commander-in-chief. Barack </w:t>
      </w:r>
      <w:r w:rsidRPr="00EC7474">
        <w:rPr>
          <w:rStyle w:val="StyleUnderline"/>
          <w:highlight w:val="yellow"/>
        </w:rPr>
        <w:t>Obama</w:t>
      </w:r>
      <w:r>
        <w:t xml:space="preserve">’s </w:t>
      </w:r>
      <w:r w:rsidRPr="00A57DD4">
        <w:rPr>
          <w:sz w:val="16"/>
        </w:rPr>
        <w:t xml:space="preserve">administration rescued a cargo shipping captain from pirates off the African coast and </w:t>
      </w:r>
      <w:r w:rsidRPr="00EC7474">
        <w:rPr>
          <w:rStyle w:val="StyleUnderline"/>
          <w:highlight w:val="yellow"/>
        </w:rPr>
        <w:t>toppled</w:t>
      </w:r>
      <w:r w:rsidRPr="00A57DD4">
        <w:rPr>
          <w:rStyle w:val="StyleUnderline"/>
        </w:rPr>
        <w:t xml:space="preserve"> </w:t>
      </w:r>
      <w:r w:rsidRPr="00A57DD4">
        <w:rPr>
          <w:sz w:val="14"/>
        </w:rPr>
        <w:t>Muammar</w:t>
      </w:r>
      <w:r>
        <w:t xml:space="preserve"> </w:t>
      </w:r>
      <w:r w:rsidRPr="00EC7474">
        <w:rPr>
          <w:rStyle w:val="StyleUnderline"/>
          <w:highlight w:val="yellow"/>
        </w:rPr>
        <w:t>Qadhafi in Libya, but the president’s poll numbers stayed stagnant</w:t>
      </w:r>
      <w:r>
        <w:t xml:space="preserve">. </w:t>
      </w:r>
      <w:r w:rsidRPr="00EC7474">
        <w:rPr>
          <w:rStyle w:val="StyleUnderline"/>
          <w:highlight w:val="yellow"/>
        </w:rPr>
        <w:t>The killing of</w:t>
      </w:r>
      <w:r>
        <w:t xml:space="preserve"> </w:t>
      </w:r>
      <w:r w:rsidRPr="00A57DD4">
        <w:rPr>
          <w:sz w:val="16"/>
        </w:rPr>
        <w:t xml:space="preserve">Osama </w:t>
      </w:r>
      <w:r w:rsidRPr="00EC7474">
        <w:rPr>
          <w:rStyle w:val="StyleUnderline"/>
          <w:highlight w:val="yellow"/>
        </w:rPr>
        <w:t>bin Laden</w:t>
      </w:r>
      <w:r>
        <w:t xml:space="preserve"> </w:t>
      </w:r>
      <w:r w:rsidRPr="00A57DD4">
        <w:rPr>
          <w:sz w:val="16"/>
        </w:rPr>
        <w:t xml:space="preserve">in Pakistan in 2011 </w:t>
      </w:r>
      <w:r w:rsidRPr="00EC7474">
        <w:rPr>
          <w:rStyle w:val="StyleUnderline"/>
          <w:highlight w:val="yellow"/>
        </w:rPr>
        <w:t>led to a month-long bounce</w:t>
      </w:r>
      <w:r>
        <w:t xml:space="preserve"> </w:t>
      </w:r>
      <w:r w:rsidRPr="00A57DD4">
        <w:rPr>
          <w:sz w:val="16"/>
        </w:rPr>
        <w:t xml:space="preserve">for Obama, </w:t>
      </w:r>
      <w:r w:rsidRPr="00EC7474">
        <w:rPr>
          <w:rStyle w:val="StyleUnderline"/>
          <w:highlight w:val="yellow"/>
        </w:rPr>
        <w:t>but he quickly returned</w:t>
      </w:r>
      <w:r>
        <w:t xml:space="preserve"> </w:t>
      </w:r>
      <w:r w:rsidRPr="00A57DD4">
        <w:rPr>
          <w:sz w:val="16"/>
        </w:rPr>
        <w:t xml:space="preserve">to his previous position. </w:t>
      </w:r>
      <w:r>
        <w:t>“</w:t>
      </w:r>
      <w:r w:rsidRPr="00EC7474">
        <w:rPr>
          <w:rStyle w:val="StyleUnderline"/>
          <w:highlight w:val="yellow"/>
        </w:rPr>
        <w:t>Any rallying effect</w:t>
      </w:r>
      <w:r>
        <w:t xml:space="preserve"> </w:t>
      </w:r>
      <w:r w:rsidRPr="00A57DD4">
        <w:rPr>
          <w:sz w:val="16"/>
        </w:rPr>
        <w:t xml:space="preserve">from this sort of engagement </w:t>
      </w:r>
      <w:r w:rsidRPr="00EC7474">
        <w:rPr>
          <w:rStyle w:val="StyleUnderline"/>
          <w:highlight w:val="yellow"/>
        </w:rPr>
        <w:t>is typically short-lived</w:t>
      </w:r>
      <w:r w:rsidRPr="00A57DD4">
        <w:rPr>
          <w:sz w:val="16"/>
        </w:rPr>
        <w:t xml:space="preserve">,” said Republican strategist Alex Conant. “Obviously recall [George H.W. </w:t>
      </w:r>
      <w:r w:rsidRPr="00EC7474">
        <w:rPr>
          <w:rStyle w:val="StyleUnderline"/>
          <w:highlight w:val="yellow"/>
        </w:rPr>
        <w:t>Bush] won a major war in the Mideast and went on to lose reelection</w:t>
      </w:r>
      <w:r>
        <w:t xml:space="preserve"> </w:t>
      </w:r>
      <w:r w:rsidRPr="00A57DD4">
        <w:rPr>
          <w:sz w:val="16"/>
        </w:rPr>
        <w:t xml:space="preserve">shortly thereafter. Even [George W. Bush] after 9/11 had a very competitive reelection four years later.” Back in 2001, the younger Bush’s approval rating surged 35 points after the Sept. 11 terror attacks — the largest bounce Gallup has ever measured. He got a 13-point bump following the invasion of Iraq in 2003. For Bill Clinton, one of his poll bounces — in December 1998 — coincided with a four-day-long bombing campaign in Iraq. But that occurred as the House of Representatives was moving to impeach Clinton, making it impossible to distinguish to which event Americans were reacting. Clinton did not get a discernible poll bounce following another high-profile military action: the August 1998 bombing of al Qaeda-linked targets in Afghanistan and Sudan. The Iraqi invasion of Kuwait led to two separate double-digit bumps for George H.W. Bush, according to Gallup: He gained 14 points in approval after the August 1990 invasion of Kuwait, then 18 points when the U.S. launched military action in January 1991. But, notably, Bush’s approval rating when he ordered the start of Operation Desert Storm (64 percent) wasn’t much higher than before the Iraqi invasion (60 percent), meaning his initial bounce had mostly receded by the time the U.S. took action. Other, </w:t>
      </w:r>
      <w:r w:rsidRPr="00EC7474">
        <w:rPr>
          <w:rStyle w:val="StyleUnderline"/>
          <w:highlight w:val="yellow"/>
        </w:rPr>
        <w:t>smaller-scale military actions resulted in either modest or short-lived changes in perceptions of the president</w:t>
      </w:r>
      <w:r>
        <w:t xml:space="preserve">. </w:t>
      </w:r>
      <w:r w:rsidRPr="00A57DD4">
        <w:rPr>
          <w:sz w:val="16"/>
        </w:rPr>
        <w:t xml:space="preserve">Ronald Reagan never got a sudden, double-digit bounce in Gallup polling — the 1983 invasion of </w:t>
      </w:r>
      <w:r w:rsidRPr="00EC7474">
        <w:rPr>
          <w:rStyle w:val="StyleUnderline"/>
          <w:highlight w:val="yellow"/>
        </w:rPr>
        <w:t>Grenada didn’t move the needle</w:t>
      </w:r>
      <w:r>
        <w:t xml:space="preserve"> </w:t>
      </w:r>
      <w:r w:rsidRPr="00A57DD4">
        <w:rPr>
          <w:sz w:val="16"/>
        </w:rPr>
        <w:t xml:space="preserve">much on his poll numbers. Gerald Ford got a 11-point bounce in May 1975 after Marines recovered the S.S. Mayaguez, a U.S. container ship that had been seized by the Khmer Rouge, off the coast of Cambodia. Ford had been damaged by Watergate and his pardon of Richard Nixon, holding only a 40-percent approval rating going into the Mayaguez incident. That is also where Trump begins, with a majority of Americans disapproving of his job performance. </w:t>
      </w:r>
      <w:r w:rsidRPr="00EC7474">
        <w:rPr>
          <w:rStyle w:val="StyleUnderline"/>
          <w:highlight w:val="yellow"/>
        </w:rPr>
        <w:t>The</w:t>
      </w:r>
      <w:r w:rsidRPr="00EC7474">
        <w:rPr>
          <w:rStyle w:val="StyleUnderline"/>
          <w:sz w:val="16"/>
          <w:highlight w:val="yellow"/>
        </w:rPr>
        <w:t xml:space="preserve"> </w:t>
      </w:r>
      <w:r w:rsidRPr="00EC7474">
        <w:rPr>
          <w:rStyle w:val="StyleUnderline"/>
          <w:highlight w:val="yellow"/>
        </w:rPr>
        <w:t>lack of a Trump honeymoon is indicative of the unusually low opinions many Americans held</w:t>
      </w:r>
      <w:r>
        <w:t xml:space="preserve"> </w:t>
      </w:r>
      <w:r w:rsidRPr="00A57DD4">
        <w:rPr>
          <w:sz w:val="16"/>
        </w:rPr>
        <w:t>of the new president during last year’s campaign</w:t>
      </w:r>
      <w:r>
        <w:t xml:space="preserve">, </w:t>
      </w:r>
      <w:r w:rsidRPr="00EC7474">
        <w:rPr>
          <w:rStyle w:val="StyleUnderline"/>
          <w:highlight w:val="yellow"/>
        </w:rPr>
        <w:t>and</w:t>
      </w:r>
      <w:r>
        <w:t xml:space="preserve"> also </w:t>
      </w:r>
      <w:r w:rsidRPr="00EC7474">
        <w:rPr>
          <w:rStyle w:val="StyleUnderline"/>
          <w:highlight w:val="yellow"/>
        </w:rPr>
        <w:t>of an agenda</w:t>
      </w:r>
      <w:r>
        <w:t xml:space="preserve"> </w:t>
      </w:r>
      <w:r w:rsidRPr="00A57DD4">
        <w:rPr>
          <w:sz w:val="16"/>
        </w:rPr>
        <w:t xml:space="preserve">over the first 11 weeks </w:t>
      </w:r>
      <w:r w:rsidRPr="00EC7474">
        <w:rPr>
          <w:rStyle w:val="StyleUnderline"/>
          <w:highlight w:val="yellow"/>
        </w:rPr>
        <w:t>that has stoked partisan fires and controversy</w:t>
      </w:r>
      <w:r>
        <w:t xml:space="preserve"> </w:t>
      </w:r>
      <w:r w:rsidRPr="00A57DD4">
        <w:rPr>
          <w:sz w:val="14"/>
        </w:rPr>
        <w:t xml:space="preserve">— particularly </w:t>
      </w:r>
      <w:r w:rsidRPr="00EC7474">
        <w:rPr>
          <w:rStyle w:val="StyleUnderline"/>
          <w:highlight w:val="yellow"/>
        </w:rPr>
        <w:t>over immigration, health care and</w:t>
      </w:r>
      <w:r>
        <w:t xml:space="preserve"> </w:t>
      </w:r>
      <w:r w:rsidRPr="00A57DD4">
        <w:rPr>
          <w:sz w:val="16"/>
        </w:rPr>
        <w:t>the nation’s next Supreme Court justice, Neil</w:t>
      </w:r>
      <w:r>
        <w:t xml:space="preserve"> </w:t>
      </w:r>
      <w:r w:rsidRPr="00EC7474">
        <w:rPr>
          <w:rStyle w:val="StyleUnderline"/>
          <w:highlight w:val="yellow"/>
        </w:rPr>
        <w:t>Gorsuch</w:t>
      </w:r>
      <w:r>
        <w:t>.</w:t>
      </w:r>
    </w:p>
    <w:p w:rsidR="008C4CD6" w:rsidRDefault="008C4CD6" w:rsidP="008C4CD6">
      <w:pPr>
        <w:pStyle w:val="Heading3"/>
      </w:pPr>
      <w:r>
        <w:t>A2: Tax Announcement</w:t>
      </w:r>
    </w:p>
    <w:p w:rsidR="008C4CD6" w:rsidRDefault="008C4CD6" w:rsidP="008C4CD6">
      <w:pPr>
        <w:pStyle w:val="Heading4"/>
      </w:pPr>
      <w:r>
        <w:t>The tax announcement is just vague promises – Doesn’t generate real presidential leadership like the plan which is key</w:t>
      </w:r>
    </w:p>
    <w:p w:rsidR="008C4CD6" w:rsidRPr="00B12870" w:rsidRDefault="008C4CD6" w:rsidP="008C4CD6">
      <w:r>
        <w:rPr>
          <w:rStyle w:val="Style13ptBold"/>
        </w:rPr>
        <w:t>Fleming 4/25</w:t>
      </w:r>
      <w:r>
        <w:t xml:space="preserve"> </w:t>
      </w:r>
      <w:r w:rsidRPr="00B12870">
        <w:rPr>
          <w:sz w:val="18"/>
        </w:rPr>
        <w:t>(Sam, staff @ Financial Times, “Trump’s tax cut plan ruffles feathers of US deficit hawks”, https://www.ft.com/content/9bae9a62-29d3-11e7-9ec8-168383da43b7)</w:t>
      </w:r>
    </w:p>
    <w:p w:rsidR="008C4CD6" w:rsidRPr="00F8382F" w:rsidRDefault="008C4CD6" w:rsidP="008C4CD6">
      <w:pPr>
        <w:rPr>
          <w:sz w:val="16"/>
        </w:rPr>
      </w:pPr>
      <w:r w:rsidRPr="00F8382F">
        <w:rPr>
          <w:sz w:val="16"/>
        </w:rPr>
        <w:t xml:space="preserve">David French, the top lobbyist at the National Retail Federation, predicted the </w:t>
      </w:r>
      <w:r w:rsidRPr="00EC7474">
        <w:rPr>
          <w:rStyle w:val="StyleUnderline"/>
          <w:highlight w:val="yellow"/>
        </w:rPr>
        <w:t>White House’s tax announcement</w:t>
      </w:r>
      <w:r w:rsidRPr="00EC7474">
        <w:rPr>
          <w:sz w:val="16"/>
          <w:highlight w:val="yellow"/>
        </w:rPr>
        <w:t xml:space="preserve"> </w:t>
      </w:r>
      <w:r w:rsidRPr="00F8382F">
        <w:rPr>
          <w:sz w:val="16"/>
        </w:rPr>
        <w:t xml:space="preserve">would resemble Mr </w:t>
      </w:r>
      <w:r w:rsidRPr="00EC7474">
        <w:rPr>
          <w:rStyle w:val="StyleUnderline"/>
          <w:highlight w:val="yellow"/>
        </w:rPr>
        <w:t>Trump’s campaign promises in broad terms</w:t>
      </w:r>
      <w:r w:rsidRPr="00EC7474">
        <w:rPr>
          <w:sz w:val="16"/>
          <w:highlight w:val="yellow"/>
        </w:rPr>
        <w:t xml:space="preserve"> </w:t>
      </w:r>
      <w:r w:rsidRPr="00F8382F">
        <w:rPr>
          <w:sz w:val="16"/>
        </w:rPr>
        <w:t>but added: “</w:t>
      </w:r>
      <w:r w:rsidRPr="00EC7474">
        <w:rPr>
          <w:rStyle w:val="StyleUnderline"/>
          <w:highlight w:val="yellow"/>
        </w:rPr>
        <w:t>We’re not expecting to see specifics</w:t>
      </w:r>
      <w:r w:rsidRPr="00F8382F">
        <w:rPr>
          <w:sz w:val="16"/>
        </w:rPr>
        <w:t xml:space="preserve">. We’re expecting a 100,000-foot view.” Nevertheless, he said White House involvement would be essential to making hard political choices. “If you look at historical precedent, </w:t>
      </w:r>
      <w:r w:rsidRPr="00EC7474">
        <w:rPr>
          <w:rStyle w:val="StyleUnderline"/>
          <w:highlight w:val="yellow"/>
        </w:rPr>
        <w:t>tax reform requires the deep involvement of the White House</w:t>
      </w:r>
      <w:r w:rsidRPr="00F8382F">
        <w:rPr>
          <w:sz w:val="16"/>
        </w:rPr>
        <w:t>,” he said. “</w:t>
      </w:r>
      <w:r w:rsidRPr="00EC7474">
        <w:rPr>
          <w:rStyle w:val="StyleUnderline"/>
          <w:highlight w:val="yellow"/>
        </w:rPr>
        <w:t>Nobody brings a club big enough to finalise these conversations like the White House</w:t>
      </w:r>
      <w:r w:rsidRPr="00F8382F">
        <w:rPr>
          <w:sz w:val="16"/>
        </w:rPr>
        <w:t>.”</w:t>
      </w:r>
    </w:p>
    <w:p w:rsidR="008C4CD6" w:rsidRDefault="008C4CD6" w:rsidP="008C4CD6">
      <w:pPr>
        <w:pStyle w:val="Heading4"/>
      </w:pPr>
      <w:r>
        <w:t>The announcement didn’t even address deficit spending, a big deal</w:t>
      </w:r>
    </w:p>
    <w:p w:rsidR="008C4CD6" w:rsidRPr="001638B0" w:rsidRDefault="008C4CD6" w:rsidP="008C4CD6">
      <w:pPr>
        <w:rPr>
          <w:rStyle w:val="Style13ptBold"/>
          <w:b w:val="0"/>
        </w:rPr>
      </w:pPr>
      <w:r>
        <w:rPr>
          <w:rStyle w:val="Style13ptBold"/>
        </w:rPr>
        <w:t>Kilgore 4/24</w:t>
      </w:r>
      <w:r>
        <w:rPr>
          <w:rStyle w:val="Style13ptBold"/>
          <w:b w:val="0"/>
        </w:rPr>
        <w:t xml:space="preserve"> </w:t>
      </w:r>
      <w:r w:rsidRPr="001638B0">
        <w:rPr>
          <w:rStyle w:val="Style13ptBold"/>
          <w:b w:val="0"/>
          <w:sz w:val="18"/>
        </w:rPr>
        <w:t>(Ed, staff @ NY Mag’s Daily Intelligencer, “There Could Be a Ton of Drama in Washington This Week”, http://nymag.com/daily/intelligencer/2017/04/there-could-be-a-ton-of-drama-in-washington-this-week.html)</w:t>
      </w:r>
    </w:p>
    <w:p w:rsidR="008C4CD6" w:rsidRPr="00F8382F" w:rsidRDefault="008C4CD6" w:rsidP="008C4CD6">
      <w:pPr>
        <w:rPr>
          <w:sz w:val="16"/>
        </w:rPr>
      </w:pPr>
      <w:r w:rsidRPr="00F8382F">
        <w:rPr>
          <w:sz w:val="16"/>
        </w:rPr>
        <w:t xml:space="preserve">Mulvaney said </w:t>
      </w:r>
      <w:r w:rsidRPr="00EC7474">
        <w:rPr>
          <w:rStyle w:val="StyleUnderline"/>
          <w:highlight w:val="yellow"/>
        </w:rPr>
        <w:t>the administration hasn’t decided whether its plan will be revenue neutral</w:t>
      </w:r>
      <w:r w:rsidRPr="00F8382F">
        <w:rPr>
          <w:sz w:val="16"/>
        </w:rPr>
        <w:t xml:space="preserve">, which would be needed to meet the criteria set by lawmakers to make tax changes permanent, or will add to the national debt. That’s kind of a big deal. </w:t>
      </w:r>
      <w:r w:rsidRPr="00EC7474">
        <w:rPr>
          <w:rStyle w:val="StyleUnderline"/>
          <w:highlight w:val="yellow"/>
        </w:rPr>
        <w:t>This decision spells the difference between “tax reform” and just another big fat high-end GOP “tax cut.”</w:t>
      </w:r>
      <w:r w:rsidRPr="00EC7474">
        <w:rPr>
          <w:sz w:val="16"/>
          <w:highlight w:val="yellow"/>
        </w:rPr>
        <w:t xml:space="preserve"> </w:t>
      </w:r>
      <w:r w:rsidRPr="00F8382F">
        <w:rPr>
          <w:sz w:val="16"/>
        </w:rPr>
        <w:t xml:space="preserve">And it also has a large impact on the procedures used to enact tax legislation, since the budget-reconciliation process everyone has assumed would be the vehicle for a tax cut requires budget-neutrality within ten years (which is why tax changes might not be “permanent”). So it appears </w:t>
      </w:r>
      <w:r w:rsidRPr="00EC7474">
        <w:rPr>
          <w:rStyle w:val="StyleUnderline"/>
          <w:highlight w:val="yellow"/>
        </w:rPr>
        <w:t>the Wednesday</w:t>
      </w:r>
      <w:r w:rsidRPr="00EC7474">
        <w:rPr>
          <w:sz w:val="16"/>
          <w:highlight w:val="yellow"/>
        </w:rPr>
        <w:t xml:space="preserve"> </w:t>
      </w:r>
      <w:r w:rsidRPr="00F8382F">
        <w:rPr>
          <w:sz w:val="16"/>
        </w:rPr>
        <w:t xml:space="preserve">(or whenever it is) </w:t>
      </w:r>
      <w:r w:rsidRPr="00EC7474">
        <w:rPr>
          <w:rStyle w:val="StyleUnderline"/>
          <w:highlight w:val="yellow"/>
        </w:rPr>
        <w:t>announcement could make the GOP’s tax legislation planning murkier than ever</w:t>
      </w:r>
      <w:r w:rsidRPr="00F8382F">
        <w:rPr>
          <w:sz w:val="16"/>
        </w:rPr>
        <w:t>.</w:t>
      </w:r>
    </w:p>
    <w:p w:rsidR="008C4CD6" w:rsidRDefault="008C4CD6" w:rsidP="008C4CD6">
      <w:pPr>
        <w:pStyle w:val="Heading3"/>
      </w:pPr>
      <w:r>
        <w:t>A2: Thumpers</w:t>
      </w:r>
    </w:p>
    <w:p w:rsidR="008C4CD6" w:rsidRDefault="008C4CD6" w:rsidP="008C4CD6">
      <w:pPr>
        <w:pStyle w:val="Heading4"/>
      </w:pPr>
      <w:r>
        <w:t>Trump is focused on tax reform to jumpstart his agenda</w:t>
      </w:r>
    </w:p>
    <w:p w:rsidR="008C4CD6" w:rsidRPr="00CF15E6" w:rsidRDefault="008C4CD6" w:rsidP="008C4CD6">
      <w:pPr>
        <w:rPr>
          <w:rStyle w:val="Style13ptBold"/>
          <w:b w:val="0"/>
        </w:rPr>
      </w:pPr>
      <w:r>
        <w:rPr>
          <w:rStyle w:val="Style13ptBold"/>
        </w:rPr>
        <w:t>Pappas 6/13</w:t>
      </w:r>
      <w:r>
        <w:rPr>
          <w:rStyle w:val="Style13ptBold"/>
          <w:b w:val="0"/>
        </w:rPr>
        <w:t xml:space="preserve"> </w:t>
      </w:r>
      <w:r w:rsidRPr="00CF15E6">
        <w:rPr>
          <w:rStyle w:val="Style13ptBold"/>
          <w:b w:val="0"/>
          <w:sz w:val="20"/>
        </w:rPr>
        <w:t>(Alex, staff @ Wash Examiner, “Trump, Republican senators try to revive stalled agenda amid distractions”, http://www.washingtonexaminer.com/trump-republican-senators-try-to-revive-stalled-agenda-amid-distractions/article/2625825)</w:t>
      </w:r>
    </w:p>
    <w:p w:rsidR="008C4CD6" w:rsidRPr="00CF15E6" w:rsidRDefault="008C4CD6" w:rsidP="008C4CD6">
      <w:r>
        <w:t xml:space="preserve">President </w:t>
      </w:r>
      <w:r w:rsidRPr="00EC7474">
        <w:rPr>
          <w:rStyle w:val="StyleUnderline"/>
          <w:highlight w:val="yellow"/>
        </w:rPr>
        <w:t>Trump</w:t>
      </w:r>
      <w:r w:rsidRPr="00EC7474">
        <w:rPr>
          <w:highlight w:val="yellow"/>
        </w:rPr>
        <w:t xml:space="preserve"> </w:t>
      </w:r>
      <w:r>
        <w:t xml:space="preserve">spent Tuesday </w:t>
      </w:r>
      <w:r w:rsidRPr="00EC7474">
        <w:rPr>
          <w:rStyle w:val="StyleUnderline"/>
          <w:highlight w:val="yellow"/>
        </w:rPr>
        <w:t>talking with Republican senators about reviving his stalled legislative agenda</w:t>
      </w:r>
      <w:r>
        <w:t xml:space="preserve">, </w:t>
      </w:r>
      <w:r w:rsidRPr="00EC7474">
        <w:rPr>
          <w:rStyle w:val="StyleUnderline"/>
          <w:highlight w:val="yellow"/>
        </w:rPr>
        <w:t>something that's been overshadowed by the daily distractions caused by the Russia investigation and</w:t>
      </w:r>
      <w:r w:rsidRPr="00EC7474">
        <w:rPr>
          <w:highlight w:val="yellow"/>
        </w:rPr>
        <w:t xml:space="preserve"> </w:t>
      </w:r>
      <w:r>
        <w:t xml:space="preserve">the firing of former FBI Director James </w:t>
      </w:r>
      <w:r w:rsidRPr="00EC7474">
        <w:rPr>
          <w:rStyle w:val="StyleUnderline"/>
          <w:highlight w:val="yellow"/>
        </w:rPr>
        <w:t>Comey</w:t>
      </w:r>
      <w:r>
        <w:t>. "</w:t>
      </w:r>
      <w:r w:rsidRPr="00EC7474">
        <w:rPr>
          <w:rStyle w:val="StyleUnderline"/>
          <w:highlight w:val="yellow"/>
        </w:rPr>
        <w:t>A very big focus for us over the next short period of time are going to be</w:t>
      </w:r>
      <w:r>
        <w:t xml:space="preserve"> tax cuts, </w:t>
      </w:r>
      <w:r w:rsidRPr="00EC7474">
        <w:rPr>
          <w:rStyle w:val="StyleUnderline"/>
          <w:highlight w:val="yellow"/>
        </w:rPr>
        <w:t>tax reform</w:t>
      </w:r>
      <w:r>
        <w:t>," the president said during lunch with lawmakers in the Roosevelt Room. "We're going to be putting in a very major infrastructure plan and, for this group in particular, we're going to be focused on Obamacare repeal and replace."</w:t>
      </w:r>
    </w:p>
    <w:p w:rsidR="008C4CD6" w:rsidRDefault="008C4CD6" w:rsidP="008C4CD6">
      <w:pPr>
        <w:pStyle w:val="Heading3"/>
      </w:pPr>
      <w:r>
        <w:t>A2: Health Care Thumper</w:t>
      </w:r>
    </w:p>
    <w:p w:rsidR="008C4CD6" w:rsidRDefault="008C4CD6" w:rsidP="008C4CD6">
      <w:pPr>
        <w:pStyle w:val="Heading4"/>
      </w:pPr>
      <w:r>
        <w:t>Tax reform is the top priority – Health care is just a procedural hurdle</w:t>
      </w:r>
    </w:p>
    <w:p w:rsidR="008C4CD6" w:rsidRPr="00891EBF" w:rsidRDefault="008C4CD6" w:rsidP="008C4CD6">
      <w:pPr>
        <w:rPr>
          <w:rStyle w:val="Style13ptBold"/>
          <w:b w:val="0"/>
        </w:rPr>
      </w:pPr>
      <w:r>
        <w:rPr>
          <w:rStyle w:val="Style13ptBold"/>
        </w:rPr>
        <w:t>Reuters 6/6</w:t>
      </w:r>
      <w:r>
        <w:rPr>
          <w:rStyle w:val="Style13ptBold"/>
          <w:b w:val="0"/>
        </w:rPr>
        <w:t xml:space="preserve"> </w:t>
      </w:r>
      <w:r w:rsidRPr="00891EBF">
        <w:rPr>
          <w:rStyle w:val="Style13ptBold"/>
          <w:b w:val="0"/>
          <w:sz w:val="18"/>
        </w:rPr>
        <w:t>(“Trump Seeks Legislative Wins to Cast Off Shadow of Russia Probes”, https://www.voanews.com/a/trump-seeks-legislative-wins-to-cast-off-shadow-of-russia-probes-/3890121.html)</w:t>
      </w:r>
    </w:p>
    <w:p w:rsidR="008C4CD6" w:rsidRPr="00891EBF" w:rsidRDefault="008C4CD6" w:rsidP="008C4CD6">
      <w:r w:rsidRPr="00EC7474">
        <w:rPr>
          <w:rStyle w:val="StyleUnderline"/>
          <w:highlight w:val="yellow"/>
        </w:rPr>
        <w:t>Congress</w:t>
      </w:r>
      <w:r>
        <w:t xml:space="preserve"> might </w:t>
      </w:r>
      <w:r w:rsidRPr="00EC7474">
        <w:rPr>
          <w:rStyle w:val="StyleUnderline"/>
          <w:highlight w:val="yellow"/>
        </w:rPr>
        <w:t>then turn its focus to overhauling the tax code in September</w:t>
      </w:r>
      <w:r>
        <w:t xml:space="preserve">. While the administration would prefer that such changes not add to the national debt, Marc Short, </w:t>
      </w:r>
      <w:r w:rsidRPr="00EC7474">
        <w:rPr>
          <w:rStyle w:val="StyleUnderline"/>
          <w:highlight w:val="yellow"/>
        </w:rPr>
        <w:t>Trump's top aide</w:t>
      </w:r>
      <w:r w:rsidRPr="00EC7474">
        <w:rPr>
          <w:highlight w:val="yellow"/>
        </w:rPr>
        <w:t xml:space="preserve"> </w:t>
      </w:r>
      <w:r>
        <w:t xml:space="preserve">on Capitol Hill, </w:t>
      </w:r>
      <w:r w:rsidRPr="00EC7474">
        <w:rPr>
          <w:rStyle w:val="StyleUnderline"/>
          <w:highlight w:val="yellow"/>
        </w:rPr>
        <w:t>told reporters</w:t>
      </w:r>
      <w:r w:rsidRPr="00EC7474">
        <w:rPr>
          <w:highlight w:val="yellow"/>
        </w:rPr>
        <w:t xml:space="preserve"> </w:t>
      </w:r>
      <w:r>
        <w:t xml:space="preserve">on Monday that the </w:t>
      </w:r>
      <w:r w:rsidRPr="00EC7474">
        <w:rPr>
          <w:rStyle w:val="StyleUnderline"/>
          <w:highlight w:val="yellow"/>
        </w:rPr>
        <w:t>top priority would be cutting taxes</w:t>
      </w:r>
      <w:r>
        <w:t xml:space="preserve">. The Trump administration has outlined a broad plan that would cut tax rates for businesses and streamline the tax system for individuals. </w:t>
      </w:r>
      <w:r w:rsidRPr="00EC7474">
        <w:rPr>
          <w:rStyle w:val="StyleUnderline"/>
          <w:highlight w:val="yellow"/>
        </w:rPr>
        <w:t>The proposal has been short on details</w:t>
      </w:r>
      <w:r>
        <w:t>, including how much the tax cuts would cost and what loopholes would be closed. Others are eager to move past health care as well. "</w:t>
      </w:r>
      <w:r w:rsidRPr="00EC7474">
        <w:rPr>
          <w:rStyle w:val="StyleUnderline"/>
          <w:highlight w:val="yellow"/>
        </w:rPr>
        <w:t>We need to bring this to an end and move to taxes</w:t>
      </w:r>
      <w:r>
        <w:t>," said Republican Senator Lindsey Graham.</w:t>
      </w:r>
    </w:p>
    <w:p w:rsidR="008C4CD6" w:rsidRDefault="008C4CD6" w:rsidP="008C4CD6">
      <w:pPr>
        <w:pStyle w:val="Heading4"/>
      </w:pPr>
      <w:r>
        <w:t>The GOP is ready to fail the vote on AHCA to move on to tax</w:t>
      </w:r>
    </w:p>
    <w:p w:rsidR="008C4CD6" w:rsidRPr="005B732F" w:rsidRDefault="008C4CD6" w:rsidP="008C4CD6">
      <w:pPr>
        <w:rPr>
          <w:rStyle w:val="Style13ptBold"/>
          <w:b w:val="0"/>
        </w:rPr>
      </w:pPr>
      <w:r>
        <w:rPr>
          <w:rStyle w:val="Style13ptBold"/>
        </w:rPr>
        <w:t>Scott 6/6</w:t>
      </w:r>
      <w:r>
        <w:rPr>
          <w:rStyle w:val="Style13ptBold"/>
          <w:b w:val="0"/>
        </w:rPr>
        <w:t xml:space="preserve"> </w:t>
      </w:r>
      <w:r w:rsidRPr="005B732F">
        <w:rPr>
          <w:rStyle w:val="Style13ptBold"/>
          <w:b w:val="0"/>
          <w:sz w:val="20"/>
        </w:rPr>
        <w:t>(Dylan, staff @ Vox, ““Show them a body”: Senate Republicans prepared to take a failed vote on Obamacare repeal”, https://www.vox.com/policy-and-politics/2017/6/6/15741986/senate-republicans-obamacare-repeal-vote-show-em-a-body)</w:t>
      </w:r>
    </w:p>
    <w:p w:rsidR="008C4CD6" w:rsidRPr="005B732F" w:rsidRDefault="008C4CD6" w:rsidP="008C4CD6">
      <w:r w:rsidRPr="00EC7474">
        <w:rPr>
          <w:rStyle w:val="StyleUnderline"/>
          <w:highlight w:val="yellow"/>
        </w:rPr>
        <w:t>The policy divisions within the Republican conference are significant</w:t>
      </w:r>
      <w:r>
        <w:t xml:space="preserve">. </w:t>
      </w:r>
      <w:r w:rsidRPr="00EC7474">
        <w:rPr>
          <w:rStyle w:val="StyleUnderline"/>
          <w:highlight w:val="yellow"/>
        </w:rPr>
        <w:t>The House bill</w:t>
      </w:r>
      <w:r w:rsidRPr="00EC7474">
        <w:rPr>
          <w:highlight w:val="yellow"/>
        </w:rPr>
        <w:t xml:space="preserve"> </w:t>
      </w:r>
      <w:r>
        <w:t xml:space="preserve">they’re taking up is estimated </w:t>
      </w:r>
      <w:r w:rsidRPr="00EC7474">
        <w:rPr>
          <w:rStyle w:val="StyleUnderline"/>
          <w:highlight w:val="yellow"/>
        </w:rPr>
        <w:t>to lead to 23 million fewer Americans having insurance,</w:t>
      </w:r>
      <w:r w:rsidRPr="00EC7474">
        <w:rPr>
          <w:highlight w:val="yellow"/>
        </w:rPr>
        <w:t xml:space="preserve"> </w:t>
      </w:r>
      <w:r w:rsidRPr="00EC7474">
        <w:rPr>
          <w:rStyle w:val="StyleUnderline"/>
          <w:highlight w:val="yellow"/>
        </w:rPr>
        <w:t>overhauls Medicaid</w:t>
      </w:r>
      <w:r>
        <w:t xml:space="preserve">, </w:t>
      </w:r>
      <w:r w:rsidRPr="00EC7474">
        <w:rPr>
          <w:rStyle w:val="StyleUnderline"/>
          <w:highlight w:val="yellow"/>
        </w:rPr>
        <w:t>and could unwind Obamacare’s protections for people with preexisting medical conditions</w:t>
      </w:r>
      <w:r>
        <w:t xml:space="preserve">. </w:t>
      </w:r>
      <w:r w:rsidRPr="00EC7474">
        <w:rPr>
          <w:rStyle w:val="StyleUnderline"/>
          <w:highlight w:val="yellow"/>
        </w:rPr>
        <w:t>Senate Republicans remain divided</w:t>
      </w:r>
      <w:r w:rsidRPr="00EC7474">
        <w:rPr>
          <w:highlight w:val="yellow"/>
        </w:rPr>
        <w:t xml:space="preserve"> </w:t>
      </w:r>
      <w:r>
        <w:t xml:space="preserve">on those Medicaid cuts, insurance reforms, and more. </w:t>
      </w:r>
      <w:r w:rsidRPr="00EC7474">
        <w:rPr>
          <w:rStyle w:val="StyleUnderline"/>
          <w:highlight w:val="yellow"/>
        </w:rPr>
        <w:t>A failed vote is the only way to unambiguously bring an end to the Obamacare repeal quest</w:t>
      </w:r>
      <w:r w:rsidRPr="00EC7474">
        <w:rPr>
          <w:highlight w:val="yellow"/>
        </w:rPr>
        <w:t xml:space="preserve"> </w:t>
      </w:r>
      <w:r>
        <w:t>if they conclude they can’t actually succeed. Otherwise, they would likely face persistent pressure from Trump to find a compromise, which would risk bogging down the rest of their legislative agenda. There would be little time for a tax overhaul or an infrastructure plan if the health care debate pushes late into the year. A definitive “</w:t>
      </w:r>
      <w:r w:rsidRPr="00EC7474">
        <w:rPr>
          <w:rStyle w:val="StyleUnderline"/>
          <w:highlight w:val="yellow"/>
        </w:rPr>
        <w:t>No” vote on repeal would also allow Republicans to turn to some smaller policy changes</w:t>
      </w:r>
      <w:r w:rsidRPr="00EC7474">
        <w:rPr>
          <w:highlight w:val="yellow"/>
        </w:rPr>
        <w:t xml:space="preserve"> </w:t>
      </w:r>
      <w:r>
        <w:t xml:space="preserve">that would stabilize Obamacare’s markets, </w:t>
      </w:r>
      <w:r w:rsidRPr="00EC7474">
        <w:rPr>
          <w:rStyle w:val="StyleUnderline"/>
          <w:highlight w:val="yellow"/>
        </w:rPr>
        <w:t>a course that</w:t>
      </w:r>
      <w:r w:rsidRPr="00EC7474">
        <w:rPr>
          <w:highlight w:val="yellow"/>
        </w:rPr>
        <w:t xml:space="preserve"> </w:t>
      </w:r>
      <w:r>
        <w:t xml:space="preserve">some </w:t>
      </w:r>
      <w:r w:rsidRPr="00EC7474">
        <w:rPr>
          <w:rStyle w:val="StyleUnderline"/>
          <w:highlight w:val="yellow"/>
        </w:rPr>
        <w:t>Senate Republicans are already urging</w:t>
      </w:r>
      <w:r>
        <w:t>.</w:t>
      </w:r>
    </w:p>
    <w:p w:rsidR="008C4CD6" w:rsidRDefault="008C4CD6" w:rsidP="008C4CD6">
      <w:pPr>
        <w:pStyle w:val="Heading3"/>
      </w:pPr>
      <w:r>
        <w:t>A2: UQ O/W Link – A2: Agenda Dead/Scandals</w:t>
      </w:r>
    </w:p>
    <w:p w:rsidR="008C4CD6" w:rsidRDefault="008C4CD6" w:rsidP="008C4CD6">
      <w:pPr>
        <w:pStyle w:val="Heading4"/>
      </w:pPr>
      <w:r>
        <w:t>The agenda isn’t dead – It’s just being moved covertly to avoid public scrutiny</w:t>
      </w:r>
    </w:p>
    <w:p w:rsidR="008C4CD6" w:rsidRPr="009177F0" w:rsidRDefault="008C4CD6" w:rsidP="008C4CD6">
      <w:pPr>
        <w:rPr>
          <w:rStyle w:val="Style13ptBold"/>
          <w:b w:val="0"/>
        </w:rPr>
      </w:pPr>
      <w:r>
        <w:rPr>
          <w:rStyle w:val="Style13ptBold"/>
        </w:rPr>
        <w:t>Beutler 6/14</w:t>
      </w:r>
      <w:r>
        <w:rPr>
          <w:rStyle w:val="Style13ptBold"/>
          <w:b w:val="0"/>
        </w:rPr>
        <w:t xml:space="preserve"> </w:t>
      </w:r>
      <w:r w:rsidRPr="009177F0">
        <w:rPr>
          <w:rStyle w:val="Style13ptBold"/>
          <w:b w:val="0"/>
          <w:sz w:val="20"/>
        </w:rPr>
        <w:t>(Brian, staff @ New Republic, “Trump’s Scandals Are Making Republicans More Dangerous”, https://newrepublic.com/article/143316/trumps-scandals-making-republicans-dangerous)</w:t>
      </w:r>
    </w:p>
    <w:p w:rsidR="008C4CD6" w:rsidRPr="00EC7474" w:rsidRDefault="008C4CD6" w:rsidP="008C4CD6">
      <w:pPr>
        <w:rPr>
          <w:rStyle w:val="StyleUnderline"/>
          <w:highlight w:val="yellow"/>
        </w:rPr>
      </w:pPr>
      <w:r>
        <w:t xml:space="preserve">It has been widely and rightly hypothesized that </w:t>
      </w:r>
      <w:r w:rsidRPr="00EC7474">
        <w:rPr>
          <w:rStyle w:val="StyleUnderline"/>
          <w:highlight w:val="yellow"/>
        </w:rPr>
        <w:t>the GOP’s patience with Trump’s assault</w:t>
      </w:r>
      <w:r>
        <w:t xml:space="preserve"> on the norms and traditions of government, and on the rule of law, </w:t>
      </w:r>
      <w:r w:rsidRPr="00EC7474">
        <w:rPr>
          <w:rStyle w:val="StyleUnderline"/>
          <w:highlight w:val="yellow"/>
        </w:rPr>
        <w:t>is partly due to their understanding that he will sign their bills to deregulate polluters, deregulate health insurance companies, deregulate the financial industry, and cut high-income taxes</w:t>
      </w:r>
      <w:r>
        <w:t xml:space="preserve">. It follows that if and when their agenda falters, Republicans will be more inclined to serve as a check on the president’s lawlessness and shine a light on his wrongdoing. But the reverse isn’t necessarily true. </w:t>
      </w:r>
      <w:r w:rsidRPr="00EC7474">
        <w:rPr>
          <w:rStyle w:val="StyleUnderline"/>
          <w:highlight w:val="yellow"/>
        </w:rPr>
        <w:t>As Trump’s legal and political jeopardy increases, it doesn’t automatically place the GOP’s legislative agenda further out of reach</w:t>
      </w:r>
      <w:r>
        <w:t>. In two ways—</w:t>
      </w:r>
      <w:r w:rsidRPr="00EC7474">
        <w:rPr>
          <w:rStyle w:val="StyleUnderline"/>
          <w:highlight w:val="yellow"/>
        </w:rPr>
        <w:t>by creating diversions</w:t>
      </w:r>
      <w:r>
        <w:t xml:space="preserve">, </w:t>
      </w:r>
      <w:r w:rsidRPr="00EC7474">
        <w:rPr>
          <w:rStyle w:val="StyleUnderline"/>
          <w:highlight w:val="yellow"/>
        </w:rPr>
        <w:t>and by increasing panic</w:t>
      </w:r>
      <w:r w:rsidRPr="00EC7474">
        <w:rPr>
          <w:highlight w:val="yellow"/>
        </w:rPr>
        <w:t xml:space="preserve"> </w:t>
      </w:r>
      <w:r>
        <w:t>among GOP leaders about their window to pass anything—</w:t>
      </w:r>
      <w:r w:rsidRPr="00EC7474">
        <w:rPr>
          <w:rStyle w:val="StyleUnderline"/>
          <w:highlight w:val="yellow"/>
        </w:rPr>
        <w:t>Trump is making legislative progress easier</w:t>
      </w:r>
      <w:r>
        <w:t xml:space="preserve">, or at least more urgent. Before the inauguration, I worried that The Donald Trump Show would serve (consciously or otherwise) as a distraction from the public’s business on Capitol Hill—that it was “eerily possible to imagine Republicans pulling off the most regressive social reforms in modern history under a cloak of darkness.” Very quickly, The Donald Trump Show morphed into a shambles of a presidency, but the effect has been very much the same. </w:t>
      </w:r>
      <w:r w:rsidRPr="00EC7474">
        <w:rPr>
          <w:rStyle w:val="StyleUnderline"/>
          <w:highlight w:val="yellow"/>
        </w:rPr>
        <w:t>The secretive legislative process Republicans have adopted serves as a second layer of protection from public scrutiny.</w:t>
      </w:r>
    </w:p>
    <w:p w:rsidR="008C4CD6" w:rsidRDefault="008C4CD6" w:rsidP="008C4CD6">
      <w:pPr>
        <w:pStyle w:val="Heading4"/>
      </w:pPr>
      <w:r>
        <w:t>Priebus is securing the agenda – Steady focus is increasing</w:t>
      </w:r>
    </w:p>
    <w:p w:rsidR="008C4CD6" w:rsidRPr="00DF1ED2" w:rsidRDefault="008C4CD6" w:rsidP="008C4CD6">
      <w:pPr>
        <w:rPr>
          <w:rStyle w:val="Style13ptBold"/>
          <w:b w:val="0"/>
        </w:rPr>
      </w:pPr>
      <w:r>
        <w:rPr>
          <w:rStyle w:val="Style13ptBold"/>
        </w:rPr>
        <w:t>Palmeri 6/11</w:t>
      </w:r>
      <w:r w:rsidRPr="00DF1ED2">
        <w:rPr>
          <w:rStyle w:val="Style13ptBold"/>
          <w:b w:val="0"/>
          <w:sz w:val="20"/>
        </w:rPr>
        <w:t xml:space="preserve"> (Tara, staff @ Politico, “Trump gives Priebus until July 4th to clean up White House”, http://www.politico.com/story/2017/06/11/donald-trump-reince-priebus-deadline-239411)</w:t>
      </w:r>
    </w:p>
    <w:p w:rsidR="008C4CD6" w:rsidRPr="00DF1ED2" w:rsidRDefault="008C4CD6" w:rsidP="008C4CD6">
      <w:r>
        <w:t xml:space="preserve">But a former campaign official said </w:t>
      </w:r>
      <w:r w:rsidRPr="00EC7474">
        <w:rPr>
          <w:rStyle w:val="StyleUnderline"/>
          <w:highlight w:val="yellow"/>
        </w:rPr>
        <w:t>Priebus has been more effective</w:t>
      </w:r>
      <w:r>
        <w:t xml:space="preserve"> in recent weeks </w:t>
      </w:r>
      <w:r w:rsidRPr="00EC7474">
        <w:rPr>
          <w:rStyle w:val="StyleUnderline"/>
          <w:highlight w:val="yellow"/>
        </w:rPr>
        <w:t>in bringing order to the White House</w:t>
      </w:r>
      <w:r>
        <w:t xml:space="preserve">, </w:t>
      </w:r>
      <w:r w:rsidRPr="00EC7474">
        <w:rPr>
          <w:rStyle w:val="StyleUnderline"/>
          <w:highlight w:val="yellow"/>
        </w:rPr>
        <w:t>despite</w:t>
      </w:r>
      <w:r>
        <w:t xml:space="preserve"> the chaos outside, including </w:t>
      </w:r>
      <w:r w:rsidRPr="00EC7474">
        <w:rPr>
          <w:rStyle w:val="StyleUnderline"/>
          <w:highlight w:val="yellow"/>
        </w:rPr>
        <w:t>Comey’s</w:t>
      </w:r>
      <w:r w:rsidRPr="00EC7474">
        <w:rPr>
          <w:highlight w:val="yellow"/>
        </w:rPr>
        <w:t xml:space="preserve"> </w:t>
      </w:r>
      <w:r>
        <w:t xml:space="preserve">dramatic </w:t>
      </w:r>
      <w:r w:rsidRPr="00EC7474">
        <w:rPr>
          <w:rStyle w:val="StyleUnderline"/>
          <w:highlight w:val="yellow"/>
        </w:rPr>
        <w:t>testimony</w:t>
      </w:r>
      <w:r>
        <w:t xml:space="preserve"> before the Senate last week </w:t>
      </w:r>
      <w:r w:rsidRPr="00EC7474">
        <w:rPr>
          <w:rStyle w:val="StyleUnderline"/>
          <w:highlight w:val="yellow"/>
        </w:rPr>
        <w:t>and Trump’s subsequent accusations against him</w:t>
      </w:r>
      <w:r>
        <w:t xml:space="preserve">. “For the first time in the White House, </w:t>
      </w:r>
      <w:r w:rsidRPr="00EC7474">
        <w:rPr>
          <w:rStyle w:val="StyleUnderline"/>
          <w:highlight w:val="yellow"/>
        </w:rPr>
        <w:t>there’s true structure and discipline and order instilled, despite other distractions</w:t>
      </w:r>
      <w:r>
        <w:t xml:space="preserve"> that might be out there,” the former official said. “They are getting down to the work of governing and moving the ball forward.” </w:t>
      </w:r>
      <w:r w:rsidRPr="00EC7474">
        <w:rPr>
          <w:rStyle w:val="StyleUnderline"/>
          <w:highlight w:val="yellow"/>
        </w:rPr>
        <w:t>The White House just wrapped up “Infrastructure Week,” which provided a more focused message about Trump’s legislative agend</w:t>
      </w:r>
      <w:r>
        <w:t xml:space="preserve">a — even if it was largely drowned out by Comey’s testimony. And </w:t>
      </w:r>
      <w:r w:rsidRPr="00EC7474">
        <w:rPr>
          <w:rStyle w:val="StyleUnderline"/>
          <w:highlight w:val="yellow"/>
        </w:rPr>
        <w:t>Trump is</w:t>
      </w:r>
      <w:r w:rsidRPr="00EC7474">
        <w:rPr>
          <w:highlight w:val="yellow"/>
        </w:rPr>
        <w:t xml:space="preserve"> </w:t>
      </w:r>
      <w:r>
        <w:t xml:space="preserve">about to launch “Workforce Development Week,” during which he’ll travel to Wisconsin with his daughter Ivanka on Tuesday before </w:t>
      </w:r>
      <w:r w:rsidRPr="00EC7474">
        <w:rPr>
          <w:rStyle w:val="StyleUnderline"/>
          <w:highlight w:val="yellow"/>
        </w:rPr>
        <w:t>delivering a “major policy speech” at the Department of Labor</w:t>
      </w:r>
      <w:r w:rsidRPr="00EC7474">
        <w:rPr>
          <w:highlight w:val="yellow"/>
        </w:rPr>
        <w:t xml:space="preserve"> </w:t>
      </w:r>
      <w:r>
        <w:t>on Wednesday.</w:t>
      </w:r>
    </w:p>
    <w:p w:rsidR="008C4CD6" w:rsidRDefault="008C4CD6" w:rsidP="008C4CD6">
      <w:pPr>
        <w:pStyle w:val="Heading4"/>
      </w:pPr>
      <w:r>
        <w:t xml:space="preserve">GOP leaders are aiming for wins to propel the agenda </w:t>
      </w:r>
      <w:r>
        <w:rPr>
          <w:u w:val="single"/>
        </w:rPr>
        <w:t>in spite</w:t>
      </w:r>
      <w:r>
        <w:t xml:space="preserve"> of scandals</w:t>
      </w:r>
    </w:p>
    <w:p w:rsidR="008C4CD6" w:rsidRPr="00800C66" w:rsidRDefault="008C4CD6" w:rsidP="008C4CD6">
      <w:pPr>
        <w:rPr>
          <w:rStyle w:val="Style13ptBold"/>
          <w:b w:val="0"/>
        </w:rPr>
      </w:pPr>
      <w:r>
        <w:rPr>
          <w:rStyle w:val="Style13ptBold"/>
        </w:rPr>
        <w:t>Bade 6/11</w:t>
      </w:r>
      <w:r>
        <w:rPr>
          <w:rStyle w:val="Style13ptBold"/>
          <w:b w:val="0"/>
        </w:rPr>
        <w:t xml:space="preserve"> </w:t>
      </w:r>
      <w:r w:rsidRPr="00800C66">
        <w:rPr>
          <w:rStyle w:val="Style13ptBold"/>
          <w:b w:val="0"/>
          <w:sz w:val="14"/>
        </w:rPr>
        <w:t>(Rachael, staff @ Politico, “GOP struggles with Trump's Russia woes”, http://www.politico.com/story/2017/06/11/congress-republicans-trump-russia-239406)</w:t>
      </w:r>
    </w:p>
    <w:p w:rsidR="008C4CD6" w:rsidRPr="00A92D66" w:rsidRDefault="008C4CD6" w:rsidP="008C4CD6">
      <w:pPr>
        <w:rPr>
          <w:sz w:val="16"/>
        </w:rPr>
      </w:pPr>
      <w:r w:rsidRPr="00A92D66">
        <w:rPr>
          <w:sz w:val="16"/>
        </w:rPr>
        <w:t xml:space="preserve">With the Russia investigations dominating the headlines — and Republicans increasingly worried about the fate of their House majority — </w:t>
      </w:r>
      <w:r w:rsidRPr="00EC7474">
        <w:rPr>
          <w:rStyle w:val="StyleUnderline"/>
          <w:highlight w:val="yellow"/>
        </w:rPr>
        <w:t>GOP leaders</w:t>
      </w:r>
      <w:r w:rsidRPr="00A92D66">
        <w:rPr>
          <w:sz w:val="16"/>
        </w:rPr>
        <w:t xml:space="preserve"> on Capitol Hill </w:t>
      </w:r>
      <w:r w:rsidRPr="00EC7474">
        <w:rPr>
          <w:rStyle w:val="StyleUnderline"/>
          <w:highlight w:val="yellow"/>
        </w:rPr>
        <w:t>are trying to tune out the controversy and notch legislative wins</w:t>
      </w:r>
      <w:r w:rsidRPr="00A92D66">
        <w:rPr>
          <w:sz w:val="16"/>
        </w:rPr>
        <w:t xml:space="preserve">. There’s already talk of shortening the August recess to give lawmakers more time to finalize health care legislation, raise the debt ceiling and begin work on tax reform. </w:t>
      </w:r>
      <w:r w:rsidRPr="00EC7474">
        <w:rPr>
          <w:rStyle w:val="StyleUnderline"/>
          <w:highlight w:val="yellow"/>
        </w:rPr>
        <w:t>House Republicans are</w:t>
      </w:r>
      <w:r w:rsidRPr="00EC7474">
        <w:rPr>
          <w:sz w:val="16"/>
          <w:highlight w:val="yellow"/>
        </w:rPr>
        <w:t xml:space="preserve"> </w:t>
      </w:r>
      <w:r w:rsidRPr="00A92D66">
        <w:rPr>
          <w:sz w:val="16"/>
        </w:rPr>
        <w:t xml:space="preserve">also </w:t>
      </w:r>
      <w:r w:rsidRPr="00EC7474">
        <w:rPr>
          <w:rStyle w:val="StyleUnderline"/>
          <w:highlight w:val="yellow"/>
        </w:rPr>
        <w:t>working</w:t>
      </w:r>
      <w:r w:rsidRPr="00A92D66">
        <w:rPr>
          <w:sz w:val="16"/>
        </w:rPr>
        <w:t xml:space="preserve"> behind the scenes </w:t>
      </w:r>
      <w:r w:rsidRPr="00EC7474">
        <w:rPr>
          <w:rStyle w:val="StyleUnderline"/>
          <w:highlight w:val="yellow"/>
        </w:rPr>
        <w:t>on a massive</w:t>
      </w:r>
      <w:r w:rsidRPr="00A92D66">
        <w:rPr>
          <w:sz w:val="16"/>
        </w:rPr>
        <w:t xml:space="preserve">, partisan </w:t>
      </w:r>
      <w:r w:rsidRPr="00EC7474">
        <w:rPr>
          <w:rStyle w:val="StyleUnderline"/>
          <w:highlight w:val="yellow"/>
        </w:rPr>
        <w:t>government spending bill</w:t>
      </w:r>
      <w:r w:rsidRPr="00EC7474">
        <w:rPr>
          <w:sz w:val="16"/>
          <w:highlight w:val="yellow"/>
        </w:rPr>
        <w:t xml:space="preserve"> </w:t>
      </w:r>
      <w:r w:rsidRPr="00EC7474">
        <w:rPr>
          <w:rStyle w:val="StyleUnderline"/>
          <w:highlight w:val="yellow"/>
        </w:rPr>
        <w:t>they could</w:t>
      </w:r>
      <w:r w:rsidRPr="00A92D66">
        <w:rPr>
          <w:sz w:val="16"/>
        </w:rPr>
        <w:t xml:space="preserve"> try to quickly </w:t>
      </w:r>
      <w:r w:rsidRPr="00EC7474">
        <w:rPr>
          <w:rStyle w:val="StyleUnderline"/>
          <w:highlight w:val="yellow"/>
        </w:rPr>
        <w:t>jam through the chamber this summer</w:t>
      </w:r>
      <w:r w:rsidRPr="00EC7474">
        <w:rPr>
          <w:sz w:val="16"/>
          <w:highlight w:val="yellow"/>
        </w:rPr>
        <w:t xml:space="preserve"> </w:t>
      </w:r>
      <w:r w:rsidRPr="00A92D66">
        <w:rPr>
          <w:sz w:val="16"/>
        </w:rPr>
        <w:t>in lieu of the usual process of passing 12 separate appropriations bills. Yet President Donald Trump’s war with ex-FBI Director James Comey and the ongoing probes into Russia’s role in the 2016 election continue to dominate the news. Attorney General Jeff Sessions is set to testify Tuesday before the Senate Intelligence Committee over Russia — including allegations that he may have had another undisclosed meeting with the Russian ambassador. Although Trump, his son and some of his political allies have tried to discredit Comey, they’re not getting any backup from Hill Republicans. It’s the dual-edged sword of Trumpmania, the problem Republicans have faced since he became the front-runner for the GOP presidential nomination back in 2015: He gets great ratings, won the White House and helped the GOP keep control of Congress. But neither Trump nor party leaders have proved able so far to turn ratings into the legislation he promised on the campaign trail</w:t>
      </w:r>
      <w:r w:rsidRPr="00EC7474">
        <w:rPr>
          <w:rStyle w:val="StyleUnderline"/>
          <w:highlight w:val="yellow"/>
        </w:rPr>
        <w:t>. GOP leaders can seem like they’re covering their ears as they blare out their message on their legislative agenda. Senate Republican leaders are focused on finalizing an Obamacare replacement bill</w:t>
      </w:r>
      <w:r w:rsidRPr="00A92D66">
        <w:rPr>
          <w:rStyle w:val="StyleUnderline"/>
        </w:rPr>
        <w:t xml:space="preserve"> </w:t>
      </w:r>
      <w:r w:rsidRPr="00A92D66">
        <w:rPr>
          <w:sz w:val="16"/>
        </w:rPr>
        <w:t>that they could push through the chamber before the July 4th recess. House Republicans are trying to write a fiscal 2018 budget that pleases both conservatives and defense hawks.</w:t>
      </w:r>
    </w:p>
    <w:p w:rsidR="008C4CD6" w:rsidRDefault="008C4CD6" w:rsidP="008C4CD6">
      <w:pPr>
        <w:pStyle w:val="Heading3"/>
      </w:pPr>
      <w:r>
        <w:t>A2: UQ OW Link – A2: Tax Cuts Inevitable</w:t>
      </w:r>
    </w:p>
    <w:p w:rsidR="008C4CD6" w:rsidRDefault="008C4CD6" w:rsidP="008C4CD6">
      <w:pPr>
        <w:pStyle w:val="Heading4"/>
      </w:pPr>
      <w:r>
        <w:t xml:space="preserve">Tax cuts are </w:t>
      </w:r>
      <w:r>
        <w:rPr>
          <w:u w:val="single"/>
        </w:rPr>
        <w:t>not</w:t>
      </w:r>
      <w:r>
        <w:t xml:space="preserve"> inevitable without Trump support</w:t>
      </w:r>
    </w:p>
    <w:p w:rsidR="008C4CD6" w:rsidRPr="009D1AD6" w:rsidRDefault="008C4CD6" w:rsidP="008C4CD6">
      <w:pPr>
        <w:rPr>
          <w:rStyle w:val="Style13ptBold"/>
          <w:b w:val="0"/>
        </w:rPr>
      </w:pPr>
      <w:r>
        <w:rPr>
          <w:rStyle w:val="Style13ptBold"/>
        </w:rPr>
        <w:t xml:space="preserve">Jagoda 1/18 </w:t>
      </w:r>
      <w:r w:rsidRPr="009D1AD6">
        <w:rPr>
          <w:rStyle w:val="Style13ptBold"/>
          <w:sz w:val="20"/>
        </w:rPr>
        <w:t>(Naomi, staff @ The Hill, “Border tax criticism clouds reform push”, https://origin-nyi.thehill.com/policy/finance/314718-border-tax-dispute-clouds-reform-push)</w:t>
      </w:r>
    </w:p>
    <w:p w:rsidR="008C4CD6" w:rsidRPr="0092630B" w:rsidRDefault="008C4CD6" w:rsidP="008C4CD6">
      <w:pPr>
        <w:rPr>
          <w:sz w:val="16"/>
        </w:rPr>
      </w:pPr>
      <w:r w:rsidRPr="0092630B">
        <w:rPr>
          <w:sz w:val="16"/>
        </w:rPr>
        <w:t xml:space="preserve">O’Connell said that </w:t>
      </w:r>
      <w:r w:rsidRPr="00EC7474">
        <w:rPr>
          <w:rStyle w:val="StyleUnderline"/>
          <w:highlight w:val="yellow"/>
        </w:rPr>
        <w:t xml:space="preserve">Trump is providing a slight warning to lawmakers </w:t>
      </w:r>
      <w:r w:rsidRPr="0092630B">
        <w:rPr>
          <w:sz w:val="16"/>
        </w:rPr>
        <w:t xml:space="preserve">and hasn’t taken the border-adjustment proposal off the table, but </w:t>
      </w:r>
      <w:r w:rsidRPr="00EC7474">
        <w:rPr>
          <w:rStyle w:val="StyleUnderline"/>
          <w:highlight w:val="yellow"/>
        </w:rPr>
        <w:t>his comments “puts it at risk in the way that the House wants to craft it.”</w:t>
      </w:r>
      <w:r w:rsidRPr="0092630B">
        <w:rPr>
          <w:sz w:val="16"/>
        </w:rPr>
        <w:t xml:space="preserve"> Douglas Holtz-Eakin, president of the American Action Forum, predicted that House </w:t>
      </w:r>
      <w:r w:rsidRPr="00EC7474">
        <w:rPr>
          <w:rStyle w:val="StyleUnderline"/>
          <w:highlight w:val="yellow"/>
        </w:rPr>
        <w:t>Republicans would move forward with tax reform legislation that includes border adjustability</w:t>
      </w:r>
      <w:r w:rsidRPr="0092630B">
        <w:rPr>
          <w:sz w:val="16"/>
        </w:rPr>
        <w:t xml:space="preserve">. But </w:t>
      </w:r>
      <w:r w:rsidRPr="00EC7474">
        <w:rPr>
          <w:rStyle w:val="Emphasis"/>
          <w:highlight w:val="yellow"/>
        </w:rPr>
        <w:t>he cautioned that history has shown “you cannot do tax reform without substantial White House leadership</w:t>
      </w:r>
      <w:r w:rsidRPr="0092630B">
        <w:rPr>
          <w:sz w:val="16"/>
        </w:rPr>
        <w:t>.” “</w:t>
      </w:r>
      <w:r w:rsidRPr="00EC7474">
        <w:rPr>
          <w:rStyle w:val="StyleUnderline"/>
          <w:highlight w:val="yellow"/>
        </w:rPr>
        <w:t>The president has to put political capital on the line</w:t>
      </w:r>
      <w:r w:rsidRPr="0092630B">
        <w:rPr>
          <w:sz w:val="16"/>
        </w:rPr>
        <w:t>,” Holtz-Eakin said.</w:t>
      </w:r>
    </w:p>
    <w:p w:rsidR="008C4CD6" w:rsidRDefault="008C4CD6" w:rsidP="008C4CD6">
      <w:pPr>
        <w:pStyle w:val="Heading4"/>
      </w:pPr>
      <w:r>
        <w:t>Tax cuts are coming, but not inevitable – Political heavy-lifting is needed</w:t>
      </w:r>
    </w:p>
    <w:p w:rsidR="008C4CD6" w:rsidRPr="00A761A6" w:rsidRDefault="008C4CD6" w:rsidP="008C4CD6">
      <w:pPr>
        <w:rPr>
          <w:rStyle w:val="Style13ptBold"/>
          <w:b w:val="0"/>
        </w:rPr>
      </w:pPr>
      <w:r>
        <w:rPr>
          <w:rStyle w:val="Style13ptBold"/>
        </w:rPr>
        <w:t xml:space="preserve">Rubin 11/20 </w:t>
      </w:r>
      <w:r w:rsidRPr="00A761A6">
        <w:rPr>
          <w:rStyle w:val="Style13ptBold"/>
          <w:sz w:val="20"/>
        </w:rPr>
        <w:t>(Richard, staff @ WSJ, “After Years of Turmoil, Republican Tax Overhaul Picks Up Speed”, http://www.wsj.com/articles/after-years-of-turmoil-republican-tax-overhaul-picks-up-speed-1479662762)</w:t>
      </w:r>
    </w:p>
    <w:p w:rsidR="008C4CD6" w:rsidRPr="00A761A6" w:rsidRDefault="008C4CD6" w:rsidP="008C4CD6">
      <w:r>
        <w:t xml:space="preserve">House Republicans then outlined </w:t>
      </w:r>
      <w:r w:rsidRPr="00EC7474">
        <w:rPr>
          <w:b/>
          <w:highlight w:val="yellow"/>
          <w:u w:val="single"/>
        </w:rPr>
        <w:t>their “Better Way” blueprint</w:t>
      </w:r>
      <w:r>
        <w:t xml:space="preserve"> this year, introducing new ideas on international and business taxation. The news conference was the morning after the Brexit vote in June, and Ways and Means Chairman Kevin Brady (R., Texas) jokes that even his family didn’t watch. The blueprint </w:t>
      </w:r>
      <w:r w:rsidRPr="00EC7474">
        <w:rPr>
          <w:b/>
          <w:highlight w:val="yellow"/>
          <w:u w:val="single"/>
        </w:rPr>
        <w:t>is detailed enough to be credible and vague enough to avoid provoking much opposition</w:t>
      </w:r>
      <w:r>
        <w:t xml:space="preserve">, so it allowed Republicans to start writing a bill and talk to businesses while the presidential campaign raged. </w:t>
      </w:r>
      <w:r w:rsidRPr="00EC7474">
        <w:rPr>
          <w:b/>
          <w:highlight w:val="yellow"/>
          <w:u w:val="single"/>
        </w:rPr>
        <w:t>As</w:t>
      </w:r>
      <w:r>
        <w:t xml:space="preserve"> Donald </w:t>
      </w:r>
      <w:r w:rsidRPr="00EC7474">
        <w:rPr>
          <w:b/>
          <w:highlight w:val="yellow"/>
          <w:u w:val="single"/>
        </w:rPr>
        <w:t>Trump revised his tax plan</w:t>
      </w:r>
      <w:r>
        <w:t xml:space="preserve">, he latched onto parts of the blueprint. </w:t>
      </w:r>
      <w:r w:rsidRPr="00EC7474">
        <w:rPr>
          <w:b/>
          <w:highlight w:val="yellow"/>
          <w:u w:val="single"/>
        </w:rPr>
        <w:t>When Mr. Trump won the election,</w:t>
      </w:r>
      <w:r>
        <w:t xml:space="preserve"> Mr. </w:t>
      </w:r>
      <w:r w:rsidRPr="00EC7474">
        <w:rPr>
          <w:b/>
          <w:highlight w:val="yellow"/>
          <w:u w:val="single"/>
        </w:rPr>
        <w:t>Brady</w:t>
      </w:r>
      <w:r>
        <w:t xml:space="preserve"> and House Speaker Paul </w:t>
      </w:r>
      <w:r w:rsidRPr="00EC7474">
        <w:rPr>
          <w:b/>
          <w:highlight w:val="yellow"/>
          <w:u w:val="single"/>
        </w:rPr>
        <w:t>Ryan</w:t>
      </w:r>
      <w:r>
        <w:t xml:space="preserve"> (R., Wis.,) quickly </w:t>
      </w:r>
      <w:r w:rsidRPr="00EC7474">
        <w:rPr>
          <w:b/>
          <w:highlight w:val="yellow"/>
          <w:u w:val="single"/>
        </w:rPr>
        <w:t>put the tax blueprint near the top of the 2017 agenda</w:t>
      </w:r>
      <w:r>
        <w:t xml:space="preserve">. </w:t>
      </w:r>
      <w:r w:rsidRPr="00EC7474">
        <w:rPr>
          <w:b/>
          <w:highlight w:val="yellow"/>
          <w:u w:val="single"/>
        </w:rPr>
        <w:t>Plenty of obstacles remain</w:t>
      </w:r>
      <w:r>
        <w:t xml:space="preserve">. “Almost everything has to go right and a million things can go wrong,” said John Gimigliano of KPMG LLP. </w:t>
      </w:r>
      <w:r w:rsidRPr="00EC7474">
        <w:rPr>
          <w:highlight w:val="yellow"/>
          <w:u w:val="single"/>
        </w:rPr>
        <w:t>Republicans must work through fights between industries and among their own members</w:t>
      </w:r>
      <w:r>
        <w:t xml:space="preserve">. </w:t>
      </w:r>
      <w:r w:rsidRPr="00EC7474">
        <w:rPr>
          <w:highlight w:val="yellow"/>
          <w:u w:val="single"/>
        </w:rPr>
        <w:t>They will have to defend giving the bulk of the breaks to the top 1% of households.</w:t>
      </w:r>
      <w:r>
        <w:t xml:space="preserve"> Messrs. Ryan and Brady say they’re focused on economic growth, not the distribution along the income scale, but the benefits at the top may give some populist lawmakers pause. “</w:t>
      </w:r>
      <w:r w:rsidRPr="00EC7474">
        <w:rPr>
          <w:b/>
          <w:highlight w:val="yellow"/>
          <w:u w:val="single"/>
        </w:rPr>
        <w:t>They’re going to have to grapple with the fact that</w:t>
      </w:r>
      <w:r>
        <w:t xml:space="preserve"> Trump and </w:t>
      </w:r>
      <w:r w:rsidRPr="00EC7474">
        <w:rPr>
          <w:b/>
          <w:highlight w:val="yellow"/>
          <w:u w:val="single"/>
        </w:rPr>
        <w:t>Trumpism is not associated with the actual policies they’re going to try to enact</w:t>
      </w:r>
      <w:r>
        <w:t xml:space="preserve">,” said David Kamin, a New York University law professor and former Obama aide. They also need to decide how big a tax cut they want. Mr. </w:t>
      </w:r>
      <w:r w:rsidRPr="00EC7474">
        <w:rPr>
          <w:highlight w:val="yellow"/>
          <w:u w:val="single"/>
        </w:rPr>
        <w:t>Trump’s plan exceeds $4 trillion over a decade and doesn’t pay for itself, even under optimistic assumptions.</w:t>
      </w:r>
      <w:r>
        <w:t xml:space="preserve"> Mr. Brady is aiming the smaller House plan to be deficit-neutral under dynamic scoring. Unless they want Democratic partners—which could require scrapping individual rate cuts—Republicans will use quirky budget rules that could limit the tax cuts or force a 10-year expiration date. That’s all tough work. But good timing is in their favor, said Rep. Vern Buchanan (R., Fla.). “We have a rare and golden moment,” he said.</w:t>
      </w:r>
    </w:p>
    <w:p w:rsidR="008C4CD6" w:rsidRDefault="008C4CD6" w:rsidP="008C4CD6">
      <w:pPr>
        <w:pStyle w:val="Heading3"/>
      </w:pPr>
      <w:r>
        <w:t>A2: XO’s</w:t>
      </w:r>
    </w:p>
    <w:p w:rsidR="008C4CD6" w:rsidRDefault="008C4CD6" w:rsidP="008C4CD6">
      <w:pPr>
        <w:pStyle w:val="Heading4"/>
      </w:pPr>
      <w:r>
        <w:t>XO’s aren’t a legislative win – Wont change dynamics</w:t>
      </w:r>
    </w:p>
    <w:p w:rsidR="008C4CD6" w:rsidRPr="00427F37" w:rsidRDefault="008C4CD6" w:rsidP="008C4CD6">
      <w:pPr>
        <w:rPr>
          <w:rStyle w:val="Style13ptBold"/>
          <w:b w:val="0"/>
        </w:rPr>
      </w:pPr>
      <w:r>
        <w:rPr>
          <w:rStyle w:val="Style13ptBold"/>
        </w:rPr>
        <w:t>Collinson 4/27</w:t>
      </w:r>
      <w:r>
        <w:rPr>
          <w:rStyle w:val="Style13ptBold"/>
          <w:b w:val="0"/>
        </w:rPr>
        <w:t xml:space="preserve"> </w:t>
      </w:r>
      <w:r w:rsidRPr="00427F37">
        <w:rPr>
          <w:rStyle w:val="Style13ptBold"/>
          <w:b w:val="0"/>
          <w:sz w:val="14"/>
        </w:rPr>
        <w:t>(Stephen, staff @ CNN, “Trump's race against the clock to do something”, http://www.cnn.com/2017/04/27/politics/donald-trump-hundred-days-flurry-activity/)</w:t>
      </w:r>
    </w:p>
    <w:p w:rsidR="008C4CD6" w:rsidRPr="000E54DD" w:rsidRDefault="008C4CD6" w:rsidP="008C4CD6">
      <w:pPr>
        <w:rPr>
          <w:sz w:val="16"/>
        </w:rPr>
      </w:pPr>
      <w:r w:rsidRPr="00EC7474">
        <w:rPr>
          <w:rStyle w:val="StyleUnderline"/>
          <w:highlight w:val="yellow"/>
        </w:rPr>
        <w:t>One of Trump's most consequential moves</w:t>
      </w:r>
      <w:r w:rsidRPr="000E54DD">
        <w:rPr>
          <w:sz w:val="16"/>
        </w:rPr>
        <w:t xml:space="preserve"> Wednesday </w:t>
      </w:r>
      <w:r w:rsidRPr="00EC7474">
        <w:rPr>
          <w:rStyle w:val="StyleUnderline"/>
          <w:highlight w:val="yellow"/>
        </w:rPr>
        <w:t>could turn out to be the executive order on public lands</w:t>
      </w:r>
      <w:r w:rsidRPr="00EC7474">
        <w:rPr>
          <w:sz w:val="16"/>
          <w:highlight w:val="yellow"/>
        </w:rPr>
        <w:t xml:space="preserve"> </w:t>
      </w:r>
      <w:r w:rsidRPr="000E54DD">
        <w:rPr>
          <w:sz w:val="16"/>
        </w:rPr>
        <w:t xml:space="preserve">-- which in theory at least appears to roll back the actions of the last three presidents. But as in the early days of the Trump administration, </w:t>
      </w:r>
      <w:r w:rsidRPr="00EC7474">
        <w:rPr>
          <w:rStyle w:val="StyleUnderline"/>
          <w:highlight w:val="yellow"/>
        </w:rPr>
        <w:t>the executive actions also hinted at political weakness</w:t>
      </w:r>
      <w:r w:rsidRPr="000E54DD">
        <w:rPr>
          <w:sz w:val="16"/>
        </w:rPr>
        <w:t xml:space="preserve">. Given that much of Trump's penmanship was canceling out aspects of the Obama administration's legacy, a future president could wipe away his action with similar dispatch. And </w:t>
      </w:r>
      <w:r w:rsidRPr="00EC7474">
        <w:rPr>
          <w:rStyle w:val="StyleUnderline"/>
          <w:highlight w:val="yellow"/>
        </w:rPr>
        <w:t>as Trump hits the 100-day mark lacking a legacy-defining legislative achievement</w:t>
      </w:r>
      <w:r w:rsidRPr="00EC7474">
        <w:rPr>
          <w:sz w:val="16"/>
          <w:highlight w:val="yellow"/>
        </w:rPr>
        <w:t xml:space="preserve"> </w:t>
      </w:r>
      <w:r w:rsidRPr="000E54DD">
        <w:rPr>
          <w:sz w:val="16"/>
        </w:rPr>
        <w:t xml:space="preserve">and weighed down by the lowest approval ratings of any modern president, </w:t>
      </w:r>
      <w:r w:rsidRPr="00EC7474">
        <w:rPr>
          <w:rStyle w:val="StyleUnderline"/>
          <w:highlight w:val="yellow"/>
        </w:rPr>
        <w:t>his search for a permanent place in history remains elusive</w:t>
      </w:r>
      <w:r w:rsidRPr="000E54DD">
        <w:rPr>
          <w:sz w:val="16"/>
        </w:rPr>
        <w:t>.</w:t>
      </w:r>
    </w:p>
    <w:p w:rsidR="008C4CD6" w:rsidRDefault="008C4CD6" w:rsidP="008C4CD6">
      <w:pPr>
        <w:pStyle w:val="Heading4"/>
      </w:pPr>
      <w:r>
        <w:t>XO’s don’t advance his legislative agenda, esp. taxes</w:t>
      </w:r>
    </w:p>
    <w:p w:rsidR="008C4CD6" w:rsidRPr="004A67AF" w:rsidRDefault="008C4CD6" w:rsidP="008C4CD6">
      <w:pPr>
        <w:rPr>
          <w:rStyle w:val="Style13ptBold"/>
          <w:b w:val="0"/>
        </w:rPr>
      </w:pPr>
      <w:r>
        <w:rPr>
          <w:rStyle w:val="Style13ptBold"/>
        </w:rPr>
        <w:t>Darrah 4/19</w:t>
      </w:r>
      <w:r>
        <w:rPr>
          <w:rStyle w:val="Style13ptBold"/>
          <w:b w:val="0"/>
        </w:rPr>
        <w:t xml:space="preserve"> </w:t>
      </w:r>
      <w:r w:rsidRPr="004A67AF">
        <w:rPr>
          <w:rStyle w:val="Style13ptBold"/>
          <w:b w:val="0"/>
          <w:sz w:val="20"/>
        </w:rPr>
        <w:t>(Kim, staff @ World Finance, “How powerful is Donald Trump?”, https://www.worldfinance.com/infrastructure-investment/government-policy/how-powerful-is-donald-trump)</w:t>
      </w:r>
    </w:p>
    <w:p w:rsidR="008C4CD6" w:rsidRDefault="008C4CD6" w:rsidP="008C4CD6">
      <w:r w:rsidRPr="00EC7474">
        <w:rPr>
          <w:rStyle w:val="StyleUnderline"/>
          <w:highlight w:val="yellow"/>
        </w:rPr>
        <w:t>Trump’s flurry of ex</w:t>
      </w:r>
      <w:r>
        <w:t xml:space="preserve">ecutive </w:t>
      </w:r>
      <w:r w:rsidRPr="00EC7474">
        <w:rPr>
          <w:rStyle w:val="StyleUnderline"/>
          <w:highlight w:val="yellow"/>
        </w:rPr>
        <w:t>o</w:t>
      </w:r>
      <w:r>
        <w:t>rder</w:t>
      </w:r>
      <w:r w:rsidRPr="00EC7474">
        <w:rPr>
          <w:rStyle w:val="StyleUnderline"/>
          <w:highlight w:val="yellow"/>
        </w:rPr>
        <w:t xml:space="preserve">s </w:t>
      </w:r>
      <w:r>
        <w:t xml:space="preserve">at the start of his term certainly </w:t>
      </w:r>
      <w:r w:rsidRPr="00EC7474">
        <w:rPr>
          <w:rStyle w:val="StyleUnderline"/>
          <w:highlight w:val="yellow"/>
        </w:rPr>
        <w:t>showed he has a taste for unilateral action</w:t>
      </w:r>
      <w:r>
        <w:t xml:space="preserve">, as he followed through on many campaign promises that commentators had predicted he might let slide. However, </w:t>
      </w:r>
      <w:r w:rsidRPr="00EC7474">
        <w:rPr>
          <w:rStyle w:val="StyleUnderline"/>
          <w:highlight w:val="yellow"/>
        </w:rPr>
        <w:t>despite his strongman image</w:t>
      </w:r>
      <w:r>
        <w:t xml:space="preserve">, </w:t>
      </w:r>
      <w:r w:rsidRPr="00EC7474">
        <w:rPr>
          <w:rStyle w:val="StyleUnderline"/>
          <w:highlight w:val="yellow"/>
        </w:rPr>
        <w:t>he</w:t>
      </w:r>
      <w:r>
        <w:t xml:space="preserve"> </w:t>
      </w:r>
      <w:r w:rsidRPr="00EC7474">
        <w:rPr>
          <w:rStyle w:val="StyleUnderline"/>
          <w:highlight w:val="yellow"/>
        </w:rPr>
        <w:t>cannot single-handedly command the full breadth of his economic plans with the swipe of a pen</w:t>
      </w:r>
      <w:r>
        <w:t>.</w:t>
      </w:r>
    </w:p>
    <w:p w:rsidR="008C4CD6" w:rsidRDefault="008C4CD6" w:rsidP="008C4CD6">
      <w:pPr>
        <w:pStyle w:val="Heading2"/>
      </w:pPr>
      <w:r>
        <w:t>Links</w:t>
      </w:r>
    </w:p>
    <w:p w:rsidR="008C4CD6" w:rsidRDefault="008C4CD6" w:rsidP="008C4CD6">
      <w:pPr>
        <w:pStyle w:val="Heading3"/>
      </w:pPr>
      <w:r>
        <w:t>Winners Win</w:t>
      </w:r>
    </w:p>
    <w:p w:rsidR="008C4CD6" w:rsidRDefault="008C4CD6" w:rsidP="008C4CD6">
      <w:pPr>
        <w:pStyle w:val="Heading4"/>
      </w:pPr>
      <w:r>
        <w:t>Winners win – Victories build momentum, even on small issues like the aff</w:t>
      </w:r>
    </w:p>
    <w:p w:rsidR="008C4CD6" w:rsidRPr="00BF39F9" w:rsidRDefault="008C4CD6" w:rsidP="008C4CD6">
      <w:r>
        <w:rPr>
          <w:rStyle w:val="Style13ptBold"/>
        </w:rPr>
        <w:t xml:space="preserve">Cook 6/14 </w:t>
      </w:r>
      <w:r>
        <w:t>(Nancy, staff @ Politico, “Trump tries to master the art of the tiny”, http://www.politico.com/story/2017/06/14/trump-policy-scandals-struggles-239518)</w:t>
      </w:r>
    </w:p>
    <w:p w:rsidR="008C4CD6" w:rsidRPr="00E04905" w:rsidRDefault="008C4CD6" w:rsidP="008C4CD6">
      <w:r>
        <w:t xml:space="preserve">“Presidential terms are like a nine-inning baseball game — you go from pitch to pitch, batter to batter, inning to inning,” said former Clinton White House staffer Chris Lehane, who helped manage the fallout from the administration’s scandals, which included impeachment proceedings. “It is a grind and requires discipline and teamwork from everyone on the squad.” </w:t>
      </w:r>
      <w:r w:rsidRPr="00EC7474">
        <w:rPr>
          <w:rStyle w:val="StyleUnderline"/>
          <w:highlight w:val="yellow"/>
        </w:rPr>
        <w:t>After the Dem</w:t>
      </w:r>
      <w:r>
        <w:t>ocrat</w:t>
      </w:r>
      <w:r w:rsidRPr="00EC7474">
        <w:rPr>
          <w:rStyle w:val="StyleUnderline"/>
          <w:highlight w:val="yellow"/>
        </w:rPr>
        <w:t>s</w:t>
      </w:r>
      <w:r>
        <w:t xml:space="preserve"> </w:t>
      </w:r>
      <w:r w:rsidRPr="00EC7474">
        <w:rPr>
          <w:rStyle w:val="StyleUnderline"/>
          <w:highlight w:val="yellow"/>
        </w:rPr>
        <w:t xml:space="preserve">were dealt a brutal defeat in </w:t>
      </w:r>
      <w:r>
        <w:t xml:space="preserve">the </w:t>
      </w:r>
      <w:r w:rsidRPr="00EC7474">
        <w:rPr>
          <w:rStyle w:val="StyleUnderline"/>
          <w:highlight w:val="yellow"/>
        </w:rPr>
        <w:t xml:space="preserve">2010 </w:t>
      </w:r>
      <w:r>
        <w:t xml:space="preserve">midterm election, </w:t>
      </w:r>
      <w:r w:rsidRPr="00EC7474">
        <w:rPr>
          <w:rStyle w:val="StyleUnderline"/>
          <w:highlight w:val="yellow"/>
        </w:rPr>
        <w:t xml:space="preserve">Obama changed his focus from big legislative achievements </w:t>
      </w:r>
      <w:r>
        <w:t xml:space="preserve">like the stimulus bill, Obamacare and banking regulations. In the years that followed, </w:t>
      </w:r>
      <w:r w:rsidRPr="00EC7474">
        <w:rPr>
          <w:rStyle w:val="StyleUnderline"/>
          <w:highlight w:val="yellow"/>
        </w:rPr>
        <w:t>he reoriented his White House toward a greater use of executive power and issued a series of orders, actions and regulations on everything from climate change to nutrition, immigration, policing and education</w:t>
      </w:r>
      <w:r>
        <w:t>. “In any administration, you want to show activity, but showing activity and results is not the same thing,” said Cecilia Muñoz, director of the White House Domestic Policy Council under Obama. “We worked hard to find things where we could have impact and measure the impact.” Other White House alumni agreed. “</w:t>
      </w:r>
      <w:r w:rsidRPr="00EC7474">
        <w:rPr>
          <w:rStyle w:val="StyleUnderline"/>
          <w:highlight w:val="yellow"/>
        </w:rPr>
        <w:t>It’s very important to maintain a very steady drumbeat of very positive news</w:t>
      </w:r>
      <w:r>
        <w:t xml:space="preserve">,” said former Clinton adviser Dick Morris, now a Republican who has praised Trump. Morris said that making </w:t>
      </w:r>
      <w:r w:rsidRPr="00EC7474">
        <w:rPr>
          <w:rStyle w:val="StyleUnderline"/>
          <w:highlight w:val="yellow"/>
        </w:rPr>
        <w:t>consistent progress on smaller issues is</w:t>
      </w:r>
      <w:r>
        <w:t xml:space="preserve"> “maybe </w:t>
      </w:r>
      <w:r w:rsidRPr="00EC7474">
        <w:rPr>
          <w:rStyle w:val="StyleUnderline"/>
          <w:highlight w:val="yellow"/>
        </w:rPr>
        <w:t>more important” than big-ticket items like the repeal of Obamacare</w:t>
      </w:r>
      <w:r>
        <w:t>. “</w:t>
      </w:r>
      <w:r w:rsidRPr="00EC7474">
        <w:rPr>
          <w:rStyle w:val="StyleUnderline"/>
          <w:highlight w:val="yellow"/>
        </w:rPr>
        <w:t>If you do those right, they’ll overcome the negatives</w:t>
      </w:r>
      <w:r>
        <w:t xml:space="preserve"> that are coming out in the attack,” he said.</w:t>
      </w:r>
    </w:p>
    <w:p w:rsidR="008C4CD6" w:rsidRDefault="008C4CD6" w:rsidP="008C4CD6">
      <w:pPr>
        <w:pStyle w:val="Heading4"/>
      </w:pPr>
      <w:r>
        <w:t xml:space="preserve">Nothing succeeds like success – Syria proves Trump can parlay victories into policy gains – He just needs a </w:t>
      </w:r>
      <w:r>
        <w:rPr>
          <w:u w:val="single"/>
        </w:rPr>
        <w:t>legislative</w:t>
      </w:r>
      <w:r>
        <w:t xml:space="preserve"> win to tame Congress</w:t>
      </w:r>
    </w:p>
    <w:p w:rsidR="008C4CD6" w:rsidRPr="007A1184" w:rsidRDefault="008C4CD6" w:rsidP="008C4CD6">
      <w:pPr>
        <w:rPr>
          <w:rStyle w:val="Style13ptBold"/>
          <w:b w:val="0"/>
        </w:rPr>
      </w:pPr>
      <w:r>
        <w:rPr>
          <w:rStyle w:val="Style13ptBold"/>
        </w:rPr>
        <w:t>Ignatius 4/15</w:t>
      </w:r>
      <w:r>
        <w:rPr>
          <w:rStyle w:val="Style13ptBold"/>
          <w:b w:val="0"/>
        </w:rPr>
        <w:t xml:space="preserve"> </w:t>
      </w:r>
      <w:r w:rsidRPr="007A1184">
        <w:rPr>
          <w:rStyle w:val="Style13ptBold"/>
          <w:b w:val="0"/>
          <w:sz w:val="20"/>
        </w:rPr>
        <w:t>(David, associate editor and columnist for The Washington Post, “Trump gets a taste of success”, http://www.montereyherald.com/article/NF/20170415/LOCAL1/170419876)</w:t>
      </w:r>
    </w:p>
    <w:p w:rsidR="008C4CD6" w:rsidRPr="00EC7474" w:rsidRDefault="008C4CD6" w:rsidP="008C4CD6">
      <w:pPr>
        <w:rPr>
          <w:rStyle w:val="StyleUnderline"/>
          <w:highlight w:val="yellow"/>
        </w:rPr>
      </w:pPr>
      <w:r w:rsidRPr="00EC7474">
        <w:rPr>
          <w:rStyle w:val="StyleUnderline"/>
          <w:highlight w:val="yellow"/>
        </w:rPr>
        <w:t>Trump is making gains because he has assembled a competent national-security team</w:t>
      </w:r>
      <w:r w:rsidRPr="00EC7474">
        <w:rPr>
          <w:highlight w:val="yellow"/>
        </w:rPr>
        <w:t xml:space="preserve"> </w:t>
      </w:r>
      <w:r>
        <w:t xml:space="preserve">— </w:t>
      </w:r>
      <w:r w:rsidRPr="00EC7474">
        <w:rPr>
          <w:rStyle w:val="StyleUnderline"/>
          <w:highlight w:val="yellow"/>
        </w:rPr>
        <w:t>and listens to their advice</w:t>
      </w:r>
      <w:r>
        <w:t xml:space="preserve">. </w:t>
      </w:r>
      <w:r w:rsidRPr="00EC7474">
        <w:rPr>
          <w:rStyle w:val="StyleUnderline"/>
          <w:highlight w:val="yellow"/>
        </w:rPr>
        <w:t>There was a consensus</w:t>
      </w:r>
      <w:r w:rsidRPr="00EC7474">
        <w:rPr>
          <w:highlight w:val="yellow"/>
        </w:rPr>
        <w:t xml:space="preserve"> </w:t>
      </w:r>
      <w:r>
        <w:t xml:space="preserve">among his top advisers </w:t>
      </w:r>
      <w:r w:rsidRPr="00EC7474">
        <w:rPr>
          <w:rStyle w:val="StyleUnderline"/>
          <w:highlight w:val="yellow"/>
        </w:rPr>
        <w:t>for a quick, limited strike on</w:t>
      </w:r>
      <w:r>
        <w:t xml:space="preserve"> a </w:t>
      </w:r>
      <w:r w:rsidRPr="00EC7474">
        <w:rPr>
          <w:rStyle w:val="StyleUnderline"/>
          <w:highlight w:val="yellow"/>
        </w:rPr>
        <w:t>Syria</w:t>
      </w:r>
      <w:r>
        <w:t xml:space="preserve"> air base, and </w:t>
      </w:r>
      <w:r w:rsidRPr="00EC7474">
        <w:rPr>
          <w:rStyle w:val="StyleUnderline"/>
          <w:highlight w:val="yellow"/>
        </w:rPr>
        <w:t>Trump took the recommendation</w:t>
      </w:r>
      <w:r>
        <w:t xml:space="preserve">. He didn’t amplify, augment or otherwise disrupt it with his own “tweets.” He allowed the process to work. If Trump goes back to his freewheeling, tweeter-in-chief role, or if the disruptive would-be chief strategist Stephen Bannon regains influence, then chaos could return. But for now, Trump has bonded with his core team. And </w:t>
      </w:r>
      <w:r w:rsidRPr="00EC7474">
        <w:rPr>
          <w:rStyle w:val="StyleUnderline"/>
          <w:highlight w:val="yellow"/>
        </w:rPr>
        <w:t>in this White House, starved for a win, nothing succeeds like success.</w:t>
      </w:r>
    </w:p>
    <w:p w:rsidR="008C4CD6" w:rsidRDefault="008C4CD6" w:rsidP="008C4CD6">
      <w:pPr>
        <w:pStyle w:val="Heading4"/>
      </w:pPr>
      <w:r>
        <w:t>A legislative win would snowball – Trump needs to crack the whip</w:t>
      </w:r>
    </w:p>
    <w:p w:rsidR="008C4CD6" w:rsidRPr="00103424" w:rsidRDefault="008C4CD6" w:rsidP="008C4CD6">
      <w:pPr>
        <w:rPr>
          <w:rStyle w:val="Style13ptBold"/>
          <w:b w:val="0"/>
        </w:rPr>
      </w:pPr>
      <w:r>
        <w:rPr>
          <w:rStyle w:val="Style13ptBold"/>
        </w:rPr>
        <w:t>Baldoni 4/4</w:t>
      </w:r>
      <w:r>
        <w:rPr>
          <w:rStyle w:val="Style13ptBold"/>
          <w:b w:val="0"/>
        </w:rPr>
        <w:t xml:space="preserve"> </w:t>
      </w:r>
      <w:r w:rsidRPr="00103424">
        <w:rPr>
          <w:rStyle w:val="Style13ptBold"/>
          <w:b w:val="0"/>
          <w:sz w:val="18"/>
        </w:rPr>
        <w:t>(John, staff @ Forbes, “If I Were Coaching Donald Trump”, https://www.forbes.com/sites/johnbaldoni/2017/04/04/if-i-were-coaching-donald-trump/#44a5d97276f4)</w:t>
      </w:r>
    </w:p>
    <w:p w:rsidR="008C4CD6" w:rsidRPr="008C7749" w:rsidRDefault="008C4CD6" w:rsidP="008C4CD6">
      <w:pPr>
        <w:rPr>
          <w:sz w:val="16"/>
        </w:rPr>
      </w:pPr>
      <w:r w:rsidRPr="008C7749">
        <w:rPr>
          <w:sz w:val="16"/>
        </w:rPr>
        <w:t xml:space="preserve">Chaos is the order of the day, echoing what Jeb Bush predicted how Trump would seek to govern. Well, </w:t>
      </w:r>
      <w:r w:rsidRPr="00EC7474">
        <w:rPr>
          <w:rStyle w:val="StyleUnderline"/>
          <w:highlight w:val="yellow"/>
        </w:rPr>
        <w:t>as Trump’s string of missteps have shown, chaos is winning and his agenda</w:t>
      </w:r>
      <w:r w:rsidRPr="00EC7474">
        <w:rPr>
          <w:sz w:val="16"/>
          <w:highlight w:val="yellow"/>
        </w:rPr>
        <w:t xml:space="preserve"> </w:t>
      </w:r>
      <w:r w:rsidRPr="008C7749">
        <w:rPr>
          <w:sz w:val="16"/>
        </w:rPr>
        <w:t xml:space="preserve">— and by extension — the American people </w:t>
      </w:r>
      <w:r w:rsidRPr="00EC7474">
        <w:rPr>
          <w:rStyle w:val="StyleUnderline"/>
          <w:highlight w:val="yellow"/>
        </w:rPr>
        <w:t>are losing</w:t>
      </w:r>
      <w:r w:rsidRPr="008C7749">
        <w:rPr>
          <w:sz w:val="16"/>
        </w:rPr>
        <w:t xml:space="preserve">. </w:t>
      </w:r>
      <w:r w:rsidRPr="00EC7474">
        <w:rPr>
          <w:rStyle w:val="StyleUnderline"/>
          <w:highlight w:val="yellow"/>
        </w:rPr>
        <w:t>All is not lost</w:t>
      </w:r>
      <w:r w:rsidRPr="008C7749">
        <w:rPr>
          <w:sz w:val="16"/>
        </w:rPr>
        <w:t xml:space="preserve">, however. Presidencies (Reagan and Clinton’s) have gotten off on the wrong foot and righted the ship. </w:t>
      </w:r>
      <w:r w:rsidRPr="00EC7474">
        <w:rPr>
          <w:rStyle w:val="StyleUnderline"/>
          <w:highlight w:val="yellow"/>
        </w:rPr>
        <w:t>“Making America Great Again</w:t>
      </w:r>
      <w:r w:rsidRPr="008C7749">
        <w:rPr>
          <w:sz w:val="16"/>
        </w:rPr>
        <w:t xml:space="preserve">” worked as a slogan but what does it mean? Building the Wall? Restricting free trade? Gutting environmental regulations? Repealing the ACA? </w:t>
      </w:r>
      <w:r w:rsidRPr="00EC7474">
        <w:rPr>
          <w:rStyle w:val="StyleUnderline"/>
          <w:highlight w:val="yellow"/>
        </w:rPr>
        <w:t>Trump’s sloganeering is open to interpretation</w:t>
      </w:r>
      <w:r w:rsidRPr="008C7749">
        <w:rPr>
          <w:sz w:val="16"/>
        </w:rPr>
        <w:t xml:space="preserve">. To Trump’s credit </w:t>
      </w:r>
      <w:r w:rsidRPr="00EC7474">
        <w:rPr>
          <w:rStyle w:val="StyleUnderline"/>
          <w:highlight w:val="yellow"/>
        </w:rPr>
        <w:t>his executive orders are fulfilling campaign promises</w:t>
      </w:r>
      <w:r w:rsidRPr="008C7749">
        <w:rPr>
          <w:sz w:val="16"/>
        </w:rPr>
        <w:t xml:space="preserve">, but these are acts of the pen, not acts that require the cooperation of others. Trump’s first foray into legislative politics was a disaster; his support for the Republican health care bill mattered little and Speaker Ryan pulled the bill for lack of support. </w:t>
      </w:r>
      <w:r w:rsidRPr="00EC7474">
        <w:rPr>
          <w:rStyle w:val="StyleUnderline"/>
          <w:highlight w:val="yellow"/>
        </w:rPr>
        <w:t>What is required is</w:t>
      </w:r>
      <w:r w:rsidRPr="008C7749">
        <w:rPr>
          <w:sz w:val="16"/>
        </w:rPr>
        <w:t xml:space="preserve"> an articulation of the vision and </w:t>
      </w:r>
      <w:r w:rsidRPr="00EC7474">
        <w:rPr>
          <w:rStyle w:val="StyleUnderline"/>
          <w:highlight w:val="yellow"/>
        </w:rPr>
        <w:t>attention to detail</w:t>
      </w:r>
      <w:r w:rsidRPr="00EC7474">
        <w:rPr>
          <w:sz w:val="16"/>
          <w:highlight w:val="yellow"/>
        </w:rPr>
        <w:t xml:space="preserve"> </w:t>
      </w:r>
      <w:r w:rsidRPr="008C7749">
        <w:rPr>
          <w:sz w:val="16"/>
        </w:rPr>
        <w:t xml:space="preserve">so if I may let me offer a little management coaching. </w:t>
      </w:r>
      <w:r w:rsidRPr="00EC7474">
        <w:rPr>
          <w:rStyle w:val="StyleUnderline"/>
          <w:highlight w:val="yellow"/>
        </w:rPr>
        <w:t>Crack the whip</w:t>
      </w:r>
      <w:r w:rsidRPr="008C7749">
        <w:rPr>
          <w:sz w:val="16"/>
        </w:rPr>
        <w:t xml:space="preserve">. Chaos makes for good fiction but it creates pitfalls in management. When people do not know what’s expected of them, nor even to whom they are reporting, they cannot be expected to deliver results. Insist that senior aides set forth clear directives and hold them accountable for bringing them to fruition. Failure to do so will mean dismissal. Stay positive. Asking Mr. Trump get off Twitter is futile. He gets his juices from it. The challenge is to be positive. </w:t>
      </w:r>
      <w:r w:rsidRPr="00EC7474">
        <w:rPr>
          <w:rStyle w:val="StyleUnderline"/>
          <w:highlight w:val="yellow"/>
        </w:rPr>
        <w:t>He must stop the juvenile ad hom</w:t>
      </w:r>
      <w:r w:rsidRPr="008C7749">
        <w:rPr>
          <w:sz w:val="16"/>
        </w:rPr>
        <w:t xml:space="preserve">inem </w:t>
      </w:r>
      <w:r w:rsidRPr="00EC7474">
        <w:rPr>
          <w:rStyle w:val="StyleUnderline"/>
          <w:highlight w:val="yellow"/>
        </w:rPr>
        <w:t>attacks on anyone and everyone Trump dislikes</w:t>
      </w:r>
      <w:r w:rsidRPr="008C7749">
        <w:rPr>
          <w:sz w:val="16"/>
        </w:rPr>
        <w:t xml:space="preserve">. </w:t>
      </w:r>
      <w:r w:rsidRPr="00EC7474">
        <w:rPr>
          <w:rStyle w:val="StyleUnderline"/>
          <w:highlight w:val="yellow"/>
        </w:rPr>
        <w:t>Trump must act like the president</w:t>
      </w:r>
      <w:r w:rsidRPr="00EC7474">
        <w:rPr>
          <w:sz w:val="16"/>
          <w:highlight w:val="yellow"/>
        </w:rPr>
        <w:t xml:space="preserve"> </w:t>
      </w:r>
      <w:r w:rsidRPr="008C7749">
        <w:rPr>
          <w:sz w:val="16"/>
        </w:rPr>
        <w:t xml:space="preserve">he was elected to be. Advice: Be a role model for your grand kids instead of a poster boy for cyber bullying. Get one over the goal line. The White House needs a win. David Brooks of the New York Times suggests doing something to alleviate the opioid addiction. This is something to which all politicians can subscribe. Trump campaigned on the “us vs. them.” </w:t>
      </w:r>
      <w:r w:rsidRPr="00EC7474">
        <w:rPr>
          <w:rStyle w:val="StyleUnderline"/>
          <w:highlight w:val="yellow"/>
        </w:rPr>
        <w:t>Seeking to solve a problem that affects millions could win him support that would enable him to work in a more bipartisan fashion on future issues</w:t>
      </w:r>
      <w:r w:rsidRPr="008C7749">
        <w:rPr>
          <w:sz w:val="16"/>
        </w:rPr>
        <w:t>.</w:t>
      </w:r>
    </w:p>
    <w:p w:rsidR="008C4CD6" w:rsidRDefault="008C4CD6" w:rsidP="008C4CD6">
      <w:pPr>
        <w:pStyle w:val="Heading4"/>
      </w:pPr>
      <w:r>
        <w:t>Winners win &amp; losers lose – Trump is on a losing track now</w:t>
      </w:r>
    </w:p>
    <w:p w:rsidR="008C4CD6" w:rsidRDefault="008C4CD6" w:rsidP="008C4CD6">
      <w:pPr>
        <w:rPr>
          <w:rStyle w:val="Style13ptBold"/>
          <w:b w:val="0"/>
        </w:rPr>
      </w:pPr>
      <w:r>
        <w:rPr>
          <w:rStyle w:val="Style13ptBold"/>
        </w:rPr>
        <w:t>Somasundram 4/1</w:t>
      </w:r>
      <w:r>
        <w:rPr>
          <w:rStyle w:val="Style13ptBold"/>
          <w:b w:val="0"/>
        </w:rPr>
        <w:t xml:space="preserve"> </w:t>
      </w:r>
      <w:r w:rsidRPr="00B562BF">
        <w:rPr>
          <w:rStyle w:val="Style13ptBold"/>
          <w:b w:val="0"/>
          <w:sz w:val="18"/>
        </w:rPr>
        <w:t>(Jolly, former member of the Ceylon Civil services, was an ex - Director of the Sri Lanka Institute of Development Administration, “Trumped by Ideology”, http://www.dailymirror.lk/article/Trumped-by-Ideology-126593.html)</w:t>
      </w:r>
    </w:p>
    <w:p w:rsidR="008C4CD6" w:rsidRDefault="008C4CD6" w:rsidP="008C4CD6">
      <w:r w:rsidRPr="00EC7474">
        <w:rPr>
          <w:rStyle w:val="StyleUnderline"/>
          <w:highlight w:val="yellow"/>
        </w:rPr>
        <w:t>Trump took over the Presidency with four policies to be implemented</w:t>
      </w:r>
      <w:r>
        <w:t xml:space="preserve">. These were, deal with Obamacare, tax reform, massive infrastructure development (including the Mexican wall,) trade policy. Of these, abolishing Obamacare took precedence, since it was felt that its success would lever success in others too. In politics, </w:t>
      </w:r>
      <w:r w:rsidRPr="00EC7474">
        <w:rPr>
          <w:rStyle w:val="StyleUnderline"/>
          <w:highlight w:val="yellow"/>
        </w:rPr>
        <w:t>nothing succeeds like success and nothing fails like failure</w:t>
      </w:r>
      <w:r>
        <w:t xml:space="preserve">. </w:t>
      </w:r>
      <w:r w:rsidRPr="00EC7474">
        <w:rPr>
          <w:rStyle w:val="StyleUnderline"/>
          <w:highlight w:val="yellow"/>
        </w:rPr>
        <w:t>With Trump’s inability to get the replacement of Obamacare passed, the future of the other three policies is at risk</w:t>
      </w:r>
      <w:r>
        <w:t xml:space="preserve">. Prediction is a hazardous business, never more so than when it attempts to foretell the future.   </w:t>
      </w:r>
    </w:p>
    <w:p w:rsidR="008C4CD6" w:rsidRDefault="008C4CD6" w:rsidP="008C4CD6">
      <w:pPr>
        <w:pStyle w:val="Heading4"/>
      </w:pPr>
      <w:r>
        <w:t xml:space="preserve">Trump needs a win to </w:t>
      </w:r>
      <w:r>
        <w:rPr>
          <w:u w:val="single"/>
        </w:rPr>
        <w:t>manage his image</w:t>
      </w:r>
      <w:r>
        <w:t xml:space="preserve"> – It’s critical to get the GOP on the same page</w:t>
      </w:r>
    </w:p>
    <w:p w:rsidR="008C4CD6" w:rsidRPr="00E6740F" w:rsidRDefault="008C4CD6" w:rsidP="008C4CD6">
      <w:pPr>
        <w:rPr>
          <w:rStyle w:val="Style13ptBold"/>
          <w:b w:val="0"/>
        </w:rPr>
      </w:pPr>
      <w:r>
        <w:rPr>
          <w:rStyle w:val="Style13ptBold"/>
        </w:rPr>
        <w:t>Frazer 4/25</w:t>
      </w:r>
      <w:r>
        <w:rPr>
          <w:rStyle w:val="Style13ptBold"/>
          <w:b w:val="0"/>
        </w:rPr>
        <w:t xml:space="preserve"> </w:t>
      </w:r>
      <w:r w:rsidRPr="00E6740F">
        <w:rPr>
          <w:rStyle w:val="Style13ptBold"/>
          <w:b w:val="0"/>
          <w:sz w:val="18"/>
        </w:rPr>
        <w:t>(Paul, staff @ Our Windsor, Canadian News, “Hurry up and wait strategy of dealing with the U.S.: Opinion”, https://www.ourwindsor.ca/opinion-story/7261550-hurry-up-and-wait-strategy-of-dealing-with-the-u-s-opinion/)</w:t>
      </w:r>
    </w:p>
    <w:p w:rsidR="008C4CD6" w:rsidRPr="008C7749" w:rsidRDefault="008C4CD6" w:rsidP="008C4CD6">
      <w:pPr>
        <w:rPr>
          <w:sz w:val="16"/>
        </w:rPr>
      </w:pPr>
      <w:r w:rsidRPr="008C7749">
        <w:rPr>
          <w:sz w:val="16"/>
        </w:rPr>
        <w:t xml:space="preserve">Although </w:t>
      </w:r>
      <w:r w:rsidRPr="00EC7474">
        <w:rPr>
          <w:rStyle w:val="StyleUnderline"/>
          <w:highlight w:val="yellow"/>
        </w:rPr>
        <w:t>most Republicans in Congress accept that Trump is not “one of them”</w:t>
      </w:r>
      <w:r w:rsidRPr="00EC7474">
        <w:rPr>
          <w:sz w:val="16"/>
          <w:highlight w:val="yellow"/>
        </w:rPr>
        <w:t xml:space="preserve"> </w:t>
      </w:r>
      <w:r w:rsidRPr="00EC7474">
        <w:rPr>
          <w:rStyle w:val="StyleUnderline"/>
          <w:highlight w:val="yellow"/>
        </w:rPr>
        <w:t>they have gone along with some of his more unusual actions and comments</w:t>
      </w:r>
      <w:r w:rsidRPr="008C7749">
        <w:rPr>
          <w:sz w:val="16"/>
        </w:rPr>
        <w:t xml:space="preserve">, as long as they thought he could/would help them accomplish their Republican agenda. </w:t>
      </w:r>
      <w:r w:rsidRPr="00EC7474">
        <w:rPr>
          <w:rStyle w:val="StyleUnderline"/>
          <w:highlight w:val="yellow"/>
        </w:rPr>
        <w:t>But in the aftermath of the Obamacare failure, his ability and commitment to do so are now open to serious question</w:t>
      </w:r>
      <w:r w:rsidRPr="008C7749">
        <w:rPr>
          <w:sz w:val="16"/>
        </w:rPr>
        <w:t xml:space="preserve">. </w:t>
      </w:r>
      <w:r w:rsidRPr="00EC7474">
        <w:rPr>
          <w:rStyle w:val="StyleUnderline"/>
          <w:highlight w:val="yellow"/>
        </w:rPr>
        <w:t>The president needs a significant legislative victory</w:t>
      </w:r>
      <w:r w:rsidRPr="008C7749">
        <w:rPr>
          <w:sz w:val="16"/>
        </w:rPr>
        <w:t xml:space="preserve">, soon, </w:t>
      </w:r>
      <w:r w:rsidRPr="00EC7474">
        <w:rPr>
          <w:rStyle w:val="StyleUnderline"/>
          <w:highlight w:val="yellow"/>
        </w:rPr>
        <w:t>to correct his weakened political authority</w:t>
      </w:r>
      <w:r w:rsidRPr="008C7749">
        <w:rPr>
          <w:sz w:val="16"/>
        </w:rPr>
        <w:t>. President Trump, a wild card, makes congressional Republicans very uneasy. Voters chose a disrupter in the November elections — but they also elected a destabilizer. Barely three months since the inauguration, Republicans wonder how long they can continue to tie their electoral future to this president’s political fortunes.</w:t>
      </w:r>
    </w:p>
    <w:p w:rsidR="008C4CD6" w:rsidRDefault="008C4CD6" w:rsidP="008C4CD6">
      <w:pPr>
        <w:pStyle w:val="Heading4"/>
      </w:pPr>
      <w:r>
        <w:t>Repairs Freedom Caucus rebuff on ACA</w:t>
      </w:r>
    </w:p>
    <w:p w:rsidR="008C4CD6" w:rsidRPr="004C096E" w:rsidRDefault="008C4CD6" w:rsidP="008C4CD6">
      <w:pPr>
        <w:rPr>
          <w:rStyle w:val="Style13ptBold"/>
          <w:b w:val="0"/>
        </w:rPr>
      </w:pPr>
      <w:r>
        <w:rPr>
          <w:rStyle w:val="Style13ptBold"/>
        </w:rPr>
        <w:t>Charlie 3/27</w:t>
      </w:r>
      <w:r>
        <w:rPr>
          <w:rStyle w:val="Style13ptBold"/>
          <w:b w:val="0"/>
        </w:rPr>
        <w:t xml:space="preserve"> </w:t>
      </w:r>
      <w:r w:rsidRPr="004C096E">
        <w:rPr>
          <w:rStyle w:val="Style13ptBold"/>
          <w:b w:val="0"/>
          <w:sz w:val="18"/>
        </w:rPr>
        <w:t>(Lima, Lima Charlie News, veteran journalists seek to investigate and report the truth, with unparalleled access and a noble eye towards promoting peace, understanding and positive political engagement, “Markets react to Health Care Act withdrawal”, https://www.limacharlienews.com/economics/health-care-vote-trouble/)</w:t>
      </w:r>
    </w:p>
    <w:p w:rsidR="008C4CD6" w:rsidRDefault="008C4CD6" w:rsidP="008C4CD6">
      <w:r w:rsidRPr="00EC7474">
        <w:rPr>
          <w:rStyle w:val="StyleUnderline"/>
          <w:highlight w:val="yellow"/>
        </w:rPr>
        <w:t>A legislative win would build confidence in the unity of Republicans</w:t>
      </w:r>
      <w:r>
        <w:t xml:space="preserve">. This is </w:t>
      </w:r>
      <w:r w:rsidRPr="00EC7474">
        <w:rPr>
          <w:rStyle w:val="StyleUnderline"/>
          <w:highlight w:val="yellow"/>
        </w:rPr>
        <w:t xml:space="preserve">aimed at repairing the damage caused when the </w:t>
      </w:r>
      <w:r>
        <w:t xml:space="preserve">House </w:t>
      </w:r>
      <w:r w:rsidRPr="00EC7474">
        <w:rPr>
          <w:rStyle w:val="StyleUnderline"/>
          <w:highlight w:val="yellow"/>
        </w:rPr>
        <w:t>Freedom Caucus</w:t>
      </w:r>
      <w:r>
        <w:t>, a conservative faction within the Republican Party</w:t>
      </w:r>
      <w:r w:rsidRPr="00EC7474">
        <w:rPr>
          <w:rStyle w:val="StyleUnderline"/>
          <w:highlight w:val="yellow"/>
        </w:rPr>
        <w:t>, refused to support the health care bill,</w:t>
      </w:r>
      <w:r>
        <w:t xml:space="preserve"> finding it too similar to Obamacare.</w:t>
      </w:r>
    </w:p>
    <w:p w:rsidR="008C4CD6" w:rsidRDefault="008C4CD6" w:rsidP="008C4CD6">
      <w:pPr>
        <w:pStyle w:val="Heading4"/>
        <w:rPr>
          <w:u w:val="single"/>
        </w:rPr>
      </w:pPr>
      <w:r>
        <w:t xml:space="preserve">Wins are important </w:t>
      </w:r>
      <w:r>
        <w:rPr>
          <w:u w:val="single"/>
        </w:rPr>
        <w:t>procedurally</w:t>
      </w:r>
      <w:r>
        <w:t xml:space="preserve"> – They generate momentum &amp; confidence </w:t>
      </w:r>
      <w:r>
        <w:rPr>
          <w:u w:val="single"/>
        </w:rPr>
        <w:t>even if they’re unpopular</w:t>
      </w:r>
    </w:p>
    <w:p w:rsidR="008C4CD6" w:rsidRPr="000A12EE" w:rsidRDefault="008C4CD6" w:rsidP="008C4CD6">
      <w:pPr>
        <w:rPr>
          <w:rStyle w:val="Style13ptBold"/>
          <w:b w:val="0"/>
        </w:rPr>
      </w:pPr>
      <w:r>
        <w:rPr>
          <w:rStyle w:val="Style13ptBold"/>
        </w:rPr>
        <w:t>Young 3/23</w:t>
      </w:r>
      <w:r>
        <w:rPr>
          <w:rStyle w:val="Style13ptBold"/>
          <w:b w:val="0"/>
        </w:rPr>
        <w:t xml:space="preserve"> </w:t>
      </w:r>
      <w:r w:rsidRPr="000A12EE">
        <w:rPr>
          <w:rStyle w:val="Style13ptBold"/>
          <w:b w:val="0"/>
          <w:sz w:val="18"/>
        </w:rPr>
        <w:t>(Jeffrey, staff @ Huff Post, “Everything About This Republican Obamacare Repeal Vote Is Nuts”, http://www.huffingtonpost.com/entry/republican-obamacare-repeal-vote-overview_us_58d2ec22e4b0f838c62f4285)</w:t>
      </w:r>
    </w:p>
    <w:p w:rsidR="008C4CD6" w:rsidRPr="00CD0DE8" w:rsidRDefault="008C4CD6" w:rsidP="008C4CD6">
      <w:pPr>
        <w:rPr>
          <w:sz w:val="16"/>
        </w:rPr>
      </w:pPr>
      <w:r w:rsidRPr="00CD0DE8">
        <w:rPr>
          <w:sz w:val="16"/>
        </w:rPr>
        <w:t xml:space="preserve">To understand how a bill with such little apparent political upside could actually be this close to becoming law, one must first understand the driving dynamics of the modern Republican Party. It is, fundamentally, a party that’s inoculated by congressional districts drawn in its favor, and that’s driven by process as much as policy. </w:t>
      </w:r>
      <w:r w:rsidRPr="00EC7474">
        <w:rPr>
          <w:rStyle w:val="StyleUnderline"/>
          <w:highlight w:val="yellow"/>
        </w:rPr>
        <w:t>There is a zeal to exact revenge on</w:t>
      </w:r>
      <w:r w:rsidRPr="00EC7474">
        <w:rPr>
          <w:sz w:val="16"/>
          <w:highlight w:val="yellow"/>
        </w:rPr>
        <w:t xml:space="preserve"> </w:t>
      </w:r>
      <w:r w:rsidRPr="00CD0DE8">
        <w:rPr>
          <w:sz w:val="16"/>
        </w:rPr>
        <w:t xml:space="preserve">former President Barack </w:t>
      </w:r>
      <w:r w:rsidRPr="00EC7474">
        <w:rPr>
          <w:rStyle w:val="StyleUnderline"/>
          <w:highlight w:val="yellow"/>
        </w:rPr>
        <w:t>Obama</w:t>
      </w:r>
      <w:r w:rsidRPr="00CD0DE8">
        <w:rPr>
          <w:sz w:val="16"/>
        </w:rPr>
        <w:t xml:space="preserve"> </w:t>
      </w:r>
      <w:r w:rsidRPr="00EC7474">
        <w:rPr>
          <w:rStyle w:val="StyleUnderline"/>
          <w:highlight w:val="yellow"/>
        </w:rPr>
        <w:t>and the Democratic Party and to fulfill its promises to “repeal and replace Obamacare” that could overwhelm any other consideration</w:t>
      </w:r>
      <w:r w:rsidRPr="00CD0DE8">
        <w:rPr>
          <w:sz w:val="16"/>
        </w:rPr>
        <w:t xml:space="preserve">. And </w:t>
      </w:r>
      <w:r w:rsidRPr="00EC7474">
        <w:rPr>
          <w:rStyle w:val="StyleUnderline"/>
          <w:highlight w:val="yellow"/>
        </w:rPr>
        <w:t>there is also a belief that a legislative “win”</w:t>
      </w:r>
      <w:r w:rsidRPr="00CD0DE8">
        <w:rPr>
          <w:sz w:val="16"/>
        </w:rPr>
        <w:t xml:space="preserve"> ― </w:t>
      </w:r>
      <w:r w:rsidRPr="00EC7474">
        <w:rPr>
          <w:rStyle w:val="StyleUnderline"/>
          <w:highlight w:val="yellow"/>
        </w:rPr>
        <w:t>even for a piece</w:t>
      </w:r>
      <w:r w:rsidRPr="00EC7474">
        <w:rPr>
          <w:sz w:val="16"/>
          <w:highlight w:val="yellow"/>
        </w:rPr>
        <w:t xml:space="preserve"> </w:t>
      </w:r>
      <w:r w:rsidRPr="00CD0DE8">
        <w:rPr>
          <w:sz w:val="16"/>
        </w:rPr>
        <w:t xml:space="preserve">of legislation this </w:t>
      </w:r>
      <w:r w:rsidRPr="00EC7474">
        <w:rPr>
          <w:rStyle w:val="StyleUnderline"/>
          <w:highlight w:val="yellow"/>
        </w:rPr>
        <w:t>universally disliked</w:t>
      </w:r>
      <w:r w:rsidRPr="00EC7474">
        <w:rPr>
          <w:sz w:val="16"/>
          <w:highlight w:val="yellow"/>
        </w:rPr>
        <w:t xml:space="preserve"> </w:t>
      </w:r>
      <w:r w:rsidRPr="00CD0DE8">
        <w:rPr>
          <w:sz w:val="16"/>
        </w:rPr>
        <w:t xml:space="preserve">― </w:t>
      </w:r>
      <w:r w:rsidRPr="00EC7474">
        <w:rPr>
          <w:rStyle w:val="StyleUnderline"/>
          <w:highlight w:val="yellow"/>
        </w:rPr>
        <w:t>is as important as the policy outcome it produces</w:t>
      </w:r>
      <w:r w:rsidRPr="00CD0DE8">
        <w:rPr>
          <w:sz w:val="16"/>
        </w:rPr>
        <w:t>.</w:t>
      </w:r>
    </w:p>
    <w:p w:rsidR="008C4CD6" w:rsidRDefault="008C4CD6" w:rsidP="008C4CD6">
      <w:pPr>
        <w:pStyle w:val="Heading4"/>
      </w:pPr>
      <w:r>
        <w:t>Legislative victory builds momentum, esp. after health care</w:t>
      </w:r>
    </w:p>
    <w:p w:rsidR="008C4CD6" w:rsidRPr="003D12E0" w:rsidRDefault="008C4CD6" w:rsidP="008C4CD6">
      <w:pPr>
        <w:rPr>
          <w:rStyle w:val="Style13ptBold"/>
          <w:b w:val="0"/>
        </w:rPr>
      </w:pPr>
      <w:r>
        <w:rPr>
          <w:rStyle w:val="Style13ptBold"/>
        </w:rPr>
        <w:t>DeBroux 3/29</w:t>
      </w:r>
      <w:r>
        <w:rPr>
          <w:rStyle w:val="Style13ptBold"/>
          <w:b w:val="0"/>
        </w:rPr>
        <w:t xml:space="preserve"> </w:t>
      </w:r>
      <w:r w:rsidRPr="003D12E0">
        <w:rPr>
          <w:rStyle w:val="Style13ptBold"/>
          <w:b w:val="0"/>
          <w:sz w:val="18"/>
        </w:rPr>
        <w:t>(Louis, staff @ Patriot Post, “ObamaCare Repeal Failure Makes Tax Reform Harder”, https://patriotpost.us/articles/48243)</w:t>
      </w:r>
    </w:p>
    <w:p w:rsidR="008C4CD6" w:rsidRPr="00EC7474" w:rsidRDefault="008C4CD6" w:rsidP="008C4CD6">
      <w:pPr>
        <w:rPr>
          <w:rStyle w:val="StyleUnderline"/>
          <w:highlight w:val="yellow"/>
        </w:rPr>
      </w:pPr>
      <w:r>
        <w:t xml:space="preserve">Unlike Obama, </w:t>
      </w:r>
      <w:r w:rsidRPr="00EC7474">
        <w:rPr>
          <w:rStyle w:val="StyleUnderline"/>
          <w:highlight w:val="yellow"/>
        </w:rPr>
        <w:t>Trump does not have the luxury of filibuster-proof majorities</w:t>
      </w:r>
      <w:r w:rsidRPr="00EC7474">
        <w:rPr>
          <w:highlight w:val="yellow"/>
        </w:rPr>
        <w:t xml:space="preserve"> </w:t>
      </w:r>
      <w:r>
        <w:t xml:space="preserve">in Congress to start his presidency. Republicans have a comfortable margin in the House but only a two-vote majority in the Senate, </w:t>
      </w:r>
      <w:r w:rsidRPr="00EC7474">
        <w:rPr>
          <w:rStyle w:val="StyleUnderline"/>
          <w:highlight w:val="yellow"/>
        </w:rPr>
        <w:t>which is why it was critical for the GOP to hand Trump an early legislative victory to build momentum</w:t>
      </w:r>
      <w:r>
        <w:t>, both for Trump and for the party. As the WSJ also notes, “</w:t>
      </w:r>
      <w:r w:rsidRPr="00EC7474">
        <w:rPr>
          <w:rStyle w:val="StyleUnderline"/>
          <w:highlight w:val="yellow"/>
        </w:rPr>
        <w:t>The risk now is that the health failure will make the GOP Congress even less cohesive and less likely to follow its leaders</w:t>
      </w:r>
      <w:r>
        <w:t xml:space="preserve">. Freedom Caucus Members sit in safe seats and don’t need achievements to win re-election.” </w:t>
      </w:r>
      <w:r w:rsidRPr="00EC7474">
        <w:rPr>
          <w:rStyle w:val="StyleUnderline"/>
          <w:highlight w:val="yellow"/>
        </w:rPr>
        <w:t>And Democrats</w:t>
      </w:r>
      <w:r>
        <w:t xml:space="preserve">, emboldened in their efforts to obstruct the Trump/GOP agenda, </w:t>
      </w:r>
      <w:r w:rsidRPr="00EC7474">
        <w:rPr>
          <w:rStyle w:val="StyleUnderline"/>
          <w:highlight w:val="yellow"/>
        </w:rPr>
        <w:t>will feel less pressure to compromise.</w:t>
      </w:r>
    </w:p>
    <w:p w:rsidR="008C4CD6" w:rsidRDefault="008C4CD6" w:rsidP="008C4CD6">
      <w:pPr>
        <w:pStyle w:val="Heading4"/>
      </w:pPr>
      <w:r>
        <w:t>Win changes the conversation from scandals</w:t>
      </w:r>
    </w:p>
    <w:p w:rsidR="008C4CD6" w:rsidRPr="00DC0035" w:rsidRDefault="008C4CD6" w:rsidP="008C4CD6">
      <w:r>
        <w:rPr>
          <w:rStyle w:val="Style13ptBold"/>
        </w:rPr>
        <w:t xml:space="preserve">Six 3/23 </w:t>
      </w:r>
      <w:r>
        <w:t>(Chris, staff @ Ozarks First.com, “Calfano Analysis: Status of Healthcare Vote”, http://www.ozarksfirst.com/news/calfano-analysis-status-of-healthcare-vote/679436165)</w:t>
      </w:r>
    </w:p>
    <w:p w:rsidR="008C4CD6" w:rsidRPr="00DC0035" w:rsidRDefault="008C4CD6" w:rsidP="008C4CD6">
      <w:r>
        <w:t xml:space="preserve">The House vote is very important for President </w:t>
      </w:r>
      <w:r w:rsidRPr="00EC7474">
        <w:rPr>
          <w:rStyle w:val="StyleUnderline"/>
          <w:highlight w:val="yellow"/>
        </w:rPr>
        <w:t>Trump</w:t>
      </w:r>
      <w:r w:rsidRPr="00EC7474">
        <w:rPr>
          <w:highlight w:val="yellow"/>
        </w:rPr>
        <w:t xml:space="preserve"> </w:t>
      </w:r>
      <w:r>
        <w:t xml:space="preserve">because he </w:t>
      </w:r>
      <w:r w:rsidRPr="00EC7474">
        <w:rPr>
          <w:rStyle w:val="StyleUnderline"/>
          <w:highlight w:val="yellow"/>
        </w:rPr>
        <w:t>needs a “win”</w:t>
      </w:r>
      <w:r>
        <w:t xml:space="preserve"> at this point in his administration. We are still within 100 days and the news for </w:t>
      </w:r>
      <w:r w:rsidRPr="00EC7474">
        <w:rPr>
          <w:rStyle w:val="StyleUnderline"/>
          <w:highlight w:val="yellow"/>
        </w:rPr>
        <w:t>Trump has generally not been good with the continued stories about ties to Russia</w:t>
      </w:r>
      <w:r>
        <w:t xml:space="preserve">, </w:t>
      </w:r>
      <w:r w:rsidRPr="00EC7474">
        <w:rPr>
          <w:rStyle w:val="StyleUnderline"/>
          <w:highlight w:val="yellow"/>
        </w:rPr>
        <w:t>conflicts of interest, Secret Service spending and the rest</w:t>
      </w:r>
      <w:r>
        <w:t xml:space="preserve">. </w:t>
      </w:r>
      <w:r w:rsidRPr="00EC7474">
        <w:rPr>
          <w:rStyle w:val="StyleUnderline"/>
          <w:highlight w:val="yellow"/>
        </w:rPr>
        <w:t>Trump wants something else to talk about</w:t>
      </w:r>
      <w:r>
        <w:t xml:space="preserve">, and </w:t>
      </w:r>
      <w:r w:rsidRPr="00EC7474">
        <w:rPr>
          <w:rStyle w:val="StyleUnderline"/>
          <w:highlight w:val="yellow"/>
        </w:rPr>
        <w:t>a successful vote in the House will help</w:t>
      </w:r>
      <w:r>
        <w:t>. At this point, the President will take just about any bill, so long as if he can claim a victory.</w:t>
      </w:r>
    </w:p>
    <w:p w:rsidR="008C4CD6" w:rsidRDefault="008C4CD6" w:rsidP="008C4CD6">
      <w:pPr>
        <w:pStyle w:val="Heading4"/>
      </w:pPr>
      <w:r>
        <w:t>Trump needs a win</w:t>
      </w:r>
    </w:p>
    <w:p w:rsidR="008C4CD6" w:rsidRPr="00DF0295" w:rsidRDefault="008C4CD6" w:rsidP="008C4CD6">
      <w:pPr>
        <w:rPr>
          <w:rStyle w:val="Style13ptBold"/>
          <w:b w:val="0"/>
        </w:rPr>
      </w:pPr>
      <w:r>
        <w:rPr>
          <w:rStyle w:val="Style13ptBold"/>
        </w:rPr>
        <w:t>Shesgreen 4/4</w:t>
      </w:r>
      <w:r w:rsidRPr="00DF0295">
        <w:rPr>
          <w:rStyle w:val="Style13ptBold"/>
          <w:b w:val="0"/>
          <w:sz w:val="18"/>
        </w:rPr>
        <w:t xml:space="preserve"> (Deirdre, staff @ USA Today, “New Republican rift opens as debate turns to tax reform”, http://www.khou.com/news/politics/national-politics/new-republican-rift-opens-as-debate-turns-to-tax-reform/428587716)</w:t>
      </w:r>
    </w:p>
    <w:p w:rsidR="008C4CD6" w:rsidRPr="009149DB" w:rsidRDefault="008C4CD6" w:rsidP="008C4CD6">
      <w:r>
        <w:t xml:space="preserve">Another lesson from the health care debacle: </w:t>
      </w:r>
      <w:r w:rsidRPr="00EC7474">
        <w:rPr>
          <w:rStyle w:val="StyleUnderline"/>
          <w:highlight w:val="yellow"/>
        </w:rPr>
        <w:t>Republicans need to prove they can legislate</w:t>
      </w:r>
      <w:r w:rsidRPr="00EC7474">
        <w:rPr>
          <w:highlight w:val="yellow"/>
        </w:rPr>
        <w:t xml:space="preserve"> </w:t>
      </w:r>
      <w:r>
        <w:t xml:space="preserve">— and </w:t>
      </w:r>
      <w:r w:rsidRPr="00EC7474">
        <w:rPr>
          <w:rStyle w:val="StyleUnderline"/>
          <w:highlight w:val="yellow"/>
        </w:rPr>
        <w:t>quickly</w:t>
      </w:r>
      <w:r>
        <w:t>. But whether tax reform will lead to another self-inflicted defeat, or a sweeping victory, is unclear. “</w:t>
      </w:r>
      <w:r w:rsidRPr="00EC7474">
        <w:rPr>
          <w:rStyle w:val="StyleUnderline"/>
          <w:highlight w:val="yellow"/>
        </w:rPr>
        <w:t>Tax reform is a big deal for Republicans</w:t>
      </w:r>
      <w:r>
        <w:t>,” said David French, senior vice president for government relations at the National Retail Federation. “</w:t>
      </w:r>
      <w:r w:rsidRPr="00EC7474">
        <w:rPr>
          <w:rStyle w:val="StyleUnderline"/>
          <w:highlight w:val="yellow"/>
        </w:rPr>
        <w:t>It’s a big deal for the economy. If they can get it done right, it’s a win. And this White House and this Congress needs a win</w:t>
      </w:r>
      <w:r>
        <w:t>.”</w:t>
      </w:r>
    </w:p>
    <w:p w:rsidR="008C4CD6" w:rsidRDefault="008C4CD6" w:rsidP="008C4CD6">
      <w:pPr>
        <w:pStyle w:val="Heading4"/>
      </w:pPr>
      <w:r>
        <w:t>Trump needs a win</w:t>
      </w:r>
    </w:p>
    <w:p w:rsidR="008C4CD6" w:rsidRPr="007D25F6" w:rsidRDefault="008C4CD6" w:rsidP="008C4CD6">
      <w:pPr>
        <w:rPr>
          <w:rStyle w:val="Style13ptBold"/>
          <w:b w:val="0"/>
        </w:rPr>
      </w:pPr>
      <w:r>
        <w:rPr>
          <w:rStyle w:val="Style13ptBold"/>
        </w:rPr>
        <w:t>Buncombe 4/1</w:t>
      </w:r>
      <w:r w:rsidRPr="007D25F6">
        <w:rPr>
          <w:rStyle w:val="Style13ptBold"/>
          <w:b w:val="0"/>
          <w:sz w:val="18"/>
        </w:rPr>
        <w:t xml:space="preserve"> (Andrew, staff @ The Independent, “A dark cloud of scandal and haplessness hangs over the White House - the Michael Flynn case proves that”, http://www.independent.co.uk/voices/donald-trump-michael-flynn-russia-ties-latest-senate-intelligence-immunity-a7661191.html)</w:t>
      </w:r>
    </w:p>
    <w:p w:rsidR="008C4CD6" w:rsidRPr="00CD0DE8" w:rsidRDefault="008C4CD6" w:rsidP="008C4CD6">
      <w:pPr>
        <w:rPr>
          <w:sz w:val="16"/>
        </w:rPr>
      </w:pPr>
      <w:r w:rsidRPr="00EC7474">
        <w:rPr>
          <w:rStyle w:val="StyleUnderline"/>
          <w:highlight w:val="yellow"/>
        </w:rPr>
        <w:t>Trump</w:t>
      </w:r>
      <w:r w:rsidRPr="00CD0DE8">
        <w:rPr>
          <w:sz w:val="16"/>
        </w:rPr>
        <w:t xml:space="preserve"> desperately </w:t>
      </w:r>
      <w:r w:rsidRPr="00EC7474">
        <w:rPr>
          <w:rStyle w:val="StyleUnderline"/>
          <w:highlight w:val="yellow"/>
        </w:rPr>
        <w:t>needs a win. His first legislative project</w:t>
      </w:r>
      <w:r w:rsidRPr="00CD0DE8">
        <w:rPr>
          <w:sz w:val="16"/>
        </w:rPr>
        <w:t xml:space="preserve">, an attempt with House Republicans to repeal and replace Obamacare, </w:t>
      </w:r>
      <w:r w:rsidRPr="00EC7474">
        <w:rPr>
          <w:rStyle w:val="StyleUnderline"/>
          <w:highlight w:val="yellow"/>
        </w:rPr>
        <w:t>ended in shambles and embarrassment</w:t>
      </w:r>
      <w:r w:rsidRPr="00CD0DE8">
        <w:rPr>
          <w:sz w:val="16"/>
        </w:rPr>
        <w:t xml:space="preserve">. </w:t>
      </w:r>
      <w:r w:rsidRPr="00EC7474">
        <w:rPr>
          <w:rStyle w:val="StyleUnderline"/>
          <w:highlight w:val="yellow"/>
        </w:rPr>
        <w:t>The administration was made to look naive and unprepared</w:t>
      </w:r>
      <w:r w:rsidRPr="00CD0DE8">
        <w:rPr>
          <w:sz w:val="16"/>
        </w:rPr>
        <w:t xml:space="preserve">. </w:t>
      </w:r>
      <w:r w:rsidRPr="00EC7474">
        <w:rPr>
          <w:rStyle w:val="StyleUnderline"/>
          <w:highlight w:val="yellow"/>
        </w:rPr>
        <w:t>Then,</w:t>
      </w:r>
      <w:r w:rsidRPr="00CD0DE8">
        <w:rPr>
          <w:sz w:val="16"/>
        </w:rPr>
        <w:t xml:space="preserve"> with the White House still reeling from its loss, it </w:t>
      </w:r>
      <w:r w:rsidRPr="00EC7474">
        <w:rPr>
          <w:rStyle w:val="StyleUnderline"/>
          <w:highlight w:val="yellow"/>
        </w:rPr>
        <w:t>was obliged to deny allegations that it had conspired with</w:t>
      </w:r>
      <w:r w:rsidRPr="00CD0DE8">
        <w:rPr>
          <w:sz w:val="16"/>
        </w:rPr>
        <w:t xml:space="preserve"> the chairman of the House Intelligence Committee, Devin </w:t>
      </w:r>
      <w:r w:rsidRPr="00EC7474">
        <w:rPr>
          <w:rStyle w:val="StyleUnderline"/>
          <w:highlight w:val="yellow"/>
        </w:rPr>
        <w:t>Nunes, to leak information that appeared to support</w:t>
      </w:r>
      <w:r w:rsidRPr="00EC7474">
        <w:rPr>
          <w:sz w:val="16"/>
          <w:highlight w:val="yellow"/>
        </w:rPr>
        <w:t xml:space="preserve"> </w:t>
      </w:r>
      <w:r w:rsidRPr="00CD0DE8">
        <w:rPr>
          <w:sz w:val="16"/>
        </w:rPr>
        <w:t xml:space="preserve">Mr </w:t>
      </w:r>
      <w:r w:rsidRPr="00EC7474">
        <w:rPr>
          <w:rStyle w:val="StyleUnderline"/>
          <w:highlight w:val="yellow"/>
        </w:rPr>
        <w:t>Trump’s claim he had been electronically surveilled</w:t>
      </w:r>
      <w:r w:rsidRPr="00CD0DE8">
        <w:rPr>
          <w:sz w:val="16"/>
        </w:rPr>
        <w:t xml:space="preserve">. </w:t>
      </w:r>
      <w:r w:rsidRPr="00EC7474">
        <w:rPr>
          <w:rStyle w:val="StyleUnderline"/>
          <w:highlight w:val="yellow"/>
        </w:rPr>
        <w:t>Then the White House was accused of</w:t>
      </w:r>
      <w:r w:rsidRPr="00EC7474">
        <w:rPr>
          <w:sz w:val="16"/>
          <w:highlight w:val="yellow"/>
        </w:rPr>
        <w:t xml:space="preserve"> </w:t>
      </w:r>
      <w:r w:rsidRPr="00CD0DE8">
        <w:rPr>
          <w:sz w:val="16"/>
        </w:rPr>
        <w:t xml:space="preserve">potentially </w:t>
      </w:r>
      <w:r w:rsidRPr="00EC7474">
        <w:rPr>
          <w:rStyle w:val="StyleUnderline"/>
          <w:highlight w:val="yellow"/>
        </w:rPr>
        <w:t>colluding with</w:t>
      </w:r>
      <w:r w:rsidRPr="00EC7474">
        <w:rPr>
          <w:sz w:val="16"/>
          <w:highlight w:val="yellow"/>
        </w:rPr>
        <w:t xml:space="preserve"> </w:t>
      </w:r>
      <w:r w:rsidRPr="00CD0DE8">
        <w:rPr>
          <w:sz w:val="16"/>
        </w:rPr>
        <w:t xml:space="preserve">Mr </w:t>
      </w:r>
      <w:r w:rsidRPr="00EC7474">
        <w:rPr>
          <w:rStyle w:val="StyleUnderline"/>
          <w:highlight w:val="yellow"/>
        </w:rPr>
        <w:t>Nunes to cancel testimony from</w:t>
      </w:r>
      <w:r w:rsidRPr="00CD0DE8">
        <w:rPr>
          <w:sz w:val="16"/>
        </w:rPr>
        <w:t xml:space="preserve"> Sally </w:t>
      </w:r>
      <w:r w:rsidRPr="00EC7474">
        <w:rPr>
          <w:rStyle w:val="StyleUnderline"/>
          <w:highlight w:val="yellow"/>
        </w:rPr>
        <w:t>Yates,</w:t>
      </w:r>
      <w:r w:rsidRPr="00EC7474">
        <w:rPr>
          <w:sz w:val="16"/>
          <w:highlight w:val="yellow"/>
        </w:rPr>
        <w:t xml:space="preserve"> </w:t>
      </w:r>
      <w:r w:rsidRPr="00CD0DE8">
        <w:rPr>
          <w:sz w:val="16"/>
        </w:rPr>
        <w:t xml:space="preserve">the former acting deputy attorney general, and the person who had briefed Mr Trump that Mr Flynn may be vulnerable to blackmail from the White House. The first 100 days of any presidency are considered the honeymoon period, the time when the new incumbent makes their mark. By this stage, Barack Obama had already passed two major legislative achievements - an $800bn economic stimulus package and a law making that made it easier for women to sue for equal pay. Not surprisingly, </w:t>
      </w:r>
      <w:r w:rsidRPr="00EC7474">
        <w:rPr>
          <w:rStyle w:val="StyleUnderline"/>
          <w:highlight w:val="yellow"/>
        </w:rPr>
        <w:t>this has</w:t>
      </w:r>
      <w:r w:rsidRPr="00EC7474">
        <w:rPr>
          <w:sz w:val="16"/>
          <w:highlight w:val="yellow"/>
        </w:rPr>
        <w:t xml:space="preserve"> </w:t>
      </w:r>
      <w:r w:rsidRPr="00CD0DE8">
        <w:rPr>
          <w:sz w:val="16"/>
        </w:rPr>
        <w:t xml:space="preserve">left Mr </w:t>
      </w:r>
      <w:r w:rsidRPr="00EC7474">
        <w:rPr>
          <w:rStyle w:val="StyleUnderline"/>
          <w:highlight w:val="yellow"/>
        </w:rPr>
        <w:t>Trump an unhappy man</w:t>
      </w:r>
      <w:r w:rsidRPr="00CD0DE8">
        <w:rPr>
          <w:sz w:val="16"/>
        </w:rPr>
        <w:t>.</w:t>
      </w:r>
    </w:p>
    <w:p w:rsidR="008C4CD6" w:rsidRDefault="008C4CD6" w:rsidP="008C4CD6">
      <w:pPr>
        <w:pStyle w:val="Heading3"/>
      </w:pPr>
      <w:r>
        <w:t>A2: Plan Isn’t a Win</w:t>
      </w:r>
    </w:p>
    <w:p w:rsidR="008C4CD6" w:rsidRDefault="008C4CD6" w:rsidP="008C4CD6">
      <w:pPr>
        <w:pStyle w:val="Heading4"/>
      </w:pPr>
      <w:r>
        <w:t>Action is perceived as a win</w:t>
      </w:r>
    </w:p>
    <w:p w:rsidR="008C4CD6" w:rsidRPr="00DF1918" w:rsidRDefault="008C4CD6" w:rsidP="008C4CD6">
      <w:pPr>
        <w:rPr>
          <w:rStyle w:val="Style13ptBold"/>
          <w:b w:val="0"/>
        </w:rPr>
      </w:pPr>
      <w:r>
        <w:rPr>
          <w:rStyle w:val="Style13ptBold"/>
        </w:rPr>
        <w:t>Drutman 12/19</w:t>
      </w:r>
      <w:r>
        <w:rPr>
          <w:rStyle w:val="Style13ptBold"/>
          <w:b w:val="0"/>
        </w:rPr>
        <w:t xml:space="preserve"> </w:t>
      </w:r>
      <w:r w:rsidRPr="00DF1918">
        <w:rPr>
          <w:rStyle w:val="Style13ptBold"/>
          <w:b w:val="0"/>
          <w:sz w:val="20"/>
        </w:rPr>
        <w:t>(Lee, staff @ Vox news, “Why Trump could be a popular president, and how to prevent him from becoming one”, http://www.vox.com/polyarchy/2016/12/19/14007982/trump-popularity-presidency)</w:t>
      </w:r>
    </w:p>
    <w:p w:rsidR="008C4CD6" w:rsidRPr="007C6459" w:rsidRDefault="008C4CD6" w:rsidP="008C4CD6">
      <w:pPr>
        <w:rPr>
          <w:sz w:val="16"/>
        </w:rPr>
      </w:pPr>
      <w:r w:rsidRPr="007C6459">
        <w:rPr>
          <w:sz w:val="16"/>
        </w:rPr>
        <w:t xml:space="preserve">The passage from The Symbolic Uses of Politics that sticks with me most is an extended 1962 quote from pollster George Gallup about presidential popularity. It is worth reading in full: I would say that </w:t>
      </w:r>
      <w:r w:rsidRPr="00EC7474">
        <w:rPr>
          <w:rStyle w:val="StyleUnderline"/>
          <w:highlight w:val="yellow"/>
        </w:rPr>
        <w:t>any sharp drop in popularity is likely to come from the President's inaction</w:t>
      </w:r>
      <w:r w:rsidRPr="007C6459">
        <w:rPr>
          <w:sz w:val="16"/>
        </w:rPr>
        <w:t xml:space="preserve"> in the face of an important event. </w:t>
      </w:r>
      <w:r w:rsidRPr="00EC7474">
        <w:rPr>
          <w:rStyle w:val="StyleUnderline"/>
          <w:highlight w:val="yellow"/>
        </w:rPr>
        <w:t>Inaction hurts a President more than anything else. A president can take some action, even a wrong one, and not lose his popularity.</w:t>
      </w:r>
      <w:r w:rsidRPr="007C6459">
        <w:rPr>
          <w:sz w:val="16"/>
        </w:rPr>
        <w:t xml:space="preserve"> One of the great mysteries of the political scene last year was why President </w:t>
      </w:r>
      <w:r w:rsidRPr="00EC7474">
        <w:rPr>
          <w:rStyle w:val="StyleUnderline"/>
          <w:highlight w:val="yellow"/>
        </w:rPr>
        <w:t>Kennedy did not suffer a great loss of popularity after the Cuban setback</w:t>
      </w:r>
      <w:r w:rsidRPr="007C6459">
        <w:rPr>
          <w:sz w:val="16"/>
        </w:rPr>
        <w:t xml:space="preserve">. But he didn't. People tend to judge a man by his goals, by what he's trying to do, and not necessarily by what he accomplishes or by how well he succeeds. People used to tell us over and over again about all the things that Roosevelt did wrong and then they would say, 'I'm all for him, though, because his heart is in the right place; he is trying.'... If people are convinced you are trying to meet problems and that you are aware of their problems and are trying to do something about them, they don't hold you responsible for 100 per cent success. Nor do you have to have any great ideas on how to accomplish the ends. What the founder of the Gallup poll is saying is that after decades of looking at public opinion polling data, he’s noticed that </w:t>
      </w:r>
      <w:r w:rsidRPr="00EC7474">
        <w:rPr>
          <w:rStyle w:val="StyleUnderline"/>
          <w:highlight w:val="yellow"/>
        </w:rPr>
        <w:t>when people evaluate their president, they care more about effort than results</w:t>
      </w:r>
      <w:r w:rsidRPr="007C6459">
        <w:rPr>
          <w:sz w:val="16"/>
        </w:rPr>
        <w:t>. As long as the president is taking action, as long as it appears he is trying to solve problems, people will support the president. But if the president is seen as passive, his popularity falls.</w:t>
      </w:r>
    </w:p>
    <w:p w:rsidR="008C4CD6" w:rsidRDefault="008C4CD6" w:rsidP="008C4CD6">
      <w:pPr>
        <w:pStyle w:val="Heading4"/>
      </w:pPr>
      <w:r>
        <w:t>Trump &amp; media spin control the issues – The public doesn’t parse details</w:t>
      </w:r>
    </w:p>
    <w:p w:rsidR="008C4CD6" w:rsidRPr="00DF1918" w:rsidRDefault="008C4CD6" w:rsidP="008C4CD6">
      <w:pPr>
        <w:rPr>
          <w:rStyle w:val="Style13ptBold"/>
          <w:b w:val="0"/>
        </w:rPr>
      </w:pPr>
      <w:r>
        <w:rPr>
          <w:rStyle w:val="Style13ptBold"/>
        </w:rPr>
        <w:t>Drutman 12/19</w:t>
      </w:r>
      <w:r>
        <w:rPr>
          <w:rStyle w:val="Style13ptBold"/>
          <w:b w:val="0"/>
        </w:rPr>
        <w:t xml:space="preserve"> </w:t>
      </w:r>
      <w:r w:rsidRPr="00DF1918">
        <w:rPr>
          <w:rStyle w:val="Style13ptBold"/>
          <w:b w:val="0"/>
          <w:sz w:val="20"/>
        </w:rPr>
        <w:t>(Lee, staff @ Vox news, “Why Trump could be a popular president, and how to prevent him from becoming one”, http://www.vox.com/polyarchy/2016/12/19/14007982/trump-popularity-presidency)</w:t>
      </w:r>
    </w:p>
    <w:p w:rsidR="008C4CD6" w:rsidRPr="007C6459" w:rsidRDefault="008C4CD6" w:rsidP="008C4CD6">
      <w:pPr>
        <w:rPr>
          <w:sz w:val="16"/>
        </w:rPr>
      </w:pPr>
      <w:r w:rsidRPr="007C6459">
        <w:rPr>
          <w:sz w:val="16"/>
        </w:rPr>
        <w:t xml:space="preserve">Edelman’s foundational point is that most </w:t>
      </w:r>
      <w:r w:rsidRPr="00EC7474">
        <w:rPr>
          <w:rStyle w:val="StyleUnderline"/>
          <w:highlight w:val="yellow"/>
        </w:rPr>
        <w:t>people don’t pay close attention to the details of policy</w:t>
      </w:r>
      <w:r w:rsidRPr="007C6459">
        <w:rPr>
          <w:sz w:val="16"/>
        </w:rPr>
        <w:t xml:space="preserve">, and the news </w:t>
      </w:r>
      <w:r w:rsidRPr="00EC7474">
        <w:rPr>
          <w:rStyle w:val="StyleUnderline"/>
          <w:highlight w:val="yellow"/>
        </w:rPr>
        <w:t>media does a poor job of covering the details</w:t>
      </w:r>
      <w:r w:rsidRPr="007C6459">
        <w:rPr>
          <w:sz w:val="16"/>
        </w:rPr>
        <w:t xml:space="preserve"> (in large part because most people don’t care about the details). As a result, Edelman writes, “</w:t>
      </w:r>
      <w:r w:rsidRPr="00EC7474">
        <w:rPr>
          <w:rStyle w:val="StyleUnderline"/>
          <w:highlight w:val="yellow"/>
        </w:rPr>
        <w:t>Politics is for most of us a passing parade of abstract symbols</w:t>
      </w:r>
      <w:r w:rsidRPr="007C6459">
        <w:rPr>
          <w:sz w:val="16"/>
        </w:rPr>
        <w:t xml:space="preserve">.” Knowing this, </w:t>
      </w:r>
      <w:r w:rsidRPr="00EC7474">
        <w:rPr>
          <w:rStyle w:val="StyleUnderline"/>
          <w:highlight w:val="yellow"/>
        </w:rPr>
        <w:t>skillful presidents and other leaders can deceive mass publics through the careful use of symbols</w:t>
      </w:r>
      <w:r w:rsidRPr="007C6459">
        <w:rPr>
          <w:sz w:val="16"/>
        </w:rPr>
        <w:t xml:space="preserve">. Following a long line of thinkers going back to Durkheim and Freud, Edelman notes that there is something about modern society that makes many people feel as though they lack control of their own lives. “Alienation, anomie, despair of being able to chart one's own course in a complex, cold, and bewildering world have become characteristic of a large part of the population of advanced countries,” he writes. He continues: “As the world can be neither understood nor influenced, attachment to reassuring abstract symbols rather than to one's own efforts becomes chronic. And what symbol can be more reassuring than the incumbent of a high position who knows what to do and is willing to act, especially when others are bewildered and alone?" In particular, Edelman notes, many people are attracted to the idea of a leader taking charge, cutting through the chaos and confusion of the distant world of government and politics. Most people want a decisive, energetic force of action who appears to be on their side. </w:t>
      </w:r>
      <w:r w:rsidRPr="00EC7474">
        <w:rPr>
          <w:rStyle w:val="StyleUnderline"/>
          <w:highlight w:val="yellow"/>
        </w:rPr>
        <w:t>They want somebody who can convey a supreme take-charge confidence.</w:t>
      </w:r>
      <w:r w:rsidRPr="007C6459">
        <w:rPr>
          <w:sz w:val="16"/>
        </w:rPr>
        <w:t xml:space="preserve"> But here’s the kicker, and the insight that should ring alarm bells: </w:t>
      </w:r>
      <w:r w:rsidRPr="00EC7474">
        <w:rPr>
          <w:rStyle w:val="StyleUnderline"/>
          <w:highlight w:val="yellow"/>
        </w:rPr>
        <w:t>It doesn’t matter whether problems are actually being solved. Most people can’t tell the difference</w:t>
      </w:r>
      <w:r w:rsidRPr="007C6459">
        <w:rPr>
          <w:sz w:val="16"/>
        </w:rPr>
        <w:t xml:space="preserve">, especially if the symbols tell them otherwise. </w:t>
      </w:r>
      <w:r w:rsidRPr="00EC7474">
        <w:rPr>
          <w:rStyle w:val="StyleUnderline"/>
          <w:highlight w:val="yellow"/>
        </w:rPr>
        <w:t>It’s the appearance of forceful problem solving that matters</w:t>
      </w:r>
      <w:r w:rsidRPr="007C6459">
        <w:rPr>
          <w:sz w:val="16"/>
        </w:rPr>
        <w:t xml:space="preserve">. Like many classic problems of monitoring, it is far easier to judge the appearance of effort than the relationship between efforts and results. Hence, Edelman writes, "The public official who dramatizes his competence is eagerly accepted on his own terms.” </w:t>
      </w:r>
      <w:r w:rsidRPr="00EC7474">
        <w:rPr>
          <w:rStyle w:val="StyleUnderline"/>
          <w:highlight w:val="yellow"/>
        </w:rPr>
        <w:t>This is what Donald Trump grasps</w:t>
      </w:r>
      <w:r w:rsidRPr="007C6459">
        <w:rPr>
          <w:sz w:val="16"/>
        </w:rPr>
        <w:t xml:space="preserve">. Above all, he is a showman of decisive action, a take-charge businessman who make great deals. “I alone,” he said in his memorable convention speech. “I alone can fix it.” Other nominees before him showed deference to providence in their acceptance speeches, and called on the American people to do their part, too. </w:t>
      </w:r>
      <w:r w:rsidRPr="00EC7474">
        <w:rPr>
          <w:rStyle w:val="StyleUnderline"/>
          <w:highlight w:val="yellow"/>
        </w:rPr>
        <w:t>Trump i</w:t>
      </w:r>
      <w:r w:rsidRPr="007C6459">
        <w:rPr>
          <w:sz w:val="16"/>
        </w:rPr>
        <w:t xml:space="preserve">nstead </w:t>
      </w:r>
      <w:r w:rsidRPr="00EC7474">
        <w:rPr>
          <w:rStyle w:val="StyleUnderline"/>
          <w:highlight w:val="yellow"/>
        </w:rPr>
        <w:t>dramatized his own can-do competence against the gathering dangers of a dark and frightening world</w:t>
      </w:r>
      <w:r w:rsidRPr="007C6459">
        <w:rPr>
          <w:sz w:val="16"/>
        </w:rPr>
        <w:t>. Edelman also has a remarkably timeless resonant critique of the media worth highlighting (emphasis added): “It is no accident of history or of culture that our newspapers and television present little news, that they overdramatize what they report, and that most citizens have only a foggy knowledge of public affairs thought often an intensely felt one. ... Publishers and broadcast licensees are telling the exact truth when they excuse their poor performance with the plea that they give the public what it wants. It wants symbols and not news." Again, Trump grasps this point fully. Much has been written about his success in playing the press by focusing on the shallow and petty to distract from the serious. But the insight here is that the media responds to what most people want. And too many people are still more interested in how Kanye West and Donald Trump got together than they are in understanding the details of the emoluments clause and how Trump’s business empire may put him in violation of a constitutional clause saying presidents can’t accept foreign gifts (a.k.a. “emoluments”).</w:t>
      </w:r>
    </w:p>
    <w:p w:rsidR="008C4CD6" w:rsidRDefault="008C4CD6" w:rsidP="008C4CD6">
      <w:pPr>
        <w:pStyle w:val="Heading4"/>
      </w:pPr>
      <w:r>
        <w:t>Green Lantern theory ensures a link</w:t>
      </w:r>
    </w:p>
    <w:p w:rsidR="008C4CD6" w:rsidRPr="00DF1918" w:rsidRDefault="008C4CD6" w:rsidP="008C4CD6">
      <w:pPr>
        <w:rPr>
          <w:rStyle w:val="Style13ptBold"/>
          <w:b w:val="0"/>
        </w:rPr>
      </w:pPr>
      <w:r>
        <w:rPr>
          <w:rStyle w:val="Style13ptBold"/>
        </w:rPr>
        <w:t>Drutman 12/19</w:t>
      </w:r>
      <w:r>
        <w:rPr>
          <w:rStyle w:val="Style13ptBold"/>
          <w:b w:val="0"/>
        </w:rPr>
        <w:t xml:space="preserve"> </w:t>
      </w:r>
      <w:r w:rsidRPr="00DF1918">
        <w:rPr>
          <w:rStyle w:val="Style13ptBold"/>
          <w:b w:val="0"/>
          <w:sz w:val="20"/>
        </w:rPr>
        <w:t>(Lee, staff @ Vox news, “Why Trump could be a popular president, and how to prevent him from becoming one”, http://www.vox.com/polyarchy/2016/12/19/14007982/trump-popularity-presidency)</w:t>
      </w:r>
    </w:p>
    <w:p w:rsidR="008C4CD6" w:rsidRPr="007C6459" w:rsidRDefault="008C4CD6" w:rsidP="008C4CD6">
      <w:pPr>
        <w:rPr>
          <w:sz w:val="16"/>
        </w:rPr>
      </w:pPr>
      <w:r w:rsidRPr="007C6459">
        <w:rPr>
          <w:sz w:val="16"/>
        </w:rPr>
        <w:t>This point about presidential action is related to political scientist Brendan Nyhan’s “</w:t>
      </w:r>
      <w:r w:rsidRPr="00EC7474">
        <w:rPr>
          <w:rStyle w:val="StyleUnderline"/>
          <w:highlight w:val="yellow"/>
        </w:rPr>
        <w:t>Green Lantern Theory</w:t>
      </w:r>
      <w:r w:rsidRPr="007C6459">
        <w:rPr>
          <w:sz w:val="16"/>
        </w:rPr>
        <w:t xml:space="preserve"> of the Presidency” — “</w:t>
      </w:r>
      <w:r w:rsidRPr="00EC7474">
        <w:rPr>
          <w:rStyle w:val="StyleUnderline"/>
          <w:highlight w:val="yellow"/>
        </w:rPr>
        <w:t>the belief that the president can achieve any political or policy objective if only he tries hard enough or uses the right tactics</w:t>
      </w:r>
      <w:r w:rsidRPr="007C6459">
        <w:rPr>
          <w:sz w:val="16"/>
        </w:rPr>
        <w:t xml:space="preserve">.” Though anyone who knows anything about how Washington actually works understands that there are significant limits to what even presidents can do, </w:t>
      </w:r>
      <w:r w:rsidRPr="00EC7474">
        <w:rPr>
          <w:rStyle w:val="StyleUnderline"/>
          <w:highlight w:val="yellow"/>
        </w:rPr>
        <w:t>most voters and even many Washington journalists still hold on to the assumption that</w:t>
      </w:r>
      <w:r w:rsidRPr="007C6459">
        <w:rPr>
          <w:sz w:val="16"/>
        </w:rPr>
        <w:t xml:space="preserve">, like the fictional Green Lantern Corps, whose members have magical rings that give them superhero powers, </w:t>
      </w:r>
      <w:r w:rsidRPr="00EC7474">
        <w:rPr>
          <w:rStyle w:val="StyleUnderline"/>
          <w:highlight w:val="yellow"/>
        </w:rPr>
        <w:t>the president is</w:t>
      </w:r>
      <w:r w:rsidRPr="007C6459">
        <w:rPr>
          <w:sz w:val="16"/>
        </w:rPr>
        <w:t xml:space="preserve"> also </w:t>
      </w:r>
      <w:r w:rsidRPr="00EC7474">
        <w:rPr>
          <w:rStyle w:val="StyleUnderline"/>
          <w:highlight w:val="yellow"/>
        </w:rPr>
        <w:t>capable of anything</w:t>
      </w:r>
      <w:r w:rsidRPr="007C6459">
        <w:rPr>
          <w:sz w:val="16"/>
        </w:rPr>
        <w:t xml:space="preserve">. Last August, Nyhan wrote a column titled, “Donald Trump, the Green Lantern Candidate,” in which he observed that </w:t>
      </w:r>
      <w:r w:rsidRPr="00EC7474">
        <w:rPr>
          <w:rStyle w:val="StyleUnderline"/>
          <w:highlight w:val="yellow"/>
        </w:rPr>
        <w:t>Trump had “exploited our vulnerability to pleasing fictions about presidential power</w:t>
      </w:r>
      <w:r w:rsidRPr="007C6459">
        <w:rPr>
          <w:sz w:val="16"/>
        </w:rPr>
        <w:t>.” When Trump says “our country needs a truly great leader, and we need a truly great leader now,” Nyhan’s harrowing insight is that “Mr. Trump says he can be the president we’ve always imagined. How can a political system that has helped create that ideal say otherwise?”</w:t>
      </w:r>
    </w:p>
    <w:p w:rsidR="008C4CD6" w:rsidRDefault="008C4CD6" w:rsidP="008C4CD6">
      <w:pPr>
        <w:pStyle w:val="Heading2"/>
      </w:pPr>
      <w:r>
        <w:t>Internal</w:t>
      </w:r>
    </w:p>
    <w:p w:rsidR="008C4CD6" w:rsidRDefault="008C4CD6" w:rsidP="008C4CD6">
      <w:pPr>
        <w:pStyle w:val="Heading3"/>
      </w:pPr>
      <w:r>
        <w:t>Credit/Blame</w:t>
      </w:r>
    </w:p>
    <w:p w:rsidR="008C4CD6" w:rsidRDefault="008C4CD6" w:rsidP="008C4CD6">
      <w:pPr>
        <w:pStyle w:val="Heading4"/>
      </w:pPr>
      <w:r>
        <w:t>He’ll grab on to the plan because he’s desperate for any legislative vehicle – He want a win badly</w:t>
      </w:r>
    </w:p>
    <w:p w:rsidR="008C4CD6" w:rsidRPr="00E24B92" w:rsidRDefault="008C4CD6" w:rsidP="008C4CD6">
      <w:pPr>
        <w:rPr>
          <w:rStyle w:val="Style13ptBold"/>
          <w:b w:val="0"/>
        </w:rPr>
      </w:pPr>
      <w:r>
        <w:rPr>
          <w:rStyle w:val="Style13ptBold"/>
        </w:rPr>
        <w:t>Aravosis 4/21</w:t>
      </w:r>
      <w:r>
        <w:rPr>
          <w:rStyle w:val="Style13ptBold"/>
          <w:b w:val="0"/>
        </w:rPr>
        <w:t xml:space="preserve"> </w:t>
      </w:r>
      <w:r w:rsidRPr="00E24B92">
        <w:rPr>
          <w:rStyle w:val="Style13ptBold"/>
          <w:b w:val="0"/>
          <w:sz w:val="20"/>
        </w:rPr>
        <w:t>(John, Exec Ed @ America Blog, joint law degree (JD) and masters in Foreign Service from Georgetown; and has worked in the US Senate, World Bank, Children's Defense Fund, the United Nations Development Programme, and as a stringer for the Economist, “Trump threatens govt shutdown if Americans don’t pay for wall Trump said Mexico would pay for”, http://americablog.com/2017/04/trump-threatens-govt-shutdown-americans-dont-pay-wall-trump-said-mexico-pay.html)</w:t>
      </w:r>
    </w:p>
    <w:p w:rsidR="008C4CD6" w:rsidRPr="00F32950" w:rsidRDefault="008C4CD6" w:rsidP="008C4CD6">
      <w:r>
        <w:t xml:space="preserve">Finally, this also shows the degree to which </w:t>
      </w:r>
      <w:r w:rsidRPr="00EC7474">
        <w:rPr>
          <w:rStyle w:val="StyleUnderline"/>
          <w:highlight w:val="yellow"/>
        </w:rPr>
        <w:t>Trump doesn’t care about the substance</w:t>
      </w:r>
      <w:r w:rsidRPr="00EC7474">
        <w:rPr>
          <w:highlight w:val="yellow"/>
        </w:rPr>
        <w:t xml:space="preserve"> </w:t>
      </w:r>
      <w:r>
        <w:t xml:space="preserve">of any issue. </w:t>
      </w:r>
      <w:r w:rsidRPr="00EC7474">
        <w:rPr>
          <w:rStyle w:val="StyleUnderline"/>
          <w:highlight w:val="yellow"/>
        </w:rPr>
        <w:t>He cares about himself, and his public perception</w:t>
      </w:r>
      <w:r>
        <w:t xml:space="preserve">. </w:t>
      </w:r>
      <w:r w:rsidRPr="00EC7474">
        <w:rPr>
          <w:rStyle w:val="StyleUnderline"/>
          <w:highlight w:val="yellow"/>
        </w:rPr>
        <w:t>Trump is worried that his First 100 days is stacking up to be a bust</w:t>
      </w:r>
      <w:r>
        <w:t xml:space="preserve">. Other than Gorsuch, what has Trump really accomplished? The Muslim ban has been blocked repeatedly by the courts, the wall remains unfunded, the ACA repeal is going nowhere, and much of the government remains unstaffed because, for whatever reason, </w:t>
      </w:r>
      <w:r w:rsidRPr="00EC7474">
        <w:rPr>
          <w:rStyle w:val="StyleUnderline"/>
          <w:highlight w:val="yellow"/>
        </w:rPr>
        <w:t>Team Trump can’t get its act together</w:t>
      </w:r>
      <w:r>
        <w:t xml:space="preserve">. So </w:t>
      </w:r>
      <w:r w:rsidRPr="00EC7474">
        <w:rPr>
          <w:rStyle w:val="StyleUnderline"/>
          <w:highlight w:val="yellow"/>
        </w:rPr>
        <w:t>Trump needs a win</w:t>
      </w:r>
      <w:r>
        <w:t xml:space="preserve">. And he doesn’t care about the details. </w:t>
      </w:r>
      <w:r w:rsidRPr="00EC7474">
        <w:rPr>
          <w:rStyle w:val="StyleUnderline"/>
          <w:highlight w:val="yellow"/>
        </w:rPr>
        <w:t>Anything will suffice, regardless of whether it complements, or even contradicts, what he promised during the campaign</w:t>
      </w:r>
      <w:r>
        <w:t>, and regardless of who it hurts. What’s good for Trump Inc. is good for America.</w:t>
      </w:r>
    </w:p>
    <w:p w:rsidR="008C4CD6" w:rsidRDefault="008C4CD6" w:rsidP="008C4CD6">
      <w:pPr>
        <w:pStyle w:val="Heading4"/>
      </w:pPr>
      <w:r>
        <w:t>Trump will jump on the plan to generate a win for tax reform</w:t>
      </w:r>
    </w:p>
    <w:p w:rsidR="008C4CD6" w:rsidRPr="009F7F9D" w:rsidRDefault="008C4CD6" w:rsidP="008C4CD6">
      <w:pPr>
        <w:rPr>
          <w:rStyle w:val="Style13ptBold"/>
          <w:b w:val="0"/>
        </w:rPr>
      </w:pPr>
      <w:r>
        <w:rPr>
          <w:rStyle w:val="Style13ptBold"/>
        </w:rPr>
        <w:t>McCaskill 3/27</w:t>
      </w:r>
      <w:r>
        <w:rPr>
          <w:rStyle w:val="Style13ptBold"/>
          <w:b w:val="0"/>
        </w:rPr>
        <w:t xml:space="preserve"> </w:t>
      </w:r>
      <w:r w:rsidRPr="009F7F9D">
        <w:rPr>
          <w:rStyle w:val="Style13ptBold"/>
          <w:b w:val="0"/>
          <w:sz w:val="14"/>
        </w:rPr>
        <w:t>(Nolan, staff @ Politico, “Spicer: Trump 'eager' for legislative wins”, http://www.politico.com/story/2017/03/sean-spicer-donald-trump-legislation-236549)</w:t>
      </w:r>
    </w:p>
    <w:p w:rsidR="008C4CD6" w:rsidRPr="009F7F9D" w:rsidRDefault="008C4CD6" w:rsidP="008C4CD6">
      <w:r w:rsidRPr="00EC7474">
        <w:rPr>
          <w:rStyle w:val="StyleUnderline"/>
          <w:highlight w:val="yellow"/>
        </w:rPr>
        <w:t>After failing</w:t>
      </w:r>
      <w:r>
        <w:t xml:space="preserve"> to shepherd a </w:t>
      </w:r>
      <w:r w:rsidRPr="00EC7474">
        <w:rPr>
          <w:rStyle w:val="StyleUnderline"/>
          <w:highlight w:val="yellow"/>
        </w:rPr>
        <w:t>health care</w:t>
      </w:r>
      <w:r>
        <w:t xml:space="preserve"> bill through a single chamber of Congress, President Donald </w:t>
      </w:r>
      <w:r w:rsidRPr="00EC7474">
        <w:rPr>
          <w:rStyle w:val="StyleUnderline"/>
          <w:highlight w:val="yellow"/>
        </w:rPr>
        <w:t>Trump is “eager” to have major legislation advance</w:t>
      </w:r>
      <w:r>
        <w:t xml:space="preserve"> through the House of Representatives, press secretary Sean Spicer said Monday. </w:t>
      </w:r>
      <w:r w:rsidRPr="00EC7474">
        <w:rPr>
          <w:rStyle w:val="StyleUnderline"/>
          <w:highlight w:val="yellow"/>
        </w:rPr>
        <w:t>Trump</w:t>
      </w:r>
      <w:r w:rsidRPr="009F7F9D">
        <w:rPr>
          <w:rStyle w:val="StyleUnderline"/>
        </w:rPr>
        <w:t xml:space="preserve"> </w:t>
      </w:r>
      <w:r>
        <w:t xml:space="preserve">and House Speaker Paul Ryan </w:t>
      </w:r>
      <w:r w:rsidRPr="00EC7474">
        <w:rPr>
          <w:rStyle w:val="StyleUnderline"/>
          <w:highlight w:val="yellow"/>
        </w:rPr>
        <w:t>suffered a political defeat</w:t>
      </w:r>
      <w:r>
        <w:t xml:space="preserve"> Friday at the hands of their own party last week when they pulled a vote from the House on a measure to repeal and replace Obamacare once it became clear that it lacked enough GOP support for it to pass. </w:t>
      </w:r>
      <w:r w:rsidRPr="00EC7474">
        <w:rPr>
          <w:rStyle w:val="StyleUnderline"/>
          <w:highlight w:val="yellow"/>
        </w:rPr>
        <w:t>Trump has since blamed Democrats</w:t>
      </w:r>
      <w:r>
        <w:t xml:space="preserve">, despite their immediate and unanimous opposition, </w:t>
      </w:r>
      <w:r w:rsidRPr="00EC7474">
        <w:rPr>
          <w:rStyle w:val="StyleUnderline"/>
          <w:highlight w:val="yellow"/>
        </w:rPr>
        <w:t>but signaled a willingness to work across the aisle to advance his agenda, which includes tax reform</w:t>
      </w:r>
      <w:r>
        <w:t xml:space="preserve"> and a $1 trillion infrastructure plan.</w:t>
      </w:r>
    </w:p>
    <w:p w:rsidR="008C4CD6" w:rsidRDefault="008C4CD6" w:rsidP="008C4CD6">
      <w:pPr>
        <w:pStyle w:val="Heading3"/>
      </w:pPr>
      <w:r>
        <w:t>A2: Trump Hates the Plan So He Wont Get Attached</w:t>
      </w:r>
    </w:p>
    <w:p w:rsidR="008C4CD6" w:rsidRDefault="008C4CD6" w:rsidP="008C4CD6">
      <w:pPr>
        <w:pStyle w:val="Heading4"/>
      </w:pPr>
      <w:r>
        <w:t>Trump will jump on the plan – He’s not ideological &amp; is focused on results</w:t>
      </w:r>
    </w:p>
    <w:p w:rsidR="008C4CD6" w:rsidRPr="00DB2EC8" w:rsidRDefault="008C4CD6" w:rsidP="008C4CD6">
      <w:pPr>
        <w:rPr>
          <w:rStyle w:val="Style13ptBold"/>
          <w:b w:val="0"/>
        </w:rPr>
      </w:pPr>
      <w:r>
        <w:rPr>
          <w:rStyle w:val="Style13ptBold"/>
        </w:rPr>
        <w:t>Feldmann 4/14</w:t>
      </w:r>
      <w:r w:rsidRPr="00DB2EC8">
        <w:rPr>
          <w:rStyle w:val="Style13ptBold"/>
          <w:b w:val="0"/>
          <w:sz w:val="20"/>
        </w:rPr>
        <w:t xml:space="preserve"> (Linda, staff @ Christian Science Monitor, “Why Trump's palace intrigue matters”, http://www.csmonitor.com/USA/Politics/2017/0414/Why-Trump-s-palace-intrigue-matters)</w:t>
      </w:r>
    </w:p>
    <w:p w:rsidR="008C4CD6" w:rsidRPr="00BD1A24" w:rsidRDefault="008C4CD6" w:rsidP="008C4CD6">
      <w:pPr>
        <w:rPr>
          <w:sz w:val="16"/>
        </w:rPr>
      </w:pPr>
      <w:r w:rsidRPr="00BD1A24">
        <w:rPr>
          <w:sz w:val="16"/>
        </w:rPr>
        <w:t xml:space="preserve">The breathless coverage of a Trump White House reportedly gripped by palace intrigue is enough to keep a reader’s head spinning. Chief strategist Steve Bannon is about to be fired. Or will he quit? Maybe neither, but his clout has certainly waned. Stephen Miller, once a Bannon acolyte, is now aligned with Trump son-in-law Jared Kushner. Economic adviser Gary Cohn, a Wall Street man and past donor to top Democrats, also now has President Trump’s ear. All of this may sound like so much schoolyard gossip, but it matters. </w:t>
      </w:r>
      <w:r w:rsidRPr="00EC7474">
        <w:rPr>
          <w:rStyle w:val="StyleUnderline"/>
          <w:highlight w:val="yellow"/>
        </w:rPr>
        <w:t>The declining White House status of</w:t>
      </w:r>
      <w:r w:rsidRPr="00EC7474">
        <w:rPr>
          <w:sz w:val="16"/>
          <w:highlight w:val="yellow"/>
        </w:rPr>
        <w:t xml:space="preserve"> </w:t>
      </w:r>
      <w:r w:rsidRPr="00BD1A24">
        <w:rPr>
          <w:sz w:val="16"/>
        </w:rPr>
        <w:t xml:space="preserve">the populist-nationalist Mr. </w:t>
      </w:r>
      <w:r w:rsidRPr="00EC7474">
        <w:rPr>
          <w:rStyle w:val="StyleUnderline"/>
          <w:highlight w:val="yellow"/>
        </w:rPr>
        <w:t>Bannon has telegraphed the rise of the more-moderate</w:t>
      </w:r>
      <w:r w:rsidRPr="00BD1A24">
        <w:rPr>
          <w:sz w:val="16"/>
        </w:rPr>
        <w:t>, establishment-oriented “</w:t>
      </w:r>
      <w:r w:rsidRPr="00EC7474">
        <w:rPr>
          <w:rStyle w:val="StyleUnderline"/>
          <w:highlight w:val="yellow"/>
        </w:rPr>
        <w:t>globalists</w:t>
      </w:r>
      <w:r w:rsidRPr="00BD1A24">
        <w:rPr>
          <w:sz w:val="16"/>
        </w:rPr>
        <w:t xml:space="preserve">” – foremost, Mr. Cohn, Mr. Kushner, and his wife, Ivanka Trump. </w:t>
      </w:r>
      <w:r w:rsidRPr="00EC7474">
        <w:rPr>
          <w:rStyle w:val="StyleUnderline"/>
          <w:highlight w:val="yellow"/>
        </w:rPr>
        <w:t>That,</w:t>
      </w:r>
      <w:r w:rsidRPr="00BD1A24">
        <w:rPr>
          <w:sz w:val="16"/>
        </w:rPr>
        <w:t xml:space="preserve"> in turn, </w:t>
      </w:r>
      <w:r w:rsidRPr="00EC7474">
        <w:rPr>
          <w:rStyle w:val="StyleUnderline"/>
          <w:highlight w:val="yellow"/>
        </w:rPr>
        <w:t>has led to a stark turnabout by Trump on a range of issues</w:t>
      </w:r>
      <w:r w:rsidRPr="00BD1A24">
        <w:rPr>
          <w:sz w:val="16"/>
        </w:rPr>
        <w:t xml:space="preserve">: NATO is no longer derided as “obsolete.” China will not be branded a “currency manipulator.” Trump no longer wants to eliminate the Export-Import Bank. He might reappoint Janet Yellen as Federal Reserve chair. And last week, </w:t>
      </w:r>
      <w:r w:rsidRPr="00EC7474">
        <w:rPr>
          <w:rStyle w:val="StyleUnderline"/>
          <w:highlight w:val="yellow"/>
        </w:rPr>
        <w:t>Trump ordered air strikes against the Syrian government</w:t>
      </w:r>
      <w:r w:rsidRPr="00BD1A24">
        <w:rPr>
          <w:sz w:val="16"/>
        </w:rPr>
        <w:t xml:space="preserve">, after years of tweeting that the US should not intervene. All of this points to a core fact about </w:t>
      </w:r>
      <w:r w:rsidRPr="00EC7474">
        <w:rPr>
          <w:rStyle w:val="StyleUnderline"/>
          <w:highlight w:val="yellow"/>
        </w:rPr>
        <w:t>Trump</w:t>
      </w:r>
      <w:r w:rsidRPr="00BD1A24">
        <w:rPr>
          <w:sz w:val="16"/>
        </w:rPr>
        <w:t xml:space="preserve"> that was well-known from the beginning of his campaign – that </w:t>
      </w:r>
      <w:r w:rsidRPr="00EC7474">
        <w:rPr>
          <w:rStyle w:val="StyleUnderline"/>
          <w:highlight w:val="yellow"/>
        </w:rPr>
        <w:t>above all</w:t>
      </w:r>
      <w:r w:rsidRPr="00BD1A24">
        <w:rPr>
          <w:sz w:val="16"/>
        </w:rPr>
        <w:t xml:space="preserve">, he </w:t>
      </w:r>
      <w:r w:rsidRPr="00EC7474">
        <w:rPr>
          <w:rStyle w:val="StyleUnderline"/>
          <w:highlight w:val="yellow"/>
        </w:rPr>
        <w:t>is results-oriented</w:t>
      </w:r>
      <w:r w:rsidRPr="00BD1A24">
        <w:rPr>
          <w:sz w:val="16"/>
        </w:rPr>
        <w:t>. “</w:t>
      </w:r>
      <w:r w:rsidRPr="00EC7474">
        <w:rPr>
          <w:rStyle w:val="StyleUnderline"/>
          <w:highlight w:val="yellow"/>
        </w:rPr>
        <w:t>What could make the Trump presidency successful is that he’s not wedded to a particular ideology</w:t>
      </w:r>
      <w:r w:rsidRPr="00BD1A24">
        <w:rPr>
          <w:sz w:val="16"/>
        </w:rPr>
        <w:t xml:space="preserve">,” says Republican strategist Ford O’Connell. “Donald Trump was not elected to be president of the Republican Party or a doctrinaire conservative. </w:t>
      </w:r>
      <w:r w:rsidRPr="00EC7474">
        <w:rPr>
          <w:rStyle w:val="StyleUnderline"/>
          <w:highlight w:val="yellow"/>
        </w:rPr>
        <w:t>He is about</w:t>
      </w:r>
      <w:r w:rsidRPr="00EC7474">
        <w:rPr>
          <w:sz w:val="16"/>
          <w:highlight w:val="yellow"/>
        </w:rPr>
        <w:t xml:space="preserve"> </w:t>
      </w:r>
      <w:r w:rsidRPr="00BD1A24">
        <w:rPr>
          <w:sz w:val="16"/>
        </w:rPr>
        <w:t xml:space="preserve">putting people back to work and </w:t>
      </w:r>
      <w:r w:rsidRPr="00EC7474">
        <w:rPr>
          <w:rStyle w:val="StyleUnderline"/>
          <w:highlight w:val="yellow"/>
        </w:rPr>
        <w:t>getting things done, and he’ll move around the spectrum to do it</w:t>
      </w:r>
      <w:r w:rsidRPr="00BD1A24">
        <w:rPr>
          <w:sz w:val="16"/>
        </w:rPr>
        <w:t>.”</w:t>
      </w:r>
    </w:p>
    <w:p w:rsidR="008C4CD6" w:rsidRDefault="008C4CD6" w:rsidP="008C4CD6">
      <w:pPr>
        <w:pStyle w:val="Heading4"/>
      </w:pPr>
      <w:r>
        <w:t>Trump is searching for a win now, but only getting symbolic wins – 100 day window is significant</w:t>
      </w:r>
    </w:p>
    <w:p w:rsidR="008C4CD6" w:rsidRPr="00427F37" w:rsidRDefault="008C4CD6" w:rsidP="008C4CD6">
      <w:pPr>
        <w:rPr>
          <w:rStyle w:val="Style13ptBold"/>
          <w:b w:val="0"/>
        </w:rPr>
      </w:pPr>
      <w:r>
        <w:rPr>
          <w:rStyle w:val="Style13ptBold"/>
        </w:rPr>
        <w:t>Collinson 4/27</w:t>
      </w:r>
      <w:r>
        <w:rPr>
          <w:rStyle w:val="Style13ptBold"/>
          <w:b w:val="0"/>
        </w:rPr>
        <w:t xml:space="preserve"> </w:t>
      </w:r>
      <w:r w:rsidRPr="00427F37">
        <w:rPr>
          <w:rStyle w:val="Style13ptBold"/>
          <w:b w:val="0"/>
          <w:sz w:val="14"/>
        </w:rPr>
        <w:t>(Stephen, staff @ CNN, “Trump's race against the clock to do something”, http://www.cnn.com/2017/04/27/politics/donald-trump-hundred-days-flurry-activity/)</w:t>
      </w:r>
    </w:p>
    <w:p w:rsidR="008C4CD6" w:rsidRPr="00EC7474" w:rsidRDefault="008C4CD6" w:rsidP="008C4CD6">
      <w:pPr>
        <w:rPr>
          <w:rStyle w:val="StyleUnderline"/>
          <w:highlight w:val="yellow"/>
        </w:rPr>
      </w:pPr>
      <w:r>
        <w:t xml:space="preserve">Donald </w:t>
      </w:r>
      <w:r w:rsidRPr="00EC7474">
        <w:rPr>
          <w:rStyle w:val="StyleUnderline"/>
          <w:highlight w:val="yellow"/>
        </w:rPr>
        <w:t>Trump's first 100 days</w:t>
      </w:r>
      <w:r w:rsidRPr="00EC7474">
        <w:rPr>
          <w:highlight w:val="yellow"/>
        </w:rPr>
        <w:t xml:space="preserve"> </w:t>
      </w:r>
      <w:r>
        <w:t xml:space="preserve">as President </w:t>
      </w:r>
      <w:r w:rsidRPr="00EC7474">
        <w:rPr>
          <w:rStyle w:val="StyleUnderline"/>
          <w:highlight w:val="yellow"/>
        </w:rPr>
        <w:t>is ending as it began</w:t>
      </w:r>
      <w:r>
        <w:t xml:space="preserve">, </w:t>
      </w:r>
      <w:r w:rsidRPr="00EC7474">
        <w:rPr>
          <w:rStyle w:val="StyleUnderline"/>
          <w:highlight w:val="yellow"/>
        </w:rPr>
        <w:t>in a</w:t>
      </w:r>
      <w:r>
        <w:t xml:space="preserve"> tempestuous </w:t>
      </w:r>
      <w:r w:rsidRPr="00EC7474">
        <w:rPr>
          <w:rStyle w:val="StyleUnderline"/>
          <w:highlight w:val="yellow"/>
        </w:rPr>
        <w:t>flurry of activity, executive power flexing and controversy</w:t>
      </w:r>
      <w:r>
        <w:t xml:space="preserve">. And just like the President's first few days in the White House, </w:t>
      </w:r>
      <w:r w:rsidRPr="00EC7474">
        <w:rPr>
          <w:rStyle w:val="StyleUnderline"/>
          <w:highlight w:val="yellow"/>
        </w:rPr>
        <w:t>it's not</w:t>
      </w:r>
      <w:r w:rsidRPr="00EC7474">
        <w:rPr>
          <w:highlight w:val="yellow"/>
        </w:rPr>
        <w:t xml:space="preserve"> </w:t>
      </w:r>
      <w:r>
        <w:t xml:space="preserve">immediately </w:t>
      </w:r>
      <w:r w:rsidRPr="00EC7474">
        <w:rPr>
          <w:rStyle w:val="StyleUnderline"/>
          <w:highlight w:val="yellow"/>
        </w:rPr>
        <w:t>clear what exactly it all adds up to</w:t>
      </w:r>
      <w:r>
        <w:t xml:space="preserve">. On the one hand, the White House is insisting, like the boss in the Oval Office, that the First 100 days milestone is ridiculous, but on the other hand they are by all indications racing to make the most of every hour until Saturday's deadline. </w:t>
      </w:r>
      <w:r w:rsidRPr="00EC7474">
        <w:rPr>
          <w:rStyle w:val="StyleUnderline"/>
          <w:highlight w:val="yellow"/>
        </w:rPr>
        <w:t>All of this activity is taking place as the threat of a government shutdown</w:t>
      </w:r>
      <w:r w:rsidRPr="00EC7474">
        <w:rPr>
          <w:highlight w:val="yellow"/>
        </w:rPr>
        <w:t xml:space="preserve"> </w:t>
      </w:r>
      <w:r>
        <w:t xml:space="preserve">apparently </w:t>
      </w:r>
      <w:r w:rsidRPr="00EC7474">
        <w:rPr>
          <w:rStyle w:val="StyleUnderline"/>
          <w:highlight w:val="yellow"/>
        </w:rPr>
        <w:t>fades,</w:t>
      </w:r>
      <w:r w:rsidRPr="00EC7474">
        <w:rPr>
          <w:highlight w:val="yellow"/>
        </w:rPr>
        <w:t xml:space="preserve"> </w:t>
      </w:r>
      <w:r w:rsidRPr="00EC7474">
        <w:rPr>
          <w:rStyle w:val="StyleUnderline"/>
          <w:highlight w:val="yellow"/>
        </w:rPr>
        <w:t>after the White House backed off of demands for money for a Mexican border to be included</w:t>
      </w:r>
      <w:r>
        <w:t xml:space="preserve"> in a funding package. With Washington once again slipping into a Trumpian vortex, </w:t>
      </w:r>
      <w:r w:rsidRPr="00EC7474">
        <w:rPr>
          <w:rStyle w:val="StyleUnderline"/>
          <w:highlight w:val="yellow"/>
        </w:rPr>
        <w:t>the hyperactive President is trying to leave an impression that</w:t>
      </w:r>
      <w:r w:rsidRPr="00EC7474">
        <w:rPr>
          <w:highlight w:val="yellow"/>
        </w:rPr>
        <w:t xml:space="preserve"> </w:t>
      </w:r>
      <w:r>
        <w:t xml:space="preserve">far from floundering, </w:t>
      </w:r>
      <w:r w:rsidRPr="00EC7474">
        <w:rPr>
          <w:rStyle w:val="StyleUnderline"/>
          <w:highlight w:val="yellow"/>
        </w:rPr>
        <w:t>his administration is on a roll.</w:t>
      </w:r>
    </w:p>
    <w:p w:rsidR="008C4CD6" w:rsidRDefault="008C4CD6" w:rsidP="008C4CD6">
      <w:pPr>
        <w:pStyle w:val="Heading3"/>
      </w:pPr>
      <w:r>
        <w:t>Tax Internal</w:t>
      </w:r>
    </w:p>
    <w:p w:rsidR="008C4CD6" w:rsidRDefault="008C4CD6" w:rsidP="008C4CD6">
      <w:pPr>
        <w:pStyle w:val="Heading4"/>
      </w:pPr>
      <w:r>
        <w:t>Legislative accomplishments are critical to getting the ball rolling for tax reform</w:t>
      </w:r>
    </w:p>
    <w:p w:rsidR="008C4CD6" w:rsidRPr="003648F3" w:rsidRDefault="008C4CD6" w:rsidP="008C4CD6">
      <w:r>
        <w:rPr>
          <w:rStyle w:val="Style13ptBold"/>
        </w:rPr>
        <w:t xml:space="preserve">Golshan 6/7 </w:t>
      </w:r>
      <w:r w:rsidRPr="003648F3">
        <w:rPr>
          <w:sz w:val="18"/>
        </w:rPr>
        <w:t>(Tara, staff @ Vox news, “Trump desperately needs a win. Republicans may not be able to deliver him any”, https://www.vox.com/policy-and-politics/2017/6/7/15739594/trump-republicans-health-care-tax-reform)</w:t>
      </w:r>
    </w:p>
    <w:p w:rsidR="008C4CD6" w:rsidRPr="00EC7474" w:rsidRDefault="008C4CD6" w:rsidP="008C4CD6">
      <w:pPr>
        <w:rPr>
          <w:rStyle w:val="StyleUnderline"/>
          <w:highlight w:val="yellow"/>
        </w:rPr>
      </w:pPr>
      <w:r w:rsidRPr="00A92D66">
        <w:rPr>
          <w:sz w:val="16"/>
        </w:rPr>
        <w:t xml:space="preserve">President Donald </w:t>
      </w:r>
      <w:r w:rsidRPr="00EC7474">
        <w:rPr>
          <w:rStyle w:val="StyleUnderline"/>
          <w:highlight w:val="yellow"/>
        </w:rPr>
        <w:t xml:space="preserve">Trump is desperate not to look like a loser. Mired in scandal </w:t>
      </w:r>
      <w:r w:rsidRPr="00A92D66">
        <w:rPr>
          <w:sz w:val="16"/>
        </w:rPr>
        <w:t xml:space="preserve">and facing public testimony from his former FBI director this week, </w:t>
      </w:r>
      <w:r w:rsidRPr="00EC7474">
        <w:rPr>
          <w:rStyle w:val="StyleUnderline"/>
          <w:highlight w:val="yellow"/>
        </w:rPr>
        <w:t>Trump needs some policy wins.</w:t>
      </w:r>
      <w:r w:rsidRPr="00A92D66">
        <w:rPr>
          <w:sz w:val="16"/>
        </w:rPr>
        <w:t xml:space="preserve"> Badly. So he haphazardly declared this week “infrastructure week” in a feeble and unsuccessful attempt to dictate conversation on Capitol Hill, and held an elaborate “signing ceremony” in the White House that wasn’t for legislation or an executive order at all. Instead, he relished in applause for signing a nonbinding letter to Congress outlining his wish to privatize air traffic control — which no one on Capitol Hill seems hell bent on paying attention to. Then he turned to top Republicans on Capitol Hill to hear some news on what were supposed to be this year’s big-ticket policy issues: health care and tax reform. He met with Republican congressional leaders in the White House and hosted a dinner with Republican lawmakers Marco Rubio and Tom Cotton on Tuesday. But </w:t>
      </w:r>
      <w:r w:rsidRPr="00EC7474">
        <w:rPr>
          <w:rStyle w:val="StyleUnderline"/>
          <w:highlight w:val="yellow"/>
        </w:rPr>
        <w:t>Trump’s desire to get some big policy wins fast has hit a snag with the congressional calenda</w:t>
      </w:r>
      <w:r w:rsidRPr="00A92D66">
        <w:rPr>
          <w:sz w:val="16"/>
        </w:rPr>
        <w:t xml:space="preserve">r. </w:t>
      </w:r>
      <w:r w:rsidRPr="00EC7474">
        <w:rPr>
          <w:rStyle w:val="StyleUnderline"/>
          <w:highlight w:val="yellow"/>
        </w:rPr>
        <w:t>They have yet to enact a single signature piece of legislation</w:t>
      </w:r>
      <w:r w:rsidRPr="00A92D66">
        <w:rPr>
          <w:sz w:val="16"/>
        </w:rPr>
        <w:t xml:space="preserve">. </w:t>
      </w:r>
      <w:r w:rsidRPr="00EC7474">
        <w:rPr>
          <w:rStyle w:val="StyleUnderline"/>
          <w:highlight w:val="yellow"/>
        </w:rPr>
        <w:t>The Senate has the mere beginnings of its own draft of the health care bill, and tax reform will likely be sitting on the sidelines until it is resolved.</w:t>
      </w:r>
    </w:p>
    <w:p w:rsidR="008C4CD6" w:rsidRDefault="008C4CD6" w:rsidP="008C4CD6">
      <w:pPr>
        <w:pStyle w:val="Heading4"/>
      </w:pPr>
      <w:r>
        <w:t>Lack of a legislative victory puts tax cuts at risk – Trump needs momentum</w:t>
      </w:r>
    </w:p>
    <w:p w:rsidR="008C4CD6" w:rsidRPr="00D453EE" w:rsidRDefault="008C4CD6" w:rsidP="008C4CD6">
      <w:pPr>
        <w:rPr>
          <w:rStyle w:val="Style13ptBold"/>
          <w:b w:val="0"/>
        </w:rPr>
      </w:pPr>
      <w:r>
        <w:rPr>
          <w:rStyle w:val="Style13ptBold"/>
        </w:rPr>
        <w:t>Bierman 4/26</w:t>
      </w:r>
      <w:r>
        <w:rPr>
          <w:rStyle w:val="Style13ptBold"/>
          <w:b w:val="0"/>
        </w:rPr>
        <w:t xml:space="preserve"> </w:t>
      </w:r>
      <w:r w:rsidRPr="00D453EE">
        <w:rPr>
          <w:rStyle w:val="Style13ptBold"/>
          <w:b w:val="0"/>
          <w:sz w:val="20"/>
        </w:rPr>
        <w:t>(Noah, staff @ Tribune News Service, “White House introduces sweeping tax-cut proposal”, http://www.courier-tribune.com/news/20170426/white-house-introduces-sweeping-tax-cut-proposal)</w:t>
      </w:r>
    </w:p>
    <w:p w:rsidR="008C4CD6" w:rsidRPr="008C7749" w:rsidRDefault="008C4CD6" w:rsidP="008C4CD6">
      <w:pPr>
        <w:rPr>
          <w:sz w:val="16"/>
        </w:rPr>
      </w:pPr>
      <w:r w:rsidRPr="008C7749">
        <w:rPr>
          <w:sz w:val="16"/>
        </w:rPr>
        <w:t xml:space="preserve">The president has dismissed the 100-day measuring stick, used for decades on presidents, as artificial. But at the same time, he has pushed his administration to make a vigorous case for his accomplishments ahead of Saturday’s 100th day in office. </w:t>
      </w:r>
      <w:r w:rsidRPr="00EC7474">
        <w:rPr>
          <w:rStyle w:val="StyleUnderline"/>
          <w:highlight w:val="yellow"/>
        </w:rPr>
        <w:t>A major legislative achievement has been a big gap on his early resume</w:t>
      </w:r>
      <w:r w:rsidRPr="008C7749">
        <w:rPr>
          <w:sz w:val="16"/>
        </w:rPr>
        <w:t xml:space="preserve">, </w:t>
      </w:r>
      <w:r w:rsidRPr="00EC7474">
        <w:rPr>
          <w:rStyle w:val="StyleUnderline"/>
          <w:highlight w:val="yellow"/>
        </w:rPr>
        <w:t>hampered by the failure to craft a viable replacement plan for</w:t>
      </w:r>
      <w:r w:rsidRPr="00EC7474">
        <w:rPr>
          <w:sz w:val="16"/>
          <w:highlight w:val="yellow"/>
        </w:rPr>
        <w:t xml:space="preserve"> </w:t>
      </w:r>
      <w:r w:rsidRPr="008C7749">
        <w:rPr>
          <w:sz w:val="16"/>
        </w:rPr>
        <w:t xml:space="preserve">President Barack Obama’s signature </w:t>
      </w:r>
      <w:r w:rsidRPr="00EC7474">
        <w:rPr>
          <w:rStyle w:val="StyleUnderline"/>
          <w:highlight w:val="yellow"/>
        </w:rPr>
        <w:t>health care</w:t>
      </w:r>
      <w:r w:rsidRPr="00EC7474">
        <w:rPr>
          <w:sz w:val="16"/>
          <w:highlight w:val="yellow"/>
        </w:rPr>
        <w:t xml:space="preserve"> </w:t>
      </w:r>
      <w:r w:rsidRPr="008C7749">
        <w:rPr>
          <w:sz w:val="16"/>
        </w:rPr>
        <w:t xml:space="preserve">bill. </w:t>
      </w:r>
      <w:r w:rsidRPr="00EC7474">
        <w:rPr>
          <w:rStyle w:val="StyleUnderline"/>
          <w:highlight w:val="yellow"/>
        </w:rPr>
        <w:t>Putting forth a partial tax plan at this stage carries risks</w:t>
      </w:r>
      <w:r w:rsidRPr="008C7749">
        <w:rPr>
          <w:sz w:val="16"/>
        </w:rPr>
        <w:t>. Trump has made other bold pushes only to retreat, which could hurt his negotiating position on Capitol Hill. He gave lawmakers an ultimatum during the House health care debate, demanding an up-or-down vote, only to pull back at the last minute to preserve negotiations for later. The bill was pulled before a vote to avoid a loss on the floor.</w:t>
      </w:r>
    </w:p>
    <w:p w:rsidR="008C4CD6" w:rsidRDefault="008C4CD6" w:rsidP="008C4CD6">
      <w:pPr>
        <w:pStyle w:val="Heading4"/>
      </w:pPr>
      <w:r>
        <w:t>Presidential momentum is critical to overcome barriers to tax cuts</w:t>
      </w:r>
    </w:p>
    <w:p w:rsidR="008C4CD6" w:rsidRPr="00B12870" w:rsidRDefault="008C4CD6" w:rsidP="008C4CD6">
      <w:r>
        <w:rPr>
          <w:rStyle w:val="Style13ptBold"/>
        </w:rPr>
        <w:t>Fleming 4/25</w:t>
      </w:r>
      <w:r>
        <w:t xml:space="preserve"> </w:t>
      </w:r>
      <w:r w:rsidRPr="00B12870">
        <w:rPr>
          <w:sz w:val="18"/>
        </w:rPr>
        <w:t>(Sam, staff @ Financial Times, “Trump’s tax cut plan ruffles feathers of US deficit hawks”, https://www.ft.com/content/9bae9a62-29d3-11e7-9ec8-168383da43b7)</w:t>
      </w:r>
    </w:p>
    <w:p w:rsidR="008C4CD6" w:rsidRDefault="008C4CD6" w:rsidP="008C4CD6">
      <w:r w:rsidRPr="00EC7474">
        <w:rPr>
          <w:rStyle w:val="StyleUnderline"/>
          <w:highlight w:val="yellow"/>
        </w:rPr>
        <w:t>Attempting such a steep cut in the key rate would raise</w:t>
      </w:r>
      <w:r w:rsidRPr="00EC7474">
        <w:rPr>
          <w:highlight w:val="yellow"/>
        </w:rPr>
        <w:t xml:space="preserve"> </w:t>
      </w:r>
      <w:r>
        <w:t xml:space="preserve">a host of </w:t>
      </w:r>
      <w:r w:rsidRPr="00EC7474">
        <w:rPr>
          <w:rStyle w:val="StyleUnderline"/>
          <w:highlight w:val="yellow"/>
        </w:rPr>
        <w:t>procedural questions within Congress</w:t>
      </w:r>
      <w:r w:rsidRPr="00EC7474">
        <w:rPr>
          <w:highlight w:val="yellow"/>
        </w:rPr>
        <w:t xml:space="preserve"> </w:t>
      </w:r>
      <w:r>
        <w:t xml:space="preserve">if the headline-grabbing reduction is not offset with revenue-raising measures elsewhere. </w:t>
      </w:r>
      <w:r w:rsidRPr="00EC7474">
        <w:rPr>
          <w:rStyle w:val="StyleUnderline"/>
          <w:highlight w:val="yellow"/>
        </w:rPr>
        <w:t>It would also sound alarm bells among deficit hawks</w:t>
      </w:r>
      <w:r>
        <w:t xml:space="preserve"> in the GOP, given that the US is facing a renewed ballooning of its budget deficit.  </w:t>
      </w:r>
      <w:r w:rsidRPr="00EC7474">
        <w:rPr>
          <w:rStyle w:val="StyleUnderline"/>
          <w:highlight w:val="yellow"/>
        </w:rPr>
        <w:t>The tax reform process is already bogged down following</w:t>
      </w:r>
      <w:r w:rsidRPr="00EC7474">
        <w:rPr>
          <w:highlight w:val="yellow"/>
        </w:rPr>
        <w:t xml:space="preserve"> </w:t>
      </w:r>
      <w:r>
        <w:t xml:space="preserve">the legislative chaos surrounding attempts to </w:t>
      </w:r>
      <w:r w:rsidRPr="00EC7474">
        <w:rPr>
          <w:rStyle w:val="StyleUnderline"/>
          <w:highlight w:val="yellow"/>
        </w:rPr>
        <w:t>repeal and replace Obamacare</w:t>
      </w:r>
      <w:r w:rsidRPr="00EC7474">
        <w:rPr>
          <w:highlight w:val="yellow"/>
        </w:rPr>
        <w:t xml:space="preserve"> </w:t>
      </w:r>
      <w:r>
        <w:t xml:space="preserve">last month. Wrangling within the party over the border-adjusted tax — a key component of House speaker Paul Ryan’s tax plan that Mr Trump has declined to back — has further complicated the process.  GOP lawmakers have been demanding presidential leadership on tax reform as they seek to regain momentum, and Mr </w:t>
      </w:r>
      <w:r w:rsidRPr="00EC7474">
        <w:rPr>
          <w:rStyle w:val="StyleUnderline"/>
          <w:highlight w:val="yellow"/>
        </w:rPr>
        <w:t>Trump will wade into the debate on Wednesday with his own plan</w:t>
      </w:r>
      <w:r>
        <w:t xml:space="preserve">. But some </w:t>
      </w:r>
      <w:r w:rsidRPr="00EC7474">
        <w:rPr>
          <w:rStyle w:val="StyleUnderline"/>
          <w:highlight w:val="yellow"/>
        </w:rPr>
        <w:t>congressional aides and tax lobbyists worry that the president’s ideas will end up further muddying the waters</w:t>
      </w:r>
      <w:r>
        <w:t xml:space="preserve">. </w:t>
      </w:r>
    </w:p>
    <w:p w:rsidR="008C4CD6" w:rsidRDefault="008C4CD6" w:rsidP="008C4CD6">
      <w:pPr>
        <w:pStyle w:val="Heading4"/>
      </w:pPr>
      <w:r>
        <w:t>Trump needs legislative momentum to lift tax cuts – Bandwidth proves PC isn’t as limited as their turns will suggest</w:t>
      </w:r>
    </w:p>
    <w:p w:rsidR="008C4CD6" w:rsidRPr="00EA1F2D" w:rsidRDefault="008C4CD6" w:rsidP="008C4CD6">
      <w:pPr>
        <w:rPr>
          <w:rStyle w:val="Style13ptBold"/>
          <w:b w:val="0"/>
        </w:rPr>
      </w:pPr>
      <w:r>
        <w:rPr>
          <w:rStyle w:val="Style13ptBold"/>
        </w:rPr>
        <w:t>Johnson 4/25</w:t>
      </w:r>
      <w:r>
        <w:rPr>
          <w:rStyle w:val="Style13ptBold"/>
          <w:b w:val="0"/>
        </w:rPr>
        <w:t xml:space="preserve"> </w:t>
      </w:r>
      <w:r w:rsidRPr="00EA1F2D">
        <w:rPr>
          <w:rStyle w:val="Style13ptBold"/>
          <w:b w:val="0"/>
          <w:sz w:val="18"/>
        </w:rPr>
        <w:t>(Todd, staff @ Patriot Post, “100 Days: How's Trump Doing?”, https://patriotpost.us/articles/48716)</w:t>
      </w:r>
    </w:p>
    <w:p w:rsidR="008C4CD6" w:rsidRPr="00EC7474" w:rsidRDefault="008C4CD6" w:rsidP="008C4CD6">
      <w:pPr>
        <w:rPr>
          <w:rStyle w:val="StyleUnderline"/>
          <w:highlight w:val="yellow"/>
        </w:rPr>
      </w:pPr>
      <w:r w:rsidRPr="00EC7474">
        <w:rPr>
          <w:rStyle w:val="StyleUnderline"/>
          <w:highlight w:val="yellow"/>
        </w:rPr>
        <w:t>Tax reform is an issue that appeals to many</w:t>
      </w:r>
      <w:r w:rsidRPr="008C7749">
        <w:rPr>
          <w:sz w:val="16"/>
        </w:rPr>
        <w:t xml:space="preserve"> in the </w:t>
      </w:r>
      <w:r w:rsidRPr="00EC7474">
        <w:rPr>
          <w:rStyle w:val="StyleUnderline"/>
          <w:highlight w:val="yellow"/>
        </w:rPr>
        <w:t>Republican</w:t>
      </w:r>
      <w:r w:rsidRPr="008C7749">
        <w:rPr>
          <w:sz w:val="16"/>
        </w:rPr>
        <w:t xml:space="preserve"> caucus but </w:t>
      </w:r>
      <w:r w:rsidRPr="00EC7474">
        <w:rPr>
          <w:rStyle w:val="StyleUnderline"/>
          <w:highlight w:val="yellow"/>
        </w:rPr>
        <w:t>it’s</w:t>
      </w:r>
      <w:r w:rsidRPr="008C7749">
        <w:rPr>
          <w:sz w:val="16"/>
        </w:rPr>
        <w:t xml:space="preserve"> probably </w:t>
      </w:r>
      <w:r w:rsidRPr="00EC7474">
        <w:rPr>
          <w:rStyle w:val="StyleUnderline"/>
          <w:highlight w:val="yellow"/>
        </w:rPr>
        <w:t>going to be a major piece</w:t>
      </w:r>
      <w:r w:rsidRPr="00EC7474">
        <w:rPr>
          <w:sz w:val="16"/>
          <w:highlight w:val="yellow"/>
        </w:rPr>
        <w:t xml:space="preserve"> </w:t>
      </w:r>
      <w:r w:rsidRPr="008C7749">
        <w:rPr>
          <w:sz w:val="16"/>
        </w:rPr>
        <w:t xml:space="preserve">(or pieces) </w:t>
      </w:r>
      <w:r w:rsidRPr="00EC7474">
        <w:rPr>
          <w:rStyle w:val="StyleUnderline"/>
          <w:highlight w:val="yellow"/>
        </w:rPr>
        <w:t>of legislation</w:t>
      </w:r>
      <w:r w:rsidRPr="00EC7474">
        <w:rPr>
          <w:sz w:val="16"/>
          <w:highlight w:val="yellow"/>
        </w:rPr>
        <w:t xml:space="preserve"> </w:t>
      </w:r>
      <w:r w:rsidRPr="008C7749">
        <w:rPr>
          <w:sz w:val="16"/>
        </w:rPr>
        <w:t xml:space="preserve">and, </w:t>
      </w:r>
      <w:r w:rsidRPr="00EC7474">
        <w:rPr>
          <w:rStyle w:val="StyleUnderline"/>
          <w:highlight w:val="yellow"/>
        </w:rPr>
        <w:t>if Trump is serious</w:t>
      </w:r>
      <w:r w:rsidRPr="00EC7474">
        <w:rPr>
          <w:sz w:val="16"/>
          <w:highlight w:val="yellow"/>
        </w:rPr>
        <w:t xml:space="preserve"> </w:t>
      </w:r>
      <w:r w:rsidRPr="008C7749">
        <w:rPr>
          <w:sz w:val="16"/>
        </w:rPr>
        <w:t xml:space="preserve">about getting a bill signed into law, </w:t>
      </w:r>
      <w:r w:rsidRPr="00EC7474">
        <w:rPr>
          <w:rStyle w:val="StyleUnderline"/>
          <w:highlight w:val="yellow"/>
        </w:rPr>
        <w:t>he will need to spend a considerable amount of his political capital on it</w:t>
      </w:r>
      <w:r w:rsidRPr="008C7749">
        <w:rPr>
          <w:sz w:val="16"/>
        </w:rPr>
        <w:t xml:space="preserve">. The last time serious federal tax reform passed was in 1986 and it required herculean efforts from both the executive and legislative branches. In their seminal book about the 1986 tax reform process, “Showdown at Gucci Gulch: Lawmakers, Lobbyists and the Unlikely Triumph of Tax Reform,” authors Jeffrey H. Birnbaum and Alan S. Murray identified multiple instances during the 18-month process where President Ronald Reagan and his cadre of experts worked with Democrats and Republicans on passing the bill. Tax reform in 2017 will require this same type of determination. </w:t>
      </w:r>
      <w:r w:rsidRPr="00EC7474">
        <w:rPr>
          <w:rStyle w:val="StyleUnderline"/>
          <w:highlight w:val="yellow"/>
        </w:rPr>
        <w:t>There is an axiom</w:t>
      </w:r>
      <w:r w:rsidRPr="00EC7474">
        <w:rPr>
          <w:sz w:val="16"/>
          <w:highlight w:val="yellow"/>
        </w:rPr>
        <w:t xml:space="preserve"> </w:t>
      </w:r>
      <w:r w:rsidRPr="008C7749">
        <w:rPr>
          <w:sz w:val="16"/>
        </w:rPr>
        <w:t xml:space="preserve">in Washington </w:t>
      </w:r>
      <w:r w:rsidRPr="00EC7474">
        <w:rPr>
          <w:rStyle w:val="StyleUnderline"/>
          <w:highlight w:val="yellow"/>
        </w:rPr>
        <w:t>that presidents only have so much bandwidth to devote to critical issues</w:t>
      </w:r>
      <w:r w:rsidRPr="00EC7474">
        <w:rPr>
          <w:sz w:val="16"/>
          <w:highlight w:val="yellow"/>
        </w:rPr>
        <w:t xml:space="preserve"> </w:t>
      </w:r>
      <w:r w:rsidRPr="008C7749">
        <w:rPr>
          <w:sz w:val="16"/>
        </w:rPr>
        <w:t xml:space="preserve">during their time in the White House — </w:t>
      </w:r>
      <w:r w:rsidRPr="00EC7474">
        <w:rPr>
          <w:rStyle w:val="StyleUnderline"/>
          <w:highlight w:val="yellow"/>
        </w:rPr>
        <w:t>it’s known as the 10/50 rule</w:t>
      </w:r>
      <w:r w:rsidRPr="008C7749">
        <w:rPr>
          <w:sz w:val="16"/>
        </w:rPr>
        <w:t xml:space="preserve">. It means that, while </w:t>
      </w:r>
      <w:r w:rsidRPr="00EC7474">
        <w:rPr>
          <w:rStyle w:val="StyleUnderline"/>
          <w:highlight w:val="yellow"/>
        </w:rPr>
        <w:t>there are 50 different things on the president’s “to do” list</w:t>
      </w:r>
      <w:r w:rsidRPr="008C7749">
        <w:rPr>
          <w:sz w:val="16"/>
        </w:rPr>
        <w:t xml:space="preserve">, </w:t>
      </w:r>
      <w:r w:rsidRPr="00EC7474">
        <w:rPr>
          <w:rStyle w:val="StyleUnderline"/>
          <w:highlight w:val="yellow"/>
        </w:rPr>
        <w:t>he can devote energy only to 10 major items</w:t>
      </w:r>
      <w:r w:rsidRPr="008C7749">
        <w:rPr>
          <w:sz w:val="16"/>
        </w:rPr>
        <w:t xml:space="preserve">. The items on the list change daily and are often driven by events, not by choice. This means that all presidents spend most of their time dealing with issues that aren’t personal to them and that’s why it’s critical they don’t waste time early on in their terms. No president can achieve all of his campaign promises right away. So Trump must prioritize what items on his list can be accomplished right now by working with the Republican Congress. </w:t>
      </w:r>
      <w:r w:rsidRPr="00EC7474">
        <w:rPr>
          <w:rStyle w:val="StyleUnderline"/>
          <w:highlight w:val="yellow"/>
        </w:rPr>
        <w:t>He has to build a foundation on one or two issues that will enable him to pursue the rest of his agenda later in his term</w:t>
      </w:r>
      <w:r w:rsidRPr="008C7749">
        <w:rPr>
          <w:sz w:val="16"/>
        </w:rPr>
        <w:t xml:space="preserve">. The good news is that as a man who has spent his life to creating buildings around the world that’s one concept he will have no problem understanding. For now, </w:t>
      </w:r>
      <w:r w:rsidRPr="00EC7474">
        <w:rPr>
          <w:rStyle w:val="StyleUnderline"/>
          <w:highlight w:val="yellow"/>
        </w:rPr>
        <w:t>we can be glad for his executive success, and continue to push for legislative wins to go with it.</w:t>
      </w:r>
    </w:p>
    <w:p w:rsidR="008C4CD6" w:rsidRDefault="008C4CD6" w:rsidP="008C4CD6">
      <w:pPr>
        <w:pStyle w:val="Heading4"/>
      </w:pPr>
      <w:r>
        <w:t>Presidential strength is critical</w:t>
      </w:r>
    </w:p>
    <w:p w:rsidR="008C4CD6" w:rsidRPr="00D04075" w:rsidRDefault="008C4CD6" w:rsidP="008C4CD6">
      <w:pPr>
        <w:rPr>
          <w:rStyle w:val="Style13ptBold"/>
          <w:b w:val="0"/>
        </w:rPr>
      </w:pPr>
      <w:r>
        <w:rPr>
          <w:rStyle w:val="Style13ptBold"/>
        </w:rPr>
        <w:t>Sherfinksi 4/24</w:t>
      </w:r>
      <w:r>
        <w:rPr>
          <w:rStyle w:val="Style13ptBold"/>
          <w:b w:val="0"/>
        </w:rPr>
        <w:t xml:space="preserve"> </w:t>
      </w:r>
      <w:r w:rsidRPr="00D04075">
        <w:rPr>
          <w:rStyle w:val="Style13ptBold"/>
          <w:b w:val="0"/>
          <w:sz w:val="18"/>
        </w:rPr>
        <w:t>(David, staff @ Wash Times, “How low can it go? Trump, House GOP jostle on ways to cut personal tax rates”, http://www.washingtontimes.com/news/2017/apr/24/donald-trump-tax-plan-helps-middle-class-business-/)</w:t>
      </w:r>
    </w:p>
    <w:p w:rsidR="008C4CD6" w:rsidRPr="00D04075" w:rsidRDefault="008C4CD6" w:rsidP="008C4CD6">
      <w:r w:rsidRPr="00EC7474">
        <w:rPr>
          <w:rStyle w:val="StyleUnderline"/>
          <w:highlight w:val="yellow"/>
        </w:rPr>
        <w:t>The House is right to tackle</w:t>
      </w:r>
      <w:r w:rsidRPr="00EC7474">
        <w:rPr>
          <w:highlight w:val="yellow"/>
        </w:rPr>
        <w:t xml:space="preserve"> </w:t>
      </w:r>
      <w:r>
        <w:t xml:space="preserve">individual and corporate </w:t>
      </w:r>
      <w:r w:rsidRPr="00EC7474">
        <w:rPr>
          <w:rStyle w:val="StyleUnderline"/>
          <w:highlight w:val="yellow"/>
        </w:rPr>
        <w:t>tax reform</w:t>
      </w:r>
      <w:r w:rsidRPr="00EC7474">
        <w:rPr>
          <w:highlight w:val="yellow"/>
        </w:rPr>
        <w:t xml:space="preserve"> </w:t>
      </w:r>
      <w:r>
        <w:t xml:space="preserve">at once, but Mr. </w:t>
      </w:r>
      <w:r w:rsidRPr="00EC7474">
        <w:rPr>
          <w:rStyle w:val="StyleUnderline"/>
          <w:highlight w:val="yellow"/>
        </w:rPr>
        <w:t>Trump is the one who needs to be driving the train</w:t>
      </w:r>
      <w:r>
        <w:t>, said Douglas Holtz-Eakin, a former director of the Congressional Budget Office (CBO) under President George W. Bush. “</w:t>
      </w:r>
      <w:r w:rsidRPr="00EC7474">
        <w:rPr>
          <w:rStyle w:val="StyleUnderline"/>
          <w:highlight w:val="yellow"/>
        </w:rPr>
        <w:t>We don’t know where the White House is</w:t>
      </w:r>
      <w:r w:rsidRPr="00EC7474">
        <w:rPr>
          <w:highlight w:val="yellow"/>
        </w:rPr>
        <w:t xml:space="preserve"> </w:t>
      </w:r>
      <w:r>
        <w:t xml:space="preserve">— </w:t>
      </w:r>
      <w:r w:rsidRPr="00EC7474">
        <w:rPr>
          <w:rStyle w:val="StyleUnderline"/>
          <w:highlight w:val="yellow"/>
        </w:rPr>
        <w:t>for, against</w:t>
      </w:r>
      <w:r w:rsidRPr="00EC7474">
        <w:rPr>
          <w:highlight w:val="yellow"/>
        </w:rPr>
        <w:t xml:space="preserve"> </w:t>
      </w:r>
      <w:r w:rsidRPr="00EC7474">
        <w:rPr>
          <w:rStyle w:val="StyleUnderline"/>
          <w:highlight w:val="yellow"/>
        </w:rPr>
        <w:t>or what they want if they’re against</w:t>
      </w:r>
      <w:r>
        <w:t xml:space="preserve">. And that’s the most important thing,” he said. “To get it done, </w:t>
      </w:r>
      <w:r w:rsidRPr="00EC7474">
        <w:rPr>
          <w:rStyle w:val="StyleUnderline"/>
          <w:highlight w:val="yellow"/>
        </w:rPr>
        <w:t>you need an enormous amount of presidential leadership and political capital</w:t>
      </w:r>
      <w:r>
        <w:t>.”</w:t>
      </w:r>
    </w:p>
    <w:p w:rsidR="008C4CD6" w:rsidRDefault="008C4CD6" w:rsidP="008C4CD6">
      <w:pPr>
        <w:pStyle w:val="Heading2"/>
      </w:pPr>
      <w:r>
        <w:t>Impacts</w:t>
      </w:r>
    </w:p>
    <w:p w:rsidR="008C4CD6" w:rsidRDefault="008C4CD6" w:rsidP="008C4CD6">
      <w:pPr>
        <w:pStyle w:val="Heading3"/>
      </w:pPr>
      <w:r>
        <w:t>2NC Econ Impact Module</w:t>
      </w:r>
    </w:p>
    <w:p w:rsidR="008C4CD6" w:rsidRDefault="008C4CD6" w:rsidP="008C4CD6">
      <w:pPr>
        <w:pStyle w:val="Heading4"/>
      </w:pPr>
      <w:r>
        <w:t>Trump tax cuts cause new depression</w:t>
      </w:r>
    </w:p>
    <w:p w:rsidR="008C4CD6" w:rsidRPr="00037657" w:rsidRDefault="008C4CD6" w:rsidP="008C4CD6">
      <w:pPr>
        <w:rPr>
          <w:rStyle w:val="Style13ptBold"/>
          <w:b w:val="0"/>
        </w:rPr>
      </w:pPr>
      <w:r>
        <w:rPr>
          <w:rStyle w:val="Style13ptBold"/>
        </w:rPr>
        <w:t xml:space="preserve">Gambles 3/6 </w:t>
      </w:r>
      <w:r w:rsidRPr="00037657">
        <w:rPr>
          <w:rStyle w:val="Style13ptBold"/>
          <w:sz w:val="16"/>
        </w:rPr>
        <w:t>(Paul, managing partner at MBMG Group, “Trump's tax reform could tip America into recession and possibly serfdom”, http://www.cnbc.com/2017/03/06/trump-tax-reform-could-tip-america-into-recession-and-possibly-serfdom.html)</w:t>
      </w:r>
    </w:p>
    <w:p w:rsidR="008C4CD6" w:rsidRPr="00643D48" w:rsidRDefault="008C4CD6" w:rsidP="008C4CD6">
      <w:pPr>
        <w:rPr>
          <w:sz w:val="16"/>
        </w:rPr>
      </w:pPr>
      <w:r w:rsidRPr="00EC7474">
        <w:rPr>
          <w:rStyle w:val="StyleUnderline"/>
          <w:highlight w:val="yellow"/>
        </w:rPr>
        <w:t>A breeding ground for the next Great Depression now exists</w:t>
      </w:r>
      <w:r w:rsidRPr="00643D48">
        <w:rPr>
          <w:sz w:val="16"/>
        </w:rPr>
        <w:t xml:space="preserve">. In simple terms a depression is a recession that begins at a time when there are extreme levels of private-sector debt (and in consequence generally also an over-leveraged, acutely fragile banking system and stratospheric asset prices). According to the Bank of International Settlements, the relative level of private debt today – whether in global aggregate, in the highly-financialized U.K., and U.S. or in the seven countries highlighted by my colleague Steve Keen, the chief economist at IDEA Economics, as most vulnerable to a debt crisis - is </w:t>
      </w:r>
      <w:r w:rsidRPr="00EC7474">
        <w:rPr>
          <w:rStyle w:val="StyleUnderline"/>
          <w:highlight w:val="yellow"/>
        </w:rPr>
        <w:t>comparable to and</w:t>
      </w:r>
      <w:r w:rsidRPr="00643D48">
        <w:rPr>
          <w:sz w:val="16"/>
        </w:rPr>
        <w:t xml:space="preserve">, in many cases, </w:t>
      </w:r>
      <w:r w:rsidRPr="00EC7474">
        <w:rPr>
          <w:rStyle w:val="StyleUnderline"/>
          <w:highlight w:val="yellow"/>
        </w:rPr>
        <w:t>worse than in the late-1920s</w:t>
      </w:r>
      <w:r w:rsidRPr="00643D48">
        <w:rPr>
          <w:sz w:val="16"/>
        </w:rPr>
        <w:t xml:space="preserve">. Therefore, </w:t>
      </w:r>
      <w:r w:rsidRPr="00EC7474">
        <w:rPr>
          <w:rStyle w:val="StyleUnderline"/>
          <w:highlight w:val="yellow"/>
        </w:rPr>
        <w:t>we should all be desperately seeking to "avoid" triggering a re-run of the 1930s</w:t>
      </w:r>
      <w:r w:rsidRPr="00643D48">
        <w:rPr>
          <w:sz w:val="16"/>
        </w:rPr>
        <w:t xml:space="preserve"> ("avoid" in the standard sense and not the political vernacular where it means "delay for a four to five-year term of office"). While President Donald </w:t>
      </w:r>
      <w:r w:rsidRPr="00EC7474">
        <w:rPr>
          <w:rStyle w:val="StyleUnderline"/>
          <w:highlight w:val="yellow"/>
        </w:rPr>
        <w:t>Trump has recognized that America's private sector desperately needs reflating,</w:t>
      </w:r>
      <w:r w:rsidRPr="00643D48">
        <w:rPr>
          <w:sz w:val="16"/>
        </w:rPr>
        <w:t xml:space="preserve"> he doesn't yet appear to have realized that this involves alleviating the personal and business debt overhang and enabling more equitable distribution of wealth and incomes, especially in favor of the poorest and lowest earners. This can be achieved in several ways, including a combination of higher benefits and earned incomes, reduced real debt burdens (by devaluing the currency, by deflation and/or by debt forgiveness) and greater provision of free or low-cost services by the state. Quite apart from the social value of these programs, this is merely a recognition of economic realities. Ultimately, </w:t>
      </w:r>
      <w:r w:rsidRPr="00EC7474">
        <w:rPr>
          <w:rStyle w:val="StyleUnderline"/>
          <w:highlight w:val="yellow"/>
        </w:rPr>
        <w:t>the narrower the wealth and income bases are, the less efficient an economy</w:t>
      </w:r>
      <w:r w:rsidRPr="00643D48">
        <w:rPr>
          <w:sz w:val="16"/>
        </w:rPr>
        <w:t xml:space="preserve"> is. If a single individual owns the entire productive asset base,  then the only employment is indentured slavery. In other words, serfdom. Although </w:t>
      </w:r>
      <w:r w:rsidRPr="00EC7474">
        <w:rPr>
          <w:rStyle w:val="StyleUnderline"/>
          <w:highlight w:val="yellow"/>
        </w:rPr>
        <w:t>Trump has outlined indicative policies purportedly designed to promote higher economic growth</w:t>
      </w:r>
      <w:r w:rsidRPr="00643D48">
        <w:rPr>
          <w:sz w:val="16"/>
        </w:rPr>
        <w:t xml:space="preserve"> (or in bloviated Trumpspeak "to make America great again"), </w:t>
      </w:r>
      <w:r w:rsidRPr="00EC7474">
        <w:rPr>
          <w:rStyle w:val="StyleUnderline"/>
          <w:highlight w:val="yellow"/>
        </w:rPr>
        <w:t>the reality of the policies seemingly favored by the new administration appears to be a fast-track return to ruination and possibly serfdom</w:t>
      </w:r>
      <w:r w:rsidRPr="00643D48">
        <w:rPr>
          <w:sz w:val="16"/>
        </w:rPr>
        <w:t xml:space="preserve">. </w:t>
      </w:r>
      <w:r w:rsidRPr="00EC7474">
        <w:rPr>
          <w:rStyle w:val="StyleUnderline"/>
          <w:highlight w:val="yellow"/>
        </w:rPr>
        <w:t>Despite the rhetoric of phenomenal tax reform supposedly for the benefit of everyone, it appears they may not have learned the lessons of counter-intuitive history</w:t>
      </w:r>
      <w:r w:rsidRPr="00643D48">
        <w:rPr>
          <w:sz w:val="16"/>
        </w:rPr>
        <w:t xml:space="preserve">. Although we still await the final details, </w:t>
      </w:r>
      <w:r w:rsidRPr="00EC7474">
        <w:rPr>
          <w:rStyle w:val="StyleUnderline"/>
          <w:highlight w:val="yellow"/>
        </w:rPr>
        <w:t>the proposed tax cuts appear to amount to a further distribution in favor of the wealthiest individuals</w:t>
      </w:r>
      <w:r w:rsidRPr="00643D48">
        <w:rPr>
          <w:sz w:val="16"/>
        </w:rPr>
        <w:t xml:space="preserve"> (and the corporations primarily owned by them). Talk of cutting government expenditure also remains vague and Treasury Secretary Steve Mnuchin has repeated the mantra that the tax cuts will be funded by the additional growth generated (which will seemingly happen towards the end of next year and is only capable of being understood and accurately forecast by those inside the administration). </w:t>
      </w:r>
      <w:r w:rsidRPr="00EC7474">
        <w:rPr>
          <w:rStyle w:val="StyleUnderline"/>
          <w:highlight w:val="yellow"/>
        </w:rPr>
        <w:t>It seems that we can expect some redistribution of funds</w:t>
      </w:r>
      <w:r w:rsidRPr="00643D48">
        <w:rPr>
          <w:sz w:val="16"/>
        </w:rPr>
        <w:t xml:space="preserve"> from the U.S. government (which has been spending with some degree of equity) </w:t>
      </w:r>
      <w:r w:rsidRPr="00EC7474">
        <w:rPr>
          <w:rStyle w:val="StyleUnderline"/>
          <w:highlight w:val="yellow"/>
        </w:rPr>
        <w:t>to the wealthiest and those earning more than $1 million per annum</w:t>
      </w:r>
      <w:r w:rsidRPr="00643D48">
        <w:rPr>
          <w:sz w:val="16"/>
        </w:rPr>
        <w:t xml:space="preserve"> (who will claim almost half of the tax cuts expected to be offered). </w:t>
      </w:r>
      <w:r w:rsidRPr="00EC7474">
        <w:rPr>
          <w:rStyle w:val="StyleUnderline"/>
          <w:highlight w:val="yellow"/>
        </w:rPr>
        <w:t>This represents a further redistribution away from those with the greatest need</w:t>
      </w:r>
      <w:r w:rsidRPr="00643D48">
        <w:rPr>
          <w:sz w:val="16"/>
        </w:rPr>
        <w:t xml:space="preserve"> (and therefore the highest marginal propensity to spend) to those with the least marginal propensity to spend. Corporate and personal tax cuts will simply take out of circulation money that was revolving, albeit at a sedentary pace. In doing so, this creates a curb on economic activity that disproportionately hurts those lower down the income ladder. In a recent article on The Brookings Institution website, former Fed governor Ben Bernanke acknowledged that in general tax cuts have a much smaller impact on economic demand than government spending. The NBER (National Bureau of Economic Research) estimates that of every dollar of corporate tax cuts, only an additional 50 cents reappear in economic circulation – meaning that </w:t>
      </w:r>
      <w:r w:rsidRPr="00EC7474">
        <w:rPr>
          <w:rStyle w:val="StyleUnderline"/>
          <w:highlight w:val="yellow"/>
        </w:rPr>
        <w:t>it has a very limited positive effect, despite all the false rhetoric being thrown around that tax cuts are significantly stimulatory</w:t>
      </w:r>
      <w:r w:rsidRPr="00643D48">
        <w:rPr>
          <w:sz w:val="16"/>
        </w:rPr>
        <w:t xml:space="preserve">. In isolation, they may appear to be positive but in aggregate when the secondary effects of corporate tax cuts are considered, these will invariably disappoint, as more and more commentators have started to realize. Moreover, this is not a typical time and therefore the headwinds for the assumed Trump tax cuts impacts should be expected to be far stronger than that. Furthermore, whatever proprietary dynamic models the Trump economic team conjure to support fictional future growth forecasts, the $6-7 trillion of proposed tax cuts will ultimately be funded largely by reduced spending. This will become more evident in the discussions surrounding the debt ceiling increase next month. At the precise time when increased government spending is required to reflate America, the redirection of this funding into tax cuts is almost certainly adverse. Maybe this explains why Trump tax reform's timeline has now been extended until the August recess. My empirically-based model of the new administration's tax, infrastructure and government spending policies (especially the tax policies) forecasts that they'd combine to make a bad situation far worse, derailing the U.S. economy and if enacted now, "Trumponomics" could create a primary drag of up to 2 percent on U.S. GDP (gross domestic product) - excluding such secondary effects as higher interest rates, stronger USD FX rates and viciously spiraling deflation. </w:t>
      </w:r>
      <w:r w:rsidRPr="00EC7474">
        <w:rPr>
          <w:rStyle w:val="StyleUnderline"/>
          <w:highlight w:val="yellow"/>
        </w:rPr>
        <w:t>This would almost certainly tip America into a recession that would most likely become known as America's second Great Depression, having once again blundered in the control of a delicate machine, the complexities of which policy-makers still don't understand</w:t>
      </w:r>
      <w:r w:rsidRPr="00643D48">
        <w:rPr>
          <w:sz w:val="16"/>
        </w:rPr>
        <w:t>.</w:t>
      </w:r>
    </w:p>
    <w:p w:rsidR="008C4CD6" w:rsidRDefault="008C4CD6" w:rsidP="008C4CD6">
      <w:pPr>
        <w:pStyle w:val="Heading4"/>
      </w:pPr>
      <w:r>
        <w:t>Economic decline leads to nuclear war</w:t>
      </w:r>
    </w:p>
    <w:p w:rsidR="008C4CD6" w:rsidRDefault="008C4CD6" w:rsidP="008C4CD6">
      <w:r>
        <w:t xml:space="preserve">Stein </w:t>
      </w:r>
      <w:r w:rsidRPr="00B0641B">
        <w:rPr>
          <w:rStyle w:val="Style13ptBold"/>
        </w:rPr>
        <w:t>Tønnesson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rsidR="008C4CD6" w:rsidRPr="00B0641B" w:rsidRDefault="008C4CD6" w:rsidP="008C4CD6">
      <w:pPr>
        <w:rPr>
          <w:sz w:val="16"/>
        </w:rPr>
      </w:pPr>
      <w:r w:rsidRPr="00B0641B">
        <w:rPr>
          <w:sz w:val="16"/>
        </w:rPr>
        <w:t xml:space="preserve">Several </w:t>
      </w:r>
      <w:r w:rsidRPr="00B0641B">
        <w:rPr>
          <w:rStyle w:val="StyleUnderline"/>
        </w:rPr>
        <w:t>recent works</w:t>
      </w:r>
      <w:r w:rsidRPr="00B0641B">
        <w:rPr>
          <w:sz w:val="16"/>
        </w:rPr>
        <w:t xml:space="preserve"> on China and Sino–US relations </w:t>
      </w:r>
      <w:r w:rsidRPr="00B0641B">
        <w:rPr>
          <w:rStyle w:val="StyleUnderline"/>
        </w:rPr>
        <w:t>have made</w:t>
      </w:r>
      <w:r w:rsidRPr="00B0641B">
        <w:rPr>
          <w:sz w:val="16"/>
        </w:rPr>
        <w:t xml:space="preserve"> substantial </w:t>
      </w:r>
      <w:r w:rsidRPr="00B0641B">
        <w:rPr>
          <w:rStyle w:val="StyleUnderline"/>
        </w:rPr>
        <w:t>contributions to the current understanding of how and under what circumstances</w:t>
      </w:r>
      <w:r w:rsidRPr="00B0641B">
        <w:rPr>
          <w:sz w:val="16"/>
        </w:rPr>
        <w:t xml:space="preserve"> a combination of </w:t>
      </w:r>
      <w:r w:rsidRPr="00B0641B">
        <w:rPr>
          <w:rStyle w:val="StyleUnderline"/>
        </w:rPr>
        <w:t>nuclear deterrence and economic interdependence may reduce the risk of war between major powers</w:t>
      </w:r>
      <w:r w:rsidRPr="00B0641B">
        <w:rPr>
          <w:sz w:val="16"/>
        </w:rPr>
        <w:t xml:space="preserve">. At least four conclusions can be drawn from the review above: first, those who say that </w:t>
      </w:r>
      <w:r w:rsidRPr="00B0641B">
        <w:rPr>
          <w:rStyle w:val="StyleUnderline"/>
        </w:rPr>
        <w:t xml:space="preserve">interdependence may </w:t>
      </w:r>
      <w:r w:rsidRPr="00B0641B">
        <w:rPr>
          <w:rStyle w:val="Emphasis"/>
        </w:rPr>
        <w:t>both inhibit and drive conflict</w:t>
      </w:r>
      <w:r w:rsidRPr="00B0641B">
        <w:rPr>
          <w:sz w:val="16"/>
        </w:rPr>
        <w:t xml:space="preserve"> are right. </w:t>
      </w:r>
      <w:r w:rsidRPr="00EC7474">
        <w:rPr>
          <w:rStyle w:val="StyleUnderline"/>
          <w:highlight w:val="yellow"/>
        </w:rPr>
        <w:t>Interdependence raises the cost of conflict</w:t>
      </w:r>
      <w:r w:rsidRPr="00B0641B">
        <w:rPr>
          <w:sz w:val="16"/>
        </w:rPr>
        <w:t xml:space="preserve"> for all sides </w:t>
      </w:r>
      <w:r w:rsidRPr="00A2783C">
        <w:rPr>
          <w:rStyle w:val="StyleUnderline"/>
        </w:rPr>
        <w:t>but</w:t>
      </w:r>
      <w:r w:rsidRPr="00B0641B">
        <w:rPr>
          <w:sz w:val="16"/>
        </w:rPr>
        <w:t xml:space="preserve"> </w:t>
      </w:r>
      <w:r w:rsidRPr="00B0641B">
        <w:rPr>
          <w:rStyle w:val="StyleUnderline"/>
        </w:rPr>
        <w:t xml:space="preserve">asymmetrical or </w:t>
      </w:r>
      <w:r w:rsidRPr="00A2783C">
        <w:rPr>
          <w:rStyle w:val="StyleUnderline"/>
        </w:rPr>
        <w:t xml:space="preserve">unbalanced dependencies and </w:t>
      </w:r>
      <w:r w:rsidRPr="00A2783C">
        <w:rPr>
          <w:rStyle w:val="Emphasis"/>
        </w:rPr>
        <w:t>negative trade expectations</w:t>
      </w:r>
      <w:r w:rsidRPr="00B0641B">
        <w:rPr>
          <w:sz w:val="16"/>
        </w:rPr>
        <w:t xml:space="preserve"> may </w:t>
      </w:r>
      <w:r w:rsidRPr="00A2783C">
        <w:rPr>
          <w:rStyle w:val="StyleUnderline"/>
        </w:rPr>
        <w:t>generate tensions leading to trade wars</w:t>
      </w:r>
      <w:r w:rsidRPr="00B0641B">
        <w:rPr>
          <w:rStyle w:val="StyleUnderline"/>
        </w:rPr>
        <w:t xml:space="preserve"> among inter-dependent states </w:t>
      </w:r>
      <w:r w:rsidRPr="00A2783C">
        <w:rPr>
          <w:rStyle w:val="StyleUnderline"/>
        </w:rPr>
        <w:t>that</w:t>
      </w:r>
      <w:r w:rsidRPr="00B0641B">
        <w:rPr>
          <w:sz w:val="16"/>
        </w:rPr>
        <w:t xml:space="preserve"> in turn </w:t>
      </w:r>
      <w:r w:rsidRPr="00A2783C">
        <w:rPr>
          <w:rStyle w:val="StyleUnderline"/>
        </w:rPr>
        <w:t>increase</w:t>
      </w:r>
      <w:r w:rsidRPr="00B0641B">
        <w:rPr>
          <w:rStyle w:val="StyleUnderline"/>
        </w:rPr>
        <w:t xml:space="preserve"> the </w:t>
      </w:r>
      <w:r w:rsidRPr="00A2783C">
        <w:rPr>
          <w:rStyle w:val="StyleUnderline"/>
        </w:rPr>
        <w:t>risk of military conflict</w:t>
      </w:r>
      <w:r w:rsidRPr="00B0641B">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A2783C">
        <w:rPr>
          <w:rStyle w:val="StyleUnderline"/>
        </w:rPr>
        <w:t>decisions for war</w:t>
      </w:r>
      <w:r w:rsidRPr="00B0641B">
        <w:rPr>
          <w:sz w:val="16"/>
        </w:rPr>
        <w:t xml:space="preserve"> and peace </w:t>
      </w:r>
      <w:r w:rsidRPr="00A2783C">
        <w:rPr>
          <w:rStyle w:val="StyleUnderline"/>
        </w:rPr>
        <w:t>are taken by very few</w:t>
      </w:r>
      <w:r w:rsidRPr="00B0641B">
        <w:rPr>
          <w:rStyle w:val="StyleUnderline"/>
        </w:rPr>
        <w:t xml:space="preserve"> people, </w:t>
      </w:r>
      <w:r w:rsidRPr="00A2783C">
        <w:rPr>
          <w:rStyle w:val="StyleUnderline"/>
        </w:rPr>
        <w:t>who act on</w:t>
      </w:r>
      <w:r w:rsidRPr="00B0641B">
        <w:rPr>
          <w:rStyle w:val="StyleUnderline"/>
        </w:rPr>
        <w:t xml:space="preserve"> the basis of their </w:t>
      </w:r>
      <w:r w:rsidRPr="00A2783C">
        <w:rPr>
          <w:rStyle w:val="StyleUnderline"/>
        </w:rPr>
        <w:t>future expectations</w:t>
      </w:r>
      <w:r w:rsidRPr="00B0641B">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EC7474">
        <w:rPr>
          <w:rStyle w:val="StyleUnderline"/>
          <w:highlight w:val="yellow"/>
        </w:rPr>
        <w:t>If leaders</w:t>
      </w:r>
      <w:r w:rsidRPr="00B0641B">
        <w:rPr>
          <w:sz w:val="16"/>
        </w:rPr>
        <w:t xml:space="preserve"> on either side of the Atlantic </w:t>
      </w:r>
      <w:r w:rsidRPr="00B0641B">
        <w:rPr>
          <w:rStyle w:val="StyleUnderline"/>
        </w:rPr>
        <w:t xml:space="preserve">begin to </w:t>
      </w:r>
      <w:r w:rsidRPr="00EC7474">
        <w:rPr>
          <w:rStyle w:val="StyleUnderline"/>
          <w:highlight w:val="yellow"/>
        </w:rPr>
        <w:t>seriously</w:t>
      </w:r>
      <w:r w:rsidRPr="00B0641B">
        <w:rPr>
          <w:rStyle w:val="StyleUnderline"/>
        </w:rPr>
        <w:t xml:space="preserve"> </w:t>
      </w:r>
      <w:r w:rsidRPr="00B0641B">
        <w:rPr>
          <w:rStyle w:val="Emphasis"/>
        </w:rPr>
        <w:t xml:space="preserve">fear or </w:t>
      </w:r>
      <w:r w:rsidRPr="00EC7474">
        <w:rPr>
          <w:rStyle w:val="Emphasis"/>
          <w:highlight w:val="yellow"/>
        </w:rPr>
        <w:t>anticipate their</w:t>
      </w:r>
      <w:r w:rsidRPr="00B0641B">
        <w:rPr>
          <w:rStyle w:val="Emphasis"/>
        </w:rPr>
        <w:t xml:space="preserve"> own </w:t>
      </w:r>
      <w:r w:rsidRPr="00EC7474">
        <w:rPr>
          <w:rStyle w:val="Emphasis"/>
          <w:highlight w:val="yellow"/>
        </w:rPr>
        <w:t>nation’s decline</w:t>
      </w:r>
      <w:r w:rsidRPr="00B0641B">
        <w:rPr>
          <w:sz w:val="16"/>
        </w:rPr>
        <w:t xml:space="preserve"> then </w:t>
      </w:r>
      <w:r w:rsidRPr="00EC7474">
        <w:rPr>
          <w:rStyle w:val="StyleUnderline"/>
          <w:highlight w:val="yellow"/>
        </w:rPr>
        <w:t>they may blame</w:t>
      </w:r>
      <w:r w:rsidRPr="00B0641B">
        <w:rPr>
          <w:sz w:val="16"/>
        </w:rPr>
        <w:t xml:space="preserve"> this on </w:t>
      </w:r>
      <w:r w:rsidRPr="00EC7474">
        <w:rPr>
          <w:rStyle w:val="StyleUnderline"/>
          <w:highlight w:val="yellow"/>
        </w:rPr>
        <w:t>external dependence, appeal to anti-foreign sentiments, contemplate</w:t>
      </w:r>
      <w:r w:rsidRPr="00B0641B">
        <w:rPr>
          <w:rStyle w:val="StyleUnderline"/>
        </w:rPr>
        <w:t xml:space="preserve"> the use of </w:t>
      </w:r>
      <w:r w:rsidRPr="00EC7474">
        <w:rPr>
          <w:rStyle w:val="StyleUnderline"/>
          <w:highlight w:val="yellow"/>
        </w:rPr>
        <w:t>force</w:t>
      </w:r>
      <w:r w:rsidRPr="00B0641B">
        <w:rPr>
          <w:rStyle w:val="StyleUnderline"/>
        </w:rPr>
        <w:t xml:space="preserve"> to gain</w:t>
      </w:r>
      <w:r w:rsidRPr="00B0641B">
        <w:rPr>
          <w:sz w:val="16"/>
        </w:rPr>
        <w:t xml:space="preserve"> respect or </w:t>
      </w:r>
      <w:r w:rsidRPr="00B0641B">
        <w:rPr>
          <w:rStyle w:val="StyleUnderline"/>
        </w:rPr>
        <w:t xml:space="preserve">credibility, </w:t>
      </w:r>
      <w:r w:rsidRPr="00A2783C">
        <w:rPr>
          <w:rStyle w:val="StyleUnderline"/>
        </w:rPr>
        <w:t>adopt protectionist policies</w:t>
      </w:r>
      <w:r w:rsidRPr="00EC7474">
        <w:rPr>
          <w:rStyle w:val="StyleUnderline"/>
          <w:highlight w:val="yellow"/>
        </w:rPr>
        <w:t>, and</w:t>
      </w:r>
      <w:r w:rsidRPr="00B0641B">
        <w:rPr>
          <w:sz w:val="16"/>
        </w:rPr>
        <w:t xml:space="preserve"> ultimately </w:t>
      </w:r>
      <w:r w:rsidRPr="00EC7474">
        <w:rPr>
          <w:rStyle w:val="Emphasis"/>
          <w:highlight w:val="yellow"/>
        </w:rPr>
        <w:t>refuse to be deterred by</w:t>
      </w:r>
      <w:r w:rsidRPr="00B0641B">
        <w:rPr>
          <w:sz w:val="16"/>
        </w:rPr>
        <w:t xml:space="preserve"> either </w:t>
      </w:r>
      <w:r w:rsidRPr="00EC7474">
        <w:rPr>
          <w:rStyle w:val="Emphasis"/>
          <w:highlight w:val="yellow"/>
        </w:rPr>
        <w:t>nuclear arms</w:t>
      </w:r>
      <w:r w:rsidRPr="00B0641B">
        <w:rPr>
          <w:rStyle w:val="StyleUnderline"/>
        </w:rPr>
        <w:t xml:space="preserve"> or prospects of socioeconomic calamities. Such </w:t>
      </w:r>
      <w:r w:rsidRPr="00EC7474">
        <w:rPr>
          <w:rStyle w:val="StyleUnderline"/>
          <w:highlight w:val="yellow"/>
        </w:rPr>
        <w:t>a</w:t>
      </w:r>
      <w:r w:rsidRPr="00B0641B">
        <w:rPr>
          <w:rStyle w:val="StyleUnderline"/>
        </w:rPr>
        <w:t xml:space="preserve"> dangerous </w:t>
      </w:r>
      <w:r w:rsidRPr="00EC7474">
        <w:rPr>
          <w:rStyle w:val="StyleUnderline"/>
          <w:highlight w:val="yellow"/>
        </w:rPr>
        <w:t xml:space="preserve">shift could happen </w:t>
      </w:r>
      <w:r w:rsidRPr="00EC7474">
        <w:rPr>
          <w:rStyle w:val="Emphasis"/>
          <w:highlight w:val="yellow"/>
        </w:rPr>
        <w:t>abruptly</w:t>
      </w:r>
      <w:r w:rsidRPr="00B0641B">
        <w:rPr>
          <w:sz w:val="16"/>
        </w:rPr>
        <w:t>, i.e. under the instigation of actions by a third party – or against a third party.</w:t>
      </w:r>
    </w:p>
    <w:p w:rsidR="008C4CD6" w:rsidRDefault="008C4CD6" w:rsidP="008C4CD6">
      <w:pPr>
        <w:rPr>
          <w:sz w:val="16"/>
        </w:rPr>
      </w:pPr>
      <w:r w:rsidRPr="00B0641B">
        <w:rPr>
          <w:sz w:val="16"/>
        </w:rPr>
        <w:t xml:space="preserve">Yet as long as there is both nuclear deterrence and interdependence, the tensions </w:t>
      </w:r>
      <w:r w:rsidRPr="00B0641B">
        <w:rPr>
          <w:rStyle w:val="StyleUnderline"/>
        </w:rPr>
        <w:t>in East Asia</w:t>
      </w:r>
      <w:r w:rsidRPr="00B0641B">
        <w:rPr>
          <w:sz w:val="16"/>
        </w:rPr>
        <w:t xml:space="preserve"> are unlikely to escalate to war. As Chan (2013) says, all states in the region are aware that they cannot count on support from either China or the US if they make provocative moves. </w:t>
      </w:r>
      <w:r w:rsidRPr="00EC7474">
        <w:rPr>
          <w:rStyle w:val="StyleUnderline"/>
          <w:highlight w:val="yellow"/>
        </w:rPr>
        <w:t>The greatest risk is</w:t>
      </w:r>
      <w:r w:rsidRPr="00B0641B">
        <w:rPr>
          <w:rStyle w:val="StyleUnderline"/>
        </w:rPr>
        <w:t xml:space="preserve"> </w:t>
      </w:r>
      <w:r w:rsidRPr="00B0641B">
        <w:rPr>
          <w:rStyle w:val="Emphasis"/>
        </w:rPr>
        <w:t>not</w:t>
      </w:r>
      <w:r w:rsidRPr="00B0641B">
        <w:rPr>
          <w:sz w:val="16"/>
        </w:rPr>
        <w:t xml:space="preserve"> that </w:t>
      </w:r>
      <w:r w:rsidRPr="00B0641B">
        <w:rPr>
          <w:rStyle w:val="Emphasis"/>
        </w:rPr>
        <w:t>a territorial dispute</w:t>
      </w:r>
      <w:r w:rsidRPr="00B0641B">
        <w:rPr>
          <w:sz w:val="16"/>
        </w:rPr>
        <w:t xml:space="preserve"> leads to war under present circumstances </w:t>
      </w:r>
      <w:r w:rsidRPr="00B0641B">
        <w:rPr>
          <w:rStyle w:val="StyleUnderline"/>
        </w:rPr>
        <w:t xml:space="preserve">but </w:t>
      </w:r>
      <w:r w:rsidRPr="00A2783C">
        <w:rPr>
          <w:rStyle w:val="StyleUnderline"/>
        </w:rPr>
        <w:t xml:space="preserve">that </w:t>
      </w:r>
      <w:r w:rsidRPr="00EC7474">
        <w:rPr>
          <w:rStyle w:val="Emphasis"/>
          <w:highlight w:val="yellow"/>
        </w:rPr>
        <w:t>changes in the world economy</w:t>
      </w:r>
      <w:r w:rsidRPr="00EC7474">
        <w:rPr>
          <w:rStyle w:val="StyleUnderline"/>
          <w:highlight w:val="yellow"/>
        </w:rPr>
        <w:t xml:space="preserve"> alter</w:t>
      </w:r>
      <w:r w:rsidRPr="00B0641B">
        <w:rPr>
          <w:rStyle w:val="StyleUnderline"/>
        </w:rPr>
        <w:t xml:space="preserve"> those </w:t>
      </w:r>
      <w:r w:rsidRPr="00EC7474">
        <w:rPr>
          <w:rStyle w:val="StyleUnderline"/>
          <w:highlight w:val="yellow"/>
        </w:rPr>
        <w:t>circumstances in ways that render inter-state peace</w:t>
      </w:r>
      <w:r w:rsidRPr="00B0641B">
        <w:rPr>
          <w:rStyle w:val="StyleUnderline"/>
        </w:rPr>
        <w:t xml:space="preserve"> more </w:t>
      </w:r>
      <w:r w:rsidRPr="00EC7474">
        <w:rPr>
          <w:rStyle w:val="StyleUnderline"/>
          <w:highlight w:val="yellow"/>
        </w:rPr>
        <w:t>precarious</w:t>
      </w:r>
      <w:r w:rsidRPr="00B0641B">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EC7474">
        <w:rPr>
          <w:rStyle w:val="StyleUnderline"/>
          <w:highlight w:val="yellow"/>
        </w:rPr>
        <w:t>This could have</w:t>
      </w:r>
      <w:r w:rsidRPr="00B0641B">
        <w:rPr>
          <w:rStyle w:val="StyleUnderline"/>
        </w:rPr>
        <w:t xml:space="preserve"> unforeseen </w:t>
      </w:r>
      <w:r w:rsidRPr="00EC7474">
        <w:rPr>
          <w:rStyle w:val="StyleUnderline"/>
          <w:highlight w:val="yellow"/>
        </w:rPr>
        <w:t>consequences</w:t>
      </w:r>
      <w:r w:rsidRPr="00B0641B">
        <w:rPr>
          <w:rStyle w:val="StyleUnderline"/>
        </w:rPr>
        <w:t xml:space="preserve"> in the field of security, </w:t>
      </w:r>
      <w:r w:rsidRPr="00EC7474">
        <w:rPr>
          <w:rStyle w:val="StyleUnderline"/>
          <w:highlight w:val="yellow"/>
        </w:rPr>
        <w:t>with nuclear deterrence</w:t>
      </w:r>
      <w:r w:rsidRPr="00B0641B">
        <w:rPr>
          <w:rStyle w:val="StyleUnderline"/>
        </w:rPr>
        <w:t xml:space="preserve"> remaining </w:t>
      </w:r>
      <w:r w:rsidRPr="00EC7474">
        <w:rPr>
          <w:rStyle w:val="StyleUnderline"/>
          <w:highlight w:val="yellow"/>
        </w:rPr>
        <w:t xml:space="preserve">the only factor to </w:t>
      </w:r>
      <w:r w:rsidRPr="00EC7474">
        <w:rPr>
          <w:rStyle w:val="Emphasis"/>
          <w:highlight w:val="yellow"/>
        </w:rPr>
        <w:t>protect</w:t>
      </w:r>
      <w:r w:rsidRPr="00B0641B">
        <w:rPr>
          <w:rStyle w:val="Emphasis"/>
        </w:rPr>
        <w:t xml:space="preserve"> the world </w:t>
      </w:r>
      <w:r w:rsidRPr="00EC7474">
        <w:rPr>
          <w:rStyle w:val="Emphasis"/>
          <w:highlight w:val="yellow"/>
        </w:rPr>
        <w:t>from Armageddon</w:t>
      </w:r>
      <w:r w:rsidRPr="00EC7474">
        <w:rPr>
          <w:rStyle w:val="StyleUnderline"/>
          <w:highlight w:val="yellow"/>
        </w:rPr>
        <w:t xml:space="preserve">, </w:t>
      </w:r>
      <w:r w:rsidRPr="00A2783C">
        <w:rPr>
          <w:rStyle w:val="StyleUnderline"/>
        </w:rPr>
        <w:t xml:space="preserve">and </w:t>
      </w:r>
      <w:r w:rsidRPr="00A2783C">
        <w:rPr>
          <w:rStyle w:val="Emphasis"/>
        </w:rPr>
        <w:t>unreliably so</w:t>
      </w:r>
      <w:r w:rsidRPr="00EC7474">
        <w:rPr>
          <w:sz w:val="16"/>
          <w:highlight w:val="yellow"/>
        </w:rPr>
        <w:t xml:space="preserve">. </w:t>
      </w:r>
      <w:r w:rsidRPr="00EC7474">
        <w:rPr>
          <w:rStyle w:val="StyleUnderline"/>
          <w:highlight w:val="yellow"/>
        </w:rPr>
        <w:t xml:space="preserve">Deterrence could </w:t>
      </w:r>
      <w:r w:rsidRPr="00EC7474">
        <w:rPr>
          <w:rStyle w:val="Emphasis"/>
          <w:highlight w:val="yellow"/>
        </w:rPr>
        <w:t>lose</w:t>
      </w:r>
      <w:r w:rsidRPr="00B0641B">
        <w:rPr>
          <w:rStyle w:val="Emphasis"/>
        </w:rPr>
        <w:t xml:space="preserve"> its </w:t>
      </w:r>
      <w:r w:rsidRPr="00EC7474">
        <w:rPr>
          <w:rStyle w:val="Emphasis"/>
          <w:highlight w:val="yellow"/>
        </w:rPr>
        <w:t>credibility</w:t>
      </w:r>
      <w:r w:rsidRPr="00B0641B">
        <w:rPr>
          <w:sz w:val="16"/>
        </w:rPr>
        <w:t xml:space="preserve">: one of the two </w:t>
      </w:r>
      <w:r w:rsidRPr="00EC7474">
        <w:rPr>
          <w:rStyle w:val="StyleUnderline"/>
          <w:highlight w:val="yellow"/>
        </w:rPr>
        <w:t>great powers might gamble</w:t>
      </w:r>
      <w:r w:rsidRPr="00B0641B">
        <w:rPr>
          <w:rStyle w:val="StyleUnderline"/>
        </w:rPr>
        <w:t xml:space="preserve"> that the other yield </w:t>
      </w:r>
      <w:r w:rsidRPr="00EC7474">
        <w:rPr>
          <w:rStyle w:val="StyleUnderline"/>
          <w:highlight w:val="yellow"/>
        </w:rPr>
        <w:t>in a cyber</w:t>
      </w:r>
      <w:r w:rsidRPr="00B0641B">
        <w:rPr>
          <w:rStyle w:val="StyleUnderline"/>
        </w:rPr>
        <w:t xml:space="preserve">-war </w:t>
      </w:r>
      <w:r w:rsidRPr="00EC7474">
        <w:rPr>
          <w:rStyle w:val="StyleUnderline"/>
          <w:highlight w:val="yellow"/>
        </w:rPr>
        <w:t>or conventional</w:t>
      </w:r>
      <w:r w:rsidRPr="00B0641B">
        <w:rPr>
          <w:sz w:val="16"/>
        </w:rPr>
        <w:t xml:space="preserve"> limited </w:t>
      </w:r>
      <w:r w:rsidRPr="00EC7474">
        <w:rPr>
          <w:rStyle w:val="StyleUnderline"/>
          <w:highlight w:val="yellow"/>
        </w:rPr>
        <w:t>war</w:t>
      </w:r>
      <w:r w:rsidRPr="00B0641B">
        <w:rPr>
          <w:sz w:val="16"/>
        </w:rPr>
        <w:t>, or third party countries might engage in conflict with each other, with a view to obliging Washington or Beijing to intervene.</w:t>
      </w:r>
    </w:p>
    <w:p w:rsidR="008C4CD6" w:rsidRDefault="008C4CD6" w:rsidP="008C4CD6">
      <w:pPr>
        <w:pStyle w:val="Heading3"/>
      </w:pPr>
      <w:r>
        <w:t>Tax Cuts Impact – General</w:t>
      </w:r>
    </w:p>
    <w:p w:rsidR="008C4CD6" w:rsidRDefault="008C4CD6" w:rsidP="008C4CD6">
      <w:pPr>
        <w:pStyle w:val="Heading4"/>
      </w:pPr>
      <w:r>
        <w:t>Trump tax cuts cause a recession; GOP restraint checks</w:t>
      </w:r>
    </w:p>
    <w:p w:rsidR="008C4CD6" w:rsidRPr="00900EAC" w:rsidRDefault="008C4CD6" w:rsidP="008C4CD6">
      <w:r>
        <w:rPr>
          <w:rStyle w:val="Style13ptBold"/>
        </w:rPr>
        <w:t>Stewart 11/28</w:t>
      </w:r>
      <w:r w:rsidRPr="00900EAC">
        <w:rPr>
          <w:rStyle w:val="Style13ptBold"/>
          <w:sz w:val="18"/>
        </w:rPr>
        <w:t xml:space="preserve"> </w:t>
      </w:r>
      <w:r w:rsidRPr="00900EAC">
        <w:rPr>
          <w:sz w:val="14"/>
        </w:rPr>
        <w:t>(Emily, staff @ The Street, wall street financial news, “Hopeful Thing About Trump Is That He's Not President Yet, Economists Say”, https://www.thestreet.com/story/13905136/1/hopeful-thing-about-trump-is-that-he-s-not-president-yet-economists-say.html)</w:t>
      </w:r>
    </w:p>
    <w:p w:rsidR="008C4CD6" w:rsidRPr="00900EAC" w:rsidRDefault="008C4CD6" w:rsidP="008C4CD6">
      <w:r>
        <w:t xml:space="preserve">Martin </w:t>
      </w:r>
      <w:r w:rsidRPr="00EC7474">
        <w:rPr>
          <w:rStyle w:val="StyleUnderline"/>
          <w:highlight w:val="yellow"/>
        </w:rPr>
        <w:t>Feldstein</w:t>
      </w:r>
      <w:r>
        <w:t xml:space="preserve">, </w:t>
      </w:r>
      <w:r w:rsidRPr="0013531C">
        <w:rPr>
          <w:sz w:val="16"/>
        </w:rPr>
        <w:t xml:space="preserve">chairman of the White House Council of Economic Advisers under Reagan who opposed Trump prior to the election, in a WSJ op-ed after the election </w:t>
      </w:r>
      <w:r w:rsidRPr="00EC7474">
        <w:rPr>
          <w:rStyle w:val="StyleUnderline"/>
          <w:highlight w:val="yellow"/>
        </w:rPr>
        <w:t>argued Trump can reduce the tax rate without raising the deficit</w:t>
      </w:r>
      <w:r w:rsidRPr="0013531C">
        <w:rPr>
          <w:rStyle w:val="StyleUnderline"/>
        </w:rPr>
        <w:t xml:space="preserve"> </w:t>
      </w:r>
      <w:r w:rsidRPr="0013531C">
        <w:rPr>
          <w:sz w:val="16"/>
        </w:rPr>
        <w:t>by eliminating deductions and credits for everything but charitable gift and mortgage interest. A</w:t>
      </w:r>
      <w:r>
        <w:t xml:space="preserve"> </w:t>
      </w:r>
      <w:r w:rsidRPr="00EC7474">
        <w:rPr>
          <w:rStyle w:val="StyleUnderline"/>
          <w:highlight w:val="yellow"/>
        </w:rPr>
        <w:t>Moody's</w:t>
      </w:r>
      <w:r>
        <w:t xml:space="preserve"> </w:t>
      </w:r>
      <w:r w:rsidRPr="0013531C">
        <w:rPr>
          <w:sz w:val="16"/>
        </w:rPr>
        <w:t xml:space="preserve">Analytics analysis </w:t>
      </w:r>
      <w:r w:rsidRPr="00EC7474">
        <w:rPr>
          <w:rStyle w:val="StyleUnderline"/>
          <w:highlight w:val="yellow"/>
        </w:rPr>
        <w:t>made</w:t>
      </w:r>
      <w:r>
        <w:t xml:space="preserve"> </w:t>
      </w:r>
      <w:r w:rsidRPr="0013531C">
        <w:rPr>
          <w:sz w:val="16"/>
        </w:rPr>
        <w:t xml:space="preserve">headlines over </w:t>
      </w:r>
      <w:r w:rsidRPr="00EC7474">
        <w:rPr>
          <w:rStyle w:val="StyleUnderline"/>
          <w:highlight w:val="yellow"/>
        </w:rPr>
        <w:t>the</w:t>
      </w:r>
      <w:r>
        <w:t xml:space="preserve"> </w:t>
      </w:r>
      <w:r w:rsidRPr="00707485">
        <w:rPr>
          <w:sz w:val="16"/>
        </w:rPr>
        <w:t xml:space="preserve">summer with its </w:t>
      </w:r>
      <w:r w:rsidRPr="00EC7474">
        <w:rPr>
          <w:rStyle w:val="StyleUnderline"/>
          <w:highlight w:val="yellow"/>
        </w:rPr>
        <w:t>prediction that</w:t>
      </w:r>
      <w:r>
        <w:t xml:space="preserve"> Donald </w:t>
      </w:r>
      <w:r w:rsidRPr="00EC7474">
        <w:rPr>
          <w:rStyle w:val="StyleUnderline"/>
          <w:highlight w:val="yellow"/>
        </w:rPr>
        <w:t>Trump's policies would drive the United States into recession</w:t>
      </w:r>
      <w:r>
        <w:t xml:space="preserve"> </w:t>
      </w:r>
      <w:r w:rsidRPr="00707485">
        <w:rPr>
          <w:sz w:val="16"/>
        </w:rPr>
        <w:t xml:space="preserve">-- if taken at face value. </w:t>
      </w:r>
      <w:r w:rsidRPr="00EC7474">
        <w:rPr>
          <w:rStyle w:val="StyleUnderline"/>
          <w:highlight w:val="yellow"/>
        </w:rPr>
        <w:t>The analysis</w:t>
      </w:r>
      <w:r>
        <w:t xml:space="preserve"> also o</w:t>
      </w:r>
      <w:r w:rsidRPr="00EC7474">
        <w:rPr>
          <w:rStyle w:val="StyleUnderline"/>
          <w:highlight w:val="yellow"/>
        </w:rPr>
        <w:t>utlined a separate scenario in which Trump is tempered by a Republican Congress</w:t>
      </w:r>
      <w:r>
        <w:t xml:space="preserve">. </w:t>
      </w:r>
      <w:r w:rsidRPr="00EC7474">
        <w:rPr>
          <w:rStyle w:val="StyleUnderline"/>
          <w:highlight w:val="yellow"/>
        </w:rPr>
        <w:t>That scenario</w:t>
      </w:r>
      <w:r>
        <w:t xml:space="preserve"> </w:t>
      </w:r>
      <w:r w:rsidRPr="0013531C">
        <w:rPr>
          <w:sz w:val="16"/>
        </w:rPr>
        <w:t xml:space="preserve">-- which is about to become reality -- </w:t>
      </w:r>
      <w:r w:rsidRPr="00EC7474">
        <w:rPr>
          <w:rStyle w:val="StyleUnderline"/>
          <w:highlight w:val="yellow"/>
        </w:rPr>
        <w:t>forecasts slowed growth in jobs and GDP</w:t>
      </w:r>
      <w:r>
        <w:t xml:space="preserve"> </w:t>
      </w:r>
      <w:r w:rsidRPr="00707485">
        <w:rPr>
          <w:sz w:val="16"/>
        </w:rPr>
        <w:t xml:space="preserve">over the course of a decade </w:t>
      </w:r>
      <w:r w:rsidRPr="00EC7474">
        <w:rPr>
          <w:rStyle w:val="StyleUnderline"/>
          <w:highlight w:val="yellow"/>
        </w:rPr>
        <w:t>but not economic collapse</w:t>
      </w:r>
      <w:r>
        <w:t>. "</w:t>
      </w:r>
      <w:r w:rsidRPr="00EC7474">
        <w:rPr>
          <w:rStyle w:val="StyleUnderline"/>
          <w:highlight w:val="yellow"/>
        </w:rPr>
        <w:t>My views have not changed," said</w:t>
      </w:r>
      <w:r>
        <w:t xml:space="preserve"> Mark </w:t>
      </w:r>
      <w:r w:rsidRPr="00EC7474">
        <w:rPr>
          <w:rStyle w:val="StyleUnderline"/>
          <w:highlight w:val="yellow"/>
        </w:rPr>
        <w:t>Zandi, chief economist at Moody's</w:t>
      </w:r>
      <w:r>
        <w:t xml:space="preserve"> </w:t>
      </w:r>
      <w:r w:rsidRPr="0013531C">
        <w:rPr>
          <w:sz w:val="16"/>
        </w:rPr>
        <w:t>and lead author of the analysis. "The policies actually legislated may be different, but by far, nothing I've heard or seen would make me feel any different about his policy positions and what they mean for the economy and the outlook."</w:t>
      </w:r>
    </w:p>
    <w:p w:rsidR="008C4CD6" w:rsidRDefault="008C4CD6" w:rsidP="008C4CD6">
      <w:pPr>
        <w:pStyle w:val="Heading4"/>
      </w:pPr>
      <w:r>
        <w:t>Trump’s tax cuts cause recession</w:t>
      </w:r>
    </w:p>
    <w:p w:rsidR="008C4CD6" w:rsidRPr="00605BD4" w:rsidRDefault="008C4CD6" w:rsidP="008C4CD6">
      <w:pPr>
        <w:rPr>
          <w:rStyle w:val="Style13ptBold"/>
          <w:b w:val="0"/>
        </w:rPr>
      </w:pPr>
      <w:r>
        <w:rPr>
          <w:rStyle w:val="Style13ptBold"/>
        </w:rPr>
        <w:t xml:space="preserve">Cassidy 11/16 </w:t>
      </w:r>
      <w:r w:rsidRPr="00605BD4">
        <w:rPr>
          <w:rStyle w:val="Style13ptBold"/>
          <w:sz w:val="20"/>
        </w:rPr>
        <w:t>(John, staff @ The New Yorker, “COMING TO TERMS WITH TRUMPONOMICS”, http://www.newyorker.com/news/john-cassidy/coming-to-terms-with-trumponomics)</w:t>
      </w:r>
    </w:p>
    <w:p w:rsidR="008C4CD6" w:rsidRPr="00605BD4" w:rsidRDefault="008C4CD6" w:rsidP="008C4CD6">
      <w:pPr>
        <w:rPr>
          <w:rStyle w:val="StyleUnderline"/>
        </w:rPr>
      </w:pPr>
      <w:r w:rsidRPr="00605BD4">
        <w:rPr>
          <w:sz w:val="16"/>
        </w:rPr>
        <w:t xml:space="preserve">Larry Summers, the former Treasury Secretary, appeared Wednesday morning on CNBC, and he laid into Donald Trump’s economic program. </w:t>
      </w:r>
      <w:r w:rsidRPr="00EC7474">
        <w:rPr>
          <w:rStyle w:val="StyleUnderline"/>
          <w:highlight w:val="yellow"/>
        </w:rPr>
        <w:t>Trump’s</w:t>
      </w:r>
      <w:r w:rsidRPr="00605BD4">
        <w:rPr>
          <w:rStyle w:val="StyleUnderline"/>
        </w:rPr>
        <w:t xml:space="preserve"> </w:t>
      </w:r>
      <w:r>
        <w:t xml:space="preserve">proposed </w:t>
      </w:r>
      <w:r w:rsidRPr="00EC7474">
        <w:rPr>
          <w:rStyle w:val="StyleUnderline"/>
          <w:highlight w:val="yellow"/>
        </w:rPr>
        <w:t>tax cuts don’t make sense</w:t>
      </w:r>
      <w:r>
        <w:t xml:space="preserve">, Summers said, </w:t>
      </w:r>
      <w:r w:rsidRPr="00EC7474">
        <w:rPr>
          <w:rStyle w:val="StyleUnderline"/>
          <w:highlight w:val="yellow"/>
        </w:rPr>
        <w:t>because they would target very high earners</w:t>
      </w:r>
      <w:r>
        <w:t xml:space="preserve">, </w:t>
      </w:r>
      <w:r w:rsidRPr="00EC7474">
        <w:rPr>
          <w:rStyle w:val="StyleUnderline"/>
          <w:highlight w:val="yellow"/>
        </w:rPr>
        <w:t>meaning</w:t>
      </w:r>
      <w:r>
        <w:t xml:space="preserve"> that a lot of </w:t>
      </w:r>
      <w:r w:rsidRPr="00EC7474">
        <w:rPr>
          <w:rStyle w:val="StyleUnderline"/>
          <w:highlight w:val="yellow"/>
        </w:rPr>
        <w:t>the money they free up could end up being saved, rather than spent</w:t>
      </w:r>
      <w:r>
        <w:t xml:space="preserve">. </w:t>
      </w:r>
      <w:r w:rsidRPr="00605BD4">
        <w:rPr>
          <w:sz w:val="16"/>
        </w:rPr>
        <w:t xml:space="preserve">And Trump’s infrastructure plans are questionable, Summers argued, because in at least one version of the plans, they depend largely on private financing. The problem, Summers said, is that pension funds and other big investors won’t invest in essential tasks like repairing the nation’s roads, bridges, and airports, because projects like those don’t produce any revenues. So where would the financing for them come from? Summers’s points, like many of the other criticisms of Trumponomics, are well taken. We know for sure, for instance, that Trump’s proposed tax cuts would greatly accentuate inequality. (“To those who hath, it shall be given,” Martin Wolf, of the Financial Times, quipped this week.) And </w:t>
      </w:r>
      <w:r w:rsidRPr="00EC7474">
        <w:rPr>
          <w:rStyle w:val="StyleUnderline"/>
          <w:highlight w:val="yellow"/>
        </w:rPr>
        <w:t>if those tax cuts aren’t matched by spending cuts, they will run up the budget deficit and increase the</w:t>
      </w:r>
      <w:r>
        <w:t xml:space="preserve"> country’s already large </w:t>
      </w:r>
      <w:r w:rsidRPr="00EC7474">
        <w:rPr>
          <w:rStyle w:val="StyleUnderline"/>
          <w:highlight w:val="yellow"/>
        </w:rPr>
        <w:t>debt burden.</w:t>
      </w:r>
      <w:r>
        <w:t xml:space="preserve"> </w:t>
      </w:r>
      <w:r w:rsidRPr="00EC7474">
        <w:rPr>
          <w:rStyle w:val="StyleUnderline"/>
          <w:highlight w:val="yellow"/>
        </w:rPr>
        <w:t>But if the tax cuts instead prompt cutbacks in</w:t>
      </w:r>
      <w:r>
        <w:t xml:space="preserve"> non-discretionary </w:t>
      </w:r>
      <w:r w:rsidRPr="00EC7474">
        <w:rPr>
          <w:rStyle w:val="StyleUnderline"/>
          <w:highlight w:val="yellow"/>
        </w:rPr>
        <w:t>spending</w:t>
      </w:r>
      <w:r w:rsidRPr="00605BD4">
        <w:rPr>
          <w:sz w:val="16"/>
        </w:rPr>
        <w:t>, particularly government investments in education and scientific research,</w:t>
      </w:r>
      <w:r>
        <w:t xml:space="preserve"> </w:t>
      </w:r>
      <w:r w:rsidRPr="00EC7474">
        <w:rPr>
          <w:rStyle w:val="StyleUnderline"/>
          <w:highlight w:val="yellow"/>
        </w:rPr>
        <w:t>they will undermine economic growth</w:t>
      </w:r>
      <w:r>
        <w:t xml:space="preserve"> </w:t>
      </w:r>
      <w:r w:rsidRPr="00605BD4">
        <w:rPr>
          <w:sz w:val="16"/>
        </w:rPr>
        <w:t xml:space="preserve">over the long term. Trump’s protectionist impulses, meanwhile, almost certainly won’t bring back lost manufacturing jobs, but they could spark a damaging trade war. And if Trump continues to attack the Federal Reserve, as he did during the campaign, he might well provoke a sell-off in the financial markets, maybe even a collapse in the value of the dollar. Despite all this, it’s worth recognizing that, </w:t>
      </w:r>
      <w:r w:rsidRPr="00EC7474">
        <w:rPr>
          <w:rStyle w:val="StyleUnderline"/>
          <w:highlight w:val="yellow"/>
        </w:rPr>
        <w:t>in proposing tax cuts</w:t>
      </w:r>
      <w:r w:rsidRPr="00605BD4">
        <w:rPr>
          <w:sz w:val="16"/>
        </w:rPr>
        <w:t xml:space="preserve"> and infrastructure spending, </w:t>
      </w:r>
      <w:r w:rsidRPr="00EC7474">
        <w:rPr>
          <w:rStyle w:val="StyleUnderline"/>
          <w:highlight w:val="yellow"/>
        </w:rPr>
        <w:t>Trump, like</w:t>
      </w:r>
      <w:r>
        <w:t xml:space="preserve"> Ronald </w:t>
      </w:r>
      <w:r w:rsidRPr="00EC7474">
        <w:rPr>
          <w:rStyle w:val="StyleUnderline"/>
          <w:highlight w:val="yellow"/>
        </w:rPr>
        <w:t>Reagan</w:t>
      </w:r>
      <w:r>
        <w:t xml:space="preserve"> before him, </w:t>
      </w:r>
      <w:r w:rsidRPr="00EC7474">
        <w:rPr>
          <w:rStyle w:val="StyleUnderline"/>
          <w:highlight w:val="yellow"/>
        </w:rPr>
        <w:t>is adopting a bastard form of Keynesianism</w:t>
      </w:r>
      <w:r>
        <w:t xml:space="preserve">. </w:t>
      </w:r>
      <w:r w:rsidRPr="00605BD4">
        <w:rPr>
          <w:sz w:val="16"/>
        </w:rPr>
        <w:t>And, for the past few years, many Keynesian economists and observers, Summers included, have been arguing that the biggest factor holding back the American economy is a shortage of over-all demand, and that the best way to deal with this would be for the federal government to increase its outlays on things like infrastructure projects, taking advantage of low interest rates to issue more debt. Conservatives and Republicans, by contrast, have argued that it was essential, instead, to reduce the budget deficit and hold the line on spending. When President Obama proposed more infrastructure spending, his requests went nowhere. But he was a Democrat. The hypocrisy of the Republican Party now potentially embracing a kind of crypto-Keynesian program knows no bounds.</w:t>
      </w:r>
      <w:r>
        <w:t xml:space="preserve"> </w:t>
      </w:r>
      <w:r w:rsidRPr="00EC7474">
        <w:rPr>
          <w:rStyle w:val="StyleUnderline"/>
          <w:highlight w:val="yellow"/>
        </w:rPr>
        <w:t>But what if this feckless gambit works</w:t>
      </w:r>
      <w:r>
        <w:t xml:space="preserve">, </w:t>
      </w:r>
      <w:r w:rsidRPr="00605BD4">
        <w:rPr>
          <w:sz w:val="16"/>
        </w:rPr>
        <w:t xml:space="preserve">at least for a while? What if Trump’s reckless policies, like Reagan’s reckless policies in the early nineteen-eighties, succeed in geeing up the economy, raising the growth rate of G.D.P., and boosting wages and incomes? </w:t>
      </w:r>
      <w:r w:rsidRPr="00EC7474">
        <w:rPr>
          <w:rStyle w:val="StyleUnderline"/>
          <w:highlight w:val="yellow"/>
        </w:rPr>
        <w:t>It might just</w:t>
      </w:r>
      <w:r>
        <w:t xml:space="preserve"> </w:t>
      </w:r>
      <w:r w:rsidRPr="00EC7474">
        <w:rPr>
          <w:rStyle w:val="StyleUnderline"/>
          <w:highlight w:val="yellow"/>
        </w:rPr>
        <w:t>be</w:t>
      </w:r>
      <w:r w:rsidRPr="00605BD4">
        <w:rPr>
          <w:rStyle w:val="StyleUnderline"/>
        </w:rPr>
        <w:t xml:space="preserve"> </w:t>
      </w:r>
      <w:r w:rsidRPr="00EC7474">
        <w:rPr>
          <w:rStyle w:val="StyleUnderline"/>
          <w:highlight w:val="yellow"/>
        </w:rPr>
        <w:t>a</w:t>
      </w:r>
      <w:r>
        <w:t xml:space="preserve"> kind of </w:t>
      </w:r>
      <w:r w:rsidRPr="00EC7474">
        <w:rPr>
          <w:rStyle w:val="StyleUnderline"/>
          <w:highlight w:val="yellow"/>
        </w:rPr>
        <w:t>national sugar high</w:t>
      </w:r>
      <w:r>
        <w:t xml:space="preserve">, </w:t>
      </w:r>
      <w:r w:rsidRPr="00605BD4">
        <w:rPr>
          <w:sz w:val="16"/>
        </w:rPr>
        <w:t>but could it last long enough to help the Republicans retain control of Congress in 2018 and give Trump a platform on which to run for reëlection, in 2020? This is the nightmare scenario for Democrats—but it’s just one scenario</w:t>
      </w:r>
      <w:r>
        <w:t xml:space="preserve">. </w:t>
      </w:r>
      <w:r w:rsidRPr="00EC7474">
        <w:rPr>
          <w:rStyle w:val="StyleUnderline"/>
          <w:highlight w:val="yellow"/>
        </w:rPr>
        <w:t>There is a host of differences between today and</w:t>
      </w:r>
      <w:r>
        <w:t xml:space="preserve"> November, </w:t>
      </w:r>
      <w:r w:rsidRPr="00EC7474">
        <w:rPr>
          <w:rStyle w:val="StyleUnderline"/>
          <w:highlight w:val="yellow"/>
        </w:rPr>
        <w:t>1980</w:t>
      </w:r>
      <w:r>
        <w:t xml:space="preserve">. For one thing, </w:t>
      </w:r>
      <w:r w:rsidRPr="00EC7474">
        <w:rPr>
          <w:rStyle w:val="StyleUnderline"/>
          <w:highlight w:val="yellow"/>
        </w:rPr>
        <w:t>Reagan was elected following a recession</w:t>
      </w:r>
      <w:r>
        <w:t xml:space="preserve">, meaning that </w:t>
      </w:r>
      <w:r w:rsidRPr="00EC7474">
        <w:rPr>
          <w:rStyle w:val="StyleUnderline"/>
          <w:highlight w:val="yellow"/>
        </w:rPr>
        <w:t>there was a lot of spare capacity in the economy.</w:t>
      </w:r>
      <w:r>
        <w:t xml:space="preserve"> </w:t>
      </w:r>
      <w:r w:rsidRPr="00605BD4">
        <w:rPr>
          <w:sz w:val="16"/>
        </w:rPr>
        <w:t>The unemployment rate also stood at 7.5 per cent.</w:t>
      </w:r>
      <w:r>
        <w:t xml:space="preserve"> </w:t>
      </w:r>
      <w:r w:rsidRPr="00EC7474">
        <w:rPr>
          <w:rStyle w:val="StyleUnderline"/>
          <w:highlight w:val="yellow"/>
        </w:rPr>
        <w:t>Today</w:t>
      </w:r>
      <w:r>
        <w:t xml:space="preserve">, </w:t>
      </w:r>
      <w:r w:rsidRPr="00605BD4">
        <w:rPr>
          <w:sz w:val="16"/>
        </w:rPr>
        <w:t xml:space="preserve">we are in the eighth year of an economic expansion, and </w:t>
      </w:r>
      <w:r w:rsidRPr="00EC7474">
        <w:rPr>
          <w:rStyle w:val="StyleUnderline"/>
          <w:highlight w:val="yellow"/>
        </w:rPr>
        <w:t>the jobless rate is 4.9 per cent</w:t>
      </w:r>
      <w:r>
        <w:t xml:space="preserve">. Standard </w:t>
      </w:r>
      <w:r w:rsidRPr="00EC7474">
        <w:rPr>
          <w:rStyle w:val="StyleUnderline"/>
          <w:highlight w:val="yellow"/>
        </w:rPr>
        <w:t>economic theory suggests that if you try to stimulate an economy that is already operating at full employment, or something close</w:t>
      </w:r>
      <w:r>
        <w:t xml:space="preserve"> to it, </w:t>
      </w:r>
      <w:r w:rsidRPr="00EC7474">
        <w:rPr>
          <w:rStyle w:val="StyleUnderline"/>
          <w:highlight w:val="yellow"/>
        </w:rPr>
        <w:t>you will</w:t>
      </w:r>
      <w:r>
        <w:t xml:space="preserve"> only </w:t>
      </w:r>
      <w:r w:rsidRPr="00EC7474">
        <w:rPr>
          <w:rStyle w:val="StyleUnderline"/>
          <w:highlight w:val="yellow"/>
        </w:rPr>
        <w:t>succeed in driving up interest rates and inflation—the end result is likely to be a recession.</w:t>
      </w:r>
    </w:p>
    <w:p w:rsidR="008C4CD6" w:rsidRDefault="008C4CD6" w:rsidP="008C4CD6">
      <w:pPr>
        <w:pStyle w:val="Heading4"/>
      </w:pPr>
      <w:r>
        <w:t>Trump’s tax cuts cause massive economic shock</w:t>
      </w:r>
    </w:p>
    <w:p w:rsidR="008C4CD6" w:rsidRPr="00AB1EE0" w:rsidRDefault="008C4CD6" w:rsidP="008C4CD6">
      <w:r>
        <w:rPr>
          <w:rStyle w:val="Style13ptBold"/>
        </w:rPr>
        <w:t xml:space="preserve">Thomas 11/17 </w:t>
      </w:r>
      <w:r w:rsidRPr="00AB1EE0">
        <w:rPr>
          <w:sz w:val="14"/>
        </w:rPr>
        <w:t>(John, hedge fund manager, writer for the Economist, “The New World Order”, http://seekingalpha.com/article/4024173-new-world-order)</w:t>
      </w:r>
    </w:p>
    <w:p w:rsidR="008C4CD6" w:rsidRPr="00D82807" w:rsidRDefault="008C4CD6" w:rsidP="008C4CD6">
      <w:pPr>
        <w:rPr>
          <w:sz w:val="14"/>
        </w:rPr>
      </w:pPr>
      <w:r w:rsidRPr="00EC7474">
        <w:rPr>
          <w:rStyle w:val="StyleUnderline"/>
          <w:highlight w:val="yellow"/>
        </w:rPr>
        <w:t>Dumping this amount of cash on the economy will</w:t>
      </w:r>
      <w:r w:rsidRPr="00305642">
        <w:rPr>
          <w:rStyle w:val="StyleUnderline"/>
        </w:rPr>
        <w:t xml:space="preserve"> </w:t>
      </w:r>
      <w:r w:rsidRPr="00D82807">
        <w:rPr>
          <w:sz w:val="16"/>
        </w:rPr>
        <w:t xml:space="preserve">raise GDP growth for the short term, but also </w:t>
      </w:r>
      <w:r w:rsidRPr="00EC7474">
        <w:rPr>
          <w:rStyle w:val="StyleUnderline"/>
          <w:highlight w:val="yellow"/>
        </w:rPr>
        <w:t>invite an earlier return of inflation and higher interest rates</w:t>
      </w:r>
      <w:r>
        <w:t xml:space="preserve">. </w:t>
      </w:r>
      <w:r w:rsidRPr="00EC7474">
        <w:rPr>
          <w:rStyle w:val="StyleUnderline"/>
          <w:highlight w:val="yellow"/>
        </w:rPr>
        <w:t>For years, analysts searched the horizon for causes of the next recession and found none</w:t>
      </w:r>
      <w:r>
        <w:t xml:space="preserve">. </w:t>
      </w:r>
      <w:r w:rsidRPr="00EC7474">
        <w:rPr>
          <w:rStyle w:val="StyleUnderline"/>
          <w:highlight w:val="yellow"/>
        </w:rPr>
        <w:t>Now we have an obvious one, a US growth spurt that sparks inflation and leads to another Fed</w:t>
      </w:r>
      <w:r w:rsidRPr="00D82807">
        <w:rPr>
          <w:rStyle w:val="StyleUnderline"/>
        </w:rPr>
        <w:t xml:space="preserve"> </w:t>
      </w:r>
      <w:r w:rsidRPr="00D82807">
        <w:rPr>
          <w:sz w:val="14"/>
        </w:rPr>
        <w:t>induced series of</w:t>
      </w:r>
      <w:r>
        <w:t xml:space="preserve"> </w:t>
      </w:r>
      <w:r w:rsidRPr="00EC7474">
        <w:rPr>
          <w:rStyle w:val="StyleUnderline"/>
          <w:highlight w:val="yellow"/>
        </w:rPr>
        <w:t>interest rate spike</w:t>
      </w:r>
      <w:r w:rsidRPr="00D82807">
        <w:rPr>
          <w:sz w:val="14"/>
        </w:rPr>
        <w:t>s</w:t>
      </w:r>
      <w:r>
        <w:t xml:space="preserve">. </w:t>
      </w:r>
      <w:r w:rsidRPr="00D82807">
        <w:rPr>
          <w:sz w:val="14"/>
        </w:rPr>
        <w:t xml:space="preserve">This could be a 3-4 year time horizon. </w:t>
      </w:r>
      <w:r w:rsidRPr="00EC7474">
        <w:rPr>
          <w:rStyle w:val="StyleUnderline"/>
          <w:highlight w:val="yellow"/>
        </w:rPr>
        <w:t>The bond markets are telling us as much, with</w:t>
      </w:r>
      <w:r>
        <w:t xml:space="preserve"> </w:t>
      </w:r>
      <w:r w:rsidRPr="00D82807">
        <w:rPr>
          <w:sz w:val="14"/>
        </w:rPr>
        <w:t xml:space="preserve">ten year Treasury </w:t>
      </w:r>
      <w:r w:rsidRPr="00EC7474">
        <w:rPr>
          <w:rStyle w:val="StyleUnderline"/>
          <w:highlight w:val="yellow"/>
        </w:rPr>
        <w:t>bond yields</w:t>
      </w:r>
      <w:r>
        <w:t xml:space="preserve"> (TNX) </w:t>
      </w:r>
      <w:r w:rsidRPr="00EC7474">
        <w:rPr>
          <w:rStyle w:val="StyleUnderline"/>
          <w:highlight w:val="yellow"/>
        </w:rPr>
        <w:t>rocketing</w:t>
      </w:r>
      <w:r>
        <w:t xml:space="preserve"> </w:t>
      </w:r>
      <w:r w:rsidRPr="00D82807">
        <w:rPr>
          <w:sz w:val="14"/>
        </w:rPr>
        <w:t>an eye popping 17 basis points today, smashing through 2.02%.</w:t>
      </w:r>
      <w:r>
        <w:t xml:space="preserve"> </w:t>
      </w:r>
      <w:r w:rsidRPr="00EC7474">
        <w:rPr>
          <w:rStyle w:val="StyleUnderline"/>
          <w:highlight w:val="yellow"/>
        </w:rPr>
        <w:t>What this brings us is a higher high in stock prices, followed by another crash</w:t>
      </w:r>
      <w:r>
        <w:t xml:space="preserve"> </w:t>
      </w:r>
      <w:r w:rsidRPr="00D82807">
        <w:rPr>
          <w:sz w:val="14"/>
        </w:rPr>
        <w:t>a few years down the road. This is simply the boom and bust cycle that has been a hallmark of capitalism since time immemorial.</w:t>
      </w:r>
    </w:p>
    <w:p w:rsidR="008C4CD6" w:rsidRDefault="008C4CD6" w:rsidP="008C4CD6">
      <w:pPr>
        <w:pStyle w:val="Heading4"/>
      </w:pPr>
      <w:r>
        <w:t>Tempering Trump’s tax cuts prevents them from crashing growth</w:t>
      </w:r>
    </w:p>
    <w:p w:rsidR="008C4CD6" w:rsidRPr="00B56E0E" w:rsidRDefault="008C4CD6" w:rsidP="008C4CD6">
      <w:pPr>
        <w:rPr>
          <w:rStyle w:val="Style13ptBold"/>
          <w:b w:val="0"/>
        </w:rPr>
      </w:pPr>
      <w:r>
        <w:rPr>
          <w:rStyle w:val="Style13ptBold"/>
        </w:rPr>
        <w:t xml:space="preserve">Ryan 11/17 </w:t>
      </w:r>
      <w:r w:rsidRPr="00B56E0E">
        <w:rPr>
          <w:rStyle w:val="Style13ptBold"/>
          <w:sz w:val="18"/>
        </w:rPr>
        <w:t>(Kelsey, staff @ Governing Magazine, public admin news, “Trump's Tax Plan Sound Familiar? Kansas Enacted a Similar One -- and Its Economy Tanked”, http://www.governing.com/topics/finance/tns-trump-tax-kansas.html)</w:t>
      </w:r>
    </w:p>
    <w:p w:rsidR="008C4CD6" w:rsidRPr="00B56E0E" w:rsidRDefault="008C4CD6" w:rsidP="008C4CD6">
      <w:r w:rsidRPr="00EC7474">
        <w:rPr>
          <w:rStyle w:val="StyleUnderline"/>
          <w:highlight w:val="yellow"/>
        </w:rPr>
        <w:t>Slow growth. Tax cuts. Sound familiar</w:t>
      </w:r>
      <w:r>
        <w:t xml:space="preserve">? </w:t>
      </w:r>
      <w:r w:rsidRPr="00D82807">
        <w:rPr>
          <w:sz w:val="16"/>
        </w:rPr>
        <w:t xml:space="preserve">President-elect Donald </w:t>
      </w:r>
      <w:r w:rsidRPr="00EC7474">
        <w:rPr>
          <w:rStyle w:val="StyleUnderline"/>
          <w:highlight w:val="yellow"/>
        </w:rPr>
        <w:t>Trump's</w:t>
      </w:r>
      <w:r>
        <w:t xml:space="preserve"> </w:t>
      </w:r>
      <w:r w:rsidRPr="00D82807">
        <w:rPr>
          <w:sz w:val="16"/>
        </w:rPr>
        <w:t xml:space="preserve">proposed </w:t>
      </w:r>
      <w:r w:rsidRPr="00EC7474">
        <w:rPr>
          <w:rStyle w:val="StyleUnderline"/>
          <w:highlight w:val="yellow"/>
        </w:rPr>
        <w:t>tax plan</w:t>
      </w:r>
      <w:r>
        <w:t xml:space="preserve"> </w:t>
      </w:r>
      <w:r w:rsidRPr="00D82807">
        <w:rPr>
          <w:sz w:val="16"/>
        </w:rPr>
        <w:t xml:space="preserve">for the nation </w:t>
      </w:r>
      <w:r w:rsidRPr="00EC7474">
        <w:rPr>
          <w:rStyle w:val="StyleUnderline"/>
          <w:highlight w:val="yellow"/>
        </w:rPr>
        <w:t>is similar to</w:t>
      </w:r>
      <w:r>
        <w:t xml:space="preserve"> </w:t>
      </w:r>
      <w:r w:rsidRPr="00D82807">
        <w:rPr>
          <w:sz w:val="16"/>
        </w:rPr>
        <w:t xml:space="preserve">Gov. Sam </w:t>
      </w:r>
      <w:r w:rsidRPr="00EC7474">
        <w:rPr>
          <w:rStyle w:val="StyleUnderline"/>
          <w:highlight w:val="yellow"/>
        </w:rPr>
        <w:t>Brownback's</w:t>
      </w:r>
      <w:r w:rsidRPr="00D82807">
        <w:rPr>
          <w:rStyle w:val="StyleUnderline"/>
        </w:rPr>
        <w:t xml:space="preserve"> </w:t>
      </w:r>
      <w:r w:rsidRPr="00D82807">
        <w:rPr>
          <w:sz w:val="16"/>
        </w:rPr>
        <w:t>self-proclaimed "</w:t>
      </w:r>
      <w:r w:rsidRPr="00EC7474">
        <w:rPr>
          <w:rStyle w:val="StyleUnderline"/>
          <w:highlight w:val="yellow"/>
        </w:rPr>
        <w:t>real</w:t>
      </w:r>
      <w:r>
        <w:t>-</w:t>
      </w:r>
      <w:r w:rsidRPr="00D82807">
        <w:rPr>
          <w:sz w:val="16"/>
        </w:rPr>
        <w:t xml:space="preserve">live experiment" </w:t>
      </w:r>
      <w:r w:rsidRPr="00EC7474">
        <w:rPr>
          <w:rStyle w:val="StyleUnderline"/>
          <w:highlight w:val="yellow"/>
        </w:rPr>
        <w:t>tax plan</w:t>
      </w:r>
      <w:r w:rsidRPr="00D82807">
        <w:rPr>
          <w:rStyle w:val="StyleUnderline"/>
        </w:rPr>
        <w:t xml:space="preserve"> </w:t>
      </w:r>
      <w:r w:rsidRPr="00D82807">
        <w:rPr>
          <w:sz w:val="16"/>
        </w:rPr>
        <w:t>enacted in 2012. Both plans include a rate cut for individual income tax and cuts for business income, analysts say. Kansas faces a nearly $350 million budget gap for the current fiscal year, which runs through June</w:t>
      </w:r>
      <w:r>
        <w:t xml:space="preserve">. </w:t>
      </w:r>
      <w:r w:rsidRPr="00EC7474">
        <w:rPr>
          <w:rStyle w:val="StyleUnderline"/>
          <w:highlight w:val="yellow"/>
        </w:rPr>
        <w:t>The budget gap has forced the state to make cuts</w:t>
      </w:r>
      <w:r w:rsidRPr="00D82807">
        <w:rPr>
          <w:rStyle w:val="StyleUnderline"/>
        </w:rPr>
        <w:t xml:space="preserve"> </w:t>
      </w:r>
      <w:r w:rsidRPr="00D82807">
        <w:rPr>
          <w:sz w:val="16"/>
        </w:rPr>
        <w:t xml:space="preserve">to most state agencies, the state pension system, highway projects and universities. In September, </w:t>
      </w:r>
      <w:r w:rsidRPr="00EC7474">
        <w:rPr>
          <w:rStyle w:val="StyleUnderline"/>
          <w:highlight w:val="yellow"/>
        </w:rPr>
        <w:t>the Federal Reserve</w:t>
      </w:r>
      <w:r>
        <w:t xml:space="preserve"> Bank of Philadelphia </w:t>
      </w:r>
      <w:r w:rsidRPr="00EC7474">
        <w:rPr>
          <w:rStyle w:val="StyleUnderline"/>
          <w:highlight w:val="yellow"/>
        </w:rPr>
        <w:t>ranked Kansas 50th in the nation for employment growth, manufacturing hours</w:t>
      </w:r>
      <w:r>
        <w:t xml:space="preserve"> worked, </w:t>
      </w:r>
      <w:r w:rsidRPr="00EC7474">
        <w:rPr>
          <w:rStyle w:val="StyleUnderline"/>
          <w:highlight w:val="yellow"/>
        </w:rPr>
        <w:t>unemployment rate and wage growth</w:t>
      </w:r>
      <w:r>
        <w:t xml:space="preserve">. </w:t>
      </w:r>
      <w:r w:rsidRPr="00D82807">
        <w:rPr>
          <w:sz w:val="16"/>
        </w:rPr>
        <w:t xml:space="preserve">An economist with the Washington-based, low-tax advocate Tax Foundation told Mississippi lawmakers evaluating planned tax cuts that </w:t>
      </w:r>
      <w:r w:rsidRPr="00EC7474">
        <w:rPr>
          <w:rStyle w:val="StyleUnderline"/>
          <w:highlight w:val="yellow"/>
        </w:rPr>
        <w:t>Kansas is "an example of what not to do in tax reform</w:t>
      </w:r>
      <w:r w:rsidRPr="00D82807">
        <w:rPr>
          <w:sz w:val="16"/>
        </w:rPr>
        <w:t>." Meanwhile, some legislators say they will push for the state to roll back the tax cuts next year, and the state budget director said last week that raising taxes is not out of the question. Brownback has stood by his tax plan and said he is happy Trump plans to implement a similar strategy at the national level. "I am pleased the President-elect understands the importance of revitalizing the American economy by creating an environment that keeps jobs in America and encourages the growth of both large and small businesses," Brownback said in a statement to The Eagle. "Just as we did in Kansas, the President-elect intends to lower taxes on both individual Americans who are working hard to build a future for themselves and their families, and create a favorable environment for the small businesses that drive growth and create jobs. The national economy has been lethargic for a long time and it is good the President-elect wants to take decisive actions to move our nation forward." Will the rest of the nation live the Kansas experiment firsthand? Both</w:t>
      </w:r>
      <w:r>
        <w:t xml:space="preserve"> </w:t>
      </w:r>
      <w:r w:rsidRPr="00EC7474">
        <w:rPr>
          <w:rStyle w:val="StyleUnderline"/>
          <w:highlight w:val="yellow"/>
        </w:rPr>
        <w:t>Kansas tax policy and the Trump proposals are predicated on the idea that such tax cuts will spur economic activity -- trickle-down economics</w:t>
      </w:r>
      <w:r>
        <w:t xml:space="preserve">, </w:t>
      </w:r>
      <w:r w:rsidRPr="00D82807">
        <w:rPr>
          <w:sz w:val="16"/>
        </w:rPr>
        <w:t>sometimes called Reaganomics. Under President Ronald Reagan, taxes were cut and the economy expanded, but the national debt also increased. Both Brownback and Trump were advised on their tax plans by economist Art Laffer, who was on Reagan's economic policy advisory board. In Kansas, the theory was that the cuts would spur economic growth. "</w:t>
      </w:r>
      <w:r w:rsidRPr="00EC7474">
        <w:rPr>
          <w:rStyle w:val="StyleUnderline"/>
          <w:highlight w:val="yellow"/>
        </w:rPr>
        <w:t>You can look at Kansas and see</w:t>
      </w:r>
      <w:r w:rsidRPr="00D82807">
        <w:rPr>
          <w:rStyle w:val="StyleUnderline"/>
        </w:rPr>
        <w:t xml:space="preserve"> </w:t>
      </w:r>
      <w:r w:rsidRPr="00D82807">
        <w:rPr>
          <w:sz w:val="16"/>
        </w:rPr>
        <w:t>what happened here. The</w:t>
      </w:r>
      <w:r>
        <w:t xml:space="preserve"> </w:t>
      </w:r>
      <w:r w:rsidRPr="00EC7474">
        <w:rPr>
          <w:rStyle w:val="StyleUnderline"/>
          <w:highlight w:val="yellow"/>
        </w:rPr>
        <w:t>economic growth did not happen</w:t>
      </w:r>
      <w:r>
        <w:t xml:space="preserve"> </w:t>
      </w:r>
      <w:r w:rsidRPr="00D82807">
        <w:rPr>
          <w:sz w:val="16"/>
        </w:rPr>
        <w:t>here," said Duane Goossen, former state budget director in both Republican and Democratic administrations and a senior fellow at the Kansas Center for Economic Growth, which has been consistently critical of Brownback's policies. "</w:t>
      </w:r>
      <w:r w:rsidRPr="00EC7474">
        <w:rPr>
          <w:rStyle w:val="StyleUnderline"/>
          <w:highlight w:val="yellow"/>
        </w:rPr>
        <w:t>In Kansas, the state budget is broken</w:t>
      </w:r>
      <w:r w:rsidRPr="00D82807">
        <w:rPr>
          <w:sz w:val="16"/>
        </w:rPr>
        <w:t xml:space="preserve">," Goossen said. The benefits of the tax cuts went primarily to the wealthiest Kansans. Kansas' poorest residents, those who make $25,000 a year or less, saw a slight increase in their taxes after the 2012 law went into effect, according to an Eagle analysis of data from the Kansas Department of Revenue. The average state income tax liability for Kansans in that bracket rose nearly $50 from 2012 -- the last year under the old rates -- to 2013. The average tax liability went down in 2014, but it was still a net increase of about $40 since the rate cuts. Last year, the Legislature eliminated income taxes for 380,000 low-income Kansans. But it also increased the state sales tax, a change that some analysts say wipes out the savings from the income tax exemption. Brownback's office says dropping agriculture and oil prices have contributed to the state's budget gap. When the Kansas Legislature passed the tax cuts in 2012, it didn't couple it with adequate spending cuts, said Kyle Pomerleau, director of federal projects at the conservative Washington-based Tax Foundation. Kansas has to have a balanced budget, unlike the federal government. "It's either reduce spending or allow borrowing to go up," Pomerleau said. </w:t>
      </w:r>
      <w:r w:rsidRPr="00EC7474">
        <w:rPr>
          <w:rStyle w:val="StyleUnderline"/>
          <w:highlight w:val="yellow"/>
        </w:rPr>
        <w:t>There are similarities between the Brownback plan and the Trump campaign's tax plan</w:t>
      </w:r>
      <w:r>
        <w:t xml:space="preserve">. </w:t>
      </w:r>
      <w:r w:rsidRPr="00D82807">
        <w:rPr>
          <w:sz w:val="16"/>
        </w:rPr>
        <w:t>"Of course, it's a much different scale," Pomerleau said. Brownback's tax cut was about an $800 million annual tax cut starting in 2014 -- about 10 percent of revenue. "</w:t>
      </w:r>
      <w:r w:rsidRPr="00EC7474">
        <w:rPr>
          <w:rStyle w:val="StyleUnderline"/>
          <w:highlight w:val="yellow"/>
        </w:rPr>
        <w:t>Trump's tax plan is similar</w:t>
      </w:r>
      <w:r>
        <w:t xml:space="preserve"> </w:t>
      </w:r>
      <w:r w:rsidRPr="00D82807">
        <w:rPr>
          <w:sz w:val="16"/>
        </w:rPr>
        <w:t xml:space="preserve">in nature. ... </w:t>
      </w:r>
      <w:r w:rsidRPr="00EC7474">
        <w:rPr>
          <w:highlight w:val="yellow"/>
        </w:rPr>
        <w:t>It's</w:t>
      </w:r>
      <w:r w:rsidRPr="00D82807">
        <w:t xml:space="preserve"> </w:t>
      </w:r>
      <w:r w:rsidRPr="00D82807">
        <w:rPr>
          <w:sz w:val="16"/>
        </w:rPr>
        <w:t xml:space="preserve">about </w:t>
      </w:r>
      <w:r w:rsidRPr="00EC7474">
        <w:rPr>
          <w:rStyle w:val="StyleUnderline"/>
          <w:highlight w:val="yellow"/>
        </w:rPr>
        <w:t>a $6 trillion tax cut over 10 years</w:t>
      </w:r>
      <w:r w:rsidRPr="00D82807">
        <w:rPr>
          <w:sz w:val="16"/>
        </w:rPr>
        <w:t xml:space="preserve">, </w:t>
      </w:r>
      <w:r w:rsidRPr="00D82807">
        <w:rPr>
          <w:sz w:val="10"/>
        </w:rPr>
        <w:t xml:space="preserve">and that's a little </w:t>
      </w:r>
      <w:r w:rsidRPr="00EC7474">
        <w:rPr>
          <w:rStyle w:val="StyleUnderline"/>
          <w:highlight w:val="yellow"/>
        </w:rPr>
        <w:t>more than 10 percent of federal revenues</w:t>
      </w:r>
      <w:r w:rsidRPr="00EC7474">
        <w:rPr>
          <w:rStyle w:val="StyleUnderline"/>
          <w:sz w:val="16"/>
          <w:highlight w:val="yellow"/>
        </w:rPr>
        <w:t xml:space="preserve"> </w:t>
      </w:r>
      <w:r w:rsidRPr="00EC7474">
        <w:rPr>
          <w:rStyle w:val="StyleUnderline"/>
          <w:highlight w:val="yellow"/>
        </w:rPr>
        <w:t>over the next decade</w:t>
      </w:r>
      <w:r w:rsidRPr="00D82807">
        <w:rPr>
          <w:sz w:val="16"/>
        </w:rPr>
        <w:t>," Pomerleau said. To avoid increasing the national debt,</w:t>
      </w:r>
      <w:r>
        <w:t xml:space="preserve"> </w:t>
      </w:r>
      <w:r w:rsidRPr="00EC7474">
        <w:rPr>
          <w:rStyle w:val="StyleUnderline"/>
          <w:highlight w:val="yellow"/>
        </w:rPr>
        <w:t>the government would need to find ways to cut at least 10 percent of federal spending</w:t>
      </w:r>
      <w:r>
        <w:t xml:space="preserve"> </w:t>
      </w:r>
      <w:r w:rsidRPr="00D82807">
        <w:rPr>
          <w:sz w:val="16"/>
        </w:rPr>
        <w:t xml:space="preserve">to offset the tax cuts if growth does not occur as a result of the cuts. "What we should pay attention to as time goes on is how </w:t>
      </w:r>
      <w:r w:rsidRPr="00EC7474">
        <w:rPr>
          <w:rStyle w:val="StyleUnderline"/>
          <w:highlight w:val="yellow"/>
        </w:rPr>
        <w:t>Trump's plan may change</w:t>
      </w:r>
      <w:r>
        <w:t xml:space="preserve"> as it goes </w:t>
      </w:r>
      <w:r w:rsidRPr="00EC7474">
        <w:rPr>
          <w:rStyle w:val="StyleUnderline"/>
          <w:sz w:val="28"/>
          <w:highlight w:val="yellow"/>
        </w:rPr>
        <w:t>through the legislative process</w:t>
      </w:r>
      <w:r w:rsidRPr="00D82807">
        <w:rPr>
          <w:sz w:val="16"/>
        </w:rPr>
        <w:t xml:space="preserve">," Pomerleau said. </w:t>
      </w:r>
      <w:r w:rsidRPr="00EC7474">
        <w:rPr>
          <w:rStyle w:val="StyleUnderline"/>
          <w:highlight w:val="yellow"/>
        </w:rPr>
        <w:t>The House GOP has a tax reform proposal that is</w:t>
      </w:r>
      <w:r w:rsidRPr="00D82807">
        <w:rPr>
          <w:rStyle w:val="StyleUnderline"/>
        </w:rPr>
        <w:t xml:space="preserve"> </w:t>
      </w:r>
      <w:r w:rsidRPr="00D82807">
        <w:rPr>
          <w:sz w:val="16"/>
        </w:rPr>
        <w:t>different than Trump's plan and is</w:t>
      </w:r>
      <w:r>
        <w:t xml:space="preserve"> </w:t>
      </w:r>
      <w:r w:rsidRPr="00EC7474">
        <w:rPr>
          <w:rStyle w:val="StyleUnderline"/>
          <w:highlight w:val="yellow"/>
        </w:rPr>
        <w:t>much smaller</w:t>
      </w:r>
      <w:r>
        <w:t xml:space="preserve"> </w:t>
      </w:r>
      <w:r w:rsidRPr="00D82807">
        <w:rPr>
          <w:sz w:val="16"/>
        </w:rPr>
        <w:t xml:space="preserve">-- $2.4 trillion versus the $6 trillion in cuts over a decade. "Trump will have to decide: 'Is this the size of the tax cut that I want, which requires a lot of spending cuts?' Or </w:t>
      </w:r>
      <w:r w:rsidRPr="00EC7474">
        <w:rPr>
          <w:rStyle w:val="StyleUnderline"/>
          <w:highlight w:val="yellow"/>
        </w:rPr>
        <w:t>does he rethink</w:t>
      </w:r>
      <w:r>
        <w:t xml:space="preserve"> some of </w:t>
      </w:r>
      <w:r w:rsidRPr="00EC7474">
        <w:rPr>
          <w:rStyle w:val="StyleUnderline"/>
          <w:highlight w:val="yellow"/>
        </w:rPr>
        <w:t>these proposals, maybe adopt the distance between the House GOP plan and the Trump plan</w:t>
      </w:r>
      <w:r w:rsidRPr="00D82807">
        <w:rPr>
          <w:sz w:val="16"/>
        </w:rPr>
        <w:t>," Pomerleau said</w:t>
      </w:r>
      <w:r>
        <w:t>.</w:t>
      </w:r>
    </w:p>
    <w:p w:rsidR="008C4CD6" w:rsidRDefault="008C4CD6" w:rsidP="008C4CD6">
      <w:pPr>
        <w:pStyle w:val="Heading4"/>
      </w:pPr>
      <w:r>
        <w:t>Aggressive Trump tax cuts will collapse the global economy</w:t>
      </w:r>
    </w:p>
    <w:p w:rsidR="008C4CD6" w:rsidRPr="006E7E2B" w:rsidRDefault="008C4CD6" w:rsidP="008C4CD6">
      <w:pPr>
        <w:rPr>
          <w:rStyle w:val="Style13ptBold"/>
          <w:b w:val="0"/>
        </w:rPr>
      </w:pPr>
      <w:r>
        <w:rPr>
          <w:rStyle w:val="Style13ptBold"/>
        </w:rPr>
        <w:t xml:space="preserve">Kehoe 11/16 </w:t>
      </w:r>
      <w:r w:rsidRPr="006E7E2B">
        <w:rPr>
          <w:rStyle w:val="Style13ptBold"/>
          <w:sz w:val="20"/>
        </w:rPr>
        <w:t>(John, staff @ Financial Review, “Donald Trump market risks haven't gone away”, http://www.afr.com/markets/donald-trump-market-risks-havent-gone-away-20161115-gsq58w)</w:t>
      </w:r>
    </w:p>
    <w:p w:rsidR="008C4CD6" w:rsidRDefault="008C4CD6" w:rsidP="008C4CD6">
      <w:r w:rsidRPr="005C5C1B">
        <w:rPr>
          <w:sz w:val="16"/>
        </w:rPr>
        <w:t xml:space="preserve">The current consensus trade is that Mr </w:t>
      </w:r>
      <w:r w:rsidRPr="00EC7474">
        <w:rPr>
          <w:rStyle w:val="StyleUnderline"/>
          <w:highlight w:val="yellow"/>
        </w:rPr>
        <w:t>Trump will fuel</w:t>
      </w:r>
      <w:r>
        <w:t xml:space="preserve"> overdue </w:t>
      </w:r>
      <w:r w:rsidRPr="00EC7474">
        <w:rPr>
          <w:rStyle w:val="StyleUnderline"/>
          <w:highlight w:val="yellow"/>
        </w:rPr>
        <w:t>inflation and generate faster economic growth</w:t>
      </w:r>
      <w:r w:rsidRPr="005C5C1B">
        <w:rPr>
          <w:rStyle w:val="StyleUnderline"/>
        </w:rPr>
        <w:t xml:space="preserve"> </w:t>
      </w:r>
      <w:r w:rsidRPr="005C5C1B">
        <w:rPr>
          <w:sz w:val="16"/>
        </w:rPr>
        <w:t xml:space="preserve">in the world's largest economy </w:t>
      </w:r>
      <w:r w:rsidRPr="00EC7474">
        <w:rPr>
          <w:rStyle w:val="StyleUnderline"/>
          <w:highlight w:val="yellow"/>
        </w:rPr>
        <w:t>through his loose plan to slash taxes for companies and individuals,</w:t>
      </w:r>
      <w:r>
        <w:t xml:space="preserve"> </w:t>
      </w:r>
      <w:r w:rsidRPr="005C5C1B">
        <w:rPr>
          <w:sz w:val="16"/>
        </w:rPr>
        <w:t xml:space="preserve">cut regulation and boost infrastructure investment. The rise in stocks and vicious sell-off in bonds over the past week has been prompted by a few uplifting statements from the real estate mogul and his advisers since the shock election result. There is good reason for optimism, particularly as the brash candidate Trump morphs into the more cerebral presidential-like figure. But </w:t>
      </w:r>
      <w:r w:rsidRPr="00EC7474">
        <w:rPr>
          <w:rStyle w:val="StyleUnderline"/>
          <w:highlight w:val="yellow"/>
        </w:rPr>
        <w:t>investors must be fully aware of</w:t>
      </w:r>
      <w:r>
        <w:t xml:space="preserve"> </w:t>
      </w:r>
      <w:r w:rsidRPr="005C5C1B">
        <w:rPr>
          <w:sz w:val="16"/>
        </w:rPr>
        <w:t>the reasons why the hype of a "</w:t>
      </w:r>
      <w:r w:rsidRPr="00EC7474">
        <w:rPr>
          <w:rStyle w:val="StyleUnderline"/>
          <w:highlight w:val="yellow"/>
        </w:rPr>
        <w:t>Trumpflation</w:t>
      </w:r>
      <w:r>
        <w:t xml:space="preserve">" </w:t>
      </w:r>
      <w:r w:rsidRPr="005C5C1B">
        <w:rPr>
          <w:sz w:val="16"/>
        </w:rPr>
        <w:t>era could run off the rails. Goldman Sachs said in a research note this week that if Mr Trump restricts foreign trade and immigration – as he threatened during the campaign –</w:t>
      </w:r>
      <w:r>
        <w:t xml:space="preserve"> </w:t>
      </w:r>
      <w:r w:rsidRPr="00EC7474">
        <w:rPr>
          <w:rStyle w:val="StyleUnderline"/>
          <w:highlight w:val="yellow"/>
        </w:rPr>
        <w:t>the "adverse policies lead to stagflation, with sharply lower growth and higher inflation."</w:t>
      </w:r>
      <w:r>
        <w:t xml:space="preserve"> </w:t>
      </w:r>
      <w:r w:rsidRPr="005C5C1B">
        <w:rPr>
          <w:sz w:val="16"/>
        </w:rPr>
        <w:t>With the US close to full employment at a 4.9 per cent jobless rate and inflation showing signs of stirring, shutting out cheap imports or limiting skilled immigration would cut the economy's supply-side potential and risk overheating.</w:t>
      </w:r>
      <w:r>
        <w:t xml:space="preserve"> </w:t>
      </w:r>
      <w:r w:rsidRPr="00EC7474">
        <w:rPr>
          <w:rStyle w:val="StyleUnderline"/>
          <w:highlight w:val="yellow"/>
        </w:rPr>
        <w:t>If this coincided with a demand-side boost through a highly anticipated fiscal stimulus,</w:t>
      </w:r>
      <w:r>
        <w:t xml:space="preserve"> </w:t>
      </w:r>
      <w:r w:rsidRPr="005C5C1B">
        <w:rPr>
          <w:sz w:val="16"/>
        </w:rPr>
        <w:t xml:space="preserve">in the long-run Mr </w:t>
      </w:r>
      <w:r w:rsidRPr="00EC7474">
        <w:rPr>
          <w:rStyle w:val="StyleUnderline"/>
          <w:highlight w:val="yellow"/>
        </w:rPr>
        <w:t>Trump could blow the lid off inflation and force the</w:t>
      </w:r>
      <w:r w:rsidRPr="005C5C1B">
        <w:rPr>
          <w:rStyle w:val="StyleUnderline"/>
        </w:rPr>
        <w:t xml:space="preserve"> </w:t>
      </w:r>
      <w:r>
        <w:t xml:space="preserve">US </w:t>
      </w:r>
      <w:r w:rsidRPr="00EC7474">
        <w:rPr>
          <w:rStyle w:val="StyleUnderline"/>
          <w:highlight w:val="yellow"/>
        </w:rPr>
        <w:t>Federal Reserve to react aggressively</w:t>
      </w:r>
      <w:r w:rsidRPr="005C5C1B">
        <w:rPr>
          <w:sz w:val="16"/>
        </w:rPr>
        <w:t xml:space="preserve">. To be sure, gradually rising interest rates and a switch to fiscal policy will be welcomed by the market. But </w:t>
      </w:r>
      <w:r w:rsidRPr="00EC7474">
        <w:rPr>
          <w:rStyle w:val="StyleUnderline"/>
          <w:highlight w:val="yellow"/>
        </w:rPr>
        <w:t>a sharp tightening in reaction to policy missteps by a Trump administration would be damaging to the US economy and international markets.</w:t>
      </w:r>
    </w:p>
    <w:p w:rsidR="008C4CD6" w:rsidRDefault="008C4CD6" w:rsidP="008C4CD6">
      <w:pPr>
        <w:pStyle w:val="Heading4"/>
      </w:pPr>
      <w:r>
        <w:t>Aggressive Trump tax cuts induce market collapse</w:t>
      </w:r>
    </w:p>
    <w:p w:rsidR="008C4CD6" w:rsidRPr="006E7E2B" w:rsidRDefault="008C4CD6" w:rsidP="008C4CD6">
      <w:pPr>
        <w:rPr>
          <w:rStyle w:val="Style13ptBold"/>
          <w:b w:val="0"/>
        </w:rPr>
      </w:pPr>
      <w:r>
        <w:rPr>
          <w:rStyle w:val="Style13ptBold"/>
        </w:rPr>
        <w:t xml:space="preserve">Altman 11/15 </w:t>
      </w:r>
      <w:r w:rsidRPr="006E7E2B">
        <w:rPr>
          <w:rStyle w:val="Style13ptBold"/>
          <w:sz w:val="20"/>
        </w:rPr>
        <w:t>(Daniel, staff @ Foreign Policy magazine, “If Anyone Can Bankrupt the United States, Trump Can”, https://www.yahoo.com/news/anyone-bankrupt-united-states-trump-162717984.html)</w:t>
      </w:r>
    </w:p>
    <w:p w:rsidR="008C4CD6" w:rsidRPr="006E7E2B" w:rsidRDefault="008C4CD6" w:rsidP="008C4CD6">
      <w:r w:rsidRPr="00EC7474">
        <w:rPr>
          <w:rStyle w:val="StyleUnderline"/>
          <w:highlight w:val="yellow"/>
        </w:rPr>
        <w:t>Regardless of how taxes are cut</w:t>
      </w:r>
      <w:r>
        <w:t xml:space="preserve"> </w:t>
      </w:r>
      <w:r w:rsidRPr="005C5C1B">
        <w:rPr>
          <w:sz w:val="16"/>
        </w:rPr>
        <w:t>and money is spent</w:t>
      </w:r>
      <w:r>
        <w:t xml:space="preserve">, </w:t>
      </w:r>
      <w:r w:rsidRPr="00EC7474">
        <w:rPr>
          <w:rStyle w:val="StyleUnderline"/>
          <w:highlight w:val="yellow"/>
        </w:rPr>
        <w:t>adding 30 percent of GDP to the national debt hardly seems like a good idea</w:t>
      </w:r>
      <w:r>
        <w:t xml:space="preserve">. </w:t>
      </w:r>
      <w:r w:rsidRPr="005C5C1B">
        <w:rPr>
          <w:sz w:val="16"/>
        </w:rPr>
        <w:t xml:space="preserve">At the moment, the </w:t>
      </w:r>
      <w:r w:rsidRPr="00EC7474">
        <w:rPr>
          <w:rStyle w:val="StyleUnderline"/>
          <w:highlight w:val="yellow"/>
        </w:rPr>
        <w:t>debt is</w:t>
      </w:r>
      <w:r>
        <w:t xml:space="preserve"> still </w:t>
      </w:r>
      <w:r w:rsidRPr="00EC7474">
        <w:rPr>
          <w:rStyle w:val="StyleUnderline"/>
          <w:highlight w:val="yellow"/>
        </w:rPr>
        <w:t>about 75 percent of GDP</w:t>
      </w:r>
      <w:r>
        <w:t xml:space="preserve">. Among the countries labeled as “advanced economies” by the International Monetary Fund, </w:t>
      </w:r>
      <w:r w:rsidRPr="00EC7474">
        <w:rPr>
          <w:rStyle w:val="StyleUnderline"/>
          <w:highlight w:val="yellow"/>
        </w:rPr>
        <w:t>only struggling Italy, Japan, and Portugal are higher.</w:t>
      </w:r>
      <w:r>
        <w:t xml:space="preserve"> The </w:t>
      </w:r>
      <w:r w:rsidRPr="00EC7474">
        <w:rPr>
          <w:rStyle w:val="StyleUnderline"/>
          <w:highlight w:val="yellow"/>
        </w:rPr>
        <w:t>Treasury’s</w:t>
      </w:r>
      <w:r>
        <w:t xml:space="preserve"> canny </w:t>
      </w:r>
      <w:r w:rsidRPr="00EC7474">
        <w:rPr>
          <w:rStyle w:val="StyleUnderline"/>
          <w:highlight w:val="yellow"/>
        </w:rPr>
        <w:t>refinancing of the debt</w:t>
      </w:r>
      <w:r>
        <w:t xml:space="preserve"> at low interest rates </w:t>
      </w:r>
      <w:r w:rsidRPr="00EC7474">
        <w:rPr>
          <w:rStyle w:val="StyleUnderline"/>
          <w:highlight w:val="yellow"/>
        </w:rPr>
        <w:t>has made the current burden bearable</w:t>
      </w:r>
      <w:r>
        <w:t xml:space="preserve">. But </w:t>
      </w:r>
      <w:r w:rsidRPr="00EC7474">
        <w:rPr>
          <w:rStyle w:val="StyleUnderline"/>
          <w:highlight w:val="yellow"/>
        </w:rPr>
        <w:t>there’s little more it can do,</w:t>
      </w:r>
      <w:r>
        <w:t xml:space="preserve"> though, especially </w:t>
      </w:r>
      <w:r w:rsidRPr="00EC7474">
        <w:rPr>
          <w:rStyle w:val="StyleUnderline"/>
          <w:highlight w:val="yellow"/>
        </w:rPr>
        <w:t>if Trump’s spending forces interest rates back up</w:t>
      </w:r>
      <w:r>
        <w:t xml:space="preserve">. And that’s exactly what the markets expect to happen. Last week, the yield on the 10-year Treasury note jumped 24 basis points between Monday and Wednesday, and the yield on the 10-year Treasury Inflation-Protected Security doubled. Meanwhile, the price of gold dropped 4 percent, a sure sign that </w:t>
      </w:r>
      <w:r w:rsidRPr="00EC7474">
        <w:rPr>
          <w:rStyle w:val="StyleUnderline"/>
          <w:highlight w:val="yellow"/>
        </w:rPr>
        <w:t>buyers fear higher interest rates</w:t>
      </w:r>
      <w:r>
        <w:t xml:space="preserve">; after all, gold doesn’t pay a cent. </w:t>
      </w:r>
      <w:r w:rsidRPr="00EC7474">
        <w:rPr>
          <w:rStyle w:val="StyleUnderline"/>
          <w:highlight w:val="yellow"/>
        </w:rPr>
        <w:t>A combination of rapidly rising deficits and higher interest rates could make the nation’s debt unsustainable even within Trump’s four-year term</w:t>
      </w:r>
      <w:r>
        <w:t xml:space="preserve"> — </w:t>
      </w:r>
      <w:r w:rsidRPr="00EC7474">
        <w:rPr>
          <w:rStyle w:val="StyleUnderline"/>
          <w:highlight w:val="yellow"/>
        </w:rPr>
        <w:t>and that’s if his stimulus works</w:t>
      </w:r>
      <w:r>
        <w:t xml:space="preserve">. If he stays true to his record in business, </w:t>
      </w:r>
      <w:r w:rsidRPr="00EC7474">
        <w:rPr>
          <w:rStyle w:val="StyleUnderline"/>
          <w:highlight w:val="yellow"/>
        </w:rPr>
        <w:t>another bankruptcy could be on the horizon.</w:t>
      </w:r>
      <w:r>
        <w:t xml:space="preserve"> This time, though, </w:t>
      </w:r>
      <w:r w:rsidRPr="00EC7474">
        <w:rPr>
          <w:rStyle w:val="StyleUnderline"/>
          <w:highlight w:val="yellow"/>
        </w:rPr>
        <w:t>there won’t be any second chances,</w:t>
      </w:r>
      <w:r>
        <w:t xml:space="preserve"> and all Americans will be left holding the bag.</w:t>
      </w:r>
    </w:p>
    <w:p w:rsidR="008C4CD6" w:rsidRDefault="008C4CD6" w:rsidP="008C4CD6">
      <w:pPr>
        <w:pStyle w:val="Heading4"/>
      </w:pPr>
      <w:r>
        <w:t>Massive Trump tax cuts cause economic collapse</w:t>
      </w:r>
    </w:p>
    <w:p w:rsidR="008C4CD6" w:rsidRPr="00644A66" w:rsidRDefault="008C4CD6" w:rsidP="008C4CD6">
      <w:r>
        <w:rPr>
          <w:rStyle w:val="Style13ptBold"/>
        </w:rPr>
        <w:t xml:space="preserve">Muse 11/15 </w:t>
      </w:r>
      <w:r w:rsidRPr="00644A66">
        <w:rPr>
          <w:sz w:val="18"/>
        </w:rPr>
        <w:t>(Randy, staff @ Politics USA, “Wall St. Economic Expert’s Warning Should Terrify All But Rich Americans”, http://www.politicususa.com/2016/11/15/wall-st-economic-experts-warning-terrify-rich-americans.html)</w:t>
      </w:r>
    </w:p>
    <w:p w:rsidR="008C4CD6" w:rsidRPr="00644A66" w:rsidRDefault="008C4CD6" w:rsidP="008C4CD6">
      <w:r w:rsidRPr="00EC7474">
        <w:rPr>
          <w:rStyle w:val="StyleUnderline"/>
          <w:highlight w:val="yellow"/>
        </w:rPr>
        <w:t>The centerpiece of Trump’s plan is</w:t>
      </w:r>
      <w:r>
        <w:t xml:space="preserve"> typically Republican and </w:t>
      </w:r>
      <w:r w:rsidRPr="00EC7474">
        <w:rPr>
          <w:rStyle w:val="StyleUnderline"/>
          <w:highlight w:val="yellow"/>
        </w:rPr>
        <w:t>economically disastrous; a huge $5.8 trillion tax cut</w:t>
      </w:r>
      <w:r w:rsidRPr="005C5C1B">
        <w:rPr>
          <w:rStyle w:val="StyleUnderline"/>
        </w:rPr>
        <w:t xml:space="preserve"> </w:t>
      </w:r>
      <w:r>
        <w:t xml:space="preserve">unaccompanied by specificity about what spending would be cut to pay for it. As many economists are aware, after the “sequester” cuts, </w:t>
      </w:r>
      <w:r w:rsidRPr="00EC7474">
        <w:rPr>
          <w:rStyle w:val="StyleUnderline"/>
          <w:highlight w:val="yellow"/>
        </w:rPr>
        <w:t>there is very little spending to slash without completely gutting social programs</w:t>
      </w:r>
      <w:r>
        <w:t xml:space="preserve"> for the sole purpose of making the wealthy much richer. It is as noteworthy as it should be obvious that </w:t>
      </w:r>
      <w:r w:rsidRPr="00EC7474">
        <w:rPr>
          <w:rStyle w:val="StyleUnderline"/>
          <w:highlight w:val="yellow"/>
        </w:rPr>
        <w:t>the lion’s share</w:t>
      </w:r>
      <w:r>
        <w:t xml:space="preserve"> (83%) </w:t>
      </w:r>
      <w:r w:rsidRPr="00EC7474">
        <w:rPr>
          <w:rStyle w:val="StyleUnderline"/>
          <w:highlight w:val="yellow"/>
        </w:rPr>
        <w:t>of that</w:t>
      </w:r>
      <w:r>
        <w:t xml:space="preserve"> unprecedented </w:t>
      </w:r>
      <w:r w:rsidRPr="00EC7474">
        <w:rPr>
          <w:rStyle w:val="StyleUnderline"/>
          <w:highlight w:val="yellow"/>
        </w:rPr>
        <w:t>tax cut will go to the richest</w:t>
      </w:r>
      <w:r>
        <w:t xml:space="preserve"> Americans, and within a couple of years over half will go straight to the top 0.1 percent. Notice that is the top one-tenth of the very richest one percent, but </w:t>
      </w:r>
      <w:r w:rsidRPr="00EC7474">
        <w:rPr>
          <w:rStyle w:val="StyleUnderline"/>
          <w:highlight w:val="yellow"/>
        </w:rPr>
        <w:t>the actual one percent will receive a 24.5 percent tax cut</w:t>
      </w:r>
      <w:r>
        <w:t xml:space="preserve">. Now, to put that tax cut number into a perspective a couple of Americans might comprehend, the George W. </w:t>
      </w:r>
      <w:r w:rsidRPr="00EC7474">
        <w:rPr>
          <w:rStyle w:val="StyleUnderline"/>
          <w:highlight w:val="yellow"/>
        </w:rPr>
        <w:t>Bush tax cuts</w:t>
      </w:r>
      <w:r>
        <w:t xml:space="preserve"> were a staggering $1.2 trillion and they </w:t>
      </w:r>
      <w:r w:rsidRPr="00EC7474">
        <w:rPr>
          <w:rStyle w:val="StyleUnderline"/>
          <w:highlight w:val="yellow"/>
        </w:rPr>
        <w:t>cost the nation’s economy a whopping $6.6 trillion</w:t>
      </w:r>
      <w:r w:rsidRPr="0083230D">
        <w:rPr>
          <w:rStyle w:val="StyleUnderline"/>
        </w:rPr>
        <w:t xml:space="preserve"> </w:t>
      </w:r>
      <w:r>
        <w:t xml:space="preserve">over the course of 14 years. Since most Americans are mesmerized and impressed when they see really BIG numbers, consider that if $1.2 trillion ended up costing the nation roughly $6.6 trillion over a decade-and-a-half. </w:t>
      </w:r>
      <w:r w:rsidRPr="00EC7474">
        <w:rPr>
          <w:rStyle w:val="StyleUnderline"/>
          <w:highlight w:val="yellow"/>
        </w:rPr>
        <w:t>Conservative estimates are that Trump’s $5.8 trillion will cost $7.2 trillion within a decade, and blow up the deficit quickly</w:t>
      </w:r>
      <w:r>
        <w:t xml:space="preserve"> because there is nowhere near enough room to cut spending to cover $5.8 trillion in tax cuts much less continue paying down the deficit. However, no sane American would ever say Republicans have ever cared about paying for anything, let alone tax cuts when a Republican is in the White House. </w:t>
      </w:r>
      <w:r w:rsidRPr="00EC7474">
        <w:rPr>
          <w:rStyle w:val="StyleUnderline"/>
          <w:highlight w:val="yellow"/>
        </w:rPr>
        <w:t>That relatively certain idea that the deficit is going to stop its decline and begin rising sharply coincides with the immediate reaction to the news that Trump won the election and interest rates</w:t>
      </w:r>
      <w:r>
        <w:t xml:space="preserve"> on Treasuries immediately </w:t>
      </w:r>
      <w:r w:rsidRPr="00EC7474">
        <w:rPr>
          <w:rStyle w:val="StyleUnderline"/>
          <w:highlight w:val="yellow"/>
        </w:rPr>
        <w:t>began rising</w:t>
      </w:r>
      <w:r>
        <w:t xml:space="preserve">. Typically, an “unexpected event” causes a flight to the safety of government debt pushing yields down, but </w:t>
      </w:r>
      <w:r w:rsidRPr="00EC7474">
        <w:rPr>
          <w:rStyle w:val="StyleUnderline"/>
          <w:highlight w:val="yellow"/>
        </w:rPr>
        <w:t>with market fears that the nation’s deficit will balloon out of control, think $7.2 trillion in lost revenue,</w:t>
      </w:r>
      <w:r>
        <w:t xml:space="preserve"> then the opposite occurs. Thus the Treasuries began rising on expectations that “deficit will balloon out of control.” It is too bad </w:t>
      </w:r>
      <w:r w:rsidRPr="00EC7474">
        <w:rPr>
          <w:rStyle w:val="StyleUnderline"/>
          <w:highlight w:val="yellow"/>
        </w:rPr>
        <w:t>Democrats</w:t>
      </w:r>
      <w:r>
        <w:t xml:space="preserve"> failed to point out a real-time example of the devastation of Republican massive tax cuts, but </w:t>
      </w:r>
      <w:r w:rsidRPr="00EC7474">
        <w:rPr>
          <w:rStyle w:val="StyleUnderline"/>
          <w:highlight w:val="yellow"/>
        </w:rPr>
        <w:t>apparently</w:t>
      </w:r>
      <w:r>
        <w:t xml:space="preserve">, they </w:t>
      </w:r>
      <w:r w:rsidRPr="00EC7474">
        <w:rPr>
          <w:rStyle w:val="StyleUnderline"/>
          <w:highlight w:val="yellow"/>
        </w:rPr>
        <w:t>were too</w:t>
      </w:r>
      <w:r>
        <w:t xml:space="preserve"> intensely </w:t>
      </w:r>
      <w:r w:rsidRPr="00EC7474">
        <w:rPr>
          <w:rStyle w:val="StyleUnderline"/>
          <w:highlight w:val="yellow"/>
        </w:rPr>
        <w:t>focused on Trump’s Twitter account to think about pointing out the living economic disaster in Kansas</w:t>
      </w:r>
      <w:r>
        <w:t xml:space="preserve">, or </w:t>
      </w:r>
      <w:r w:rsidRPr="00EC7474">
        <w:rPr>
          <w:rStyle w:val="StyleUnderline"/>
          <w:highlight w:val="yellow"/>
        </w:rPr>
        <w:t>the</w:t>
      </w:r>
      <w:r>
        <w:t xml:space="preserve"> 8-year old </w:t>
      </w:r>
      <w:r w:rsidRPr="00EC7474">
        <w:rPr>
          <w:rStyle w:val="StyleUnderline"/>
          <w:highlight w:val="yellow"/>
        </w:rPr>
        <w:t>Great Recession, or the</w:t>
      </w:r>
      <w:r>
        <w:t xml:space="preserve"> thirty-year-old </w:t>
      </w:r>
      <w:r w:rsidRPr="00EC7474">
        <w:rPr>
          <w:rStyle w:val="StyleUnderline"/>
          <w:highlight w:val="yellow"/>
        </w:rPr>
        <w:t>Reagan trickle down debacle</w:t>
      </w:r>
      <w:r>
        <w:t>.</w:t>
      </w:r>
    </w:p>
    <w:p w:rsidR="008C4CD6" w:rsidRDefault="008C4CD6" w:rsidP="008C4CD6">
      <w:pPr>
        <w:pStyle w:val="Heading3"/>
      </w:pPr>
      <w:r>
        <w:t>Tax Cuts Impact – Banks 2NC</w:t>
      </w:r>
    </w:p>
    <w:p w:rsidR="008C4CD6" w:rsidRDefault="008C4CD6" w:rsidP="008C4CD6">
      <w:pPr>
        <w:pStyle w:val="Heading4"/>
      </w:pPr>
      <w:r>
        <w:t>Aggressive Trump tax cuts hurt banks</w:t>
      </w:r>
    </w:p>
    <w:p w:rsidR="008C4CD6" w:rsidRPr="0021350D" w:rsidRDefault="008C4CD6" w:rsidP="008C4CD6">
      <w:pPr>
        <w:rPr>
          <w:rStyle w:val="Style13ptBold"/>
          <w:b w:val="0"/>
        </w:rPr>
      </w:pPr>
      <w:r>
        <w:rPr>
          <w:rStyle w:val="Style13ptBold"/>
        </w:rPr>
        <w:t xml:space="preserve">White 11/17 </w:t>
      </w:r>
      <w:r w:rsidRPr="0021350D">
        <w:rPr>
          <w:rStyle w:val="Style13ptBold"/>
          <w:sz w:val="18"/>
        </w:rPr>
        <w:t>(Ben, staff @ Politico, “Happy days are here again on Wall Street”, http://www.politico.com/tipsheets/morning-money/2016/11/happy-days-are-here-again-on-wall-street-217452)</w:t>
      </w:r>
    </w:p>
    <w:p w:rsidR="008C4CD6" w:rsidRDefault="008C4CD6" w:rsidP="008C4CD6">
      <w:r w:rsidRPr="00BD46F1">
        <w:rPr>
          <w:sz w:val="16"/>
        </w:rPr>
        <w:t>The Street’s Bradley Keoun: “</w:t>
      </w:r>
      <w:r w:rsidRPr="00EC7474">
        <w:rPr>
          <w:rStyle w:val="StyleUnderline"/>
          <w:highlight w:val="yellow"/>
        </w:rPr>
        <w:t>Trump's promised tax cuts</w:t>
      </w:r>
      <w:r>
        <w:t xml:space="preserve"> </w:t>
      </w:r>
      <w:r w:rsidRPr="00EC7474">
        <w:rPr>
          <w:rStyle w:val="StyleUnderline"/>
          <w:highlight w:val="yellow"/>
        </w:rPr>
        <w:t>for corporations pose a threat to</w:t>
      </w:r>
      <w:r>
        <w:t xml:space="preserve"> </w:t>
      </w:r>
      <w:r w:rsidRPr="00BD46F1">
        <w:rPr>
          <w:sz w:val="16"/>
        </w:rPr>
        <w:t>one of</w:t>
      </w:r>
      <w:r>
        <w:t xml:space="preserve"> </w:t>
      </w:r>
      <w:r w:rsidRPr="00EC7474">
        <w:rPr>
          <w:rStyle w:val="StyleUnderline"/>
          <w:highlight w:val="yellow"/>
        </w:rPr>
        <w:t>the biggest U.S. banks</w:t>
      </w:r>
      <w:r>
        <w:t xml:space="preserve">: </w:t>
      </w:r>
      <w:r w:rsidRPr="00EC7474">
        <w:rPr>
          <w:rStyle w:val="StyleUnderline"/>
          <w:highlight w:val="yellow"/>
        </w:rPr>
        <w:t>Citigroup</w:t>
      </w:r>
      <w:r>
        <w:t xml:space="preserve">, </w:t>
      </w:r>
      <w:r w:rsidRPr="00BD46F1">
        <w:rPr>
          <w:sz w:val="16"/>
        </w:rPr>
        <w:t xml:space="preserve">which has pitched investors for years on the enormous value of its $45 billion of tax credits accumulated during the financial crisis of 2008. “John Gerspach, Citigroup's CFO, told an investor conference today that the New York-based lender </w:t>
      </w:r>
      <w:r w:rsidRPr="00EC7474">
        <w:rPr>
          <w:rStyle w:val="StyleUnderline"/>
          <w:highlight w:val="yellow"/>
        </w:rPr>
        <w:t>may have to write off as much as $12 billion if Trump succeeds in cutting the corporate tax rate to 25</w:t>
      </w:r>
      <w:r>
        <w:t xml:space="preserve"> </w:t>
      </w:r>
      <w:r w:rsidRPr="00EC7474">
        <w:rPr>
          <w:rStyle w:val="StyleUnderline"/>
          <w:highlight w:val="yellow"/>
        </w:rPr>
        <w:t>percen</w:t>
      </w:r>
      <w:r>
        <w:t xml:space="preserve">t </w:t>
      </w:r>
      <w:r w:rsidRPr="00BD46F1">
        <w:rPr>
          <w:sz w:val="16"/>
        </w:rPr>
        <w:t xml:space="preserve">from about 35 percent currently. Under another scenario </w:t>
      </w:r>
      <w:r w:rsidRPr="00EC7474">
        <w:rPr>
          <w:rStyle w:val="StyleUnderline"/>
          <w:highlight w:val="yellow"/>
        </w:rPr>
        <w:t>where the tax cuts are applied on more limited basis, the write-off would be closer to $6 billion, or $4 billion if the rate drops to just 28 percent</w:t>
      </w:r>
      <w:r>
        <w:t xml:space="preserve">.” </w:t>
      </w:r>
    </w:p>
    <w:p w:rsidR="008C4CD6" w:rsidRDefault="008C4CD6" w:rsidP="008C4CD6">
      <w:pPr>
        <w:pStyle w:val="Heading4"/>
      </w:pPr>
      <w:r>
        <w:t>That’s critical to economic growth</w:t>
      </w:r>
    </w:p>
    <w:p w:rsidR="008C4CD6" w:rsidRPr="005D3823" w:rsidRDefault="008C4CD6" w:rsidP="008C4CD6">
      <w:r>
        <w:rPr>
          <w:rStyle w:val="Style13ptBold"/>
        </w:rPr>
        <w:t xml:space="preserve">Buckham 16 </w:t>
      </w:r>
      <w:r w:rsidRPr="005D3823">
        <w:rPr>
          <w:sz w:val="14"/>
        </w:rPr>
        <w:t>(David, CEO of Monocle, 8/12, “Banking and the Shackles of the Capital Ratio”, http://www.monocle.co.za/banking-and-the-shackles-of-the-capital-ratio/)</w:t>
      </w:r>
    </w:p>
    <w:p w:rsidR="008C4CD6" w:rsidRPr="00BD46F1" w:rsidRDefault="008C4CD6" w:rsidP="008C4CD6">
      <w:pPr>
        <w:rPr>
          <w:sz w:val="16"/>
        </w:rPr>
      </w:pPr>
      <w:r w:rsidRPr="00BD46F1">
        <w:rPr>
          <w:sz w:val="16"/>
        </w:rPr>
        <w:t xml:space="preserve">To return to the chat room contributor’s question: of course the fate of Deutsche Bank as an individual firm – whose largest shareholder is now the Qatari royal family – is probably of little interest to overall society. </w:t>
      </w:r>
      <w:r w:rsidRPr="00EC7474">
        <w:rPr>
          <w:rStyle w:val="StyleUnderline"/>
          <w:highlight w:val="yellow"/>
        </w:rPr>
        <w:t>What is of far more interest to overall society</w:t>
      </w:r>
      <w:r>
        <w:t xml:space="preserve"> </w:t>
      </w:r>
      <w:r w:rsidRPr="00BD46F1">
        <w:rPr>
          <w:sz w:val="16"/>
        </w:rPr>
        <w:t xml:space="preserve">– or at least it should be – </w:t>
      </w:r>
      <w:r w:rsidRPr="00EC7474">
        <w:rPr>
          <w:rStyle w:val="StyleUnderline"/>
          <w:highlight w:val="yellow"/>
        </w:rPr>
        <w:t>is that a bank such as Deutsche Bank</w:t>
      </w:r>
      <w:r>
        <w:t xml:space="preserve"> – </w:t>
      </w:r>
      <w:r w:rsidRPr="00EC7474">
        <w:rPr>
          <w:rStyle w:val="StyleUnderline"/>
          <w:highlight w:val="yellow"/>
        </w:rPr>
        <w:t>has made a series of strategic decisions</w:t>
      </w:r>
      <w:r>
        <w:t xml:space="preserve">, </w:t>
      </w:r>
      <w:r w:rsidRPr="00BD46F1">
        <w:rPr>
          <w:sz w:val="16"/>
        </w:rPr>
        <w:t>and a series of missteps in the execution of these decisions</w:t>
      </w:r>
      <w:r>
        <w:t xml:space="preserve">, </w:t>
      </w:r>
      <w:r w:rsidRPr="00EC7474">
        <w:rPr>
          <w:rStyle w:val="StyleUnderline"/>
          <w:highlight w:val="yellow"/>
        </w:rPr>
        <w:t>that are based primarily on a fear of breaching a new</w:t>
      </w:r>
      <w:r>
        <w:t xml:space="preserve"> and arbitrary capital </w:t>
      </w:r>
      <w:r w:rsidRPr="00EC7474">
        <w:rPr>
          <w:rStyle w:val="StyleUnderline"/>
          <w:highlight w:val="yellow"/>
        </w:rPr>
        <w:t>requirement level, rather than on sound business rationale</w:t>
      </w:r>
      <w:r w:rsidRPr="00BD46F1">
        <w:rPr>
          <w:sz w:val="16"/>
        </w:rPr>
        <w:t xml:space="preserve">. This is bad not because investment bankers will lose their jobs. </w:t>
      </w:r>
      <w:r w:rsidRPr="00EC7474">
        <w:rPr>
          <w:rStyle w:val="StyleUnderline"/>
          <w:highlight w:val="yellow"/>
        </w:rPr>
        <w:t>This is bad because banking is critical to economic growth</w:t>
      </w:r>
      <w:r>
        <w:t xml:space="preserve">. </w:t>
      </w:r>
      <w:r w:rsidRPr="00BD46F1">
        <w:rPr>
          <w:sz w:val="16"/>
        </w:rPr>
        <w:t>Regulators in their fervour have reined in banks, it is true. But they are also now hindering economic growth.</w:t>
      </w:r>
    </w:p>
    <w:p w:rsidR="008C4CD6" w:rsidRDefault="008C4CD6" w:rsidP="008C4CD6">
      <w:pPr>
        <w:pStyle w:val="Heading4"/>
      </w:pPr>
      <w:r>
        <w:t xml:space="preserve">Causes the </w:t>
      </w:r>
      <w:r>
        <w:rPr>
          <w:u w:val="single"/>
        </w:rPr>
        <w:t>worst</w:t>
      </w:r>
      <w:r>
        <w:t xml:space="preserve"> recession – Our impact outweighs</w:t>
      </w:r>
    </w:p>
    <w:p w:rsidR="008C4CD6" w:rsidRPr="006745B2" w:rsidRDefault="008C4CD6" w:rsidP="008C4CD6">
      <w:pPr>
        <w:rPr>
          <w:rStyle w:val="Style13ptBold"/>
          <w:b w:val="0"/>
        </w:rPr>
      </w:pPr>
      <w:r>
        <w:rPr>
          <w:rStyle w:val="Style13ptBold"/>
        </w:rPr>
        <w:t xml:space="preserve">Pettinger 16 </w:t>
      </w:r>
      <w:r w:rsidRPr="006745B2">
        <w:rPr>
          <w:rStyle w:val="Style13ptBold"/>
          <w:sz w:val="14"/>
        </w:rPr>
        <w:t>(Tejvan, 3/14, staff @ Economicshelp.com, “Impact of a banking crisis”, http://www.economicshelp.org/blog/16958/economics/impact-of-a-banking-crisis/)</w:t>
      </w:r>
    </w:p>
    <w:p w:rsidR="008C4CD6" w:rsidRDefault="008C4CD6" w:rsidP="008C4CD6">
      <w:r w:rsidRPr="00EC7474">
        <w:rPr>
          <w:rStyle w:val="StyleUnderline"/>
          <w:highlight w:val="yellow"/>
        </w:rPr>
        <w:t>A banking crisis implies major banks run short of money</w:t>
      </w:r>
      <w:r>
        <w:t xml:space="preserve"> (liquidity). </w:t>
      </w:r>
      <w:r w:rsidRPr="00EC7474">
        <w:rPr>
          <w:rStyle w:val="StyleUnderline"/>
          <w:highlight w:val="yellow"/>
        </w:rPr>
        <w:t>In a severe banking crisis</w:t>
      </w:r>
      <w:r>
        <w:t xml:space="preserve"> (e.g. Great Depression 1929-32), </w:t>
      </w:r>
      <w:r w:rsidRPr="00EC7474">
        <w:rPr>
          <w:rStyle w:val="StyleUnderline"/>
          <w:highlight w:val="yellow"/>
        </w:rPr>
        <w:t>some banks may go out of business</w:t>
      </w:r>
      <w:r>
        <w:t xml:space="preserve">. </w:t>
      </w:r>
      <w:r w:rsidRPr="00EC7474">
        <w:rPr>
          <w:rStyle w:val="StyleUnderline"/>
          <w:highlight w:val="yellow"/>
        </w:rPr>
        <w:t>If banks</w:t>
      </w:r>
      <w:r>
        <w:t xml:space="preserve"> do </w:t>
      </w:r>
      <w:r w:rsidRPr="00EC7474">
        <w:rPr>
          <w:rStyle w:val="StyleUnderline"/>
          <w:highlight w:val="yellow"/>
        </w:rPr>
        <w:t>face liquidity shortages</w:t>
      </w:r>
      <w:r>
        <w:t xml:space="preserve"> or worse, </w:t>
      </w:r>
      <w:r w:rsidRPr="00EC7474">
        <w:rPr>
          <w:rStyle w:val="StyleUnderline"/>
          <w:highlight w:val="yellow"/>
        </w:rPr>
        <w:t>it will have a major impact</w:t>
      </w:r>
      <w:r>
        <w:t xml:space="preserve"> on savers, business and consumers.  </w:t>
      </w:r>
      <w:r w:rsidRPr="00EC7474">
        <w:rPr>
          <w:rStyle w:val="StyleUnderline"/>
          <w:highlight w:val="yellow"/>
        </w:rPr>
        <w:t>Major banking crisis invariably effect economic growth and</w:t>
      </w:r>
      <w:r w:rsidRPr="00BD46F1">
        <w:rPr>
          <w:rStyle w:val="StyleUnderline"/>
        </w:rPr>
        <w:t xml:space="preserve"> </w:t>
      </w:r>
      <w:r>
        <w:t xml:space="preserve">can </w:t>
      </w:r>
      <w:r w:rsidRPr="00EC7474">
        <w:rPr>
          <w:rStyle w:val="StyleUnderline"/>
          <w:highlight w:val="yellow"/>
        </w:rPr>
        <w:t>cause unemployment</w:t>
      </w:r>
      <w:r>
        <w:t>. In the recent banking crisis, banks cut back on lending. This meant firms didn’t have the funds to finance investment.</w:t>
      </w:r>
    </w:p>
    <w:p w:rsidR="008C4CD6" w:rsidRDefault="008C4CD6" w:rsidP="008C4CD6">
      <w:r>
        <w:t>1. Decline in funds for investment</w:t>
      </w:r>
    </w:p>
    <w:p w:rsidR="008C4CD6" w:rsidRPr="00BD46F1" w:rsidRDefault="008C4CD6" w:rsidP="008C4CD6">
      <w:pPr>
        <w:rPr>
          <w:sz w:val="16"/>
        </w:rPr>
      </w:pPr>
      <w:r w:rsidRPr="00EC7474">
        <w:rPr>
          <w:rStyle w:val="StyleUnderline"/>
          <w:highlight w:val="yellow"/>
        </w:rPr>
        <w:t>If banks are short of liquidity, they will be less willing to lend money</w:t>
      </w:r>
      <w:r>
        <w:t xml:space="preserve"> </w:t>
      </w:r>
      <w:r w:rsidRPr="00BD46F1">
        <w:rPr>
          <w:sz w:val="16"/>
        </w:rPr>
        <w:t>to firms and consumers. In particular, banks will be reluctant to lend to business which are taking risky investment. Therefore, firms who wish to borrow money to finance investment may find it very difficult to get a satisfactory loan. As a consequence</w:t>
      </w:r>
      <w:r>
        <w:t xml:space="preserve"> </w:t>
      </w:r>
      <w:r w:rsidRPr="00EC7474">
        <w:rPr>
          <w:rStyle w:val="StyleUnderline"/>
          <w:highlight w:val="yellow"/>
        </w:rPr>
        <w:t>the firm will reduce investment and employ fewer workers</w:t>
      </w:r>
      <w:r>
        <w:t xml:space="preserve">. </w:t>
      </w:r>
      <w:r w:rsidRPr="00BD46F1">
        <w:rPr>
          <w:sz w:val="16"/>
        </w:rPr>
        <w:t xml:space="preserve">If there is a significant fall in investment levels, then </w:t>
      </w:r>
      <w:r w:rsidRPr="00EC7474">
        <w:rPr>
          <w:rStyle w:val="StyleUnderline"/>
          <w:highlight w:val="yellow"/>
        </w:rPr>
        <w:t>this will lead to lower economic growth</w:t>
      </w:r>
      <w:r>
        <w:t xml:space="preserve"> </w:t>
      </w:r>
      <w:r w:rsidRPr="00BD46F1">
        <w:rPr>
          <w:sz w:val="16"/>
        </w:rPr>
        <w:t>and higher unemployment</w:t>
      </w:r>
      <w:r>
        <w:t xml:space="preserve">. </w:t>
      </w:r>
      <w:r w:rsidRPr="00EC7474">
        <w:rPr>
          <w:rStyle w:val="StyleUnderline"/>
          <w:highlight w:val="yellow"/>
        </w:rPr>
        <w:t>Investment accounts</w:t>
      </w:r>
      <w:r>
        <w:t xml:space="preserve"> </w:t>
      </w:r>
      <w:r w:rsidRPr="00EC7474">
        <w:rPr>
          <w:rStyle w:val="StyleUnderline"/>
          <w:highlight w:val="yellow"/>
        </w:rPr>
        <w:t>for</w:t>
      </w:r>
      <w:r>
        <w:t xml:space="preserve"> </w:t>
      </w:r>
      <w:r w:rsidRPr="00BD46F1">
        <w:rPr>
          <w:sz w:val="16"/>
        </w:rPr>
        <w:t xml:space="preserve">approx 15-20% of aggregate </w:t>
      </w:r>
      <w:r w:rsidRPr="00EC7474">
        <w:rPr>
          <w:rStyle w:val="StyleUnderline"/>
          <w:highlight w:val="yellow"/>
        </w:rPr>
        <w:t>demand so has a significant impact on economic activity</w:t>
      </w:r>
      <w:r>
        <w:t xml:space="preserve">. </w:t>
      </w:r>
      <w:r w:rsidRPr="00BD46F1">
        <w:rPr>
          <w:sz w:val="16"/>
        </w:rPr>
        <w:t xml:space="preserve">After the credit crunch, UK business investment fell 20% caused primarily by the banking crisis and the subsequent recession. For example, after the credit crunch of 2008, many banks in UK, US and Europe were short of funds (they had lost money lending to subprime mortgages). They needed to improve their balance sheets, therefore </w:t>
      </w:r>
      <w:r w:rsidRPr="00EC7474">
        <w:rPr>
          <w:rStyle w:val="StyleUnderline"/>
          <w:highlight w:val="yellow"/>
        </w:rPr>
        <w:t>loans to business dried up leading to a prolonged period of negative economic growth</w:t>
      </w:r>
      <w:r>
        <w:t xml:space="preserve"> </w:t>
      </w:r>
      <w:r w:rsidRPr="00BD46F1">
        <w:rPr>
          <w:sz w:val="16"/>
        </w:rPr>
        <w:t xml:space="preserve">and rising unemployment. Despite a cut in interest rates to 0.5%, many business complained they couldn’t gain access to finance. </w:t>
      </w:r>
    </w:p>
    <w:p w:rsidR="008C4CD6" w:rsidRDefault="008C4CD6" w:rsidP="008C4CD6">
      <w:r>
        <w:t>2. Negative multiplier effect</w:t>
      </w:r>
    </w:p>
    <w:p w:rsidR="008C4CD6" w:rsidRPr="00BD46F1" w:rsidRDefault="008C4CD6" w:rsidP="008C4CD6">
      <w:pPr>
        <w:rPr>
          <w:sz w:val="16"/>
        </w:rPr>
      </w:pPr>
      <w:r w:rsidRPr="00BD46F1">
        <w:rPr>
          <w:sz w:val="16"/>
        </w:rPr>
        <w:t xml:space="preserve">Investment tends to be quite cyclical. </w:t>
      </w:r>
      <w:r w:rsidRPr="00EC7474">
        <w:rPr>
          <w:rStyle w:val="StyleUnderline"/>
          <w:highlight w:val="yellow"/>
        </w:rPr>
        <w:t>A fall in investment levels causes lower economic growth</w:t>
      </w:r>
      <w:r>
        <w:t xml:space="preserve">, but this lower growth has a knock on effect; </w:t>
      </w:r>
      <w:r w:rsidRPr="00EC7474">
        <w:rPr>
          <w:rStyle w:val="StyleUnderline"/>
          <w:highlight w:val="yellow"/>
        </w:rPr>
        <w:t>with lower demand, firms cut back further on investment levels.</w:t>
      </w:r>
      <w:r>
        <w:t xml:space="preserve"> </w:t>
      </w:r>
      <w:r w:rsidRPr="00BD46F1">
        <w:rPr>
          <w:sz w:val="16"/>
        </w:rPr>
        <w:t xml:space="preserve">With declining investment, some workers are made redundant from less investment, but as there is also lower economic growth, it causes job losses in other sectors like retail – which sees a general decline in demand. </w:t>
      </w:r>
    </w:p>
    <w:p w:rsidR="008C4CD6" w:rsidRDefault="008C4CD6" w:rsidP="008C4CD6">
      <w:r>
        <w:t>3. Confidence</w:t>
      </w:r>
    </w:p>
    <w:p w:rsidR="008C4CD6" w:rsidRPr="00BD46F1" w:rsidRDefault="008C4CD6" w:rsidP="008C4CD6">
      <w:pPr>
        <w:rPr>
          <w:sz w:val="16"/>
        </w:rPr>
      </w:pPr>
      <w:r w:rsidRPr="00EC7474">
        <w:rPr>
          <w:rStyle w:val="StyleUnderline"/>
          <w:highlight w:val="yellow"/>
        </w:rPr>
        <w:t>Any banking crisis will have an impact on general economic confidence</w:t>
      </w:r>
      <w:r>
        <w:t xml:space="preserve">. News about </w:t>
      </w:r>
      <w:r w:rsidRPr="00EC7474">
        <w:rPr>
          <w:rStyle w:val="StyleUnderline"/>
          <w:highlight w:val="yellow"/>
        </w:rPr>
        <w:t>a banking crisis will</w:t>
      </w:r>
      <w:r>
        <w:t xml:space="preserve"> tend to </w:t>
      </w:r>
      <w:r w:rsidRPr="00EC7474">
        <w:rPr>
          <w:rStyle w:val="StyleUnderline"/>
          <w:highlight w:val="yellow"/>
        </w:rPr>
        <w:t>make people more risk averse</w:t>
      </w:r>
      <w:r>
        <w:t xml:space="preserve">. </w:t>
      </w:r>
      <w:r w:rsidRPr="00BD46F1">
        <w:rPr>
          <w:sz w:val="16"/>
        </w:rPr>
        <w:t>Consumers will prefer to increase savings and reduce spending. If consumers fear savings are not safe in a bank, they will also switch to cash saving and not keep money in a bank. At the start of the banking crisis in 2008, we see a sharp fall in consumer confidence, which mirrors the decline in real GDP. As consumer confidence falls, they reduce spending, therefore there is less demand for goods. Because firms are producing less, they respond by laying off workers. Firms may go out of business causing significant unemployment. Impact of banking crisis causing deepest recession since 1930s.</w:t>
      </w:r>
    </w:p>
    <w:p w:rsidR="008C4CD6" w:rsidRDefault="008C4CD6" w:rsidP="008C4CD6">
      <w:pPr>
        <w:pStyle w:val="Heading3"/>
      </w:pPr>
      <w:r>
        <w:t>Tax Cuts Impact – Bonds 2NC</w:t>
      </w:r>
    </w:p>
    <w:p w:rsidR="008C4CD6" w:rsidRDefault="008C4CD6" w:rsidP="008C4CD6">
      <w:pPr>
        <w:pStyle w:val="Heading4"/>
      </w:pPr>
      <w:r>
        <w:t>Tax cuts tank the bond market – Drive up inflation</w:t>
      </w:r>
    </w:p>
    <w:p w:rsidR="008C4CD6" w:rsidRPr="006B7593" w:rsidRDefault="008C4CD6" w:rsidP="008C4CD6">
      <w:pPr>
        <w:rPr>
          <w:rStyle w:val="Style13ptBold"/>
          <w:b w:val="0"/>
        </w:rPr>
      </w:pPr>
      <w:r>
        <w:rPr>
          <w:rStyle w:val="Style13ptBold"/>
        </w:rPr>
        <w:t xml:space="preserve">Straits Times 11/17 </w:t>
      </w:r>
      <w:r w:rsidRPr="006B7593">
        <w:rPr>
          <w:rStyle w:val="Style13ptBold"/>
          <w:sz w:val="20"/>
        </w:rPr>
        <w:t>(“The Trump economy”, http://www.straitstimes.com/opinion/the-trump-economy)</w:t>
      </w:r>
    </w:p>
    <w:p w:rsidR="008C4CD6" w:rsidRPr="00BD46F1" w:rsidRDefault="008C4CD6" w:rsidP="008C4CD6">
      <w:pPr>
        <w:rPr>
          <w:sz w:val="16"/>
        </w:rPr>
      </w:pPr>
      <w:r w:rsidRPr="00BD46F1">
        <w:rPr>
          <w:sz w:val="16"/>
        </w:rPr>
        <w:t xml:space="preserve">The boom in US stock prices since the election shows that </w:t>
      </w:r>
      <w:r w:rsidRPr="00EC7474">
        <w:rPr>
          <w:rStyle w:val="StyleUnderline"/>
          <w:highlight w:val="yellow"/>
        </w:rPr>
        <w:t>market actors expect</w:t>
      </w:r>
      <w:r>
        <w:t xml:space="preserve"> Mr </w:t>
      </w:r>
      <w:r w:rsidRPr="00EC7474">
        <w:rPr>
          <w:rStyle w:val="StyleUnderline"/>
          <w:highlight w:val="yellow"/>
        </w:rPr>
        <w:t>Trump to enact the massive tax cuts</w:t>
      </w:r>
      <w:r>
        <w:t xml:space="preserve"> </w:t>
      </w:r>
      <w:r w:rsidRPr="00BD46F1">
        <w:rPr>
          <w:sz w:val="16"/>
        </w:rPr>
        <w:t xml:space="preserve">and spending increases </w:t>
      </w:r>
      <w:r w:rsidRPr="00EC7474">
        <w:rPr>
          <w:rStyle w:val="StyleUnderline"/>
          <w:highlight w:val="yellow"/>
        </w:rPr>
        <w:t>he promised</w:t>
      </w:r>
      <w:r>
        <w:t xml:space="preserve">. </w:t>
      </w:r>
      <w:r w:rsidRPr="00EC7474">
        <w:rPr>
          <w:rStyle w:val="StyleUnderline"/>
          <w:highlight w:val="yellow"/>
        </w:rPr>
        <w:t>These</w:t>
      </w:r>
      <w:r>
        <w:t xml:space="preserve"> in turn </w:t>
      </w:r>
      <w:r w:rsidRPr="00EC7474">
        <w:rPr>
          <w:rStyle w:val="StyleUnderline"/>
          <w:highlight w:val="yellow"/>
        </w:rPr>
        <w:t>will increase the</w:t>
      </w:r>
      <w:r w:rsidRPr="00BD46F1">
        <w:rPr>
          <w:rStyle w:val="StyleUnderline"/>
        </w:rPr>
        <w:t xml:space="preserve"> </w:t>
      </w:r>
      <w:r>
        <w:t xml:space="preserve">budget </w:t>
      </w:r>
      <w:r w:rsidRPr="00EC7474">
        <w:rPr>
          <w:rStyle w:val="StyleUnderline"/>
          <w:highlight w:val="yellow"/>
        </w:rPr>
        <w:t>deficit and</w:t>
      </w:r>
      <w:r w:rsidRPr="00BD46F1">
        <w:rPr>
          <w:rStyle w:val="StyleUnderline"/>
        </w:rPr>
        <w:t xml:space="preserve"> </w:t>
      </w:r>
      <w:r>
        <w:t xml:space="preserve">national </w:t>
      </w:r>
      <w:r w:rsidRPr="00EC7474">
        <w:rPr>
          <w:rStyle w:val="StyleUnderline"/>
          <w:highlight w:val="yellow"/>
        </w:rPr>
        <w:t>debt, causing inflation and interest rates to rise</w:t>
      </w:r>
      <w:r w:rsidRPr="00BD46F1">
        <w:rPr>
          <w:rStyle w:val="StyleUnderline"/>
        </w:rPr>
        <w:t xml:space="preserve"> </w:t>
      </w:r>
      <w:r>
        <w:t>in</w:t>
      </w:r>
      <w:r w:rsidRPr="00BD46F1">
        <w:rPr>
          <w:rStyle w:val="StyleUnderline"/>
        </w:rPr>
        <w:t xml:space="preserve"> </w:t>
      </w:r>
      <w:r w:rsidRPr="00EC7474">
        <w:rPr>
          <w:rStyle w:val="StyleUnderline"/>
          <w:highlight w:val="yellow"/>
        </w:rPr>
        <w:t>an economy already at full employment with rising wages.</w:t>
      </w:r>
      <w:r>
        <w:t xml:space="preserve"> </w:t>
      </w:r>
      <w:r w:rsidRPr="00BD46F1">
        <w:rPr>
          <w:sz w:val="16"/>
        </w:rPr>
        <w:t>Prior to the election result, inflationary pressures had already led to expectations of a Fed rate increase in December</w:t>
      </w:r>
      <w:r>
        <w:t xml:space="preserve">. </w:t>
      </w:r>
      <w:r w:rsidRPr="00EC7474">
        <w:rPr>
          <w:rStyle w:val="StyleUnderline"/>
          <w:highlight w:val="yellow"/>
        </w:rPr>
        <w:t>Inflation and rising interest rates channel funds into stocks and away from bonds,</w:t>
      </w:r>
      <w:r>
        <w:t xml:space="preserve"> </w:t>
      </w:r>
      <w:r w:rsidRPr="00BD46F1">
        <w:rPr>
          <w:sz w:val="16"/>
        </w:rPr>
        <w:t>whose prices have predictably plunged. They also raise housing mortgage, car- and student-loan costs for ordinary Americans.</w:t>
      </w:r>
    </w:p>
    <w:p w:rsidR="008C4CD6" w:rsidRDefault="008C4CD6" w:rsidP="008C4CD6">
      <w:pPr>
        <w:pStyle w:val="Heading4"/>
      </w:pPr>
      <w:r>
        <w:t>That collapses the economy</w:t>
      </w:r>
    </w:p>
    <w:p w:rsidR="008C4CD6" w:rsidRPr="001B2C11" w:rsidRDefault="008C4CD6" w:rsidP="008C4CD6">
      <w:pPr>
        <w:rPr>
          <w:rStyle w:val="Style13ptBold"/>
          <w:b w:val="0"/>
        </w:rPr>
      </w:pPr>
      <w:r>
        <w:rPr>
          <w:rStyle w:val="Style13ptBold"/>
        </w:rPr>
        <w:t xml:space="preserve">Memani 11/16 </w:t>
      </w:r>
      <w:r w:rsidRPr="001B2C11">
        <w:rPr>
          <w:rStyle w:val="Style13ptBold"/>
          <w:sz w:val="20"/>
        </w:rPr>
        <w:t>(Krishna, CIO, Portfolio Manager, “Trump Election Brings A Cloudy Outlook For Bonds”, http://seekingalpha.com/article/4024063-trump-election-brings-cloudy-outlook-bonds)</w:t>
      </w:r>
    </w:p>
    <w:p w:rsidR="008C4CD6" w:rsidRPr="001B2C11" w:rsidRDefault="008C4CD6" w:rsidP="008C4CD6">
      <w:r w:rsidRPr="00BD46F1">
        <w:rPr>
          <w:sz w:val="16"/>
        </w:rPr>
        <w:t>The now part is relatively straightforward</w:t>
      </w:r>
      <w:r>
        <w:t xml:space="preserve">: </w:t>
      </w:r>
      <w:r w:rsidRPr="00EC7474">
        <w:rPr>
          <w:rStyle w:val="StyleUnderline"/>
          <w:highlight w:val="yellow"/>
        </w:rPr>
        <w:t>If Trump follows through with his large tax cut</w:t>
      </w:r>
      <w:r>
        <w:t xml:space="preserve"> </w:t>
      </w:r>
      <w:r w:rsidRPr="00BD46F1">
        <w:rPr>
          <w:sz w:val="16"/>
        </w:rPr>
        <w:t>and infrastructure spending program</w:t>
      </w:r>
      <w:r>
        <w:t xml:space="preserve"> </w:t>
      </w:r>
      <w:r w:rsidRPr="00EC7474">
        <w:rPr>
          <w:rStyle w:val="StyleUnderline"/>
          <w:highlight w:val="yellow"/>
        </w:rPr>
        <w:t>in an economy at the current level of employment, there is no reason for real rates to be near zero</w:t>
      </w:r>
      <w:r>
        <w:t xml:space="preserve">. </w:t>
      </w:r>
      <w:r w:rsidRPr="00BD46F1">
        <w:rPr>
          <w:sz w:val="16"/>
        </w:rPr>
        <w:t>I believe that in all likelihood</w:t>
      </w:r>
      <w:r>
        <w:t xml:space="preserve">, </w:t>
      </w:r>
      <w:r w:rsidRPr="00EC7474">
        <w:rPr>
          <w:rStyle w:val="StyleUnderline"/>
          <w:highlight w:val="yellow"/>
        </w:rPr>
        <w:t>the fiscal stimulus</w:t>
      </w:r>
      <w:r>
        <w:t xml:space="preserve"> currently </w:t>
      </w:r>
      <w:r w:rsidRPr="00EC7474">
        <w:rPr>
          <w:rStyle w:val="StyleUnderline"/>
          <w:highlight w:val="yellow"/>
        </w:rPr>
        <w:t>proposed by</w:t>
      </w:r>
      <w:r>
        <w:t xml:space="preserve"> </w:t>
      </w:r>
      <w:r w:rsidRPr="00BD46F1">
        <w:rPr>
          <w:sz w:val="16"/>
        </w:rPr>
        <w:t xml:space="preserve">President-elect </w:t>
      </w:r>
      <w:r w:rsidRPr="00EC7474">
        <w:rPr>
          <w:rStyle w:val="StyleUnderline"/>
          <w:highlight w:val="yellow"/>
        </w:rPr>
        <w:t>Trump would likely drive real interest rates and inflation expectations higher</w:t>
      </w:r>
      <w:r>
        <w:t xml:space="preserve">, </w:t>
      </w:r>
      <w:r w:rsidRPr="00BD46F1">
        <w:rPr>
          <w:sz w:val="16"/>
        </w:rPr>
        <w:t xml:space="preserve">which in turn would also drive interest rates higher on a nominal basis as well (Exhibit 1). With inflation at 2% and real rates at, say 1%, one can assume that the yield on the 10-year U.S. Treasury bond could go into the 3% range in the near-term in a worst-case scenario. </w:t>
      </w:r>
      <w:r w:rsidRPr="00EC7474">
        <w:rPr>
          <w:rStyle w:val="StyleUnderline"/>
          <w:highlight w:val="yellow"/>
        </w:rPr>
        <w:t>For that scenario to happen</w:t>
      </w:r>
      <w:r>
        <w:t xml:space="preserve">, </w:t>
      </w:r>
      <w:r w:rsidRPr="00BD46F1">
        <w:rPr>
          <w:sz w:val="16"/>
        </w:rPr>
        <w:t>the stimulus and/or tax cuts would have to be substantial enough and at levels that can't be paid for. In other words</w:t>
      </w:r>
      <w:r>
        <w:t xml:space="preserve">, </w:t>
      </w:r>
      <w:r w:rsidRPr="00EC7474">
        <w:rPr>
          <w:rStyle w:val="StyleUnderline"/>
          <w:highlight w:val="yellow"/>
        </w:rPr>
        <w:t>the Republican Congress will have to go along with</w:t>
      </w:r>
      <w:r>
        <w:t xml:space="preserve"> </w:t>
      </w:r>
      <w:r w:rsidRPr="00BD46F1">
        <w:rPr>
          <w:sz w:val="16"/>
        </w:rPr>
        <w:t xml:space="preserve">the will of Donald </w:t>
      </w:r>
      <w:r w:rsidRPr="00EC7474">
        <w:rPr>
          <w:rStyle w:val="StyleUnderline"/>
          <w:highlight w:val="yellow"/>
        </w:rPr>
        <w:t>Trump</w:t>
      </w:r>
      <w:r w:rsidRPr="00BD46F1">
        <w:rPr>
          <w:rStyle w:val="StyleUnderline"/>
        </w:rPr>
        <w:t xml:space="preserve"> </w:t>
      </w:r>
      <w:r w:rsidRPr="00BD46F1">
        <w:rPr>
          <w:sz w:val="16"/>
        </w:rPr>
        <w:t xml:space="preserve">and bear with its distaste for deficit spending. That being said, it is also quite probable that a lot of that sell-off has already been priced in. And the markets may pause and look for some proof statements before continuing to sell off further. In addition, </w:t>
      </w:r>
      <w:r w:rsidRPr="00EC7474">
        <w:rPr>
          <w:rStyle w:val="StyleUnderline"/>
          <w:highlight w:val="yellow"/>
        </w:rPr>
        <w:t>for the sell off to continue, credit markets have to hold up</w:t>
      </w:r>
      <w:r>
        <w:t xml:space="preserve">. </w:t>
      </w:r>
      <w:r w:rsidRPr="00EC7474">
        <w:rPr>
          <w:rStyle w:val="StyleUnderline"/>
          <w:highlight w:val="yellow"/>
        </w:rPr>
        <w:t xml:space="preserve">If they do not, corporate borrowing will slow down and the prospect of a recession due to tightening financial conditions will become quite real </w:t>
      </w:r>
      <w:r w:rsidRPr="00BD46F1">
        <w:t>even</w:t>
      </w:r>
      <w:r w:rsidRPr="00EC7474">
        <w:rPr>
          <w:rStyle w:val="StyleUnderline"/>
          <w:highlight w:val="yellow"/>
        </w:rPr>
        <w:t xml:space="preserve"> </w:t>
      </w:r>
      <w:r w:rsidRPr="00EC7474">
        <w:rPr>
          <w:rStyle w:val="StyleUnderline"/>
          <w:sz w:val="28"/>
          <w:highlight w:val="yellow"/>
        </w:rPr>
        <w:t>before</w:t>
      </w:r>
      <w:r w:rsidRPr="00EC7474">
        <w:rPr>
          <w:rStyle w:val="StyleUnderline"/>
          <w:highlight w:val="yellow"/>
        </w:rPr>
        <w:t xml:space="preserve"> the Trump stimulus happens</w:t>
      </w:r>
      <w:r>
        <w:t>.</w:t>
      </w:r>
    </w:p>
    <w:p w:rsidR="008C4CD6" w:rsidRDefault="008C4CD6" w:rsidP="008C4CD6">
      <w:pPr>
        <w:pStyle w:val="Heading4"/>
      </w:pPr>
      <w:r>
        <w:t>Outweighs their impact</w:t>
      </w:r>
    </w:p>
    <w:p w:rsidR="008C4CD6" w:rsidRPr="00F71CFB" w:rsidRDefault="008C4CD6" w:rsidP="008C4CD6">
      <w:pPr>
        <w:rPr>
          <w:rStyle w:val="Style13ptBold"/>
          <w:b w:val="0"/>
        </w:rPr>
      </w:pPr>
      <w:r>
        <w:rPr>
          <w:rStyle w:val="Style13ptBold"/>
        </w:rPr>
        <w:t xml:space="preserve">Tenebraum 11/16 </w:t>
      </w:r>
      <w:r w:rsidRPr="00F71CFB">
        <w:rPr>
          <w:rStyle w:val="Style13ptBold"/>
          <w:sz w:val="18"/>
        </w:rPr>
        <w:t>(Pater, independent analyst who has been involved with financial markets for 34 years and is writing economic and market analyses for independent research organizations and a European hedge fund consultancy, “Inflation Expectations Rise Sharply”, http://seekingalpha.com/article/4023832-inflation-expectations-rise-sharply)</w:t>
      </w:r>
    </w:p>
    <w:p w:rsidR="008C4CD6" w:rsidRPr="00800C17" w:rsidRDefault="008C4CD6" w:rsidP="008C4CD6">
      <w:pPr>
        <w:rPr>
          <w:sz w:val="16"/>
        </w:rPr>
      </w:pPr>
      <w:r w:rsidRPr="00EC7474">
        <w:rPr>
          <w:rStyle w:val="StyleUnderline"/>
          <w:highlight w:val="yellow"/>
        </w:rPr>
        <w:t>What is likely to happen if the markets are correct in anticipating an upturn in</w:t>
      </w:r>
      <w:r>
        <w:t xml:space="preserve"> </w:t>
      </w:r>
      <w:r w:rsidRPr="007C2D5B">
        <w:rPr>
          <w:sz w:val="16"/>
        </w:rPr>
        <w:t xml:space="preserve">consumer price </w:t>
      </w:r>
      <w:r w:rsidRPr="00EC7474">
        <w:rPr>
          <w:rStyle w:val="StyleUnderline"/>
          <w:highlight w:val="yellow"/>
        </w:rPr>
        <w:t>inflation and an economic downturn strikes concurrently</w:t>
      </w:r>
      <w:r>
        <w:t xml:space="preserve">? </w:t>
      </w:r>
      <w:r w:rsidRPr="007C2D5B">
        <w:rPr>
          <w:sz w:val="16"/>
        </w:rPr>
        <w:t xml:space="preserve">In that case, we think </w:t>
      </w:r>
      <w:r w:rsidRPr="00EC7474">
        <w:rPr>
          <w:rStyle w:val="StyleUnderline"/>
          <w:highlight w:val="yellow"/>
        </w:rPr>
        <w:t>one should definitely expect the Fed to remain "behind the curve" and negative real interest to persist</w:t>
      </w:r>
      <w:r>
        <w:t xml:space="preserve"> </w:t>
      </w:r>
      <w:r w:rsidRPr="00800C17">
        <w:rPr>
          <w:sz w:val="16"/>
        </w:rPr>
        <w:t xml:space="preserve">as a result. After all, the current economic orthodoxy once again appears to consider stagflation an impossibility. This is to say that </w:t>
      </w:r>
      <w:r w:rsidRPr="00EC7474">
        <w:rPr>
          <w:rStyle w:val="StyleUnderline"/>
          <w:highlight w:val="yellow"/>
        </w:rPr>
        <w:t>a rise in</w:t>
      </w:r>
      <w:r>
        <w:t xml:space="preserve"> </w:t>
      </w:r>
      <w:r w:rsidRPr="00800C17">
        <w:rPr>
          <w:sz w:val="16"/>
        </w:rPr>
        <w:t xml:space="preserve">consumer price </w:t>
      </w:r>
      <w:r w:rsidRPr="00EC7474">
        <w:rPr>
          <w:rStyle w:val="StyleUnderline"/>
          <w:highlight w:val="yellow"/>
        </w:rPr>
        <w:t>inflation during an economic downturn would likely be regarded as</w:t>
      </w:r>
      <w:r w:rsidRPr="00800C17">
        <w:rPr>
          <w:rStyle w:val="StyleUnderline"/>
        </w:rPr>
        <w:t xml:space="preserve"> </w:t>
      </w:r>
      <w:r w:rsidRPr="00800C17">
        <w:rPr>
          <w:sz w:val="16"/>
        </w:rPr>
        <w:t xml:space="preserve">a strictly </w:t>
      </w:r>
      <w:r w:rsidRPr="00EC7474">
        <w:rPr>
          <w:rStyle w:val="StyleUnderline"/>
          <w:highlight w:val="yellow"/>
        </w:rPr>
        <w:t>temporary</w:t>
      </w:r>
      <w:r>
        <w:t xml:space="preserve"> </w:t>
      </w:r>
      <w:r w:rsidRPr="00800C17">
        <w:rPr>
          <w:sz w:val="16"/>
        </w:rPr>
        <w:t>phenomenon</w:t>
      </w:r>
      <w:r>
        <w:t xml:space="preserve">, </w:t>
      </w:r>
      <w:r w:rsidRPr="00EC7474">
        <w:rPr>
          <w:rStyle w:val="StyleUnderline"/>
          <w:highlight w:val="yellow"/>
        </w:rPr>
        <w:t>giving the central bank a reason to maintain loose monetary policy</w:t>
      </w:r>
      <w:r>
        <w:t xml:space="preserve">. </w:t>
      </w:r>
      <w:r w:rsidRPr="00800C17">
        <w:rPr>
          <w:sz w:val="16"/>
        </w:rPr>
        <w:t xml:space="preserve">As a side note, we are never trying to suggest "better plans" for the central planners at agencies like the Fed. </w:t>
      </w:r>
      <w:r w:rsidRPr="00EC7474">
        <w:rPr>
          <w:rStyle w:val="StyleUnderline"/>
          <w:highlight w:val="yellow"/>
        </w:rPr>
        <w:t>We are</w:t>
      </w:r>
      <w:r>
        <w:t xml:space="preserve"> merely </w:t>
      </w:r>
      <w:r w:rsidRPr="00EC7474">
        <w:rPr>
          <w:rStyle w:val="StyleUnderline"/>
          <w:highlight w:val="yellow"/>
        </w:rPr>
        <w:t>trying to forecast their likely reactions to</w:t>
      </w:r>
      <w:r>
        <w:t xml:space="preserve"> certain </w:t>
      </w:r>
      <w:r w:rsidRPr="00EC7474">
        <w:rPr>
          <w:rStyle w:val="StyleUnderline"/>
          <w:highlight w:val="yellow"/>
        </w:rPr>
        <w:t>developments</w:t>
      </w:r>
      <w:r>
        <w:t xml:space="preserve"> </w:t>
      </w:r>
      <w:r w:rsidRPr="00800C17">
        <w:rPr>
          <w:sz w:val="16"/>
        </w:rPr>
        <w:t>based on what we know about their views and actions to date</w:t>
      </w:r>
      <w:r>
        <w:t xml:space="preserve">. </w:t>
      </w:r>
      <w:r w:rsidRPr="00EC7474">
        <w:rPr>
          <w:rStyle w:val="StyleUnderline"/>
          <w:highlight w:val="yellow"/>
        </w:rPr>
        <w:t>This would</w:t>
      </w:r>
      <w:r>
        <w:t xml:space="preserve"> </w:t>
      </w:r>
      <w:r w:rsidRPr="00800C17">
        <w:rPr>
          <w:sz w:val="16"/>
        </w:rPr>
        <w:t>essentially</w:t>
      </w:r>
      <w:r>
        <w:t xml:space="preserve"> </w:t>
      </w:r>
      <w:r w:rsidRPr="00EC7474">
        <w:rPr>
          <w:rStyle w:val="StyleUnderline"/>
          <w:highlight w:val="yellow"/>
        </w:rPr>
        <w:t xml:space="preserve">be the </w:t>
      </w:r>
      <w:r w:rsidRPr="00EC7474">
        <w:rPr>
          <w:rStyle w:val="StyleUnderline"/>
          <w:sz w:val="28"/>
          <w:highlight w:val="yellow"/>
        </w:rPr>
        <w:t xml:space="preserve">worst possible outcome </w:t>
      </w:r>
      <w:r w:rsidRPr="00EC7474">
        <w:rPr>
          <w:rStyle w:val="StyleUnderline"/>
          <w:highlight w:val="yellow"/>
        </w:rPr>
        <w:t>for the economy and the financial markets</w:t>
      </w:r>
      <w:r>
        <w:t xml:space="preserve">. </w:t>
      </w:r>
      <w:r w:rsidRPr="00800C17">
        <w:rPr>
          <w:sz w:val="16"/>
        </w:rPr>
        <w:t>One factor that may indicate that it won't happen just yet is the broad consensus that has rapidly formed regarding the inflation outlook (see Mish's discussion of this point here). Still, we believe, for a number of reasons, that</w:t>
      </w:r>
      <w:r>
        <w:t xml:space="preserve"> </w:t>
      </w:r>
      <w:r w:rsidRPr="00EC7474">
        <w:rPr>
          <w:rStyle w:val="StyleUnderline"/>
          <w:highlight w:val="yellow"/>
        </w:rPr>
        <w:t>the probability of a return of stagflation has</w:t>
      </w:r>
      <w:r>
        <w:t xml:space="preserve"> indeed </w:t>
      </w:r>
      <w:r w:rsidRPr="00EC7474">
        <w:rPr>
          <w:rStyle w:val="StyleUnderline"/>
          <w:highlight w:val="yellow"/>
        </w:rPr>
        <w:t>increased in recent years</w:t>
      </w:r>
      <w:r>
        <w:t xml:space="preserve">. It </w:t>
      </w:r>
      <w:r w:rsidRPr="00800C17">
        <w:rPr>
          <w:sz w:val="16"/>
        </w:rPr>
        <w:t>is a topic we are definitely going to revisit.</w:t>
      </w:r>
    </w:p>
    <w:p w:rsidR="008C4CD6" w:rsidRDefault="008C4CD6" w:rsidP="008C4CD6">
      <w:pPr>
        <w:pStyle w:val="Heading3"/>
      </w:pPr>
      <w:r>
        <w:t>Tax Cuts Impact – Credit Rating 2NC</w:t>
      </w:r>
    </w:p>
    <w:p w:rsidR="008C4CD6" w:rsidRDefault="008C4CD6" w:rsidP="008C4CD6">
      <w:pPr>
        <w:pStyle w:val="Heading4"/>
      </w:pPr>
      <w:r>
        <w:t>Trump’s massive tax cuts kill U.S. creditworthiness</w:t>
      </w:r>
    </w:p>
    <w:p w:rsidR="008C4CD6" w:rsidRPr="006B0C9F" w:rsidRDefault="008C4CD6" w:rsidP="008C4CD6">
      <w:pPr>
        <w:rPr>
          <w:rStyle w:val="Style13ptBold"/>
          <w:b w:val="0"/>
        </w:rPr>
      </w:pPr>
      <w:r>
        <w:rPr>
          <w:rStyle w:val="Style13ptBold"/>
        </w:rPr>
        <w:t>Kehoe 11/10</w:t>
      </w:r>
      <w:r w:rsidRPr="006B0C9F">
        <w:rPr>
          <w:rStyle w:val="Style13ptBold"/>
          <w:sz w:val="18"/>
        </w:rPr>
        <w:t xml:space="preserve"> (John, staff @ Financial Review, “Markets hail Trump stimulus”, http://www.afr.com/markets/markets-hail-trump-stimulus-20161110-gsmhbd)</w:t>
      </w:r>
    </w:p>
    <w:p w:rsidR="008C4CD6" w:rsidRDefault="008C4CD6" w:rsidP="008C4CD6">
      <w:r w:rsidRPr="00EC7474">
        <w:rPr>
          <w:rStyle w:val="StyleUnderline"/>
          <w:highlight w:val="yellow"/>
        </w:rPr>
        <w:t>The former reality TV star</w:t>
      </w:r>
      <w:r>
        <w:t xml:space="preserve">, </w:t>
      </w:r>
      <w:r w:rsidRPr="00EC7474">
        <w:rPr>
          <w:rStyle w:val="StyleUnderline"/>
          <w:highlight w:val="yellow"/>
        </w:rPr>
        <w:t>with the</w:t>
      </w:r>
      <w:r>
        <w:t xml:space="preserve"> strong </w:t>
      </w:r>
      <w:r w:rsidRPr="00EC7474">
        <w:rPr>
          <w:rStyle w:val="StyleUnderline"/>
          <w:highlight w:val="yellow"/>
        </w:rPr>
        <w:t>backing of</w:t>
      </w:r>
      <w:r>
        <w:t xml:space="preserve"> </w:t>
      </w:r>
      <w:r w:rsidRPr="00800C17">
        <w:rPr>
          <w:sz w:val="16"/>
        </w:rPr>
        <w:t xml:space="preserve">pro-business Republicans in </w:t>
      </w:r>
      <w:r w:rsidRPr="00EC7474">
        <w:rPr>
          <w:rStyle w:val="StyleUnderline"/>
          <w:highlight w:val="yellow"/>
        </w:rPr>
        <w:t>Congress,</w:t>
      </w:r>
      <w:r>
        <w:t xml:space="preserve"> also </w:t>
      </w:r>
      <w:r w:rsidRPr="00EC7474">
        <w:rPr>
          <w:rStyle w:val="StyleUnderline"/>
          <w:highlight w:val="yellow"/>
        </w:rPr>
        <w:t>wants to slash the corporate tax rate to 15 per cent</w:t>
      </w:r>
      <w:r>
        <w:t xml:space="preserve">, </w:t>
      </w:r>
      <w:r w:rsidRPr="00800C17">
        <w:rPr>
          <w:sz w:val="16"/>
        </w:rPr>
        <w:t>from 35 per cent, cut the top personal income rate to 33 per cent and abolish the inheritance tax. He has outlined a policy to reform the arcane US corporate tax code to reduce tax on earnings from overseas to encourage multinationals such as Apple and Google to repatriate more than $2 trillion stashed offshore.</w:t>
      </w:r>
      <w:r>
        <w:t xml:space="preserve"> </w:t>
      </w:r>
      <w:r w:rsidRPr="00EC7474">
        <w:rPr>
          <w:rStyle w:val="StyleUnderline"/>
          <w:highlight w:val="yellow"/>
        </w:rPr>
        <w:t>There is,</w:t>
      </w:r>
      <w:r>
        <w:t xml:space="preserve"> however, some </w:t>
      </w:r>
      <w:r w:rsidRPr="00EC7474">
        <w:rPr>
          <w:rStyle w:val="StyleUnderline"/>
          <w:highlight w:val="yellow"/>
        </w:rPr>
        <w:t>concern that</w:t>
      </w:r>
      <w:r>
        <w:t xml:space="preserve"> Mr </w:t>
      </w:r>
      <w:r w:rsidRPr="00EC7474">
        <w:rPr>
          <w:rStyle w:val="StyleUnderline"/>
          <w:highlight w:val="yellow"/>
        </w:rPr>
        <w:t>Trump could take on too much debt</w:t>
      </w:r>
      <w:r>
        <w:t xml:space="preserve">. </w:t>
      </w:r>
      <w:r w:rsidRPr="00EC7474">
        <w:rPr>
          <w:rStyle w:val="StyleUnderline"/>
          <w:highlight w:val="yellow"/>
        </w:rPr>
        <w:t>Fitch Ratings reaffirmed the US's AAA sovereign rating but said</w:t>
      </w:r>
      <w:r>
        <w:t xml:space="preserve"> </w:t>
      </w:r>
      <w:r w:rsidRPr="00800C17">
        <w:rPr>
          <w:sz w:val="16"/>
        </w:rPr>
        <w:t>president-elect</w:t>
      </w:r>
      <w:r>
        <w:t xml:space="preserve"> </w:t>
      </w:r>
      <w:r w:rsidRPr="00EC7474">
        <w:rPr>
          <w:rStyle w:val="StyleUnderline"/>
          <w:highlight w:val="yellow"/>
        </w:rPr>
        <w:t>Trump's economic and fiscal policies in the medium term would be "negative for US sovereign creditworthiness if they were implemented in full</w:t>
      </w:r>
      <w:r>
        <w:t>".</w:t>
      </w:r>
    </w:p>
    <w:p w:rsidR="008C4CD6" w:rsidRDefault="008C4CD6" w:rsidP="008C4CD6">
      <w:pPr>
        <w:pStyle w:val="Heading4"/>
      </w:pPr>
      <w:r>
        <w:t>That causes a global economic decline</w:t>
      </w:r>
    </w:p>
    <w:p w:rsidR="008C4CD6" w:rsidRPr="006B18EB" w:rsidRDefault="008C4CD6" w:rsidP="008C4CD6">
      <w:pPr>
        <w:rPr>
          <w:rStyle w:val="Style13ptBold"/>
          <w:b w:val="0"/>
        </w:rPr>
      </w:pPr>
      <w:r>
        <w:rPr>
          <w:rStyle w:val="Style13ptBold"/>
        </w:rPr>
        <w:t xml:space="preserve">Bailey 12 </w:t>
      </w:r>
      <w:r w:rsidRPr="009A16E8">
        <w:rPr>
          <w:rStyle w:val="Style13ptBold"/>
          <w:sz w:val="16"/>
        </w:rPr>
        <w:t>(Kirk, advisor on politics, government, taxes @ For Dummies.com, “WHAT DOES THE U.S. CREDIT RATING DOWNGRADE REALLY MEAN?”, http://www.dummies.com/education/politics-government/what-does-the-u-s-credit-rating-downgrade-really-mean/)</w:t>
      </w:r>
    </w:p>
    <w:p w:rsidR="008C4CD6" w:rsidRPr="00142048" w:rsidRDefault="008C4CD6" w:rsidP="008C4CD6">
      <w:pPr>
        <w:rPr>
          <w:sz w:val="16"/>
        </w:rPr>
      </w:pPr>
      <w:r w:rsidRPr="00142048">
        <w:rPr>
          <w:sz w:val="16"/>
        </w:rPr>
        <w:t xml:space="preserve">Some economists and financial experts believe </w:t>
      </w:r>
      <w:r w:rsidRPr="00EC7474">
        <w:rPr>
          <w:rStyle w:val="StyleUnderline"/>
          <w:highlight w:val="yellow"/>
        </w:rPr>
        <w:t>S&amp;P’s downgrade will have</w:t>
      </w:r>
      <w:r w:rsidRPr="00142048">
        <w:rPr>
          <w:sz w:val="16"/>
        </w:rPr>
        <w:t xml:space="preserve"> significant </w:t>
      </w:r>
      <w:r w:rsidRPr="00EC7474">
        <w:rPr>
          <w:rStyle w:val="StyleUnderline"/>
          <w:highlight w:val="yellow"/>
        </w:rPr>
        <w:t>negative impacts to the U.S. and world financial markets that ripple through the U.S. and global economy</w:t>
      </w:r>
      <w:r w:rsidRPr="00142048">
        <w:rPr>
          <w:sz w:val="16"/>
        </w:rPr>
        <w:t xml:space="preserve"> </w:t>
      </w:r>
      <w:r w:rsidRPr="00EC7474">
        <w:rPr>
          <w:rStyle w:val="StyleUnderline"/>
          <w:highlight w:val="yellow"/>
        </w:rPr>
        <w:t>in</w:t>
      </w:r>
      <w:r w:rsidRPr="00142048">
        <w:rPr>
          <w:sz w:val="16"/>
        </w:rPr>
        <w:t xml:space="preserve"> both </w:t>
      </w:r>
      <w:r w:rsidRPr="00EC7474">
        <w:rPr>
          <w:rStyle w:val="StyleUnderline"/>
          <w:highlight w:val="yellow"/>
        </w:rPr>
        <w:t>the short term</w:t>
      </w:r>
      <w:r w:rsidRPr="00142048">
        <w:rPr>
          <w:sz w:val="16"/>
        </w:rPr>
        <w:t xml:space="preserve"> and long-term. They argue the downgrade will have the following effects. </w:t>
      </w:r>
      <w:r w:rsidRPr="00EC7474">
        <w:rPr>
          <w:rStyle w:val="StyleUnderline"/>
          <w:highlight w:val="yellow"/>
        </w:rPr>
        <w:t>Increases the possibility of a double-dip recession</w:t>
      </w:r>
      <w:r w:rsidRPr="00142048">
        <w:rPr>
          <w:sz w:val="16"/>
        </w:rPr>
        <w:t xml:space="preserve"> and a larger fiscal deficit. </w:t>
      </w:r>
      <w:r w:rsidRPr="00EC7474">
        <w:rPr>
          <w:rStyle w:val="StyleUnderline"/>
          <w:highlight w:val="yellow"/>
        </w:rPr>
        <w:t>Degrades the confidence of investors</w:t>
      </w:r>
      <w:r w:rsidRPr="00142048">
        <w:rPr>
          <w:sz w:val="16"/>
        </w:rPr>
        <w:t xml:space="preserve">, making the fragile financial market even worse. Provokes panic selling in global stock markets. Intensifies emerging trend of investors avoiding U.S. treasury securities and </w:t>
      </w:r>
      <w:r w:rsidRPr="00EC7474">
        <w:rPr>
          <w:rStyle w:val="StyleUnderline"/>
          <w:highlight w:val="yellow"/>
        </w:rPr>
        <w:t>increases market turbulence.</w:t>
      </w:r>
      <w:r>
        <w:rPr>
          <w:rStyle w:val="StyleUnderline"/>
        </w:rPr>
        <w:t xml:space="preserve"> </w:t>
      </w:r>
      <w:r w:rsidRPr="00EC7474">
        <w:rPr>
          <w:rStyle w:val="StyleUnderline"/>
          <w:highlight w:val="yellow"/>
        </w:rPr>
        <w:t>Increases the global risk premium</w:t>
      </w:r>
      <w:r w:rsidRPr="00142048">
        <w:rPr>
          <w:sz w:val="16"/>
        </w:rPr>
        <w:t xml:space="preserve"> level by making the global market more sensitive to the European debt crisis and making the bad-credit economies of the European Union more fragile.</w:t>
      </w:r>
      <w:r w:rsidRPr="00142048">
        <w:rPr>
          <w:rFonts w:ascii="MS Gothic" w:eastAsia="MS Gothic" w:hAnsi="MS Gothic" w:cs="MS Gothic" w:hint="eastAsia"/>
          <w:sz w:val="16"/>
        </w:rPr>
        <w:t>  </w:t>
      </w:r>
      <w:r w:rsidRPr="00142048">
        <w:rPr>
          <w:sz w:val="16"/>
        </w:rPr>
        <w:t xml:space="preserve"> </w:t>
      </w:r>
      <w:r w:rsidRPr="00EC7474">
        <w:rPr>
          <w:rStyle w:val="StyleUnderline"/>
          <w:highlight w:val="yellow"/>
        </w:rPr>
        <w:t>Diminishes global economic recovery by dampening people’s optimism for U.S. economic growth</w:t>
      </w:r>
      <w:r w:rsidRPr="00142048">
        <w:rPr>
          <w:sz w:val="16"/>
        </w:rPr>
        <w:t xml:space="preserve">, increasing U.S. costs to issue treasury securities, and negating economic development through large scale debt funding and printing more U.S. currency. In this scenario, the U.S. falls into a vicious cycle where borrowing money becomes harder, economic development is encumbered and credit worsens. </w:t>
      </w:r>
      <w:r w:rsidRPr="00EC7474">
        <w:rPr>
          <w:rStyle w:val="StyleUnderline"/>
          <w:highlight w:val="yellow"/>
        </w:rPr>
        <w:t>Exposes U.S. citizens to higher borrowing costs and lower purchasing power</w:t>
      </w:r>
      <w:r w:rsidRPr="00142048">
        <w:rPr>
          <w:sz w:val="16"/>
        </w:rPr>
        <w:t xml:space="preserve"> thus reducing U.S. consumer demand and exposing countries relying on U.S. import orders to significant losses and economic slow down. </w:t>
      </w:r>
      <w:r w:rsidRPr="00EC7474">
        <w:rPr>
          <w:rStyle w:val="StyleUnderline"/>
          <w:highlight w:val="yellow"/>
        </w:rPr>
        <w:t>Damages the interests of U.S. debt holders such as China, Japan and Russia</w:t>
      </w:r>
      <w:r w:rsidRPr="00142048">
        <w:rPr>
          <w:sz w:val="16"/>
        </w:rPr>
        <w:t xml:space="preserve"> as U.S. treasury bonds loose their superior international status and the U.S. dollar depreciates.</w:t>
      </w:r>
    </w:p>
    <w:p w:rsidR="008C4CD6" w:rsidRDefault="008C4CD6" w:rsidP="008C4CD6">
      <w:pPr>
        <w:pStyle w:val="Heading4"/>
      </w:pPr>
      <w:r>
        <w:t>Ripples throughout the entire economy – Outweighs their case</w:t>
      </w:r>
    </w:p>
    <w:p w:rsidR="008C4CD6" w:rsidRPr="005B3B28" w:rsidRDefault="008C4CD6" w:rsidP="008C4CD6">
      <w:r>
        <w:rPr>
          <w:rStyle w:val="Style13ptBold"/>
        </w:rPr>
        <w:t>Indiviglio 11</w:t>
      </w:r>
      <w:r>
        <w:t xml:space="preserve"> </w:t>
      </w:r>
      <w:r w:rsidRPr="005B3B28">
        <w:rPr>
          <w:sz w:val="18"/>
        </w:rPr>
        <w:t>(Daniel, 7/19, staff @ The Atlantic, “13 Ways a Debt-Ceiling Breach Would Destroy the Economy”, http://www.theatlantic.com/business/archive/2011/07/13-ways-a-debt-ceiling-breach-would-destroy-the-economy/242163/)</w:t>
      </w:r>
    </w:p>
    <w:p w:rsidR="008C4CD6" w:rsidRPr="00800C17" w:rsidRDefault="008C4CD6" w:rsidP="008C4CD6">
      <w:pPr>
        <w:rPr>
          <w:rStyle w:val="StyleUnderline"/>
        </w:rPr>
      </w:pPr>
      <w:r>
        <w:t xml:space="preserve">The most obvious consequence of a downgrade is the harm it would inflict on U.S. Treasury securities. Some investors will worry about the will of the nation to live up to its obligations. Other </w:t>
      </w:r>
      <w:r w:rsidRPr="00EC7474">
        <w:rPr>
          <w:rStyle w:val="StyleUnderline"/>
          <w:highlight w:val="yellow"/>
        </w:rPr>
        <w:t>investors,</w:t>
      </w:r>
      <w:r>
        <w:t xml:space="preserve"> however, </w:t>
      </w:r>
      <w:r w:rsidRPr="00EC7474">
        <w:rPr>
          <w:rStyle w:val="StyleUnderline"/>
          <w:highlight w:val="yellow"/>
        </w:rPr>
        <w:t>might be forced to sell their Treasuries</w:t>
      </w:r>
      <w:r>
        <w:t xml:space="preserve"> if their portfolio criteria require AAA-rated securities. </w:t>
      </w:r>
      <w:r w:rsidRPr="00EC7474">
        <w:rPr>
          <w:rStyle w:val="StyleUnderline"/>
          <w:highlight w:val="yellow"/>
        </w:rPr>
        <w:t>As a flood of Treasuries hit the market, they will begin to lose value</w:t>
      </w:r>
      <w:r>
        <w:t xml:space="preserve">. When the U.S. begins to issue more bonds, it will also face higher debt costs. </w:t>
      </w:r>
      <w:r w:rsidRPr="00EC7474">
        <w:rPr>
          <w:rStyle w:val="StyleUnderline"/>
          <w:highlight w:val="yellow"/>
        </w:rPr>
        <w:t>Demand for Treasuries will weaken</w:t>
      </w:r>
      <w:r>
        <w:t xml:space="preserve"> and investors will want to be paid more for the greater political risk the securities will be perceived to pose. </w:t>
      </w:r>
      <w:r w:rsidRPr="00EC7474">
        <w:rPr>
          <w:rStyle w:val="StyleUnderline"/>
          <w:highlight w:val="yellow"/>
        </w:rPr>
        <w:t>Even if the U.S. manages to quickly get its act together</w:t>
      </w:r>
      <w:r>
        <w:t xml:space="preserve"> and raise the debt ceiling after a short period of default, </w:t>
      </w:r>
      <w:r w:rsidRPr="00EC7474">
        <w:rPr>
          <w:rStyle w:val="StyleUnderline"/>
          <w:highlight w:val="yellow"/>
        </w:rPr>
        <w:t>the damage will already be done</w:t>
      </w:r>
      <w:r>
        <w:t xml:space="preserve">. </w:t>
      </w:r>
      <w:r w:rsidRPr="00EC7474">
        <w:rPr>
          <w:rStyle w:val="StyleUnderline"/>
          <w:highlight w:val="yellow"/>
        </w:rPr>
        <w:t>The market will punish the U.S.</w:t>
      </w:r>
      <w:r>
        <w:t xml:space="preserve"> for some time, as the consequences of the nation's political risk will linger in investors' minds. But the decline of Treasuries is just the beginning. </w:t>
      </w:r>
      <w:r w:rsidRPr="00EC7474">
        <w:rPr>
          <w:rStyle w:val="StyleUnderline"/>
          <w:highlight w:val="yellow"/>
        </w:rPr>
        <w:t>The nation's credit</w:t>
      </w:r>
      <w:r>
        <w:t xml:space="preserve"> also </w:t>
      </w:r>
      <w:r w:rsidRPr="00EC7474">
        <w:rPr>
          <w:rStyle w:val="StyleUnderline"/>
          <w:highlight w:val="yellow"/>
        </w:rPr>
        <w:t>provides support for other markets.</w:t>
      </w:r>
      <w:r>
        <w:t xml:space="preserve"> </w:t>
      </w:r>
      <w:r w:rsidRPr="00EC7474">
        <w:rPr>
          <w:rStyle w:val="StyleUnderline"/>
          <w:highlight w:val="yellow"/>
        </w:rPr>
        <w:t>One market</w:t>
      </w:r>
      <w:r>
        <w:t xml:space="preserve"> now explicitly guaranteed by the U.S. </w:t>
      </w:r>
      <w:r w:rsidRPr="00EC7474">
        <w:rPr>
          <w:rStyle w:val="StyleUnderline"/>
          <w:highlight w:val="yellow"/>
        </w:rPr>
        <w:t>is that for agency mortgage-backed securities</w:t>
      </w:r>
      <w:r>
        <w:t xml:space="preserve">, issued by Fannie Mae and Freddie Mac. </w:t>
      </w:r>
      <w:r w:rsidRPr="00EC7474">
        <w:rPr>
          <w:rStyle w:val="StyleUnderline"/>
          <w:highlight w:val="yellow"/>
        </w:rPr>
        <w:t>Trillions of dollars of this debt is in the market and</w:t>
      </w:r>
      <w:r>
        <w:t xml:space="preserve"> all </w:t>
      </w:r>
      <w:r w:rsidRPr="00EC7474">
        <w:rPr>
          <w:rStyle w:val="StyleUnderline"/>
          <w:highlight w:val="yellow"/>
        </w:rPr>
        <w:t>could be subject to downgrade</w:t>
      </w:r>
      <w:r>
        <w:t xml:space="preserve"> if the U.S.'s sovereign debt rating drops below AAA. </w:t>
      </w:r>
      <w:r w:rsidRPr="00EC7474">
        <w:rPr>
          <w:rStyle w:val="StyleUnderline"/>
          <w:highlight w:val="yellow"/>
        </w:rPr>
        <w:t>The market for municipal debt would</w:t>
      </w:r>
      <w:r>
        <w:t xml:space="preserve"> also </w:t>
      </w:r>
      <w:r w:rsidRPr="00EC7474">
        <w:rPr>
          <w:rStyle w:val="StyleUnderline"/>
          <w:highlight w:val="yellow"/>
        </w:rPr>
        <w:t>be affected</w:t>
      </w:r>
      <w:r w:rsidRPr="00800C17">
        <w:rPr>
          <w:rStyle w:val="StyleUnderline"/>
        </w:rPr>
        <w:t xml:space="preserve"> </w:t>
      </w:r>
      <w:r>
        <w:t xml:space="preserve">indirectly by a U.S. downgrade. Some states and localities are able to achieve AAA ratings on their debt due to the implicit support of the U.S. government. The rating agencies assume that the federal government would not allow a state to go bankrupt. </w:t>
      </w:r>
      <w:r w:rsidRPr="00EC7474">
        <w:rPr>
          <w:rStyle w:val="StyleUnderline"/>
          <w:highlight w:val="yellow"/>
        </w:rPr>
        <w:t>If the nation loses some credibility through a downgrade, so will some states and localities.</w:t>
      </w:r>
      <w:r>
        <w:t xml:space="preserve"> </w:t>
      </w:r>
      <w:r w:rsidRPr="00EC7474">
        <w:rPr>
          <w:rStyle w:val="StyleUnderline"/>
          <w:highlight w:val="yellow"/>
        </w:rPr>
        <w:t>The financial industry will be gravely affected</w:t>
      </w:r>
      <w:r>
        <w:t xml:space="preserve"> by a U.S. downgrade, well beyond its mere holdings of U.S. Treasuries. Remember those "too big to fail" banks that were bailed out in 2008? Many of them are still assumed to be implicitly guaranteed by the U.S. government. Their ratings benefit accordingly. Moody's said last week that some of these </w:t>
      </w:r>
      <w:r w:rsidRPr="00EC7474">
        <w:rPr>
          <w:rStyle w:val="StyleUnderline"/>
          <w:highlight w:val="yellow"/>
        </w:rPr>
        <w:t>big banks would be downgraded if the U.S. loses it's AAA-rating</w:t>
      </w:r>
      <w:r>
        <w:t xml:space="preserve">. In </w:t>
      </w:r>
      <w:r w:rsidRPr="00EC7474">
        <w:rPr>
          <w:rStyle w:val="StyleUnderline"/>
          <w:highlight w:val="yellow"/>
        </w:rPr>
        <w:t>the broader financial industry</w:t>
      </w:r>
      <w:r>
        <w:t xml:space="preserve">, other firms </w:t>
      </w:r>
      <w:r w:rsidRPr="00EC7474">
        <w:rPr>
          <w:rStyle w:val="StyleUnderline"/>
          <w:highlight w:val="yellow"/>
        </w:rPr>
        <w:t>might be affected as well</w:t>
      </w:r>
      <w:r>
        <w:t xml:space="preserve">. The rating agencies have also said some large insurance companies enjoy AAA ratings due in part to implicit government support and could be downgraded. </w:t>
      </w:r>
      <w:r w:rsidRPr="00EC7474">
        <w:rPr>
          <w:rStyle w:val="StyleUnderline"/>
          <w:highlight w:val="yellow"/>
        </w:rPr>
        <w:t>Clearing houses,</w:t>
      </w:r>
      <w:r>
        <w:t xml:space="preserve"> responsible for ensuring that the derivatives market runs smoothly, </w:t>
      </w:r>
      <w:r w:rsidRPr="00EC7474">
        <w:rPr>
          <w:rStyle w:val="StyleUnderline"/>
          <w:highlight w:val="yellow"/>
        </w:rPr>
        <w:t>could also suffer a downgrade.</w:t>
      </w:r>
    </w:p>
    <w:p w:rsidR="008C4CD6" w:rsidRDefault="008C4CD6" w:rsidP="008C4CD6">
      <w:pPr>
        <w:pStyle w:val="Heading3"/>
      </w:pPr>
      <w:r>
        <w:t>Tax Cuts Impact – Trade/Protectionism Impacts</w:t>
      </w:r>
    </w:p>
    <w:p w:rsidR="008C4CD6" w:rsidRDefault="008C4CD6" w:rsidP="008C4CD6">
      <w:pPr>
        <w:pStyle w:val="Heading4"/>
      </w:pPr>
      <w:r>
        <w:t>Trump tax cuts trigger global economic conflict &amp; protectionism</w:t>
      </w:r>
    </w:p>
    <w:p w:rsidR="008C4CD6" w:rsidRPr="004C785B" w:rsidRDefault="008C4CD6" w:rsidP="008C4CD6">
      <w:pPr>
        <w:rPr>
          <w:rStyle w:val="Style13ptBold"/>
          <w:b w:val="0"/>
        </w:rPr>
      </w:pPr>
      <w:r>
        <w:rPr>
          <w:rStyle w:val="Style13ptBold"/>
        </w:rPr>
        <w:t xml:space="preserve">Wolf 11/16 </w:t>
      </w:r>
      <w:r w:rsidRPr="004C785B">
        <w:rPr>
          <w:rStyle w:val="Style13ptBold"/>
          <w:sz w:val="18"/>
        </w:rPr>
        <w:t>(Martin, staff @ The Irish Times, “Martin Wolf: Working class will not benefit from Trump’s policies”, http://www.irishtimes.com/business/economy/martin-wolf-working-class-will-not-benefit-from-trump-s-policies-1.2870330)</w:t>
      </w:r>
    </w:p>
    <w:p w:rsidR="008C4CD6" w:rsidRPr="009E2F1C" w:rsidRDefault="008C4CD6" w:rsidP="008C4CD6">
      <w:pPr>
        <w:rPr>
          <w:sz w:val="16"/>
        </w:rPr>
      </w:pPr>
      <w:r w:rsidRPr="009E2F1C">
        <w:rPr>
          <w:sz w:val="16"/>
        </w:rPr>
        <w:t xml:space="preserve">Huge, permanent and </w:t>
      </w:r>
      <w:r w:rsidRPr="00EC7474">
        <w:rPr>
          <w:rStyle w:val="StyleUnderline"/>
          <w:highlight w:val="yellow"/>
        </w:rPr>
        <w:t>regressive tax cuts seem the one certainty</w:t>
      </w:r>
      <w:r>
        <w:t xml:space="preserve">. </w:t>
      </w:r>
      <w:r w:rsidRPr="009E2F1C">
        <w:rPr>
          <w:sz w:val="14"/>
        </w:rPr>
        <w:t>It is something on which Trump and congressional Republicans agree.</w:t>
      </w:r>
      <w:r>
        <w:t xml:space="preserve"> </w:t>
      </w:r>
      <w:r w:rsidRPr="00EC7474">
        <w:rPr>
          <w:rStyle w:val="StyleUnderline"/>
          <w:highlight w:val="yellow"/>
        </w:rPr>
        <w:t>The</w:t>
      </w:r>
      <w:r>
        <w:t xml:space="preserve"> revised </w:t>
      </w:r>
      <w:r w:rsidRPr="00EC7474">
        <w:rPr>
          <w:rStyle w:val="StyleUnderline"/>
          <w:highlight w:val="yellow"/>
        </w:rPr>
        <w:t>Trump plan would reduce the top individual income tax rate to 33 per cent and the corporate tax rate to 15 per cent</w:t>
      </w:r>
      <w:r>
        <w:t xml:space="preserve">. </w:t>
      </w:r>
      <w:r w:rsidRPr="009E2F1C">
        <w:rPr>
          <w:sz w:val="16"/>
        </w:rPr>
        <w:t xml:space="preserve">It would also eliminate the estate tax. The highest-income taxpayers – 0.1 per cent of the population, </w:t>
      </w:r>
      <w:r w:rsidRPr="00EC7474">
        <w:rPr>
          <w:rStyle w:val="StyleUnderline"/>
          <w:highlight w:val="yellow"/>
        </w:rPr>
        <w:t>those with incomes over $3.7million</w:t>
      </w:r>
      <w:r>
        <w:t xml:space="preserve"> in 2016 – </w:t>
      </w:r>
      <w:r w:rsidRPr="00EC7474">
        <w:rPr>
          <w:rStyle w:val="StyleUnderline"/>
          <w:highlight w:val="yellow"/>
        </w:rPr>
        <w:t>would receive an average cut of more than 14 per cent</w:t>
      </w:r>
      <w:r>
        <w:t xml:space="preserve"> </w:t>
      </w:r>
      <w:r w:rsidRPr="009E2F1C">
        <w:rPr>
          <w:sz w:val="16"/>
        </w:rPr>
        <w:t>of after-tax income</w:t>
      </w:r>
      <w:r>
        <w:t xml:space="preserve">. </w:t>
      </w:r>
      <w:r w:rsidRPr="00EC7474">
        <w:rPr>
          <w:rStyle w:val="StyleUnderline"/>
          <w:highlight w:val="yellow"/>
        </w:rPr>
        <w:t>The poorest fifth’s taxes would fall by an average of 0.8 per cent of taxed income</w:t>
      </w:r>
      <w:r>
        <w:t xml:space="preserve">. </w:t>
      </w:r>
      <w:r w:rsidRPr="009E2F1C">
        <w:rPr>
          <w:sz w:val="16"/>
        </w:rPr>
        <w:t xml:space="preserve">To those who hath, it shall be given. Trump (much less so the congressional Republicans) plans to increase infrastructure spending. This is desirable, though it would have made even more sense if Republicans had supported such a programme in the midst of the Great Recession. But as noted by Lawrence Summers, former US treasury secretary, the Trump plan relies mainly on private investment. Experience elsewhere suggests </w:t>
      </w:r>
      <w:r w:rsidRPr="00EC7474">
        <w:rPr>
          <w:rStyle w:val="StyleUnderline"/>
          <w:highlight w:val="yellow"/>
        </w:rPr>
        <w:t>this</w:t>
      </w:r>
      <w:r>
        <w:t xml:space="preserve"> often </w:t>
      </w:r>
      <w:r w:rsidRPr="00EC7474">
        <w:rPr>
          <w:rStyle w:val="StyleUnderline"/>
          <w:highlight w:val="yellow"/>
        </w:rPr>
        <w:t>leads to exploitation of taxpayers</w:t>
      </w:r>
      <w:r>
        <w:t xml:space="preserve"> </w:t>
      </w:r>
      <w:r w:rsidRPr="009E2F1C">
        <w:rPr>
          <w:sz w:val="16"/>
        </w:rPr>
        <w:t xml:space="preserve">and a failure to put into effect public investments that deliver high social benefits but have limited commercial returns. Large rise in fiscal deficits </w:t>
      </w:r>
      <w:r w:rsidRPr="00EC7474">
        <w:rPr>
          <w:rStyle w:val="StyleUnderline"/>
          <w:highlight w:val="yellow"/>
        </w:rPr>
        <w:t>The net effect</w:t>
      </w:r>
      <w:r>
        <w:t xml:space="preserve"> </w:t>
      </w:r>
      <w:r w:rsidRPr="009E2F1C">
        <w:rPr>
          <w:sz w:val="16"/>
        </w:rPr>
        <w:t xml:space="preserve">of these plans </w:t>
      </w:r>
      <w:r w:rsidRPr="00EC7474">
        <w:rPr>
          <w:rStyle w:val="StyleUnderline"/>
          <w:highlight w:val="yellow"/>
        </w:rPr>
        <w:t>would be a large rise in fiscal deficits.</w:t>
      </w:r>
      <w:r>
        <w:t xml:space="preserve"> </w:t>
      </w:r>
      <w:r w:rsidRPr="009E2F1C">
        <w:rPr>
          <w:sz w:val="16"/>
        </w:rPr>
        <w:t xml:space="preserve">Calculations by the Tax Policy Center at the Brookings think-tank suggest that by 2020 </w:t>
      </w:r>
      <w:r w:rsidRPr="00EC7474">
        <w:rPr>
          <w:rStyle w:val="StyleUnderline"/>
          <w:highlight w:val="yellow"/>
        </w:rPr>
        <w:t>the deficit would increase by 3 per cent of g</w:t>
      </w:r>
      <w:r>
        <w:t xml:space="preserve">ross </w:t>
      </w:r>
      <w:r w:rsidRPr="00EC7474">
        <w:rPr>
          <w:rStyle w:val="StyleUnderline"/>
          <w:highlight w:val="yellow"/>
        </w:rPr>
        <w:t>d</w:t>
      </w:r>
      <w:r>
        <w:t xml:space="preserve">omestic </w:t>
      </w:r>
      <w:r w:rsidRPr="00EC7474">
        <w:rPr>
          <w:rStyle w:val="StyleUnderline"/>
          <w:highlight w:val="yellow"/>
        </w:rPr>
        <w:t>p</w:t>
      </w:r>
      <w:r>
        <w:t xml:space="preserve">roduct. </w:t>
      </w:r>
      <w:r w:rsidRPr="009E2F1C">
        <w:rPr>
          <w:sz w:val="16"/>
        </w:rPr>
        <w:t xml:space="preserve">With current forecasts as the baseline and ignoring any additional spending, this would mean a deficit of around 5.5 per cent of GDP in 2020. Cumulatively, the increase in federal debt by 2026 might be 25 per cent of GDP. Congressional Republicans such as Paul Ryan would surely demand matching cuts in spending. Annual federal outlays are close to 20 per cent of GDP. Spending on health, income support, social security, defence and net interest absorbed 88 per cent of this in 2015. Elimination of spending on all else (a catastrophic mistake) would merely halve the prospective deficit. In sum, </w:t>
      </w:r>
      <w:r w:rsidRPr="00EC7474">
        <w:rPr>
          <w:rStyle w:val="StyleUnderline"/>
          <w:highlight w:val="yellow"/>
        </w:rPr>
        <w:t>the plan’s logic leads towards either big increases in</w:t>
      </w:r>
      <w:r>
        <w:t xml:space="preserve"> federal </w:t>
      </w:r>
      <w:r w:rsidRPr="00EC7474">
        <w:rPr>
          <w:rStyle w:val="StyleUnderline"/>
          <w:highlight w:val="yellow"/>
        </w:rPr>
        <w:t>debt relative to GDP or sharp cuts in spending</w:t>
      </w:r>
      <w:r>
        <w:t xml:space="preserve"> </w:t>
      </w:r>
      <w:r w:rsidRPr="009E2F1C">
        <w:rPr>
          <w:sz w:val="16"/>
        </w:rPr>
        <w:t>on programmes on which Mr Trump’s supporters depend. The envisaged rise in US fiscal deficits would, however, be expansionary, even though the concentration of the cuts on the wealthiest would limit this effect</w:t>
      </w:r>
      <w:r>
        <w:t xml:space="preserve">. Still, </w:t>
      </w:r>
      <w:r w:rsidRPr="00EC7474">
        <w:rPr>
          <w:rStyle w:val="StyleUnderline"/>
          <w:highlight w:val="yellow"/>
        </w:rPr>
        <w:t>a jump in US fiscal deficits would accelerate rises in</w:t>
      </w:r>
      <w:r>
        <w:t xml:space="preserve"> US short-term </w:t>
      </w:r>
      <w:r w:rsidRPr="00EC7474">
        <w:rPr>
          <w:rStyle w:val="StyleUnderline"/>
          <w:highlight w:val="yellow"/>
        </w:rPr>
        <w:t>interest rates</w:t>
      </w:r>
      <w:r>
        <w:t xml:space="preserve">. </w:t>
      </w:r>
      <w:r w:rsidRPr="009E2F1C">
        <w:rPr>
          <w:sz w:val="16"/>
        </w:rPr>
        <w:t>Trump could hardly complain since he has attacked the Federal Reserve’s low rates. Yet, as Desmond Lachman of the American Enterprise Institute notes</w:t>
      </w:r>
      <w:r>
        <w:t xml:space="preserve">, </w:t>
      </w:r>
      <w:r w:rsidRPr="00EC7474">
        <w:rPr>
          <w:rStyle w:val="StyleUnderline"/>
          <w:highlight w:val="yellow"/>
        </w:rPr>
        <w:t>the world economy is fragile. A swift rise in US interest rates might destabilise it</w:t>
      </w:r>
      <w:r>
        <w:t xml:space="preserve">. Furthermore, </w:t>
      </w:r>
      <w:r w:rsidRPr="00EC7474">
        <w:rPr>
          <w:rStyle w:val="StyleUnderline"/>
          <w:highlight w:val="yellow"/>
        </w:rPr>
        <w:t>the combination of fiscal loosening with monetary tightening would mean a stronger dollar and a rising current account deficit</w:t>
      </w:r>
      <w:r>
        <w:t xml:space="preserve"> in the medium term. </w:t>
      </w:r>
      <w:r w:rsidRPr="00EC7474">
        <w:rPr>
          <w:rStyle w:val="StyleUnderline"/>
          <w:highlight w:val="yellow"/>
        </w:rPr>
        <w:t>The US would re-emerge as the global buyer of last resort</w:t>
      </w:r>
      <w:r>
        <w:t xml:space="preserve">, so </w:t>
      </w:r>
      <w:r w:rsidRPr="00EC7474">
        <w:rPr>
          <w:rStyle w:val="StyleUnderline"/>
          <w:highlight w:val="yellow"/>
        </w:rPr>
        <w:t xml:space="preserve">helping the world’s structural </w:t>
      </w:r>
      <w:r w:rsidRPr="00EC7474">
        <w:rPr>
          <w:rStyle w:val="StyleUnderline"/>
          <w:sz w:val="28"/>
          <w:highlight w:val="yellow"/>
        </w:rPr>
        <w:t>mercantilists</w:t>
      </w:r>
      <w:r w:rsidRPr="00EC7474">
        <w:rPr>
          <w:rStyle w:val="StyleUnderline"/>
          <w:highlight w:val="yellow"/>
        </w:rPr>
        <w:t>: China, Germany and Japan</w:t>
      </w:r>
      <w:r>
        <w:t xml:space="preserve">. </w:t>
      </w:r>
      <w:r w:rsidRPr="00EC7474">
        <w:rPr>
          <w:rStyle w:val="StyleUnderline"/>
          <w:highlight w:val="yellow"/>
        </w:rPr>
        <w:t>A strong dollar and rising external deficits would,</w:t>
      </w:r>
      <w:r>
        <w:t xml:space="preserve"> as in the early 1980s</w:t>
      </w:r>
      <w:r w:rsidRPr="00EC7474">
        <w:rPr>
          <w:rStyle w:val="StyleUnderline"/>
          <w:highlight w:val="yellow"/>
        </w:rPr>
        <w:t xml:space="preserve">, </w:t>
      </w:r>
      <w:r w:rsidRPr="00EC7474">
        <w:rPr>
          <w:rStyle w:val="StyleUnderline"/>
          <w:sz w:val="28"/>
          <w:highlight w:val="yellow"/>
        </w:rPr>
        <w:t>increase protectionist pressures</w:t>
      </w:r>
      <w:r w:rsidRPr="009E2F1C">
        <w:rPr>
          <w:sz w:val="28"/>
        </w:rPr>
        <w:t xml:space="preserve"> </w:t>
      </w:r>
      <w:r>
        <w:t xml:space="preserve">– Ronald </w:t>
      </w:r>
      <w:r w:rsidRPr="00EC7474">
        <w:rPr>
          <w:rStyle w:val="StyleUnderline"/>
          <w:highlight w:val="yellow"/>
        </w:rPr>
        <w:t xml:space="preserve">Reagan’s administration was </w:t>
      </w:r>
      <w:r w:rsidRPr="00EC7474">
        <w:rPr>
          <w:rStyle w:val="StyleUnderline"/>
          <w:sz w:val="28"/>
          <w:highlight w:val="yellow"/>
        </w:rPr>
        <w:t>quite protectionist</w:t>
      </w:r>
      <w:r w:rsidRPr="009E2F1C">
        <w:rPr>
          <w:sz w:val="28"/>
        </w:rPr>
        <w:t xml:space="preserve"> </w:t>
      </w:r>
      <w:r w:rsidRPr="009E2F1C">
        <w:rPr>
          <w:sz w:val="16"/>
        </w:rPr>
        <w:t xml:space="preserve">in its first term. The decision to launch the Uruguay round of multilateral trade negotiations to liberalise world trade was then the response. </w:t>
      </w:r>
      <w:r w:rsidRPr="00EC7474">
        <w:rPr>
          <w:rStyle w:val="StyleUnderline"/>
          <w:highlight w:val="yellow"/>
        </w:rPr>
        <w:t>This time</w:t>
      </w:r>
      <w:r>
        <w:t xml:space="preserve">, however, </w:t>
      </w:r>
      <w:r w:rsidRPr="00EC7474">
        <w:rPr>
          <w:rStyle w:val="StyleUnderline"/>
          <w:highlight w:val="yellow"/>
        </w:rPr>
        <w:t>a strong dollar would reinforce the bias towards protectionism of</w:t>
      </w:r>
      <w:r>
        <w:t xml:space="preserve"> the </w:t>
      </w:r>
      <w:r w:rsidRPr="00EC7474">
        <w:rPr>
          <w:rStyle w:val="StyleUnderline"/>
          <w:highlight w:val="yellow"/>
        </w:rPr>
        <w:t>Trump</w:t>
      </w:r>
      <w:r>
        <w:t xml:space="preserve"> </w:t>
      </w:r>
      <w:r w:rsidRPr="009E2F1C">
        <w:rPr>
          <w:sz w:val="16"/>
        </w:rPr>
        <w:t>administration. But protection against imports would raise the currency’s value further, shifting the adjustment on to unprotected sectors – above all, on to competitive exporters. In all, a strong dollar must weaken the manufacturing Trump seeks to help. A likely response would be to cajole the Fed into slowing monetary tightening. Janet Yellen’s term as Fed chairwoman expires in 2018. Her successor could be told that the 4 per cent growth mentioned by Trump has to be attained</w:t>
      </w:r>
      <w:r>
        <w:t xml:space="preserve">. </w:t>
      </w:r>
      <w:r w:rsidRPr="00EC7474">
        <w:rPr>
          <w:rStyle w:val="StyleUnderline"/>
          <w:highlight w:val="yellow"/>
        </w:rPr>
        <w:t>The last time such growth was achieved over a five-year period was before the crash of 2000</w:t>
      </w:r>
      <w:r>
        <w:t xml:space="preserve"> </w:t>
      </w:r>
      <w:r w:rsidRPr="009E2F1C">
        <w:rPr>
          <w:sz w:val="16"/>
        </w:rPr>
        <w:t>– an ominous warning. If the Fed tried to achieve this goal,</w:t>
      </w:r>
      <w:r>
        <w:t xml:space="preserve"> i</w:t>
      </w:r>
      <w:r w:rsidRPr="00EC7474">
        <w:rPr>
          <w:rStyle w:val="StyleUnderline"/>
          <w:highlight w:val="yellow"/>
        </w:rPr>
        <w:t>t might trigger inflation, financial instability or, more likely, both.</w:t>
      </w:r>
      <w:r>
        <w:t xml:space="preserve"> </w:t>
      </w:r>
      <w:r w:rsidRPr="009E2F1C">
        <w:rPr>
          <w:sz w:val="16"/>
        </w:rPr>
        <w:t>In all this there seem to be few, if any, gains for Trump’s working-class supporters.</w:t>
      </w:r>
    </w:p>
    <w:p w:rsidR="008C4CD6" w:rsidRDefault="008C4CD6" w:rsidP="008C4CD6">
      <w:pPr>
        <w:pStyle w:val="Heading4"/>
      </w:pPr>
      <w:r>
        <w:t>House tax cuts are critical to international trade</w:t>
      </w:r>
    </w:p>
    <w:p w:rsidR="008C4CD6" w:rsidRPr="00A637E7" w:rsidRDefault="008C4CD6" w:rsidP="008C4CD6">
      <w:pPr>
        <w:rPr>
          <w:rStyle w:val="Style13ptBold"/>
          <w:b w:val="0"/>
        </w:rPr>
      </w:pPr>
      <w:r>
        <w:rPr>
          <w:rStyle w:val="Style13ptBold"/>
        </w:rPr>
        <w:t xml:space="preserve">Green 11/14 </w:t>
      </w:r>
      <w:r w:rsidRPr="00A637E7">
        <w:rPr>
          <w:rStyle w:val="Style13ptBold"/>
          <w:sz w:val="14"/>
        </w:rPr>
        <w:t>(Robert, staff @ Forbes, “Traders Likely To Benefit If Senate Rams Through Trump Tax Cuts”, http://www.forbes.com/sites/greatspeculations/2016/11/14/traders-likely-to-benefit-if-senate-rams-through-trump-tax-cuts/2/#5c4d11fe7836)</w:t>
      </w:r>
    </w:p>
    <w:p w:rsidR="008C4CD6" w:rsidRPr="00A637E7" w:rsidRDefault="008C4CD6" w:rsidP="008C4CD6">
      <w:r>
        <w:t xml:space="preserve">In September 2016, Donald Trump revised his tax-cut campaign plan to be more in tune with Speaker of the House Paul Ryan and House Ways and Means Committee Chairman Kevin Brady’s tax reform framework “A Better Way: A Pro-Growth Tax Plan for All Americans.” </w:t>
      </w:r>
      <w:r w:rsidRPr="00EC7474">
        <w:rPr>
          <w:rStyle w:val="StyleUnderline"/>
          <w:highlight w:val="yellow"/>
        </w:rPr>
        <w:t>The Trump and House tax reform plans are similar in many ways</w:t>
      </w:r>
      <w:r>
        <w:t xml:space="preserve">, so </w:t>
      </w:r>
      <w:r w:rsidRPr="00EC7474">
        <w:rPr>
          <w:rStyle w:val="StyleUnderline"/>
          <w:highlight w:val="yellow"/>
        </w:rPr>
        <w:t>it should be easy for Republican leaders to meld them together into one plan</w:t>
      </w:r>
      <w:r>
        <w:t xml:space="preserve">. </w:t>
      </w:r>
      <w:r w:rsidRPr="00EC7474">
        <w:rPr>
          <w:rStyle w:val="StyleUnderline"/>
          <w:highlight w:val="yellow"/>
        </w:rPr>
        <w:t>Trump’s tax cut plan is more aggressive than the House by lowering the business tax rate to 15%</w:t>
      </w:r>
      <w:r>
        <w:t xml:space="preserve"> vs. the House capped rate of 25%. That was par for the course for Trump, one-upping the House and being bolder. </w:t>
      </w:r>
      <w:r w:rsidRPr="00EC7474">
        <w:rPr>
          <w:rStyle w:val="StyleUnderline"/>
          <w:highlight w:val="yellow"/>
        </w:rPr>
        <w:t>The plans also differ on international tax changes, with Trump being more negative towards global corporations.</w:t>
      </w:r>
      <w:r w:rsidRPr="0020370F">
        <w:rPr>
          <w:rStyle w:val="StyleUnderline"/>
        </w:rPr>
        <w:t xml:space="preserve"> </w:t>
      </w:r>
      <w:r w:rsidRPr="00EC7474">
        <w:rPr>
          <w:rStyle w:val="StyleUnderline"/>
          <w:highlight w:val="yellow"/>
        </w:rPr>
        <w:t>Trump suggests taxing foreign income</w:t>
      </w:r>
      <w:r>
        <w:t xml:space="preserve"> </w:t>
      </w:r>
      <w:r w:rsidRPr="00EC7474">
        <w:rPr>
          <w:rStyle w:val="StyleUnderline"/>
          <w:highlight w:val="yellow"/>
        </w:rPr>
        <w:t>and repealing offshore tax deferral.</w:t>
      </w:r>
      <w:r>
        <w:t xml:space="preserve"> </w:t>
      </w:r>
      <w:r w:rsidRPr="00EC7474">
        <w:rPr>
          <w:rStyle w:val="StyleUnderline"/>
          <w:highlight w:val="yellow"/>
        </w:rPr>
        <w:t>The House is more global-centric, supporting international trade</w:t>
      </w:r>
      <w:r>
        <w:t>, too.</w:t>
      </w:r>
    </w:p>
    <w:p w:rsidR="008C4CD6" w:rsidRPr="00357EDF" w:rsidRDefault="008C4CD6" w:rsidP="008C4CD6"/>
    <w:p w:rsidR="008C4CD6" w:rsidRDefault="008C4CD6" w:rsidP="008C4CD6">
      <w:pPr>
        <w:pStyle w:val="Heading3"/>
      </w:pPr>
      <w:r>
        <w:t>Impact Calc – Timeframe</w:t>
      </w:r>
    </w:p>
    <w:p w:rsidR="008C4CD6" w:rsidRDefault="008C4CD6" w:rsidP="008C4CD6">
      <w:pPr>
        <w:pStyle w:val="Heading4"/>
      </w:pPr>
      <w:r>
        <w:t>Tax cuts will happen quickly without a congressional check – Timeframe is 3 months</w:t>
      </w:r>
    </w:p>
    <w:p w:rsidR="008C4CD6" w:rsidRPr="00B56E0E" w:rsidRDefault="008C4CD6" w:rsidP="008C4CD6">
      <w:pPr>
        <w:rPr>
          <w:rStyle w:val="Style13ptBold"/>
          <w:b w:val="0"/>
        </w:rPr>
      </w:pPr>
      <w:r>
        <w:rPr>
          <w:rStyle w:val="Style13ptBold"/>
        </w:rPr>
        <w:t xml:space="preserve">Snell 11/17 </w:t>
      </w:r>
      <w:r w:rsidRPr="00B56E0E">
        <w:rPr>
          <w:rStyle w:val="Style13ptBold"/>
          <w:sz w:val="14"/>
        </w:rPr>
        <w:t>(Kelsey, staff @ Wash Post, “Tax reform shaping up to be one of Washington’s first fights under Trump”, https://www.washingtonpost.com/news/powerpost/wp/2016/11/17/tax-reform-shaping-up-to-be-one-of-washingtons-first-fights-under-trump/)</w:t>
      </w:r>
    </w:p>
    <w:p w:rsidR="008C4CD6" w:rsidRPr="00545B85" w:rsidRDefault="008C4CD6" w:rsidP="008C4CD6">
      <w:pPr>
        <w:rPr>
          <w:sz w:val="16"/>
        </w:rPr>
      </w:pPr>
      <w:r w:rsidRPr="00545B85">
        <w:rPr>
          <w:sz w:val="16"/>
        </w:rPr>
        <w:t xml:space="preserve">President-elect Donald </w:t>
      </w:r>
      <w:r w:rsidRPr="00EC7474">
        <w:rPr>
          <w:rStyle w:val="StyleUnderline"/>
          <w:highlight w:val="yellow"/>
        </w:rPr>
        <w:t>Trump has put cutting taxes and overhauling the tax code at the top of his agenda,</w:t>
      </w:r>
      <w:r>
        <w:t xml:space="preserve"> </w:t>
      </w:r>
      <w:r w:rsidRPr="00545B85">
        <w:rPr>
          <w:sz w:val="16"/>
        </w:rPr>
        <w:t xml:space="preserve">but emerging tensions between House and Senate Republicans suggest </w:t>
      </w:r>
      <w:r w:rsidRPr="00EC7474">
        <w:rPr>
          <w:rStyle w:val="StyleUnderline"/>
          <w:highlight w:val="yellow"/>
        </w:rPr>
        <w:t>it could be one of the first big intraparty policy fights of his administration. House Republicans are pushing to quickly move legislation early next year, possibly within the first 100 days</w:t>
      </w:r>
      <w:r>
        <w:t xml:space="preserve"> </w:t>
      </w:r>
      <w:r w:rsidRPr="00545B85">
        <w:rPr>
          <w:sz w:val="16"/>
        </w:rPr>
        <w:t>of Trump’s presidency, but their Senate GOP colleagues this week began advocating taking a more methodical and bipartisan approach, saying it is the only formula for lasting success.</w:t>
      </w:r>
    </w:p>
    <w:p w:rsidR="008C4CD6" w:rsidRDefault="008C4CD6" w:rsidP="008C4CD6">
      <w:pPr>
        <w:pStyle w:val="Heading4"/>
      </w:pPr>
      <w:r>
        <w:t>Quickly collapses the bond market – Fastest scenario for economic collapse</w:t>
      </w:r>
    </w:p>
    <w:p w:rsidR="008C4CD6" w:rsidRPr="00605BD4" w:rsidRDefault="008C4CD6" w:rsidP="008C4CD6">
      <w:pPr>
        <w:rPr>
          <w:rStyle w:val="Style13ptBold"/>
          <w:b w:val="0"/>
        </w:rPr>
      </w:pPr>
      <w:r>
        <w:rPr>
          <w:rStyle w:val="Style13ptBold"/>
        </w:rPr>
        <w:t xml:space="preserve">Cassidy 11/16 </w:t>
      </w:r>
      <w:r w:rsidRPr="00605BD4">
        <w:rPr>
          <w:rStyle w:val="Style13ptBold"/>
          <w:sz w:val="20"/>
        </w:rPr>
        <w:t>(John, staff @ The New Yorker, “COMING TO TERMS WITH TRUMPONOMICS”, http://www.newyorker.com/news/john-cassidy/coming-to-terms-with-trumponomics)</w:t>
      </w:r>
    </w:p>
    <w:p w:rsidR="008C4CD6" w:rsidRDefault="008C4CD6" w:rsidP="008C4CD6">
      <w:r>
        <w:t xml:space="preserve">Finally, </w:t>
      </w:r>
      <w:r w:rsidRPr="00EC7474">
        <w:rPr>
          <w:rStyle w:val="StyleUnderline"/>
          <w:highlight w:val="yellow"/>
        </w:rPr>
        <w:t>it’s far from clear how the</w:t>
      </w:r>
      <w:r>
        <w:t xml:space="preserve"> financial </w:t>
      </w:r>
      <w:r w:rsidRPr="00EC7474">
        <w:rPr>
          <w:rStyle w:val="StyleUnderline"/>
          <w:highlight w:val="yellow"/>
        </w:rPr>
        <w:t>markets, particularly the bond markets, will react</w:t>
      </w:r>
      <w:r>
        <w:t xml:space="preserve"> over the long term </w:t>
      </w:r>
      <w:r w:rsidRPr="00EC7474">
        <w:rPr>
          <w:rStyle w:val="StyleUnderline"/>
          <w:highlight w:val="yellow"/>
        </w:rPr>
        <w:t>to</w:t>
      </w:r>
      <w:r>
        <w:t xml:space="preserve"> a </w:t>
      </w:r>
      <w:r w:rsidRPr="00EC7474">
        <w:rPr>
          <w:rStyle w:val="StyleUnderline"/>
          <w:highlight w:val="yellow"/>
        </w:rPr>
        <w:t>Trump</w:t>
      </w:r>
      <w:r>
        <w:t xml:space="preserve"> Presidency, </w:t>
      </w:r>
      <w:r w:rsidRPr="00EC7474">
        <w:rPr>
          <w:rStyle w:val="StyleUnderline"/>
          <w:highlight w:val="yellow"/>
        </w:rPr>
        <w:t>and the prospect of larger deficits</w:t>
      </w:r>
      <w:r>
        <w:t xml:space="preserve">. In normal times, U.S. Treasury bonds are regarded as a safe haven, which helps keep interest rates, including mortgage rates, low. The times aren’t normal, though. </w:t>
      </w:r>
      <w:r w:rsidRPr="00EC7474">
        <w:rPr>
          <w:rStyle w:val="StyleUnderline"/>
          <w:highlight w:val="yellow"/>
        </w:rPr>
        <w:t>If investors came to believe</w:t>
      </w:r>
      <w:r w:rsidRPr="00545B85">
        <w:rPr>
          <w:rStyle w:val="StyleUnderline"/>
        </w:rPr>
        <w:t xml:space="preserve"> </w:t>
      </w:r>
      <w:r>
        <w:t xml:space="preserve">that the </w:t>
      </w:r>
      <w:r w:rsidRPr="00EC7474">
        <w:rPr>
          <w:rStyle w:val="StyleUnderline"/>
          <w:highlight w:val="yellow"/>
        </w:rPr>
        <w:t>Trump</w:t>
      </w:r>
      <w:r>
        <w:t xml:space="preserve"> Administration </w:t>
      </w:r>
      <w:r w:rsidRPr="00EC7474">
        <w:rPr>
          <w:rStyle w:val="StyleUnderline"/>
          <w:highlight w:val="yellow"/>
        </w:rPr>
        <w:t>was embarking on a credit binge, or turning the U</w:t>
      </w:r>
      <w:r>
        <w:t xml:space="preserve">nited </w:t>
      </w:r>
      <w:r w:rsidRPr="00EC7474">
        <w:rPr>
          <w:rStyle w:val="StyleUnderline"/>
          <w:highlight w:val="yellow"/>
        </w:rPr>
        <w:t>S</w:t>
      </w:r>
      <w:r>
        <w:t xml:space="preserve">tates </w:t>
      </w:r>
      <w:r w:rsidRPr="00EC7474">
        <w:rPr>
          <w:rStyle w:val="StyleUnderline"/>
          <w:highlight w:val="yellow"/>
        </w:rPr>
        <w:t>into a banana republic, sentiment could change rapidly.</w:t>
      </w:r>
      <w:r>
        <w:t xml:space="preserve"> Ultimately, </w:t>
      </w:r>
      <w:r w:rsidRPr="00EC7474">
        <w:rPr>
          <w:rStyle w:val="StyleUnderline"/>
          <w:highlight w:val="yellow"/>
        </w:rPr>
        <w:t>the</w:t>
      </w:r>
      <w:r>
        <w:t xml:space="preserve"> good name and </w:t>
      </w:r>
      <w:r w:rsidRPr="00EC7474">
        <w:rPr>
          <w:rStyle w:val="StyleUnderline"/>
          <w:highlight w:val="yellow"/>
        </w:rPr>
        <w:t>financial credibility of the</w:t>
      </w:r>
      <w:r>
        <w:t xml:space="preserve"> United States </w:t>
      </w:r>
      <w:r w:rsidRPr="00EC7474">
        <w:rPr>
          <w:rStyle w:val="StyleUnderline"/>
          <w:highlight w:val="yellow"/>
        </w:rPr>
        <w:t>government depends on faith in the country’s political system</w:t>
      </w:r>
      <w:r>
        <w:t xml:space="preserve">. Come January 20, 2017, </w:t>
      </w:r>
      <w:r w:rsidRPr="00EC7474">
        <w:rPr>
          <w:rStyle w:val="StyleUnderline"/>
          <w:highlight w:val="yellow"/>
        </w:rPr>
        <w:t>that system will have at its helm a tax-dodging, self-promoting businessman</w:t>
      </w:r>
      <w:r w:rsidRPr="00545B85">
        <w:rPr>
          <w:rStyle w:val="StyleUnderline"/>
        </w:rPr>
        <w:t xml:space="preserve"> </w:t>
      </w:r>
      <w:r>
        <w:t xml:space="preserve">and reality-television star who, among other things, stands accused of running a fraudulent enterprise—Trump University. </w:t>
      </w:r>
      <w:r w:rsidRPr="00EC7474">
        <w:rPr>
          <w:rStyle w:val="StyleUnderline"/>
          <w:highlight w:val="yellow"/>
        </w:rPr>
        <w:t>Expect some turbulence</w:t>
      </w:r>
      <w:r>
        <w:t xml:space="preserve"> ahead.</w:t>
      </w:r>
    </w:p>
    <w:p w:rsidR="008C4CD6" w:rsidRDefault="008C4CD6" w:rsidP="008C4CD6">
      <w:pPr>
        <w:pStyle w:val="Heading3"/>
      </w:pPr>
      <w:r>
        <w:t>Econ Impact Extensions</w:t>
      </w:r>
    </w:p>
    <w:p w:rsidR="008C4CD6" w:rsidRPr="00645B51" w:rsidRDefault="008C4CD6" w:rsidP="008C4CD6">
      <w:pPr>
        <w:pStyle w:val="Heading4"/>
        <w:rPr>
          <w:b w:val="0"/>
        </w:rPr>
      </w:pPr>
      <w:r>
        <w:t>Trump escalates financial crisis to nuclear war</w:t>
      </w:r>
    </w:p>
    <w:p w:rsidR="008C4CD6" w:rsidRPr="00645B51" w:rsidRDefault="008C4CD6" w:rsidP="008C4CD6">
      <w:r w:rsidRPr="00645B51">
        <w:rPr>
          <w:rStyle w:val="Style13ptBold"/>
        </w:rPr>
        <w:t>Homer-Dixon, 3-19</w:t>
      </w:r>
      <w:r w:rsidRPr="00531608">
        <w:rPr>
          <w:sz w:val="18"/>
        </w:rPr>
        <w:t xml:space="preserve">—CIGI chair of global systems in the Balsillie School of International Affairs (Thomas, “Crisis analysis: How much damage can Trump do? (A lot),” </w:t>
      </w:r>
      <w:hyperlink r:id="rId9" w:history="1">
        <w:r w:rsidRPr="00531608">
          <w:rPr>
            <w:rStyle w:val="Hyperlink"/>
            <w:sz w:val="18"/>
          </w:rPr>
          <w:t>http://www.theglobeandmail.com/opinion/crisis-analysis-how-much-damage-can-trump-do-a-lot/article34341100/</w:t>
        </w:r>
      </w:hyperlink>
      <w:r w:rsidRPr="00531608">
        <w:rPr>
          <w:sz w:val="18"/>
        </w:rPr>
        <w:t>)</w:t>
      </w:r>
    </w:p>
    <w:p w:rsidR="008C4CD6" w:rsidRDefault="008C4CD6" w:rsidP="008C4CD6">
      <w:pPr>
        <w:rPr>
          <w:sz w:val="16"/>
        </w:rPr>
      </w:pPr>
      <w:r w:rsidRPr="00645B51">
        <w:rPr>
          <w:sz w:val="16"/>
        </w:rPr>
        <w:t xml:space="preserve">As Adam Schiff, the ranking Democrat on the House Intelligence Committee, tweeted on March 6: “We must accept possibility that </w:t>
      </w:r>
      <w:r w:rsidRPr="00645B51">
        <w:rPr>
          <w:rStyle w:val="StyleUnderline"/>
        </w:rPr>
        <w:t xml:space="preserve">POTUS </w:t>
      </w:r>
      <w:r w:rsidRPr="00645B51">
        <w:rPr>
          <w:rStyle w:val="Emphasis"/>
        </w:rPr>
        <w:t>does not know</w:t>
      </w:r>
      <w:r w:rsidRPr="00645B51">
        <w:rPr>
          <w:sz w:val="16"/>
        </w:rPr>
        <w:t xml:space="preserve"> fact from fiction, </w:t>
      </w:r>
      <w:r w:rsidRPr="00645B51">
        <w:rPr>
          <w:rStyle w:val="Emphasis"/>
        </w:rPr>
        <w:t>right from wrong</w:t>
      </w:r>
      <w:r w:rsidRPr="00645B51">
        <w:rPr>
          <w:sz w:val="16"/>
        </w:rPr>
        <w:t>. That wild claims are not strategic, but worse.”</w:t>
      </w:r>
      <w:r>
        <w:rPr>
          <w:sz w:val="16"/>
        </w:rPr>
        <w:t xml:space="preserve"> </w:t>
      </w:r>
      <w:r w:rsidRPr="00645B51">
        <w:rPr>
          <w:sz w:val="16"/>
        </w:rPr>
        <w:t xml:space="preserve">The entirely predictable chaos of the new administration’s first weeks has many liberals fantasizing that Mr. Trump will be removed from office before his term finishes. But we’ve seen enough of him to know he’s unlikely to leave willingly through any legitimate and lawful political mechanism, like impeachment. Instead, </w:t>
      </w:r>
      <w:r w:rsidRPr="00EC7474">
        <w:rPr>
          <w:rStyle w:val="StyleUnderline"/>
          <w:highlight w:val="yellow"/>
        </w:rPr>
        <w:t>if</w:t>
      </w:r>
      <w:r w:rsidRPr="00645B51">
        <w:rPr>
          <w:sz w:val="16"/>
        </w:rPr>
        <w:t xml:space="preserve"> Mr. </w:t>
      </w:r>
      <w:r w:rsidRPr="00EC7474">
        <w:rPr>
          <w:rStyle w:val="StyleUnderline"/>
          <w:highlight w:val="yellow"/>
        </w:rPr>
        <w:t xml:space="preserve">Trump </w:t>
      </w:r>
      <w:r w:rsidRPr="00EC7474">
        <w:rPr>
          <w:rStyle w:val="Emphasis"/>
          <w:highlight w:val="yellow"/>
        </w:rPr>
        <w:t>feels cornered</w:t>
      </w:r>
      <w:r w:rsidRPr="00EC7474">
        <w:rPr>
          <w:rStyle w:val="StyleUnderline"/>
          <w:highlight w:val="yellow"/>
        </w:rPr>
        <w:t>, he’ll declare</w:t>
      </w:r>
      <w:r w:rsidRPr="00645B51">
        <w:rPr>
          <w:rStyle w:val="StyleUnderline"/>
        </w:rPr>
        <w:t xml:space="preserve"> that </w:t>
      </w:r>
      <w:r w:rsidRPr="00EC7474">
        <w:rPr>
          <w:rStyle w:val="StyleUnderline"/>
          <w:highlight w:val="yellow"/>
        </w:rPr>
        <w:t xml:space="preserve">his enemies are </w:t>
      </w:r>
      <w:r w:rsidRPr="00EC7474">
        <w:rPr>
          <w:rStyle w:val="Emphasis"/>
          <w:highlight w:val="yellow"/>
        </w:rPr>
        <w:t>conspiring against him</w:t>
      </w:r>
      <w:r w:rsidRPr="00645B51">
        <w:rPr>
          <w:rStyle w:val="StyleUnderline"/>
        </w:rPr>
        <w:t xml:space="preserve"> and call his supporters</w:t>
      </w:r>
      <w:r w:rsidRPr="00645B51">
        <w:rPr>
          <w:sz w:val="16"/>
        </w:rPr>
        <w:t xml:space="preserve"> – many of </w:t>
      </w:r>
      <w:r w:rsidRPr="00645B51">
        <w:rPr>
          <w:rStyle w:val="StyleUnderline"/>
        </w:rPr>
        <w:t xml:space="preserve">whom are </w:t>
      </w:r>
      <w:r w:rsidRPr="00645B51">
        <w:rPr>
          <w:rStyle w:val="Emphasis"/>
        </w:rPr>
        <w:t>heavily armed</w:t>
      </w:r>
      <w:r w:rsidRPr="00645B51">
        <w:rPr>
          <w:sz w:val="16"/>
        </w:rPr>
        <w:t xml:space="preserve"> – </w:t>
      </w:r>
      <w:r w:rsidRPr="00645B51">
        <w:rPr>
          <w:rStyle w:val="StyleUnderline"/>
        </w:rPr>
        <w:t xml:space="preserve">to </w:t>
      </w:r>
      <w:r w:rsidRPr="00645B51">
        <w:rPr>
          <w:rStyle w:val="Emphasis"/>
        </w:rPr>
        <w:t>come to his aid</w:t>
      </w:r>
      <w:r w:rsidRPr="00645B51">
        <w:rPr>
          <w:sz w:val="16"/>
        </w:rPr>
        <w:t>.</w:t>
      </w:r>
      <w:r>
        <w:rPr>
          <w:sz w:val="16"/>
        </w:rPr>
        <w:t xml:space="preserve"> </w:t>
      </w:r>
      <w:r w:rsidRPr="00645B51">
        <w:rPr>
          <w:sz w:val="16"/>
        </w:rPr>
        <w:t xml:space="preserve">It’s also possible that Mr. Trump will find his groove, allowing things to settle down. Yet his performance so far suggests </w:t>
      </w:r>
      <w:r w:rsidRPr="00645B51">
        <w:rPr>
          <w:rStyle w:val="StyleUnderline"/>
        </w:rPr>
        <w:t xml:space="preserve">his administration will instead </w:t>
      </w:r>
      <w:r w:rsidRPr="009F1C81">
        <w:rPr>
          <w:rStyle w:val="StyleUnderline"/>
        </w:rPr>
        <w:t xml:space="preserve">lurch from </w:t>
      </w:r>
      <w:r w:rsidRPr="009F1C81">
        <w:rPr>
          <w:rStyle w:val="Emphasis"/>
        </w:rPr>
        <w:t>crisis</w:t>
      </w:r>
      <w:r w:rsidRPr="009F1C81">
        <w:rPr>
          <w:rStyle w:val="StyleUnderline"/>
        </w:rPr>
        <w:t xml:space="preserve"> to </w:t>
      </w:r>
      <w:r w:rsidRPr="009F1C81">
        <w:rPr>
          <w:rStyle w:val="Emphasis"/>
        </w:rPr>
        <w:t>crisis</w:t>
      </w:r>
      <w:r w:rsidRPr="00645B51">
        <w:rPr>
          <w:rStyle w:val="StyleUnderline"/>
        </w:rPr>
        <w:t>.</w:t>
      </w:r>
      <w:r w:rsidRPr="00645B51">
        <w:rPr>
          <w:sz w:val="16"/>
        </w:rPr>
        <w:t xml:space="preserve"> To make some sense of these outcomes, I’ve charted the most likely crisis types. </w:t>
      </w:r>
      <w:r w:rsidRPr="00645B51">
        <w:rPr>
          <w:rStyle w:val="StyleUnderline"/>
        </w:rPr>
        <w:t xml:space="preserve">Drawing on </w:t>
      </w:r>
      <w:r w:rsidRPr="00645B51">
        <w:rPr>
          <w:rStyle w:val="Emphasis"/>
        </w:rPr>
        <w:t>analysis</w:t>
      </w:r>
      <w:r w:rsidRPr="00645B51">
        <w:rPr>
          <w:rStyle w:val="StyleUnderline"/>
        </w:rPr>
        <w:t xml:space="preserve"> by a </w:t>
      </w:r>
      <w:r w:rsidRPr="00645B51">
        <w:rPr>
          <w:rStyle w:val="Emphasis"/>
        </w:rPr>
        <w:t>wide range of scholars</w:t>
      </w:r>
      <w:r w:rsidRPr="00645B51">
        <w:rPr>
          <w:rStyle w:val="StyleUnderline"/>
        </w:rPr>
        <w:t xml:space="preserve">, I’ve also </w:t>
      </w:r>
      <w:r w:rsidRPr="00645B51">
        <w:rPr>
          <w:rStyle w:val="Emphasis"/>
        </w:rPr>
        <w:t>estimated the probabilities</w:t>
      </w:r>
      <w:r w:rsidRPr="00645B51">
        <w:rPr>
          <w:sz w:val="16"/>
        </w:rPr>
        <w:t xml:space="preserve"> of each type at one, two, and five years into a Trump administration (the latter timeline assumes that Trump is re-elected in 2020).</w:t>
      </w:r>
      <w:r>
        <w:rPr>
          <w:sz w:val="16"/>
        </w:rPr>
        <w:t xml:space="preserve"> </w:t>
      </w:r>
      <w:r w:rsidRPr="00645B51">
        <w:rPr>
          <w:sz w:val="16"/>
        </w:rPr>
        <w:t>There are four principal types, I’d argue: financial crisis, civil violence, authoritarianism, and war. Each crisis type then has various possible levels of intensity. “Moderate” authoritarianism could involve, for instance, use of federal resources to intimidate or constrain journalists and judges; substantially increased application of force to track, detain and deport immigrants; and criminalization of protest. Mr. Trump, or in the case of criminalization of protest, his acolytes at the state level are already checking some of these boxes, so I estimate the probability of this degree of authoritarianism in the administration’s first year to be 70 per cent. “Severe” authoritarianism would involve actions like a declaration of a state of emergency, federalization of the National Guard, or suspension of key civil liberties. This outcome is much less likely; even after five years, I don’t think it’s higher than 30 per cent.</w:t>
      </w:r>
      <w:r>
        <w:rPr>
          <w:sz w:val="16"/>
        </w:rPr>
        <w:t xml:space="preserve"> </w:t>
      </w:r>
      <w:r w:rsidRPr="00EC7474">
        <w:rPr>
          <w:rStyle w:val="StyleUnderline"/>
          <w:highlight w:val="yellow"/>
        </w:rPr>
        <w:t>A</w:t>
      </w:r>
      <w:r w:rsidRPr="00645B51">
        <w:rPr>
          <w:sz w:val="16"/>
        </w:rPr>
        <w:t xml:space="preserve"> “moderate” war </w:t>
      </w:r>
      <w:r w:rsidRPr="00EC7474">
        <w:rPr>
          <w:rStyle w:val="StyleUnderline"/>
          <w:highlight w:val="yellow"/>
        </w:rPr>
        <w:t>crisis</w:t>
      </w:r>
      <w:r w:rsidRPr="00645B51">
        <w:rPr>
          <w:sz w:val="16"/>
        </w:rPr>
        <w:t xml:space="preserve">, by my definition, </w:t>
      </w:r>
      <w:r w:rsidRPr="00EC7474">
        <w:rPr>
          <w:rStyle w:val="StyleUnderline"/>
          <w:highlight w:val="yellow"/>
        </w:rPr>
        <w:t xml:space="preserve">would include </w:t>
      </w:r>
      <w:r w:rsidRPr="00EC7474">
        <w:rPr>
          <w:rStyle w:val="Emphasis"/>
          <w:highlight w:val="yellow"/>
        </w:rPr>
        <w:t>any regional conflict</w:t>
      </w:r>
      <w:r w:rsidRPr="00EC7474">
        <w:rPr>
          <w:rStyle w:val="StyleUnderline"/>
          <w:highlight w:val="yellow"/>
        </w:rPr>
        <w:t xml:space="preserve"> between the U</w:t>
      </w:r>
      <w:r w:rsidRPr="00645B51">
        <w:rPr>
          <w:rStyle w:val="StyleUnderline"/>
        </w:rPr>
        <w:t xml:space="preserve">nited </w:t>
      </w:r>
      <w:r w:rsidRPr="00EC7474">
        <w:rPr>
          <w:rStyle w:val="StyleUnderline"/>
          <w:highlight w:val="yellow"/>
        </w:rPr>
        <w:t>S</w:t>
      </w:r>
      <w:r w:rsidRPr="00645B51">
        <w:rPr>
          <w:rStyle w:val="StyleUnderline"/>
        </w:rPr>
        <w:t xml:space="preserve">tates </w:t>
      </w:r>
      <w:r w:rsidRPr="00EC7474">
        <w:rPr>
          <w:rStyle w:val="StyleUnderline"/>
          <w:highlight w:val="yellow"/>
        </w:rPr>
        <w:t xml:space="preserve">and an </w:t>
      </w:r>
      <w:r w:rsidRPr="00EC7474">
        <w:rPr>
          <w:rStyle w:val="Emphasis"/>
          <w:highlight w:val="yellow"/>
        </w:rPr>
        <w:t>intermediate</w:t>
      </w:r>
      <w:r w:rsidRPr="00645B51">
        <w:rPr>
          <w:sz w:val="16"/>
        </w:rPr>
        <w:t xml:space="preserve"> power like Iran, </w:t>
      </w:r>
      <w:r w:rsidRPr="00EC7474">
        <w:rPr>
          <w:rStyle w:val="StyleUnderline"/>
          <w:highlight w:val="yellow"/>
        </w:rPr>
        <w:t>or</w:t>
      </w:r>
      <w:r w:rsidRPr="00645B51">
        <w:rPr>
          <w:sz w:val="16"/>
        </w:rPr>
        <w:t xml:space="preserve"> </w:t>
      </w:r>
      <w:r w:rsidRPr="009F1C81">
        <w:rPr>
          <w:sz w:val="16"/>
        </w:rPr>
        <w:t xml:space="preserve">a </w:t>
      </w:r>
      <w:r w:rsidRPr="00EC7474">
        <w:rPr>
          <w:rStyle w:val="Emphasis"/>
          <w:highlight w:val="yellow"/>
        </w:rPr>
        <w:t>great power</w:t>
      </w:r>
      <w:r w:rsidRPr="00645B51">
        <w:rPr>
          <w:sz w:val="16"/>
        </w:rPr>
        <w:t xml:space="preserve"> like China, say in the South China Sea. “Severe” war would involve use of massed military force against a great power like Russia. The category would also include </w:t>
      </w:r>
      <w:r w:rsidRPr="00645B51">
        <w:rPr>
          <w:rStyle w:val="StyleUnderline"/>
        </w:rPr>
        <w:t>any conflict</w:t>
      </w:r>
      <w:r w:rsidRPr="00645B51">
        <w:rPr>
          <w:sz w:val="16"/>
        </w:rPr>
        <w:t xml:space="preserve">, for instance, with North Korea, that </w:t>
      </w:r>
      <w:r w:rsidRPr="00EC7474">
        <w:rPr>
          <w:rStyle w:val="StyleUnderline"/>
          <w:highlight w:val="yellow"/>
        </w:rPr>
        <w:t xml:space="preserve">carries a </w:t>
      </w:r>
      <w:r w:rsidRPr="00EC7474">
        <w:rPr>
          <w:rStyle w:val="Emphasis"/>
          <w:highlight w:val="yellow"/>
        </w:rPr>
        <w:t>substantial risk</w:t>
      </w:r>
      <w:r w:rsidRPr="00EC7474">
        <w:rPr>
          <w:rStyle w:val="StyleUnderline"/>
          <w:highlight w:val="yellow"/>
        </w:rPr>
        <w:t xml:space="preserve"> of </w:t>
      </w:r>
      <w:r w:rsidRPr="00EC7474">
        <w:rPr>
          <w:rStyle w:val="Emphasis"/>
          <w:highlight w:val="yellow"/>
        </w:rPr>
        <w:t>nuclear escalation</w:t>
      </w:r>
      <w:r w:rsidRPr="00EC7474">
        <w:rPr>
          <w:sz w:val="16"/>
          <w:highlight w:val="yellow"/>
        </w:rPr>
        <w:t xml:space="preserve">. In part, </w:t>
      </w:r>
      <w:r w:rsidRPr="00EC7474">
        <w:rPr>
          <w:rStyle w:val="StyleUnderline"/>
          <w:highlight w:val="yellow"/>
        </w:rPr>
        <w:t>because of</w:t>
      </w:r>
      <w:r w:rsidRPr="00645B51">
        <w:rPr>
          <w:rStyle w:val="StyleUnderline"/>
        </w:rPr>
        <w:t xml:space="preserve"> Mr. </w:t>
      </w:r>
      <w:r w:rsidRPr="00EC7474">
        <w:rPr>
          <w:rStyle w:val="StyleUnderline"/>
          <w:highlight w:val="yellow"/>
        </w:rPr>
        <w:t xml:space="preserve">Trump’s </w:t>
      </w:r>
      <w:r w:rsidRPr="00EC7474">
        <w:rPr>
          <w:rStyle w:val="Emphasis"/>
          <w:highlight w:val="yellow"/>
        </w:rPr>
        <w:t>expressed hostility</w:t>
      </w:r>
      <w:r w:rsidRPr="00EC7474">
        <w:rPr>
          <w:rStyle w:val="StyleUnderline"/>
          <w:highlight w:val="yellow"/>
        </w:rPr>
        <w:t xml:space="preserve"> towards Iran and China, and his tendency to see </w:t>
      </w:r>
      <w:r w:rsidRPr="00EC7474">
        <w:rPr>
          <w:rStyle w:val="Emphasis"/>
          <w:highlight w:val="yellow"/>
        </w:rPr>
        <w:t>all i</w:t>
      </w:r>
      <w:r w:rsidRPr="00645B51">
        <w:rPr>
          <w:rStyle w:val="Emphasis"/>
        </w:rPr>
        <w:t xml:space="preserve">nternational </w:t>
      </w:r>
      <w:r w:rsidRPr="00EC7474">
        <w:rPr>
          <w:rStyle w:val="Emphasis"/>
          <w:highlight w:val="yellow"/>
        </w:rPr>
        <w:t>r</w:t>
      </w:r>
      <w:r w:rsidRPr="00645B51">
        <w:rPr>
          <w:rStyle w:val="Emphasis"/>
        </w:rPr>
        <w:t>elations</w:t>
      </w:r>
      <w:r w:rsidRPr="00645B51">
        <w:rPr>
          <w:rStyle w:val="StyleUnderline"/>
        </w:rPr>
        <w:t xml:space="preserve"> </w:t>
      </w:r>
      <w:r w:rsidRPr="00EC7474">
        <w:rPr>
          <w:rStyle w:val="StyleUnderline"/>
          <w:highlight w:val="yellow"/>
        </w:rPr>
        <w:t xml:space="preserve">in </w:t>
      </w:r>
      <w:r w:rsidRPr="00EC7474">
        <w:rPr>
          <w:rStyle w:val="Emphasis"/>
          <w:highlight w:val="yellow"/>
        </w:rPr>
        <w:t>zero-sum terms</w:t>
      </w:r>
      <w:r w:rsidRPr="00EC7474">
        <w:rPr>
          <w:rStyle w:val="StyleUnderline"/>
          <w:highlight w:val="yellow"/>
        </w:rPr>
        <w:t>,</w:t>
      </w:r>
      <w:r w:rsidRPr="00645B51">
        <w:rPr>
          <w:rStyle w:val="StyleUnderline"/>
        </w:rPr>
        <w:t xml:space="preserve"> I estimate the</w:t>
      </w:r>
      <w:r w:rsidRPr="00645B51">
        <w:rPr>
          <w:sz w:val="16"/>
        </w:rPr>
        <w:t xml:space="preserve"> five-year </w:t>
      </w:r>
      <w:r w:rsidRPr="00EC7474">
        <w:rPr>
          <w:rStyle w:val="StyleUnderline"/>
          <w:highlight w:val="yellow"/>
        </w:rPr>
        <w:t>probability of a</w:t>
      </w:r>
      <w:r w:rsidRPr="00645B51">
        <w:rPr>
          <w:sz w:val="16"/>
        </w:rPr>
        <w:t xml:space="preserve"> “moderate” </w:t>
      </w:r>
      <w:r w:rsidRPr="00EC7474">
        <w:rPr>
          <w:rStyle w:val="StyleUnderline"/>
          <w:highlight w:val="yellow"/>
        </w:rPr>
        <w:t xml:space="preserve">war crisis to be </w:t>
      </w:r>
      <w:r w:rsidRPr="00EC7474">
        <w:rPr>
          <w:rStyle w:val="Emphasis"/>
          <w:highlight w:val="yellow"/>
        </w:rPr>
        <w:t>high</w:t>
      </w:r>
      <w:r w:rsidRPr="00645B51">
        <w:rPr>
          <w:sz w:val="16"/>
        </w:rPr>
        <w:t>, at 60 per cent.</w:t>
      </w:r>
      <w:r>
        <w:rPr>
          <w:sz w:val="16"/>
        </w:rPr>
        <w:t xml:space="preserve"> </w:t>
      </w:r>
      <w:r w:rsidRPr="00645B51">
        <w:rPr>
          <w:sz w:val="16"/>
        </w:rPr>
        <w:t xml:space="preserve">The four crisis types are likely to be causally linked. In particular, </w:t>
      </w:r>
      <w:r w:rsidRPr="00645B51">
        <w:rPr>
          <w:rStyle w:val="StyleUnderline"/>
        </w:rPr>
        <w:t>civil violence</w:t>
      </w:r>
      <w:r w:rsidRPr="00645B51">
        <w:rPr>
          <w:sz w:val="16"/>
        </w:rPr>
        <w:t xml:space="preserve"> or war </w:t>
      </w:r>
      <w:r w:rsidRPr="00645B51">
        <w:rPr>
          <w:rStyle w:val="StyleUnderline"/>
        </w:rPr>
        <w:t>could create conditions that Mr. Trump might use to justify</w:t>
      </w:r>
      <w:r w:rsidRPr="00645B51">
        <w:rPr>
          <w:sz w:val="16"/>
        </w:rPr>
        <w:t xml:space="preserve"> an authoritarian </w:t>
      </w:r>
      <w:r w:rsidRPr="00645B51">
        <w:rPr>
          <w:rStyle w:val="StyleUnderline"/>
        </w:rPr>
        <w:t>crackdown</w:t>
      </w:r>
      <w:r w:rsidRPr="00645B51">
        <w:rPr>
          <w:sz w:val="16"/>
        </w:rPr>
        <w:t xml:space="preserve">. Financial crisis could also be a consequence of war. </w:t>
      </w:r>
      <w:r w:rsidRPr="00645B51">
        <w:rPr>
          <w:rStyle w:val="StyleUnderline"/>
        </w:rPr>
        <w:t xml:space="preserve">The administration’s decision-making incompetence </w:t>
      </w:r>
      <w:r w:rsidRPr="00EC7474">
        <w:rPr>
          <w:rStyle w:val="StyleUnderline"/>
          <w:highlight w:val="yellow"/>
        </w:rPr>
        <w:t xml:space="preserve">increases the risk of </w:t>
      </w:r>
      <w:r w:rsidRPr="00EC7474">
        <w:rPr>
          <w:rStyle w:val="Emphasis"/>
          <w:highlight w:val="yellow"/>
        </w:rPr>
        <w:t>financial crisis</w:t>
      </w:r>
      <w:r w:rsidRPr="00EC7474">
        <w:rPr>
          <w:rStyle w:val="StyleUnderline"/>
          <w:highlight w:val="yellow"/>
        </w:rPr>
        <w:t xml:space="preserve">, </w:t>
      </w:r>
      <w:r w:rsidRPr="00EC7474">
        <w:rPr>
          <w:rStyle w:val="Emphasis"/>
          <w:highlight w:val="yellow"/>
        </w:rPr>
        <w:t>civil violence</w:t>
      </w:r>
      <w:r w:rsidRPr="00EC7474">
        <w:rPr>
          <w:rStyle w:val="StyleUnderline"/>
          <w:highlight w:val="yellow"/>
        </w:rPr>
        <w:t xml:space="preserve">, and </w:t>
      </w:r>
      <w:r w:rsidRPr="00EC7474">
        <w:rPr>
          <w:rStyle w:val="Emphasis"/>
          <w:highlight w:val="yellow"/>
        </w:rPr>
        <w:t>war</w:t>
      </w:r>
      <w:r w:rsidRPr="00645B51">
        <w:rPr>
          <w:sz w:val="16"/>
        </w:rPr>
        <w:t xml:space="preserve">. For instance, Mr. </w:t>
      </w:r>
      <w:r w:rsidRPr="00645B51">
        <w:rPr>
          <w:rStyle w:val="StyleUnderline"/>
        </w:rPr>
        <w:t xml:space="preserve">Trump’s team of </w:t>
      </w:r>
      <w:r w:rsidRPr="00EC7474">
        <w:rPr>
          <w:rStyle w:val="StyleUnderline"/>
          <w:highlight w:val="yellow"/>
        </w:rPr>
        <w:t xml:space="preserve">advisers contains </w:t>
      </w:r>
      <w:r w:rsidRPr="00EC7474">
        <w:rPr>
          <w:rStyle w:val="Emphasis"/>
          <w:highlight w:val="yellow"/>
        </w:rPr>
        <w:t xml:space="preserve">little </w:t>
      </w:r>
      <w:r w:rsidRPr="009F1C81">
        <w:rPr>
          <w:rStyle w:val="Emphasis"/>
        </w:rPr>
        <w:t xml:space="preserve">high-level </w:t>
      </w:r>
      <w:r w:rsidRPr="00EC7474">
        <w:rPr>
          <w:rStyle w:val="Emphasis"/>
          <w:highlight w:val="yellow"/>
        </w:rPr>
        <w:t>economic expertise</w:t>
      </w:r>
      <w:r w:rsidRPr="00645B51">
        <w:rPr>
          <w:rStyle w:val="StyleUnderline"/>
        </w:rPr>
        <w:t xml:space="preserve">, so his administration could be </w:t>
      </w:r>
      <w:r w:rsidRPr="00645B51">
        <w:rPr>
          <w:rStyle w:val="Emphasis"/>
        </w:rPr>
        <w:t>out of its depth</w:t>
      </w:r>
      <w:r w:rsidRPr="00645B51">
        <w:rPr>
          <w:rStyle w:val="StyleUnderline"/>
        </w:rPr>
        <w:t xml:space="preserve"> should </w:t>
      </w:r>
      <w:r w:rsidRPr="00645B51">
        <w:rPr>
          <w:rStyle w:val="Emphasis"/>
        </w:rPr>
        <w:t>serious trouble develop</w:t>
      </w:r>
      <w:r w:rsidRPr="00645B51">
        <w:rPr>
          <w:rStyle w:val="StyleUnderline"/>
        </w:rPr>
        <w:t xml:space="preserve"> in </w:t>
      </w:r>
      <w:r w:rsidRPr="00645B51">
        <w:rPr>
          <w:rStyle w:val="Emphasis"/>
        </w:rPr>
        <w:t>financial systems</w:t>
      </w:r>
      <w:r w:rsidRPr="00645B51">
        <w:rPr>
          <w:sz w:val="16"/>
        </w:rPr>
        <w:t xml:space="preserve"> overseas, say in China or Europe.</w:t>
      </w:r>
      <w:r>
        <w:rPr>
          <w:sz w:val="16"/>
        </w:rPr>
        <w:t xml:space="preserve"> </w:t>
      </w:r>
      <w:r w:rsidRPr="00645B51">
        <w:rPr>
          <w:rStyle w:val="StyleUnderline"/>
        </w:rPr>
        <w:t xml:space="preserve">The </w:t>
      </w:r>
      <w:r w:rsidRPr="00645B51">
        <w:rPr>
          <w:rStyle w:val="Emphasis"/>
        </w:rPr>
        <w:t xml:space="preserve">specific </w:t>
      </w:r>
      <w:r w:rsidRPr="00EC7474">
        <w:rPr>
          <w:rStyle w:val="Emphasis"/>
          <w:highlight w:val="yellow"/>
        </w:rPr>
        <w:t>probabilities</w:t>
      </w:r>
      <w:r w:rsidRPr="00645B51">
        <w:rPr>
          <w:rStyle w:val="StyleUnderline"/>
        </w:rPr>
        <w:t xml:space="preserve"> that one plugs into this </w:t>
      </w:r>
      <w:r w:rsidRPr="009F1C81">
        <w:rPr>
          <w:rStyle w:val="StyleUnderline"/>
        </w:rPr>
        <w:t xml:space="preserve">model </w:t>
      </w:r>
      <w:r w:rsidRPr="00EC7474">
        <w:rPr>
          <w:rStyle w:val="StyleUnderline"/>
          <w:highlight w:val="yellow"/>
        </w:rPr>
        <w:t xml:space="preserve">are </w:t>
      </w:r>
      <w:r w:rsidRPr="00EC7474">
        <w:rPr>
          <w:rStyle w:val="Emphasis"/>
          <w:highlight w:val="yellow"/>
        </w:rPr>
        <w:t>not</w:t>
      </w:r>
      <w:r w:rsidRPr="00645B51">
        <w:rPr>
          <w:sz w:val="16"/>
        </w:rPr>
        <w:t xml:space="preserve"> entirely </w:t>
      </w:r>
      <w:r w:rsidRPr="00EC7474">
        <w:rPr>
          <w:rStyle w:val="Emphasis"/>
          <w:highlight w:val="yellow"/>
        </w:rPr>
        <w:t>speculative</w:t>
      </w:r>
      <w:r w:rsidRPr="00EC7474">
        <w:rPr>
          <w:sz w:val="16"/>
          <w:highlight w:val="yellow"/>
        </w:rPr>
        <w:t xml:space="preserve">. </w:t>
      </w:r>
      <w:r w:rsidRPr="00EC7474">
        <w:rPr>
          <w:rStyle w:val="StyleUnderline"/>
          <w:highlight w:val="yellow"/>
        </w:rPr>
        <w:t>Experts</w:t>
      </w:r>
      <w:r w:rsidRPr="00645B51">
        <w:rPr>
          <w:rStyle w:val="StyleUnderline"/>
        </w:rPr>
        <w:t xml:space="preserve"> can argue about the details, but they’re </w:t>
      </w:r>
      <w:r w:rsidRPr="00EC7474">
        <w:rPr>
          <w:rStyle w:val="Emphasis"/>
          <w:highlight w:val="yellow"/>
        </w:rPr>
        <w:t>largely in agreement</w:t>
      </w:r>
      <w:r w:rsidRPr="00EC7474">
        <w:rPr>
          <w:rStyle w:val="StyleUnderline"/>
          <w:highlight w:val="yellow"/>
        </w:rPr>
        <w:t xml:space="preserve"> that</w:t>
      </w:r>
      <w:r w:rsidRPr="00645B51">
        <w:rPr>
          <w:sz w:val="16"/>
        </w:rPr>
        <w:t xml:space="preserve">, for instance, </w:t>
      </w:r>
      <w:r w:rsidRPr="00EC7474">
        <w:rPr>
          <w:rStyle w:val="StyleUnderline"/>
          <w:highlight w:val="yellow"/>
        </w:rPr>
        <w:t xml:space="preserve">the </w:t>
      </w:r>
      <w:r w:rsidRPr="00EC7474">
        <w:rPr>
          <w:rStyle w:val="Emphasis"/>
          <w:highlight w:val="yellow"/>
        </w:rPr>
        <w:t>risk of nuclear war</w:t>
      </w:r>
      <w:r w:rsidRPr="00EC7474">
        <w:rPr>
          <w:rStyle w:val="StyleUnderline"/>
          <w:highlight w:val="yellow"/>
        </w:rPr>
        <w:t xml:space="preserve"> has </w:t>
      </w:r>
      <w:r w:rsidRPr="00EC7474">
        <w:rPr>
          <w:rStyle w:val="Emphasis"/>
          <w:highlight w:val="yellow"/>
        </w:rPr>
        <w:t>jumped</w:t>
      </w:r>
      <w:r w:rsidRPr="00645B51">
        <w:rPr>
          <w:sz w:val="16"/>
        </w:rPr>
        <w:t>, which is why The Bulletin of the Atomic Scientists recently moved the minute-hand of its doomsday clock closer to midnight.</w:t>
      </w:r>
    </w:p>
    <w:p w:rsidR="008C4CD6" w:rsidRPr="000319EF" w:rsidRDefault="008C4CD6" w:rsidP="008C4CD6">
      <w:pPr>
        <w:pStyle w:val="Heading4"/>
        <w:rPr>
          <w:lang w:eastAsia="zh-CN"/>
        </w:rPr>
      </w:pPr>
      <w:r w:rsidRPr="000319EF">
        <w:rPr>
          <w:lang w:eastAsia="zh-CN"/>
        </w:rPr>
        <w:t xml:space="preserve">Economic decline causes global war </w:t>
      </w:r>
    </w:p>
    <w:p w:rsidR="008C4CD6" w:rsidRPr="000319EF" w:rsidRDefault="008C4CD6" w:rsidP="008C4CD6">
      <w:pPr>
        <w:rPr>
          <w:rFonts w:eastAsia="SimSun" w:cs="Times New Roman"/>
          <w:lang w:eastAsia="zh-CN"/>
        </w:rPr>
      </w:pPr>
      <w:r w:rsidRPr="000319EF">
        <w:rPr>
          <w:rFonts w:eastAsia="SimSun" w:cs="Times New Roman"/>
          <w:b/>
          <w:bCs/>
          <w:iCs/>
        </w:rPr>
        <w:t>Royal 10</w:t>
      </w:r>
      <w:r w:rsidRPr="000319EF">
        <w:rPr>
          <w:rFonts w:eastAsia="SimSun" w:cs="Times New Roman"/>
          <w:lang w:eastAsia="zh-CN"/>
        </w:rPr>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rsidR="008C4CD6" w:rsidRPr="000319EF" w:rsidRDefault="008C4CD6" w:rsidP="008C4CD6">
      <w:pPr>
        <w:rPr>
          <w:rFonts w:eastAsia="SimSun" w:cs="Times New Roman"/>
          <w:lang w:eastAsia="zh-CN"/>
        </w:rPr>
      </w:pPr>
      <w:r w:rsidRPr="000319EF">
        <w:rPr>
          <w:rFonts w:eastAsia="SimSun" w:cs="Times New Roman"/>
          <w:lang w:eastAsia="zh-CN"/>
        </w:rPr>
        <w:t xml:space="preserve">Less intuitive is how periods of </w:t>
      </w:r>
      <w:r w:rsidRPr="00EC7474">
        <w:rPr>
          <w:rFonts w:eastAsia="SimSun" w:cs="Times New Roman"/>
          <w:highlight w:val="yellow"/>
          <w:u w:val="single"/>
          <w:lang w:eastAsia="zh-CN"/>
        </w:rPr>
        <w:t>economic decline ma</w:t>
      </w:r>
      <w:r w:rsidRPr="00EC7474">
        <w:rPr>
          <w:rFonts w:eastAsia="SimSun" w:cs="Times New Roman"/>
          <w:bCs/>
          <w:szCs w:val="26"/>
          <w:highlight w:val="yellow"/>
          <w:u w:val="single"/>
        </w:rPr>
        <w:t xml:space="preserve">y </w:t>
      </w:r>
      <w:r w:rsidRPr="00EC7474">
        <w:rPr>
          <w:rFonts w:eastAsia="SimSun" w:cs="Times New Roman"/>
          <w:highlight w:val="yellow"/>
          <w:u w:val="single"/>
          <w:bdr w:val="single" w:sz="4" w:space="0" w:color="auto"/>
          <w:lang w:eastAsia="zh-CN"/>
        </w:rPr>
        <w:t>increase</w:t>
      </w:r>
      <w:r w:rsidRPr="000319EF">
        <w:rPr>
          <w:rFonts w:eastAsia="SimSun" w:cs="Times New Roman"/>
          <w:u w:val="single"/>
          <w:bdr w:val="single" w:sz="4" w:space="0" w:color="auto"/>
          <w:lang w:eastAsia="zh-CN"/>
        </w:rPr>
        <w:t xml:space="preserve"> the likelihood of </w:t>
      </w:r>
      <w:r w:rsidRPr="00EC7474">
        <w:rPr>
          <w:rFonts w:eastAsia="SimSun" w:cs="Times New Roman"/>
          <w:highlight w:val="yellow"/>
          <w:u w:val="single"/>
          <w:bdr w:val="single" w:sz="4" w:space="0" w:color="auto"/>
          <w:lang w:eastAsia="zh-CN"/>
        </w:rPr>
        <w:t>external conflict</w:t>
      </w:r>
      <w:r w:rsidRPr="000319EF">
        <w:rPr>
          <w:rFonts w:eastAsia="SimSun" w:cs="Times New Roman"/>
          <w:lang w:eastAsia="zh-CN"/>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EC7474">
        <w:rPr>
          <w:rFonts w:eastAsia="SimSun" w:cs="Times New Roman"/>
          <w:highlight w:val="yellow"/>
          <w:u w:val="single"/>
          <w:lang w:eastAsia="zh-CN"/>
        </w:rPr>
        <w:t>rhythms</w:t>
      </w:r>
      <w:r w:rsidRPr="000319EF">
        <w:rPr>
          <w:rFonts w:eastAsia="SimSun" w:cs="Times New Roman"/>
          <w:u w:val="single"/>
          <w:lang w:eastAsia="zh-CN"/>
        </w:rPr>
        <w:t xml:space="preserve"> in the global economy </w:t>
      </w:r>
      <w:r w:rsidRPr="00EC7474">
        <w:rPr>
          <w:rFonts w:eastAsia="SimSun" w:cs="Times New Roman"/>
          <w:highlight w:val="yellow"/>
          <w:u w:val="single"/>
          <w:lang w:eastAsia="zh-CN"/>
        </w:rPr>
        <w:t xml:space="preserve">are associated with the </w:t>
      </w:r>
      <w:r w:rsidRPr="000319EF">
        <w:rPr>
          <w:rFonts w:eastAsia="SimSun" w:cs="Times New Roman"/>
          <w:u w:val="single"/>
          <w:bdr w:val="single" w:sz="4" w:space="0" w:color="auto"/>
          <w:lang w:eastAsia="zh-CN"/>
        </w:rPr>
        <w:t xml:space="preserve">rise and </w:t>
      </w:r>
      <w:r w:rsidRPr="00EC7474">
        <w:rPr>
          <w:rFonts w:eastAsia="SimSun" w:cs="Times New Roman"/>
          <w:highlight w:val="yellow"/>
          <w:u w:val="single"/>
          <w:bdr w:val="single" w:sz="4" w:space="0" w:color="auto"/>
          <w:lang w:eastAsia="zh-CN"/>
        </w:rPr>
        <w:t>fall of a</w:t>
      </w:r>
      <w:r w:rsidRPr="000319EF">
        <w:rPr>
          <w:rFonts w:eastAsia="SimSun" w:cs="Times New Roman"/>
          <w:u w:val="single"/>
          <w:bdr w:val="single" w:sz="4" w:space="0" w:color="auto"/>
          <w:lang w:eastAsia="zh-CN"/>
        </w:rPr>
        <w:t xml:space="preserve"> pre-eminent </w:t>
      </w:r>
      <w:r w:rsidRPr="00EC7474">
        <w:rPr>
          <w:rFonts w:eastAsia="SimSun" w:cs="Times New Roman"/>
          <w:highlight w:val="yellow"/>
          <w:u w:val="single"/>
          <w:bdr w:val="single" w:sz="4" w:space="0" w:color="auto"/>
          <w:lang w:eastAsia="zh-CN"/>
        </w:rPr>
        <w:t>power and</w:t>
      </w:r>
      <w:r w:rsidRPr="000319EF">
        <w:rPr>
          <w:rFonts w:eastAsia="SimSun" w:cs="Times New Roman"/>
          <w:u w:val="single"/>
          <w:bdr w:val="single" w:sz="4" w:space="0" w:color="auto"/>
          <w:lang w:eastAsia="zh-CN"/>
        </w:rPr>
        <w:t xml:space="preserve"> the</w:t>
      </w:r>
      <w:r w:rsidRPr="000319EF">
        <w:rPr>
          <w:rFonts w:eastAsia="SimSun" w:cs="Times New Roman"/>
          <w:lang w:eastAsia="zh-CN"/>
        </w:rPr>
        <w:t xml:space="preserve"> often </w:t>
      </w:r>
      <w:r w:rsidRPr="00EC7474">
        <w:rPr>
          <w:rFonts w:eastAsia="SimSun" w:cs="Times New Roman"/>
          <w:highlight w:val="yellow"/>
          <w:u w:val="single"/>
          <w:bdr w:val="single" w:sz="4" w:space="0" w:color="auto"/>
          <w:lang w:eastAsia="zh-CN"/>
        </w:rPr>
        <w:t>bloody transition</w:t>
      </w:r>
      <w:r w:rsidRPr="000319EF">
        <w:rPr>
          <w:rFonts w:eastAsia="SimSun" w:cs="Times New Roman"/>
          <w:bCs/>
          <w:szCs w:val="26"/>
          <w:u w:val="single"/>
        </w:rPr>
        <w:t xml:space="preserve"> from</w:t>
      </w:r>
      <w:r w:rsidRPr="000319EF">
        <w:rPr>
          <w:rFonts w:eastAsia="SimSun" w:cs="Times New Roman"/>
          <w:u w:val="single"/>
          <w:lang w:eastAsia="zh-CN"/>
        </w:rPr>
        <w:t xml:space="preserve"> one pre-eminent leader to the next</w:t>
      </w:r>
      <w:r w:rsidRPr="000319EF">
        <w:rPr>
          <w:rFonts w:eastAsia="SimSun" w:cs="Times New Roman"/>
          <w:lang w:eastAsia="zh-CN"/>
        </w:rPr>
        <w:t xml:space="preserve">. As such, exogenous shocks such as </w:t>
      </w:r>
      <w:r w:rsidRPr="000319EF">
        <w:rPr>
          <w:rFonts w:eastAsia="SimSun" w:cs="Times New Roman"/>
          <w:u w:val="single"/>
          <w:lang w:eastAsia="zh-CN"/>
        </w:rPr>
        <w:t>economic crises could usher in a redistribution of relative power</w:t>
      </w:r>
      <w:r w:rsidRPr="000319EF">
        <w:rPr>
          <w:rFonts w:eastAsia="SimSun" w:cs="Times New Roman"/>
          <w:lang w:eastAsia="zh-CN"/>
        </w:rPr>
        <w:t xml:space="preserve"> (see also Gilpin. 1981) that leads to uncertainty about power balances, </w:t>
      </w:r>
      <w:r w:rsidRPr="00EC7474">
        <w:rPr>
          <w:rFonts w:eastAsia="SimSun" w:cs="Times New Roman"/>
          <w:highlight w:val="yellow"/>
          <w:u w:val="single"/>
          <w:lang w:eastAsia="zh-CN"/>
        </w:rPr>
        <w:t xml:space="preserve">increasing the risk of </w:t>
      </w:r>
      <w:r w:rsidRPr="00EC7474">
        <w:rPr>
          <w:rFonts w:eastAsia="SimSun" w:cs="Times New Roman"/>
          <w:highlight w:val="yellow"/>
          <w:u w:val="single"/>
          <w:bdr w:val="single" w:sz="4" w:space="0" w:color="auto"/>
          <w:lang w:eastAsia="zh-CN"/>
        </w:rPr>
        <w:t>miscalculation</w:t>
      </w:r>
      <w:r w:rsidRPr="000319EF">
        <w:rPr>
          <w:rFonts w:eastAsia="SimSun" w:cs="Times New Roman"/>
          <w:lang w:eastAsia="zh-CN"/>
        </w:rPr>
        <w:t xml:space="preserve"> (Feaver, 1995). Alternatively, </w:t>
      </w:r>
      <w:r w:rsidRPr="00EC7474">
        <w:rPr>
          <w:rFonts w:eastAsia="SimSun" w:cs="Times New Roman"/>
          <w:highlight w:val="yellow"/>
          <w:u w:val="single"/>
          <w:lang w:eastAsia="zh-CN"/>
        </w:rPr>
        <w:t>even a</w:t>
      </w:r>
      <w:r w:rsidRPr="000319EF">
        <w:rPr>
          <w:rFonts w:eastAsia="SimSun" w:cs="Times New Roman"/>
          <w:u w:val="single"/>
          <w:lang w:eastAsia="zh-CN"/>
        </w:rPr>
        <w:t xml:space="preserve"> relatively </w:t>
      </w:r>
      <w:r w:rsidRPr="00EC7474">
        <w:rPr>
          <w:rFonts w:eastAsia="SimSun" w:cs="Times New Roman"/>
          <w:highlight w:val="yellow"/>
          <w:u w:val="single"/>
          <w:lang w:eastAsia="zh-CN"/>
        </w:rPr>
        <w:t>certain redistribution</w:t>
      </w:r>
      <w:r w:rsidRPr="000319EF">
        <w:rPr>
          <w:rFonts w:eastAsia="SimSun" w:cs="Times New Roman"/>
          <w:u w:val="single"/>
          <w:lang w:eastAsia="zh-CN"/>
        </w:rPr>
        <w:t xml:space="preserve"> of power </w:t>
      </w:r>
      <w:r w:rsidRPr="00EC7474">
        <w:rPr>
          <w:rFonts w:eastAsia="SimSun" w:cs="Times New Roman"/>
          <w:highlight w:val="yellow"/>
          <w:u w:val="single"/>
          <w:lang w:eastAsia="zh-CN"/>
        </w:rPr>
        <w:t>could lead to a permissive environment for conflict</w:t>
      </w:r>
      <w:r w:rsidRPr="000319EF">
        <w:rPr>
          <w:rFonts w:eastAsia="SimSun" w:cs="Times New Roman"/>
          <w:lang w:eastAsia="zh-CN"/>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0319EF">
        <w:rPr>
          <w:rFonts w:eastAsia="SimSun" w:cs="Times New Roman"/>
          <w:u w:val="single"/>
          <w:lang w:eastAsia="zh-CN"/>
        </w:rPr>
        <w:t xml:space="preserve">future </w:t>
      </w:r>
      <w:r w:rsidRPr="00EC7474">
        <w:rPr>
          <w:rFonts w:eastAsia="SimSun" w:cs="Times New Roman"/>
          <w:highlight w:val="yellow"/>
          <w:u w:val="single"/>
          <w:lang w:eastAsia="zh-CN"/>
        </w:rPr>
        <w:t>expectation of trade' is a</w:t>
      </w:r>
      <w:r w:rsidRPr="00EC7474">
        <w:rPr>
          <w:rFonts w:eastAsia="SimSun" w:cs="Times New Roman"/>
          <w:highlight w:val="yellow"/>
          <w:lang w:eastAsia="zh-CN"/>
        </w:rPr>
        <w:t xml:space="preserve"> </w:t>
      </w:r>
      <w:r w:rsidRPr="00EC7474">
        <w:rPr>
          <w:rFonts w:eastAsia="SimSun" w:cs="Times New Roman"/>
          <w:highlight w:val="yellow"/>
          <w:u w:val="single"/>
          <w:bdr w:val="single" w:sz="4" w:space="0" w:color="auto"/>
          <w:lang w:eastAsia="zh-CN"/>
        </w:rPr>
        <w:t>significant variable</w:t>
      </w:r>
      <w:r w:rsidRPr="00EC7474">
        <w:rPr>
          <w:rFonts w:eastAsia="SimSun" w:cs="Times New Roman"/>
          <w:bCs/>
          <w:szCs w:val="26"/>
          <w:highlight w:val="yellow"/>
          <w:u w:val="single"/>
        </w:rPr>
        <w:t xml:space="preserve"> in</w:t>
      </w:r>
      <w:r w:rsidRPr="000319EF">
        <w:rPr>
          <w:rFonts w:eastAsia="SimSun" w:cs="Times New Roman"/>
          <w:u w:val="single"/>
          <w:lang w:eastAsia="zh-CN"/>
        </w:rPr>
        <w:t xml:space="preserve"> understanding economic conditions and </w:t>
      </w:r>
      <w:r w:rsidRPr="00EC7474">
        <w:rPr>
          <w:rFonts w:eastAsia="SimSun" w:cs="Times New Roman"/>
          <w:highlight w:val="yellow"/>
          <w:u w:val="single"/>
          <w:lang w:eastAsia="zh-CN"/>
        </w:rPr>
        <w:t>security behaviour</w:t>
      </w:r>
      <w:r w:rsidRPr="000319EF">
        <w:rPr>
          <w:rFonts w:eastAsia="SimSun" w:cs="Times New Roman"/>
          <w:u w:val="single"/>
          <w:lang w:eastAsia="zh-CN"/>
        </w:rPr>
        <w:t xml:space="preserve"> of states</w:t>
      </w:r>
      <w:r w:rsidRPr="000319EF">
        <w:rPr>
          <w:rFonts w:eastAsia="SimSun" w:cs="Times New Roman"/>
          <w:lang w:eastAsia="zh-CN"/>
        </w:rPr>
        <w:t xml:space="preserve">. He argues that interdependent states are likely to gain pacific benefits from trade so long as they have an optimistic view of future trade relations. However, </w:t>
      </w:r>
      <w:r w:rsidRPr="00EC7474">
        <w:rPr>
          <w:rFonts w:eastAsia="SimSun" w:cs="Times New Roman"/>
          <w:highlight w:val="yellow"/>
          <w:u w:val="single"/>
          <w:lang w:eastAsia="zh-CN"/>
        </w:rPr>
        <w:t>if</w:t>
      </w:r>
      <w:r w:rsidRPr="000319EF">
        <w:rPr>
          <w:rFonts w:eastAsia="SimSun" w:cs="Times New Roman"/>
          <w:u w:val="single"/>
          <w:lang w:eastAsia="zh-CN"/>
        </w:rPr>
        <w:t xml:space="preserve"> the </w:t>
      </w:r>
      <w:r w:rsidRPr="00EC7474">
        <w:rPr>
          <w:rFonts w:eastAsia="SimSun" w:cs="Times New Roman"/>
          <w:highlight w:val="yellow"/>
          <w:u w:val="single"/>
          <w:lang w:eastAsia="zh-CN"/>
        </w:rPr>
        <w:t>expectations</w:t>
      </w:r>
      <w:r w:rsidRPr="000319EF">
        <w:rPr>
          <w:rFonts w:eastAsia="SimSun" w:cs="Times New Roman"/>
          <w:u w:val="single"/>
          <w:lang w:eastAsia="zh-CN"/>
        </w:rPr>
        <w:t xml:space="preserve"> of future trade </w:t>
      </w:r>
      <w:r w:rsidRPr="00EC7474">
        <w:rPr>
          <w:rFonts w:eastAsia="SimSun" w:cs="Times New Roman"/>
          <w:highlight w:val="yellow"/>
          <w:u w:val="single"/>
          <w:lang w:eastAsia="zh-CN"/>
        </w:rPr>
        <w:t>decline</w:t>
      </w:r>
      <w:r w:rsidRPr="000319EF">
        <w:rPr>
          <w:rFonts w:eastAsia="SimSun" w:cs="Times New Roman"/>
          <w:lang w:eastAsia="zh-CN"/>
        </w:rPr>
        <w:t xml:space="preserve">, particularly for difficult to replace items such as energy resources, </w:t>
      </w:r>
      <w:r w:rsidRPr="00EC7474">
        <w:rPr>
          <w:rFonts w:eastAsia="SimSun" w:cs="Times New Roman"/>
          <w:highlight w:val="yellow"/>
          <w:u w:val="single"/>
          <w:lang w:eastAsia="zh-CN"/>
        </w:rPr>
        <w:t>the likelihood for conflict increases</w:t>
      </w:r>
      <w:r w:rsidRPr="00EC7474">
        <w:rPr>
          <w:rFonts w:eastAsia="SimSun" w:cs="Times New Roman"/>
          <w:b/>
          <w:highlight w:val="yellow"/>
          <w:u w:val="single"/>
          <w:lang w:eastAsia="zh-CN"/>
        </w:rPr>
        <w:t>,</w:t>
      </w:r>
      <w:r w:rsidRPr="00EC7474">
        <w:rPr>
          <w:rFonts w:eastAsia="SimSun" w:cs="Times New Roman"/>
          <w:highlight w:val="yellow"/>
          <w:u w:val="single"/>
          <w:lang w:eastAsia="zh-CN"/>
        </w:rPr>
        <w:t xml:space="preserve"> as states will</w:t>
      </w:r>
      <w:r w:rsidRPr="000319EF">
        <w:rPr>
          <w:rFonts w:eastAsia="SimSun" w:cs="Times New Roman"/>
          <w:u w:val="single"/>
          <w:lang w:eastAsia="zh-CN"/>
        </w:rPr>
        <w:t xml:space="preserve"> be inclined to </w:t>
      </w:r>
      <w:r w:rsidRPr="00EC7474">
        <w:rPr>
          <w:rFonts w:eastAsia="SimSun" w:cs="Times New Roman"/>
          <w:highlight w:val="yellow"/>
          <w:u w:val="single"/>
          <w:lang w:eastAsia="zh-CN"/>
        </w:rPr>
        <w:t>use force to gain</w:t>
      </w:r>
      <w:r w:rsidRPr="000319EF">
        <w:rPr>
          <w:rFonts w:eastAsia="SimSun" w:cs="Times New Roman"/>
          <w:u w:val="single"/>
          <w:lang w:eastAsia="zh-CN"/>
        </w:rPr>
        <w:t xml:space="preserve"> access to those </w:t>
      </w:r>
      <w:r w:rsidRPr="00EC7474">
        <w:rPr>
          <w:rFonts w:eastAsia="SimSun" w:cs="Times New Roman"/>
          <w:highlight w:val="yellow"/>
          <w:u w:val="single"/>
          <w:lang w:eastAsia="zh-CN"/>
        </w:rPr>
        <w:t>resources</w:t>
      </w:r>
      <w:r w:rsidRPr="000319EF">
        <w:rPr>
          <w:rFonts w:eastAsia="SimSun" w:cs="Times New Roman"/>
          <w:bCs/>
          <w:szCs w:val="26"/>
          <w:u w:val="single"/>
        </w:rPr>
        <w:t>. C</w:t>
      </w:r>
      <w:r w:rsidRPr="000319EF">
        <w:rPr>
          <w:rFonts w:eastAsia="SimSun" w:cs="Times New Roman"/>
          <w:u w:val="single"/>
          <w:lang w:eastAsia="zh-CN"/>
        </w:rPr>
        <w:t>rises could</w:t>
      </w:r>
      <w:r w:rsidRPr="000319EF">
        <w:rPr>
          <w:rFonts w:eastAsia="SimSun" w:cs="Times New Roman"/>
          <w:lang w:eastAsia="zh-CN"/>
        </w:rPr>
        <w:t xml:space="preserve"> potentially be the </w:t>
      </w:r>
      <w:r w:rsidRPr="000319EF">
        <w:rPr>
          <w:rFonts w:eastAsia="SimSun" w:cs="Times New Roman"/>
          <w:u w:val="single"/>
          <w:lang w:eastAsia="zh-CN"/>
        </w:rPr>
        <w:t>trigger</w:t>
      </w:r>
      <w:r w:rsidRPr="000319EF">
        <w:rPr>
          <w:rFonts w:eastAsia="SimSun" w:cs="Times New Roman"/>
          <w:lang w:eastAsia="zh-CN"/>
        </w:rPr>
        <w:t xml:space="preserve"> for </w:t>
      </w:r>
      <w:r w:rsidRPr="000319EF">
        <w:rPr>
          <w:rFonts w:eastAsia="SimSun" w:cs="Times New Roman"/>
          <w:u w:val="single"/>
          <w:lang w:eastAsia="zh-CN"/>
        </w:rPr>
        <w:t>decreased trade expectations</w:t>
      </w:r>
      <w:r w:rsidRPr="000319EF">
        <w:rPr>
          <w:rFonts w:eastAsia="SimSun" w:cs="Times New Roman"/>
          <w:lang w:eastAsia="zh-CN"/>
        </w:rPr>
        <w:t xml:space="preserve"> either on its own or because it triggers protectionist moves by interdependent states.4 Third, </w:t>
      </w:r>
      <w:r w:rsidRPr="000319EF">
        <w:rPr>
          <w:rFonts w:eastAsia="SimSun" w:cs="Times New Roman"/>
          <w:u w:val="single"/>
          <w:lang w:eastAsia="zh-CN"/>
        </w:rPr>
        <w:t>others have considered the link between economic decline and external armed conflict at a national level. Blomberg and Hess</w:t>
      </w:r>
      <w:r w:rsidRPr="000319EF">
        <w:rPr>
          <w:rFonts w:eastAsia="SimSun" w:cs="Times New Roman"/>
          <w:lang w:eastAsia="zh-CN"/>
        </w:rPr>
        <w:t xml:space="preserve"> (2002) </w:t>
      </w:r>
      <w:r w:rsidRPr="000319EF">
        <w:rPr>
          <w:rFonts w:eastAsia="SimSun" w:cs="Times New Roman"/>
          <w:u w:val="single"/>
          <w:lang w:eastAsia="zh-CN"/>
        </w:rPr>
        <w:t xml:space="preserve">find </w:t>
      </w:r>
      <w:r w:rsidRPr="000319EF">
        <w:rPr>
          <w:rFonts w:eastAsia="SimSun" w:cs="Times New Roman"/>
          <w:bCs/>
          <w:szCs w:val="26"/>
          <w:u w:val="single"/>
        </w:rPr>
        <w:t>a s</w:t>
      </w:r>
      <w:r w:rsidRPr="000319EF">
        <w:rPr>
          <w:rFonts w:eastAsia="SimSun" w:cs="Times New Roman"/>
          <w:u w:val="single"/>
          <w:lang w:eastAsia="zh-CN"/>
        </w:rPr>
        <w:t>trong correlat</w:t>
      </w:r>
      <w:r w:rsidRPr="000319EF">
        <w:rPr>
          <w:rFonts w:eastAsia="SimSun" w:cs="Times New Roman"/>
          <w:bCs/>
          <w:szCs w:val="26"/>
          <w:u w:val="single"/>
        </w:rPr>
        <w:t xml:space="preserve">ion </w:t>
      </w:r>
      <w:r w:rsidRPr="000319EF">
        <w:rPr>
          <w:rFonts w:eastAsia="SimSun" w:cs="Times New Roman"/>
          <w:u w:val="single"/>
          <w:lang w:eastAsia="zh-CN"/>
        </w:rPr>
        <w:t xml:space="preserve">between internal conflict and external </w:t>
      </w:r>
      <w:r w:rsidRPr="000319EF">
        <w:rPr>
          <w:rFonts w:eastAsia="SimSun" w:cs="Times New Roman"/>
          <w:bCs/>
          <w:szCs w:val="26"/>
          <w:u w:val="single"/>
        </w:rPr>
        <w:t xml:space="preserve">conflict, </w:t>
      </w:r>
      <w:r w:rsidRPr="000319EF">
        <w:rPr>
          <w:rFonts w:eastAsia="SimSun" w:cs="Times New Roman"/>
          <w:u w:val="single"/>
          <w:lang w:eastAsia="zh-CN"/>
        </w:rPr>
        <w:t>particularly</w:t>
      </w:r>
      <w:r w:rsidRPr="000319EF">
        <w:rPr>
          <w:rFonts w:eastAsia="SimSun" w:cs="Times New Roman"/>
          <w:b/>
          <w:u w:val="single"/>
          <w:lang w:eastAsia="zh-CN"/>
        </w:rPr>
        <w:t xml:space="preserve"> </w:t>
      </w:r>
      <w:r w:rsidRPr="000319EF">
        <w:rPr>
          <w:rFonts w:eastAsia="SimSun" w:cs="Times New Roman"/>
          <w:u w:val="single"/>
          <w:lang w:eastAsia="zh-CN"/>
        </w:rPr>
        <w:t>during</w:t>
      </w:r>
      <w:r w:rsidRPr="000319EF">
        <w:rPr>
          <w:rFonts w:eastAsia="SimSun" w:cs="Times New Roman"/>
          <w:lang w:eastAsia="zh-CN"/>
        </w:rPr>
        <w:t xml:space="preserve"> periods of </w:t>
      </w:r>
      <w:r w:rsidRPr="000319EF">
        <w:rPr>
          <w:rFonts w:eastAsia="SimSun" w:cs="Times New Roman"/>
          <w:u w:val="single"/>
          <w:lang w:eastAsia="zh-CN"/>
        </w:rPr>
        <w:t>economic downturn</w:t>
      </w:r>
      <w:r w:rsidRPr="000319EF">
        <w:rPr>
          <w:rFonts w:eastAsia="SimSun" w:cs="Times New Roman"/>
          <w:lang w:eastAsia="zh-CN"/>
        </w:rPr>
        <w:t xml:space="preserve">. They write: The linkages between internal and external conflict and prosperity are strong and mutually reinforcing. Economic conflict tends to spawn internal conflict, which in turn returns the favour. Moreover, the </w:t>
      </w:r>
      <w:r w:rsidRPr="000319EF">
        <w:rPr>
          <w:rFonts w:eastAsia="SimSun" w:cs="Times New Roman"/>
          <w:u w:val="single"/>
          <w:lang w:eastAsia="zh-CN"/>
        </w:rPr>
        <w:t>presence of a recession tends to amplify the extent to which international and external conflicts self-reinforce each other</w:t>
      </w:r>
      <w:r w:rsidRPr="000319EF">
        <w:rPr>
          <w:rFonts w:eastAsia="SimSun" w:cs="Times New Roman"/>
          <w:lang w:eastAsia="zh-CN"/>
        </w:rPr>
        <w:t xml:space="preserve">. (Blomberg &amp; Hess, 2002. p. 89) </w:t>
      </w:r>
      <w:r w:rsidRPr="00EC7474">
        <w:rPr>
          <w:rFonts w:eastAsia="SimSun" w:cs="Times New Roman"/>
          <w:highlight w:val="yellow"/>
          <w:u w:val="single"/>
          <w:lang w:eastAsia="zh-CN"/>
        </w:rPr>
        <w:t>Economic decline has</w:t>
      </w:r>
      <w:r w:rsidRPr="000319EF">
        <w:rPr>
          <w:rFonts w:eastAsia="SimSun" w:cs="Times New Roman"/>
          <w:lang w:eastAsia="zh-CN"/>
        </w:rPr>
        <w:t xml:space="preserve"> also </w:t>
      </w:r>
      <w:r w:rsidRPr="00EC7474">
        <w:rPr>
          <w:rFonts w:eastAsia="SimSun" w:cs="Times New Roman"/>
          <w:highlight w:val="yellow"/>
          <w:u w:val="single"/>
          <w:lang w:eastAsia="zh-CN"/>
        </w:rPr>
        <w:t>been linked with an</w:t>
      </w:r>
      <w:r w:rsidRPr="00EC7474">
        <w:rPr>
          <w:rFonts w:eastAsia="SimSun" w:cs="Times New Roman"/>
          <w:bCs/>
          <w:szCs w:val="26"/>
          <w:highlight w:val="yellow"/>
          <w:u w:val="single"/>
        </w:rPr>
        <w:t xml:space="preserve"> </w:t>
      </w:r>
      <w:r w:rsidRPr="00EC7474">
        <w:rPr>
          <w:rFonts w:eastAsia="SimSun" w:cs="Times New Roman"/>
          <w:highlight w:val="yellow"/>
          <w:u w:val="single"/>
          <w:bdr w:val="single" w:sz="4" w:space="0" w:color="auto"/>
          <w:lang w:eastAsia="zh-CN"/>
        </w:rPr>
        <w:t xml:space="preserve">increase in </w:t>
      </w:r>
      <w:r w:rsidRPr="000319EF">
        <w:rPr>
          <w:rFonts w:eastAsia="SimSun" w:cs="Times New Roman"/>
          <w:u w:val="single"/>
          <w:bdr w:val="single" w:sz="4" w:space="0" w:color="auto"/>
          <w:lang w:eastAsia="zh-CN"/>
        </w:rPr>
        <w:t xml:space="preserve">the likelihood of </w:t>
      </w:r>
      <w:r w:rsidRPr="00EC7474">
        <w:rPr>
          <w:rFonts w:eastAsia="SimSun" w:cs="Times New Roman"/>
          <w:highlight w:val="yellow"/>
          <w:u w:val="single"/>
          <w:bdr w:val="single" w:sz="4" w:space="0" w:color="auto"/>
          <w:lang w:eastAsia="zh-CN"/>
        </w:rPr>
        <w:t>terrorism</w:t>
      </w:r>
      <w:r w:rsidRPr="000319EF">
        <w:rPr>
          <w:rFonts w:eastAsia="SimSun" w:cs="Times New Roman"/>
          <w:lang w:eastAsia="zh-CN"/>
        </w:rPr>
        <w:t xml:space="preserve"> (Blomberg, Hess, &amp; Weerapana, 2004), which has the capacity to spill across borders and lead to external tensions. Furthermore, crises generally reduce the popularity of a sitting government. </w:t>
      </w:r>
      <w:r w:rsidRPr="00EC7474">
        <w:rPr>
          <w:rFonts w:eastAsia="SimSun" w:cs="Times New Roman"/>
          <w:highlight w:val="yellow"/>
          <w:u w:val="single"/>
          <w:bdr w:val="single" w:sz="4" w:space="0" w:color="auto"/>
          <w:lang w:eastAsia="zh-CN"/>
        </w:rPr>
        <w:t>"Diversionary theory"</w:t>
      </w:r>
      <w:r w:rsidRPr="00EC7474">
        <w:rPr>
          <w:rFonts w:eastAsia="SimSun" w:cs="Times New Roman"/>
          <w:highlight w:val="yellow"/>
          <w:u w:val="single"/>
          <w:lang w:eastAsia="zh-CN"/>
        </w:rPr>
        <w:t xml:space="preserve"> suggests</w:t>
      </w:r>
      <w:r w:rsidRPr="000319EF">
        <w:rPr>
          <w:rFonts w:eastAsia="SimSun" w:cs="Times New Roman"/>
          <w:lang w:eastAsia="zh-CN"/>
        </w:rPr>
        <w:t xml:space="preserve"> that, </w:t>
      </w:r>
      <w:r w:rsidRPr="00EC7474">
        <w:rPr>
          <w:rFonts w:eastAsia="SimSun" w:cs="Times New Roman"/>
          <w:highlight w:val="yellow"/>
          <w:u w:val="single"/>
          <w:lang w:eastAsia="zh-CN"/>
        </w:rPr>
        <w:t>when facing unpopularity</w:t>
      </w:r>
      <w:r w:rsidRPr="000319EF">
        <w:rPr>
          <w:rFonts w:eastAsia="SimSun" w:cs="Times New Roman"/>
          <w:u w:val="single"/>
          <w:lang w:eastAsia="zh-CN"/>
        </w:rPr>
        <w:t xml:space="preserve"> arising </w:t>
      </w:r>
      <w:r w:rsidRPr="00EC7474">
        <w:rPr>
          <w:rFonts w:eastAsia="SimSun" w:cs="Times New Roman"/>
          <w:highlight w:val="yellow"/>
          <w:u w:val="single"/>
          <w:lang w:eastAsia="zh-CN"/>
        </w:rPr>
        <w:t>from economic decline</w:t>
      </w:r>
      <w:r w:rsidRPr="000319EF">
        <w:rPr>
          <w:rFonts w:eastAsia="SimSun" w:cs="Times New Roman"/>
          <w:lang w:eastAsia="zh-CN"/>
        </w:rPr>
        <w:t xml:space="preserve">, sitting </w:t>
      </w:r>
      <w:r w:rsidRPr="00EC7474">
        <w:rPr>
          <w:rFonts w:eastAsia="SimSun" w:cs="Times New Roman"/>
          <w:highlight w:val="yellow"/>
          <w:u w:val="single"/>
          <w:lang w:eastAsia="zh-CN"/>
        </w:rPr>
        <w:t>governments</w:t>
      </w:r>
      <w:r w:rsidRPr="000319EF">
        <w:rPr>
          <w:rFonts w:eastAsia="SimSun" w:cs="Times New Roman"/>
          <w:u w:val="single"/>
          <w:lang w:eastAsia="zh-CN"/>
        </w:rPr>
        <w:t xml:space="preserve"> have increased incentives to </w:t>
      </w:r>
      <w:r w:rsidRPr="00EC7474">
        <w:rPr>
          <w:rFonts w:eastAsia="SimSun" w:cs="Times New Roman"/>
          <w:highlight w:val="yellow"/>
          <w:u w:val="single"/>
          <w:lang w:eastAsia="zh-CN"/>
        </w:rPr>
        <w:t>fabricate</w:t>
      </w:r>
      <w:r w:rsidRPr="000319EF">
        <w:rPr>
          <w:rFonts w:eastAsia="SimSun" w:cs="Times New Roman"/>
          <w:u w:val="single"/>
          <w:lang w:eastAsia="zh-CN"/>
        </w:rPr>
        <w:t xml:space="preserve"> external</w:t>
      </w:r>
      <w:r w:rsidRPr="000319EF">
        <w:rPr>
          <w:rFonts w:eastAsia="SimSun" w:cs="Times New Roman"/>
          <w:b/>
          <w:u w:val="single"/>
          <w:lang w:eastAsia="zh-CN"/>
        </w:rPr>
        <w:t xml:space="preserve"> </w:t>
      </w:r>
      <w:r w:rsidRPr="00EC7474">
        <w:rPr>
          <w:rFonts w:eastAsia="SimSun" w:cs="Times New Roman"/>
          <w:bCs/>
          <w:szCs w:val="26"/>
          <w:highlight w:val="yellow"/>
          <w:u w:val="single"/>
        </w:rPr>
        <w:t>military conflicts to create a 'rally around the flag'</w:t>
      </w:r>
      <w:r w:rsidRPr="00EC7474">
        <w:rPr>
          <w:rFonts w:eastAsia="SimSun" w:cs="Times New Roman"/>
          <w:highlight w:val="yellow"/>
          <w:lang w:eastAsia="zh-CN"/>
        </w:rPr>
        <w:t xml:space="preserve"> </w:t>
      </w:r>
      <w:r w:rsidRPr="00EC7474">
        <w:rPr>
          <w:rFonts w:eastAsia="SimSun" w:cs="Times New Roman"/>
          <w:bCs/>
          <w:szCs w:val="26"/>
          <w:highlight w:val="yellow"/>
          <w:u w:val="single"/>
        </w:rPr>
        <w:t>effect</w:t>
      </w:r>
      <w:r w:rsidRPr="000319EF">
        <w:rPr>
          <w:rFonts w:eastAsia="SimSun" w:cs="Times New Roman"/>
          <w:lang w:eastAsia="zh-CN"/>
        </w:rPr>
        <w:t xml:space="preserve">. Wang (1996), DeRouen (1995). and Blomberg, Hess, and Thacker (2006) find supporting evidence showing that economic decline and use of force are at least indirectly correlated. Gelpi (1997), Miller (1999), and Kisangani and Pickering (2009) suggest that </w:t>
      </w:r>
      <w:r w:rsidRPr="000319EF">
        <w:rPr>
          <w:rFonts w:eastAsia="SimSun" w:cs="Times New Roman"/>
          <w:u w:val="single"/>
          <w:lang w:eastAsia="zh-CN"/>
        </w:rPr>
        <w:t>the tendency towards diversionary tactics are greater for democratic states</w:t>
      </w:r>
      <w:r w:rsidRPr="000319EF">
        <w:rPr>
          <w:rFonts w:eastAsia="SimSun" w:cs="Times New Roman"/>
          <w:lang w:eastAsia="zh-CN"/>
        </w:rPr>
        <w:t xml:space="preserve"> than autocratic states, due to the fact that democratic leaders are generally more susceptible to being removed from office due to lack of domestic support. DeRouen (2000) has provided evidence showing that </w:t>
      </w:r>
      <w:r w:rsidRPr="00EC7474">
        <w:rPr>
          <w:rFonts w:eastAsia="SimSun" w:cs="Times New Roman"/>
          <w:highlight w:val="yellow"/>
          <w:u w:val="single"/>
          <w:lang w:eastAsia="zh-CN"/>
        </w:rPr>
        <w:t xml:space="preserve">periods of weak economic performance in the </w:t>
      </w:r>
      <w:r w:rsidRPr="00EC7474">
        <w:rPr>
          <w:rFonts w:eastAsia="SimSun" w:cs="Times New Roman"/>
          <w:highlight w:val="yellow"/>
          <w:u w:val="single"/>
          <w:bdr w:val="single" w:sz="4" w:space="0" w:color="auto"/>
          <w:lang w:eastAsia="zh-CN"/>
        </w:rPr>
        <w:t>U</w:t>
      </w:r>
      <w:r w:rsidRPr="000319EF">
        <w:rPr>
          <w:rFonts w:eastAsia="SimSun" w:cs="Times New Roman"/>
          <w:lang w:eastAsia="zh-CN"/>
        </w:rPr>
        <w:t xml:space="preserve">nited </w:t>
      </w:r>
      <w:r w:rsidRPr="00EC7474">
        <w:rPr>
          <w:rFonts w:eastAsia="SimSun" w:cs="Times New Roman"/>
          <w:highlight w:val="yellow"/>
          <w:u w:val="single"/>
          <w:bdr w:val="single" w:sz="4" w:space="0" w:color="auto"/>
          <w:lang w:eastAsia="zh-CN"/>
        </w:rPr>
        <w:t>S</w:t>
      </w:r>
      <w:r w:rsidRPr="000319EF">
        <w:rPr>
          <w:rFonts w:eastAsia="SimSun" w:cs="Times New Roman"/>
          <w:lang w:eastAsia="zh-CN"/>
        </w:rPr>
        <w:t xml:space="preserve">tates, and thus weak Presidential popularity, </w:t>
      </w:r>
      <w:r w:rsidRPr="00EC7474">
        <w:rPr>
          <w:rFonts w:eastAsia="SimSun" w:cs="Times New Roman"/>
          <w:highlight w:val="yellow"/>
          <w:u w:val="single"/>
          <w:lang w:eastAsia="zh-CN"/>
        </w:rPr>
        <w:t xml:space="preserve">are </w:t>
      </w:r>
      <w:r w:rsidRPr="00EC7474">
        <w:rPr>
          <w:rFonts w:eastAsia="SimSun" w:cs="Times New Roman"/>
          <w:highlight w:val="yellow"/>
          <w:u w:val="single"/>
          <w:bdr w:val="single" w:sz="4" w:space="0" w:color="auto"/>
          <w:lang w:eastAsia="zh-CN"/>
        </w:rPr>
        <w:t>statistically linked</w:t>
      </w:r>
      <w:r w:rsidRPr="00EC7474">
        <w:rPr>
          <w:rFonts w:eastAsia="SimSun" w:cs="Times New Roman"/>
          <w:highlight w:val="yellow"/>
          <w:u w:val="single"/>
          <w:lang w:eastAsia="zh-CN"/>
        </w:rPr>
        <w:t xml:space="preserve"> </w:t>
      </w:r>
      <w:r w:rsidRPr="00EC7474">
        <w:rPr>
          <w:rFonts w:eastAsia="SimSun" w:cs="Times New Roman"/>
          <w:bCs/>
          <w:szCs w:val="26"/>
          <w:highlight w:val="yellow"/>
          <w:u w:val="single"/>
        </w:rPr>
        <w:t>to an increase in</w:t>
      </w:r>
      <w:r w:rsidRPr="000319EF">
        <w:rPr>
          <w:rFonts w:eastAsia="SimSun" w:cs="Times New Roman"/>
          <w:bCs/>
          <w:szCs w:val="26"/>
          <w:u w:val="single"/>
        </w:rPr>
        <w:t xml:space="preserve"> the</w:t>
      </w:r>
      <w:r w:rsidRPr="000319EF">
        <w:rPr>
          <w:rFonts w:eastAsia="SimSun" w:cs="Times New Roman"/>
          <w:b/>
          <w:u w:val="single"/>
          <w:lang w:eastAsia="zh-CN"/>
        </w:rPr>
        <w:t xml:space="preserve"> </w:t>
      </w:r>
      <w:r w:rsidRPr="00EC7474">
        <w:rPr>
          <w:rFonts w:eastAsia="SimSun" w:cs="Times New Roman"/>
          <w:bCs/>
          <w:szCs w:val="26"/>
          <w:highlight w:val="yellow"/>
          <w:u w:val="single"/>
        </w:rPr>
        <w:t>use of force</w:t>
      </w:r>
      <w:r w:rsidRPr="000319EF">
        <w:rPr>
          <w:rFonts w:eastAsia="SimSun" w:cs="Times New Roman"/>
          <w:lang w:eastAsia="zh-CN"/>
        </w:rPr>
        <w:t xml:space="preserve">. In summary, recent economic scholarship positively correlates economic integration with an increase in the frequency of economic crises, whereas </w:t>
      </w:r>
      <w:r w:rsidRPr="000319EF">
        <w:rPr>
          <w:rFonts w:eastAsia="SimSun" w:cs="Times New Roman"/>
          <w:u w:val="single"/>
          <w:lang w:eastAsia="zh-CN"/>
        </w:rPr>
        <w:t>political science</w:t>
      </w:r>
      <w:r w:rsidRPr="000319EF">
        <w:rPr>
          <w:rFonts w:eastAsia="SimSun" w:cs="Times New Roman"/>
          <w:bCs/>
          <w:szCs w:val="26"/>
          <w:u w:val="single"/>
        </w:rPr>
        <w:t xml:space="preserve"> </w:t>
      </w:r>
      <w:r w:rsidRPr="000319EF">
        <w:rPr>
          <w:rFonts w:eastAsia="SimSun" w:cs="Times New Roman"/>
          <w:u w:val="single"/>
          <w:lang w:eastAsia="zh-CN"/>
        </w:rPr>
        <w:t>scholarship links economic decline with external conflict</w:t>
      </w:r>
      <w:r w:rsidRPr="000319EF">
        <w:rPr>
          <w:rFonts w:eastAsia="SimSun" w:cs="Times New Roman"/>
          <w:b/>
          <w:lang w:eastAsia="zh-CN"/>
        </w:rPr>
        <w:t xml:space="preserve"> </w:t>
      </w:r>
      <w:r w:rsidRPr="000319EF">
        <w:rPr>
          <w:rFonts w:eastAsia="SimSun" w:cs="Times New Roman"/>
          <w:u w:val="single"/>
          <w:lang w:eastAsia="zh-CN"/>
        </w:rPr>
        <w:t>at systemic, dyadic and national levels</w:t>
      </w:r>
      <w:r w:rsidRPr="000319EF">
        <w:rPr>
          <w:rFonts w:eastAsia="SimSun" w:cs="Times New Roman"/>
          <w:lang w:eastAsia="zh-CN"/>
        </w:rPr>
        <w:t>.5 This implied connection between integration, crises and armed conflict has not featured prominently in the economic-security debate and deserves more attention</w:t>
      </w:r>
    </w:p>
    <w:p w:rsidR="008C4CD6" w:rsidRDefault="008C4CD6" w:rsidP="008C4CD6">
      <w:pPr>
        <w:pStyle w:val="Heading3"/>
      </w:pPr>
      <w:r>
        <w:t>***Tax Cuts K Impacts***</w:t>
      </w:r>
    </w:p>
    <w:p w:rsidR="008C4CD6" w:rsidRDefault="008C4CD6" w:rsidP="008C4CD6">
      <w:pPr>
        <w:pStyle w:val="Heading3"/>
      </w:pPr>
      <w:r>
        <w:t>Structural Racism</w:t>
      </w:r>
    </w:p>
    <w:p w:rsidR="008C4CD6" w:rsidRDefault="008C4CD6" w:rsidP="008C4CD6">
      <w:pPr>
        <w:pStyle w:val="Heading4"/>
      </w:pPr>
      <w:r>
        <w:t>Corporate tax cuts feed the criminal justice system</w:t>
      </w:r>
    </w:p>
    <w:p w:rsidR="008C4CD6" w:rsidRPr="00BF5F09" w:rsidRDefault="008C4CD6" w:rsidP="008C4CD6">
      <w:pPr>
        <w:rPr>
          <w:rStyle w:val="Style13ptBold"/>
          <w:b w:val="0"/>
        </w:rPr>
      </w:pPr>
      <w:r>
        <w:rPr>
          <w:rStyle w:val="Style13ptBold"/>
        </w:rPr>
        <w:t xml:space="preserve">Potter 15 </w:t>
      </w:r>
      <w:r w:rsidRPr="00BF5F09">
        <w:rPr>
          <w:rStyle w:val="Style13ptBold"/>
          <w:sz w:val="18"/>
        </w:rPr>
        <w:t>(Gary, 1/15, PhD, Professor, School of Justice Studies Eastern Kentucky University, “Police Violence, Capital and Neoliberalism”, http://uprootingcriminology.org/essays/police-violence-capital-neoliberalism/)</w:t>
      </w:r>
    </w:p>
    <w:p w:rsidR="008C4CD6" w:rsidRPr="001B5C8A" w:rsidRDefault="008C4CD6" w:rsidP="008C4CD6">
      <w:pPr>
        <w:rPr>
          <w:sz w:val="16"/>
        </w:rPr>
      </w:pPr>
      <w:r w:rsidRPr="001B5C8A">
        <w:rPr>
          <w:sz w:val="16"/>
        </w:rPr>
        <w:t xml:space="preserve">As defined by David Harvey, neoliberalism is “a theory of political economic practices that proposes that human well-being can best be advanced by liberating individual entrepreneurial freedoms and skills within an institutional framework characterized by strong private property rights, free markets, and free trade.” </w:t>
      </w:r>
      <w:r w:rsidRPr="00EC7474">
        <w:rPr>
          <w:rStyle w:val="StyleUnderline"/>
          <w:highlight w:val="yellow"/>
        </w:rPr>
        <w:t>Neoliberalism has resulted in a series of social changes</w:t>
      </w:r>
      <w:r w:rsidRPr="001B5C8A">
        <w:rPr>
          <w:rStyle w:val="StyleUnderline"/>
        </w:rPr>
        <w:t xml:space="preserve"> that have fundamentally changed the nature </w:t>
      </w:r>
      <w:r w:rsidRPr="00EC7474">
        <w:rPr>
          <w:rStyle w:val="StyleUnderline"/>
          <w:highlight w:val="yellow"/>
        </w:rPr>
        <w:t>and purpose of policing in the U</w:t>
      </w:r>
      <w:r w:rsidRPr="001B5C8A">
        <w:rPr>
          <w:rStyle w:val="StyleUnderline"/>
        </w:rPr>
        <w:t xml:space="preserve">nited </w:t>
      </w:r>
      <w:r w:rsidRPr="00EC7474">
        <w:rPr>
          <w:rStyle w:val="StyleUnderline"/>
          <w:highlight w:val="yellow"/>
        </w:rPr>
        <w:t>S</w:t>
      </w:r>
      <w:r w:rsidRPr="001B5C8A">
        <w:rPr>
          <w:rStyle w:val="StyleUnderline"/>
        </w:rPr>
        <w:t>tates</w:t>
      </w:r>
      <w:r w:rsidRPr="001B5C8A">
        <w:rPr>
          <w:sz w:val="16"/>
        </w:rPr>
        <w:t xml:space="preserve">. First, </w:t>
      </w:r>
      <w:r w:rsidRPr="00EC7474">
        <w:rPr>
          <w:rStyle w:val="StyleUnderline"/>
          <w:highlight w:val="yellow"/>
        </w:rPr>
        <w:t>it has required new modes of spatial use, development and governance,</w:t>
      </w:r>
      <w:r w:rsidRPr="001B5C8A">
        <w:rPr>
          <w:rStyle w:val="StyleUnderline"/>
        </w:rPr>
        <w:t xml:space="preserve"> particularly </w:t>
      </w:r>
      <w:r w:rsidRPr="00EC7474">
        <w:rPr>
          <w:rStyle w:val="StyleUnderline"/>
          <w:highlight w:val="yellow"/>
        </w:rPr>
        <w:t>in urban areas</w:t>
      </w:r>
      <w:r w:rsidRPr="001B5C8A">
        <w:rPr>
          <w:sz w:val="16"/>
        </w:rPr>
        <w:t xml:space="preserve">. Second, </w:t>
      </w:r>
      <w:r w:rsidRPr="001B5C8A">
        <w:rPr>
          <w:rStyle w:val="StyleUnderline"/>
        </w:rPr>
        <w:t xml:space="preserve">it has </w:t>
      </w:r>
      <w:r w:rsidRPr="00EC7474">
        <w:rPr>
          <w:rStyle w:val="StyleUnderline"/>
          <w:highlight w:val="yellow"/>
        </w:rPr>
        <w:t>created political, economic and social conditions which resulted in the invention of new crimes and new actuarial patterns of crime control</w:t>
      </w:r>
      <w:r w:rsidRPr="001B5C8A">
        <w:rPr>
          <w:sz w:val="16"/>
        </w:rPr>
        <w:t xml:space="preserve">. Third, </w:t>
      </w:r>
      <w:r w:rsidRPr="001B5C8A">
        <w:rPr>
          <w:rStyle w:val="StyleUnderline"/>
        </w:rPr>
        <w:t xml:space="preserve">neoliberalism </w:t>
      </w:r>
      <w:r w:rsidRPr="00EC7474">
        <w:rPr>
          <w:rStyle w:val="StyleUnderline"/>
          <w:highlight w:val="yellow"/>
        </w:rPr>
        <w:t xml:space="preserve">requires an </w:t>
      </w:r>
      <w:r w:rsidRPr="001B5C8A">
        <w:rPr>
          <w:rStyle w:val="StyleUnderline"/>
        </w:rPr>
        <w:t>unprecedented and enormous</w:t>
      </w:r>
      <w:r w:rsidRPr="00EC7474">
        <w:rPr>
          <w:rStyle w:val="StyleUnderline"/>
          <w:highlight w:val="yellow"/>
        </w:rPr>
        <w:t xml:space="preserve"> expansion of the criminal justice system </w:t>
      </w:r>
      <w:r w:rsidRPr="001B5C8A">
        <w:rPr>
          <w:rStyle w:val="StyleUnderline"/>
        </w:rPr>
        <w:t xml:space="preserve">and concomitantly requires a more repressive </w:t>
      </w:r>
      <w:r w:rsidRPr="00EC7474">
        <w:rPr>
          <w:rStyle w:val="StyleUnderline"/>
          <w:highlight w:val="yellow"/>
        </w:rPr>
        <w:t>and coercive criminal justice system</w:t>
      </w:r>
      <w:r w:rsidRPr="001B5C8A">
        <w:rPr>
          <w:rStyle w:val="Emphasis"/>
        </w:rPr>
        <w:t xml:space="preserve">. </w:t>
      </w:r>
      <w:r w:rsidRPr="00EC7474">
        <w:rPr>
          <w:rStyle w:val="Emphasis"/>
          <w:highlight w:val="yellow"/>
        </w:rPr>
        <w:t>The neoliberal state is committed to policies</w:t>
      </w:r>
      <w:r w:rsidRPr="001B5C8A">
        <w:rPr>
          <w:rStyle w:val="Emphasis"/>
        </w:rPr>
        <w:t xml:space="preserve"> highly </w:t>
      </w:r>
      <w:r w:rsidRPr="00EC7474">
        <w:rPr>
          <w:rStyle w:val="Emphasis"/>
          <w:highlight w:val="yellow"/>
        </w:rPr>
        <w:t>desired by and insisted upon by corporate and elite interests</w:t>
      </w:r>
      <w:r w:rsidRPr="001B5C8A">
        <w:rPr>
          <w:rStyle w:val="Emphasis"/>
        </w:rPr>
        <w:t xml:space="preserve">. </w:t>
      </w:r>
      <w:r w:rsidRPr="001B5C8A">
        <w:rPr>
          <w:sz w:val="16"/>
        </w:rPr>
        <w:t xml:space="preserve">The flip side of that coin is that neoliberalism fundamentally changes how the state deals with the poor, the unemployed, the underemployed and the homeless. </w:t>
      </w:r>
      <w:r w:rsidRPr="001B5C8A">
        <w:rPr>
          <w:rStyle w:val="StyleUnderline"/>
        </w:rPr>
        <w:t>Policing follows suit with violent repression directed at the poor and virtual immunity extended to corporate, white-collar and political criminals</w:t>
      </w:r>
      <w:r w:rsidRPr="001B5C8A">
        <w:rPr>
          <w:sz w:val="16"/>
        </w:rPr>
        <w:t>.</w:t>
      </w:r>
    </w:p>
    <w:p w:rsidR="008C4CD6" w:rsidRDefault="008C4CD6" w:rsidP="008C4CD6">
      <w:pPr>
        <w:pStyle w:val="Heading4"/>
      </w:pPr>
      <w:r>
        <w:t xml:space="preserve">The criminal justice system </w:t>
      </w:r>
      <w:r>
        <w:rPr>
          <w:u w:val="single"/>
        </w:rPr>
        <w:t>blocks</w:t>
      </w:r>
      <w:r>
        <w:t xml:space="preserve"> the aff – No political power with a strong criminal justice system</w:t>
      </w:r>
    </w:p>
    <w:p w:rsidR="008C4CD6" w:rsidRPr="0088039B" w:rsidRDefault="008C4CD6" w:rsidP="008C4CD6">
      <w:pPr>
        <w:rPr>
          <w:rStyle w:val="Style13ptBold"/>
          <w:b w:val="0"/>
        </w:rPr>
      </w:pPr>
      <w:r>
        <w:rPr>
          <w:rStyle w:val="Style13ptBold"/>
        </w:rPr>
        <w:t xml:space="preserve">Beauchamp 14 </w:t>
      </w:r>
      <w:r w:rsidRPr="0088039B">
        <w:rPr>
          <w:rStyle w:val="Style13ptBold"/>
          <w:sz w:val="18"/>
        </w:rPr>
        <w:t>(Zack, staff @ Think Progress, 1/16, “How The Criminal Justice System Is Racializing Our Democracy”, https://thinkprogress.org/how-the-criminal-justice-system-is-racializing-our-democracy-8644a7a60009#.kwsjrjyv2)</w:t>
      </w:r>
    </w:p>
    <w:p w:rsidR="008C4CD6" w:rsidRPr="00714F5D" w:rsidRDefault="008C4CD6" w:rsidP="008C4CD6">
      <w:pPr>
        <w:rPr>
          <w:rStyle w:val="StyleUnderline"/>
        </w:rPr>
      </w:pPr>
      <w:r w:rsidRPr="00EC7474">
        <w:rPr>
          <w:rStyle w:val="StyleUnderline"/>
          <w:highlight w:val="yellow"/>
        </w:rPr>
        <w:t>The U</w:t>
      </w:r>
      <w:r w:rsidRPr="001B5C8A">
        <w:rPr>
          <w:rStyle w:val="StyleUnderline"/>
        </w:rPr>
        <w:t xml:space="preserve">nited </w:t>
      </w:r>
      <w:r w:rsidRPr="00EC7474">
        <w:rPr>
          <w:rStyle w:val="StyleUnderline"/>
          <w:highlight w:val="yellow"/>
        </w:rPr>
        <w:t>S</w:t>
      </w:r>
      <w:r w:rsidRPr="001B5C8A">
        <w:rPr>
          <w:rStyle w:val="StyleUnderline"/>
        </w:rPr>
        <w:t xml:space="preserve">tates </w:t>
      </w:r>
      <w:r w:rsidRPr="00EC7474">
        <w:rPr>
          <w:rStyle w:val="StyleUnderline"/>
          <w:highlight w:val="yellow"/>
        </w:rPr>
        <w:t>imprisons a higher percentage of its black population than apartheid South Africa did</w:t>
      </w:r>
      <w:r w:rsidRPr="00714F5D">
        <w:rPr>
          <w:sz w:val="16"/>
        </w:rPr>
        <w:t xml:space="preserve">. </w:t>
      </w:r>
      <w:r w:rsidRPr="00EC7474">
        <w:rPr>
          <w:rStyle w:val="StyleUnderline"/>
          <w:highlight w:val="yellow"/>
        </w:rPr>
        <w:t>Black men have a one-in-three chance of being incarcerated</w:t>
      </w:r>
      <w:r w:rsidRPr="00714F5D">
        <w:rPr>
          <w:sz w:val="16"/>
        </w:rPr>
        <w:t xml:space="preserve"> at one point in their lives, </w:t>
      </w:r>
      <w:r w:rsidRPr="00EC7474">
        <w:rPr>
          <w:rStyle w:val="StyleUnderline"/>
          <w:highlight w:val="yellow"/>
        </w:rPr>
        <w:t>and receive sentences 20 percent longer than whites</w:t>
      </w:r>
      <w:r w:rsidRPr="001B5C8A">
        <w:rPr>
          <w:rStyle w:val="StyleUnderline"/>
        </w:rPr>
        <w:t xml:space="preserve"> on-average when they are</w:t>
      </w:r>
      <w:r w:rsidRPr="00714F5D">
        <w:rPr>
          <w:sz w:val="16"/>
        </w:rPr>
        <w:t xml:space="preserve">. That this state of affairs is manifestly unfair should be obvious. But the unfairnesses may be deeper and more devastating than you think: </w:t>
      </w:r>
      <w:r w:rsidRPr="00EC7474">
        <w:rPr>
          <w:rStyle w:val="StyleUnderline"/>
          <w:highlight w:val="yellow"/>
        </w:rPr>
        <w:t>the criminal justice system may</w:t>
      </w:r>
      <w:r w:rsidRPr="00714F5D">
        <w:rPr>
          <w:rStyle w:val="StyleUnderline"/>
        </w:rPr>
        <w:t xml:space="preserve"> well </w:t>
      </w:r>
      <w:r w:rsidRPr="00EC7474">
        <w:rPr>
          <w:rStyle w:val="StyleUnderline"/>
          <w:highlight w:val="yellow"/>
        </w:rPr>
        <w:t>be undermining black Americans’ access to political power and life altogether</w:t>
      </w:r>
      <w:r w:rsidRPr="00EC7474">
        <w:rPr>
          <w:sz w:val="16"/>
          <w:highlight w:val="yellow"/>
        </w:rPr>
        <w:t>.</w:t>
      </w:r>
      <w:r w:rsidRPr="00714F5D">
        <w:rPr>
          <w:sz w:val="16"/>
        </w:rPr>
        <w:t xml:space="preserve"> At least, that’s what Vesla Weaver believes. A professor of political science at Yale, Weaver and her colleague, philosopher Jason Stanley, argued that the </w:t>
      </w:r>
      <w:r w:rsidRPr="00EC7474">
        <w:rPr>
          <w:sz w:val="16"/>
          <w:highlight w:val="yellow"/>
        </w:rPr>
        <w:t>d</w:t>
      </w:r>
      <w:r w:rsidRPr="00EC7474">
        <w:rPr>
          <w:rStyle w:val="StyleUnderline"/>
          <w:highlight w:val="yellow"/>
        </w:rPr>
        <w:t>isproportionate targeting of black Americans by police is undermining their faith in the democratic system</w:t>
      </w:r>
      <w:r w:rsidRPr="00714F5D">
        <w:rPr>
          <w:rStyle w:val="StyleUnderline"/>
        </w:rPr>
        <w:t>, turning our nation into a “racial democracy” where only some groups of people feel free to engage in political life</w:t>
      </w:r>
      <w:r w:rsidRPr="00714F5D">
        <w:rPr>
          <w:sz w:val="16"/>
        </w:rPr>
        <w:t xml:space="preserve">. For instance, Weaver’s research finds that Americans who were incarcerated even for a short spell are a whopping 22 percent less likely to vote, even after accounting for the millions of people barred from voting after a felony conviction. </w:t>
      </w:r>
      <w:r w:rsidRPr="00EC7474">
        <w:rPr>
          <w:rStyle w:val="StyleUnderline"/>
          <w:highlight w:val="yellow"/>
        </w:rPr>
        <w:t>The high rate of black incarceration, then, directly undermines the ability of black communities to elect leaders willing to fight for racial equality.</w:t>
      </w:r>
    </w:p>
    <w:p w:rsidR="008C4CD6" w:rsidRDefault="008C4CD6" w:rsidP="008C4CD6">
      <w:pPr>
        <w:pStyle w:val="Heading4"/>
      </w:pPr>
      <w:r>
        <w:t>The criminal justice system is structurally racist</w:t>
      </w:r>
    </w:p>
    <w:p w:rsidR="008C4CD6" w:rsidRPr="00A6782C" w:rsidRDefault="008C4CD6" w:rsidP="008C4CD6">
      <w:pPr>
        <w:rPr>
          <w:rStyle w:val="Style13ptBold"/>
          <w:b w:val="0"/>
        </w:rPr>
      </w:pPr>
      <w:r>
        <w:rPr>
          <w:rStyle w:val="Style13ptBold"/>
        </w:rPr>
        <w:t xml:space="preserve">Quigley 10 </w:t>
      </w:r>
      <w:r w:rsidRPr="00A6782C">
        <w:rPr>
          <w:rStyle w:val="Style13ptBold"/>
          <w:sz w:val="20"/>
        </w:rPr>
        <w:t>(Bill, Law Professor, Loyola University New Orleans, 7/26, “Fourteen Examples of Racism in Criminal Justice System”, http://www.huffingtonpost.com/bill-quigley/fourteen-examples-of-raci_b_658947.html)</w:t>
      </w:r>
    </w:p>
    <w:p w:rsidR="008C4CD6" w:rsidRPr="00714F5D" w:rsidRDefault="008C4CD6" w:rsidP="008C4CD6">
      <w:pPr>
        <w:rPr>
          <w:sz w:val="14"/>
        </w:rPr>
      </w:pPr>
      <w:r w:rsidRPr="00EC7474">
        <w:rPr>
          <w:rStyle w:val="StyleUnderline"/>
          <w:highlight w:val="yellow"/>
        </w:rPr>
        <w:t>The biggest crime in the U.S. criminal justice system is that it is a race-based institution where African-Americans are directly targeted and punished in a much more aggressive way than white people</w:t>
      </w:r>
      <w:r w:rsidRPr="00714F5D">
        <w:rPr>
          <w:rStyle w:val="StyleUnderline"/>
        </w:rPr>
        <w:t xml:space="preserve">. </w:t>
      </w:r>
      <w:r w:rsidRPr="00714F5D">
        <w:rPr>
          <w:sz w:val="14"/>
        </w:rPr>
        <w:t xml:space="preserve">Saying the US criminal system is racist may be politically controversial in some circles. But the </w:t>
      </w:r>
      <w:r w:rsidRPr="00714F5D">
        <w:rPr>
          <w:rStyle w:val="StyleUnderline"/>
        </w:rPr>
        <w:t>facts are overwhelming</w:t>
      </w:r>
      <w:r w:rsidRPr="00714F5D">
        <w:rPr>
          <w:sz w:val="14"/>
        </w:rPr>
        <w:t xml:space="preserve">. No real debate about that. Below I set out numerous examples of these facts. The question is - are these facts the mistakes of an otherwise good system, or are they evidence that the racist criminal justice system is working exactly as intended? Is the US criminal justice system operated to marginalize and control millions of African Americans? Information on race is available for each step of the criminal justice system - from the use of drugs, police stops, arrests, getting out on bail, legal representation, jury selection, trial, sentencing, prison, parole and freedom. Look what these facts show. One. </w:t>
      </w:r>
      <w:r w:rsidRPr="00714F5D">
        <w:rPr>
          <w:rStyle w:val="StyleUnderline"/>
        </w:rPr>
        <w:t>The US has seen a surge in arrests and putting people in jail over the last four decades.</w:t>
      </w:r>
      <w:r w:rsidRPr="00714F5D">
        <w:rPr>
          <w:sz w:val="14"/>
        </w:rPr>
        <w:t xml:space="preserve"> Most of the reason is the war on drugs. </w:t>
      </w:r>
      <w:r w:rsidRPr="00714F5D">
        <w:rPr>
          <w:rStyle w:val="StyleUnderline"/>
        </w:rPr>
        <w:t xml:space="preserve">Yet </w:t>
      </w:r>
      <w:r w:rsidRPr="00EC7474">
        <w:rPr>
          <w:rStyle w:val="StyleUnderline"/>
          <w:highlight w:val="yellow"/>
        </w:rPr>
        <w:t>whites and blacks engage in drug offense</w:t>
      </w:r>
      <w:r w:rsidRPr="00714F5D">
        <w:rPr>
          <w:rStyle w:val="StyleUnderline"/>
        </w:rPr>
        <w:t>s, possession and sales, at roughly comparable</w:t>
      </w:r>
      <w:r w:rsidRPr="00714F5D">
        <w:rPr>
          <w:sz w:val="14"/>
        </w:rPr>
        <w:t xml:space="preserve"> rates - according to a report on race and drug enforcement published by Human Rights Watch in May 2008. </w:t>
      </w:r>
      <w:r w:rsidRPr="00EC7474">
        <w:rPr>
          <w:rStyle w:val="StyleUnderline"/>
          <w:highlight w:val="yellow"/>
        </w:rPr>
        <w:t>While African Americans comprise 13% of the US population</w:t>
      </w:r>
      <w:r w:rsidRPr="00714F5D">
        <w:rPr>
          <w:rStyle w:val="StyleUnderline"/>
        </w:rPr>
        <w:t xml:space="preserve"> and 14% of monthly drug users </w:t>
      </w:r>
      <w:r w:rsidRPr="00EC7474">
        <w:rPr>
          <w:rStyle w:val="StyleUnderline"/>
          <w:highlight w:val="yellow"/>
        </w:rPr>
        <w:t>they are 37% of the people arrested for drug offenses</w:t>
      </w:r>
      <w:r w:rsidRPr="00714F5D">
        <w:rPr>
          <w:rStyle w:val="StyleUnderline"/>
        </w:rPr>
        <w:t xml:space="preserve"> </w:t>
      </w:r>
      <w:r w:rsidRPr="00714F5D">
        <w:rPr>
          <w:sz w:val="14"/>
        </w:rPr>
        <w:t xml:space="preserve">- according to 2009 Congressional testimony by Marc Mauer of The Sentencing Project. Two. </w:t>
      </w:r>
      <w:r w:rsidRPr="00EC7474">
        <w:rPr>
          <w:rStyle w:val="StyleUnderline"/>
          <w:highlight w:val="yellow"/>
        </w:rPr>
        <w:t>The police stop blacks and Latinos at rates that are much higher than whites</w:t>
      </w:r>
      <w:r w:rsidRPr="00714F5D">
        <w:rPr>
          <w:sz w:val="14"/>
        </w:rPr>
        <w:t xml:space="preserve">. In New York City, where people of color make up about half of the population, </w:t>
      </w:r>
      <w:r w:rsidRPr="00EC7474">
        <w:rPr>
          <w:rStyle w:val="StyleUnderline"/>
          <w:highlight w:val="yellow"/>
        </w:rPr>
        <w:t>80% of the NYPD stops were of blacks and Latinos</w:t>
      </w:r>
      <w:r w:rsidRPr="00714F5D">
        <w:rPr>
          <w:sz w:val="14"/>
        </w:rPr>
        <w:t xml:space="preserve">. </w:t>
      </w:r>
      <w:r w:rsidRPr="00714F5D">
        <w:rPr>
          <w:rStyle w:val="StyleUnderline"/>
        </w:rPr>
        <w:t xml:space="preserve">When </w:t>
      </w:r>
      <w:r w:rsidRPr="00EC7474">
        <w:rPr>
          <w:rStyle w:val="StyleUnderline"/>
          <w:highlight w:val="yellow"/>
        </w:rPr>
        <w:t>whites were</w:t>
      </w:r>
      <w:r w:rsidRPr="00714F5D">
        <w:rPr>
          <w:rStyle w:val="StyleUnderline"/>
        </w:rPr>
        <w:t xml:space="preserve"> </w:t>
      </w:r>
      <w:r w:rsidRPr="00EC7474">
        <w:rPr>
          <w:rStyle w:val="StyleUnderline"/>
          <w:highlight w:val="yellow"/>
        </w:rPr>
        <w:t>stopped, only 8% were frisked</w:t>
      </w:r>
      <w:r w:rsidRPr="00714F5D">
        <w:rPr>
          <w:rStyle w:val="StyleUnderline"/>
        </w:rPr>
        <w:t>. When blacks and Latinos are stopped 85% were frisked according to information provided by the NYPD</w:t>
      </w:r>
      <w:r w:rsidRPr="00714F5D">
        <w:rPr>
          <w:sz w:val="14"/>
        </w:rPr>
        <w:t xml:space="preserve">. The same is true most other places as well. In a California study, </w:t>
      </w:r>
      <w:r w:rsidRPr="00EC7474">
        <w:rPr>
          <w:rStyle w:val="StyleUnderline"/>
          <w:highlight w:val="yellow"/>
        </w:rPr>
        <w:t>the ACLU found blacks are three times more likely to be stopped than whites</w:t>
      </w:r>
      <w:r w:rsidRPr="00714F5D">
        <w:rPr>
          <w:sz w:val="14"/>
        </w:rPr>
        <w:t xml:space="preserve">. Three. Since 1970, </w:t>
      </w:r>
      <w:r w:rsidRPr="00714F5D">
        <w:rPr>
          <w:rStyle w:val="StyleUnderline"/>
        </w:rPr>
        <w:t>drug arrests have skyrocketed rising from 320,000 to close to 1.6 million</w:t>
      </w:r>
      <w:r w:rsidRPr="00714F5D">
        <w:rPr>
          <w:sz w:val="14"/>
        </w:rPr>
        <w:t xml:space="preserve"> according to the Bureau of Justice Statistics of the U.S. Department of Justice. </w:t>
      </w:r>
      <w:r w:rsidRPr="00714F5D">
        <w:rPr>
          <w:rStyle w:val="StyleUnderline"/>
        </w:rPr>
        <w:t>African Americans are arrested for drug offenses at rates 2 to 11 times higher than the rate for whites</w:t>
      </w:r>
      <w:r w:rsidRPr="00714F5D">
        <w:rPr>
          <w:sz w:val="14"/>
        </w:rPr>
        <w:t xml:space="preserve"> - according to a May 2009 report on disparity in drug arrests by Human Rights Watch. Four. Once arrested, blacks are more likely to remain in prison awaiting trial than whites. For example, the New York state division of criminal justice did a 1995 review of disparities in processing felony arrests and found that in some parts of New York </w:t>
      </w:r>
      <w:r w:rsidRPr="00EC7474">
        <w:rPr>
          <w:rStyle w:val="StyleUnderline"/>
          <w:highlight w:val="yellow"/>
        </w:rPr>
        <w:t>blacks are 33% more likely to be detained awaiting felony trials than whites facing felony trials</w:t>
      </w:r>
      <w:r w:rsidRPr="00714F5D">
        <w:rPr>
          <w:sz w:val="14"/>
        </w:rPr>
        <w:t xml:space="preserve">. Five. Once arrested, </w:t>
      </w:r>
      <w:r w:rsidRPr="00714F5D">
        <w:rPr>
          <w:rStyle w:val="StyleUnderline"/>
        </w:rPr>
        <w:t>80% of the people in the criminal justice system get a public defender for their lawyer. Race plays a big role here as well</w:t>
      </w:r>
      <w:r w:rsidRPr="00714F5D">
        <w:rPr>
          <w:sz w:val="14"/>
        </w:rPr>
        <w:t xml:space="preserve">. </w:t>
      </w:r>
      <w:r w:rsidRPr="00714F5D">
        <w:rPr>
          <w:rStyle w:val="StyleUnderline"/>
        </w:rPr>
        <w:t>Stop in any urban courtroom and look a the color of the people who are waiting for public defenders. Despite often heroic efforts by public defenders the system gives them much more work and much less money than the prosecution.</w:t>
      </w:r>
      <w:r w:rsidRPr="00714F5D">
        <w:rPr>
          <w:sz w:val="14"/>
        </w:rPr>
        <w:t xml:space="preserve"> The American Bar Association, not a radical bunch, reviewed the US public defender system in 2004 and concluded “</w:t>
      </w:r>
      <w:r w:rsidRPr="00714F5D">
        <w:rPr>
          <w:rStyle w:val="StyleUnderline"/>
        </w:rPr>
        <w:t>All too often, defendants plead guilty, even if they are innocent, without really understanding their legal rights or what is occurring...The fundamental right to a lawyer that America assumes applies to everyone accused of criminal conduct effectively does not exist in practice for countless people across the US</w:t>
      </w:r>
      <w:r w:rsidRPr="00714F5D">
        <w:rPr>
          <w:sz w:val="14"/>
        </w:rPr>
        <w:t xml:space="preserve">.” Six. </w:t>
      </w:r>
      <w:r w:rsidRPr="00EC7474">
        <w:rPr>
          <w:rStyle w:val="StyleUnderline"/>
          <w:highlight w:val="yellow"/>
        </w:rPr>
        <w:t>African Americans are frequently illegally excluded from criminal jury service</w:t>
      </w:r>
      <w:r w:rsidRPr="00714F5D">
        <w:rPr>
          <w:sz w:val="14"/>
        </w:rPr>
        <w:t xml:space="preserve"> according to a June 2010 study released by the Equal Justice Initiative. For example in Houston County, Alabama, </w:t>
      </w:r>
      <w:r w:rsidRPr="00EC7474">
        <w:rPr>
          <w:rStyle w:val="StyleUnderline"/>
          <w:highlight w:val="yellow"/>
        </w:rPr>
        <w:t>8 out of 10 African Americans qualified for jury service have been struck by prosecutors from serving on death penalty cases</w:t>
      </w:r>
      <w:r w:rsidRPr="00714F5D">
        <w:rPr>
          <w:sz w:val="14"/>
        </w:rPr>
        <w:t xml:space="preserve">. Seven. </w:t>
      </w:r>
      <w:r w:rsidRPr="00EC7474">
        <w:rPr>
          <w:rStyle w:val="StyleUnderline"/>
          <w:highlight w:val="yellow"/>
        </w:rPr>
        <w:t>Trials are rare. Only 3 to 5 percent of criminal cases go to trial</w:t>
      </w:r>
      <w:r w:rsidRPr="00714F5D">
        <w:rPr>
          <w:sz w:val="14"/>
        </w:rPr>
        <w:t xml:space="preserve"> - the rest are plea bargained. </w:t>
      </w:r>
      <w:r w:rsidRPr="00EC7474">
        <w:rPr>
          <w:rStyle w:val="StyleUnderline"/>
          <w:highlight w:val="yellow"/>
        </w:rPr>
        <w:t>Most African Americans defendants never get a trial</w:t>
      </w:r>
      <w:r w:rsidRPr="00714F5D">
        <w:rPr>
          <w:rStyle w:val="StyleUnderline"/>
        </w:rPr>
        <w:t>.</w:t>
      </w:r>
      <w:r w:rsidRPr="00714F5D">
        <w:rPr>
          <w:sz w:val="14"/>
        </w:rPr>
        <w:t xml:space="preserve"> Most plea bargains consist of promise of a longer sentence if a person exercises their constitutional right to trial. As a result, people caught up in the system, as the American Bar Association points out, plead guilty even when innocent. Why? As one young man told me recently, “Who wouldn’t rather do three years for a crime they didn’t commit than risk twenty-five years for a crime they didn’t do?” Eight. The U.S. Sentencing Commission reported in March 2010 that in the federal system black offenders receive sentences that are 10% longer than white offenders for the same crimes. Marc Mauer of the Sentencing Project reports African Americans are 21% more likely to receive mandatory minimum sentences than white defendants and 20% more like to be sentenced to prison than white drug defendants. Nine. </w:t>
      </w:r>
      <w:r w:rsidRPr="00714F5D">
        <w:rPr>
          <w:rStyle w:val="StyleUnderline"/>
        </w:rPr>
        <w:t>The longer the sentence, the more likely it is that non-white people will be the ones getting it</w:t>
      </w:r>
      <w:r w:rsidRPr="00714F5D">
        <w:rPr>
          <w:sz w:val="14"/>
        </w:rPr>
        <w:t xml:space="preserve">. A July 2009 report by the Sentencing Project found that </w:t>
      </w:r>
      <w:r w:rsidRPr="00EC7474">
        <w:rPr>
          <w:rStyle w:val="StyleUnderline"/>
          <w:highlight w:val="yellow"/>
        </w:rPr>
        <w:t>two-thirds of the people in the US with life sentences are non-white</w:t>
      </w:r>
      <w:r w:rsidRPr="00714F5D">
        <w:rPr>
          <w:sz w:val="14"/>
        </w:rPr>
        <w:t xml:space="preserve">. In New York, it is 83%. Ten. As a result, African Americans, who are 13% of the population and 14% of drug users, are not only 37% of the people arrested for drugs but 56% of the people in state prisons for drug offenses. Marc Mauer May 2009 Congressional Testimony for The Sentencing Project. Eleven. The US Bureau of Justice Statistics concludes that the chance of a black male born in 2001 of going to jail is 32% or 1 in three. Latino males have a 17% chance and white males have a 6% chance. Thus black boys are five times and Latino boys nearly three times as likely as white boys to go to jail. Twelve. So, while African American juvenile youth is but 16% of the population, they are 28% of juvenile arrests, 37% of the youth in juvenile jails and 58% of the youth sent to adult prisons. 2009 Criminal Justice Primer, The Sentencing Project. Thirteen. Remember that </w:t>
      </w:r>
      <w:r w:rsidRPr="00714F5D">
        <w:rPr>
          <w:rStyle w:val="StyleUnderline"/>
        </w:rPr>
        <w:t>the US leads the world in putting our own people into jail and prison.</w:t>
      </w:r>
      <w:r w:rsidRPr="00714F5D">
        <w:rPr>
          <w:sz w:val="14"/>
        </w:rPr>
        <w:t xml:space="preserve"> The New York Times reported in 2008 that the US has five percent of the world’s population but a quarter of the world’s prisoners, over 2.3 million people behind bars, dwarfing other nations. The US rate of incarceration is five to eight times higher than other highly developed countries and black males are the largest percentage of inmates according to ABC News. Fourteen. Even when released from prison, race continues to dominate. A study by Professor Devah Pager of the University of Wisconsin found that 17% of white job applicants with criminal records received call backs from employers while only 5% of black job applicants with criminal records received call backs. Race is so prominent in that study that whites with criminal records actually received better treatment than blacks without criminal records! So, what conclusions do these facts lead to? </w:t>
      </w:r>
      <w:r w:rsidRPr="00EC7474">
        <w:rPr>
          <w:rStyle w:val="Emphasis"/>
          <w:highlight w:val="yellow"/>
        </w:rPr>
        <w:t>The criminal justice system</w:t>
      </w:r>
      <w:r w:rsidRPr="00714F5D">
        <w:rPr>
          <w:sz w:val="14"/>
        </w:rPr>
        <w:t>, from start to finish,</w:t>
      </w:r>
      <w:r w:rsidRPr="00714F5D">
        <w:rPr>
          <w:rStyle w:val="Emphasis"/>
        </w:rPr>
        <w:t xml:space="preserve"> </w:t>
      </w:r>
      <w:r w:rsidRPr="00EC7474">
        <w:rPr>
          <w:rStyle w:val="Emphasis"/>
          <w:highlight w:val="yellow"/>
        </w:rPr>
        <w:t>is seriously racist.</w:t>
      </w:r>
    </w:p>
    <w:p w:rsidR="008C4CD6" w:rsidRDefault="008C4CD6" w:rsidP="008C4CD6">
      <w:pPr>
        <w:pStyle w:val="Heading3"/>
      </w:pPr>
      <w:r>
        <w:t>Structural Violence/Zizek</w:t>
      </w:r>
    </w:p>
    <w:p w:rsidR="008C4CD6" w:rsidRDefault="008C4CD6" w:rsidP="008C4CD6">
      <w:pPr>
        <w:pStyle w:val="Heading4"/>
      </w:pPr>
      <w:r>
        <w:t xml:space="preserve">Corporate tax cuts are part and parcel of neoliberal structural violence – It’s the </w:t>
      </w:r>
      <w:r>
        <w:rPr>
          <w:u w:val="single"/>
        </w:rPr>
        <w:t>core</w:t>
      </w:r>
      <w:r>
        <w:t xml:space="preserve"> policy so we turn the case better than they solve it</w:t>
      </w:r>
    </w:p>
    <w:p w:rsidR="008C4CD6" w:rsidRPr="0000354B" w:rsidRDefault="008C4CD6" w:rsidP="008C4CD6">
      <w:pPr>
        <w:rPr>
          <w:rStyle w:val="Style13ptBold"/>
          <w:b w:val="0"/>
        </w:rPr>
      </w:pPr>
      <w:r>
        <w:rPr>
          <w:rStyle w:val="Style13ptBold"/>
        </w:rPr>
        <w:t xml:space="preserve">Murshid 12/28 </w:t>
      </w:r>
      <w:r w:rsidRPr="0000354B">
        <w:rPr>
          <w:rStyle w:val="Style13ptBold"/>
          <w:sz w:val="16"/>
        </w:rPr>
        <w:t>(Nadine Shaanta, Assistant Professor, School of Social Work, University of Buffalo, “Violence: Neoliberalism at the root of it”, http://www.thedailystar.net/opinion/researchmesearch/violence-neoliberalism-the-root-it-1336330)</w:t>
      </w:r>
    </w:p>
    <w:p w:rsidR="008C4CD6" w:rsidRDefault="008C4CD6" w:rsidP="008C4CD6">
      <w:r w:rsidRPr="00974866">
        <w:rPr>
          <w:sz w:val="16"/>
        </w:rPr>
        <w:t>2016 is, in my estimation, the year of global violence. From Syria and Burma we have heard reports of genocide, in the United States hate crimes are on the rise, in Bangladesh minority groups are being attacked systematically. Given the current world order, neoliberalism, with a right wing and/or authoritarian tilt, this is perhaps inevitable. But first, here's a brief primer.</w:t>
      </w:r>
      <w:r w:rsidRPr="00974866">
        <w:rPr>
          <w:rStyle w:val="StyleUnderline"/>
        </w:rPr>
        <w:t xml:space="preserve"> </w:t>
      </w:r>
      <w:r w:rsidRPr="00EC7474">
        <w:rPr>
          <w:rStyle w:val="StyleUnderline"/>
          <w:highlight w:val="yellow"/>
        </w:rPr>
        <w:t>Neoliberalism</w:t>
      </w:r>
      <w:r w:rsidRPr="00974866">
        <w:rPr>
          <w:sz w:val="16"/>
        </w:rPr>
        <w:t xml:space="preserve">, an ideology marked by concepts of privatisation, trade liberalisation, economic liberalisation, deregulation, and personal responsibility, </w:t>
      </w:r>
      <w:r w:rsidRPr="00EC7474">
        <w:rPr>
          <w:rStyle w:val="StyleUnderline"/>
          <w:highlight w:val="yellow"/>
        </w:rPr>
        <w:t>is a manifestation of free-market capitalism that suggests that wealth “trickles down” to the poor when wealth is allocated to top income earners of a country</w:t>
      </w:r>
      <w:r w:rsidRPr="00974866">
        <w:rPr>
          <w:sz w:val="16"/>
        </w:rPr>
        <w:t xml:space="preserve">. Often termed 'Reagonomics' because it was under President Reagan in the United States (and Margaret Thatcher in the United Kingdom) that Milton Friedman and Hayek's idea of trickle down policy bore fruit in response to embedded liberalism's failure, </w:t>
      </w:r>
      <w:r w:rsidRPr="00974866">
        <w:rPr>
          <w:rStyle w:val="StyleUnderline"/>
        </w:rPr>
        <w:t>n</w:t>
      </w:r>
      <w:r w:rsidRPr="00EC7474">
        <w:rPr>
          <w:rStyle w:val="StyleUnderline"/>
          <w:highlight w:val="yellow"/>
        </w:rPr>
        <w:t xml:space="preserve">eoliberal policies are a mechanism by which wealth is redistributed to the wealthy from the poor, by use of policies that favour the wealthy, </w:t>
      </w:r>
      <w:r w:rsidRPr="00EC7474">
        <w:rPr>
          <w:rStyle w:val="Emphasis"/>
          <w:highlight w:val="yellow"/>
        </w:rPr>
        <w:t>such as tax breaks for investments, low corporate tax rates</w:t>
      </w:r>
      <w:r w:rsidRPr="00974866">
        <w:rPr>
          <w:sz w:val="16"/>
        </w:rPr>
        <w:t xml:space="preserve">, deregulation, budget cuts, and deindustrialisation at home (Harvey 2003). </w:t>
      </w:r>
      <w:r w:rsidRPr="00EC7474">
        <w:rPr>
          <w:rStyle w:val="StyleUnderline"/>
          <w:highlight w:val="yellow"/>
        </w:rPr>
        <w:t>The state actively partners with corporations</w:t>
      </w:r>
      <w:r w:rsidRPr="00974866">
        <w:rPr>
          <w:rStyle w:val="StyleUnderline"/>
        </w:rPr>
        <w:t xml:space="preserve"> by means of policies such as bailout packages and other schemes that allocate public property to corporations for commercial use</w:t>
      </w:r>
      <w:r w:rsidRPr="00974866">
        <w:rPr>
          <w:sz w:val="16"/>
        </w:rPr>
        <w:t xml:space="preserve">. The EPZs that we see in the outskirts of Dhaka are a prime example. Arguably, </w:t>
      </w:r>
      <w:r w:rsidRPr="00EC7474">
        <w:rPr>
          <w:rStyle w:val="StyleUnderline"/>
          <w:highlight w:val="yellow"/>
        </w:rPr>
        <w:t>as part of the neoliberal project, the state becomes the apparatus through which the capitalist class maintains its class power</w:t>
      </w:r>
      <w:r w:rsidRPr="00974866">
        <w:rPr>
          <w:rStyle w:val="StyleUnderline"/>
        </w:rPr>
        <w:t xml:space="preserve">, albeit in various degrees in different parts of the world, while </w:t>
      </w:r>
      <w:r w:rsidRPr="00EC7474">
        <w:rPr>
          <w:rStyle w:val="StyleUnderline"/>
          <w:highlight w:val="yellow"/>
        </w:rPr>
        <w:t>the working class find themselves de-unionised and exploited as real wages decrease and the welfare state is rolled back,</w:t>
      </w:r>
      <w:r w:rsidRPr="00974866">
        <w:rPr>
          <w:rStyle w:val="StyleUnderline"/>
        </w:rPr>
        <w:t xml:space="preserve"> </w:t>
      </w:r>
      <w:r w:rsidRPr="00EC7474">
        <w:rPr>
          <w:rStyle w:val="StyleUnderline"/>
          <w:highlight w:val="yellow"/>
        </w:rPr>
        <w:t>or</w:t>
      </w:r>
      <w:r w:rsidRPr="00974866">
        <w:rPr>
          <w:rStyle w:val="StyleUnderline"/>
        </w:rPr>
        <w:t xml:space="preserve"> as the case may be – </w:t>
      </w:r>
      <w:r w:rsidRPr="00EC7474">
        <w:rPr>
          <w:rStyle w:val="StyleUnderline"/>
          <w:highlight w:val="yellow"/>
        </w:rPr>
        <w:t>the welfare state never sees the light of day.</w:t>
      </w:r>
    </w:p>
    <w:p w:rsidR="008C4CD6" w:rsidRDefault="008C4CD6" w:rsidP="008C4CD6">
      <w:pPr>
        <w:pStyle w:val="Heading2"/>
      </w:pPr>
      <w:r>
        <w:t>A2: Tax Cuts Good</w:t>
      </w:r>
    </w:p>
    <w:p w:rsidR="008C4CD6" w:rsidRDefault="008C4CD6" w:rsidP="008C4CD6">
      <w:pPr>
        <w:pStyle w:val="Heading3"/>
      </w:pPr>
      <w:r>
        <w:t>Internal Link Turn: Trump Tax Cuts Bad</w:t>
      </w:r>
    </w:p>
    <w:p w:rsidR="008C4CD6" w:rsidRDefault="008C4CD6" w:rsidP="008C4CD6">
      <w:pPr>
        <w:pStyle w:val="Heading4"/>
      </w:pPr>
      <w:r>
        <w:t xml:space="preserve">Trump tax cuts </w:t>
      </w:r>
      <w:r>
        <w:rPr>
          <w:u w:val="single"/>
        </w:rPr>
        <w:t>stop</w:t>
      </w:r>
      <w:r>
        <w:t xml:space="preserve"> overall tax reform – Angers budget hawks, sidelines House blueprint, results in </w:t>
      </w:r>
      <w:r>
        <w:rPr>
          <w:u w:val="single"/>
        </w:rPr>
        <w:t>no</w:t>
      </w:r>
      <w:r>
        <w:t xml:space="preserve"> tax cuts</w:t>
      </w:r>
    </w:p>
    <w:p w:rsidR="008C4CD6" w:rsidRPr="00DC60BC" w:rsidRDefault="008C4CD6" w:rsidP="008C4CD6">
      <w:pPr>
        <w:rPr>
          <w:rStyle w:val="Style13ptBold"/>
          <w:b w:val="0"/>
        </w:rPr>
      </w:pPr>
      <w:r>
        <w:rPr>
          <w:rStyle w:val="Style13ptBold"/>
        </w:rPr>
        <w:t xml:space="preserve">Bade 1/25 </w:t>
      </w:r>
      <w:r w:rsidRPr="00DC60BC">
        <w:rPr>
          <w:rStyle w:val="Style13ptBold"/>
          <w:sz w:val="12"/>
        </w:rPr>
        <w:t>(Rachael, staff @ Politico, “Trump’s team floats tax cuts that aren’t paid for”, http://www.politico.com/story/2017/01/trump-tax-cuts-deficits-234143)</w:t>
      </w:r>
    </w:p>
    <w:p w:rsidR="008C4CD6" w:rsidRPr="00A46ECB" w:rsidRDefault="008C4CD6" w:rsidP="008C4CD6">
      <w:pPr>
        <w:rPr>
          <w:sz w:val="16"/>
        </w:rPr>
      </w:pPr>
      <w:r w:rsidRPr="00A46ECB">
        <w:rPr>
          <w:sz w:val="16"/>
        </w:rPr>
        <w:t xml:space="preserve">Some </w:t>
      </w:r>
      <w:r w:rsidRPr="00EC7474">
        <w:rPr>
          <w:rStyle w:val="StyleUnderline"/>
          <w:highlight w:val="yellow"/>
        </w:rPr>
        <w:t xml:space="preserve">Trump </w:t>
      </w:r>
      <w:r w:rsidRPr="00935314">
        <w:rPr>
          <w:rStyle w:val="StyleUnderline"/>
        </w:rPr>
        <w:t xml:space="preserve">administration officials </w:t>
      </w:r>
      <w:r w:rsidRPr="00EC7474">
        <w:rPr>
          <w:rStyle w:val="StyleUnderline"/>
          <w:highlight w:val="yellow"/>
        </w:rPr>
        <w:t xml:space="preserve">and </w:t>
      </w:r>
      <w:r w:rsidRPr="00935314">
        <w:rPr>
          <w:rStyle w:val="StyleUnderline"/>
        </w:rPr>
        <w:t xml:space="preserve">Capitol Hill </w:t>
      </w:r>
      <w:r w:rsidRPr="00EC7474">
        <w:rPr>
          <w:rStyle w:val="StyleUnderline"/>
          <w:highlight w:val="yellow"/>
        </w:rPr>
        <w:t>Republicans are discussing the possibility of passing</w:t>
      </w:r>
      <w:r w:rsidRPr="00935314">
        <w:rPr>
          <w:rStyle w:val="StyleUnderline"/>
        </w:rPr>
        <w:t xml:space="preserve"> sweeping </w:t>
      </w:r>
      <w:r w:rsidRPr="00EC7474">
        <w:rPr>
          <w:rStyle w:val="StyleUnderline"/>
          <w:highlight w:val="yellow"/>
        </w:rPr>
        <w:t xml:space="preserve">tax cuts without offsetting revenue increases </w:t>
      </w:r>
      <w:r w:rsidRPr="00935314">
        <w:rPr>
          <w:rStyle w:val="StyleUnderline"/>
        </w:rPr>
        <w:t>— an idea that threatens to balloon the deficit and undermine the GOP’s reputation as the party of fiscal discipline</w:t>
      </w:r>
      <w:r w:rsidRPr="00935314">
        <w:rPr>
          <w:sz w:val="16"/>
        </w:rPr>
        <w:t>.</w:t>
      </w:r>
      <w:r w:rsidRPr="00A46ECB">
        <w:rPr>
          <w:sz w:val="16"/>
        </w:rPr>
        <w:t xml:space="preserve"> A number of Trump advisers in recent weeks have privately questioned whether tax reform needs to be “revenue neutral,” according to multiple people familiar with early-stage tax reform discussions. </w:t>
      </w:r>
      <w:r w:rsidRPr="00935314">
        <w:rPr>
          <w:sz w:val="16"/>
        </w:rPr>
        <w:t xml:space="preserve">Sen. </w:t>
      </w:r>
      <w:r w:rsidRPr="00935314">
        <w:rPr>
          <w:rStyle w:val="StyleUnderline"/>
        </w:rPr>
        <w:t>Rand Paul</w:t>
      </w:r>
      <w:r w:rsidRPr="00935314">
        <w:rPr>
          <w:sz w:val="16"/>
        </w:rPr>
        <w:t xml:space="preserve"> (R-Ky</w:t>
      </w:r>
      <w:r w:rsidRPr="00935314">
        <w:rPr>
          <w:rStyle w:val="StyleUnderline"/>
        </w:rPr>
        <w:t>.) personally reached out to administration officials to argue that tax cuts without corresponding offsets would spur faster economic growth, and conservative groups such as Club for Growth and Heritage Foundation second that idea, bolstering the argument in the eyes of the right</w:t>
      </w:r>
      <w:r w:rsidRPr="00935314">
        <w:rPr>
          <w:sz w:val="16"/>
        </w:rPr>
        <w:t>. “I think the government should be smaller, and I’m for tax cuts and spending cuts that reduce the overall size of the government,” Paul told Politico in a short interview Tuesday. “Trump’s [campaign] tax cut was large and not ‘revenue-neutral.’ I support what Trump ran on.” But top Hill sources</w:t>
      </w:r>
      <w:r w:rsidRPr="00A46ECB">
        <w:rPr>
          <w:sz w:val="16"/>
        </w:rPr>
        <w:t xml:space="preserve"> close to the high-stakes tax negotiations say such a proposal will go nowhere for several reasons: For one, it would pose huge practical complications, since any plan that increases the deficit would need significant Democratic support to clear the Senate, a heavy lift for Republicans. </w:t>
      </w:r>
      <w:r w:rsidRPr="00EC7474">
        <w:rPr>
          <w:rStyle w:val="StyleUnderline"/>
          <w:highlight w:val="yellow"/>
        </w:rPr>
        <w:t>The idea could also exacerbate Republicans’ looming budget problem: Trump wants to cut taxes, hike military spending, fund a massive infrastructure package and build a border wall — proposals that all cost a lot of money. It’s unclear how Republicans would pay for these items without adding to the nearly $19 trillion debt</w:t>
      </w:r>
      <w:r w:rsidRPr="00A46ECB">
        <w:rPr>
          <w:sz w:val="16"/>
        </w:rPr>
        <w:t xml:space="preserve">. “I don’t think that anyone is a slave to budget neutrality, but when you look at how this is necessarily going to go down, you have to play with the system we have, which means we’re probably not going to get any Democrats,” said one person close to the discussions, who dismissed talk of tax reform not paying for itself as a nonstarter. </w:t>
      </w:r>
      <w:r w:rsidRPr="00EC7474">
        <w:rPr>
          <w:rStyle w:val="StyleUnderline"/>
          <w:highlight w:val="yellow"/>
        </w:rPr>
        <w:t xml:space="preserve">Any push for such a plan is sure to meet stiff resistance </w:t>
      </w:r>
      <w:r w:rsidRPr="00935314">
        <w:rPr>
          <w:rStyle w:val="StyleUnderline"/>
        </w:rPr>
        <w:t xml:space="preserve">from Speaker Paul </w:t>
      </w:r>
      <w:r w:rsidRPr="00EC7474">
        <w:rPr>
          <w:rStyle w:val="StyleUnderline"/>
          <w:highlight w:val="yellow"/>
        </w:rPr>
        <w:t xml:space="preserve">Ryan </w:t>
      </w:r>
      <w:r w:rsidRPr="00935314">
        <w:rPr>
          <w:rStyle w:val="StyleUnderline"/>
        </w:rPr>
        <w:t xml:space="preserve">and Ways and Means Chairman Kevin </w:t>
      </w:r>
      <w:r w:rsidRPr="00EC7474">
        <w:rPr>
          <w:rStyle w:val="StyleUnderline"/>
          <w:highlight w:val="yellow"/>
        </w:rPr>
        <w:t xml:space="preserve">Brady, </w:t>
      </w:r>
      <w:r w:rsidRPr="00935314">
        <w:rPr>
          <w:rStyle w:val="StyleUnderline"/>
        </w:rPr>
        <w:t xml:space="preserve">who have long insisted that any tax-cut must maintain the current revenue stream to the U.S. Treasury. Their plan even accounts for dynamic scoring, an assumption that, over the long run, tax reductions will grow the economy and therefore federal tax revenue. </w:t>
      </w:r>
      <w:r w:rsidRPr="00EC7474">
        <w:rPr>
          <w:rStyle w:val="StyleUnderline"/>
          <w:highlight w:val="yellow"/>
        </w:rPr>
        <w:t xml:space="preserve">It’s unclear how pervasive the sentiment that tax reform need not be offset is </w:t>
      </w:r>
      <w:r w:rsidRPr="00935314">
        <w:rPr>
          <w:rStyle w:val="StyleUnderline"/>
        </w:rPr>
        <w:t xml:space="preserve">among the Trump administration. </w:t>
      </w:r>
      <w:r w:rsidRPr="00EC7474">
        <w:rPr>
          <w:rStyle w:val="StyleUnderline"/>
          <w:highlight w:val="yellow"/>
        </w:rPr>
        <w:t>Trump's campaign tax plan would have cost $10 trillion over a decade</w:t>
      </w:r>
      <w:r w:rsidRPr="00A46ECB">
        <w:rPr>
          <w:sz w:val="16"/>
        </w:rPr>
        <w:t xml:space="preserve">, according to the Tax Foundation, one of the most conservative tax think tanks in Washington. Any push for such a plan would be sure to meet stiff resistance from Speaker Paul Ryan and Ways and Means Chairman Kevin Brady, who have long insisted that any tax cut must maintain the current revenue stream to the U.S. Treasury. During a private tax reform meeting with Trump’s chief of staff, Reince Priebus, strategic adviser Steve Bannon, and son-in-law Jared Kushner two weeks ago, Ryan reiterated that stance. And sources familiar with the talks said nobody objected. “That’s been our blueprint; we’re working off that blueprint here in the House, and that blueprint is revenue-neutral,” the Wisconsin Republican said during a news conference Tuesday. </w:t>
      </w:r>
      <w:r w:rsidRPr="00935314">
        <w:rPr>
          <w:rStyle w:val="StyleUnderline"/>
        </w:rPr>
        <w:t>Several l</w:t>
      </w:r>
      <w:r w:rsidRPr="00EC7474">
        <w:rPr>
          <w:rStyle w:val="StyleUnderline"/>
          <w:highlight w:val="yellow"/>
        </w:rPr>
        <w:t>awmakers and Trump officials who agree with Ryan say his position is the only way to ensure a tax bill passes. Dem</w:t>
      </w:r>
      <w:r w:rsidRPr="00935314">
        <w:rPr>
          <w:rStyle w:val="StyleUnderline"/>
        </w:rPr>
        <w:t>ocrat</w:t>
      </w:r>
      <w:r w:rsidRPr="00EC7474">
        <w:rPr>
          <w:rStyle w:val="StyleUnderline"/>
          <w:highlight w:val="yellow"/>
        </w:rPr>
        <w:t xml:space="preserve">s </w:t>
      </w:r>
      <w:r w:rsidRPr="00935314">
        <w:rPr>
          <w:rStyle w:val="StyleUnderline"/>
        </w:rPr>
        <w:t xml:space="preserve">will argue that the tax proposal benefits top earners and corporations, and thus they’ll be </w:t>
      </w:r>
      <w:r w:rsidRPr="00EC7474">
        <w:rPr>
          <w:rStyle w:val="StyleUnderline"/>
          <w:highlight w:val="yellow"/>
        </w:rPr>
        <w:t>unlikely to sign on</w:t>
      </w:r>
      <w:r w:rsidRPr="00A46ECB">
        <w:rPr>
          <w:sz w:val="16"/>
        </w:rPr>
        <w:t>. That’s why Republicans are eyeing a fast-track tool that will allows lawmakers to push tax reform through Congress on a party-</w:t>
      </w:r>
      <w:r w:rsidRPr="00935314">
        <w:rPr>
          <w:sz w:val="16"/>
        </w:rPr>
        <w:t>line vote</w:t>
      </w:r>
      <w:r w:rsidRPr="00935314">
        <w:rPr>
          <w:rStyle w:val="StyleUnderline"/>
        </w:rPr>
        <w:t>. But in order to use reconciliation</w:t>
      </w:r>
      <w:r w:rsidRPr="00EC7474">
        <w:rPr>
          <w:rStyle w:val="StyleUnderline"/>
          <w:highlight w:val="yellow"/>
        </w:rPr>
        <w:t>, the GOP tax plan must not add to the deficit over the long term</w:t>
      </w:r>
      <w:r w:rsidRPr="00A46ECB">
        <w:rPr>
          <w:sz w:val="16"/>
        </w:rPr>
        <w:t xml:space="preserve">. President George W. Bush ran into that very problem in the early 2000s with his own tax cuts, an obstacle lawmakers sidestepped by having the bill sunset after 10 years. Conservatives complained that Bush and the GOP ballooned the deficit, with massive spending on wars and and an expansion of Medicare. Sources familiar with the ongoing discussions say Ryan and top tax writers in Congress do not want to sunset tax reform like Bush did with his plan, saying to do so would eventually cut off the economic benefits. </w:t>
      </w:r>
      <w:r w:rsidRPr="00935314">
        <w:rPr>
          <w:rStyle w:val="StyleUnderline"/>
        </w:rPr>
        <w:t>The point of tax reform, they argue, is to change the way businesses operate in such a way that gets the economy moving — but companies won’t restructure if they believe the plan is temporary</w:t>
      </w:r>
      <w:r w:rsidRPr="00935314">
        <w:rPr>
          <w:sz w:val="16"/>
        </w:rPr>
        <w:t>. “That’s</w:t>
      </w:r>
      <w:r w:rsidRPr="00A46ECB">
        <w:rPr>
          <w:sz w:val="16"/>
        </w:rPr>
        <w:t xml:space="preserve"> always been the plan: You have to be [revenue-neutral], really, for reconciliation, so there’s really no option other than that,” said Rep. Devin Nunes (R-Calif.), a Trump transition official who sits on the Ways and Means Committee. Contrast that with comments by Heritage Action’s Dan Holler, who argued that less revenue is better and more akin to GOP values: “The federal government has a spending problem, not a revenue problem. Lawmakers do not need to be constrained by ‘revenue neutrality’ as they pursue much needed, pro-growth tax reform.” Adamant Trump supporter Steve Forbes argued in an op-ed Monday that Republicans are too obsessed with paying for tax cuts. “Great tax cutters of the past, such as Ronald Reagan and John F. Kennedy, were wise enough to never make tax cuts contingent on spending cuts,” Forbes wrote. “[T]hose two great leaders knew that it can take time for new investments to come to full fruition. … Even though a properly structured major tax cut will start showing big, positive results right away, its full benefits will flow in over several years.” One administration official sympathetic to Ryan’s argument said, in theory, it’s great to cut taxes without paying for it. The source wholeheartedly agrees with the GOP mantra that tax cuts grow the economy and that’s good enough. But the same person noted that there’s a serious question about whether Congress could pass such a bill because of Senate rules, so Ryan’s way is better than no tax reform at all.</w:t>
      </w:r>
    </w:p>
    <w:p w:rsidR="008C4CD6" w:rsidRDefault="008C4CD6" w:rsidP="008C4CD6">
      <w:pPr>
        <w:pStyle w:val="Heading4"/>
      </w:pPr>
      <w:r>
        <w:t>Revenue neutrality is key – Trump kills it</w:t>
      </w:r>
    </w:p>
    <w:p w:rsidR="008C4CD6" w:rsidRPr="009D6299" w:rsidRDefault="008C4CD6" w:rsidP="008C4CD6">
      <w:pPr>
        <w:rPr>
          <w:rStyle w:val="Style13ptBold"/>
          <w:b w:val="0"/>
        </w:rPr>
      </w:pPr>
      <w:r>
        <w:rPr>
          <w:rStyle w:val="Style13ptBold"/>
        </w:rPr>
        <w:t xml:space="preserve">Jagoda 1/18 </w:t>
      </w:r>
      <w:r w:rsidRPr="009D6299">
        <w:rPr>
          <w:rStyle w:val="Style13ptBold"/>
          <w:sz w:val="16"/>
        </w:rPr>
        <w:t>(Naomi, staff @ The Hill, “Border tax criticism clouds reform push”, http://thehill.com/policy/finance/314718-border-tax-dispute-clouds-reform-push)</w:t>
      </w:r>
    </w:p>
    <w:p w:rsidR="008C4CD6" w:rsidRPr="00A46ECB" w:rsidRDefault="008C4CD6" w:rsidP="008C4CD6">
      <w:pPr>
        <w:rPr>
          <w:rStyle w:val="StyleUnderline"/>
        </w:rPr>
      </w:pPr>
      <w:r w:rsidRPr="00A46ECB">
        <w:t xml:space="preserve">Congressional </w:t>
      </w:r>
      <w:r w:rsidRPr="00EC7474">
        <w:rPr>
          <w:rStyle w:val="StyleUnderline"/>
          <w:highlight w:val="yellow"/>
        </w:rPr>
        <w:t>Republicans have said that they want tax reform to be revenue neutral after accounting for economic growth</w:t>
      </w:r>
      <w:r w:rsidRPr="00EC7474">
        <w:rPr>
          <w:sz w:val="16"/>
          <w:highlight w:val="yellow"/>
        </w:rPr>
        <w:t xml:space="preserve">. </w:t>
      </w:r>
      <w:r w:rsidRPr="00EC7474">
        <w:rPr>
          <w:rStyle w:val="StyleUnderline"/>
          <w:highlight w:val="yellow"/>
        </w:rPr>
        <w:t>Revenue neutrality may be important if Congress wants to avoid a Senate filibuster and pass tax reform through budget reconciliation, since reconciliation bills can’t increase the deficit outside the 10-year budget window.</w:t>
      </w:r>
    </w:p>
    <w:p w:rsidR="008C4CD6" w:rsidRDefault="008C4CD6" w:rsidP="008C4CD6">
      <w:pPr>
        <w:pStyle w:val="Heading3"/>
      </w:pPr>
      <w:r>
        <w:t>Impact – Turn Shield</w:t>
      </w:r>
    </w:p>
    <w:p w:rsidR="008C4CD6" w:rsidRDefault="008C4CD6" w:rsidP="008C4CD6">
      <w:pPr>
        <w:pStyle w:val="Heading4"/>
      </w:pPr>
      <w:r>
        <w:t xml:space="preserve">Rising interest rates mean all of their turns are irrelevant – Monetary policy trumps fiscal policy – Tax cuts </w:t>
      </w:r>
      <w:r>
        <w:rPr>
          <w:u w:val="single"/>
        </w:rPr>
        <w:t>now</w:t>
      </w:r>
      <w:r>
        <w:t xml:space="preserve"> force major rate hikes causing a crisis</w:t>
      </w:r>
    </w:p>
    <w:p w:rsidR="008C4CD6" w:rsidRPr="00F3557A" w:rsidRDefault="008C4CD6" w:rsidP="008C4CD6">
      <w:pPr>
        <w:rPr>
          <w:rStyle w:val="Style13ptBold"/>
          <w:b w:val="0"/>
        </w:rPr>
      </w:pPr>
      <w:r>
        <w:rPr>
          <w:rStyle w:val="Style13ptBold"/>
        </w:rPr>
        <w:t xml:space="preserve">Crudele 11/28 </w:t>
      </w:r>
      <w:r w:rsidRPr="00F3557A">
        <w:rPr>
          <w:rStyle w:val="Style13ptBold"/>
          <w:sz w:val="20"/>
        </w:rPr>
        <w:t>(John, staff @ New York Post, “This is how Trump can tackle his economic ‘to do’ list”, http://nypost.com/2016/11/28/this-is-how-trump-can-tackle-his-economic-to-do-list/)</w:t>
      </w:r>
    </w:p>
    <w:p w:rsidR="008C4CD6" w:rsidRPr="00707485" w:rsidRDefault="008C4CD6" w:rsidP="008C4CD6">
      <w:pPr>
        <w:rPr>
          <w:rStyle w:val="StyleUnderline"/>
        </w:rPr>
      </w:pPr>
      <w:r>
        <w:t xml:space="preserve">Even if President-elect Trump doesn’t spend another nickel and doesn’t reduce government revenue with tax cuts, </w:t>
      </w:r>
      <w:r w:rsidRPr="00EC7474">
        <w:rPr>
          <w:rStyle w:val="StyleUnderline"/>
          <w:highlight w:val="yellow"/>
        </w:rPr>
        <w:t>there’s another problem with the 2017 budget — interest rates are rising</w:t>
      </w:r>
      <w:r>
        <w:t xml:space="preserve">. Since Trump was elected a few weeks ago, borrowing costs have soared. And by Dec. 31, </w:t>
      </w:r>
      <w:r w:rsidRPr="00EC7474">
        <w:rPr>
          <w:rStyle w:val="StyleUnderline"/>
          <w:highlight w:val="yellow"/>
        </w:rPr>
        <w:t>the Fed</w:t>
      </w:r>
      <w:r w:rsidRPr="00935314">
        <w:rPr>
          <w:rStyle w:val="StyleUnderline"/>
        </w:rPr>
        <w:t xml:space="preserve">eral Reserve </w:t>
      </w:r>
      <w:r w:rsidRPr="00EC7474">
        <w:rPr>
          <w:rStyle w:val="StyleUnderline"/>
          <w:highlight w:val="yellow"/>
        </w:rPr>
        <w:t>will</w:t>
      </w:r>
      <w:r>
        <w:t xml:space="preserve"> finally </w:t>
      </w:r>
      <w:r w:rsidRPr="00EC7474">
        <w:rPr>
          <w:rStyle w:val="StyleUnderline"/>
          <w:highlight w:val="yellow"/>
        </w:rPr>
        <w:t>start to catch up</w:t>
      </w:r>
      <w:r>
        <w:t xml:space="preserve"> with financial reality </w:t>
      </w:r>
      <w:r w:rsidRPr="00EC7474">
        <w:rPr>
          <w:rStyle w:val="StyleUnderline"/>
          <w:highlight w:val="yellow"/>
        </w:rPr>
        <w:t>by increasing the rate</w:t>
      </w:r>
      <w:r>
        <w:t xml:space="preserve"> it controls. And that will have an added impact. Consumer and corporate </w:t>
      </w:r>
      <w:r w:rsidRPr="00EC7474">
        <w:rPr>
          <w:rStyle w:val="StyleUnderline"/>
          <w:highlight w:val="yellow"/>
        </w:rPr>
        <w:t>borrowing rates will rise</w:t>
      </w:r>
      <w:r>
        <w:t xml:space="preserve"> some more, </w:t>
      </w:r>
      <w:r w:rsidRPr="00EC7474">
        <w:rPr>
          <w:rStyle w:val="StyleUnderline"/>
          <w:highlight w:val="yellow"/>
        </w:rPr>
        <w:t>costing everyone more</w:t>
      </w:r>
      <w:r>
        <w:t xml:space="preserve">. That will mean fewer homes will be built and sold, fewer businesses will expand and, in the end, </w:t>
      </w:r>
      <w:r w:rsidRPr="00EC7474">
        <w:rPr>
          <w:rStyle w:val="StyleUnderline"/>
          <w:highlight w:val="yellow"/>
        </w:rPr>
        <w:t xml:space="preserve">the economy will slow down </w:t>
      </w:r>
      <w:r w:rsidRPr="00935314">
        <w:rPr>
          <w:rStyle w:val="StyleUnderline"/>
        </w:rPr>
        <w:t>even though it never really sped up</w:t>
      </w:r>
      <w:r>
        <w:t xml:space="preserve"> to normal growth. Washington will be in the same boat as all other borrowers. </w:t>
      </w:r>
      <w:r w:rsidRPr="00EC7474">
        <w:rPr>
          <w:rStyle w:val="StyleUnderline"/>
          <w:highlight w:val="yellow"/>
        </w:rPr>
        <w:t>Any new money it seeks will come at higher rates</w:t>
      </w:r>
      <w:r>
        <w:t xml:space="preserve">; any old loans that mature will have to be replaced with ones that cost more. </w:t>
      </w:r>
      <w:r w:rsidRPr="00935314">
        <w:t xml:space="preserve">So </w:t>
      </w:r>
      <w:r w:rsidRPr="00935314">
        <w:rPr>
          <w:rStyle w:val="StyleUnderline"/>
        </w:rPr>
        <w:t>even before Trump increases the</w:t>
      </w:r>
      <w:r w:rsidRPr="00935314">
        <w:t xml:space="preserve"> federal </w:t>
      </w:r>
      <w:r w:rsidRPr="00935314">
        <w:rPr>
          <w:rStyle w:val="StyleUnderline"/>
        </w:rPr>
        <w:t>budget</w:t>
      </w:r>
      <w:r w:rsidRPr="00935314">
        <w:t xml:space="preserve"> by a single nickel, our </w:t>
      </w:r>
      <w:r w:rsidRPr="00935314">
        <w:rPr>
          <w:rStyle w:val="StyleUnderline"/>
        </w:rPr>
        <w:t>debt costs will be higher</w:t>
      </w:r>
      <w:r w:rsidRPr="00935314">
        <w:t xml:space="preserve">. </w:t>
      </w:r>
      <w:r w:rsidRPr="00935314">
        <w:rPr>
          <w:rStyle w:val="StyleUnderline"/>
        </w:rPr>
        <w:t>I</w:t>
      </w:r>
      <w:r w:rsidRPr="00EC7474">
        <w:rPr>
          <w:rStyle w:val="StyleUnderline"/>
          <w:highlight w:val="yellow"/>
        </w:rPr>
        <w:t>f Trump goes ahead with his plans to increase spending and cut taxes, the US</w:t>
      </w:r>
      <w:r w:rsidRPr="00935314">
        <w:rPr>
          <w:rStyle w:val="StyleUnderline"/>
        </w:rPr>
        <w:t xml:space="preserve"> could be headed for a crisis.</w:t>
      </w:r>
      <w:r w:rsidRPr="00935314">
        <w:t xml:space="preserve"> </w:t>
      </w:r>
      <w:r w:rsidRPr="00935314">
        <w:rPr>
          <w:rStyle w:val="StyleUnderline"/>
        </w:rPr>
        <w:t>I said “could” only to be nice</w:t>
      </w:r>
      <w:r w:rsidRPr="00935314">
        <w:t xml:space="preserve"> and optimistic. “</w:t>
      </w:r>
      <w:r w:rsidRPr="00EC7474">
        <w:rPr>
          <w:rStyle w:val="StyleUnderline"/>
          <w:highlight w:val="yellow"/>
        </w:rPr>
        <w:t xml:space="preserve">Will” go into a crisis </w:t>
      </w:r>
      <w:r w:rsidRPr="00935314">
        <w:rPr>
          <w:rStyle w:val="StyleUnderline"/>
        </w:rPr>
        <w:t>is</w:t>
      </w:r>
      <w:r w:rsidRPr="00935314">
        <w:t xml:space="preserve"> probably </w:t>
      </w:r>
      <w:r w:rsidRPr="00935314">
        <w:rPr>
          <w:rStyle w:val="StyleUnderline"/>
        </w:rPr>
        <w:t>a better way to put it.</w:t>
      </w:r>
    </w:p>
    <w:p w:rsidR="008C4CD6" w:rsidRDefault="008C4CD6" w:rsidP="008C4CD6">
      <w:pPr>
        <w:pStyle w:val="Heading4"/>
      </w:pPr>
      <w:r>
        <w:t>“Good” tax cuts can’t pass without the unifying element of Ryan</w:t>
      </w:r>
    </w:p>
    <w:p w:rsidR="008C4CD6" w:rsidRPr="008926A0" w:rsidRDefault="008C4CD6" w:rsidP="008C4CD6">
      <w:pPr>
        <w:rPr>
          <w:rStyle w:val="Style13ptBold"/>
          <w:b w:val="0"/>
        </w:rPr>
      </w:pPr>
      <w:r>
        <w:rPr>
          <w:rStyle w:val="Style13ptBold"/>
        </w:rPr>
        <w:t xml:space="preserve">Seib 11/28 </w:t>
      </w:r>
      <w:r w:rsidRPr="008926A0">
        <w:rPr>
          <w:rStyle w:val="Style13ptBold"/>
          <w:sz w:val="20"/>
        </w:rPr>
        <w:t>(Gerald, staff @ WSJ, “Will Political Reality Derail Markets’ Bet on Donald Trump?”, http://www.wsj.com/articles/how-safe-is-the-market-bet-on-donald-trump-1480350589)</w:t>
      </w:r>
    </w:p>
    <w:p w:rsidR="008C4CD6" w:rsidRPr="008926A0" w:rsidRDefault="008C4CD6" w:rsidP="008C4CD6">
      <w:r>
        <w:t xml:space="preserve">Given that tax bills can pass the Senate with a simple majority that might be enough. Still, </w:t>
      </w:r>
      <w:r w:rsidRPr="00EC7474">
        <w:rPr>
          <w:rStyle w:val="StyleUnderline"/>
          <w:highlight w:val="yellow"/>
        </w:rPr>
        <w:t>with</w:t>
      </w:r>
      <w:r>
        <w:t xml:space="preserve"> likely </w:t>
      </w:r>
      <w:r w:rsidRPr="00EC7474">
        <w:rPr>
          <w:rStyle w:val="StyleUnderline"/>
          <w:highlight w:val="yellow"/>
        </w:rPr>
        <w:t>across-the-board Democratic opposition, it</w:t>
      </w:r>
      <w:r>
        <w:t xml:space="preserve"> also </w:t>
      </w:r>
      <w:r w:rsidRPr="00EC7474">
        <w:rPr>
          <w:rStyle w:val="StyleUnderline"/>
          <w:highlight w:val="yellow"/>
        </w:rPr>
        <w:t>leaves little margin for error</w:t>
      </w:r>
      <w:r>
        <w:t xml:space="preserve">. </w:t>
      </w:r>
      <w:r w:rsidRPr="00EC7474">
        <w:rPr>
          <w:rStyle w:val="StyleUnderline"/>
          <w:highlight w:val="yellow"/>
        </w:rPr>
        <w:t>Historical reminder</w:t>
      </w:r>
      <w:r>
        <w:t xml:space="preserve">: Vice President Dick </w:t>
      </w:r>
      <w:r w:rsidRPr="00EC7474">
        <w:rPr>
          <w:rStyle w:val="StyleUnderline"/>
          <w:highlight w:val="yellow"/>
        </w:rPr>
        <w:t>Cheney had to cast the tiebreaking vote to get that 2003 tax cut</w:t>
      </w:r>
      <w:r>
        <w:t xml:space="preserve"> </w:t>
      </w:r>
      <w:r w:rsidRPr="00EC7474">
        <w:rPr>
          <w:rStyle w:val="StyleUnderline"/>
          <w:highlight w:val="yellow"/>
        </w:rPr>
        <w:t>through a Republican Congress. Chances for Republican unity were enhanced considerably when the Trump team scaled back its tax cut</w:t>
      </w:r>
      <w:r w:rsidRPr="00707485">
        <w:rPr>
          <w:rStyle w:val="StyleUnderline"/>
        </w:rPr>
        <w:t xml:space="preserve"> </w:t>
      </w:r>
      <w:r>
        <w:t xml:space="preserve">plan late in the campaign </w:t>
      </w:r>
      <w:r w:rsidRPr="00EC7474">
        <w:rPr>
          <w:rStyle w:val="StyleUnderline"/>
          <w:highlight w:val="yellow"/>
        </w:rPr>
        <w:t>to bring it closer to</w:t>
      </w:r>
      <w:r>
        <w:t xml:space="preserve"> the blueprint drawn up by House Speaker Paul </w:t>
      </w:r>
      <w:r w:rsidRPr="00EC7474">
        <w:rPr>
          <w:rStyle w:val="StyleUnderline"/>
          <w:highlight w:val="yellow"/>
        </w:rPr>
        <w:t>Ryan</w:t>
      </w:r>
      <w:r>
        <w:t xml:space="preserve">. </w:t>
      </w:r>
      <w:r w:rsidRPr="00EC7474">
        <w:rPr>
          <w:rStyle w:val="StyleUnderline"/>
          <w:highlight w:val="yellow"/>
        </w:rPr>
        <w:t>There remain important differences on offsetting items to reduce the deficit impact</w:t>
      </w:r>
      <w:r>
        <w:t xml:space="preserve">, but </w:t>
      </w:r>
      <w:r w:rsidRPr="00EC7474">
        <w:rPr>
          <w:rStyle w:val="StyleUnderline"/>
          <w:highlight w:val="yellow"/>
        </w:rPr>
        <w:t>chances for a</w:t>
      </w:r>
      <w:r>
        <w:t xml:space="preserve"> significant </w:t>
      </w:r>
      <w:r w:rsidRPr="00EC7474">
        <w:rPr>
          <w:rStyle w:val="StyleUnderline"/>
          <w:highlight w:val="yellow"/>
        </w:rPr>
        <w:t>tax cut are pretty good</w:t>
      </w:r>
      <w:r>
        <w:t>.</w:t>
      </w:r>
    </w:p>
    <w:p w:rsidR="008C4CD6" w:rsidRDefault="008C4CD6" w:rsidP="008C4CD6">
      <w:pPr>
        <w:pStyle w:val="Heading4"/>
      </w:pPr>
      <w:r>
        <w:t>Tax cuts now fuel inflation and interest rates bc we’re in an expansion; overall, hurts the economy more than it helps and turns trade</w:t>
      </w:r>
    </w:p>
    <w:p w:rsidR="008C4CD6" w:rsidRPr="003D1C14" w:rsidRDefault="008C4CD6" w:rsidP="008C4CD6">
      <w:pPr>
        <w:rPr>
          <w:rStyle w:val="Style13ptBold"/>
          <w:b w:val="0"/>
        </w:rPr>
      </w:pPr>
      <w:r>
        <w:rPr>
          <w:rStyle w:val="Style13ptBold"/>
        </w:rPr>
        <w:t xml:space="preserve">Zandi 11/27 </w:t>
      </w:r>
      <w:r w:rsidRPr="003D1C14">
        <w:rPr>
          <w:rStyle w:val="Style13ptBold"/>
          <w:sz w:val="18"/>
        </w:rPr>
        <w:t>(Alex, chief economist @ Moody’s, “A better economy under Trump seems unlikely”, http://www.philly.com/philly/business/20161127_A_better_economy_under_Trump_seems_unlikely.html)</w:t>
      </w:r>
    </w:p>
    <w:p w:rsidR="008C4CD6" w:rsidRPr="003D1C14" w:rsidRDefault="008C4CD6" w:rsidP="008C4CD6">
      <w:r w:rsidRPr="00EC7474">
        <w:rPr>
          <w:rStyle w:val="StyleUnderline"/>
          <w:highlight w:val="yellow"/>
        </w:rPr>
        <w:t>It is difficult to see how</w:t>
      </w:r>
      <w:r>
        <w:t xml:space="preserve"> President </w:t>
      </w:r>
      <w:r w:rsidRPr="00EC7474">
        <w:rPr>
          <w:rStyle w:val="StyleUnderline"/>
          <w:highlight w:val="yellow"/>
        </w:rPr>
        <w:t>Trump will pay for his tax and spending policies</w:t>
      </w:r>
      <w:r>
        <w:t xml:space="preserve">. </w:t>
      </w:r>
      <w:r w:rsidRPr="00EC7474">
        <w:rPr>
          <w:rStyle w:val="StyleUnderline"/>
          <w:highlight w:val="yellow"/>
        </w:rPr>
        <w:t>They will</w:t>
      </w:r>
      <w:r>
        <w:t xml:space="preserve"> likely </w:t>
      </w:r>
      <w:r w:rsidRPr="00EC7474">
        <w:rPr>
          <w:rStyle w:val="StyleUnderline"/>
          <w:highlight w:val="yellow"/>
        </w:rPr>
        <w:t>add significantly to</w:t>
      </w:r>
      <w:r>
        <w:t xml:space="preserve"> the government's already uncomfortably large </w:t>
      </w:r>
      <w:r w:rsidRPr="00EC7474">
        <w:rPr>
          <w:rStyle w:val="StyleUnderline"/>
          <w:highlight w:val="yellow"/>
        </w:rPr>
        <w:t>deficits and debt</w:t>
      </w:r>
      <w:r>
        <w:t xml:space="preserve"> load. If all this is approximately right, then </w:t>
      </w:r>
      <w:r w:rsidRPr="00EC7474">
        <w:rPr>
          <w:rStyle w:val="StyleUnderline"/>
          <w:highlight w:val="yellow"/>
        </w:rPr>
        <w:t>the economy</w:t>
      </w:r>
      <w:r>
        <w:t xml:space="preserve"> over Trump's four-year term </w:t>
      </w:r>
      <w:r w:rsidRPr="00EC7474">
        <w:rPr>
          <w:rStyle w:val="StyleUnderline"/>
          <w:highlight w:val="yellow"/>
        </w:rPr>
        <w:t>will fall meaningfully short</w:t>
      </w:r>
      <w:r>
        <w:t xml:space="preserve"> of what it would have if there had been no changes in policy. Eventually, </w:t>
      </w:r>
      <w:r w:rsidRPr="00EC7474">
        <w:rPr>
          <w:rStyle w:val="StyleUnderline"/>
          <w:highlight w:val="yellow"/>
        </w:rPr>
        <w:t xml:space="preserve">it will suffer weaker GDP and job growth, higher inflation and interest rates, and </w:t>
      </w:r>
      <w:r w:rsidRPr="00707485">
        <w:t>a</w:t>
      </w:r>
      <w:r w:rsidRPr="00EC7474">
        <w:rPr>
          <w:rStyle w:val="StyleUnderline"/>
          <w:highlight w:val="yellow"/>
        </w:rPr>
        <w:t xml:space="preserve"> heavier government debt</w:t>
      </w:r>
      <w:r w:rsidRPr="00707485">
        <w:rPr>
          <w:rStyle w:val="StyleUnderline"/>
        </w:rPr>
        <w:t xml:space="preserve"> </w:t>
      </w:r>
      <w:r>
        <w:t xml:space="preserve">load. Behind this poorer performance is a smaller workforce, as some undocumented workers leave and fewer legal immigrants come. </w:t>
      </w:r>
      <w:r w:rsidRPr="00EC7474">
        <w:rPr>
          <w:rStyle w:val="StyleUnderline"/>
          <w:highlight w:val="yellow"/>
        </w:rPr>
        <w:t>Global trade also suffers</w:t>
      </w:r>
      <w:r>
        <w:t xml:space="preserve">, given the greater skepticism around our relationships and what is likely to be a somewhat stronger U.S. dollar, particularly against the Chinese yuan and other emerging currencies, like the Mexican peso. </w:t>
      </w:r>
      <w:r w:rsidRPr="00EC7474">
        <w:rPr>
          <w:rStyle w:val="StyleUnderline"/>
          <w:highlight w:val="yellow"/>
        </w:rPr>
        <w:t>There are important long-term economic benefits from lower</w:t>
      </w:r>
      <w:r>
        <w:t xml:space="preserve"> marginal </w:t>
      </w:r>
      <w:r w:rsidRPr="00EC7474">
        <w:rPr>
          <w:rStyle w:val="StyleUnderline"/>
          <w:highlight w:val="yellow"/>
        </w:rPr>
        <w:t>tax rates</w:t>
      </w:r>
      <w:r>
        <w:t xml:space="preserve"> and a reformed corporate tax system, </w:t>
      </w:r>
      <w:r w:rsidRPr="00EC7474">
        <w:rPr>
          <w:rStyle w:val="StyleUnderline"/>
          <w:highlight w:val="yellow"/>
        </w:rPr>
        <w:t>but these changes are too small to have a significant impact on growth</w:t>
      </w:r>
      <w:r>
        <w:t xml:space="preserve">, at least not quickly. And then there are the tax and spending policies that result in larger budget deficits. </w:t>
      </w:r>
      <w:r w:rsidRPr="00EC7474">
        <w:rPr>
          <w:rStyle w:val="StyleUnderline"/>
          <w:highlight w:val="yellow"/>
        </w:rPr>
        <w:t>Expansionary fiscal policy makes sense when the economy is in a recession, but it makes little sense when the economy is operating near full employment</w:t>
      </w:r>
      <w:r>
        <w:t xml:space="preserve">, </w:t>
      </w:r>
      <w:r w:rsidRPr="00EC7474">
        <w:rPr>
          <w:rStyle w:val="StyleUnderline"/>
          <w:highlight w:val="yellow"/>
        </w:rPr>
        <w:t>as</w:t>
      </w:r>
      <w:r>
        <w:t xml:space="preserve"> it is </w:t>
      </w:r>
      <w:r w:rsidRPr="00EC7474">
        <w:rPr>
          <w:rStyle w:val="StyleUnderline"/>
          <w:highlight w:val="yellow"/>
        </w:rPr>
        <w:t>today. It only fuels inflation, and higher interest rates</w:t>
      </w:r>
      <w:r>
        <w:t>.</w:t>
      </w:r>
    </w:p>
    <w:p w:rsidR="008C4CD6" w:rsidRDefault="008C4CD6" w:rsidP="008C4CD6">
      <w:pPr>
        <w:pStyle w:val="Heading3"/>
      </w:pPr>
      <w:r>
        <w:t>A2: Impact Turns – Tax Cuts Good</w:t>
      </w:r>
    </w:p>
    <w:p w:rsidR="008C4CD6" w:rsidRDefault="008C4CD6" w:rsidP="008C4CD6">
      <w:pPr>
        <w:pStyle w:val="Heading4"/>
      </w:pPr>
      <w:r>
        <w:t>Tax cuts wont boost growth – Trickle down fails</w:t>
      </w:r>
    </w:p>
    <w:p w:rsidR="008C4CD6" w:rsidRPr="00EC734A" w:rsidRDefault="008C4CD6" w:rsidP="008C4CD6">
      <w:pPr>
        <w:rPr>
          <w:rStyle w:val="Style13ptBold"/>
          <w:b w:val="0"/>
        </w:rPr>
      </w:pPr>
      <w:r>
        <w:rPr>
          <w:rStyle w:val="Style13ptBold"/>
        </w:rPr>
        <w:t xml:space="preserve">Varoufakis 11/16 </w:t>
      </w:r>
      <w:r w:rsidRPr="00EC734A">
        <w:rPr>
          <w:rStyle w:val="Style13ptBold"/>
          <w:sz w:val="18"/>
        </w:rPr>
        <w:t>(Yanis, co-founder of the democracy in Europe movement Diem25 and the former finance minister of Greece, “YANIS VAROUFAKIS: DONALD TRUMP, THE NEXT KEYNESIAN PRESIDENT? DON'T BANK ON IT”, http://www.newsweek.com/donald-trump-yanis-varoufakis-economics-stimulus-left-wing-democrat-521841)</w:t>
      </w:r>
    </w:p>
    <w:p w:rsidR="008C4CD6" w:rsidRPr="00545B85" w:rsidRDefault="008C4CD6" w:rsidP="008C4CD6">
      <w:pPr>
        <w:rPr>
          <w:rStyle w:val="StyleUnderline"/>
        </w:rPr>
      </w:pPr>
      <w:r>
        <w:t xml:space="preserve">Deficit spending can take one of three forms: tax cuts, spending increases or a combination of the two. Republicans, from Ronald Reagan to George W. Bush, and now clearly Donald Trump, favor large-scale tax cuts while concentrating additional spending on defense procurement. </w:t>
      </w:r>
      <w:r w:rsidRPr="00EC7474">
        <w:rPr>
          <w:rStyle w:val="StyleUnderline"/>
          <w:highlight w:val="yellow"/>
        </w:rPr>
        <w:t>If the objective is to provide a flagging economy with necessary stimulus, Republican deficit spending is a most inefficient means.</w:t>
      </w:r>
      <w:r w:rsidRPr="00545B85">
        <w:rPr>
          <w:rStyle w:val="StyleUnderline"/>
        </w:rPr>
        <w:t xml:space="preserve"> </w:t>
      </w:r>
      <w:r>
        <w:t xml:space="preserve">John Maynard Keynes, who had no love lost for the working class, and harbored a keen interest in promoting the wellbeing of aristocratic folk like himself, nonetheless objected to large-scale tax cuts for a simple, practical reason: </w:t>
      </w:r>
      <w:r w:rsidRPr="00EC7474">
        <w:rPr>
          <w:rStyle w:val="StyleUnderline"/>
          <w:highlight w:val="yellow"/>
        </w:rPr>
        <w:t>the trickle-down effect is a myth</w:t>
      </w:r>
      <w:r>
        <w:t xml:space="preserve">, to put his point in Reaganite language. </w:t>
      </w:r>
      <w:r w:rsidRPr="00EC7474">
        <w:rPr>
          <w:rStyle w:val="StyleUnderline"/>
          <w:highlight w:val="yellow"/>
        </w:rPr>
        <w:t>The reason that “trickle down” is a myth is that the rich are most likely to save a large part of the tax relief they receive,</w:t>
      </w:r>
      <w:r>
        <w:t xml:space="preserve"> thus </w:t>
      </w:r>
      <w:r w:rsidRPr="00EC7474">
        <w:rPr>
          <w:rStyle w:val="StyleUnderline"/>
          <w:highlight w:val="yellow"/>
        </w:rPr>
        <w:t>blunting its stimulus potential</w:t>
      </w:r>
      <w:r>
        <w:t xml:space="preserve">, </w:t>
      </w:r>
      <w:r w:rsidRPr="00EC7474">
        <w:rPr>
          <w:rStyle w:val="StyleUnderline"/>
          <w:highlight w:val="yellow"/>
        </w:rPr>
        <w:t>or use it to go skiing in Switzerland, rather than to spend it in their demand-deprived community</w:t>
      </w:r>
      <w:r>
        <w:t xml:space="preserve">. This is why </w:t>
      </w:r>
      <w:r w:rsidRPr="00EC7474">
        <w:rPr>
          <w:rStyle w:val="StyleUnderline"/>
          <w:highlight w:val="yellow"/>
        </w:rPr>
        <w:t>targeted spending on the poor</w:t>
      </w:r>
      <w:r w:rsidRPr="00545B85">
        <w:rPr>
          <w:rStyle w:val="StyleUnderline"/>
        </w:rPr>
        <w:t xml:space="preserve"> </w:t>
      </w:r>
      <w:r>
        <w:t xml:space="preserve">was the British gentleman’s recommendation: because it </w:t>
      </w:r>
      <w:r w:rsidRPr="00EC7474">
        <w:rPr>
          <w:rStyle w:val="StyleUnderline"/>
          <w:highlight w:val="yellow"/>
        </w:rPr>
        <w:t>stimulates demand much more efficiently.</w:t>
      </w:r>
    </w:p>
    <w:p w:rsidR="008C4CD6" w:rsidRDefault="008C4CD6" w:rsidP="008C4CD6">
      <w:pPr>
        <w:pStyle w:val="Heading4"/>
      </w:pPr>
      <w:r>
        <w:t>Tax cuts won’t boost growth</w:t>
      </w:r>
    </w:p>
    <w:p w:rsidR="008C4CD6" w:rsidRPr="00EC734A" w:rsidRDefault="008C4CD6" w:rsidP="008C4CD6">
      <w:pPr>
        <w:rPr>
          <w:rStyle w:val="Style13ptBold"/>
          <w:b w:val="0"/>
        </w:rPr>
      </w:pPr>
      <w:r>
        <w:rPr>
          <w:rStyle w:val="Style13ptBold"/>
        </w:rPr>
        <w:t xml:space="preserve">Varoufakis 11/16 </w:t>
      </w:r>
      <w:r w:rsidRPr="00EC734A">
        <w:rPr>
          <w:rStyle w:val="Style13ptBold"/>
          <w:sz w:val="18"/>
        </w:rPr>
        <w:t>(Yanis, co-founder of the democracy in Europe movement Diem25 and the former finance minister of Greece, “YANIS VAROUFAKIS: DONALD TRUMP, THE NEXT KEYNESIAN PRESIDENT? DON'T BANK ON IT”, http://www.newsweek.com/donald-trump-yanis-varoufakis-economics-stimulus-left-wing-democrat-521841)</w:t>
      </w:r>
    </w:p>
    <w:p w:rsidR="008C4CD6" w:rsidRPr="00DE4CC3" w:rsidRDefault="008C4CD6" w:rsidP="008C4CD6">
      <w:r w:rsidRPr="00EC7474">
        <w:rPr>
          <w:rStyle w:val="StyleUnderline"/>
          <w:highlight w:val="yellow"/>
        </w:rPr>
        <w:t>Deficit spending is</w:t>
      </w:r>
      <w:r w:rsidRPr="00935314">
        <w:rPr>
          <w:rStyle w:val="StyleUnderline"/>
        </w:rPr>
        <w:t xml:space="preserve"> undoubtedly </w:t>
      </w:r>
      <w:r w:rsidRPr="00EC7474">
        <w:rPr>
          <w:rStyle w:val="StyleUnderline"/>
          <w:highlight w:val="yellow"/>
        </w:rPr>
        <w:t>an important tool for stabilizing the U.S. economy</w:t>
      </w:r>
      <w:r>
        <w:t xml:space="preserve">, as it is for any relatively closed economy fortunate enough to have its own central bank. By the same token, </w:t>
      </w:r>
      <w:r w:rsidRPr="00EC7474">
        <w:rPr>
          <w:rStyle w:val="StyleUnderline"/>
          <w:highlight w:val="yellow"/>
        </w:rPr>
        <w:t>austerity drives to eliminate deficits</w:t>
      </w:r>
      <w:r>
        <w:t xml:space="preserve">, especially </w:t>
      </w:r>
      <w:r w:rsidRPr="00935314">
        <w:rPr>
          <w:rStyle w:val="StyleUnderline"/>
        </w:rPr>
        <w:t>during periods of low investment and falling prices, are a recipe for disaster.</w:t>
      </w:r>
      <w:r w:rsidRPr="00935314">
        <w:t xml:space="preserve"> </w:t>
      </w:r>
      <w:r>
        <w:t xml:space="preserve">But </w:t>
      </w:r>
      <w:r w:rsidRPr="00EC7474">
        <w:rPr>
          <w:rStyle w:val="StyleUnderline"/>
          <w:highlight w:val="yellow"/>
        </w:rPr>
        <w:t>for deficit spending to play its stabilizing role, it must be used as a tool for boosting existing spending</w:t>
      </w:r>
      <w:r>
        <w:t xml:space="preserve"> rather than for maintaining chronically unfunded spending. And </w:t>
      </w:r>
      <w:r w:rsidRPr="00EC7474">
        <w:rPr>
          <w:rStyle w:val="StyleUnderline"/>
          <w:highlight w:val="yellow"/>
        </w:rPr>
        <w:t>here is the rub for the American economy.</w:t>
      </w:r>
      <w:r>
        <w:t xml:space="preserve"> Since Ronald Reagan’s conversion to big deficit spending, </w:t>
      </w:r>
      <w:r w:rsidRPr="00EC7474">
        <w:rPr>
          <w:rStyle w:val="StyleUnderline"/>
          <w:highlight w:val="yellow"/>
        </w:rPr>
        <w:t>the U.S. federal budget is in a state of disrepair</w:t>
      </w:r>
      <w:r>
        <w:t xml:space="preserve">. Federal taxes amount to around 18 percent of the national income. But </w:t>
      </w:r>
      <w:r w:rsidRPr="00EC7474">
        <w:rPr>
          <w:rStyle w:val="StyleUnderline"/>
          <w:highlight w:val="yellow"/>
        </w:rPr>
        <w:t>the federal budget only for defense, health and social security comes to 17.7 percent</w:t>
      </w:r>
      <w:r>
        <w:t xml:space="preserve">, not even counting the annual interest payments on the federal debt that, under the current ultra-low interest rates, requires 1.5 percent of national income. </w:t>
      </w:r>
      <w:r w:rsidRPr="00EC7474">
        <w:rPr>
          <w:rStyle w:val="StyleUnderline"/>
          <w:highlight w:val="yellow"/>
        </w:rPr>
        <w:t>This leaves the federal budget with a small deficit of 1.2 percent</w:t>
      </w:r>
      <w:r>
        <w:t xml:space="preserve"> even before we factor in everything else the federal government must, and does, pay for: public infrastructure (roads, bridges and trains), biomedical and scientific research, education and training, courts and prisons, plus research and development (R&amp;D) in green energy and technologies. </w:t>
      </w:r>
      <w:r w:rsidRPr="00EC7474">
        <w:rPr>
          <w:rStyle w:val="StyleUnderline"/>
          <w:highlight w:val="yellow"/>
        </w:rPr>
        <w:t>All these essential expenditures are paid for,</w:t>
      </w:r>
      <w:r>
        <w:t xml:space="preserve"> year in year out, </w:t>
      </w:r>
      <w:r w:rsidRPr="00EC7474">
        <w:rPr>
          <w:rStyle w:val="StyleUnderline"/>
          <w:highlight w:val="yellow"/>
        </w:rPr>
        <w:t>by borrowing</w:t>
      </w:r>
      <w:r>
        <w:t xml:space="preserve">. </w:t>
      </w:r>
      <w:r w:rsidRPr="00EC7474">
        <w:rPr>
          <w:rStyle w:val="StyleUnderline"/>
          <w:highlight w:val="yellow"/>
        </w:rPr>
        <w:t>While it would be suicidal to try to balance the U.S. federal budget via austerity</w:t>
      </w:r>
      <w:r w:rsidRPr="00545B85">
        <w:rPr>
          <w:rStyle w:val="StyleUnderline"/>
        </w:rPr>
        <w:t xml:space="preserve"> </w:t>
      </w:r>
      <w:r>
        <w:t xml:space="preserve">measures </w:t>
      </w:r>
      <w:r w:rsidRPr="00EC7474">
        <w:rPr>
          <w:rStyle w:val="StyleUnderline"/>
          <w:highlight w:val="yellow"/>
        </w:rPr>
        <w:t>most likely to push the economy back into recession,</w:t>
      </w:r>
      <w:r>
        <w:t xml:space="preserve"> it is clear that </w:t>
      </w:r>
      <w:r w:rsidRPr="00EC7474">
        <w:rPr>
          <w:rStyle w:val="StyleUnderline"/>
          <w:highlight w:val="yellow"/>
        </w:rPr>
        <w:t>the room for using deficit spending to stabilize the economy is severely limited</w:t>
      </w:r>
      <w:r>
        <w:t xml:space="preserve">. And </w:t>
      </w:r>
      <w:r w:rsidRPr="00EC7474">
        <w:rPr>
          <w:rStyle w:val="StyleUnderline"/>
          <w:highlight w:val="yellow"/>
        </w:rPr>
        <w:t>it has become so terribly limited because of Republican practices that have been confused,</w:t>
      </w:r>
      <w:r>
        <w:t xml:space="preserve"> often intentionally, </w:t>
      </w:r>
      <w:r w:rsidRPr="00EC7474">
        <w:rPr>
          <w:rStyle w:val="StyleUnderline"/>
          <w:highlight w:val="yellow"/>
        </w:rPr>
        <w:t>for Keynesian economics</w:t>
      </w:r>
      <w:r>
        <w:t>.</w:t>
      </w:r>
    </w:p>
    <w:p w:rsidR="008C4CD6" w:rsidRDefault="008C4CD6" w:rsidP="008C4CD6">
      <w:pPr>
        <w:pStyle w:val="Heading4"/>
      </w:pPr>
      <w:r>
        <w:t>All benefits to tax cuts are eaten up by debt</w:t>
      </w:r>
    </w:p>
    <w:p w:rsidR="008C4CD6" w:rsidRPr="0001406B" w:rsidRDefault="008C4CD6" w:rsidP="008C4CD6">
      <w:pPr>
        <w:rPr>
          <w:rStyle w:val="Style13ptBold"/>
          <w:b w:val="0"/>
        </w:rPr>
      </w:pPr>
      <w:r>
        <w:rPr>
          <w:rStyle w:val="Style13ptBold"/>
        </w:rPr>
        <w:t xml:space="preserve">Novack 11/10 </w:t>
      </w:r>
      <w:r w:rsidRPr="0001406B">
        <w:rPr>
          <w:rStyle w:val="Style13ptBold"/>
          <w:sz w:val="18"/>
        </w:rPr>
        <w:t>(Janet, quoting C. Eugene Steurle of the Urban Inst., “Will President Trump Cut Medicare And Social Security As Well As Taxes?”, http://www.forbes.com/sites/janetnovack/2016/11/10/will-president-trump-cut-medicare-and-social-security-as-well-as-taxes/#43f4e63ea43f)</w:t>
      </w:r>
    </w:p>
    <w:p w:rsidR="008C4CD6" w:rsidRDefault="008C4CD6" w:rsidP="008C4CD6">
      <w:r>
        <w:t xml:space="preserve">Here, a quick dip into the budget swamp is in order. </w:t>
      </w:r>
      <w:r w:rsidRPr="00EC7474">
        <w:rPr>
          <w:rStyle w:val="StyleUnderline"/>
          <w:highlight w:val="yellow"/>
        </w:rPr>
        <w:t>Much of</w:t>
      </w:r>
      <w:r>
        <w:t xml:space="preserve"> Uncle Sam’s </w:t>
      </w:r>
      <w:r w:rsidRPr="00EC7474">
        <w:rPr>
          <w:rStyle w:val="StyleUnderline"/>
          <w:highlight w:val="yellow"/>
        </w:rPr>
        <w:t>spending is now consumed by obligations written into prior law</w:t>
      </w:r>
      <w:r>
        <w:t xml:space="preserve">— </w:t>
      </w:r>
      <w:r w:rsidRPr="00EC7474">
        <w:rPr>
          <w:rStyle w:val="StyleUnderline"/>
          <w:highlight w:val="yellow"/>
        </w:rPr>
        <w:t>interest payments</w:t>
      </w:r>
      <w:r>
        <w:t xml:space="preserve"> on the federal debt </w:t>
      </w:r>
      <w:r w:rsidRPr="00EC7474">
        <w:rPr>
          <w:rStyle w:val="StyleUnderline"/>
          <w:highlight w:val="yellow"/>
        </w:rPr>
        <w:t>and “entitlements</w:t>
      </w:r>
      <w:r>
        <w:t xml:space="preserve">” such as Social Security, Medicare for the elderly and Medicaid for the poor (both young and old). </w:t>
      </w:r>
      <w:r w:rsidRPr="00EC7474">
        <w:rPr>
          <w:rStyle w:val="StyleUnderline"/>
          <w:highlight w:val="yellow"/>
        </w:rPr>
        <w:t>The rest of spending is</w:t>
      </w:r>
      <w:r w:rsidRPr="00545B85">
        <w:rPr>
          <w:rStyle w:val="StyleUnderline"/>
        </w:rPr>
        <w:t xml:space="preserve"> </w:t>
      </w:r>
      <w:r>
        <w:t>referred to as “</w:t>
      </w:r>
      <w:r w:rsidRPr="00EC7474">
        <w:rPr>
          <w:rStyle w:val="StyleUnderline"/>
          <w:highlight w:val="yellow"/>
        </w:rPr>
        <w:t>discretionary</w:t>
      </w:r>
      <w:r>
        <w:t xml:space="preserve">” and has been divided by past bipartisan budget deals into defense and non-defense baskets. In a paper published days before the election, Steuerle and coauthors from the Urban-Brookings Tax Policy Center and the Committee for a Responsible Federal Budget calculated that </w:t>
      </w:r>
      <w:r w:rsidRPr="00EC7474">
        <w:rPr>
          <w:rStyle w:val="StyleUnderline"/>
          <w:highlight w:val="yellow"/>
        </w:rPr>
        <w:t>if Trump pushes through his promised tax cuts, 100% of all additional federal revenue coming in from economic growth</w:t>
      </w:r>
      <w:r>
        <w:t xml:space="preserve"> over the next decade </w:t>
      </w:r>
      <w:r w:rsidRPr="00EC7474">
        <w:rPr>
          <w:rStyle w:val="StyleUnderline"/>
          <w:highlight w:val="yellow"/>
        </w:rPr>
        <w:t>will be consumed by increased interest payments for</w:t>
      </w:r>
      <w:r>
        <w:t xml:space="preserve"> the federal </w:t>
      </w:r>
      <w:r w:rsidRPr="00EC7474">
        <w:rPr>
          <w:rStyle w:val="StyleUnderline"/>
          <w:highlight w:val="yellow"/>
        </w:rPr>
        <w:t>debt and automatic increases in Social Security and health care spending.</w:t>
      </w:r>
      <w:r w:rsidRPr="00545B85">
        <w:rPr>
          <w:rStyle w:val="StyleUnderline"/>
        </w:rPr>
        <w:t xml:space="preserve"> </w:t>
      </w:r>
      <w:r>
        <w:t xml:space="preserve">And </w:t>
      </w:r>
      <w:r w:rsidRPr="00EC7474">
        <w:rPr>
          <w:rStyle w:val="StyleUnderline"/>
          <w:highlight w:val="yellow"/>
        </w:rPr>
        <w:t>that’s</w:t>
      </w:r>
      <w:r>
        <w:t xml:space="preserve"> even </w:t>
      </w:r>
      <w:r w:rsidRPr="00EC7474">
        <w:rPr>
          <w:rStyle w:val="StyleUnderline"/>
          <w:highlight w:val="yellow"/>
        </w:rPr>
        <w:t>after assuming the two big spending cuts Trump has endorsed</w:t>
      </w:r>
      <w:r>
        <w:t>— a House Republican plan to cut Medicaid spending by $500 billion over a decade by turning it into a capped “block grant” payment to the states and the “penny a year” plan, which requires that all non-defense, discretionary spending be cut 1% a year in nominal terms, saving $750 billion over a decade (without, conveniently, spelling out which programs would get chopped).</w:t>
      </w:r>
    </w:p>
    <w:p w:rsidR="008C4CD6" w:rsidRDefault="008C4CD6" w:rsidP="008C4CD6">
      <w:pPr>
        <w:pStyle w:val="Heading4"/>
      </w:pPr>
      <w:r>
        <w:t>Cuts or debt offset benefits</w:t>
      </w:r>
    </w:p>
    <w:p w:rsidR="008C4CD6" w:rsidRPr="006160E9" w:rsidRDefault="008C4CD6" w:rsidP="008C4CD6">
      <w:r>
        <w:rPr>
          <w:rStyle w:val="Style13ptBold"/>
        </w:rPr>
        <w:t xml:space="preserve">Katz 11/10 </w:t>
      </w:r>
      <w:r w:rsidRPr="006160E9">
        <w:rPr>
          <w:sz w:val="16"/>
        </w:rPr>
        <w:t>(David, staff @ CFO Magazine, “How Will Trump Pay for That Huge Tax Cut?”, http://ww2.cfo.com/tax/2016/11/will-trump-pay-huge-tax-cut/)</w:t>
      </w:r>
    </w:p>
    <w:p w:rsidR="008C4CD6" w:rsidRDefault="008C4CD6" w:rsidP="008C4CD6">
      <w:r w:rsidRPr="00EC7474">
        <w:rPr>
          <w:rStyle w:val="StyleUnderline"/>
          <w:highlight w:val="yellow"/>
        </w:rPr>
        <w:t>Acknowledging that “lower tax rates hold the possibility to create growth,” and therefore tax revenues</w:t>
      </w:r>
      <w:r>
        <w:t>, Jeff LeSage, vice chairman for tax at KPMG, notes that “</w:t>
      </w:r>
      <w:r w:rsidRPr="00EC7474">
        <w:rPr>
          <w:rStyle w:val="StyleUnderline"/>
          <w:highlight w:val="yellow"/>
        </w:rPr>
        <w:t>whether they actually do is a complex question.” Unfunded tax cuts “potentially increase the deficit. Paid-for tax cuts generally require tax increases elsewhere</w:t>
      </w:r>
      <w:r>
        <w:t xml:space="preserve"> to offset the revenue loss. </w:t>
      </w:r>
      <w:r w:rsidRPr="00EC7474">
        <w:rPr>
          <w:rStyle w:val="StyleUnderline"/>
          <w:highlight w:val="yellow"/>
        </w:rPr>
        <w:t>Either way, higher deficits or offsetting tax increases have the prospect of eroding the economic benefits from the rate reduction</w:t>
      </w:r>
      <w:r>
        <w:t xml:space="preserve">. </w:t>
      </w:r>
      <w:r w:rsidRPr="00EC7474">
        <w:rPr>
          <w:rStyle w:val="StyleUnderline"/>
          <w:highlight w:val="yellow"/>
        </w:rPr>
        <w:t>That balancing act</w:t>
      </w:r>
      <w:r w:rsidRPr="00545B85">
        <w:rPr>
          <w:rStyle w:val="StyleUnderline"/>
        </w:rPr>
        <w:t xml:space="preserve"> </w:t>
      </w:r>
      <w:r>
        <w:t xml:space="preserve">is what </w:t>
      </w:r>
      <w:r w:rsidRPr="00EC7474">
        <w:rPr>
          <w:rStyle w:val="StyleUnderline"/>
          <w:highlight w:val="yellow"/>
        </w:rPr>
        <w:t>makes tax policy</w:t>
      </w:r>
      <w:r>
        <w:t xml:space="preserve"> so </w:t>
      </w:r>
      <w:r w:rsidRPr="00EC7474">
        <w:rPr>
          <w:rStyle w:val="StyleUnderline"/>
          <w:highlight w:val="yellow"/>
        </w:rPr>
        <w:t>complex</w:t>
      </w:r>
      <w:r>
        <w:t>,” LeSage wrote in an email to CFO.</w:t>
      </w:r>
    </w:p>
    <w:p w:rsidR="008C4CD6" w:rsidRDefault="008C4CD6" w:rsidP="008C4CD6">
      <w:pPr>
        <w:pStyle w:val="Heading4"/>
      </w:pPr>
      <w:r>
        <w:t>Risks outweigh benefits</w:t>
      </w:r>
    </w:p>
    <w:p w:rsidR="008C4CD6" w:rsidRPr="00526F6B" w:rsidRDefault="008C4CD6" w:rsidP="008C4CD6">
      <w:pPr>
        <w:rPr>
          <w:rStyle w:val="Style13ptBold"/>
          <w:b w:val="0"/>
        </w:rPr>
      </w:pPr>
      <w:r>
        <w:rPr>
          <w:rStyle w:val="Style13ptBold"/>
        </w:rPr>
        <w:t xml:space="preserve">Garver 11/10 </w:t>
      </w:r>
      <w:r w:rsidRPr="00526F6B">
        <w:rPr>
          <w:rStyle w:val="Style13ptBold"/>
          <w:sz w:val="18"/>
        </w:rPr>
        <w:t>(Rob, staff @ Fiscal Times, “Dueling Trump and GOP Tax Plans Would Both Cause Much Larger Deficits”, http://www.thefiscaltimes.com/2016/11/10/Dueling-Trump-and-GOP-Tax-Plans-Would-both-Cause-Much-Larger-Deficits)</w:t>
      </w:r>
    </w:p>
    <w:p w:rsidR="008C4CD6" w:rsidRPr="00545B85" w:rsidRDefault="008C4CD6" w:rsidP="008C4CD6">
      <w:pPr>
        <w:rPr>
          <w:rStyle w:val="StyleUnderline"/>
        </w:rPr>
      </w:pPr>
      <w:r w:rsidRPr="00EC7474">
        <w:rPr>
          <w:rStyle w:val="StyleUnderline"/>
          <w:highlight w:val="yellow"/>
        </w:rPr>
        <w:t>The Committee for a Responsible Federal Budget has declared the Trump’s</w:t>
      </w:r>
      <w:r>
        <w:t xml:space="preserve"> overall </w:t>
      </w:r>
      <w:r w:rsidRPr="00EC7474">
        <w:rPr>
          <w:rStyle w:val="StyleUnderline"/>
          <w:highlight w:val="yellow"/>
        </w:rPr>
        <w:t>policy agenda</w:t>
      </w:r>
      <w:r>
        <w:t xml:space="preserve"> as “</w:t>
      </w:r>
      <w:r w:rsidRPr="00EC7474">
        <w:rPr>
          <w:rStyle w:val="StyleUnderline"/>
          <w:highlight w:val="yellow"/>
        </w:rPr>
        <w:t>far from fiscally responsible</w:t>
      </w:r>
      <w:r>
        <w:t xml:space="preserve">.” On taxes in particular, CRFB says, “our estimate shows </w:t>
      </w:r>
      <w:r w:rsidRPr="00EC7474">
        <w:rPr>
          <w:rStyle w:val="StyleUnderline"/>
          <w:highlight w:val="yellow"/>
        </w:rPr>
        <w:t>his tax policies would cost about $4.5 trillion</w:t>
      </w:r>
      <w:r w:rsidRPr="00545B85">
        <w:rPr>
          <w:rStyle w:val="StyleUnderline"/>
        </w:rPr>
        <w:t xml:space="preserve"> </w:t>
      </w:r>
      <w:r>
        <w:t xml:space="preserve">over a decade” and adds, “Although one of the stated goals of his tax plan is to pay for rate reductions by reducing tax breaks, </w:t>
      </w:r>
      <w:r w:rsidRPr="00EC7474">
        <w:rPr>
          <w:rStyle w:val="StyleUnderline"/>
          <w:highlight w:val="yellow"/>
        </w:rPr>
        <w:t>every published analysis of the plan has found that the size of the tax cuts greatly outweighs the offsets, even when optimistic levels of growth are considered.”</w:t>
      </w:r>
    </w:p>
    <w:p w:rsidR="008C4CD6" w:rsidRDefault="008C4CD6" w:rsidP="008C4CD6">
      <w:pPr>
        <w:pStyle w:val="Heading4"/>
      </w:pPr>
      <w:r>
        <w:t>Tax cuts wont be directed to productive spending under a GOP agenda</w:t>
      </w:r>
    </w:p>
    <w:p w:rsidR="008C4CD6" w:rsidRPr="00EC734A" w:rsidRDefault="008C4CD6" w:rsidP="008C4CD6">
      <w:pPr>
        <w:rPr>
          <w:rStyle w:val="Style13ptBold"/>
          <w:b w:val="0"/>
        </w:rPr>
      </w:pPr>
      <w:r>
        <w:rPr>
          <w:rStyle w:val="Style13ptBold"/>
        </w:rPr>
        <w:t xml:space="preserve">Varoufakis 11/16 </w:t>
      </w:r>
      <w:r w:rsidRPr="00EC734A">
        <w:rPr>
          <w:rStyle w:val="Style13ptBold"/>
          <w:sz w:val="18"/>
        </w:rPr>
        <w:t>(Yanis, co-founder of the democracy in Europe movement Diem25 and the former finance minister of Greece, “YANIS VAROUFAKIS: DONALD TRUMP, THE NEXT KEYNESIAN PRESIDENT? DON'T BANK ON IT”, http://www.newsweek.com/donald-trump-yanis-varoufakis-economics-stimulus-left-wing-democrat-521841)</w:t>
      </w:r>
    </w:p>
    <w:p w:rsidR="008C4CD6" w:rsidRPr="00DE4CC3" w:rsidRDefault="008C4CD6" w:rsidP="008C4CD6">
      <w:r w:rsidRPr="00EC7474">
        <w:rPr>
          <w:rStyle w:val="StyleUnderline"/>
          <w:highlight w:val="yellow"/>
        </w:rPr>
        <w:t>For deficit spending to become</w:t>
      </w:r>
      <w:r>
        <w:t xml:space="preserve"> a </w:t>
      </w:r>
      <w:r w:rsidRPr="00EC7474">
        <w:rPr>
          <w:rStyle w:val="StyleUnderline"/>
          <w:highlight w:val="yellow"/>
        </w:rPr>
        <w:t>stabilizing</w:t>
      </w:r>
      <w:r>
        <w:t xml:space="preserve"> factor in the United States, </w:t>
      </w:r>
      <w:r w:rsidRPr="00EC7474">
        <w:rPr>
          <w:rStyle w:val="StyleUnderline"/>
          <w:highlight w:val="yellow"/>
        </w:rPr>
        <w:t>it must be accompanied by</w:t>
      </w:r>
      <w:r>
        <w:t xml:space="preserve"> a determined </w:t>
      </w:r>
      <w:r w:rsidRPr="00EC7474">
        <w:rPr>
          <w:rStyle w:val="StyleUnderline"/>
          <w:highlight w:val="yellow"/>
        </w:rPr>
        <w:t>effort</w:t>
      </w:r>
      <w:r w:rsidRPr="00545B85">
        <w:rPr>
          <w:rStyle w:val="StyleUnderline"/>
        </w:rPr>
        <w:t xml:space="preserve"> </w:t>
      </w:r>
      <w:r>
        <w:t xml:space="preserve">by the Internal Revenue Service </w:t>
      </w:r>
      <w:r w:rsidRPr="00EC7474">
        <w:rPr>
          <w:rStyle w:val="StyleUnderline"/>
          <w:highlight w:val="yellow"/>
        </w:rPr>
        <w:t>to exercise its right to tax corporations</w:t>
      </w:r>
      <w:r>
        <w:t xml:space="preserve"> (for profits on intellectual property rights developed in the U.S. but whose returns are idling untaxed in tax havens including Ireland) and by the Treasury Department to end the tax immunity of the top 1 percent (as Warren Buffet, and others of that class, have advocated). </w:t>
      </w:r>
      <w:r w:rsidRPr="00EC7474">
        <w:rPr>
          <w:rStyle w:val="StyleUnderline"/>
          <w:highlight w:val="yellow"/>
        </w:rPr>
        <w:t>If this does not happen</w:t>
      </w:r>
      <w:r>
        <w:t xml:space="preserve"> </w:t>
      </w:r>
      <w:r w:rsidRPr="00EC7474">
        <w:rPr>
          <w:rStyle w:val="StyleUnderline"/>
          <w:highlight w:val="yellow"/>
        </w:rPr>
        <w:t>and,</w:t>
      </w:r>
      <w:r>
        <w:t xml:space="preserve"> instead, </w:t>
      </w:r>
      <w:r w:rsidRPr="00EC7474">
        <w:rPr>
          <w:rStyle w:val="StyleUnderline"/>
          <w:highlight w:val="yellow"/>
        </w:rPr>
        <w:t>we get more unfunded tax cuts</w:t>
      </w:r>
      <w:r>
        <w:t xml:space="preserve"> and defense spending, </w:t>
      </w:r>
      <w:r w:rsidRPr="00EC7474">
        <w:rPr>
          <w:rStyle w:val="StyleUnderline"/>
          <w:highlight w:val="yellow"/>
        </w:rPr>
        <w:t>the interest rate on federal debt will rise and the room for stabilizing deficit spending will be further curtailed</w:t>
      </w:r>
      <w:r>
        <w:t xml:space="preserve">. </w:t>
      </w:r>
      <w:r w:rsidRPr="00EC7474">
        <w:rPr>
          <w:rStyle w:val="StyleUnderline"/>
          <w:highlight w:val="yellow"/>
        </w:rPr>
        <w:t>It is</w:t>
      </w:r>
      <w:r>
        <w:t xml:space="preserve"> also </w:t>
      </w:r>
      <w:r w:rsidRPr="00EC7474">
        <w:rPr>
          <w:rStyle w:val="StyleUnderline"/>
          <w:highlight w:val="yellow"/>
        </w:rPr>
        <w:t>crucial that the money spent on stimulating the economy</w:t>
      </w:r>
      <w:r>
        <w:t xml:space="preserve"> and returning hope to the “discarded” blue-collar workers and the debt-laden graduates </w:t>
      </w:r>
      <w:r w:rsidRPr="00EC7474">
        <w:rPr>
          <w:rStyle w:val="StyleUnderline"/>
          <w:highlight w:val="yellow"/>
        </w:rPr>
        <w:t>must go into value-adding activities</w:t>
      </w:r>
      <w:r>
        <w:t xml:space="preserve">. </w:t>
      </w:r>
      <w:r w:rsidRPr="00EC7474">
        <w:rPr>
          <w:rStyle w:val="StyleUnderline"/>
          <w:highlight w:val="yellow"/>
        </w:rPr>
        <w:t>Additional government expenditure will accelerate growth in things humanity</w:t>
      </w:r>
      <w:r>
        <w:t xml:space="preserve"> and the planet </w:t>
      </w:r>
      <w:r w:rsidRPr="00EC7474">
        <w:rPr>
          <w:rStyle w:val="StyleUnderline"/>
          <w:highlight w:val="yellow"/>
        </w:rPr>
        <w:t>need more of</w:t>
      </w:r>
      <w:r>
        <w:t xml:space="preserve"> if </w:t>
      </w:r>
      <w:r w:rsidRPr="00EC7474">
        <w:rPr>
          <w:rStyle w:val="StyleUnderline"/>
          <w:highlight w:val="yellow"/>
        </w:rPr>
        <w:t>it is directed to public goods and R&amp;D</w:t>
      </w:r>
      <w:r>
        <w:t xml:space="preserve"> in green technologies, accompanied by new emission-penalizing regulations. </w:t>
      </w:r>
      <w:r w:rsidRPr="00EC7474">
        <w:rPr>
          <w:rStyle w:val="StyleUnderline"/>
          <w:highlight w:val="yellow"/>
        </w:rPr>
        <w:t>Do these sound like policies that a Trump stimulus package is likely to include</w:t>
      </w:r>
      <w:r>
        <w:t xml:space="preserve">? While even irrational hope is often useful, </w:t>
      </w:r>
      <w:r w:rsidRPr="00EC7474">
        <w:rPr>
          <w:rStyle w:val="StyleUnderline"/>
          <w:highlight w:val="yellow"/>
        </w:rPr>
        <w:t>the prospects of</w:t>
      </w:r>
      <w:r>
        <w:t xml:space="preserve"> Mr </w:t>
      </w:r>
      <w:r w:rsidRPr="00EC7474">
        <w:rPr>
          <w:rStyle w:val="StyleUnderline"/>
          <w:highlight w:val="yellow"/>
        </w:rPr>
        <w:t>Trump emerging as the next Keynesian President are slim</w:t>
      </w:r>
      <w:r>
        <w:t>.</w:t>
      </w:r>
    </w:p>
    <w:p w:rsidR="008C4CD6" w:rsidRDefault="008C4CD6" w:rsidP="008C4CD6">
      <w:pPr>
        <w:pStyle w:val="Heading3"/>
      </w:pPr>
      <w:r>
        <w:t>A2: Corporate Tax Cuts Good</w:t>
      </w:r>
    </w:p>
    <w:p w:rsidR="008C4CD6" w:rsidRDefault="008C4CD6" w:rsidP="008C4CD6">
      <w:pPr>
        <w:pStyle w:val="Heading4"/>
      </w:pPr>
      <w:r>
        <w:t>Corporate tax rates are low – Their ev. is biased &amp; inaccurate</w:t>
      </w:r>
    </w:p>
    <w:p w:rsidR="008C4CD6" w:rsidRPr="00704846" w:rsidRDefault="008C4CD6" w:rsidP="008C4CD6">
      <w:pPr>
        <w:rPr>
          <w:rStyle w:val="Style13ptBold"/>
          <w:b w:val="0"/>
        </w:rPr>
      </w:pPr>
      <w:r>
        <w:rPr>
          <w:rStyle w:val="Style13ptBold"/>
        </w:rPr>
        <w:t xml:space="preserve">ITEP 3/9 </w:t>
      </w:r>
      <w:r w:rsidRPr="00704846">
        <w:rPr>
          <w:rStyle w:val="Style13ptBold"/>
          <w:sz w:val="20"/>
        </w:rPr>
        <w:t>(Inst. On Taxation &amp; Economic Policy, “Study: The 35 Percent Corporate Tax Myth”, https://yubanet.com/usa/study-the-35-percent-corporate-tax-myth/)</w:t>
      </w:r>
    </w:p>
    <w:p w:rsidR="008C4CD6" w:rsidRPr="00682B79" w:rsidRDefault="008C4CD6" w:rsidP="008C4CD6">
      <w:pPr>
        <w:rPr>
          <w:sz w:val="16"/>
        </w:rPr>
      </w:pPr>
      <w:r w:rsidRPr="00682B79">
        <w:rPr>
          <w:sz w:val="16"/>
        </w:rPr>
        <w:t xml:space="preserve">A comprehensive, </w:t>
      </w:r>
      <w:r w:rsidRPr="00EC7474">
        <w:rPr>
          <w:rStyle w:val="StyleUnderline"/>
          <w:highlight w:val="yellow"/>
        </w:rPr>
        <w:t>eight-year study of profitable Fortune 500 corporations finds that</w:t>
      </w:r>
      <w:r w:rsidRPr="00682B79">
        <w:rPr>
          <w:sz w:val="16"/>
        </w:rPr>
        <w:t xml:space="preserve">, on average, </w:t>
      </w:r>
      <w:r w:rsidRPr="00EC7474">
        <w:rPr>
          <w:rStyle w:val="StyleUnderline"/>
          <w:highlight w:val="yellow"/>
        </w:rPr>
        <w:t>the nation’s richest firms paid a 21.2 percent effective tax rate</w:t>
      </w:r>
      <w:r w:rsidRPr="00682B79">
        <w:rPr>
          <w:sz w:val="16"/>
        </w:rPr>
        <w:t xml:space="preserve"> between 2008 and 2015, but a significant number (100) managed to pay no taxes in at least one year, 24 paid zero in four out of eight years, and 18 firms paid zero taxes over eight years, the Institute on Taxation and Economic Policy said today. The study, </w:t>
      </w:r>
      <w:r w:rsidRPr="00EC7474">
        <w:rPr>
          <w:rStyle w:val="StyleUnderline"/>
          <w:highlight w:val="yellow"/>
        </w:rPr>
        <w:t>The 35 Percent Corporate Tax Myth</w:t>
      </w:r>
      <w:r w:rsidRPr="00682B79">
        <w:rPr>
          <w:sz w:val="16"/>
        </w:rPr>
        <w:t xml:space="preserve">, is the 12th edition of this occasional corporate study. </w:t>
      </w:r>
      <w:r w:rsidRPr="00EC7474">
        <w:rPr>
          <w:rStyle w:val="StyleUnderline"/>
          <w:highlight w:val="yellow"/>
        </w:rPr>
        <w:t xml:space="preserve">First </w:t>
      </w:r>
      <w:r w:rsidRPr="00682B79">
        <w:rPr>
          <w:sz w:val="16"/>
        </w:rPr>
        <w:t xml:space="preserve">released in 1984, the report was instrumental in building support for the Tax Reform Act of 1986, which closed many corporate loopholes. This new edition provides critical context at a time when Congress and the Trump Administration have signaled corporate tax reform is imminent and a focus will be drastically cutting the corporate tax rate. “This study is a long-term, unprecedented examination of corporation taxes paid—or not paid—by the nation’s biggest, most profitable firms,” said Matthew Gardner, an ITEP senior fellow and lead author of the report. “It reveals that </w:t>
      </w:r>
      <w:r w:rsidRPr="00EC7474">
        <w:rPr>
          <w:rStyle w:val="StyleUnderline"/>
          <w:highlight w:val="yellow"/>
        </w:rPr>
        <w:t>many of the big corporations that are lobbying for a lower corporate tax rate to be more ‘competitive’ already pay substantially less than the 35 percent statutory rate</w:t>
      </w:r>
      <w:r w:rsidRPr="00682B79">
        <w:rPr>
          <w:sz w:val="16"/>
        </w:rPr>
        <w:t xml:space="preserve">.” Robert McIntyre, a co-author of the report and director of Citizens for Tax Justice (CTJ), ITEP’s sister organization, added, “For years, </w:t>
      </w:r>
      <w:r w:rsidRPr="00EC7474">
        <w:rPr>
          <w:rStyle w:val="StyleUnderline"/>
          <w:highlight w:val="yellow"/>
        </w:rPr>
        <w:t>corporate lobbyists have claimed that they can’t be competitive because the corporate tax rate is too high. They have a receptive audience for those complaints in the current Congress and Trump Administration, but it doesn’t make these claims any less false</w:t>
      </w:r>
      <w:r w:rsidRPr="00682B79">
        <w:rPr>
          <w:sz w:val="16"/>
        </w:rPr>
        <w:t>.” The study examines eight years of data on federal income taxes paid by Fortune 500 firms that provided sufficient, reliable information in their financial reports to allow calculation of their effective U.S. and foreign tax rates. It excludes companies that had a loss in any year between 2008 and 2015. Two-hundred and fifty-eight companies were profitable in every year of the study. Although the statutory corporate tax rate is 35 percent, collectively, these companies paid an average effective rate of 21.2 percent.</w:t>
      </w:r>
    </w:p>
    <w:p w:rsidR="008C4CD6" w:rsidRDefault="008C4CD6" w:rsidP="008C4CD6">
      <w:pPr>
        <w:pStyle w:val="Heading3"/>
      </w:pPr>
      <w:r>
        <w:t>Wont Solve – Inflation</w:t>
      </w:r>
    </w:p>
    <w:p w:rsidR="008C4CD6" w:rsidRDefault="008C4CD6" w:rsidP="008C4CD6">
      <w:pPr>
        <w:pStyle w:val="Heading4"/>
      </w:pPr>
      <w:r>
        <w:t>Tax cuts now don’t cause growth – They fuel inflation &amp; rate hikes</w:t>
      </w:r>
    </w:p>
    <w:p w:rsidR="008C4CD6" w:rsidRPr="008626F5" w:rsidRDefault="008C4CD6" w:rsidP="008C4CD6">
      <w:pPr>
        <w:rPr>
          <w:rStyle w:val="Style13ptBold"/>
          <w:b w:val="0"/>
        </w:rPr>
      </w:pPr>
      <w:r>
        <w:rPr>
          <w:rStyle w:val="Style13ptBold"/>
        </w:rPr>
        <w:t xml:space="preserve">Lim 11/15 </w:t>
      </w:r>
      <w:r w:rsidRPr="008626F5">
        <w:rPr>
          <w:rStyle w:val="Style13ptBold"/>
          <w:sz w:val="20"/>
        </w:rPr>
        <w:t>(Paul, staff @ Money, “Why Wall Street Is Wrong About Trump Being the Next Reagan”, http://time.com/money/4569574/wall-street-stocks-wrong-trump-next-reagan/)</w:t>
      </w:r>
    </w:p>
    <w:p w:rsidR="008C4CD6" w:rsidRPr="00547084" w:rsidRDefault="008C4CD6" w:rsidP="008C4CD6">
      <w:pPr>
        <w:rPr>
          <w:sz w:val="16"/>
        </w:rPr>
      </w:pPr>
      <w:r w:rsidRPr="00547084">
        <w:rPr>
          <w:sz w:val="16"/>
        </w:rPr>
        <w:t>“</w:t>
      </w:r>
      <w:r w:rsidRPr="00EC7474">
        <w:rPr>
          <w:rStyle w:val="StyleUnderline"/>
          <w:highlight w:val="yellow"/>
        </w:rPr>
        <w:t>A common question from clients is whether we could get a replay of the early 1980s when Reagan cut taxes and increased spending helping trigger a big surge in U.S. growth</w:t>
      </w:r>
      <w:r w:rsidRPr="00547084">
        <w:rPr>
          <w:sz w:val="16"/>
        </w:rPr>
        <w:t xml:space="preserve">,” noted Ethan Harris, global economist at Bank of America Merrill Lynch. </w:t>
      </w:r>
      <w:r w:rsidRPr="00EC7474">
        <w:rPr>
          <w:rStyle w:val="StyleUnderline"/>
          <w:highlight w:val="yellow"/>
        </w:rPr>
        <w:t>That’s unlikely</w:t>
      </w:r>
      <w:r w:rsidRPr="00547084">
        <w:rPr>
          <w:sz w:val="16"/>
        </w:rPr>
        <w:t xml:space="preserve">, Harris says, in part </w:t>
      </w:r>
      <w:r w:rsidRPr="00EC7474">
        <w:rPr>
          <w:rStyle w:val="StyleUnderline"/>
          <w:highlight w:val="yellow"/>
        </w:rPr>
        <w:t>because the U.S. economic recovery is already so mature</w:t>
      </w:r>
      <w:r w:rsidRPr="00547084">
        <w:rPr>
          <w:sz w:val="16"/>
        </w:rPr>
        <w:t xml:space="preserve">, </w:t>
      </w:r>
      <w:r w:rsidRPr="00EC7474">
        <w:rPr>
          <w:rStyle w:val="StyleUnderline"/>
          <w:highlight w:val="yellow"/>
        </w:rPr>
        <w:t>especially when it comes to jobs.</w:t>
      </w:r>
      <w:r w:rsidRPr="00547084">
        <w:rPr>
          <w:sz w:val="16"/>
        </w:rPr>
        <w:t xml:space="preserve"> When Reagan took office in January 1981, the nation’s unemployment rate had climbed to 7.5% and was on its way to 10.8% by December 1982. Today, Trump will be inheriting a job market that’s already been improving for more than five years. After peaking at 10% in 2009, </w:t>
      </w:r>
      <w:r w:rsidRPr="00EC7474">
        <w:rPr>
          <w:rStyle w:val="StyleUnderline"/>
          <w:highlight w:val="yellow"/>
        </w:rPr>
        <w:t>the national unemployment rate now stands at 4.9% today</w:t>
      </w:r>
      <w:r w:rsidRPr="00547084">
        <w:rPr>
          <w:sz w:val="16"/>
        </w:rPr>
        <w:t>. That’s slightly below the 5% threshold which has historically been considered the threshold of so-called “full employment.” “Th</w:t>
      </w:r>
      <w:r w:rsidRPr="00EC7474">
        <w:rPr>
          <w:rStyle w:val="StyleUnderline"/>
          <w:highlight w:val="yellow"/>
        </w:rPr>
        <w:t>e economy is already at full employment so that stimulus applied now is more likely to stoke higher inflation and interest rates than greater real GDP growth,</w:t>
      </w:r>
      <w:r w:rsidRPr="00547084">
        <w:rPr>
          <w:sz w:val="16"/>
        </w:rPr>
        <w:t>” says David Kelly, chief global strategist at J.P. Morgan Funds. In January 1981, the Federal Funds rate — the rate banks charge one another on overnight loans, set by the Federal Reserve — stood at a record 19.1%. Then-Fed chairman Paul Volcker had been raising rates throughout Jimmy Carter’s presidency in an effort to kill soaring inflation. While Volcker cut rates at the start of Reagan’s first year, raised them again, and then went back to cutting, one thing was clear: The long-term direction of interest rates under Reagan was down. The Fed’s ability to slash rates for years proved to the big tailwind that sparked one of the longest bull markets in stocks and bonds in history not just in the 1980s but also the 1990s. Fast forward to today</w:t>
      </w:r>
      <w:r w:rsidRPr="00EC7474">
        <w:rPr>
          <w:rStyle w:val="StyleUnderline"/>
          <w:highlight w:val="yellow"/>
        </w:rPr>
        <w:t>. Trump will be entering office after years in which the Fed kept short-term rates at near zero. Even if the Fed goes slow with rate hikes next year, the fact is they will be raising rates for years just to get back to normal</w:t>
      </w:r>
      <w:r w:rsidRPr="00547084">
        <w:rPr>
          <w:sz w:val="16"/>
        </w:rPr>
        <w:t>. Also, should inflation flare up as a result of Trump’s efforts to stimulate the economy, the central bank could be more aggressive than is currently assumed.</w:t>
      </w:r>
    </w:p>
    <w:p w:rsidR="008C4CD6" w:rsidRDefault="008C4CD6" w:rsidP="008C4CD6">
      <w:pPr>
        <w:pStyle w:val="Heading4"/>
      </w:pPr>
      <w:r>
        <w:t>Bond market proves</w:t>
      </w:r>
    </w:p>
    <w:p w:rsidR="008C4CD6" w:rsidRPr="005252A4" w:rsidRDefault="008C4CD6" w:rsidP="008C4CD6">
      <w:pPr>
        <w:rPr>
          <w:rStyle w:val="Style13ptBold"/>
          <w:b w:val="0"/>
        </w:rPr>
      </w:pPr>
      <w:r>
        <w:rPr>
          <w:rStyle w:val="Style13ptBold"/>
        </w:rPr>
        <w:t>Elliott 11/14</w:t>
      </w:r>
      <w:r w:rsidRPr="005252A4">
        <w:rPr>
          <w:rStyle w:val="Style13ptBold"/>
          <w:sz w:val="20"/>
        </w:rPr>
        <w:t xml:space="preserve"> (Larry, staff @ The Guardian, “Global bonds slump as Trump prompts inflation fears”, https://www.theguardian.com/business/2016/nov/14/bonds-trump-prompts-inflation-tax-cuts-interest-rates)</w:t>
      </w:r>
    </w:p>
    <w:p w:rsidR="008C4CD6" w:rsidRPr="00547084" w:rsidRDefault="008C4CD6" w:rsidP="008C4CD6">
      <w:pPr>
        <w:rPr>
          <w:sz w:val="16"/>
        </w:rPr>
      </w:pPr>
      <w:r w:rsidRPr="00547084">
        <w:rPr>
          <w:sz w:val="16"/>
        </w:rPr>
        <w:t xml:space="preserve">The president-elect is promising tax cuts for both companies and individuals together with a $550bn boost to infrastructure spending in order to raise the US growth rate from 2.5% to 3.5% a year. </w:t>
      </w:r>
      <w:r w:rsidRPr="00EC7474">
        <w:rPr>
          <w:rStyle w:val="StyleUnderline"/>
          <w:highlight w:val="yellow"/>
        </w:rPr>
        <w:t>Financial markets</w:t>
      </w:r>
      <w:r w:rsidRPr="00547084">
        <w:rPr>
          <w:sz w:val="16"/>
        </w:rPr>
        <w:t xml:space="preserve">, however, </w:t>
      </w:r>
      <w:r w:rsidRPr="00EC7474">
        <w:rPr>
          <w:rStyle w:val="StyleUnderline"/>
          <w:highlight w:val="yellow"/>
        </w:rPr>
        <w:t>think the reflationary package will also push up the cost of living and force the Federal Reserve</w:t>
      </w:r>
      <w:r w:rsidRPr="00547084">
        <w:rPr>
          <w:sz w:val="16"/>
        </w:rPr>
        <w:t xml:space="preserve">, the US central bank, </w:t>
      </w:r>
      <w:r w:rsidRPr="00EC7474">
        <w:rPr>
          <w:rStyle w:val="StyleUnderline"/>
          <w:highlight w:val="yellow"/>
        </w:rPr>
        <w:t>to raise interest rates more rapidly than had been expected</w:t>
      </w:r>
      <w:r w:rsidRPr="00547084">
        <w:rPr>
          <w:sz w:val="16"/>
        </w:rPr>
        <w:t>. Adam Slater of Oxford Economics said: “</w:t>
      </w:r>
      <w:r w:rsidRPr="00EC7474">
        <w:rPr>
          <w:rStyle w:val="StyleUnderline"/>
          <w:highlight w:val="yellow"/>
        </w:rPr>
        <w:t>The US election has prompted a sharp re-pricing of many financial assets, based on expectations of a significant shift in US fiscal policy. Markets now expect medium-term inflation and interest rates, consistent with a hefty fiscal stimulus</w:t>
      </w:r>
      <w:r w:rsidRPr="00547084">
        <w:rPr>
          <w:sz w:val="16"/>
        </w:rPr>
        <w:t>.”</w:t>
      </w:r>
    </w:p>
    <w:p w:rsidR="008C4CD6" w:rsidRDefault="008C4CD6" w:rsidP="008C4CD6">
      <w:pPr>
        <w:pStyle w:val="Heading4"/>
      </w:pPr>
      <w:r>
        <w:t>Tax cuts fuel inflation, rate hikes, and bond crises</w:t>
      </w:r>
    </w:p>
    <w:p w:rsidR="008C4CD6" w:rsidRPr="005252A4" w:rsidRDefault="008C4CD6" w:rsidP="008C4CD6">
      <w:pPr>
        <w:rPr>
          <w:rStyle w:val="Style13ptBold"/>
          <w:b w:val="0"/>
        </w:rPr>
      </w:pPr>
      <w:r>
        <w:rPr>
          <w:rStyle w:val="Style13ptBold"/>
        </w:rPr>
        <w:t>Elliott 11/14</w:t>
      </w:r>
      <w:r w:rsidRPr="005252A4">
        <w:rPr>
          <w:rStyle w:val="Style13ptBold"/>
          <w:sz w:val="20"/>
        </w:rPr>
        <w:t xml:space="preserve"> (Larry, staff @ The Guardian, “Global bonds slump as Trump prompts inflation fears”, https://www.theguardian.com/business/2016/nov/14/bonds-trump-prompts-inflation-tax-cuts-interest-rates)</w:t>
      </w:r>
    </w:p>
    <w:p w:rsidR="008C4CD6" w:rsidRPr="00547084" w:rsidRDefault="008C4CD6" w:rsidP="008C4CD6">
      <w:pPr>
        <w:rPr>
          <w:rStyle w:val="StyleUnderline"/>
        </w:rPr>
      </w:pPr>
      <w:r w:rsidRPr="00547084">
        <w:rPr>
          <w:sz w:val="16"/>
        </w:rPr>
        <w:t>David Marsh, the managing director of the thinktank Omfif, said: “</w:t>
      </w:r>
      <w:r w:rsidRPr="00EC7474">
        <w:rPr>
          <w:rStyle w:val="StyleUnderline"/>
          <w:highlight w:val="yellow"/>
        </w:rPr>
        <w:t>Central bankers have worried for some time that an otherwise welcome international growth revival would depress inflated bond prices and confront central banks with substantial losses on government securities acquired during bond-buying sprees since 2009</w:t>
      </w:r>
      <w:r w:rsidRPr="00547084">
        <w:rPr>
          <w:sz w:val="16"/>
        </w:rPr>
        <w:t>. “Europe is particularly exposed, since the ECB started buying only relatively late, in March 2015, at a time when bond prices were already very high. “</w:t>
      </w:r>
      <w:r w:rsidRPr="00EC7474">
        <w:rPr>
          <w:rStyle w:val="StyleUnderline"/>
          <w:highlight w:val="yellow"/>
        </w:rPr>
        <w:t>A sharp rise in sovereign yields in Europe since Trump’s win last Tuesday, together with an increase in euro area inflation expectations to an eight-month high, will buttress opposition on the ECB’s governing council to an extension in ECB quantitative easing beyond March 2017.”</w:t>
      </w:r>
    </w:p>
    <w:p w:rsidR="008C4CD6" w:rsidRDefault="008C4CD6" w:rsidP="008C4CD6">
      <w:pPr>
        <w:pStyle w:val="Heading3"/>
      </w:pPr>
      <w:r>
        <w:t>Wont Solve – Middle Class</w:t>
      </w:r>
    </w:p>
    <w:p w:rsidR="008C4CD6" w:rsidRDefault="008C4CD6" w:rsidP="008C4CD6">
      <w:pPr>
        <w:pStyle w:val="Heading4"/>
      </w:pPr>
      <w:r>
        <w:t>Trump tax cuts hurt the middle class</w:t>
      </w:r>
    </w:p>
    <w:p w:rsidR="008C4CD6" w:rsidRPr="00FB0D68" w:rsidRDefault="008C4CD6" w:rsidP="008C4CD6">
      <w:pPr>
        <w:rPr>
          <w:rStyle w:val="Style13ptBold"/>
          <w:b w:val="0"/>
        </w:rPr>
      </w:pPr>
      <w:r>
        <w:rPr>
          <w:rStyle w:val="Style13ptBold"/>
        </w:rPr>
        <w:t xml:space="preserve">Jobs &amp; Hire 11/14 </w:t>
      </w:r>
      <w:r w:rsidRPr="00FB0D68">
        <w:rPr>
          <w:rStyle w:val="Style13ptBold"/>
          <w:sz w:val="18"/>
        </w:rPr>
        <w:t>(“Middle-Class Faces Doom With US President-Elect Donald Trump’s Tax Plan”, http://www.jobsnhire.com/articles/47946/20161114/middle-class-faces-doom-president-elect-donald-trump-s-tax.htm)</w:t>
      </w:r>
    </w:p>
    <w:p w:rsidR="008C4CD6" w:rsidRPr="00547084" w:rsidRDefault="008C4CD6" w:rsidP="008C4CD6">
      <w:pPr>
        <w:rPr>
          <w:sz w:val="16"/>
        </w:rPr>
      </w:pPr>
      <w:r w:rsidRPr="00547084">
        <w:rPr>
          <w:sz w:val="16"/>
        </w:rPr>
        <w:t xml:space="preserve">During the campaign period, Republican Candidate now US President-Elect Donald </w:t>
      </w:r>
      <w:r w:rsidRPr="00EC7474">
        <w:rPr>
          <w:rStyle w:val="StyleUnderline"/>
          <w:highlight w:val="yellow"/>
        </w:rPr>
        <w:t>Trump has been very clear on his tax plans</w:t>
      </w:r>
      <w:r w:rsidRPr="00547084">
        <w:rPr>
          <w:sz w:val="16"/>
        </w:rPr>
        <w:t xml:space="preserve">. </w:t>
      </w:r>
      <w:r w:rsidRPr="00EC7474">
        <w:rPr>
          <w:rStyle w:val="StyleUnderline"/>
          <w:highlight w:val="yellow"/>
        </w:rPr>
        <w:t>He promised to cut taxes on the middle class and increase taxes on the wealthier and higher class</w:t>
      </w:r>
      <w:r w:rsidRPr="00547084">
        <w:rPr>
          <w:sz w:val="16"/>
        </w:rPr>
        <w:t xml:space="preserve">. But according to experts, as reported by NPR, </w:t>
      </w:r>
      <w:r w:rsidRPr="00EC7474">
        <w:rPr>
          <w:rStyle w:val="StyleUnderline"/>
          <w:highlight w:val="yellow"/>
        </w:rPr>
        <w:t>Trump's tax plan actually does the opposite</w:t>
      </w:r>
      <w:r w:rsidRPr="00547084">
        <w:rPr>
          <w:sz w:val="16"/>
        </w:rPr>
        <w:t xml:space="preserve"> of his press releases. If further studied,</w:t>
      </w:r>
      <w:r w:rsidRPr="00547084">
        <w:rPr>
          <w:rStyle w:val="StyleUnderline"/>
        </w:rPr>
        <w:t xml:space="preserve"> </w:t>
      </w:r>
      <w:r w:rsidRPr="00EC7474">
        <w:rPr>
          <w:rStyle w:val="StyleUnderline"/>
          <w:highlight w:val="yellow"/>
        </w:rPr>
        <w:t>it can actually be a burden to the middle-class</w:t>
      </w:r>
      <w:r w:rsidRPr="00547084">
        <w:rPr>
          <w:sz w:val="16"/>
        </w:rPr>
        <w:t xml:space="preserve">. According to New York University Law Professor Lily Batchelder, </w:t>
      </w:r>
      <w:r w:rsidRPr="00EC7474">
        <w:rPr>
          <w:rStyle w:val="StyleUnderline"/>
          <w:highlight w:val="yellow"/>
        </w:rPr>
        <w:t>this plan will most likely boost taxes for many American families</w:t>
      </w:r>
      <w:r w:rsidRPr="00547084">
        <w:rPr>
          <w:sz w:val="16"/>
        </w:rPr>
        <w:t xml:space="preserve">. And </w:t>
      </w:r>
      <w:r w:rsidRPr="00EC7474">
        <w:rPr>
          <w:rStyle w:val="StyleUnderline"/>
          <w:highlight w:val="yellow"/>
        </w:rPr>
        <w:t>those who will suffer most are single-parent families, mainly because of the cancellation of personal exemptions and head of the family status.</w:t>
      </w:r>
      <w:r w:rsidRPr="00547084">
        <w:rPr>
          <w:sz w:val="16"/>
        </w:rPr>
        <w:t xml:space="preserve"> As broken down by Batchelder, who is also a visiting colleague at the Tax Policy Center, a single parent who earns approximately $75, 000 with no child care costs would actually face around $2,440 tax increase. This is considering the single parent has two school-aged children. Meanwhile, a single parent earning $50,000 with three schoolers and also no child costs would face $1,188 tax increase, approximately. While married couples with $50,000 income, with two children, and no child care costs are also subject to an estimate of $150 tax boost.</w:t>
      </w:r>
    </w:p>
    <w:p w:rsidR="008C4CD6" w:rsidRDefault="008C4CD6" w:rsidP="008C4CD6">
      <w:pPr>
        <w:pStyle w:val="Heading3"/>
      </w:pPr>
      <w:r>
        <w:t>Won’t Solve – Trickle Down</w:t>
      </w:r>
    </w:p>
    <w:p w:rsidR="008C4CD6" w:rsidRDefault="008C4CD6" w:rsidP="008C4CD6">
      <w:pPr>
        <w:pStyle w:val="Heading4"/>
      </w:pPr>
      <w:r>
        <w:t>Trump tax cuts are regressive – Benefits isolated to the rich</w:t>
      </w:r>
    </w:p>
    <w:p w:rsidR="008C4CD6" w:rsidRPr="00E3621B" w:rsidRDefault="008C4CD6" w:rsidP="008C4CD6">
      <w:pPr>
        <w:rPr>
          <w:rStyle w:val="Style13ptBold"/>
          <w:b w:val="0"/>
        </w:rPr>
      </w:pPr>
      <w:r>
        <w:rPr>
          <w:rStyle w:val="Style13ptBold"/>
        </w:rPr>
        <w:t xml:space="preserve">Stiglitz 11/15 </w:t>
      </w:r>
      <w:r w:rsidRPr="00E3621B">
        <w:rPr>
          <w:rStyle w:val="Style13ptBold"/>
          <w:sz w:val="18"/>
        </w:rPr>
        <w:t>(Joseph, nobel prizewinner in economics, university professor at Columbia University, a former senior vice-president and chief economist of the World Bank, “Joseph Stiglitz: what the US economy needs from Donald Trump”, https://www.theguardian.com/business/2016/nov/15/joseph-stiglitz-what-the-us-economy-needs-from-donald-trump)</w:t>
      </w:r>
    </w:p>
    <w:p w:rsidR="008C4CD6" w:rsidRPr="00547084" w:rsidRDefault="008C4CD6" w:rsidP="008C4CD6">
      <w:pPr>
        <w:rPr>
          <w:rStyle w:val="StyleUnderline"/>
        </w:rPr>
      </w:pPr>
      <w:r w:rsidRPr="00EC7474">
        <w:rPr>
          <w:rStyle w:val="StyleUnderline"/>
          <w:highlight w:val="yellow"/>
        </w:rPr>
        <w:t>America’s regressive tax system – which fuels inequality by helping the rich</w:t>
      </w:r>
      <w:r w:rsidRPr="00547084">
        <w:rPr>
          <w:sz w:val="16"/>
        </w:rPr>
        <w:t xml:space="preserve"> (but no one else) </w:t>
      </w:r>
      <w:r w:rsidRPr="00EC7474">
        <w:rPr>
          <w:rStyle w:val="StyleUnderline"/>
          <w:highlight w:val="yellow"/>
        </w:rPr>
        <w:t>get richer</w:t>
      </w:r>
      <w:r w:rsidRPr="00547084">
        <w:rPr>
          <w:sz w:val="16"/>
        </w:rPr>
        <w:t xml:space="preserve"> – must also be reformed. </w:t>
      </w:r>
      <w:r w:rsidRPr="00EC7474">
        <w:rPr>
          <w:rStyle w:val="StyleUnderline"/>
          <w:highlight w:val="yellow"/>
        </w:rPr>
        <w:t>An obvious target should be to eliminate the special treatment of capital gains and dividends. Another is to ensure that companies pay taxes</w:t>
      </w:r>
      <w:r w:rsidRPr="00547084">
        <w:rPr>
          <w:sz w:val="16"/>
        </w:rPr>
        <w:t xml:space="preserve"> – perhaps by lowering the corporate-tax rate for companies that invest and create jobs in America, and raising it for those that do not. As a major beneficiary of this system, however, </w:t>
      </w:r>
      <w:r w:rsidRPr="00EC7474">
        <w:rPr>
          <w:rStyle w:val="StyleUnderline"/>
          <w:highlight w:val="yellow"/>
        </w:rPr>
        <w:t>Trump’s pledges to pursue policies that benefit ordinary Americans are not credible</w:t>
      </w:r>
      <w:r w:rsidRPr="00547084">
        <w:rPr>
          <w:sz w:val="16"/>
        </w:rPr>
        <w:t xml:space="preserve">; as usual with Republicans, </w:t>
      </w:r>
      <w:r w:rsidRPr="00EC7474">
        <w:rPr>
          <w:rStyle w:val="StyleUnderline"/>
          <w:highlight w:val="yellow"/>
        </w:rPr>
        <w:t>tax changes will largely benefit the rich.</w:t>
      </w:r>
    </w:p>
    <w:p w:rsidR="008C4CD6" w:rsidRDefault="008C4CD6" w:rsidP="008C4CD6">
      <w:pPr>
        <w:pStyle w:val="Heading4"/>
      </w:pPr>
      <w:r>
        <w:t>Trump tax cuts rely on trickle down economics</w:t>
      </w:r>
    </w:p>
    <w:p w:rsidR="008C4CD6" w:rsidRPr="00EA0E52" w:rsidRDefault="008C4CD6" w:rsidP="008C4CD6">
      <w:pPr>
        <w:rPr>
          <w:rStyle w:val="Style13ptBold"/>
          <w:b w:val="0"/>
        </w:rPr>
      </w:pPr>
      <w:r>
        <w:rPr>
          <w:rStyle w:val="Style13ptBold"/>
        </w:rPr>
        <w:t xml:space="preserve">Prince 11/14 </w:t>
      </w:r>
      <w:r w:rsidRPr="00EA0E52">
        <w:rPr>
          <w:rStyle w:val="Style13ptBold"/>
          <w:sz w:val="18"/>
        </w:rPr>
        <w:t>(Russ Alan, staff @ Forbes, “Trump's Tax Plan Will Benefit Investment Advisors”, http://www.forbes.com/sites/russalanprince/2016/11/14/trumps-tax-plan-will-benefit-investment-advisors/#f026170665d3)</w:t>
      </w:r>
    </w:p>
    <w:p w:rsidR="008C4CD6" w:rsidRDefault="008C4CD6" w:rsidP="008C4CD6">
      <w:pPr>
        <w:rPr>
          <w:rStyle w:val="StyleUnderline"/>
        </w:rPr>
      </w:pPr>
      <w:r w:rsidRPr="00EC7474">
        <w:rPr>
          <w:rStyle w:val="StyleUnderline"/>
          <w:highlight w:val="yellow"/>
        </w:rPr>
        <w:t>The proposed tax plan</w:t>
      </w:r>
      <w:r w:rsidRPr="00547084">
        <w:rPr>
          <w:sz w:val="16"/>
        </w:rPr>
        <w:t xml:space="preserve"> of President-elect Donald Trump </w:t>
      </w:r>
      <w:r w:rsidRPr="00EC7474">
        <w:rPr>
          <w:rStyle w:val="StyleUnderline"/>
          <w:highlight w:val="yellow"/>
        </w:rPr>
        <w:t>will give the lion’s share of the benefits to the wealthy</w:t>
      </w:r>
      <w:r w:rsidRPr="00547084">
        <w:rPr>
          <w:sz w:val="16"/>
        </w:rPr>
        <w:t xml:space="preserve">. According Citizens for Tax Justice, </w:t>
      </w:r>
      <w:r w:rsidRPr="00EC7474">
        <w:rPr>
          <w:rStyle w:val="StyleUnderline"/>
          <w:highlight w:val="yellow"/>
        </w:rPr>
        <w:t>44% of the benefits will go to the top one percent of income earners</w:t>
      </w:r>
      <w:r w:rsidRPr="00547084">
        <w:rPr>
          <w:sz w:val="16"/>
        </w:rPr>
        <w:t xml:space="preserve">. Sixty-eight percent of the benefits will go to the top five percent. Additionally, </w:t>
      </w:r>
      <w:r w:rsidRPr="00EC7474">
        <w:rPr>
          <w:rStyle w:val="StyleUnderline"/>
          <w:highlight w:val="yellow"/>
        </w:rPr>
        <w:t>the proposed elimination of the estate tax and possibly the gift tax will help create family dynasties.</w:t>
      </w:r>
      <w:r w:rsidRPr="00547084">
        <w:rPr>
          <w:sz w:val="16"/>
        </w:rPr>
        <w:t xml:space="preserve"> The basic argument is that decreasing the taxes on the wealthy will lead to more entrepreneurial activity and jobs. It is generally referred to as supply side economics or trickle down economics. While there might be scenarios where this is indeed the case, there is also a high likelihood that </w:t>
      </w:r>
      <w:r w:rsidRPr="00EC7474">
        <w:rPr>
          <w:rStyle w:val="StyleUnderline"/>
          <w:highlight w:val="yellow"/>
        </w:rPr>
        <w:t>the additional monies in the hands of the rich will end up being managed by investment advisors.</w:t>
      </w:r>
    </w:p>
    <w:p w:rsidR="00CB2A37" w:rsidRDefault="008C4CD6" w:rsidP="008C4CD6">
      <w:pPr>
        <w:pStyle w:val="Heading1"/>
      </w:pPr>
      <w:r>
        <w:t>***Answers***</w:t>
      </w:r>
    </w:p>
    <w:p w:rsidR="008C4CD6" w:rsidRDefault="008C4CD6" w:rsidP="008C4CD6">
      <w:pPr>
        <w:pStyle w:val="Heading3"/>
      </w:pPr>
      <w:r>
        <w:t>NUQ</w:t>
      </w:r>
    </w:p>
    <w:p w:rsidR="008C4CD6" w:rsidRDefault="008C4CD6" w:rsidP="008C4CD6">
      <w:pPr>
        <w:pStyle w:val="Heading4"/>
      </w:pPr>
      <w:r>
        <w:t>Paris withdrawal is a win</w:t>
      </w:r>
    </w:p>
    <w:p w:rsidR="008C4CD6" w:rsidRPr="00BD0A42" w:rsidRDefault="008C4CD6" w:rsidP="008C4CD6">
      <w:pPr>
        <w:rPr>
          <w:rStyle w:val="Style13ptBold"/>
          <w:b w:val="0"/>
        </w:rPr>
      </w:pPr>
      <w:r>
        <w:rPr>
          <w:rStyle w:val="Style13ptBold"/>
        </w:rPr>
        <w:t>Upton 6/6</w:t>
      </w:r>
      <w:r>
        <w:rPr>
          <w:rStyle w:val="Style13ptBold"/>
          <w:b w:val="0"/>
        </w:rPr>
        <w:t xml:space="preserve"> </w:t>
      </w:r>
      <w:r w:rsidRPr="00BD0A42">
        <w:rPr>
          <w:rStyle w:val="Style13ptBold"/>
          <w:b w:val="0"/>
          <w:sz w:val="20"/>
        </w:rPr>
        <w:t>(John, staff @ Climate Central, “Trump’s Base Is the Big Winner From Paris Climate Withdrawal”, http://www.alternet.org/environment/trumps-base-big-winner-paris-climate-withdrawal)</w:t>
      </w:r>
    </w:p>
    <w:p w:rsidR="008C4CD6" w:rsidRPr="00EC7474" w:rsidRDefault="008C4CD6" w:rsidP="008C4CD6">
      <w:pPr>
        <w:rPr>
          <w:rStyle w:val="StyleUnderline"/>
          <w:highlight w:val="yellow"/>
        </w:rPr>
      </w:pPr>
      <w:r w:rsidRPr="003704DF">
        <w:rPr>
          <w:sz w:val="16"/>
        </w:rPr>
        <w:t xml:space="preserve">President </w:t>
      </w:r>
      <w:r w:rsidRPr="00EC7474">
        <w:rPr>
          <w:rStyle w:val="StyleUnderline"/>
          <w:highlight w:val="yellow"/>
        </w:rPr>
        <w:t>Trump’s decision to withdraw from</w:t>
      </w:r>
      <w:r w:rsidRPr="003704DF">
        <w:rPr>
          <w:sz w:val="16"/>
        </w:rPr>
        <w:t xml:space="preserve"> the </w:t>
      </w:r>
      <w:r w:rsidRPr="00EC7474">
        <w:rPr>
          <w:rStyle w:val="StyleUnderline"/>
          <w:highlight w:val="yellow"/>
        </w:rPr>
        <w:t>Paris</w:t>
      </w:r>
      <w:r w:rsidRPr="00EC7474">
        <w:rPr>
          <w:sz w:val="16"/>
          <w:highlight w:val="yellow"/>
        </w:rPr>
        <w:t xml:space="preserve"> </w:t>
      </w:r>
      <w:r w:rsidRPr="003704DF">
        <w:rPr>
          <w:sz w:val="16"/>
        </w:rPr>
        <w:t xml:space="preserve">climate agreement provides no clear benefits to American workers or industries. His announcement on Thursday merely </w:t>
      </w:r>
      <w:r w:rsidRPr="00EC7474">
        <w:rPr>
          <w:rStyle w:val="StyleUnderline"/>
          <w:highlight w:val="yellow"/>
        </w:rPr>
        <w:t>hands a symbolic victory to his political base</w:t>
      </w:r>
      <w:r w:rsidRPr="00EC7474">
        <w:rPr>
          <w:sz w:val="16"/>
          <w:highlight w:val="yellow"/>
        </w:rPr>
        <w:t xml:space="preserve"> </w:t>
      </w:r>
      <w:r w:rsidRPr="003704DF">
        <w:rPr>
          <w:sz w:val="16"/>
        </w:rPr>
        <w:t xml:space="preserve">— nationalists who resent internationalism and global cooperation. During a 28-minute speech announcing that the U.S. — which has released more climate pollution than any other country — “will withdraw from the Paris climate accord,” or try to renegotiate it, </w:t>
      </w:r>
      <w:r w:rsidRPr="00EC7474">
        <w:rPr>
          <w:rStyle w:val="StyleUnderline"/>
          <w:highlight w:val="yellow"/>
        </w:rPr>
        <w:t>Trump said the move would put America first</w:t>
      </w:r>
      <w:r w:rsidRPr="003704DF">
        <w:rPr>
          <w:sz w:val="16"/>
        </w:rPr>
        <w:t>. “</w:t>
      </w:r>
      <w:r w:rsidRPr="00EC7474">
        <w:rPr>
          <w:rStyle w:val="StyleUnderline"/>
          <w:highlight w:val="yellow"/>
        </w:rPr>
        <w:t>The Paris Agreement handicaps the U</w:t>
      </w:r>
      <w:r w:rsidRPr="003704DF">
        <w:rPr>
          <w:sz w:val="16"/>
        </w:rPr>
        <w:t xml:space="preserve">nited </w:t>
      </w:r>
      <w:r w:rsidRPr="00EC7474">
        <w:rPr>
          <w:rStyle w:val="StyleUnderline"/>
          <w:highlight w:val="yellow"/>
        </w:rPr>
        <w:t>S</w:t>
      </w:r>
      <w:r w:rsidRPr="003704DF">
        <w:rPr>
          <w:sz w:val="16"/>
        </w:rPr>
        <w:t xml:space="preserve">tates </w:t>
      </w:r>
      <w:r w:rsidRPr="00EC7474">
        <w:rPr>
          <w:rStyle w:val="StyleUnderline"/>
          <w:highlight w:val="yellow"/>
        </w:rPr>
        <w:t xml:space="preserve">economy in order to win praise from </w:t>
      </w:r>
      <w:r w:rsidRPr="003704DF">
        <w:rPr>
          <w:sz w:val="16"/>
        </w:rPr>
        <w:t>the very</w:t>
      </w:r>
      <w:r w:rsidRPr="00EC7474">
        <w:rPr>
          <w:rStyle w:val="StyleUnderline"/>
          <w:highlight w:val="yellow"/>
        </w:rPr>
        <w:t xml:space="preserve"> foreign capitals and global activists that have </w:t>
      </w:r>
      <w:r w:rsidRPr="003704DF">
        <w:rPr>
          <w:sz w:val="16"/>
        </w:rPr>
        <w:t>long</w:t>
      </w:r>
      <w:r w:rsidRPr="00EC7474">
        <w:rPr>
          <w:rStyle w:val="StyleUnderline"/>
          <w:highlight w:val="yellow"/>
        </w:rPr>
        <w:t xml:space="preserve"> sought to gain wealth at our country’s expense</w:t>
      </w:r>
      <w:r w:rsidRPr="003704DF">
        <w:rPr>
          <w:sz w:val="16"/>
        </w:rPr>
        <w:t xml:space="preserve">,” Trump said. “They don’t put America first. I do, and I always will.” For a president who cherishes victories but has suffered political and legal setbacks in his attempts to build a border wall and ban Muslims from traveling to the U.S., withdrawing from </w:t>
      </w:r>
      <w:r w:rsidRPr="00EC7474">
        <w:rPr>
          <w:rStyle w:val="StyleUnderline"/>
          <w:highlight w:val="yellow"/>
        </w:rPr>
        <w:t>the Paris agreement offered an easy win, and one that’s unlikely to be hampered by lawmakers or the courts.</w:t>
      </w:r>
    </w:p>
    <w:p w:rsidR="008C4CD6" w:rsidRDefault="008C4CD6" w:rsidP="008C4CD6">
      <w:pPr>
        <w:pStyle w:val="Heading4"/>
      </w:pPr>
      <w:r>
        <w:t>Trump has wins now – Gorsuch, Syria, pipelines</w:t>
      </w:r>
    </w:p>
    <w:p w:rsidR="008C4CD6" w:rsidRPr="00AD02AA" w:rsidRDefault="008C4CD6" w:rsidP="008C4CD6">
      <w:pPr>
        <w:rPr>
          <w:rStyle w:val="Style13ptBold"/>
          <w:b w:val="0"/>
        </w:rPr>
      </w:pPr>
      <w:r>
        <w:rPr>
          <w:rStyle w:val="Style13ptBold"/>
        </w:rPr>
        <w:t>Speel 4/24</w:t>
      </w:r>
      <w:r>
        <w:rPr>
          <w:rStyle w:val="Style13ptBold"/>
          <w:b w:val="0"/>
        </w:rPr>
        <w:t xml:space="preserve"> </w:t>
      </w:r>
      <w:r w:rsidRPr="00AD02AA">
        <w:rPr>
          <w:rStyle w:val="Style13ptBold"/>
          <w:b w:val="0"/>
          <w:sz w:val="20"/>
        </w:rPr>
        <w:t>(Robert, staff @ Mercator Net, “Trump and the history of the ‘first 100 days’”, https://www.mercatornet.com/features/view/trump-and-the-history-of-the-first-100-days/19678)</w:t>
      </w:r>
    </w:p>
    <w:p w:rsidR="008C4CD6" w:rsidRDefault="008C4CD6" w:rsidP="008C4CD6">
      <w:r w:rsidRPr="00EC7474">
        <w:rPr>
          <w:rStyle w:val="StyleUnderline"/>
          <w:highlight w:val="yellow"/>
        </w:rPr>
        <w:t>Trump’s main political success so far has been the confirmation of</w:t>
      </w:r>
      <w:r w:rsidRPr="00EC7474">
        <w:rPr>
          <w:highlight w:val="yellow"/>
        </w:rPr>
        <w:t xml:space="preserve"> </w:t>
      </w:r>
      <w:r>
        <w:t xml:space="preserve">Neil </w:t>
      </w:r>
      <w:r w:rsidRPr="00EC7474">
        <w:rPr>
          <w:rStyle w:val="StyleUnderline"/>
          <w:highlight w:val="yellow"/>
        </w:rPr>
        <w:t>Gorsuch</w:t>
      </w:r>
      <w:r w:rsidRPr="00EC7474">
        <w:rPr>
          <w:highlight w:val="yellow"/>
        </w:rPr>
        <w:t xml:space="preserve"> </w:t>
      </w:r>
      <w:r>
        <w:t xml:space="preserve">to the Supreme Court. His promised repeal and replacement of the Affordable Care Act failed to get support in Congress. His attempted travel entry bans of citizens of certain Islamic countries into the U.S. and attempted suspension of refugee entry have so far led to massive protests and have been blocked by federal judges. </w:t>
      </w:r>
      <w:r w:rsidRPr="00EC7474">
        <w:rPr>
          <w:rStyle w:val="StyleUnderline"/>
          <w:highlight w:val="yellow"/>
        </w:rPr>
        <w:t>The Trump administration has also taken military action in Syria, Iraq, Yemen and Afghanistan</w:t>
      </w:r>
      <w:r>
        <w:t xml:space="preserve">, </w:t>
      </w:r>
      <w:r w:rsidRPr="00EC7474">
        <w:rPr>
          <w:rStyle w:val="StyleUnderline"/>
          <w:highlight w:val="yellow"/>
        </w:rPr>
        <w:t>approved the construction of oil pipelines</w:t>
      </w:r>
      <w:r w:rsidRPr="00EC7474">
        <w:rPr>
          <w:highlight w:val="yellow"/>
        </w:rPr>
        <w:t xml:space="preserve"> </w:t>
      </w:r>
      <w:r>
        <w:t xml:space="preserve">through North Dakota </w:t>
      </w:r>
      <w:r w:rsidRPr="00EC7474">
        <w:rPr>
          <w:rStyle w:val="StyleUnderline"/>
          <w:highlight w:val="yellow"/>
        </w:rPr>
        <w:t>and sent out a request for contract bids to build a border wall with Mexico</w:t>
      </w:r>
      <w:r>
        <w:t>. It’s not clear yet which of these events will be well-remembered a year – or 10 – from now.</w:t>
      </w:r>
    </w:p>
    <w:p w:rsidR="008C4CD6" w:rsidRDefault="008C4CD6" w:rsidP="008C4CD6">
      <w:pPr>
        <w:pStyle w:val="Heading4"/>
      </w:pPr>
      <w:r>
        <w:t xml:space="preserve">Filibustering </w:t>
      </w:r>
      <w:r>
        <w:rPr>
          <w:u w:val="single"/>
        </w:rPr>
        <w:t>increases</w:t>
      </w:r>
      <w:r>
        <w:t xml:space="preserve"> his win</w:t>
      </w:r>
    </w:p>
    <w:p w:rsidR="008C4CD6" w:rsidRPr="00307791" w:rsidRDefault="008C4CD6" w:rsidP="008C4CD6">
      <w:pPr>
        <w:rPr>
          <w:rStyle w:val="Style13ptBold"/>
          <w:b w:val="0"/>
        </w:rPr>
      </w:pPr>
      <w:r>
        <w:rPr>
          <w:rStyle w:val="Style13ptBold"/>
        </w:rPr>
        <w:t>538.com 4/5</w:t>
      </w:r>
      <w:r>
        <w:rPr>
          <w:rStyle w:val="Style13ptBold"/>
          <w:b w:val="0"/>
        </w:rPr>
        <w:t xml:space="preserve"> </w:t>
      </w:r>
      <w:r w:rsidRPr="00FB057F">
        <w:rPr>
          <w:rStyle w:val="Style13ptBold"/>
          <w:b w:val="0"/>
          <w:sz w:val="20"/>
        </w:rPr>
        <w:t>(Chat w the principal contributors at 538.com, “Is Filibustering Gorsuch A Smart Strategy For Democrats?”, https://fivethirtyeight.com/features/is-filibustering-gorsuch-a-smart-strategy-for-democrats/)</w:t>
      </w:r>
    </w:p>
    <w:p w:rsidR="008C4CD6" w:rsidRPr="00307791" w:rsidRDefault="008C4CD6" w:rsidP="008C4CD6">
      <w:r>
        <w:t xml:space="preserve">micah: OK, pro-Gorbuster argument No. 3: </w:t>
      </w:r>
      <w:r w:rsidRPr="00EC7474">
        <w:rPr>
          <w:rStyle w:val="StyleUnderline"/>
          <w:highlight w:val="yellow"/>
        </w:rPr>
        <w:t>The filibuster denies Trump an easy victory</w:t>
      </w:r>
      <w:r>
        <w:t xml:space="preserve">. (This is a stupid argument, so let’s dispense with it quickly.) clare.malone: Yeah, I think that’s the weakest one. perry: </w:t>
      </w:r>
      <w:r w:rsidRPr="00EC7474">
        <w:rPr>
          <w:rStyle w:val="StyleUnderline"/>
          <w:highlight w:val="yellow"/>
        </w:rPr>
        <w:t>That is the worst argument</w:t>
      </w:r>
      <w:r>
        <w:t xml:space="preserve">. </w:t>
      </w:r>
      <w:r w:rsidRPr="00EC7474">
        <w:rPr>
          <w:rStyle w:val="StyleUnderline"/>
          <w:highlight w:val="yellow"/>
        </w:rPr>
        <w:t>Filibustering means making the Gorsuch nomination into an even bigger story</w:t>
      </w:r>
      <w:r>
        <w:t xml:space="preserve">, </w:t>
      </w:r>
      <w:r w:rsidRPr="00EC7474">
        <w:rPr>
          <w:rStyle w:val="StyleUnderline"/>
          <w:highlight w:val="yellow"/>
        </w:rPr>
        <w:t>which makes Trump a big winner</w:t>
      </w:r>
      <w:r w:rsidRPr="00EC7474">
        <w:rPr>
          <w:highlight w:val="yellow"/>
        </w:rPr>
        <w:t xml:space="preserve"> </w:t>
      </w:r>
      <w:r>
        <w:t xml:space="preserve">on an issue </w:t>
      </w:r>
      <w:r w:rsidRPr="00EC7474">
        <w:rPr>
          <w:rStyle w:val="StyleUnderline"/>
          <w:highlight w:val="yellow"/>
        </w:rPr>
        <w:t>on which he was always going to win anyway.</w:t>
      </w:r>
    </w:p>
    <w:p w:rsidR="008C4CD6" w:rsidRDefault="008C4CD6" w:rsidP="008C4CD6">
      <w:pPr>
        <w:pStyle w:val="Heading4"/>
      </w:pPr>
      <w:r>
        <w:t>Syria is a win</w:t>
      </w:r>
    </w:p>
    <w:p w:rsidR="008C4CD6" w:rsidRPr="00371578" w:rsidRDefault="008C4CD6" w:rsidP="008C4CD6">
      <w:pPr>
        <w:rPr>
          <w:rStyle w:val="Style13ptBold"/>
          <w:b w:val="0"/>
        </w:rPr>
      </w:pPr>
      <w:r>
        <w:rPr>
          <w:rStyle w:val="Style13ptBold"/>
        </w:rPr>
        <w:t>Newman 4/7</w:t>
      </w:r>
      <w:r w:rsidRPr="00371578">
        <w:rPr>
          <w:rStyle w:val="Style13ptBold"/>
          <w:b w:val="0"/>
          <w:sz w:val="20"/>
        </w:rPr>
        <w:t xml:space="preserve"> (Rick, staff @ Yahoo! Finance, “The Syria strike could revive Trump's economic agenda”, http://finance.yahoo.com/news/syria-strike-revive-trumps-economic-agenda-154609716.html)</w:t>
      </w:r>
    </w:p>
    <w:p w:rsidR="008C4CD6" w:rsidRPr="00EC7474" w:rsidRDefault="008C4CD6" w:rsidP="008C4CD6">
      <w:pPr>
        <w:rPr>
          <w:rStyle w:val="StyleUnderline"/>
          <w:highlight w:val="yellow"/>
        </w:rPr>
      </w:pPr>
      <w:r w:rsidRPr="00357DDA">
        <w:rPr>
          <w:sz w:val="16"/>
        </w:rPr>
        <w:t xml:space="preserve">For the first time, </w:t>
      </w:r>
      <w:r w:rsidRPr="00EC7474">
        <w:rPr>
          <w:rStyle w:val="StyleUnderline"/>
          <w:highlight w:val="yellow"/>
        </w:rPr>
        <w:t>Democrats are backing a decision by</w:t>
      </w:r>
      <w:r w:rsidRPr="00357DDA">
        <w:rPr>
          <w:sz w:val="16"/>
        </w:rPr>
        <w:t xml:space="preserve"> President </w:t>
      </w:r>
      <w:r w:rsidRPr="00EC7474">
        <w:rPr>
          <w:rStyle w:val="StyleUnderline"/>
          <w:highlight w:val="yellow"/>
        </w:rPr>
        <w:t>Trump</w:t>
      </w:r>
      <w:r w:rsidRPr="00357DDA">
        <w:rPr>
          <w:sz w:val="16"/>
        </w:rPr>
        <w:t xml:space="preserve">. The Pentagon’s April 6 </w:t>
      </w:r>
      <w:r w:rsidRPr="00EC7474">
        <w:rPr>
          <w:rStyle w:val="StyleUnderline"/>
          <w:highlight w:val="yellow"/>
        </w:rPr>
        <w:t>attack on a Syrian airfield</w:t>
      </w:r>
      <w:r w:rsidRPr="00EC7474">
        <w:rPr>
          <w:sz w:val="16"/>
          <w:highlight w:val="yellow"/>
        </w:rPr>
        <w:t xml:space="preserve"> </w:t>
      </w:r>
      <w:r w:rsidRPr="00357DDA">
        <w:rPr>
          <w:sz w:val="16"/>
        </w:rPr>
        <w:t xml:space="preserve">used to launch chemical weapons </w:t>
      </w:r>
      <w:r w:rsidRPr="00EC7474">
        <w:rPr>
          <w:rStyle w:val="StyleUnderline"/>
          <w:highlight w:val="yellow"/>
        </w:rPr>
        <w:t>has been about as popular as a military strike can be</w:t>
      </w:r>
      <w:r w:rsidRPr="00357DDA">
        <w:rPr>
          <w:sz w:val="16"/>
        </w:rPr>
        <w:t xml:space="preserve">. Many world leaders support the move, either overtly or through lack of criticism. In Washington, Democrats who have been bashing Trump on everything voiced approval of the Syria strike. </w:t>
      </w:r>
      <w:r w:rsidRPr="00EC7474">
        <w:rPr>
          <w:rStyle w:val="StyleUnderline"/>
          <w:highlight w:val="yellow"/>
        </w:rPr>
        <w:t>That includes</w:t>
      </w:r>
      <w:r w:rsidRPr="00EC7474">
        <w:rPr>
          <w:sz w:val="16"/>
          <w:highlight w:val="yellow"/>
        </w:rPr>
        <w:t xml:space="preserve"> </w:t>
      </w:r>
      <w:r w:rsidRPr="00357DDA">
        <w:rPr>
          <w:sz w:val="16"/>
        </w:rPr>
        <w:t xml:space="preserve">Sen. Chuck </w:t>
      </w:r>
      <w:r w:rsidRPr="00EC7474">
        <w:rPr>
          <w:rStyle w:val="StyleUnderline"/>
          <w:highlight w:val="yellow"/>
        </w:rPr>
        <w:t>Schumer and</w:t>
      </w:r>
      <w:r w:rsidRPr="00357DDA">
        <w:rPr>
          <w:sz w:val="16"/>
        </w:rPr>
        <w:t xml:space="preserve"> Rep. Nancy </w:t>
      </w:r>
      <w:r w:rsidRPr="00EC7474">
        <w:rPr>
          <w:rStyle w:val="StyleUnderline"/>
          <w:highlight w:val="yellow"/>
        </w:rPr>
        <w:t>Pelosi,</w:t>
      </w:r>
      <w:r w:rsidRPr="00357DDA">
        <w:rPr>
          <w:sz w:val="16"/>
        </w:rPr>
        <w:t xml:space="preserve"> leaders of the Democratic resistance on Capitol Hill. The glow will fade, as the Syrian civil war grinds on and the pettiness of Washington politics oozes back onto the airwaves. But Trump’s first Big Presidential Moment gives him an opportunity to rise above the bickering and scandal of his first 75 days and set his sights higher. “</w:t>
      </w:r>
      <w:r w:rsidRPr="00EC7474">
        <w:rPr>
          <w:rStyle w:val="StyleUnderline"/>
          <w:highlight w:val="yellow"/>
        </w:rPr>
        <w:t>Trump just won some badly-needed political capital</w:t>
      </w:r>
      <w:r w:rsidRPr="00357DDA">
        <w:rPr>
          <w:sz w:val="16"/>
        </w:rPr>
        <w:t>,” analyst Greg Valliere of Horizon Investments wrote in a note to clients after the strike. “</w:t>
      </w:r>
      <w:r w:rsidRPr="00EC7474">
        <w:rPr>
          <w:rStyle w:val="StyleUnderline"/>
          <w:highlight w:val="yellow"/>
        </w:rPr>
        <w:t>He finally has some bipartisan support</w:t>
      </w:r>
      <w:r w:rsidRPr="00357DDA">
        <w:rPr>
          <w:sz w:val="16"/>
        </w:rPr>
        <w:t xml:space="preserve">, </w:t>
      </w:r>
      <w:r w:rsidRPr="00EC7474">
        <w:rPr>
          <w:rStyle w:val="StyleUnderline"/>
          <w:highlight w:val="yellow"/>
        </w:rPr>
        <w:t>and if he can capitalize on it there could be a re-set for his entire presidency.”</w:t>
      </w:r>
    </w:p>
    <w:p w:rsidR="008C4CD6" w:rsidRDefault="008C4CD6" w:rsidP="008C4CD6">
      <w:pPr>
        <w:pStyle w:val="Heading4"/>
      </w:pPr>
      <w:r>
        <w:t>Trump will win on defense spending</w:t>
      </w:r>
    </w:p>
    <w:p w:rsidR="008C4CD6" w:rsidRPr="00CF4829" w:rsidRDefault="008C4CD6" w:rsidP="008C4CD6">
      <w:r>
        <w:rPr>
          <w:rStyle w:val="Style13ptBold"/>
        </w:rPr>
        <w:t>Cooper 3/7</w:t>
      </w:r>
      <w:r>
        <w:t xml:space="preserve"> (Matthew, staff @ Newsweek, “TRUMP'S COMING BATTLE WITH CONGRESS”, http://www.newsweek.com/2017/03/17/congress-vs-trump-564557.html)</w:t>
      </w:r>
    </w:p>
    <w:p w:rsidR="008C4CD6" w:rsidRPr="00EC7474" w:rsidRDefault="008C4CD6" w:rsidP="008C4CD6">
      <w:pPr>
        <w:rPr>
          <w:rStyle w:val="StyleUnderline"/>
          <w:highlight w:val="yellow"/>
        </w:rPr>
      </w:pPr>
      <w:r w:rsidRPr="00F70D10">
        <w:rPr>
          <w:sz w:val="16"/>
        </w:rPr>
        <w:t xml:space="preserve">Throughout the campaign, </w:t>
      </w:r>
      <w:r w:rsidRPr="00EC7474">
        <w:rPr>
          <w:rStyle w:val="StyleUnderline"/>
          <w:highlight w:val="yellow"/>
        </w:rPr>
        <w:t>Trump promised to rebuild the “decimated” U.S. military</w:t>
      </w:r>
      <w:r w:rsidRPr="00F70D10">
        <w:rPr>
          <w:sz w:val="16"/>
        </w:rPr>
        <w:t xml:space="preserve">. Never mind that the U.S. spends more on defense than the next 11 highest-spending countries combined, or that America has overwhelming technological advantages. Still, </w:t>
      </w:r>
      <w:r w:rsidRPr="00EC7474">
        <w:rPr>
          <w:rStyle w:val="StyleUnderline"/>
          <w:highlight w:val="yellow"/>
        </w:rPr>
        <w:t>Trump is likely to get a sizable hike in the defense budget. Military spending is popular in Congress, in part because the defense industry is spread out all over the country.</w:t>
      </w:r>
    </w:p>
    <w:p w:rsidR="008C4CD6" w:rsidRDefault="008C4CD6" w:rsidP="008C4CD6">
      <w:pPr>
        <w:pStyle w:val="Heading4"/>
      </w:pPr>
      <w:r>
        <w:t>Gorsuch is a win</w:t>
      </w:r>
    </w:p>
    <w:p w:rsidR="008C4CD6" w:rsidRPr="00A55A91" w:rsidRDefault="008C4CD6" w:rsidP="008C4CD6">
      <w:pPr>
        <w:rPr>
          <w:rStyle w:val="Style13ptBold"/>
          <w:b w:val="0"/>
        </w:rPr>
      </w:pPr>
      <w:r>
        <w:rPr>
          <w:rStyle w:val="Style13ptBold"/>
        </w:rPr>
        <w:t>Silver 3/28</w:t>
      </w:r>
      <w:r>
        <w:rPr>
          <w:rStyle w:val="Style13ptBold"/>
          <w:b w:val="0"/>
        </w:rPr>
        <w:t xml:space="preserve"> </w:t>
      </w:r>
      <w:r w:rsidRPr="00A55A91">
        <w:rPr>
          <w:rStyle w:val="Style13ptBold"/>
          <w:b w:val="0"/>
          <w:sz w:val="18"/>
        </w:rPr>
        <w:t>(Nate, 538.com founder, owner, “What Should Trump Do Next?”, https://fivethirtyeight.com/features/what-should-trump-do-next/)</w:t>
      </w:r>
    </w:p>
    <w:p w:rsidR="008C4CD6" w:rsidRPr="005E4636" w:rsidRDefault="008C4CD6" w:rsidP="008C4CD6">
      <w:pPr>
        <w:rPr>
          <w:sz w:val="16"/>
        </w:rPr>
      </w:pPr>
      <w:r w:rsidRPr="005E4636">
        <w:rPr>
          <w:sz w:val="16"/>
        </w:rPr>
        <w:t xml:space="preserve">natesilver: It feels like </w:t>
      </w:r>
      <w:r w:rsidRPr="00EC7474">
        <w:rPr>
          <w:rStyle w:val="StyleUnderline"/>
          <w:highlight w:val="yellow"/>
        </w:rPr>
        <w:t>Trump needs a win</w:t>
      </w:r>
      <w:r w:rsidRPr="005E4636">
        <w:rPr>
          <w:sz w:val="16"/>
        </w:rPr>
        <w:t xml:space="preserve"> in there. </w:t>
      </w:r>
      <w:r w:rsidRPr="00EC7474">
        <w:rPr>
          <w:rStyle w:val="StyleUnderline"/>
          <w:highlight w:val="yellow"/>
        </w:rPr>
        <w:t>Gorsuch will</w:t>
      </w:r>
      <w:r w:rsidRPr="00EC7474">
        <w:rPr>
          <w:sz w:val="16"/>
          <w:highlight w:val="yellow"/>
        </w:rPr>
        <w:t xml:space="preserve"> </w:t>
      </w:r>
      <w:r w:rsidRPr="005E4636">
        <w:rPr>
          <w:sz w:val="16"/>
        </w:rPr>
        <w:t xml:space="preserve">probably </w:t>
      </w:r>
      <w:r w:rsidRPr="00EC7474">
        <w:rPr>
          <w:rStyle w:val="StyleUnderline"/>
          <w:highlight w:val="yellow"/>
        </w:rPr>
        <w:t>provide one</w:t>
      </w:r>
      <w:r w:rsidRPr="005E4636">
        <w:rPr>
          <w:sz w:val="16"/>
        </w:rPr>
        <w:t xml:space="preserve">, at least in terms of keeping his base happy. harry (Harry Enten, senior political writer): Let’s back up the train on Gorsuch. Let’s back it up. Chris Coons is saying that Republicans might not get the 60 votes necessary for cloture, which could cause the nuclear option to be invoked. (Getting rid of the filibuster on Supreme Court nominations.) Then you add on everything else. It’s not pretty. micah: But </w:t>
      </w:r>
      <w:r w:rsidRPr="00EC7474">
        <w:rPr>
          <w:rStyle w:val="StyleUnderline"/>
          <w:highlight w:val="yellow"/>
        </w:rPr>
        <w:t>even if that’s a fight, it’s a good fight for Trump</w:t>
      </w:r>
      <w:r w:rsidRPr="005E4636">
        <w:rPr>
          <w:sz w:val="16"/>
        </w:rPr>
        <w:t xml:space="preserve">, right? natesilver: </w:t>
      </w:r>
      <w:r w:rsidRPr="00EC7474">
        <w:rPr>
          <w:rStyle w:val="StyleUnderline"/>
          <w:highlight w:val="yellow"/>
        </w:rPr>
        <w:t>Gorsuch is</w:t>
      </w:r>
      <w:r w:rsidRPr="00EC7474">
        <w:rPr>
          <w:sz w:val="16"/>
          <w:highlight w:val="yellow"/>
        </w:rPr>
        <w:t xml:space="preserve"> </w:t>
      </w:r>
      <w:r w:rsidRPr="005E4636">
        <w:rPr>
          <w:sz w:val="16"/>
        </w:rPr>
        <w:t xml:space="preserve">somewhat </w:t>
      </w:r>
      <w:r w:rsidRPr="00EC7474">
        <w:rPr>
          <w:rStyle w:val="StyleUnderline"/>
          <w:highlight w:val="yellow"/>
        </w:rPr>
        <w:t>popular with the public</w:t>
      </w:r>
      <w:r w:rsidRPr="00EC7474">
        <w:rPr>
          <w:sz w:val="16"/>
          <w:highlight w:val="yellow"/>
        </w:rPr>
        <w:t xml:space="preserve"> </w:t>
      </w:r>
      <w:r w:rsidRPr="005E4636">
        <w:rPr>
          <w:sz w:val="16"/>
        </w:rPr>
        <w:t xml:space="preserve">though, no? </w:t>
      </w:r>
      <w:r w:rsidRPr="00EC7474">
        <w:rPr>
          <w:rStyle w:val="StyleUnderline"/>
          <w:highlight w:val="yellow"/>
        </w:rPr>
        <w:t>And Democrats haven’t had good messaging in why the Congress should reject him.</w:t>
      </w:r>
      <w:r w:rsidRPr="00EC7474">
        <w:rPr>
          <w:sz w:val="16"/>
          <w:highlight w:val="yellow"/>
        </w:rPr>
        <w:t xml:space="preserve"> </w:t>
      </w:r>
      <w:r w:rsidRPr="005E4636">
        <w:rPr>
          <w:sz w:val="16"/>
        </w:rPr>
        <w:t>Isn’t Trump sort of on the right side of the argument?</w:t>
      </w:r>
    </w:p>
    <w:p w:rsidR="008C4CD6" w:rsidRDefault="008C4CD6" w:rsidP="008C4CD6">
      <w:pPr>
        <w:pStyle w:val="Heading4"/>
      </w:pPr>
      <w:r>
        <w:t>Gorsuch is a legislative win</w:t>
      </w:r>
    </w:p>
    <w:p w:rsidR="008C4CD6" w:rsidRPr="00C93CB8" w:rsidRDefault="008C4CD6" w:rsidP="008C4CD6">
      <w:pPr>
        <w:rPr>
          <w:rStyle w:val="Style13ptBold"/>
          <w:b w:val="0"/>
        </w:rPr>
      </w:pPr>
      <w:r>
        <w:rPr>
          <w:rStyle w:val="Style13ptBold"/>
        </w:rPr>
        <w:t>Werner 4/4</w:t>
      </w:r>
      <w:r>
        <w:rPr>
          <w:rStyle w:val="Style13ptBold"/>
          <w:b w:val="0"/>
        </w:rPr>
        <w:t xml:space="preserve"> </w:t>
      </w:r>
      <w:r w:rsidRPr="00C93CB8">
        <w:rPr>
          <w:rStyle w:val="Style13ptBold"/>
          <w:b w:val="0"/>
          <w:sz w:val="20"/>
        </w:rPr>
        <w:t>(Erica, staff @ Associated Press, “Amid accusations, Senate heads for showdown on Gorsuch”, http://www.chicagotribune.com/news/nationworld/politics/ct-senate-gorsuch-20170404-story.html)</w:t>
      </w:r>
    </w:p>
    <w:p w:rsidR="008C4CD6" w:rsidRPr="00E537B8" w:rsidRDefault="008C4CD6" w:rsidP="008C4CD6">
      <w:pPr>
        <w:rPr>
          <w:sz w:val="16"/>
        </w:rPr>
      </w:pPr>
      <w:r w:rsidRPr="00EC7474">
        <w:rPr>
          <w:rStyle w:val="StyleUnderline"/>
          <w:highlight w:val="yellow"/>
        </w:rPr>
        <w:t>Gorsuch now counts 55 supporters in the Senate</w:t>
      </w:r>
      <w:r w:rsidRPr="00E537B8">
        <w:rPr>
          <w:sz w:val="16"/>
        </w:rPr>
        <w:t xml:space="preserve">: the 52 Republicans, along with three moderate Democrats from states Trump won last November — Joe Manchin of West Virginia, Heidi Heitkamp of North Dakota and Joe Donnelly of Indiana. A fourth Senate Democrat, Michael Bennet from Gorsuch's home state of Colorado, has said he will not join in the filibuster against Gorsuch but has not said how he will vote on final passage. </w:t>
      </w:r>
      <w:r w:rsidRPr="00EC7474">
        <w:rPr>
          <w:rStyle w:val="StyleUnderline"/>
          <w:highlight w:val="yellow"/>
        </w:rPr>
        <w:t>The long-term consequences of the coming confrontation could be profound</w:t>
      </w:r>
      <w:r w:rsidRPr="00E537B8">
        <w:rPr>
          <w:sz w:val="16"/>
        </w:rPr>
        <w:t xml:space="preserve">, as the rules change Republicans intend to enact would apply to future Supreme Court nominees as well, allowing them to be voted onto the court without any input from the minority party. Though predicting a justice's votes can be difficult, </w:t>
      </w:r>
      <w:r w:rsidRPr="00EC7474">
        <w:rPr>
          <w:rStyle w:val="StyleUnderline"/>
          <w:highlight w:val="yellow"/>
        </w:rPr>
        <w:t xml:space="preserve">Gorsuch's confirmation is expected to restore the conservative majority that existed while Scalia was alive, </w:t>
      </w:r>
      <w:r w:rsidRPr="00E537B8">
        <w:rPr>
          <w:sz w:val="16"/>
        </w:rPr>
        <w:t xml:space="preserve">and which could persist for years or even grow. </w:t>
      </w:r>
      <w:r w:rsidRPr="00EC7474">
        <w:rPr>
          <w:rStyle w:val="StyleUnderline"/>
          <w:highlight w:val="yellow"/>
        </w:rPr>
        <w:t>For Republicans and Trump, Gorsuch's confirmation would be a moment of triumph</w:t>
      </w:r>
      <w:r w:rsidRPr="00E537B8">
        <w:rPr>
          <w:sz w:val="16"/>
        </w:rPr>
        <w:t xml:space="preserve">, </w:t>
      </w:r>
      <w:r w:rsidRPr="00EC7474">
        <w:rPr>
          <w:rStyle w:val="StyleUnderline"/>
          <w:highlight w:val="yellow"/>
        </w:rPr>
        <w:t xml:space="preserve">a bright spot in a troubled young administration that's failed on the legislative front </w:t>
      </w:r>
      <w:r w:rsidRPr="00E537B8">
        <w:rPr>
          <w:sz w:val="16"/>
        </w:rPr>
        <w:t>with the health care bill and is under investigation over Russia connections.</w:t>
      </w:r>
    </w:p>
    <w:p w:rsidR="008C4CD6" w:rsidRDefault="008C4CD6" w:rsidP="008C4CD6">
      <w:pPr>
        <w:pStyle w:val="Heading4"/>
      </w:pPr>
      <w:r>
        <w:t>Trump is perceived as acting now – Excites supporters &amp; angers opponents already</w:t>
      </w:r>
    </w:p>
    <w:p w:rsidR="008C4CD6" w:rsidRPr="00262E0F" w:rsidRDefault="008C4CD6" w:rsidP="008C4CD6">
      <w:pPr>
        <w:rPr>
          <w:rStyle w:val="Style13ptBold"/>
          <w:b w:val="0"/>
        </w:rPr>
      </w:pPr>
      <w:r>
        <w:rPr>
          <w:rStyle w:val="Style13ptBold"/>
        </w:rPr>
        <w:t xml:space="preserve">Karabell 2/14 </w:t>
      </w:r>
      <w:r w:rsidRPr="00262E0F">
        <w:rPr>
          <w:rStyle w:val="Style13ptBold"/>
          <w:sz w:val="20"/>
        </w:rPr>
        <w:t>(Zachary, staff @ Politico, “President Trump Has Done Almost Nothing”, http://www.politico.com/magazine/story/2017/02/president-trump-has-done-almost-nothing-214775)</w:t>
      </w:r>
    </w:p>
    <w:p w:rsidR="008C4CD6" w:rsidRPr="005E0036" w:rsidRDefault="008C4CD6" w:rsidP="008C4CD6">
      <w:pPr>
        <w:rPr>
          <w:sz w:val="16"/>
        </w:rPr>
      </w:pPr>
      <w:r w:rsidRPr="005E0036">
        <w:rPr>
          <w:sz w:val="16"/>
        </w:rPr>
        <w:t xml:space="preserve">And yet, words are not the same as actions. </w:t>
      </w:r>
      <w:r w:rsidRPr="00EC7474">
        <w:rPr>
          <w:rStyle w:val="StyleUnderline"/>
          <w:highlight w:val="yellow"/>
        </w:rPr>
        <w:t xml:space="preserve">Trump can issue as many </w:t>
      </w:r>
      <w:r w:rsidRPr="005E0036">
        <w:rPr>
          <w:rStyle w:val="StyleUnderline"/>
        </w:rPr>
        <w:t>documents called executive orders and presidential memoranda</w:t>
      </w:r>
      <w:r w:rsidRPr="00EC7474">
        <w:rPr>
          <w:rStyle w:val="StyleUnderline"/>
          <w:highlight w:val="yellow"/>
        </w:rPr>
        <w:t xml:space="preserve"> as he wants</w:t>
      </w:r>
      <w:r w:rsidRPr="005E0036">
        <w:rPr>
          <w:sz w:val="16"/>
        </w:rPr>
        <w:t xml:space="preserve">. As the fate of the travel ban shows, however, </w:t>
      </w:r>
      <w:r w:rsidRPr="00EC7474">
        <w:rPr>
          <w:rStyle w:val="StyleUnderline"/>
          <w:highlight w:val="yellow"/>
        </w:rPr>
        <w:t>that doesn’t mean that even the more meaningful ones are actionable</w:t>
      </w:r>
      <w:r w:rsidRPr="005E0036">
        <w:rPr>
          <w:sz w:val="16"/>
        </w:rPr>
        <w:t xml:space="preserve">, and the preponderance of the orders to date would in any other administration have been news releases stating broad policy goals that may or may not ever become actual policy. But </w:t>
      </w:r>
      <w:r w:rsidRPr="00EC7474">
        <w:rPr>
          <w:rStyle w:val="StyleUnderline"/>
          <w:highlight w:val="yellow"/>
        </w:rPr>
        <w:t>too many of us take these words as action</w:t>
      </w:r>
      <w:r w:rsidRPr="005E0036">
        <w:rPr>
          <w:sz w:val="16"/>
        </w:rPr>
        <w:t xml:space="preserve">. </w:t>
      </w:r>
      <w:r w:rsidRPr="005E0036">
        <w:rPr>
          <w:rStyle w:val="StyleUnderline"/>
        </w:rPr>
        <w:t>That confirms both the worst fears of what the Trump administration is and the greatest hopes of what Trump wants it to be: a White House that shoots first and asks question later</w:t>
      </w:r>
      <w:r w:rsidRPr="005E0036">
        <w:rPr>
          <w:sz w:val="16"/>
        </w:rPr>
        <w:t xml:space="preserve">, a White House of action and change that shakes the status quo to the core and charts a new path for America and Americans. To date, </w:t>
      </w:r>
      <w:r w:rsidRPr="00EC7474">
        <w:rPr>
          <w:rStyle w:val="StyleUnderline"/>
          <w:highlight w:val="yellow"/>
        </w:rPr>
        <w:t>this White House has broken every convention and rule of tone and attitude</w:t>
      </w:r>
      <w:r w:rsidRPr="005E0036">
        <w:rPr>
          <w:sz w:val="16"/>
        </w:rPr>
        <w:t xml:space="preserve">, toward Washington and toward the truth. But in reality, it has done far less than most people think. In the time ahead, as Congress turns to actual legislation and the White House presumably does normal things like propose a budget and specify its legislative ideas, there will be real actions for us to probe and debate. </w:t>
      </w:r>
      <w:r w:rsidRPr="00EC7474">
        <w:rPr>
          <w:rStyle w:val="StyleUnderline"/>
          <w:highlight w:val="yellow"/>
        </w:rPr>
        <w:t>Distinguishing between words and action is essential</w:t>
      </w:r>
      <w:r w:rsidRPr="005E0036">
        <w:rPr>
          <w:sz w:val="16"/>
        </w:rPr>
        <w:t xml:space="preserve">: </w:t>
      </w:r>
      <w:r w:rsidRPr="00EC7474">
        <w:rPr>
          <w:rStyle w:val="StyleUnderline"/>
          <w:highlight w:val="yellow"/>
        </w:rPr>
        <w:t>When senators say silly things about legislation, we know to separate those public statements from votes takes and laws passed</w:t>
      </w:r>
      <w:r w:rsidRPr="005E0036">
        <w:rPr>
          <w:sz w:val="16"/>
        </w:rPr>
        <w:t xml:space="preserve">. When leaders of other countries speak aggressively, we do not immediately act as if war is imminent; if that were the case, we’d have invaded Iran and North Korea years ago. </w:t>
      </w:r>
      <w:r w:rsidRPr="00EC7474">
        <w:rPr>
          <w:rStyle w:val="StyleUnderline"/>
          <w:highlight w:val="yellow"/>
        </w:rPr>
        <w:t>Words should be taken as possible indicators of future action</w:t>
      </w:r>
      <w:r w:rsidRPr="005E0036">
        <w:rPr>
          <w:sz w:val="16"/>
        </w:rPr>
        <w:t xml:space="preserve">, but </w:t>
      </w:r>
      <w:r w:rsidRPr="00EC7474">
        <w:rPr>
          <w:rStyle w:val="StyleUnderline"/>
          <w:highlight w:val="yellow"/>
        </w:rPr>
        <w:t>not as absolutes</w:t>
      </w:r>
      <w:r w:rsidRPr="005E0036">
        <w:rPr>
          <w:sz w:val="16"/>
        </w:rPr>
        <w:t xml:space="preserve"> and not always. Trump poses a challenge to decades of tradition and precedent. </w:t>
      </w:r>
      <w:r w:rsidRPr="00EC7474">
        <w:rPr>
          <w:rStyle w:val="StyleUnderline"/>
          <w:highlight w:val="yellow"/>
        </w:rPr>
        <w:t>He is masterful as conflating words and actions in a way that enrages and alarms his opponents and exhilarates and excites his supporters</w:t>
      </w:r>
      <w:r w:rsidRPr="005E0036">
        <w:rPr>
          <w:sz w:val="16"/>
        </w:rPr>
        <w:t>. It’s more important than ever to distinguish what is from what isn’t. Understanding the difference between what this president says and what he does is one of the only things that will keep our public debate from plunging ever deeper into the hall of mirrors.</w:t>
      </w:r>
    </w:p>
    <w:p w:rsidR="008C4CD6" w:rsidRDefault="008C4CD6" w:rsidP="008C4CD6">
      <w:pPr>
        <w:pStyle w:val="Heading4"/>
      </w:pPr>
      <w:r>
        <w:t>Trump is winning now – Lots of issues</w:t>
      </w:r>
    </w:p>
    <w:p w:rsidR="008C4CD6" w:rsidRPr="006555B7" w:rsidRDefault="008C4CD6" w:rsidP="008C4CD6">
      <w:pPr>
        <w:rPr>
          <w:rStyle w:val="Style13ptBold"/>
          <w:b w:val="0"/>
        </w:rPr>
      </w:pPr>
      <w:r>
        <w:rPr>
          <w:rStyle w:val="Style13ptBold"/>
        </w:rPr>
        <w:t xml:space="preserve">Cooper 1/14 </w:t>
      </w:r>
      <w:r w:rsidRPr="006555B7">
        <w:rPr>
          <w:rStyle w:val="Style13ptBold"/>
          <w:sz w:val="14"/>
        </w:rPr>
        <w:t>(Matthew, staff @ Newsweek, “DON'T KID YOURSELF—DONALD TRUMP IS WINNING”, http://www.newsweek.com/dont-kid-yourself-donald-trump-winning-542660?utm_source=internal&amp;utm_campaign=most_read&amp;utm_medium=most_read1)</w:t>
      </w:r>
    </w:p>
    <w:p w:rsidR="008C4CD6" w:rsidRPr="00C54E11" w:rsidRDefault="008C4CD6" w:rsidP="008C4CD6">
      <w:pPr>
        <w:rPr>
          <w:rStyle w:val="StyleUnderline"/>
        </w:rPr>
      </w:pPr>
      <w:r w:rsidRPr="00C54E11">
        <w:rPr>
          <w:sz w:val="16"/>
        </w:rPr>
        <w:t xml:space="preserve">On </w:t>
      </w:r>
      <w:r w:rsidRPr="00EC7474">
        <w:rPr>
          <w:sz w:val="16"/>
          <w:highlight w:val="yellow"/>
        </w:rPr>
        <w:t>an</w:t>
      </w:r>
      <w:r w:rsidRPr="00C54E11">
        <w:rPr>
          <w:sz w:val="16"/>
        </w:rPr>
        <w:t xml:space="preserve">y number of other issues, </w:t>
      </w:r>
      <w:r w:rsidRPr="00EC7474">
        <w:rPr>
          <w:rStyle w:val="StyleUnderline"/>
          <w:highlight w:val="yellow"/>
        </w:rPr>
        <w:t>Trump is likely to get enough of what he wants to claim victory</w:t>
      </w:r>
      <w:r w:rsidRPr="00C54E11">
        <w:rPr>
          <w:sz w:val="16"/>
        </w:rPr>
        <w:t xml:space="preserve">. There won’t be an Obama-style plan for infrastructure but there will be more spending on it, as Trump promised during the campaign. </w:t>
      </w:r>
      <w:r w:rsidRPr="00EC7474">
        <w:rPr>
          <w:rStyle w:val="StyleUnderline"/>
          <w:highlight w:val="yellow"/>
        </w:rPr>
        <w:t>He is making big changes to how the U.S. manages international trade</w:t>
      </w:r>
      <w:r w:rsidRPr="00C54E11">
        <w:rPr>
          <w:sz w:val="16"/>
        </w:rPr>
        <w:t xml:space="preserve">. It may not be the hyper protectionism hinted at during the campaign but he’s putting trade hawks in place at key positions and will pull the U.S. from the already moribund Trans-Pacific Partnership. Can Trump get tax cuts through a Republican Congress? Asked and answered. </w:t>
      </w:r>
      <w:r w:rsidRPr="00EC7474">
        <w:rPr>
          <w:rStyle w:val="StyleUnderline"/>
          <w:highlight w:val="yellow"/>
        </w:rPr>
        <w:t>Trump will have legislative defeats. His bluster will backfire at times</w:t>
      </w:r>
      <w:r w:rsidRPr="00C54E11">
        <w:rPr>
          <w:sz w:val="16"/>
        </w:rPr>
        <w:t xml:space="preserve">. His Meryl Streep and Hillary Clinton tweets are petty but they’re also discounted in the public mind. At some point he’ll dis the equivalent of the Khans, the Gold Star family he sparred with over the summer. </w:t>
      </w:r>
      <w:r w:rsidRPr="00EC7474">
        <w:rPr>
          <w:rStyle w:val="StyleUnderline"/>
          <w:highlight w:val="yellow"/>
        </w:rPr>
        <w:t>But he looks poised for a lot of victories, despite critics underestimating him, which, come to think of it, sounds pretty familiar.</w:t>
      </w:r>
    </w:p>
    <w:p w:rsidR="008C4CD6" w:rsidRDefault="008C4CD6" w:rsidP="008C4CD6">
      <w:pPr>
        <w:pStyle w:val="Heading4"/>
      </w:pPr>
      <w:r>
        <w:t>NUQ – XO’s</w:t>
      </w:r>
    </w:p>
    <w:p w:rsidR="008C4CD6" w:rsidRPr="00FF2AB8" w:rsidRDefault="008C4CD6" w:rsidP="008C4CD6">
      <w:pPr>
        <w:rPr>
          <w:rStyle w:val="Style13ptBold"/>
          <w:b w:val="0"/>
        </w:rPr>
      </w:pPr>
      <w:r>
        <w:rPr>
          <w:rStyle w:val="Style13ptBold"/>
        </w:rPr>
        <w:t xml:space="preserve">Housiaux 1/19 </w:t>
      </w:r>
      <w:r w:rsidRPr="00FF2AB8">
        <w:rPr>
          <w:rStyle w:val="Style13ptBold"/>
          <w:sz w:val="20"/>
        </w:rPr>
        <w:t>(Matthew, staff @ Kiplinger’s, “What to Expect From Trump's First 100 Days”, http://www.kiplinger.com/article/business/T043-C012-S002-what-to-expect-from-trump-s-first-100-days.html)</w:t>
      </w:r>
    </w:p>
    <w:p w:rsidR="008C4CD6" w:rsidRPr="00C54E11" w:rsidRDefault="008C4CD6" w:rsidP="008C4CD6">
      <w:pPr>
        <w:rPr>
          <w:rStyle w:val="StyleUnderline"/>
        </w:rPr>
      </w:pPr>
      <w:r w:rsidRPr="00EC7474">
        <w:rPr>
          <w:rStyle w:val="StyleUnderline"/>
          <w:highlight w:val="yellow"/>
        </w:rPr>
        <w:t>Trump’s biggest early wins will be through rules and executive orders that don’t require votes. He will end Obama’s ban on coal mining permits and speed up the federal review process for pipelines and other energy infrastructure. He will also reverse a handful of pro-labor rules, such as the Obama-era overtime rules, and replace them with employer-friendly provisions.</w:t>
      </w:r>
    </w:p>
    <w:p w:rsidR="008C4CD6" w:rsidRDefault="008C4CD6" w:rsidP="008C4CD6">
      <w:pPr>
        <w:pStyle w:val="Heading3"/>
      </w:pPr>
      <w:r>
        <w:t>Link Turn – Plan is Loss</w:t>
      </w:r>
    </w:p>
    <w:p w:rsidR="008C4CD6" w:rsidRDefault="008C4CD6" w:rsidP="008C4CD6">
      <w:pPr>
        <w:pStyle w:val="Heading4"/>
      </w:pPr>
      <w:r>
        <w:t>Shifting to the plan makes Trump look disorderly &amp; chaotic</w:t>
      </w:r>
    </w:p>
    <w:p w:rsidR="008C4CD6" w:rsidRPr="00E74242" w:rsidRDefault="008C4CD6" w:rsidP="008C4CD6">
      <w:pPr>
        <w:rPr>
          <w:rStyle w:val="Style13ptBold"/>
          <w:b w:val="0"/>
        </w:rPr>
      </w:pPr>
      <w:r>
        <w:rPr>
          <w:rStyle w:val="Style13ptBold"/>
        </w:rPr>
        <w:t>Lowry 4/15</w:t>
      </w:r>
      <w:r>
        <w:rPr>
          <w:rStyle w:val="Style13ptBold"/>
          <w:b w:val="0"/>
        </w:rPr>
        <w:t xml:space="preserve"> </w:t>
      </w:r>
      <w:r w:rsidRPr="00E74242">
        <w:rPr>
          <w:rStyle w:val="Style13ptBold"/>
          <w:b w:val="0"/>
          <w:sz w:val="20"/>
        </w:rPr>
        <w:t>(Rich, staff @ San Antonio Express-News, “Trump’s normality problem”, http://www.mysanantonio.com/opinion/commentary/article/Trump-s-normality-problem-11074298.php)</w:t>
      </w:r>
    </w:p>
    <w:p w:rsidR="008C4CD6" w:rsidRPr="00E74242" w:rsidRDefault="008C4CD6" w:rsidP="008C4CD6">
      <w:r w:rsidRPr="00EC7474">
        <w:rPr>
          <w:rStyle w:val="StyleUnderline"/>
          <w:highlight w:val="yellow"/>
        </w:rPr>
        <w:t>Trump feels like he’s still up for grabs</w:t>
      </w:r>
      <w:r>
        <w:t xml:space="preserve">. Will he end up accommodating the GOP establishment, going hard populist or throwing in with the New York moderates in his White House? Regardless, </w:t>
      </w:r>
      <w:r w:rsidRPr="00EC7474">
        <w:rPr>
          <w:rStyle w:val="StyleUnderline"/>
          <w:highlight w:val="yellow"/>
        </w:rPr>
        <w:t>how he conducts himself will remain equally a problem</w:t>
      </w:r>
      <w:r>
        <w:t xml:space="preserve">. </w:t>
      </w:r>
      <w:r w:rsidRPr="00EC7474">
        <w:rPr>
          <w:rStyle w:val="StyleUnderline"/>
          <w:highlight w:val="yellow"/>
        </w:rPr>
        <w:t>Perpetual warfare on all fronts doesn’t mean you’re winning, just that you have a lot of enemies</w:t>
      </w:r>
      <w:r>
        <w:t xml:space="preserve">. Counterpunching doesn’t always mean you’re hurting your adversary, just that you may be fighting on his terrain. </w:t>
      </w:r>
      <w:r w:rsidRPr="00EC7474">
        <w:rPr>
          <w:rStyle w:val="StyleUnderline"/>
          <w:highlight w:val="yellow"/>
        </w:rPr>
        <w:t>Chaos doesn’t mean you’re draining the swamp</w:t>
      </w:r>
      <w:r>
        <w:t xml:space="preserve">, </w:t>
      </w:r>
      <w:r w:rsidRPr="00EC7474">
        <w:rPr>
          <w:rStyle w:val="StyleUnderline"/>
          <w:highlight w:val="yellow"/>
        </w:rPr>
        <w:t>just that you’re wasting political capital</w:t>
      </w:r>
      <w:r>
        <w:t xml:space="preserve">. The adage is that if you’re taking flak, it means you’re over the target. </w:t>
      </w:r>
      <w:r w:rsidRPr="00EC7474">
        <w:rPr>
          <w:rStyle w:val="StyleUnderline"/>
          <w:highlight w:val="yellow"/>
        </w:rPr>
        <w:t>In Trump’s case, it may mean that he decided on a whim to change the flight plan</w:t>
      </w:r>
      <w:r w:rsidRPr="00EC7474">
        <w:rPr>
          <w:highlight w:val="yellow"/>
        </w:rPr>
        <w:t xml:space="preserve"> </w:t>
      </w:r>
      <w:r>
        <w:t>in the middle of the mission to divebomb some out-of-the-way, well-defended target.</w:t>
      </w:r>
    </w:p>
    <w:p w:rsidR="008C4CD6" w:rsidRDefault="008C4CD6" w:rsidP="008C4CD6">
      <w:pPr>
        <w:pStyle w:val="Heading4"/>
      </w:pPr>
      <w:r>
        <w:t>Arm twisting on the plan backfires</w:t>
      </w:r>
    </w:p>
    <w:p w:rsidR="008C4CD6" w:rsidRPr="00E91F63" w:rsidRDefault="008C4CD6" w:rsidP="008C4CD6">
      <w:pPr>
        <w:rPr>
          <w:rStyle w:val="Style13ptBold"/>
          <w:b w:val="0"/>
        </w:rPr>
      </w:pPr>
      <w:r>
        <w:rPr>
          <w:rStyle w:val="Style13ptBold"/>
        </w:rPr>
        <w:t>Page 3/31</w:t>
      </w:r>
      <w:r>
        <w:rPr>
          <w:rStyle w:val="Style13ptBold"/>
          <w:b w:val="0"/>
        </w:rPr>
        <w:t xml:space="preserve"> </w:t>
      </w:r>
      <w:r w:rsidRPr="00E91F63">
        <w:rPr>
          <w:rStyle w:val="Style13ptBold"/>
          <w:b w:val="0"/>
          <w:sz w:val="16"/>
        </w:rPr>
        <w:t>(Clarence, staff @ Chicago Tribune, “In a hole, President Trump keeps digging”, http://www.chicagotribune.com/news/opinion/page/ct-trump-freedom-caucus-hole-page-perspec-0402-md-20170331-story.html)</w:t>
      </w:r>
    </w:p>
    <w:p w:rsidR="008C4CD6" w:rsidRPr="00F452F6" w:rsidRDefault="008C4CD6" w:rsidP="008C4CD6">
      <w:pPr>
        <w:rPr>
          <w:sz w:val="16"/>
        </w:rPr>
      </w:pPr>
      <w:r w:rsidRPr="00F452F6">
        <w:rPr>
          <w:sz w:val="16"/>
        </w:rPr>
        <w:t xml:space="preserve">A similar Trump intrusion in state races faces a similar repudiation. </w:t>
      </w:r>
      <w:r w:rsidRPr="00EC7474">
        <w:rPr>
          <w:rStyle w:val="StyleUnderline"/>
          <w:highlight w:val="yellow"/>
        </w:rPr>
        <w:t>Almost all of the Freedom Caucus members</w:t>
      </w:r>
      <w:r w:rsidRPr="00F452F6">
        <w:rPr>
          <w:sz w:val="16"/>
        </w:rPr>
        <w:t xml:space="preserve">, according to The Washington Post, </w:t>
      </w:r>
      <w:r w:rsidRPr="00EC7474">
        <w:rPr>
          <w:rStyle w:val="StyleUnderline"/>
          <w:highlight w:val="yellow"/>
        </w:rPr>
        <w:t>won last fall by larger margins than Trump</w:t>
      </w:r>
      <w:r w:rsidRPr="00EC7474">
        <w:rPr>
          <w:sz w:val="16"/>
          <w:highlight w:val="yellow"/>
        </w:rPr>
        <w:t xml:space="preserve"> </w:t>
      </w:r>
      <w:r w:rsidRPr="00F452F6">
        <w:rPr>
          <w:sz w:val="16"/>
        </w:rPr>
        <w:t xml:space="preserve">in their districts. </w:t>
      </w:r>
      <w:r w:rsidRPr="00EC7474">
        <w:rPr>
          <w:rStyle w:val="StyleUnderline"/>
          <w:highlight w:val="yellow"/>
        </w:rPr>
        <w:t>That helps to explain why</w:t>
      </w:r>
      <w:r w:rsidRPr="00EC7474">
        <w:rPr>
          <w:sz w:val="16"/>
          <w:highlight w:val="yellow"/>
        </w:rPr>
        <w:t xml:space="preserve"> </w:t>
      </w:r>
      <w:r w:rsidRPr="00F452F6">
        <w:rPr>
          <w:sz w:val="16"/>
        </w:rPr>
        <w:t xml:space="preserve">the Grand Old Party's </w:t>
      </w:r>
      <w:r w:rsidRPr="00EC7474">
        <w:rPr>
          <w:rStyle w:val="StyleUnderline"/>
          <w:highlight w:val="yellow"/>
        </w:rPr>
        <w:t>conservative wing didn't sound</w:t>
      </w:r>
      <w:r w:rsidRPr="00EC7474">
        <w:rPr>
          <w:sz w:val="16"/>
          <w:highlight w:val="yellow"/>
        </w:rPr>
        <w:t xml:space="preserve"> </w:t>
      </w:r>
      <w:r w:rsidRPr="00F452F6">
        <w:rPr>
          <w:sz w:val="16"/>
        </w:rPr>
        <w:t xml:space="preserve">too </w:t>
      </w:r>
      <w:r w:rsidRPr="00EC7474">
        <w:rPr>
          <w:rStyle w:val="StyleUnderline"/>
          <w:highlight w:val="yellow"/>
        </w:rPr>
        <w:t>intimidated by Trump's threats</w:t>
      </w:r>
      <w:r w:rsidRPr="00F452F6">
        <w:rPr>
          <w:sz w:val="16"/>
        </w:rPr>
        <w:t xml:space="preserve">. Breaking slightly with Ronald Reagan's "11th Commandment" — thou shalt not criticize a fellow Republican — Rep. Justin Amash, a Michigan Republican, responded to Trump's tweet with one of his own. "It didn't take long for the swamp to drain @realDonaldTrump," Amash tweeted. "No shame, Mr. President. Almost everyone succumbs to the D.C. Establishment." Amash later told reporters that Trump's tactic would be "constructive in fifth grade. It may allow a child to get his way, but that's not how our government works." Ouch! In short, </w:t>
      </w:r>
      <w:r w:rsidRPr="00EC7474">
        <w:rPr>
          <w:rStyle w:val="StyleUnderline"/>
          <w:highlight w:val="yellow"/>
        </w:rPr>
        <w:t>Trump is finding</w:t>
      </w:r>
      <w:r w:rsidRPr="00EC7474">
        <w:rPr>
          <w:sz w:val="16"/>
          <w:highlight w:val="yellow"/>
        </w:rPr>
        <w:t xml:space="preserve"> </w:t>
      </w:r>
      <w:r w:rsidRPr="00F452F6">
        <w:rPr>
          <w:sz w:val="16"/>
        </w:rPr>
        <w:t xml:space="preserve">that the barnstorming and </w:t>
      </w:r>
      <w:r w:rsidRPr="00EC7474">
        <w:rPr>
          <w:rStyle w:val="StyleUnderline"/>
          <w:highlight w:val="yellow"/>
        </w:rPr>
        <w:t>arm-twisting tactics that took him to the White House can quickly backfire</w:t>
      </w:r>
      <w:r w:rsidRPr="00F452F6">
        <w:rPr>
          <w:sz w:val="16"/>
        </w:rPr>
        <w:t xml:space="preserve">, now that he is the top dog in the Washington political establishment that he ran against. </w:t>
      </w:r>
      <w:r w:rsidRPr="00EC7474">
        <w:rPr>
          <w:rStyle w:val="StyleUnderline"/>
          <w:highlight w:val="yellow"/>
        </w:rPr>
        <w:t>With his approval ratings and legislative momentum in a deep hole</w:t>
      </w:r>
      <w:r w:rsidRPr="00F452F6">
        <w:rPr>
          <w:sz w:val="16"/>
        </w:rPr>
        <w:t xml:space="preserve">, </w:t>
      </w:r>
      <w:r w:rsidRPr="00EC7474">
        <w:rPr>
          <w:rStyle w:val="StyleUnderline"/>
          <w:highlight w:val="yellow"/>
        </w:rPr>
        <w:t>Trump needs to start dealing with people who know how Washington works better than he doe</w:t>
      </w:r>
      <w:r w:rsidRPr="00F452F6">
        <w:rPr>
          <w:sz w:val="16"/>
        </w:rPr>
        <w:t xml:space="preserve">s. He may never stop tweeting. But </w:t>
      </w:r>
      <w:r w:rsidRPr="00EC7474">
        <w:rPr>
          <w:rStyle w:val="StyleUnderline"/>
          <w:highlight w:val="yellow"/>
        </w:rPr>
        <w:t>he needs to stop digging</w:t>
      </w:r>
      <w:r w:rsidRPr="00F452F6">
        <w:rPr>
          <w:sz w:val="16"/>
        </w:rPr>
        <w:t>.</w:t>
      </w:r>
    </w:p>
    <w:p w:rsidR="008C4CD6" w:rsidRDefault="008C4CD6" w:rsidP="008C4CD6">
      <w:pPr>
        <w:pStyle w:val="Heading3"/>
      </w:pPr>
      <w:r>
        <w:t>A2: PC Key</w:t>
      </w:r>
    </w:p>
    <w:p w:rsidR="008C4CD6" w:rsidRDefault="008C4CD6" w:rsidP="008C4CD6">
      <w:pPr>
        <w:pStyle w:val="Heading4"/>
      </w:pPr>
      <w:r>
        <w:t>The White House has no leadership on key tax issues</w:t>
      </w:r>
    </w:p>
    <w:p w:rsidR="008C4CD6" w:rsidRPr="0071180E" w:rsidRDefault="008C4CD6" w:rsidP="008C4CD6">
      <w:pPr>
        <w:rPr>
          <w:rStyle w:val="Style13ptBold"/>
          <w:b w:val="0"/>
        </w:rPr>
      </w:pPr>
      <w:r>
        <w:rPr>
          <w:rStyle w:val="Style13ptBold"/>
        </w:rPr>
        <w:t>Barro 4/6</w:t>
      </w:r>
      <w:r w:rsidRPr="0071180E">
        <w:rPr>
          <w:rStyle w:val="Style13ptBold"/>
          <w:b w:val="0"/>
          <w:sz w:val="20"/>
        </w:rPr>
        <w:t xml:space="preserve"> (Josh, staff @ Business Insider, “Tax reform is about to follow the same doomed script as healthcare reform”, http://www.businessinsider.com/tax-reform-healthcare-trump-2017-4)</w:t>
      </w:r>
    </w:p>
    <w:p w:rsidR="008C4CD6" w:rsidRPr="00EC7474" w:rsidRDefault="008C4CD6" w:rsidP="008C4CD6">
      <w:pPr>
        <w:rPr>
          <w:rStyle w:val="StyleUnderline"/>
          <w:highlight w:val="yellow"/>
        </w:rPr>
      </w:pPr>
      <w:r>
        <w:t xml:space="preserve">White House officials "have stepped up efforts to find alternatives that might help simplify the tax code while raising more revenue," the WSJ says. </w:t>
      </w:r>
      <w:r w:rsidRPr="00EC7474">
        <w:rPr>
          <w:rStyle w:val="StyleUnderline"/>
          <w:highlight w:val="yellow"/>
        </w:rPr>
        <w:t>The problem is</w:t>
      </w:r>
      <w:r>
        <w:t xml:space="preserve">, ideas for raising more revenue — that is, </w:t>
      </w:r>
      <w:r w:rsidRPr="00EC7474">
        <w:rPr>
          <w:rStyle w:val="StyleUnderline"/>
          <w:highlight w:val="yellow"/>
        </w:rPr>
        <w:t>ideas for tax increases — always draw opponents</w:t>
      </w:r>
      <w:r>
        <w:t xml:space="preserve">. One report surfaced in the last few days saying that, </w:t>
      </w:r>
      <w:r w:rsidRPr="00EC7474">
        <w:rPr>
          <w:rStyle w:val="StyleUnderline"/>
          <w:highlight w:val="yellow"/>
        </w:rPr>
        <w:t>instead of Ryan's border-adjustment plan, White House officials were looking at a carbon tax or a value-added tax</w:t>
      </w:r>
      <w:r>
        <w:t xml:space="preserve">, the latter of which is similar to a sales tax. </w:t>
      </w:r>
      <w:r w:rsidRPr="00EC7474">
        <w:rPr>
          <w:rStyle w:val="StyleUnderline"/>
          <w:highlight w:val="yellow"/>
        </w:rPr>
        <w:t>These ideas</w:t>
      </w:r>
      <w:r>
        <w:t xml:space="preserve">, whatever their merits, </w:t>
      </w:r>
      <w:r w:rsidRPr="00EC7474">
        <w:rPr>
          <w:rStyle w:val="StyleUnderline"/>
          <w:highlight w:val="yellow"/>
        </w:rPr>
        <w:t>would be very unpopular, especially with Republicans</w:t>
      </w:r>
      <w:r>
        <w:t xml:space="preserve">. They are "considered nonstarters within the administration," two administration officials tell the WSJ. Of course, Republicans could simply pass a plan that cuts taxes without raising offsetting revenue. But, because of Senate rules, such a tax cut could only run for 10 years. </w:t>
      </w:r>
      <w:r w:rsidRPr="00EC7474">
        <w:rPr>
          <w:rStyle w:val="StyleUnderline"/>
          <w:highlight w:val="yellow"/>
        </w:rPr>
        <w:t>Republicans in the House have repeatedly stressed their focus on doing a permanent reform</w:t>
      </w:r>
      <w:r>
        <w:t xml:space="preserve">, because tax changes are more likely to spur investment if investors are confident the changes will be permanent. A temporary, 10-year tax cut would be open to political attack on the grounds of simply being a repeat of the Bush tax cuts, which were temporary tax cuts, mostly aimed at the rich, with no apparent positive economic effects. </w:t>
      </w:r>
      <w:r w:rsidRPr="00EC7474">
        <w:rPr>
          <w:rStyle w:val="StyleUnderline"/>
          <w:highlight w:val="yellow"/>
        </w:rPr>
        <w:t>All of these are tough political problems, and the White House has given no indication of how it would prefer to resolve them.</w:t>
      </w:r>
    </w:p>
    <w:p w:rsidR="008C4CD6" w:rsidRDefault="008C4CD6" w:rsidP="008C4CD6">
      <w:pPr>
        <w:pStyle w:val="Heading4"/>
      </w:pPr>
      <w:r>
        <w:t xml:space="preserve">Trump is </w:t>
      </w:r>
      <w:r>
        <w:rPr>
          <w:u w:val="single"/>
        </w:rPr>
        <w:t>too open</w:t>
      </w:r>
      <w:r>
        <w:t xml:space="preserve"> to negotiate – He needs to lead on tax specifics &amp; cant</w:t>
      </w:r>
    </w:p>
    <w:p w:rsidR="008C4CD6" w:rsidRPr="0071180E" w:rsidRDefault="008C4CD6" w:rsidP="008C4CD6">
      <w:pPr>
        <w:rPr>
          <w:rStyle w:val="Style13ptBold"/>
          <w:b w:val="0"/>
        </w:rPr>
      </w:pPr>
      <w:r>
        <w:rPr>
          <w:rStyle w:val="Style13ptBold"/>
        </w:rPr>
        <w:t>Barro 4/6</w:t>
      </w:r>
      <w:r w:rsidRPr="0071180E">
        <w:rPr>
          <w:rStyle w:val="Style13ptBold"/>
          <w:b w:val="0"/>
          <w:sz w:val="20"/>
        </w:rPr>
        <w:t xml:space="preserve"> (Josh, staff @ Business Insider, “Tax reform is about to follow the same doomed script as healthcare reform”, http://www.businessinsider.com/tax-reform-healthcare-trump-2017-4)</w:t>
      </w:r>
    </w:p>
    <w:p w:rsidR="008C4CD6" w:rsidRPr="00357DDA" w:rsidRDefault="008C4CD6" w:rsidP="008C4CD6">
      <w:pPr>
        <w:rPr>
          <w:sz w:val="16"/>
        </w:rPr>
      </w:pPr>
      <w:r w:rsidRPr="00EC7474">
        <w:rPr>
          <w:rStyle w:val="StyleUnderline"/>
          <w:highlight w:val="yellow"/>
        </w:rPr>
        <w:t xml:space="preserve">Extreme flexibility might seem like an advantage </w:t>
      </w:r>
      <w:r w:rsidRPr="00357DDA">
        <w:rPr>
          <w:sz w:val="16"/>
        </w:rPr>
        <w:t xml:space="preserve">in a negotiation. </w:t>
      </w:r>
      <w:r w:rsidRPr="00EC7474">
        <w:rPr>
          <w:rStyle w:val="StyleUnderline"/>
          <w:highlight w:val="yellow"/>
        </w:rPr>
        <w:t xml:space="preserve">If all Trump wants is a bill he can sign </w:t>
      </w:r>
      <w:r w:rsidRPr="00357DDA">
        <w:rPr>
          <w:sz w:val="16"/>
        </w:rPr>
        <w:t xml:space="preserve">so he can say he reformed taxes, shouldn't he be able to get people to "yes" on something? Well, </w:t>
      </w:r>
      <w:r w:rsidRPr="00EC7474">
        <w:rPr>
          <w:rStyle w:val="StyleUnderline"/>
          <w:highlight w:val="yellow"/>
        </w:rPr>
        <w:t>that was the theory on the healthcare bill</w:t>
      </w:r>
      <w:r w:rsidRPr="00357DDA">
        <w:rPr>
          <w:sz w:val="16"/>
        </w:rPr>
        <w:t xml:space="preserve">, too. In practice, </w:t>
      </w:r>
      <w:r w:rsidRPr="00EC7474">
        <w:rPr>
          <w:rStyle w:val="StyleUnderline"/>
          <w:highlight w:val="yellow"/>
        </w:rPr>
        <w:t>any tax-reform plan is going to draw specific opponents when it has specific provisions</w:t>
      </w:r>
      <w:r w:rsidRPr="00357DDA">
        <w:rPr>
          <w:sz w:val="16"/>
        </w:rPr>
        <w:t xml:space="preserve">. And Trump will be hampered in his efforts to build a coalition around those provisions when, as with healthcare, </w:t>
      </w:r>
      <w:r w:rsidRPr="00EC7474">
        <w:rPr>
          <w:rStyle w:val="StyleUnderline"/>
          <w:highlight w:val="yellow"/>
        </w:rPr>
        <w:t>it becomes clear he has no actual investment in those provisions</w:t>
      </w:r>
      <w:r w:rsidRPr="00357DDA">
        <w:rPr>
          <w:sz w:val="16"/>
        </w:rPr>
        <w:t>. The knowledge that Trump is desperate to sign a tax-reform bill and doesn't care about the specifics will, as was the case with the health care bill, provide an incentive for legislators to be inflexible about details, knowing they can get Trump to bend to their will if they are obstinate enough.</w:t>
      </w:r>
    </w:p>
    <w:p w:rsidR="008C4CD6" w:rsidRDefault="008C4CD6" w:rsidP="008C4CD6">
      <w:pPr>
        <w:pStyle w:val="Heading4"/>
      </w:pPr>
      <w:r>
        <w:t>Trump’s PC fails on taxes</w:t>
      </w:r>
    </w:p>
    <w:p w:rsidR="008C4CD6" w:rsidRPr="00782B9B" w:rsidRDefault="008C4CD6" w:rsidP="008C4CD6">
      <w:pPr>
        <w:rPr>
          <w:rStyle w:val="Style13ptBold"/>
          <w:b w:val="0"/>
        </w:rPr>
      </w:pPr>
      <w:r>
        <w:rPr>
          <w:rStyle w:val="Style13ptBold"/>
        </w:rPr>
        <w:t>Keall 4/2</w:t>
      </w:r>
      <w:r>
        <w:rPr>
          <w:rStyle w:val="Style13ptBold"/>
          <w:b w:val="0"/>
        </w:rPr>
        <w:t xml:space="preserve"> </w:t>
      </w:r>
      <w:r w:rsidRPr="00782B9B">
        <w:rPr>
          <w:rStyle w:val="Style13ptBold"/>
          <w:b w:val="0"/>
          <w:sz w:val="16"/>
        </w:rPr>
        <w:t>(Chris, staff @ Nat’l Business Review (NZ), “Trump's Twitter attacks on conservative Republicans: so far, they're backfiring”, https://www.nbr.co.nz/article/trumps-twitter-attacks-conservative-republicans-so-far-theyre-backfiring-ck-201431)</w:t>
      </w:r>
    </w:p>
    <w:p w:rsidR="008C4CD6" w:rsidRDefault="008C4CD6" w:rsidP="008C4CD6">
      <w:r>
        <w:t xml:space="preserve">And there's the factor that the </w:t>
      </w:r>
      <w:r w:rsidRPr="00EC7474">
        <w:rPr>
          <w:rStyle w:val="StyleUnderline"/>
          <w:highlight w:val="yellow"/>
        </w:rPr>
        <w:t xml:space="preserve">US tax code is </w:t>
      </w:r>
      <w:r>
        <w:t xml:space="preserve">a hugely </w:t>
      </w:r>
      <w:r w:rsidRPr="00EC7474">
        <w:rPr>
          <w:rStyle w:val="StyleUnderline"/>
          <w:highlight w:val="yellow"/>
        </w:rPr>
        <w:t>complex</w:t>
      </w:r>
      <w:r>
        <w:t xml:space="preserve"> beast that hasn't been substantially updated since 1986. It </w:t>
      </w:r>
      <w:r w:rsidRPr="00EC7474">
        <w:rPr>
          <w:rStyle w:val="StyleUnderline"/>
          <w:highlight w:val="yellow"/>
        </w:rPr>
        <w:t>needs a clever strategist with a keen grasp of detail to push through change</w:t>
      </w:r>
      <w:r>
        <w:t xml:space="preserve">. So far, </w:t>
      </w:r>
      <w:r w:rsidRPr="00EC7474">
        <w:rPr>
          <w:rStyle w:val="StyleUnderline"/>
          <w:highlight w:val="yellow"/>
        </w:rPr>
        <w:t>Trump looks like neither</w:t>
      </w:r>
      <w:r>
        <w:t xml:space="preserve">. </w:t>
      </w:r>
      <w:r w:rsidRPr="00EC7474">
        <w:rPr>
          <w:rStyle w:val="StyleUnderline"/>
          <w:highlight w:val="yellow"/>
        </w:rPr>
        <w:t xml:space="preserve">His bid to repeal Obamacare failed </w:t>
      </w:r>
      <w:r>
        <w:t xml:space="preserve">in large part simply </w:t>
      </w:r>
      <w:r w:rsidRPr="00EC7474">
        <w:rPr>
          <w:rStyle w:val="StyleUnderline"/>
          <w:highlight w:val="yellow"/>
        </w:rPr>
        <w:t>because he had no coherent plan to reconcile the competing demands</w:t>
      </w:r>
      <w:r>
        <w:t xml:space="preserve"> of the three main Republican factions in Congress (the 30 members of the hard right Freedom Caucus, who thought it essentially perpetuated Obamacare, the 50 or so in the Tuesday Group group who feared it went too far and moderates in the Republican Study Group). </w:t>
      </w:r>
      <w:r w:rsidRPr="001A28DA">
        <w:t>But there was also the factor that</w:t>
      </w:r>
      <w:r w:rsidRPr="001A28DA">
        <w:rPr>
          <w:rStyle w:val="StyleUnderline"/>
        </w:rPr>
        <w:t xml:space="preserve"> </w:t>
      </w:r>
      <w:r w:rsidRPr="00EC7474">
        <w:rPr>
          <w:rStyle w:val="StyleUnderline"/>
          <w:highlight w:val="yellow"/>
        </w:rPr>
        <w:t>all three factions were uncomfortable with the president's desire to change the law in a headlong rush</w:t>
      </w:r>
      <w:r>
        <w:t xml:space="preserve">. And by insider accounts, </w:t>
      </w:r>
      <w:r w:rsidRPr="00EC7474">
        <w:rPr>
          <w:rStyle w:val="StyleUnderline"/>
          <w:highlight w:val="yellow"/>
        </w:rPr>
        <w:t xml:space="preserve">all three found it difficult to negotiate with the president </w:t>
      </w:r>
      <w:r>
        <w:t xml:space="preserve">in this pressure cooker, tight deadline environment when </w:t>
      </w:r>
      <w:r w:rsidRPr="001A28DA">
        <w:t>he simply did not have a good grasp of policy detail</w:t>
      </w:r>
      <w:r>
        <w:t xml:space="preserve">. </w:t>
      </w:r>
      <w:r w:rsidRPr="00EC7474">
        <w:rPr>
          <w:rStyle w:val="StyleUnderline"/>
          <w:highlight w:val="yellow"/>
        </w:rPr>
        <w:t>With tax reform, the inter-party debate seems to have devolve</w:t>
      </w:r>
      <w:r>
        <w:t xml:space="preserve">d still </w:t>
      </w:r>
      <w:r w:rsidRPr="00EC7474">
        <w:rPr>
          <w:rStyle w:val="StyleUnderline"/>
          <w:highlight w:val="yellow"/>
        </w:rPr>
        <w:t xml:space="preserve">further </w:t>
      </w:r>
      <w:r>
        <w:t>as Trump screams at Freedom Caucus members in ALL CAPS on Twitter.</w:t>
      </w:r>
    </w:p>
    <w:p w:rsidR="008C4CD6" w:rsidRDefault="008C4CD6" w:rsidP="008C4CD6">
      <w:pPr>
        <w:pStyle w:val="Heading4"/>
      </w:pPr>
      <w:r>
        <w:t>Messaging fails – No reception</w:t>
      </w:r>
    </w:p>
    <w:p w:rsidR="008C4CD6" w:rsidRPr="00416223" w:rsidRDefault="008C4CD6" w:rsidP="008C4CD6">
      <w:pPr>
        <w:rPr>
          <w:rStyle w:val="Style13ptBold"/>
          <w:b w:val="0"/>
        </w:rPr>
      </w:pPr>
      <w:r>
        <w:rPr>
          <w:rStyle w:val="Style13ptBold"/>
        </w:rPr>
        <w:t>Morley 4/5</w:t>
      </w:r>
      <w:r w:rsidRPr="00416223">
        <w:rPr>
          <w:rStyle w:val="Style13ptBold"/>
          <w:b w:val="0"/>
          <w:sz w:val="20"/>
        </w:rPr>
        <w:t xml:space="preserve"> (Jefferson, staff @ Salon, “Worse than AHCA failure? Trump could be on the verge of his biggest legislative humiliation yet”, http://www.salon.com/2017/04/05/worse-than-ahca-failure-trump-could-be-on-the-verge-of-his-biggest-legislative-humiliation-yet_partner/)</w:t>
      </w:r>
    </w:p>
    <w:p w:rsidR="008C4CD6" w:rsidRDefault="008C4CD6" w:rsidP="008C4CD6">
      <w:r w:rsidRPr="00EC7474">
        <w:rPr>
          <w:rStyle w:val="StyleUnderline"/>
          <w:highlight w:val="yellow"/>
        </w:rPr>
        <w:t>Trump is</w:t>
      </w:r>
      <w:r w:rsidRPr="00EC7474">
        <w:rPr>
          <w:highlight w:val="yellow"/>
        </w:rPr>
        <w:t xml:space="preserve"> </w:t>
      </w:r>
      <w:r>
        <w:t xml:space="preserve">already </w:t>
      </w:r>
      <w:r w:rsidRPr="00EC7474">
        <w:rPr>
          <w:rStyle w:val="StyleUnderline"/>
          <w:highlight w:val="yellow"/>
        </w:rPr>
        <w:t>faltering</w:t>
      </w:r>
      <w:r>
        <w:t xml:space="preserve">, even in his messaging. </w:t>
      </w:r>
      <w:r w:rsidRPr="00EC7474">
        <w:rPr>
          <w:rStyle w:val="StyleUnderline"/>
          <w:highlight w:val="yellow"/>
        </w:rPr>
        <w:t>To describe the</w:t>
      </w:r>
      <w:r w:rsidRPr="00EC7474">
        <w:rPr>
          <w:highlight w:val="yellow"/>
        </w:rPr>
        <w:t xml:space="preserve"> </w:t>
      </w:r>
      <w:r>
        <w:t xml:space="preserve">administration’s top </w:t>
      </w:r>
      <w:r w:rsidRPr="00EC7474">
        <w:rPr>
          <w:rStyle w:val="StyleUnderline"/>
          <w:highlight w:val="yellow"/>
        </w:rPr>
        <w:t>priority as “tax reform</w:t>
      </w:r>
      <w:r>
        <w:t xml:space="preserve">,” and not “job creation” </w:t>
      </w:r>
      <w:r w:rsidRPr="00EC7474">
        <w:rPr>
          <w:rStyle w:val="StyleUnderline"/>
          <w:highlight w:val="yellow"/>
        </w:rPr>
        <w:t>reflects</w:t>
      </w:r>
      <w:r>
        <w:t xml:space="preserve"> Paul </w:t>
      </w:r>
      <w:r w:rsidRPr="00EC7474">
        <w:rPr>
          <w:rStyle w:val="StyleUnderline"/>
          <w:highlight w:val="yellow"/>
        </w:rPr>
        <w:t>Ryan’s priorities more than Trump’s</w:t>
      </w:r>
      <w:r>
        <w:t xml:space="preserve">. </w:t>
      </w:r>
      <w:r w:rsidRPr="00EC7474">
        <w:rPr>
          <w:rStyle w:val="StyleUnderline"/>
          <w:highlight w:val="yellow"/>
        </w:rPr>
        <w:t>The label weakens the president’s ability to sell</w:t>
      </w:r>
      <w:r w:rsidRPr="00EC7474">
        <w:rPr>
          <w:highlight w:val="yellow"/>
        </w:rPr>
        <w:t xml:space="preserve"> </w:t>
      </w:r>
      <w:r>
        <w:t xml:space="preserve">a radical </w:t>
      </w:r>
      <w:r w:rsidRPr="00EC7474">
        <w:rPr>
          <w:rStyle w:val="StyleUnderline"/>
          <w:highlight w:val="yellow"/>
        </w:rPr>
        <w:t>change in corporate tax policy</w:t>
      </w:r>
      <w:r w:rsidRPr="00EC7474">
        <w:rPr>
          <w:highlight w:val="yellow"/>
        </w:rPr>
        <w:t xml:space="preserve"> </w:t>
      </w:r>
      <w:r w:rsidRPr="00EC7474">
        <w:rPr>
          <w:rStyle w:val="StyleUnderline"/>
          <w:highlight w:val="yellow"/>
        </w:rPr>
        <w:t>that is</w:t>
      </w:r>
      <w:r>
        <w:t xml:space="preserve"> already proving as </w:t>
      </w:r>
      <w:r w:rsidRPr="00EC7474">
        <w:rPr>
          <w:rStyle w:val="StyleUnderline"/>
          <w:highlight w:val="yellow"/>
        </w:rPr>
        <w:t>divisive as Trump’s failed health care bill. Trump’s salesmanship is not</w:t>
      </w:r>
      <w:r>
        <w:t xml:space="preserve"> particularly </w:t>
      </w:r>
      <w:r w:rsidRPr="00EC7474">
        <w:rPr>
          <w:rStyle w:val="StyleUnderline"/>
          <w:highlight w:val="yellow"/>
        </w:rPr>
        <w:t>aggressive or compelling</w:t>
      </w:r>
      <w:r>
        <w:t xml:space="preserve">. In an interview with Reuters in February, Trump embraced the notion of an import tax, also known as a “border adjustment tax.” “I certainly support a form of tax on the border,” Trump said. He argued the measure would encourage companies to bring manufacturing jobs back to the United States, a critical component of his platform. Even when announcing his adminstration’s pivot to tax reform after the health care debacle, Trump didn’t talk much about the import tax or jobs. </w:t>
      </w:r>
      <w:r w:rsidRPr="00EC7474">
        <w:rPr>
          <w:rStyle w:val="StyleUnderline"/>
          <w:highlight w:val="yellow"/>
        </w:rPr>
        <w:t>As with Obamacare repeal, the most right-wing faction</w:t>
      </w:r>
      <w:r>
        <w:t xml:space="preserve">s on Capitol Hill </w:t>
      </w:r>
      <w:r w:rsidRPr="00EC7474">
        <w:rPr>
          <w:rStyle w:val="StyleUnderline"/>
          <w:highlight w:val="yellow"/>
        </w:rPr>
        <w:t>are not buying into Trump’s vision</w:t>
      </w:r>
      <w:r>
        <w:t>.</w:t>
      </w:r>
    </w:p>
    <w:p w:rsidR="008C4CD6" w:rsidRDefault="008C4CD6" w:rsidP="008C4CD6">
      <w:pPr>
        <w:pStyle w:val="Heading3"/>
      </w:pPr>
      <w:r>
        <w:t>No Push</w:t>
      </w:r>
    </w:p>
    <w:p w:rsidR="008C4CD6" w:rsidRDefault="008C4CD6" w:rsidP="008C4CD6">
      <w:pPr>
        <w:pStyle w:val="Heading4"/>
      </w:pPr>
      <w:r>
        <w:t>Trump doesn’t know what to push on tax reform yet</w:t>
      </w:r>
    </w:p>
    <w:p w:rsidR="008C4CD6" w:rsidRPr="00DF0295" w:rsidRDefault="008C4CD6" w:rsidP="008C4CD6">
      <w:pPr>
        <w:rPr>
          <w:rStyle w:val="Style13ptBold"/>
          <w:b w:val="0"/>
        </w:rPr>
      </w:pPr>
      <w:r>
        <w:rPr>
          <w:rStyle w:val="Style13ptBold"/>
        </w:rPr>
        <w:t>Shesgreen 4/4</w:t>
      </w:r>
      <w:r w:rsidRPr="00DF0295">
        <w:rPr>
          <w:rStyle w:val="Style13ptBold"/>
          <w:b w:val="0"/>
          <w:sz w:val="18"/>
        </w:rPr>
        <w:t xml:space="preserve"> (Deirdre, staff @ USA Today, “New Republican rift opens as debate turns to tax reform”, http://www.khou.com/news/politics/national-politics/new-republican-rift-opens-as-debate-turns-to-tax-reform/428587716)</w:t>
      </w:r>
    </w:p>
    <w:p w:rsidR="008C4CD6" w:rsidRPr="001F595C" w:rsidRDefault="008C4CD6" w:rsidP="008C4CD6">
      <w:pPr>
        <w:rPr>
          <w:sz w:val="16"/>
        </w:rPr>
      </w:pPr>
      <w:r w:rsidRPr="001F595C">
        <w:rPr>
          <w:sz w:val="16"/>
        </w:rPr>
        <w:t xml:space="preserve">In a race to reboot their legislative agenda, </w:t>
      </w:r>
      <w:r w:rsidRPr="00EC7474">
        <w:rPr>
          <w:rStyle w:val="StyleUnderline"/>
          <w:highlight w:val="yellow"/>
        </w:rPr>
        <w:t>Republicans</w:t>
      </w:r>
      <w:r w:rsidRPr="001F595C">
        <w:rPr>
          <w:sz w:val="16"/>
        </w:rPr>
        <w:t xml:space="preserve"> in Congress </w:t>
      </w:r>
      <w:r w:rsidRPr="00EC7474">
        <w:rPr>
          <w:rStyle w:val="StyleUnderline"/>
          <w:highlight w:val="yellow"/>
        </w:rPr>
        <w:t>have turned to tax reform as fertile ground for a big</w:t>
      </w:r>
      <w:r w:rsidRPr="001F595C">
        <w:rPr>
          <w:sz w:val="16"/>
        </w:rPr>
        <w:t xml:space="preserve">, and much needed, </w:t>
      </w:r>
      <w:r w:rsidRPr="00EC7474">
        <w:rPr>
          <w:rStyle w:val="StyleUnderline"/>
          <w:highlight w:val="yellow"/>
        </w:rPr>
        <w:t>victory</w:t>
      </w:r>
      <w:r w:rsidRPr="001F595C">
        <w:rPr>
          <w:sz w:val="16"/>
        </w:rPr>
        <w:t xml:space="preserve">. But </w:t>
      </w:r>
      <w:r w:rsidRPr="00EC7474">
        <w:rPr>
          <w:rStyle w:val="StyleUnderline"/>
          <w:highlight w:val="yellow"/>
        </w:rPr>
        <w:t>there’s already a simmering feud among key GOP lawmakers</w:t>
      </w:r>
      <w:r w:rsidRPr="00EC7474">
        <w:rPr>
          <w:sz w:val="16"/>
          <w:highlight w:val="yellow"/>
        </w:rPr>
        <w:t xml:space="preserve"> </w:t>
      </w:r>
      <w:r w:rsidRPr="001F595C">
        <w:rPr>
          <w:sz w:val="16"/>
        </w:rPr>
        <w:t xml:space="preserve">over what provisions should be included in any corporate tax overhaul — </w:t>
      </w:r>
      <w:r w:rsidRPr="00EC7474">
        <w:rPr>
          <w:rStyle w:val="StyleUnderline"/>
          <w:highlight w:val="yellow"/>
        </w:rPr>
        <w:t>a spat</w:t>
      </w:r>
      <w:r w:rsidRPr="00EC7474">
        <w:rPr>
          <w:sz w:val="16"/>
          <w:highlight w:val="yellow"/>
        </w:rPr>
        <w:t xml:space="preserve"> </w:t>
      </w:r>
      <w:r w:rsidRPr="001F595C">
        <w:rPr>
          <w:sz w:val="16"/>
        </w:rPr>
        <w:t xml:space="preserve">that </w:t>
      </w:r>
      <w:r w:rsidRPr="00EC7474">
        <w:rPr>
          <w:rStyle w:val="StyleUnderline"/>
          <w:highlight w:val="yellow"/>
        </w:rPr>
        <w:t>some fear could lead to a replay of last month’s implosion over the</w:t>
      </w:r>
      <w:r w:rsidRPr="00EC7474">
        <w:rPr>
          <w:sz w:val="16"/>
          <w:highlight w:val="yellow"/>
        </w:rPr>
        <w:t xml:space="preserve"> </w:t>
      </w:r>
      <w:r w:rsidRPr="001F595C">
        <w:rPr>
          <w:sz w:val="16"/>
        </w:rPr>
        <w:t xml:space="preserve">Republican </w:t>
      </w:r>
      <w:r w:rsidRPr="00EC7474">
        <w:rPr>
          <w:rStyle w:val="StyleUnderline"/>
          <w:highlight w:val="yellow"/>
        </w:rPr>
        <w:t>Obamacare replacement plan</w:t>
      </w:r>
      <w:r w:rsidRPr="001F595C">
        <w:rPr>
          <w:sz w:val="16"/>
        </w:rPr>
        <w:t xml:space="preserve">. In the House, </w:t>
      </w:r>
      <w:r w:rsidRPr="00EC7474">
        <w:rPr>
          <w:rStyle w:val="StyleUnderline"/>
          <w:highlight w:val="yellow"/>
        </w:rPr>
        <w:t>Republican leaders say any tax reform bill needs to include what they call "border adjustment"</w:t>
      </w:r>
      <w:r w:rsidRPr="001F595C">
        <w:rPr>
          <w:sz w:val="16"/>
        </w:rPr>
        <w:t xml:space="preserve"> and critics call a new levy on imported goods. The goal is to spur more domestic manufacturing and remove an incentive for companies to relocate headquarters overseas. In the Senate, </w:t>
      </w:r>
      <w:r w:rsidRPr="00EC7474">
        <w:rPr>
          <w:rStyle w:val="StyleUnderline"/>
          <w:highlight w:val="yellow"/>
        </w:rPr>
        <w:t>many Republicans think such a "border adjustment tax" is a terrible idea</w:t>
      </w:r>
      <w:r w:rsidRPr="00EC7474">
        <w:rPr>
          <w:sz w:val="16"/>
          <w:highlight w:val="yellow"/>
        </w:rPr>
        <w:t xml:space="preserve"> </w:t>
      </w:r>
      <w:r w:rsidRPr="001F595C">
        <w:rPr>
          <w:sz w:val="16"/>
        </w:rPr>
        <w:t xml:space="preserve">that could drive up consumer prices and spark a trade war, hurting American consumers and workers alike. In the middle is President Trump. The president’s top aides are also apparently divided on border adjustment, and </w:t>
      </w:r>
      <w:r w:rsidRPr="00EC7474">
        <w:rPr>
          <w:rStyle w:val="StyleUnderline"/>
          <w:highlight w:val="yellow"/>
        </w:rPr>
        <w:t>Trump has sent</w:t>
      </w:r>
      <w:r w:rsidRPr="00EC7474">
        <w:rPr>
          <w:sz w:val="16"/>
          <w:highlight w:val="yellow"/>
        </w:rPr>
        <w:t xml:space="preserve"> </w:t>
      </w:r>
      <w:r w:rsidRPr="001F595C">
        <w:rPr>
          <w:sz w:val="16"/>
        </w:rPr>
        <w:t xml:space="preserve">somewhat </w:t>
      </w:r>
      <w:r w:rsidRPr="00EC7474">
        <w:rPr>
          <w:rStyle w:val="StyleUnderline"/>
          <w:highlight w:val="yellow"/>
        </w:rPr>
        <w:t>conflicting signals on the proposal</w:t>
      </w:r>
      <w:r w:rsidRPr="001F595C">
        <w:rPr>
          <w:sz w:val="16"/>
        </w:rPr>
        <w:t xml:space="preserve">. “You have this White House that has been a bit split (between) folks who are for it and folks who are against,” said Rep. Pat Tiberi, R-Ohio, a member of the Ways and Means Committee, which is crafting the House GOP plan. “And </w:t>
      </w:r>
      <w:r w:rsidRPr="00EC7474">
        <w:rPr>
          <w:rStyle w:val="StyleUnderline"/>
          <w:highlight w:val="yellow"/>
        </w:rPr>
        <w:t>we haven’t heard from the president</w:t>
      </w:r>
      <w:r w:rsidRPr="001F595C">
        <w:rPr>
          <w:sz w:val="16"/>
        </w:rPr>
        <w:t xml:space="preserve"> yet, </w:t>
      </w:r>
      <w:r w:rsidRPr="00EC7474">
        <w:rPr>
          <w:rStyle w:val="StyleUnderline"/>
          <w:highlight w:val="yellow"/>
        </w:rPr>
        <w:t>and that’s really important</w:t>
      </w:r>
      <w:r w:rsidRPr="001F595C">
        <w:rPr>
          <w:sz w:val="16"/>
        </w:rPr>
        <w:t>.”</w:t>
      </w:r>
    </w:p>
    <w:p w:rsidR="008C4CD6" w:rsidRDefault="008C4CD6" w:rsidP="008C4CD6">
      <w:pPr>
        <w:pStyle w:val="Heading4"/>
      </w:pPr>
      <w:r>
        <w:t>Doesn’t have Treasury Department staff qualified to write legislation</w:t>
      </w:r>
    </w:p>
    <w:p w:rsidR="008C4CD6" w:rsidRPr="005238DA" w:rsidRDefault="008C4CD6" w:rsidP="008C4CD6">
      <w:pPr>
        <w:rPr>
          <w:rStyle w:val="Style13ptBold"/>
          <w:b w:val="0"/>
        </w:rPr>
      </w:pPr>
      <w:r>
        <w:rPr>
          <w:rStyle w:val="Style13ptBold"/>
        </w:rPr>
        <w:t>Rappeport 4/3</w:t>
      </w:r>
      <w:r w:rsidRPr="005238DA">
        <w:rPr>
          <w:rStyle w:val="Style13ptBold"/>
          <w:b w:val="0"/>
          <w:sz w:val="20"/>
        </w:rPr>
        <w:t xml:space="preserve"> (Alan, staff @ NYT, “Trump Is Ready for Tax Cuts, but His Treasury Department Isn’t”, https://www.nytimes.com/2017/04/03/us/politics/tax-reform-treasury-department.html)</w:t>
      </w:r>
    </w:p>
    <w:p w:rsidR="008C4CD6" w:rsidRPr="00530259" w:rsidRDefault="008C4CD6" w:rsidP="008C4CD6">
      <w:pPr>
        <w:rPr>
          <w:sz w:val="16"/>
        </w:rPr>
      </w:pPr>
      <w:r w:rsidRPr="00530259">
        <w:rPr>
          <w:sz w:val="16"/>
        </w:rPr>
        <w:t xml:space="preserve">After failing to pass health care legislation, </w:t>
      </w:r>
      <w:r w:rsidRPr="00EC7474">
        <w:rPr>
          <w:rStyle w:val="StyleUnderline"/>
          <w:highlight w:val="yellow"/>
        </w:rPr>
        <w:t>the Trump administration said it would take control of</w:t>
      </w:r>
      <w:r w:rsidRPr="00EC7474">
        <w:rPr>
          <w:sz w:val="16"/>
          <w:highlight w:val="yellow"/>
        </w:rPr>
        <w:t xml:space="preserve"> </w:t>
      </w:r>
      <w:r w:rsidRPr="00530259">
        <w:rPr>
          <w:sz w:val="16"/>
        </w:rPr>
        <w:t xml:space="preserve">the next legislative initiative, </w:t>
      </w:r>
      <w:r w:rsidRPr="00EC7474">
        <w:rPr>
          <w:rStyle w:val="StyleUnderline"/>
          <w:highlight w:val="yellow"/>
        </w:rPr>
        <w:t>a tax overhaul</w:t>
      </w:r>
      <w:r w:rsidRPr="00530259">
        <w:rPr>
          <w:sz w:val="16"/>
        </w:rPr>
        <w:t xml:space="preserve">. “Obviously, we’re driving the train on this,” said Sean Spicer, the president’s spokesman. But two and a half months after taking office, President </w:t>
      </w:r>
      <w:r w:rsidRPr="00EC7474">
        <w:rPr>
          <w:rStyle w:val="StyleUnderline"/>
          <w:highlight w:val="yellow"/>
        </w:rPr>
        <w:t>Trump does not appear to have the personnel in place to get an overhaul of the tax code out of the station</w:t>
      </w:r>
      <w:r w:rsidRPr="00530259">
        <w:rPr>
          <w:sz w:val="16"/>
        </w:rPr>
        <w:t xml:space="preserve">. The last time a tax overhaul was successfully attempted was three decades ago. And it was not easy. President Ronald Reagan, in January 1984, instructed his Treasury Department to report back with a comprehensive legislative strategy. It took 10 months, but the department’s army of economists and accounting experts came back with a three-volume tome of nearly 1,000 pages that charted possible paths forward. Is Mr. Trump’s Treasury Department ready for such a mammoth task? </w:t>
      </w:r>
      <w:r w:rsidRPr="00EC7474">
        <w:rPr>
          <w:rStyle w:val="StyleUnderline"/>
          <w:highlight w:val="yellow"/>
        </w:rPr>
        <w:t>Besides</w:t>
      </w:r>
      <w:r w:rsidRPr="00530259">
        <w:rPr>
          <w:sz w:val="16"/>
        </w:rPr>
        <w:t xml:space="preserve"> Steven Mnuchin, the Treasury secretary, </w:t>
      </w:r>
      <w:r w:rsidRPr="00EC7474">
        <w:rPr>
          <w:rStyle w:val="StyleUnderline"/>
          <w:highlight w:val="yellow"/>
        </w:rPr>
        <w:t>none of the 27 other political appointees who staff the department’s leadership have been confirmed</w:t>
      </w:r>
      <w:r w:rsidRPr="00530259">
        <w:rPr>
          <w:sz w:val="16"/>
        </w:rPr>
        <w:t xml:space="preserve">, according to the Partnership for Public Service’s nomination tracker. Mr. </w:t>
      </w:r>
      <w:r w:rsidRPr="00EC7474">
        <w:rPr>
          <w:rStyle w:val="StyleUnderline"/>
          <w:highlight w:val="yellow"/>
        </w:rPr>
        <w:t>Trump has announced only six other Treasury appointees</w:t>
      </w:r>
      <w:r w:rsidRPr="00EC7474">
        <w:rPr>
          <w:sz w:val="16"/>
          <w:highlight w:val="yellow"/>
        </w:rPr>
        <w:t xml:space="preserve"> </w:t>
      </w:r>
      <w:r w:rsidRPr="00EC7474">
        <w:rPr>
          <w:rStyle w:val="StyleUnderline"/>
          <w:highlight w:val="yellow"/>
        </w:rPr>
        <w:t>and has yet to name anyone as assistant secretary of tax policy</w:t>
      </w:r>
      <w:r w:rsidRPr="00530259">
        <w:rPr>
          <w:sz w:val="16"/>
        </w:rPr>
        <w:t xml:space="preserve"> — </w:t>
      </w:r>
      <w:r w:rsidRPr="00EC7474">
        <w:rPr>
          <w:rStyle w:val="StyleUnderline"/>
          <w:highlight w:val="yellow"/>
        </w:rPr>
        <w:t>a critical post for spearheading a rewrite of the tax code</w:t>
      </w:r>
      <w:r w:rsidRPr="00530259">
        <w:rPr>
          <w:sz w:val="16"/>
        </w:rPr>
        <w:t xml:space="preserve">. Many important deputy under secretary roles also remain unfilled. “There are no people in the driver’s seat,” said Paul O’Neill, the first Treasury secretary to serve President George W. Bush. “I think </w:t>
      </w:r>
      <w:r w:rsidRPr="00EC7474">
        <w:rPr>
          <w:rStyle w:val="StyleUnderline"/>
          <w:highlight w:val="yellow"/>
        </w:rPr>
        <w:t>it’s really a big problem</w:t>
      </w:r>
      <w:r w:rsidRPr="00530259">
        <w:rPr>
          <w:sz w:val="16"/>
        </w:rPr>
        <w:t>.” The staffing Mr. Trump has done at the Treasury was generally well received on Capitol Hill. James Donovan, a Goldman Sachs executive, will be Mr. Mnuchin’s deputy, and David Malpass, a veteran of previous Republican Treasury Departments and of Wall Street, will be under secretary for international affairs. Adam Lerrick, a conservative economist who has been a vocal opponent of bailouts for banks and countries, has been tapped to run the Treasury’s international finance division. But that’s it. Mr. Trump has blamed Democrats for dragging out the confirmation process on his picks, but 21 out of 28 posts have yet to be nominated. A Treasury spokesman had no comment on the vacancies.</w:t>
      </w:r>
    </w:p>
    <w:p w:rsidR="008C4CD6" w:rsidRDefault="008C4CD6" w:rsidP="008C4CD6">
      <w:pPr>
        <w:pStyle w:val="Heading4"/>
      </w:pPr>
      <w:r>
        <w:t>It’s especially key to resolving differences on details like the BAT</w:t>
      </w:r>
    </w:p>
    <w:p w:rsidR="008C4CD6" w:rsidRPr="005238DA" w:rsidRDefault="008C4CD6" w:rsidP="008C4CD6">
      <w:pPr>
        <w:rPr>
          <w:rStyle w:val="Style13ptBold"/>
          <w:b w:val="0"/>
        </w:rPr>
      </w:pPr>
      <w:r>
        <w:rPr>
          <w:rStyle w:val="Style13ptBold"/>
        </w:rPr>
        <w:t>Rappeport 4/3</w:t>
      </w:r>
      <w:r w:rsidRPr="005238DA">
        <w:rPr>
          <w:rStyle w:val="Style13ptBold"/>
          <w:b w:val="0"/>
          <w:sz w:val="20"/>
        </w:rPr>
        <w:t xml:space="preserve"> (Alan, staff @ NYT, “Trump Is Ready for Tax Cuts, but His Treasury Department Isn’t”, https://www.nytimes.com/2017/04/03/us/politics/tax-reform-treasury-department.html)</w:t>
      </w:r>
    </w:p>
    <w:p w:rsidR="008C4CD6" w:rsidRPr="00530259" w:rsidRDefault="008C4CD6" w:rsidP="008C4CD6">
      <w:pPr>
        <w:rPr>
          <w:rStyle w:val="StyleUnderline"/>
        </w:rPr>
      </w:pPr>
      <w:r w:rsidRPr="00530259">
        <w:rPr>
          <w:sz w:val="16"/>
        </w:rPr>
        <w:t>“</w:t>
      </w:r>
      <w:r w:rsidRPr="00EC7474">
        <w:rPr>
          <w:rStyle w:val="StyleUnderline"/>
          <w:highlight w:val="yellow"/>
        </w:rPr>
        <w:t>These are hard questions requiring good information and policy direction</w:t>
      </w:r>
      <w:r w:rsidRPr="00530259">
        <w:rPr>
          <w:sz w:val="16"/>
        </w:rPr>
        <w:t>,” said Fred T. Goldberg Jr., a former Internal Revenue Service commissioner who served as assistant secretary of the Treasury for tax policy in 1992. “</w:t>
      </w:r>
      <w:r w:rsidRPr="00EC7474">
        <w:rPr>
          <w:rStyle w:val="StyleUnderline"/>
          <w:highlight w:val="yellow"/>
        </w:rPr>
        <w:t>They have the professional infrastructure, but they don’t have the superstructure to provide the guidance on what specifically should be pursued</w:t>
      </w:r>
      <w:r w:rsidRPr="00530259">
        <w:rPr>
          <w:rStyle w:val="StyleUnderline"/>
        </w:rPr>
        <w:t>.”</w:t>
      </w:r>
    </w:p>
    <w:p w:rsidR="008C4CD6" w:rsidRDefault="008C4CD6" w:rsidP="008C4CD6">
      <w:pPr>
        <w:pStyle w:val="Heading4"/>
      </w:pPr>
      <w:r>
        <w:t>Unclear leadership undermines PC</w:t>
      </w:r>
    </w:p>
    <w:p w:rsidR="008C4CD6" w:rsidRPr="003B32C1" w:rsidRDefault="008C4CD6" w:rsidP="008C4CD6">
      <w:pPr>
        <w:rPr>
          <w:rStyle w:val="Style13ptBold"/>
          <w:b w:val="0"/>
        </w:rPr>
      </w:pPr>
      <w:r>
        <w:rPr>
          <w:rStyle w:val="Style13ptBold"/>
        </w:rPr>
        <w:t>Ohlemacher 4/4</w:t>
      </w:r>
      <w:r>
        <w:rPr>
          <w:rStyle w:val="Style13ptBold"/>
          <w:b w:val="0"/>
        </w:rPr>
        <w:t xml:space="preserve"> </w:t>
      </w:r>
      <w:r w:rsidRPr="003B32C1">
        <w:rPr>
          <w:rStyle w:val="Style13ptBold"/>
          <w:b w:val="0"/>
          <w:sz w:val="16"/>
        </w:rPr>
        <w:t>(Stephen, staff @ Associated Press, “Tax reform could be difficult”, http://www.dentonrc.com/news/nation-and-world/2017/04/04/tax-reform-difficult)</w:t>
      </w:r>
    </w:p>
    <w:p w:rsidR="008C4CD6" w:rsidRPr="003B32C1" w:rsidRDefault="008C4CD6" w:rsidP="008C4CD6">
      <w:r>
        <w:t>"</w:t>
      </w:r>
      <w:r w:rsidRPr="00EC7474">
        <w:rPr>
          <w:rStyle w:val="StyleUnderline"/>
          <w:highlight w:val="yellow"/>
        </w:rPr>
        <w:t>Obviously we're driving the train on this</w:t>
      </w:r>
      <w:r>
        <w:t xml:space="preserve">," White House press secretary Sean Spicer said. But President Donald Trump's administration has been all over the map on tax reform. </w:t>
      </w:r>
      <w:r w:rsidRPr="00EC7474">
        <w:rPr>
          <w:rStyle w:val="StyleUnderline"/>
          <w:highlight w:val="yellow"/>
        </w:rPr>
        <w:t>Trump</w:t>
      </w:r>
      <w:r>
        <w:t xml:space="preserve"> at one point </w:t>
      </w:r>
      <w:r w:rsidRPr="00EC7474">
        <w:rPr>
          <w:rStyle w:val="StyleUnderline"/>
          <w:highlight w:val="yellow"/>
        </w:rPr>
        <w:t>said the</w:t>
      </w:r>
      <w:r w:rsidRPr="00EC7474">
        <w:rPr>
          <w:highlight w:val="yellow"/>
        </w:rPr>
        <w:t xml:space="preserve"> </w:t>
      </w:r>
      <w:r>
        <w:t xml:space="preserve">House </w:t>
      </w:r>
      <w:r w:rsidRPr="00EC7474">
        <w:rPr>
          <w:rStyle w:val="StyleUnderline"/>
          <w:highlight w:val="yellow"/>
        </w:rPr>
        <w:t>border tax is too complicated</w:t>
      </w:r>
      <w:r>
        <w:t xml:space="preserve">, </w:t>
      </w:r>
      <w:r w:rsidRPr="00EC7474">
        <w:rPr>
          <w:rStyle w:val="StyleUnderline"/>
          <w:highlight w:val="yellow"/>
        </w:rPr>
        <w:t>then said it's in the mix</w:t>
      </w:r>
      <w:r>
        <w:t xml:space="preserve">. Treasury Secretary Steven </w:t>
      </w:r>
      <w:r w:rsidRPr="00EC7474">
        <w:rPr>
          <w:rStyle w:val="StyleUnderline"/>
          <w:highlight w:val="yellow"/>
        </w:rPr>
        <w:t>Mnuchin told a Senate panel that "there would be no absolute tax cut for the upper class</w:t>
      </w:r>
      <w:r>
        <w:t xml:space="preserve">" in Trump's tax plan. However, </w:t>
      </w:r>
      <w:r w:rsidRPr="00EC7474">
        <w:rPr>
          <w:rStyle w:val="StyleUnderline"/>
          <w:highlight w:val="yellow"/>
        </w:rPr>
        <w:t>the plan Trump unveiled</w:t>
      </w:r>
      <w:r w:rsidRPr="00EC7474">
        <w:rPr>
          <w:highlight w:val="yellow"/>
        </w:rPr>
        <w:t xml:space="preserve"> </w:t>
      </w:r>
      <w:r>
        <w:t xml:space="preserve">during his presidential campaign </w:t>
      </w:r>
      <w:r w:rsidRPr="00EC7474">
        <w:rPr>
          <w:rStyle w:val="StyleUnderline"/>
          <w:highlight w:val="yellow"/>
        </w:rPr>
        <w:t>would provide big tax breaks to high-income households</w:t>
      </w:r>
      <w:r>
        <w:t xml:space="preserve">. Since taking office, Trump has promised "massive" tax cuts for the middle class. A former Treasury official under President Barack Obama says the White House needs to stake out clear goals on tax overhaul to guide the debate in Congress. "I think </w:t>
      </w:r>
      <w:r w:rsidRPr="00EC7474">
        <w:rPr>
          <w:rStyle w:val="StyleUnderline"/>
          <w:highlight w:val="yellow"/>
        </w:rPr>
        <w:t>it's important for the administration to signal early the general shape</w:t>
      </w:r>
      <w:r>
        <w:t>" of what they would like to accomplish so that there are fewer proposals vying for attention, said Michael Mundaca, a former assistant Treasury secretary now at Ernst &amp; Young.</w:t>
      </w:r>
    </w:p>
    <w:p w:rsidR="008C4CD6" w:rsidRDefault="008C4CD6" w:rsidP="008C4CD6">
      <w:pPr>
        <w:pStyle w:val="Heading3"/>
      </w:pPr>
      <w:r>
        <w:t>Thumpers</w:t>
      </w:r>
    </w:p>
    <w:p w:rsidR="008C4CD6" w:rsidRDefault="008C4CD6" w:rsidP="008C4CD6">
      <w:pPr>
        <w:pStyle w:val="Heading4"/>
      </w:pPr>
      <w:r>
        <w:t>Tax isn’t top of the agenda – It’s pushed off til after the summer</w:t>
      </w:r>
    </w:p>
    <w:p w:rsidR="008C4CD6" w:rsidRPr="00B92C3A" w:rsidRDefault="008C4CD6" w:rsidP="008C4CD6">
      <w:pPr>
        <w:rPr>
          <w:rStyle w:val="Style13ptBold"/>
          <w:b w:val="0"/>
        </w:rPr>
      </w:pPr>
      <w:r>
        <w:rPr>
          <w:rStyle w:val="Style13ptBold"/>
        </w:rPr>
        <w:t>Reuters 6/9</w:t>
      </w:r>
      <w:r>
        <w:rPr>
          <w:rStyle w:val="Style13ptBold"/>
          <w:b w:val="0"/>
        </w:rPr>
        <w:t xml:space="preserve"> </w:t>
      </w:r>
      <w:r w:rsidRPr="00B235EB">
        <w:rPr>
          <w:rStyle w:val="Style13ptBold"/>
          <w:b w:val="0"/>
          <w:sz w:val="20"/>
        </w:rPr>
        <w:t>(“White House, Congress Republicans nearing key tax overhaul decisions”, http://www.businessinsider.com/r-white-house-congress-republicans-nearing-key-tax-overhaul-decisions-2017-6)</w:t>
      </w:r>
    </w:p>
    <w:p w:rsidR="008C4CD6" w:rsidRDefault="008C4CD6" w:rsidP="008C4CD6">
      <w:r>
        <w:t xml:space="preserve">Under pressure from business groups and rank-and-file Republicans, </w:t>
      </w:r>
      <w:r w:rsidRPr="00EC7474">
        <w:rPr>
          <w:rStyle w:val="StyleUnderline"/>
          <w:highlight w:val="yellow"/>
        </w:rPr>
        <w:t>Trump officials and congressional leaders still need to decide how much to slash tax rates and if the package should increase the federal budget deficit</w:t>
      </w:r>
      <w:r>
        <w:t xml:space="preserve">, administration and congressional sources said. </w:t>
      </w:r>
      <w:r w:rsidRPr="006A18A0">
        <w:t>The future of a border adjustment tax, or BAT, proposal from House of Representatives Republicans, meant to boost exports and discourage imports, could also be decided within the next two to three weeks,</w:t>
      </w:r>
      <w:r>
        <w:t xml:space="preserve"> the administration official said. President Donald </w:t>
      </w:r>
      <w:r w:rsidRPr="00EC7474">
        <w:rPr>
          <w:rStyle w:val="StyleUnderline"/>
          <w:highlight w:val="yellow"/>
        </w:rPr>
        <w:t>Trump has pledged to make a tax overhaul a priority</w:t>
      </w:r>
      <w:r>
        <w:t xml:space="preserve">. But after 20 weeks in power and numerous distractions, </w:t>
      </w:r>
      <w:r w:rsidRPr="00EC7474">
        <w:rPr>
          <w:rStyle w:val="StyleUnderline"/>
          <w:highlight w:val="yellow"/>
        </w:rPr>
        <w:t>he has yet to offer a tax bill to Congress.</w:t>
      </w:r>
      <w:r w:rsidRPr="00EC7474">
        <w:rPr>
          <w:highlight w:val="yellow"/>
        </w:rPr>
        <w:t xml:space="preserve"> </w:t>
      </w:r>
      <w:r w:rsidRPr="00EC7474">
        <w:rPr>
          <w:rStyle w:val="StyleUnderline"/>
          <w:highlight w:val="yellow"/>
        </w:rPr>
        <w:t>Expectations for legislation have slipped repeatedly</w:t>
      </w:r>
      <w:r>
        <w:t xml:space="preserve">, </w:t>
      </w:r>
      <w:r w:rsidRPr="00EC7474">
        <w:rPr>
          <w:rStyle w:val="StyleUnderline"/>
          <w:highlight w:val="yellow"/>
        </w:rPr>
        <w:t>from spring to summer and now after</w:t>
      </w:r>
      <w:r>
        <w:t xml:space="preserve"> the U.S. </w:t>
      </w:r>
      <w:r w:rsidRPr="00EC7474">
        <w:rPr>
          <w:rStyle w:val="StyleUnderline"/>
          <w:highlight w:val="yellow"/>
        </w:rPr>
        <w:t>Labor Day</w:t>
      </w:r>
      <w:r w:rsidRPr="00EC7474">
        <w:rPr>
          <w:highlight w:val="yellow"/>
        </w:rPr>
        <w:t xml:space="preserve"> </w:t>
      </w:r>
      <w:r>
        <w:t>holiday.</w:t>
      </w:r>
    </w:p>
    <w:p w:rsidR="008C4CD6" w:rsidRDefault="008C4CD6" w:rsidP="008C4CD6">
      <w:pPr>
        <w:pStyle w:val="Heading4"/>
      </w:pPr>
      <w:r>
        <w:t>Debt thumps</w:t>
      </w:r>
    </w:p>
    <w:p w:rsidR="008C4CD6" w:rsidRPr="000B39BE" w:rsidRDefault="008C4CD6" w:rsidP="008C4CD6">
      <w:pPr>
        <w:rPr>
          <w:rStyle w:val="Style13ptBold"/>
          <w:b w:val="0"/>
        </w:rPr>
      </w:pPr>
      <w:r>
        <w:rPr>
          <w:rStyle w:val="Style13ptBold"/>
        </w:rPr>
        <w:t>Rappeport 6/7</w:t>
      </w:r>
      <w:r w:rsidRPr="000B39BE">
        <w:rPr>
          <w:rStyle w:val="Style13ptBold"/>
          <w:b w:val="0"/>
          <w:sz w:val="20"/>
        </w:rPr>
        <w:t xml:space="preserve"> (Alan, staff @ NYT, “Debt Ceiling Is Again a Battleground, This Time with Republicans in Charge”, https://www.nytimes.com/2017/06/07/us/politics/debt-ceiling-borrowing-limit.html)</w:t>
      </w:r>
    </w:p>
    <w:p w:rsidR="008C4CD6" w:rsidRPr="000B39BE" w:rsidRDefault="008C4CD6" w:rsidP="008C4CD6">
      <w:r w:rsidRPr="00EC7474">
        <w:rPr>
          <w:rStyle w:val="StyleUnderline"/>
          <w:highlight w:val="yellow"/>
        </w:rPr>
        <w:t>With Republicans in control of both houses</w:t>
      </w:r>
      <w:r w:rsidRPr="00EC7474">
        <w:rPr>
          <w:highlight w:val="yellow"/>
        </w:rPr>
        <w:t xml:space="preserve"> </w:t>
      </w:r>
      <w:r>
        <w:t xml:space="preserve">of Congress </w:t>
      </w:r>
      <w:r w:rsidRPr="00EC7474">
        <w:rPr>
          <w:rStyle w:val="StyleUnderline"/>
          <w:highlight w:val="yellow"/>
        </w:rPr>
        <w:t>and the Oval Office,</w:t>
      </w:r>
      <w:r w:rsidRPr="00EC7474">
        <w:rPr>
          <w:highlight w:val="yellow"/>
        </w:rPr>
        <w:t xml:space="preserve"> </w:t>
      </w:r>
      <w:r w:rsidRPr="00EC7474">
        <w:rPr>
          <w:rStyle w:val="StyleUnderline"/>
          <w:highlight w:val="yellow"/>
        </w:rPr>
        <w:t>some thought that the debt ceiling would be an easy lift</w:t>
      </w:r>
      <w:r>
        <w:t xml:space="preserve">. Instead, </w:t>
      </w:r>
      <w:r w:rsidRPr="00EC7474">
        <w:rPr>
          <w:rStyle w:val="StyleUnderline"/>
          <w:highlight w:val="yellow"/>
        </w:rPr>
        <w:t>it has become an obstacle threatening to further stall an agenda that has already fallen well behind schedule</w:t>
      </w:r>
      <w:r>
        <w:t>. The Treasury Department wants the debt ceiling raised before Congress leaves for its August recess, a demand that could consume many of the 13 legislative days on the calendar next month. “</w:t>
      </w:r>
      <w:r w:rsidRPr="00EC7474">
        <w:rPr>
          <w:rStyle w:val="StyleUnderline"/>
          <w:highlight w:val="yellow"/>
        </w:rPr>
        <w:t>It’s going to complicate the ability to pass a budget</w:t>
      </w:r>
      <w:r>
        <w:t xml:space="preserve">, and </w:t>
      </w:r>
      <w:r w:rsidRPr="00EC7474">
        <w:rPr>
          <w:rStyle w:val="StyleUnderline"/>
          <w:highlight w:val="yellow"/>
        </w:rPr>
        <w:t>it’s going to complicate tax reform</w:t>
      </w:r>
      <w:r>
        <w:t xml:space="preserve"> because of the internal tensions that they have to struggle with,” said Ed Lorenzen, senior adviser for the Committee for a Responsible Federal Budget, a bipartisan group.</w:t>
      </w:r>
    </w:p>
    <w:p w:rsidR="008C4CD6" w:rsidRDefault="008C4CD6" w:rsidP="008C4CD6">
      <w:pPr>
        <w:pStyle w:val="Heading4"/>
      </w:pPr>
      <w:r>
        <w:t>No bill for months</w:t>
      </w:r>
    </w:p>
    <w:p w:rsidR="008C4CD6" w:rsidRPr="005D7BC2" w:rsidRDefault="008C4CD6" w:rsidP="008C4CD6">
      <w:pPr>
        <w:rPr>
          <w:rStyle w:val="Style13ptBold"/>
          <w:b w:val="0"/>
        </w:rPr>
      </w:pPr>
      <w:r>
        <w:rPr>
          <w:rStyle w:val="Style13ptBold"/>
        </w:rPr>
        <w:t>Dupree 6/5</w:t>
      </w:r>
      <w:r>
        <w:rPr>
          <w:rStyle w:val="Style13ptBold"/>
          <w:b w:val="0"/>
        </w:rPr>
        <w:t xml:space="preserve"> </w:t>
      </w:r>
      <w:r w:rsidRPr="005D7BC2">
        <w:rPr>
          <w:rStyle w:val="Style13ptBold"/>
          <w:b w:val="0"/>
          <w:sz w:val="20"/>
        </w:rPr>
        <w:t>(Jamie, staff @ Atlanta Jnl &amp; Constitution, “Trump tries to boost legislative agenda in Congress”, http://jamiedupree.blog.news965.com/2017/06/05/trump-tries-to-boost-legislative-agenda-in-congress/)</w:t>
      </w:r>
    </w:p>
    <w:p w:rsidR="008C4CD6" w:rsidRPr="006A18A0" w:rsidRDefault="008C4CD6" w:rsidP="008C4CD6">
      <w:pPr>
        <w:rPr>
          <w:rStyle w:val="StyleUnderline"/>
        </w:rPr>
      </w:pPr>
      <w:r>
        <w:t xml:space="preserve">The White House on Monday night made clear that </w:t>
      </w:r>
      <w:r w:rsidRPr="00EC7474">
        <w:rPr>
          <w:rStyle w:val="StyleUnderline"/>
          <w:highlight w:val="yellow"/>
        </w:rPr>
        <w:t>we won’t see details of a Trump tax reform bill this summer</w:t>
      </w:r>
      <w:r>
        <w:t xml:space="preserve">. “Realistically, </w:t>
      </w:r>
      <w:r w:rsidRPr="00EC7474">
        <w:rPr>
          <w:rStyle w:val="StyleUnderline"/>
          <w:highlight w:val="yellow"/>
        </w:rPr>
        <w:t>our expectation would</w:t>
      </w:r>
      <w:r w:rsidRPr="00EC7474">
        <w:rPr>
          <w:highlight w:val="yellow"/>
        </w:rPr>
        <w:t xml:space="preserve"> </w:t>
      </w:r>
      <w:r>
        <w:t xml:space="preserve">probably </w:t>
      </w:r>
      <w:r w:rsidRPr="00EC7474">
        <w:rPr>
          <w:rStyle w:val="StyleUnderline"/>
          <w:highlight w:val="yellow"/>
        </w:rPr>
        <w:t>be after</w:t>
      </w:r>
      <w:r w:rsidRPr="00EC7474">
        <w:rPr>
          <w:highlight w:val="yellow"/>
        </w:rPr>
        <w:t xml:space="preserve"> </w:t>
      </w:r>
      <w:r w:rsidRPr="00EC7474">
        <w:rPr>
          <w:rStyle w:val="StyleUnderline"/>
          <w:highlight w:val="yellow"/>
        </w:rPr>
        <w:t>Labor Day</w:t>
      </w:r>
      <w:r>
        <w:t>,” said White House Director of Legislative Affairs Marc Short, who told reporters that the White House wants to put together one Republican plan. “</w:t>
      </w:r>
      <w:r w:rsidRPr="00EC7474">
        <w:rPr>
          <w:rStyle w:val="StyleUnderline"/>
          <w:highlight w:val="yellow"/>
        </w:rPr>
        <w:t>What we’re trying to avoid is to have a House bill, a Senate bill, and a White House bill,</w:t>
      </w:r>
      <w:r>
        <w:t xml:space="preserve">” Short said. Last week, President Trump said he was pleased with work on the tax bill. “Our tax bill is moving along in Congress and I believe it’s doing very well,” Mr. Trump said. But, right now, </w:t>
      </w:r>
      <w:r w:rsidRPr="00EC7474">
        <w:rPr>
          <w:rStyle w:val="StyleUnderline"/>
          <w:highlight w:val="yellow"/>
        </w:rPr>
        <w:t>there is no bill,</w:t>
      </w:r>
      <w:r>
        <w:t xml:space="preserve"> and according to the White House, </w:t>
      </w:r>
      <w:r w:rsidRPr="00EC7474">
        <w:rPr>
          <w:rStyle w:val="StyleUnderline"/>
          <w:highlight w:val="yellow"/>
        </w:rPr>
        <w:t>we won’t have one for at least another three months.</w:t>
      </w:r>
    </w:p>
    <w:p w:rsidR="008C4CD6" w:rsidRDefault="008C4CD6" w:rsidP="008C4CD6">
      <w:pPr>
        <w:pStyle w:val="Heading4"/>
      </w:pPr>
      <w:r>
        <w:t>Health care thumps</w:t>
      </w:r>
    </w:p>
    <w:p w:rsidR="008C4CD6" w:rsidRPr="00F24DA3" w:rsidRDefault="008C4CD6" w:rsidP="008C4CD6">
      <w:pPr>
        <w:rPr>
          <w:rStyle w:val="Style13ptBold"/>
          <w:b w:val="0"/>
        </w:rPr>
      </w:pPr>
      <w:r>
        <w:rPr>
          <w:rStyle w:val="Style13ptBold"/>
        </w:rPr>
        <w:t>Bolton 6/6</w:t>
      </w:r>
      <w:r w:rsidRPr="00F24DA3">
        <w:rPr>
          <w:rStyle w:val="Style13ptBold"/>
          <w:b w:val="0"/>
          <w:sz w:val="16"/>
        </w:rPr>
        <w:t xml:space="preserve"> (Alexander, staff @ The Hill, “Trump, GOP plot path for agenda”, http://thehill.com/homenews/senate/336664-trump-gop-plot-path-for-agenda)</w:t>
      </w:r>
    </w:p>
    <w:p w:rsidR="008C4CD6" w:rsidRPr="00AB38C0" w:rsidRDefault="008C4CD6" w:rsidP="008C4CD6">
      <w:pPr>
        <w:rPr>
          <w:sz w:val="16"/>
        </w:rPr>
      </w:pPr>
      <w:r w:rsidRPr="00EC7474">
        <w:rPr>
          <w:rStyle w:val="StyleUnderline"/>
          <w:highlight w:val="yellow"/>
        </w:rPr>
        <w:t>Trump called the meeting to find a way to restart his stalled agenda</w:t>
      </w:r>
      <w:r w:rsidRPr="00AB38C0">
        <w:rPr>
          <w:sz w:val="16"/>
        </w:rPr>
        <w:t xml:space="preserve">, </w:t>
      </w:r>
      <w:r w:rsidRPr="00EC7474">
        <w:rPr>
          <w:rStyle w:val="StyleUnderline"/>
          <w:highlight w:val="yellow"/>
        </w:rPr>
        <w:t>which has backed up behind an impasse in the Senate</w:t>
      </w:r>
      <w:r w:rsidRPr="00EC7474">
        <w:rPr>
          <w:sz w:val="16"/>
          <w:highlight w:val="yellow"/>
        </w:rPr>
        <w:t xml:space="preserve"> </w:t>
      </w:r>
      <w:r w:rsidRPr="00EC7474">
        <w:rPr>
          <w:rStyle w:val="StyleUnderline"/>
          <w:highlight w:val="yellow"/>
        </w:rPr>
        <w:t>over healthcare reform</w:t>
      </w:r>
      <w:r w:rsidRPr="00AB38C0">
        <w:rPr>
          <w:sz w:val="16"/>
        </w:rPr>
        <w:t xml:space="preserve">. </w:t>
      </w:r>
      <w:r w:rsidRPr="00EC7474">
        <w:rPr>
          <w:rStyle w:val="StyleUnderline"/>
          <w:highlight w:val="yellow"/>
        </w:rPr>
        <w:t>Trump’s bold plans to rewrite the tax code and spur billions of dollars in infrastructure investment are stuck in limbo while lawmakers squabble over healthcare subsidies for low-income Americans and the future of Medicaid</w:t>
      </w:r>
      <w:r w:rsidRPr="00AB38C0">
        <w:rPr>
          <w:sz w:val="16"/>
        </w:rPr>
        <w:t>. Senators had hoped to put together a draft of healthcare reform legislation over the Memorial Day recess but instead were only given a broad PowerPoint presentation outlining basic concepts to review over lunch Tuesday. Even so, Trump struck an optimistic tone as he sat down with Senate Majority Leader Mitch McConnell (R-Ky.) and Speaker Paul Ryan (R-Wis.), touting House passage of healthcare legislation and predicting the Senate “will follow suit and get a bill across the finish line this summer.” The president tried to reset the tone of the healthcare debate by praising the House bill as a good “concept,” contradicting the sharp criticisms that various Senate Republicans have aimed at the bill. Once the doors were closed to the public, Trump asked McConnell and his deputy, Senate Majority Whip John Cornyn (R-Texas), for an update on the healthcare debate, according to House Majority Leader Kevin McCarthy (R-Calif.), who also attended the meeting. Senate Republicans are continuing to work on their own version of healthcare reform, and while they have pledged their commitment to passing a bill, there’s growing doubt that they will be able to bring together at least 50 members of their 52-person conference. Sen. Lindsey Graham (R-S.C.) told reporters earlier in the day: “</w:t>
      </w:r>
      <w:r w:rsidRPr="00EC7474">
        <w:rPr>
          <w:rStyle w:val="StyleUnderline"/>
          <w:highlight w:val="yellow"/>
        </w:rPr>
        <w:t>We’re stuck. We can’t get there from here</w:t>
      </w:r>
      <w:r w:rsidRPr="00AB38C0">
        <w:rPr>
          <w:sz w:val="16"/>
        </w:rPr>
        <w:t xml:space="preserve">,” and suggested his colleagues hold an up-or-down vote on healthcare in the next few weeks and then move on to tax reform. </w:t>
      </w:r>
      <w:r w:rsidRPr="00EC7474">
        <w:rPr>
          <w:rStyle w:val="StyleUnderline"/>
          <w:highlight w:val="yellow"/>
        </w:rPr>
        <w:t>Asked</w:t>
      </w:r>
      <w:r w:rsidRPr="00EC7474">
        <w:rPr>
          <w:sz w:val="16"/>
          <w:highlight w:val="yellow"/>
        </w:rPr>
        <w:t xml:space="preserve"> </w:t>
      </w:r>
      <w:r w:rsidRPr="00AB38C0">
        <w:rPr>
          <w:sz w:val="16"/>
        </w:rPr>
        <w:t xml:space="preserve">by reporters after the meeting </w:t>
      </w:r>
      <w:r w:rsidRPr="00EC7474">
        <w:rPr>
          <w:rStyle w:val="StyleUnderline"/>
          <w:highlight w:val="yellow"/>
        </w:rPr>
        <w:t>whether the Senate could</w:t>
      </w:r>
      <w:r w:rsidRPr="00EC7474">
        <w:rPr>
          <w:sz w:val="16"/>
          <w:highlight w:val="yellow"/>
        </w:rPr>
        <w:t xml:space="preserve"> </w:t>
      </w:r>
      <w:r w:rsidRPr="00EC7474">
        <w:rPr>
          <w:rStyle w:val="StyleUnderline"/>
          <w:highlight w:val="yellow"/>
        </w:rPr>
        <w:t>pass a healthcare bill by the July 4 recess</w:t>
      </w:r>
      <w:r w:rsidRPr="00AB38C0">
        <w:rPr>
          <w:sz w:val="16"/>
        </w:rPr>
        <w:t xml:space="preserve">, </w:t>
      </w:r>
      <w:r w:rsidRPr="00EC7474">
        <w:rPr>
          <w:rStyle w:val="StyleUnderline"/>
          <w:highlight w:val="yellow"/>
        </w:rPr>
        <w:t>McCarthy replied, “Not to my knowledge do we have a date set</w:t>
      </w:r>
      <w:r w:rsidRPr="00AB38C0">
        <w:rPr>
          <w:sz w:val="16"/>
        </w:rPr>
        <w:t xml:space="preserve">.” Trump and his congressional allies discussed the news that Anthem, a major health insurer, is pulling out of the ObamaCare marketplace in Ohio, leaving about 20 counties without an insurer willing to sell health plans on the government-sponsored exchange next year. Trump also pushed his proposal to build a wall along the U.S.-Mexico border, something Congress declined to fund in April when it passed its spending bill for the rest of fiscal 2017. The president added a new twist to it by floating the idea of building solar panels into the wall to provide a renewable energy source, according to House Majority Whip Steve Scalise (R-La.), who was also at the meeting. Returning to the Capitol, McConnell, who has cautioned Trump in recent weeks about veering off script and spending too much time on Twitter, praised the meeting. “We had a very good discussion about all the issues we’re dealing with these days,” he said, declining to answer questions about healthcare or former FBI Director James Comey’s testimony scheduled for Thursday before the Senate Intelligence Committee. Comey’s appearance in the Senate later this week is highly anticipated and will be carried live by several television networks. It threatens to add to what Marc Short, Trump’s director of legislative affairs, has called a distraction that “detracts from our legislative agenda.” McCarthy, however, told reporters that Comey did not come up for discussion with Trump. While Trump struck a positive tone ahead of Tuesday’s meeting, </w:t>
      </w:r>
      <w:r w:rsidRPr="00EC7474">
        <w:rPr>
          <w:rStyle w:val="StyleUnderline"/>
          <w:highlight w:val="yellow"/>
        </w:rPr>
        <w:t>GOP leaders know he has grown increasingly frustrated with their lack of action on big-ticket items</w:t>
      </w:r>
      <w:r w:rsidRPr="00AB38C0">
        <w:rPr>
          <w:sz w:val="16"/>
        </w:rPr>
        <w:t xml:space="preserve">. Last week he urged lawmakers to scrap the Senate filibuster to speed action on healthcare and tax reform. “We need to get some legislative accomplishments,” Cornyn acknowledged to reporters before heading to the White House. Republican senators who attended a lengthy healthcare discussion over lunch earlier in the day said it’s clear the party remains starkly divided over questions such as how to subsidize the healthcare coverage of low-income families and cut the cost of Medicaid. “We are all cautiously optimistic; that’s the best I can do for you. We want to get this done. It’s a heavy lift,” said Sen. Jim Risch (R-Idaho) after the meeting. </w:t>
      </w:r>
      <w:r w:rsidRPr="00EC7474">
        <w:rPr>
          <w:rStyle w:val="StyleUnderline"/>
          <w:highlight w:val="yellow"/>
        </w:rPr>
        <w:t>Republicans can’t move on tax reform until they finish the healthcare debate</w:t>
      </w:r>
      <w:r w:rsidRPr="00EC7474">
        <w:rPr>
          <w:sz w:val="16"/>
          <w:highlight w:val="yellow"/>
        </w:rPr>
        <w:t xml:space="preserve"> </w:t>
      </w:r>
      <w:r w:rsidRPr="00AB38C0">
        <w:rPr>
          <w:sz w:val="16"/>
        </w:rPr>
        <w:t>because the budget reconciliation vehicle they want to use to rewrite the tax code with 51 votes can’t move until they either pass or scrap the healthcare reform bill.</w:t>
      </w:r>
    </w:p>
    <w:p w:rsidR="008C4CD6" w:rsidRDefault="008C4CD6" w:rsidP="008C4CD6">
      <w:pPr>
        <w:pStyle w:val="Heading3"/>
      </w:pPr>
      <w:r>
        <w:t>No Link – Winners Don’t Win</w:t>
      </w:r>
    </w:p>
    <w:p w:rsidR="008C4CD6" w:rsidRDefault="008C4CD6" w:rsidP="008C4CD6">
      <w:pPr>
        <w:pStyle w:val="Heading4"/>
      </w:pPr>
      <w:r>
        <w:t>Issues are separate --- No spillover</w:t>
      </w:r>
    </w:p>
    <w:p w:rsidR="008C4CD6" w:rsidRPr="00E91F63" w:rsidRDefault="008C4CD6" w:rsidP="008C4CD6">
      <w:pPr>
        <w:rPr>
          <w:rStyle w:val="Style13ptBold"/>
          <w:b w:val="0"/>
        </w:rPr>
      </w:pPr>
      <w:r>
        <w:rPr>
          <w:rStyle w:val="Style13ptBold"/>
        </w:rPr>
        <w:t>Detective 4/23</w:t>
      </w:r>
      <w:r w:rsidRPr="00E91F63">
        <w:rPr>
          <w:rStyle w:val="Style13ptBold"/>
          <w:b w:val="0"/>
          <w:sz w:val="20"/>
        </w:rPr>
        <w:t xml:space="preserve"> (Small-Cap, investment analyst @ Seeking Alpha, “3 Reasons To Be Bullish On Cisco Systems”)</w:t>
      </w:r>
    </w:p>
    <w:p w:rsidR="008C4CD6" w:rsidRDefault="008C4CD6" w:rsidP="008C4CD6">
      <w:r>
        <w:t xml:space="preserve">Some of </w:t>
      </w:r>
      <w:r w:rsidRPr="00EC7474">
        <w:rPr>
          <w:rStyle w:val="StyleUnderline"/>
          <w:highlight w:val="yellow"/>
        </w:rPr>
        <w:t>the Trump tax holiday has</w:t>
      </w:r>
      <w:r w:rsidRPr="00EC7474">
        <w:rPr>
          <w:highlight w:val="yellow"/>
        </w:rPr>
        <w:t xml:space="preserve"> </w:t>
      </w:r>
      <w:r>
        <w:t xml:space="preserve">likely already </w:t>
      </w:r>
      <w:r w:rsidRPr="00EC7474">
        <w:rPr>
          <w:rStyle w:val="StyleUnderline"/>
          <w:highlight w:val="yellow"/>
        </w:rPr>
        <w:t>been priced into the stock price</w:t>
      </w:r>
      <w:r>
        <w:t xml:space="preserve">. If </w:t>
      </w:r>
      <w:r w:rsidRPr="00EC7474">
        <w:rPr>
          <w:rStyle w:val="StyleUnderline"/>
          <w:highlight w:val="yellow"/>
        </w:rPr>
        <w:t>the President can't deliver</w:t>
      </w:r>
      <w:r w:rsidRPr="00EC7474">
        <w:rPr>
          <w:highlight w:val="yellow"/>
        </w:rPr>
        <w:t xml:space="preserve"> </w:t>
      </w:r>
      <w:r>
        <w:t xml:space="preserve">(a real possibly following the failure of his health care bill), </w:t>
      </w:r>
      <w:r w:rsidRPr="00EC7474">
        <w:rPr>
          <w:rStyle w:val="StyleUnderline"/>
          <w:highlight w:val="yellow"/>
        </w:rPr>
        <w:t>shares could take a hit</w:t>
      </w:r>
      <w:r>
        <w:t xml:space="preserve">. That said, </w:t>
      </w:r>
      <w:r w:rsidRPr="00EC7474">
        <w:rPr>
          <w:rStyle w:val="StyleUnderline"/>
          <w:highlight w:val="yellow"/>
        </w:rPr>
        <w:t>I'm not a fan of the 'legislative momentum' concept</w:t>
      </w:r>
      <w:r>
        <w:t xml:space="preserve">. </w:t>
      </w:r>
      <w:r w:rsidRPr="00EC7474">
        <w:rPr>
          <w:rStyle w:val="StyleUnderline"/>
          <w:highlight w:val="yellow"/>
        </w:rPr>
        <w:t>Republicans have never shown a united front on any healthcare proposal</w:t>
      </w:r>
      <w:r>
        <w:t xml:space="preserve">. </w:t>
      </w:r>
      <w:r w:rsidRPr="00EC7474">
        <w:rPr>
          <w:rStyle w:val="StyleUnderline"/>
          <w:highlight w:val="yellow"/>
        </w:rPr>
        <w:t>Their view on lower taxes</w:t>
      </w:r>
      <w:r>
        <w:t xml:space="preserve">, though, </w:t>
      </w:r>
      <w:r w:rsidRPr="00EC7474">
        <w:rPr>
          <w:rStyle w:val="StyleUnderline"/>
          <w:highlight w:val="yellow"/>
        </w:rPr>
        <w:t>tends to be more unanimous.</w:t>
      </w:r>
      <w:r w:rsidRPr="00EC7474">
        <w:rPr>
          <w:highlight w:val="yellow"/>
        </w:rPr>
        <w:t xml:space="preserve"> </w:t>
      </w:r>
      <w:r>
        <w:t>A massive tax break for big corporations should be a much easier position to gain support.</w:t>
      </w:r>
    </w:p>
    <w:p w:rsidR="008C4CD6" w:rsidRDefault="008C4CD6" w:rsidP="008C4CD6">
      <w:pPr>
        <w:pStyle w:val="Heading4"/>
      </w:pPr>
      <w:r>
        <w:t>ACA disproves winners win</w:t>
      </w:r>
    </w:p>
    <w:p w:rsidR="008C4CD6" w:rsidRPr="001D0DBB" w:rsidRDefault="008C4CD6" w:rsidP="008C4CD6">
      <w:pPr>
        <w:rPr>
          <w:rStyle w:val="Style13ptBold"/>
          <w:b w:val="0"/>
        </w:rPr>
      </w:pPr>
      <w:r>
        <w:rPr>
          <w:rStyle w:val="Style13ptBold"/>
        </w:rPr>
        <w:t>Graham 4/13</w:t>
      </w:r>
      <w:r>
        <w:rPr>
          <w:rStyle w:val="Style13ptBold"/>
          <w:b w:val="0"/>
        </w:rPr>
        <w:t xml:space="preserve"> </w:t>
      </w:r>
      <w:r w:rsidRPr="001D0DBB">
        <w:rPr>
          <w:rStyle w:val="Style13ptBold"/>
          <w:b w:val="0"/>
          <w:sz w:val="20"/>
        </w:rPr>
        <w:t>(David, staff @ The Atlantic, “The Education of Donald J. Trump”, https://www.theatlantic.com/politics/archive/2017/04/the-education-of-donald-j-trump/522900/)</w:t>
      </w:r>
    </w:p>
    <w:p w:rsidR="008C4CD6" w:rsidRPr="00357DDA" w:rsidRDefault="008C4CD6" w:rsidP="008C4CD6">
      <w:pPr>
        <w:rPr>
          <w:sz w:val="16"/>
        </w:rPr>
      </w:pPr>
      <w:r w:rsidRPr="00357DDA">
        <w:rPr>
          <w:sz w:val="16"/>
        </w:rPr>
        <w:t xml:space="preserve">These reversals are notable because, despite common skepticism of campaign promises, </w:t>
      </w:r>
      <w:r w:rsidRPr="00EC7474">
        <w:rPr>
          <w:rStyle w:val="StyleUnderline"/>
          <w:highlight w:val="yellow"/>
        </w:rPr>
        <w:t>politicians usually try to do most of what they said once they enter office</w:t>
      </w:r>
      <w:r w:rsidRPr="00357DDA">
        <w:rPr>
          <w:sz w:val="16"/>
        </w:rPr>
        <w:t xml:space="preserve">. Even in a mass-media era where the winner of most presidential elections is the candidate with the most winning personality, </w:t>
      </w:r>
      <w:r w:rsidRPr="00EC7474">
        <w:rPr>
          <w:rStyle w:val="StyleUnderline"/>
          <w:highlight w:val="yellow"/>
        </w:rPr>
        <w:t>presidents continue to view their mandate as based in their policy priorities</w:t>
      </w:r>
      <w:r w:rsidRPr="00357DDA">
        <w:rPr>
          <w:sz w:val="16"/>
        </w:rPr>
        <w:t>—partly because it might be discouraging to think otherwise, and partly</w:t>
      </w:r>
      <w:r w:rsidRPr="00357DDA">
        <w:rPr>
          <w:rStyle w:val="StyleUnderline"/>
        </w:rPr>
        <w:t xml:space="preserve"> </w:t>
      </w:r>
      <w:r w:rsidRPr="00EC7474">
        <w:rPr>
          <w:rStyle w:val="StyleUnderline"/>
          <w:highlight w:val="yellow"/>
        </w:rPr>
        <w:t>because their core supporters demand it</w:t>
      </w:r>
      <w:r w:rsidRPr="00357DDA">
        <w:rPr>
          <w:sz w:val="16"/>
        </w:rPr>
        <w:t xml:space="preserve">. Take Barack </w:t>
      </w:r>
      <w:r w:rsidRPr="00EC7474">
        <w:rPr>
          <w:rStyle w:val="StyleUnderline"/>
          <w:highlight w:val="yellow"/>
        </w:rPr>
        <w:t>Obama</w:t>
      </w:r>
      <w:r w:rsidRPr="00357DDA">
        <w:rPr>
          <w:sz w:val="16"/>
        </w:rPr>
        <w:t xml:space="preserve">, who </w:t>
      </w:r>
      <w:r w:rsidRPr="00EC7474">
        <w:rPr>
          <w:rStyle w:val="StyleUnderline"/>
          <w:highlight w:val="yellow"/>
        </w:rPr>
        <w:t>expended massive political capital</w:t>
      </w:r>
      <w:r w:rsidRPr="00357DDA">
        <w:rPr>
          <w:sz w:val="16"/>
        </w:rPr>
        <w:t xml:space="preserve"> early in his term </w:t>
      </w:r>
      <w:r w:rsidRPr="00EC7474">
        <w:rPr>
          <w:rStyle w:val="StyleUnderline"/>
          <w:highlight w:val="yellow"/>
        </w:rPr>
        <w:t>on p</w:t>
      </w:r>
      <w:r w:rsidRPr="00357DDA">
        <w:rPr>
          <w:sz w:val="16"/>
        </w:rPr>
        <w:t xml:space="preserve">assing </w:t>
      </w:r>
      <w:r w:rsidRPr="00EC7474">
        <w:rPr>
          <w:rStyle w:val="StyleUnderline"/>
          <w:highlight w:val="yellow"/>
        </w:rPr>
        <w:t>a huge overhaul of the health-insurance system</w:t>
      </w:r>
      <w:r w:rsidRPr="00357DDA">
        <w:rPr>
          <w:sz w:val="16"/>
        </w:rPr>
        <w:t xml:space="preserve">. As a matter of policy and justice, this may have been wise, but </w:t>
      </w:r>
      <w:r w:rsidRPr="00EC7474">
        <w:rPr>
          <w:rStyle w:val="StyleUnderline"/>
          <w:highlight w:val="yellow"/>
        </w:rPr>
        <w:t>as a matter of politics, it stank</w:t>
      </w:r>
      <w:r w:rsidRPr="00357DDA">
        <w:rPr>
          <w:sz w:val="16"/>
        </w:rPr>
        <w:t xml:space="preserve">: Even as public opinion turned sharply against reform, the White House kept its foot on the gas. </w:t>
      </w:r>
      <w:r w:rsidRPr="00EC7474">
        <w:rPr>
          <w:rStyle w:val="StyleUnderline"/>
          <w:highlight w:val="yellow"/>
        </w:rPr>
        <w:t>The blowback helped doom Democratic control of the House</w:t>
      </w:r>
      <w:r w:rsidRPr="00357DDA">
        <w:rPr>
          <w:sz w:val="16"/>
        </w:rPr>
        <w:t xml:space="preserve"> of Representatives, </w:t>
      </w:r>
      <w:r w:rsidRPr="00EC7474">
        <w:rPr>
          <w:rStyle w:val="StyleUnderline"/>
          <w:highlight w:val="yellow"/>
        </w:rPr>
        <w:t>and the resulting law was consistently unpopular</w:t>
      </w:r>
      <w:r w:rsidRPr="00357DDA">
        <w:rPr>
          <w:sz w:val="16"/>
        </w:rPr>
        <w:t>—until, that is, Trump tried to repeal it.</w:t>
      </w:r>
    </w:p>
    <w:p w:rsidR="008C4CD6" w:rsidRDefault="008C4CD6" w:rsidP="008C4CD6">
      <w:pPr>
        <w:pStyle w:val="Heading4"/>
      </w:pPr>
      <w:r>
        <w:t>Doesn’t apply to Trump – He can’t capitalize on momentum bc he’s wild</w:t>
      </w:r>
    </w:p>
    <w:p w:rsidR="008C4CD6" w:rsidRPr="00294D76" w:rsidRDefault="008C4CD6" w:rsidP="008C4CD6">
      <w:pPr>
        <w:rPr>
          <w:rStyle w:val="Style13ptBold"/>
          <w:b w:val="0"/>
        </w:rPr>
      </w:pPr>
      <w:r>
        <w:rPr>
          <w:rStyle w:val="Style13ptBold"/>
        </w:rPr>
        <w:t>Boddinger 4/9</w:t>
      </w:r>
      <w:r>
        <w:rPr>
          <w:rStyle w:val="Style13ptBold"/>
          <w:b w:val="0"/>
        </w:rPr>
        <w:t xml:space="preserve"> </w:t>
      </w:r>
      <w:r w:rsidRPr="00294D76">
        <w:rPr>
          <w:rStyle w:val="Style13ptBold"/>
          <w:b w:val="0"/>
          <w:sz w:val="20"/>
        </w:rPr>
        <w:t>(David, staff @ Fusion news, “The Trump Administration Has No Idea What It’s Doing on Syria”, http://fusion.net/the-trump-administration-has-no-idea-what-it-s-doing-on-1794154178)</w:t>
      </w:r>
    </w:p>
    <w:p w:rsidR="008C4CD6" w:rsidRDefault="008C4CD6" w:rsidP="008C4CD6">
      <w:pPr>
        <w:rPr>
          <w:rStyle w:val="StyleUnderline"/>
        </w:rPr>
      </w:pPr>
      <w:r w:rsidRPr="00EC7474">
        <w:rPr>
          <w:rStyle w:val="StyleUnderline"/>
          <w:highlight w:val="yellow"/>
        </w:rPr>
        <w:t>Every time</w:t>
      </w:r>
      <w:r w:rsidRPr="00EC7474">
        <w:rPr>
          <w:highlight w:val="yellow"/>
        </w:rPr>
        <w:t xml:space="preserve"> </w:t>
      </w:r>
      <w:r>
        <w:t xml:space="preserve">President Donald </w:t>
      </w:r>
      <w:r w:rsidRPr="00EC7474">
        <w:rPr>
          <w:rStyle w:val="StyleUnderline"/>
          <w:highlight w:val="yellow"/>
        </w:rPr>
        <w:t>Trump seems to have a modicum of momentum on his side</w:t>
      </w:r>
      <w:r>
        <w:t>—the bungled political capital he wasted after his speech to Congress, for example—</w:t>
      </w:r>
      <w:r w:rsidRPr="00EC7474">
        <w:rPr>
          <w:rStyle w:val="StyleUnderline"/>
          <w:highlight w:val="yellow"/>
        </w:rPr>
        <w:t>he seems to squander it away</w:t>
      </w:r>
      <w:r>
        <w:t xml:space="preserve">, either intentionally or because his administration is in such disarray. As we observed this week, yet again, </w:t>
      </w:r>
      <w:r w:rsidRPr="00EC7474">
        <w:rPr>
          <w:rStyle w:val="StyleUnderline"/>
          <w:highlight w:val="yellow"/>
        </w:rPr>
        <w:t>nothing appears to rally a hostile news media more than bombing a country in the Middle East.</w:t>
      </w:r>
      <w:r w:rsidRPr="00EC7474">
        <w:rPr>
          <w:highlight w:val="yellow"/>
        </w:rPr>
        <w:t xml:space="preserve"> </w:t>
      </w:r>
      <w:r>
        <w:t xml:space="preserve">The media was gushing over Trump’s decision to strike a Syrian air base on Thursday with 59 Tomahawk missiles in response to the Syrian regime’s chemical weapons attack on a village. But what comes next in foreign policy strategy is anything but clear, as </w:t>
      </w:r>
      <w:r w:rsidRPr="00EC7474">
        <w:rPr>
          <w:rStyle w:val="StyleUnderline"/>
          <w:highlight w:val="yellow"/>
        </w:rPr>
        <w:t>various members of Team Trump have sent contradicting signals in the past 24 hours that have left observers</w:t>
      </w:r>
      <w:r>
        <w:t xml:space="preserve">—including </w:t>
      </w:r>
      <w:r w:rsidRPr="00EC7474">
        <w:rPr>
          <w:rStyle w:val="StyleUnderline"/>
          <w:highlight w:val="yellow"/>
        </w:rPr>
        <w:t>members of Congress—scratching their heads.</w:t>
      </w:r>
    </w:p>
    <w:p w:rsidR="00EC7474" w:rsidRPr="00166C2F" w:rsidRDefault="00EC7474" w:rsidP="00EC7474">
      <w:pPr>
        <w:pStyle w:val="Heading4"/>
        <w:rPr>
          <w:rFonts w:eastAsia="Times New Roman"/>
        </w:rPr>
      </w:pPr>
      <w:r>
        <w:rPr>
          <w:rFonts w:eastAsia="Times New Roman"/>
        </w:rPr>
        <w:t>Winners don’t win</w:t>
      </w:r>
    </w:p>
    <w:p w:rsidR="00EC7474" w:rsidRPr="00166C2F" w:rsidRDefault="00EC7474" w:rsidP="00EC7474">
      <w:pPr>
        <w:rPr>
          <w:rFonts w:eastAsia="Calibri"/>
        </w:rPr>
      </w:pPr>
      <w:r w:rsidRPr="00FD34C9">
        <w:rPr>
          <w:rStyle w:val="Style13ptBold"/>
        </w:rPr>
        <w:t>Purdum 10</w:t>
      </w:r>
      <w:r w:rsidRPr="00166C2F">
        <w:rPr>
          <w:rFonts w:eastAsia="Calibri"/>
        </w:rPr>
        <w:t xml:space="preserve">, Columnist for Vanity Fair, (Todd, “Obama Is Suffering Because of His Achievements, Not Despite Them,” 12-20 </w:t>
      </w:r>
      <w:hyperlink r:id="rId10" w:history="1">
        <w:r w:rsidRPr="00166C2F">
          <w:rPr>
            <w:rFonts w:eastAsia="Calibri"/>
          </w:rPr>
          <w:t>www.vanityfair.com/online/daily/2010/12/obama-is-suffering-because-of-his-achievements-not-despite-them.html</w:t>
        </w:r>
      </w:hyperlink>
      <w:r w:rsidRPr="00166C2F">
        <w:rPr>
          <w:rFonts w:eastAsia="Calibri"/>
        </w:rPr>
        <w:t xml:space="preserve">) </w:t>
      </w:r>
    </w:p>
    <w:p w:rsidR="00EC7474" w:rsidRDefault="00EC7474" w:rsidP="00EC7474">
      <w:pPr>
        <w:rPr>
          <w:rFonts w:eastAsia="Calibri"/>
          <w:bCs/>
          <w:u w:val="single"/>
        </w:rPr>
      </w:pPr>
      <w:r w:rsidRPr="00166C2F">
        <w:rPr>
          <w:rFonts w:eastAsia="Calibri"/>
          <w:sz w:val="14"/>
        </w:rPr>
        <w:t xml:space="preserve">With this weekend’s decisive Senate repeal of the military’s “Don’t Ask, Don’t Tell” policy for gay service members, can anyone seriously doubt Barack Obama’s patient willingness to play the long game? Or his remarkable success in doing so? </w:t>
      </w:r>
      <w:r w:rsidRPr="00166C2F">
        <w:rPr>
          <w:rFonts w:eastAsia="Calibri"/>
          <w:bCs/>
          <w:u w:val="single"/>
        </w:rPr>
        <w:t>In less than two years in office</w:t>
      </w:r>
      <w:r w:rsidRPr="00166C2F">
        <w:rPr>
          <w:rFonts w:eastAsia="Calibri"/>
          <w:sz w:val="14"/>
        </w:rPr>
        <w:t>—often against the odds and the smart money’s predictions at any given moment—</w:t>
      </w:r>
      <w:r w:rsidRPr="00166C2F">
        <w:rPr>
          <w:rFonts w:eastAsia="Calibri"/>
          <w:bCs/>
          <w:u w:val="single"/>
        </w:rPr>
        <w:t xml:space="preserve">Obama has managed to achieve a landmark overhaul of the nation’s health insurance system; the most sweeping change in the financial regulatory system since the Great Depression; the stabilization of the domestic auto industry; and the repeal of a once well-intended policy that even the military itself had come to see as unnecessary and unfair. </w:t>
      </w:r>
      <w:r w:rsidRPr="00166C2F">
        <w:rPr>
          <w:rFonts w:eastAsia="Calibri"/>
          <w:sz w:val="14"/>
        </w:rPr>
        <w:t xml:space="preserve">So </w:t>
      </w:r>
      <w:r w:rsidRPr="00166C2F">
        <w:rPr>
          <w:rFonts w:eastAsia="Calibri"/>
          <w:bCs/>
          <w:u w:val="single"/>
        </w:rPr>
        <w:t>why isn’t his political standing higher? Precisely because of the raft of legislative victories he’s achieved</w:t>
      </w:r>
      <w:r w:rsidRPr="00166C2F">
        <w:rPr>
          <w:rFonts w:eastAsia="Calibri"/>
          <w:sz w:val="14"/>
        </w:rPr>
        <w:t xml:space="preserve">. </w:t>
      </w:r>
      <w:r w:rsidRPr="00EC7474">
        <w:rPr>
          <w:rFonts w:eastAsia="Calibri"/>
          <w:bCs/>
          <w:highlight w:val="yellow"/>
          <w:u w:val="single"/>
        </w:rPr>
        <w:t>Obama</w:t>
      </w:r>
      <w:r w:rsidRPr="00166C2F">
        <w:rPr>
          <w:rFonts w:eastAsia="Calibri"/>
          <w:sz w:val="14"/>
        </w:rPr>
        <w:t xml:space="preserve"> has pushed through large and complicated new government initiatives at a time of record-low public trust in government (and in institutions of any sort, for that matter), and he </w:t>
      </w:r>
      <w:r w:rsidRPr="00EC7474">
        <w:rPr>
          <w:rFonts w:eastAsia="Calibri"/>
          <w:bCs/>
          <w:highlight w:val="yellow"/>
          <w:u w:val="single"/>
        </w:rPr>
        <w:t>has suffered not because he hasn’t “done” anything but because he’s done so much</w:t>
      </w:r>
      <w:r w:rsidRPr="00166C2F">
        <w:rPr>
          <w:rFonts w:eastAsia="Calibri"/>
          <w:bCs/>
          <w:u w:val="single"/>
        </w:rPr>
        <w:t>—way, way too much in the eyes of his most conservative critics</w:t>
      </w:r>
      <w:r w:rsidRPr="00166C2F">
        <w:rPr>
          <w:rFonts w:eastAsia="Calibri"/>
          <w:sz w:val="14"/>
        </w:rPr>
        <w:t xml:space="preserve">. </w:t>
      </w:r>
      <w:r w:rsidRPr="00EC7474">
        <w:rPr>
          <w:rFonts w:eastAsia="Calibri"/>
          <w:bCs/>
          <w:highlight w:val="yellow"/>
          <w:u w:val="single"/>
        </w:rPr>
        <w:t>With each victory, Obama’s opponents grow more frustrated, filling the airwaves</w:t>
      </w:r>
      <w:r w:rsidRPr="00166C2F">
        <w:rPr>
          <w:rFonts w:eastAsia="Calibri"/>
          <w:sz w:val="14"/>
        </w:rPr>
        <w:t xml:space="preserve"> and what passes for political discourse with fulminations about some supposed sin or another. Is it any wonder the guy is bleeding a bit? For his part, Obama resists the pugilistic impulse. To him, the merit of all these programs has been self-evident, and he has been the first to acknowledge that he has not always done all he could to explain them, sensibly and simply, to the American public. But Obama is nowhere near so politically maladroit as his frustrated liberal supporters—or implacable right-wing opponents—like to claim. He proved as much, if nothing else, with his embrace of the one policy choice he surely loathed: his agreement to extend the Bush-era income tax cuts for wealthy people who don’t need and don’t deserve them. That broke one of the president’s signature campaign promises and enraged the Democratic base and many members of his own party in Congress. But it was a cool-eyed reflection of political reality: The midterm election results guaranteed that negotiations would only get tougher next month, and a delay in resolving the issue would have forced tax increases for virtually everyone on January 1—creating nothing but uncertainty for taxpayers and accountants alike. Obama saw no point in trying to score political debating points in an argument he knew he had no chance of winning. Moreover, as The Washington Post’s conservative columnist Charles Krauthammer bitterly noted, Obama’s agreement to the tax deal amounted to a second economic stimulus measure—one that he could never otherwise have persuaded Congressional Republicans to support. Krauthammer denounced it as the “swindle of the year,” and suggested that only Democrats could possibly be self-defeating enough to reject it. In the end, of course, they did not. </w:t>
      </w:r>
      <w:r w:rsidRPr="00166C2F">
        <w:rPr>
          <w:rFonts w:eastAsia="Calibri"/>
          <w:bCs/>
          <w:u w:val="single"/>
        </w:rPr>
        <w:t xml:space="preserve">Obama knows better than most people that </w:t>
      </w:r>
      <w:r w:rsidRPr="00EC7474">
        <w:rPr>
          <w:rFonts w:eastAsia="Calibri"/>
          <w:bCs/>
          <w:highlight w:val="yellow"/>
          <w:u w:val="single"/>
        </w:rPr>
        <w:t>politics is</w:t>
      </w:r>
      <w:r w:rsidRPr="00166C2F">
        <w:rPr>
          <w:rFonts w:eastAsia="Calibri"/>
          <w:bCs/>
          <w:u w:val="single"/>
        </w:rPr>
        <w:t xml:space="preserve"> the art of the possible</w:t>
      </w:r>
      <w:r w:rsidRPr="00166C2F">
        <w:rPr>
          <w:rFonts w:eastAsia="Calibri"/>
          <w:sz w:val="14"/>
        </w:rPr>
        <w:t xml:space="preserve"> (it’s no accident that he became the first black president after less than a single term in the Senate), </w:t>
      </w:r>
      <w:r w:rsidRPr="00166C2F">
        <w:rPr>
          <w:rFonts w:eastAsia="Calibri"/>
          <w:bCs/>
          <w:u w:val="single"/>
        </w:rPr>
        <w:t xml:space="preserve">and </w:t>
      </w:r>
      <w:r w:rsidRPr="00EC7474">
        <w:rPr>
          <w:rFonts w:eastAsia="Calibri"/>
          <w:bCs/>
          <w:highlight w:val="yellow"/>
          <w:u w:val="single"/>
        </w:rPr>
        <w:t>an endless cycle of two steps forward, one step</w:t>
      </w:r>
      <w:r w:rsidRPr="00166C2F">
        <w:rPr>
          <w:rFonts w:eastAsia="Calibri"/>
          <w:bCs/>
          <w:u w:val="single"/>
        </w:rPr>
        <w:t xml:space="preserve"> back</w:t>
      </w:r>
      <w:r w:rsidRPr="00166C2F">
        <w:rPr>
          <w:rFonts w:eastAsia="Calibri"/>
          <w:sz w:val="14"/>
        </w:rPr>
        <w:t xml:space="preserve">. So he just keeps putting one foot in front of the other, confident that he can get where he wants to go, eventually. </w:t>
      </w:r>
      <w:r w:rsidRPr="00EC7474">
        <w:rPr>
          <w:rFonts w:eastAsia="Calibri"/>
          <w:bCs/>
          <w:highlight w:val="yellow"/>
          <w:u w:val="single"/>
        </w:rPr>
        <w:t>The short-term results are often messy and confusing</w:t>
      </w:r>
      <w:r w:rsidRPr="00EC7474">
        <w:rPr>
          <w:rFonts w:eastAsia="Calibri"/>
          <w:sz w:val="14"/>
          <w:highlight w:val="yellow"/>
        </w:rPr>
        <w:t xml:space="preserve">. </w:t>
      </w:r>
      <w:r w:rsidRPr="00EC7474">
        <w:rPr>
          <w:rFonts w:eastAsia="Calibri"/>
          <w:bCs/>
          <w:highlight w:val="yellow"/>
          <w:u w:val="single"/>
        </w:rPr>
        <w:t>Just months ago</w:t>
      </w:r>
      <w:r w:rsidRPr="00166C2F">
        <w:rPr>
          <w:rFonts w:eastAsia="Calibri"/>
          <w:bCs/>
          <w:u w:val="single"/>
        </w:rPr>
        <w:t xml:space="preserve">, </w:t>
      </w:r>
      <w:r w:rsidRPr="00EC7474">
        <w:rPr>
          <w:rFonts w:eastAsia="Calibri"/>
          <w:bCs/>
          <w:highlight w:val="yellow"/>
          <w:u w:val="single"/>
        </w:rPr>
        <w:t>gay rights advocates were distraught because Obama wasn’t pressing harder to repeal</w:t>
      </w:r>
      <w:r w:rsidRPr="00166C2F">
        <w:rPr>
          <w:rFonts w:eastAsia="Calibri"/>
          <w:bCs/>
          <w:u w:val="single"/>
        </w:rPr>
        <w:t xml:space="preserve"> “</w:t>
      </w:r>
      <w:r w:rsidRPr="00EC7474">
        <w:rPr>
          <w:rFonts w:eastAsia="Calibri"/>
          <w:bCs/>
          <w:highlight w:val="yellow"/>
          <w:u w:val="single"/>
        </w:rPr>
        <w:t>D</w:t>
      </w:r>
      <w:r w:rsidRPr="00166C2F">
        <w:rPr>
          <w:rFonts w:eastAsia="Calibri"/>
          <w:bCs/>
          <w:u w:val="single"/>
        </w:rPr>
        <w:t xml:space="preserve">on’t </w:t>
      </w:r>
      <w:r w:rsidRPr="00EC7474">
        <w:rPr>
          <w:rFonts w:eastAsia="Calibri"/>
          <w:bCs/>
          <w:highlight w:val="yellow"/>
          <w:u w:val="single"/>
        </w:rPr>
        <w:t>A</w:t>
      </w:r>
      <w:r w:rsidRPr="00166C2F">
        <w:rPr>
          <w:rFonts w:eastAsia="Calibri"/>
          <w:bCs/>
          <w:u w:val="single"/>
        </w:rPr>
        <w:t xml:space="preserve">sk, </w:t>
      </w:r>
      <w:r w:rsidRPr="00EC7474">
        <w:rPr>
          <w:rFonts w:eastAsia="Calibri"/>
          <w:bCs/>
          <w:highlight w:val="yellow"/>
          <w:u w:val="single"/>
        </w:rPr>
        <w:t>D</w:t>
      </w:r>
      <w:r w:rsidRPr="00166C2F">
        <w:rPr>
          <w:rFonts w:eastAsia="Calibri"/>
          <w:bCs/>
          <w:u w:val="single"/>
        </w:rPr>
        <w:t xml:space="preserve">on’t </w:t>
      </w:r>
      <w:r w:rsidRPr="00EC7474">
        <w:rPr>
          <w:rFonts w:eastAsia="Calibri"/>
          <w:bCs/>
          <w:highlight w:val="yellow"/>
          <w:u w:val="single"/>
        </w:rPr>
        <w:t>T</w:t>
      </w:r>
      <w:r w:rsidRPr="00166C2F">
        <w:rPr>
          <w:rFonts w:eastAsia="Calibri"/>
          <w:bCs/>
          <w:u w:val="single"/>
        </w:rPr>
        <w:t xml:space="preserve">ell.” </w:t>
      </w:r>
      <w:r w:rsidRPr="00EC7474">
        <w:rPr>
          <w:rFonts w:eastAsia="Calibri"/>
          <w:bCs/>
          <w:highlight w:val="yellow"/>
          <w:u w:val="single"/>
        </w:rPr>
        <w:t>Now he is</w:t>
      </w:r>
      <w:r w:rsidRPr="00166C2F">
        <w:rPr>
          <w:rFonts w:eastAsia="Calibri"/>
          <w:bCs/>
          <w:u w:val="single"/>
        </w:rPr>
        <w:t xml:space="preserve"> apparently </w:t>
      </w:r>
      <w:r w:rsidRPr="00EC7474">
        <w:rPr>
          <w:rFonts w:eastAsia="Calibri"/>
          <w:bCs/>
          <w:highlight w:val="yellow"/>
          <w:u w:val="single"/>
        </w:rPr>
        <w:t>paying a price for his victory</w:t>
      </w:r>
      <w:r w:rsidRPr="00166C2F">
        <w:rPr>
          <w:rFonts w:eastAsia="Calibri"/>
          <w:sz w:val="14"/>
        </w:rPr>
        <w:t xml:space="preserve"> because some Republican Senators who’d promised to support ratification of the START arms-reduction treaty—identified by Obama as a signal priority for this lame-duck session of Congress—are balking because Obama pressed ahead with repealing DADT against their wishes. </w:t>
      </w:r>
      <w:r w:rsidRPr="00EC7474">
        <w:rPr>
          <w:rFonts w:eastAsia="Calibri"/>
          <w:bCs/>
          <w:highlight w:val="yellow"/>
          <w:u w:val="single"/>
        </w:rPr>
        <w:t>There is a price for everything in politics, and Obama knows that, too</w:t>
      </w:r>
      <w:r w:rsidRPr="00166C2F">
        <w:rPr>
          <w:rFonts w:eastAsia="Calibri"/>
          <w:bCs/>
          <w:u w:val="single"/>
        </w:rPr>
        <w:t>.</w:t>
      </w:r>
    </w:p>
    <w:p w:rsidR="00EC7474" w:rsidRDefault="00EC7474" w:rsidP="00EC7474">
      <w:pPr>
        <w:pStyle w:val="Heading4"/>
      </w:pPr>
      <w:r>
        <w:t>Health care proves</w:t>
      </w:r>
    </w:p>
    <w:p w:rsidR="00EC7474" w:rsidRPr="003A6419" w:rsidRDefault="00EC7474" w:rsidP="00EC7474">
      <w:pPr>
        <w:rPr>
          <w:rFonts w:asciiTheme="minorHAnsi" w:hAnsiTheme="minorHAnsi"/>
        </w:rPr>
      </w:pPr>
      <w:r w:rsidRPr="00FD34C9">
        <w:rPr>
          <w:rStyle w:val="Style13ptBold"/>
        </w:rPr>
        <w:t>Lashof 10</w:t>
      </w:r>
      <w:r w:rsidRPr="003A6419">
        <w:rPr>
          <w:rFonts w:asciiTheme="minorHAnsi" w:hAnsiTheme="minorHAnsi"/>
        </w:rPr>
        <w:t xml:space="preserve"> (Dan Lashof, director of the National Resource Defense Council's climate center, Ph.D. from the Energy and Resources Group at UC-Berkeley, 7-28-2010, NRDC Switchboard Blog, "Coulda, Shoulda, Woulda: Lessons from Senate Climate Fail," </w:t>
      </w:r>
      <w:hyperlink r:id="rId11" w:history="1">
        <w:r w:rsidRPr="003A6419">
          <w:rPr>
            <w:rFonts w:asciiTheme="minorHAnsi" w:hAnsiTheme="minorHAnsi"/>
          </w:rPr>
          <w:t>http://switchboard.nrdc.org/blogs/dlashof/coulda_shoulda_woulda_lessons.html</w:t>
        </w:r>
      </w:hyperlink>
      <w:r w:rsidRPr="003A6419">
        <w:rPr>
          <w:rFonts w:asciiTheme="minorHAnsi" w:hAnsiTheme="minorHAnsi"/>
        </w:rPr>
        <w:t>)</w:t>
      </w:r>
    </w:p>
    <w:p w:rsidR="00EC7474" w:rsidRPr="003A6419" w:rsidRDefault="00EC7474" w:rsidP="00EC7474">
      <w:pPr>
        <w:rPr>
          <w:rFonts w:asciiTheme="minorHAnsi" w:hAnsiTheme="minorHAnsi"/>
          <w:b/>
          <w:bCs/>
          <w:u w:val="single"/>
        </w:rPr>
      </w:pPr>
      <w:r w:rsidRPr="003A6419">
        <w:rPr>
          <w:rFonts w:asciiTheme="minorHAnsi" w:hAnsiTheme="minorHAnsi"/>
          <w:sz w:val="16"/>
        </w:rPr>
        <w:t xml:space="preserve">Lesson 2: </w:t>
      </w:r>
      <w:r w:rsidRPr="00EC7474">
        <w:rPr>
          <w:rStyle w:val="StyleUnderline"/>
          <w:rFonts w:asciiTheme="minorHAnsi" w:hAnsiTheme="minorHAnsi"/>
          <w:highlight w:val="yellow"/>
        </w:rPr>
        <w:t>Political capital is not necessarily a renewable resource</w:t>
      </w:r>
      <w:r w:rsidRPr="003A6419">
        <w:rPr>
          <w:rFonts w:asciiTheme="minorHAnsi" w:hAnsiTheme="minorHAnsi"/>
          <w:sz w:val="16"/>
        </w:rPr>
        <w:t xml:space="preserve">. Perhaps </w:t>
      </w:r>
      <w:r w:rsidRPr="003A6419">
        <w:rPr>
          <w:rFonts w:asciiTheme="minorHAnsi" w:hAnsiTheme="minorHAnsi"/>
          <w:b/>
          <w:bCs/>
          <w:u w:val="single"/>
        </w:rPr>
        <w:t>the most fateful decision</w:t>
      </w:r>
      <w:r w:rsidRPr="003A6419">
        <w:rPr>
          <w:rFonts w:asciiTheme="minorHAnsi" w:hAnsiTheme="minorHAnsi"/>
          <w:sz w:val="16"/>
        </w:rPr>
        <w:t xml:space="preserve"> the </w:t>
      </w:r>
      <w:r w:rsidRPr="003A6419">
        <w:rPr>
          <w:rFonts w:asciiTheme="minorHAnsi" w:hAnsiTheme="minorHAnsi"/>
          <w:b/>
          <w:bCs/>
          <w:u w:val="single"/>
        </w:rPr>
        <w:t>Obama</w:t>
      </w:r>
      <w:r w:rsidRPr="003A6419">
        <w:rPr>
          <w:rFonts w:asciiTheme="minorHAnsi" w:hAnsiTheme="minorHAnsi"/>
          <w:sz w:val="16"/>
        </w:rPr>
        <w:t xml:space="preserve"> administration </w:t>
      </w:r>
      <w:r w:rsidRPr="003A6419">
        <w:rPr>
          <w:rFonts w:asciiTheme="minorHAnsi" w:hAnsiTheme="minorHAnsi"/>
          <w:b/>
          <w:bCs/>
          <w:u w:val="single"/>
        </w:rPr>
        <w:t>made</w:t>
      </w:r>
      <w:r w:rsidRPr="003A6419">
        <w:rPr>
          <w:rFonts w:asciiTheme="minorHAnsi" w:hAnsiTheme="minorHAnsi"/>
          <w:sz w:val="16"/>
        </w:rPr>
        <w:t xml:space="preserve"> early on </w:t>
      </w:r>
      <w:r w:rsidRPr="003A6419">
        <w:rPr>
          <w:rFonts w:asciiTheme="minorHAnsi" w:hAnsiTheme="minorHAnsi"/>
          <w:b/>
          <w:bCs/>
          <w:u w:val="single"/>
        </w:rPr>
        <w:t>was to move healthcare</w:t>
      </w:r>
      <w:r w:rsidRPr="003A6419">
        <w:rPr>
          <w:rFonts w:asciiTheme="minorHAnsi" w:hAnsiTheme="minorHAnsi"/>
          <w:sz w:val="16"/>
        </w:rPr>
        <w:t xml:space="preserve"> reform </w:t>
      </w:r>
      <w:r w:rsidRPr="003A6419">
        <w:rPr>
          <w:rFonts w:asciiTheme="minorHAnsi" w:hAnsiTheme="minorHAnsi"/>
          <w:b/>
          <w:bCs/>
          <w:u w:val="single"/>
        </w:rPr>
        <w:t>before energy and climate</w:t>
      </w:r>
      <w:r w:rsidRPr="003A6419">
        <w:rPr>
          <w:rFonts w:asciiTheme="minorHAnsi" w:hAnsiTheme="minorHAnsi"/>
          <w:sz w:val="16"/>
        </w:rPr>
        <w:t xml:space="preserve"> legislation. I’m sure this seemed like a good idea at the time. </w:t>
      </w:r>
      <w:r w:rsidRPr="003A6419">
        <w:rPr>
          <w:rFonts w:asciiTheme="minorHAnsi" w:hAnsiTheme="minorHAnsi"/>
          <w:b/>
          <w:bCs/>
          <w:u w:val="single"/>
        </w:rPr>
        <w:t>Healthcare</w:t>
      </w:r>
      <w:r w:rsidRPr="003A6419">
        <w:rPr>
          <w:rFonts w:asciiTheme="minorHAnsi" w:hAnsiTheme="minorHAnsi"/>
          <w:sz w:val="16"/>
        </w:rPr>
        <w:t xml:space="preserve"> reform </w:t>
      </w:r>
      <w:r w:rsidRPr="003A6419">
        <w:rPr>
          <w:rFonts w:asciiTheme="minorHAnsi" w:hAnsiTheme="minorHAnsi"/>
          <w:b/>
          <w:bCs/>
          <w:u w:val="single"/>
        </w:rPr>
        <w:t>was popular</w:t>
      </w:r>
      <w:r w:rsidRPr="003A6419">
        <w:rPr>
          <w:rFonts w:asciiTheme="minorHAnsi" w:hAnsiTheme="minorHAnsi"/>
          <w:sz w:val="16"/>
        </w:rPr>
        <w:t xml:space="preserve">, was seen as an issue that the public cared about on a personal level, </w:t>
      </w:r>
      <w:r w:rsidRPr="003A6419">
        <w:rPr>
          <w:rFonts w:asciiTheme="minorHAnsi" w:hAnsiTheme="minorHAnsi"/>
          <w:b/>
          <w:bCs/>
          <w:u w:val="single"/>
        </w:rPr>
        <w:t>and</w:t>
      </w:r>
      <w:r w:rsidRPr="003A6419">
        <w:rPr>
          <w:rFonts w:asciiTheme="minorHAnsi" w:hAnsiTheme="minorHAnsi"/>
          <w:sz w:val="16"/>
        </w:rPr>
        <w:t xml:space="preserve"> was </w:t>
      </w:r>
      <w:r w:rsidRPr="003A6419">
        <w:rPr>
          <w:rFonts w:asciiTheme="minorHAnsi" w:hAnsiTheme="minorHAnsi"/>
          <w:b/>
          <w:bCs/>
          <w:u w:val="single"/>
        </w:rPr>
        <w:t>expected to unite Democrats</w:t>
      </w:r>
      <w:r w:rsidRPr="003A6419">
        <w:rPr>
          <w:rFonts w:asciiTheme="minorHAnsi" w:hAnsiTheme="minorHAnsi"/>
          <w:sz w:val="16"/>
        </w:rPr>
        <w:t xml:space="preserve"> from all regions. </w:t>
      </w:r>
      <w:r w:rsidRPr="003A6419">
        <w:rPr>
          <w:rFonts w:asciiTheme="minorHAnsi" w:hAnsiTheme="minorHAnsi"/>
          <w:b/>
          <w:bCs/>
          <w:u w:val="single"/>
        </w:rPr>
        <w:t xml:space="preserve">White House officials and Congressional leaders reassured environmentalists </w:t>
      </w:r>
      <w:r w:rsidRPr="003A6419">
        <w:rPr>
          <w:rFonts w:asciiTheme="minorHAnsi" w:hAnsiTheme="minorHAnsi"/>
          <w:sz w:val="16"/>
        </w:rPr>
        <w:t xml:space="preserve">with their theory </w:t>
      </w:r>
      <w:r w:rsidRPr="003A6419">
        <w:rPr>
          <w:rFonts w:asciiTheme="minorHAnsi" w:hAnsiTheme="minorHAnsi"/>
          <w:b/>
          <w:bCs/>
          <w:u w:val="single"/>
        </w:rPr>
        <w:t>that success breeds success</w:t>
      </w:r>
      <w:r w:rsidRPr="003A6419">
        <w:rPr>
          <w:rFonts w:asciiTheme="minorHAnsi" w:hAnsiTheme="minorHAnsi"/>
          <w:sz w:val="16"/>
        </w:rPr>
        <w:t xml:space="preserve">. A quick victory on healthcare reform would renew Obama’s political capital, some of which had to be spent early on to push the economic stimulus bill through Congress with no Republican help. </w:t>
      </w:r>
      <w:r w:rsidRPr="00EC7474">
        <w:rPr>
          <w:rFonts w:asciiTheme="minorHAnsi" w:hAnsiTheme="minorHAnsi"/>
          <w:b/>
          <w:bCs/>
          <w:highlight w:val="yellow"/>
          <w:u w:val="single"/>
        </w:rPr>
        <w:t>Healthcare</w:t>
      </w:r>
      <w:r w:rsidRPr="003A6419">
        <w:rPr>
          <w:rFonts w:asciiTheme="minorHAnsi" w:hAnsiTheme="minorHAnsi"/>
          <w:sz w:val="16"/>
        </w:rPr>
        <w:t xml:space="preserve"> reform </w:t>
      </w:r>
      <w:r w:rsidRPr="00EC7474">
        <w:rPr>
          <w:rFonts w:asciiTheme="minorHAnsi" w:hAnsiTheme="minorHAnsi"/>
          <w:b/>
          <w:bCs/>
          <w:highlight w:val="yellow"/>
          <w:u w:val="single"/>
        </w:rPr>
        <w:t xml:space="preserve">was </w:t>
      </w:r>
      <w:r w:rsidRPr="00EC7474">
        <w:rPr>
          <w:rStyle w:val="StyleUnderline"/>
          <w:rFonts w:asciiTheme="minorHAnsi" w:hAnsiTheme="minorHAnsi"/>
          <w:highlight w:val="yellow"/>
        </w:rPr>
        <w:t>eventually enacted</w:t>
      </w:r>
      <w:r w:rsidRPr="00EC7474">
        <w:rPr>
          <w:rFonts w:asciiTheme="minorHAnsi" w:hAnsiTheme="minorHAnsi"/>
          <w:sz w:val="16"/>
          <w:highlight w:val="yellow"/>
        </w:rPr>
        <w:t xml:space="preserve">, </w:t>
      </w:r>
      <w:r w:rsidRPr="00EC7474">
        <w:rPr>
          <w:rFonts w:asciiTheme="minorHAnsi" w:hAnsiTheme="minorHAnsi"/>
          <w:b/>
          <w:bCs/>
          <w:highlight w:val="yellow"/>
          <w:u w:val="single"/>
        </w:rPr>
        <w:t xml:space="preserve">but only after </w:t>
      </w:r>
      <w:r w:rsidRPr="00EC7474">
        <w:rPr>
          <w:rFonts w:asciiTheme="minorHAnsi" w:hAnsiTheme="minorHAnsi"/>
          <w:b/>
          <w:iCs/>
          <w:highlight w:val="yellow"/>
          <w:u w:val="single"/>
          <w:bdr w:val="single" w:sz="18" w:space="0" w:color="auto"/>
        </w:rPr>
        <w:t xml:space="preserve">an exhausting battle </w:t>
      </w:r>
      <w:r w:rsidRPr="00EC7474">
        <w:rPr>
          <w:rFonts w:asciiTheme="minorHAnsi" w:hAnsiTheme="minorHAnsi"/>
          <w:b/>
          <w:bCs/>
          <w:highlight w:val="yellow"/>
          <w:u w:val="single"/>
        </w:rPr>
        <w:t>that</w:t>
      </w:r>
      <w:r w:rsidRPr="003A6419">
        <w:rPr>
          <w:rFonts w:asciiTheme="minorHAnsi" w:hAnsiTheme="minorHAnsi"/>
          <w:sz w:val="16"/>
        </w:rPr>
        <w:t xml:space="preserve"> eroded public support, </w:t>
      </w:r>
      <w:r w:rsidRPr="00EC7474">
        <w:rPr>
          <w:rFonts w:asciiTheme="minorHAnsi" w:hAnsiTheme="minorHAnsi"/>
          <w:b/>
          <w:iCs/>
          <w:highlight w:val="yellow"/>
          <w:u w:val="single"/>
          <w:bdr w:val="single" w:sz="18" w:space="0" w:color="auto"/>
        </w:rPr>
        <w:t xml:space="preserve">drained political capital </w:t>
      </w:r>
      <w:r w:rsidRPr="00EC7474">
        <w:rPr>
          <w:rFonts w:asciiTheme="minorHAnsi" w:hAnsiTheme="minorHAnsi"/>
          <w:b/>
          <w:bCs/>
          <w:highlight w:val="yellow"/>
          <w:u w:val="single"/>
        </w:rPr>
        <w:t>and created the Tea Party movement.</w:t>
      </w:r>
      <w:r w:rsidRPr="00EC7474">
        <w:rPr>
          <w:rFonts w:asciiTheme="minorHAnsi" w:hAnsiTheme="minorHAnsi"/>
          <w:sz w:val="16"/>
          <w:highlight w:val="yellow"/>
        </w:rPr>
        <w:t xml:space="preserve"> </w:t>
      </w:r>
      <w:r w:rsidRPr="00EC7474">
        <w:rPr>
          <w:rFonts w:asciiTheme="minorHAnsi" w:hAnsiTheme="minorHAnsi"/>
          <w:b/>
          <w:bCs/>
          <w:highlight w:val="yellow"/>
          <w:u w:val="single"/>
        </w:rPr>
        <w:t>Public support</w:t>
      </w:r>
      <w:r w:rsidRPr="003A6419">
        <w:rPr>
          <w:rFonts w:asciiTheme="minorHAnsi" w:hAnsiTheme="minorHAnsi"/>
          <w:sz w:val="16"/>
        </w:rPr>
        <w:t xml:space="preserve"> for healthcare reform </w:t>
      </w:r>
      <w:r w:rsidRPr="00EC7474">
        <w:rPr>
          <w:rFonts w:asciiTheme="minorHAnsi" w:hAnsiTheme="minorHAnsi"/>
          <w:b/>
          <w:bCs/>
          <w:highlight w:val="yellow"/>
          <w:u w:val="single"/>
        </w:rPr>
        <w:t xml:space="preserve">is </w:t>
      </w:r>
      <w:r w:rsidRPr="00EC7474">
        <w:rPr>
          <w:rFonts w:asciiTheme="minorHAnsi" w:hAnsiTheme="minorHAnsi"/>
          <w:b/>
          <w:iCs/>
          <w:highlight w:val="yellow"/>
          <w:u w:val="single"/>
          <w:bdr w:val="single" w:sz="18" w:space="0" w:color="auto"/>
        </w:rPr>
        <w:t>slowly rebounding</w:t>
      </w:r>
      <w:r w:rsidRPr="003A6419">
        <w:rPr>
          <w:rFonts w:asciiTheme="minorHAnsi" w:hAnsiTheme="minorHAnsi"/>
          <w:b/>
          <w:iCs/>
          <w:u w:val="single"/>
          <w:bdr w:val="single" w:sz="18" w:space="0" w:color="auto"/>
        </w:rPr>
        <w:t xml:space="preserve"> </w:t>
      </w:r>
      <w:r w:rsidRPr="003A6419">
        <w:rPr>
          <w:rFonts w:asciiTheme="minorHAnsi" w:hAnsiTheme="minorHAnsi"/>
          <w:sz w:val="16"/>
        </w:rPr>
        <w:t xml:space="preserve">as some of the early benefits kick in and </w:t>
      </w:r>
      <w:r w:rsidRPr="003A6419">
        <w:rPr>
          <w:rFonts w:asciiTheme="minorHAnsi" w:hAnsiTheme="minorHAnsi"/>
          <w:b/>
          <w:bCs/>
          <w:u w:val="single"/>
        </w:rPr>
        <w:t>people realize that the forecasted Armageddon is not happening</w:t>
      </w:r>
      <w:r w:rsidRPr="003A6419">
        <w:rPr>
          <w:rFonts w:asciiTheme="minorHAnsi" w:hAnsiTheme="minorHAnsi"/>
          <w:sz w:val="16"/>
        </w:rPr>
        <w:t xml:space="preserve">. </w:t>
      </w:r>
      <w:r w:rsidRPr="00EC7474">
        <w:rPr>
          <w:rFonts w:asciiTheme="minorHAnsi" w:hAnsiTheme="minorHAnsi"/>
          <w:b/>
          <w:bCs/>
          <w:highlight w:val="yellow"/>
          <w:u w:val="single"/>
        </w:rPr>
        <w:t xml:space="preserve">But this is occurring </w:t>
      </w:r>
      <w:r w:rsidRPr="00EC7474">
        <w:rPr>
          <w:rFonts w:asciiTheme="minorHAnsi" w:hAnsiTheme="minorHAnsi"/>
          <w:b/>
          <w:iCs/>
          <w:highlight w:val="yellow"/>
          <w:u w:val="single"/>
          <w:bdr w:val="single" w:sz="18" w:space="0" w:color="auto"/>
        </w:rPr>
        <w:t>too slowly to rebuild Obama’s political capital</w:t>
      </w:r>
      <w:r w:rsidRPr="003A6419">
        <w:rPr>
          <w:rFonts w:asciiTheme="minorHAnsi" w:hAnsiTheme="minorHAnsi"/>
          <w:sz w:val="16"/>
        </w:rPr>
        <w:t xml:space="preserve"> in time </w:t>
      </w:r>
      <w:r w:rsidRPr="00EC7474">
        <w:rPr>
          <w:rFonts w:asciiTheme="minorHAnsi" w:hAnsiTheme="minorHAnsi"/>
          <w:b/>
          <w:bCs/>
          <w:highlight w:val="yellow"/>
          <w:u w:val="single"/>
        </w:rPr>
        <w:t>to help push climate legislation</w:t>
      </w:r>
      <w:r w:rsidRPr="003A6419">
        <w:rPr>
          <w:rFonts w:asciiTheme="minorHAnsi" w:hAnsiTheme="minorHAnsi"/>
          <w:b/>
          <w:bCs/>
          <w:u w:val="single"/>
        </w:rPr>
        <w:t xml:space="preserve"> across the finish line.</w:t>
      </w:r>
    </w:p>
    <w:p w:rsidR="00EC7474" w:rsidRPr="006D5175" w:rsidRDefault="00EC7474" w:rsidP="00EC7474">
      <w:pPr>
        <w:pStyle w:val="Heading4"/>
      </w:pPr>
      <w:r>
        <w:t>Experts agree; their evidence is just newspaper columnists</w:t>
      </w:r>
    </w:p>
    <w:p w:rsidR="00EC7474" w:rsidRPr="00FD34C9" w:rsidRDefault="00EC7474" w:rsidP="00EC7474">
      <w:pPr>
        <w:rPr>
          <w:b/>
        </w:rPr>
      </w:pPr>
      <w:r w:rsidRPr="006D5175">
        <w:t xml:space="preserve">Jackie </w:t>
      </w:r>
      <w:r w:rsidRPr="00F57CD9">
        <w:rPr>
          <w:rStyle w:val="Style13ptBold"/>
        </w:rPr>
        <w:t>Calmes</w:t>
      </w:r>
      <w:r>
        <w:rPr>
          <w:rStyle w:val="Style13ptBold"/>
        </w:rPr>
        <w:t xml:space="preserve"> 12</w:t>
      </w:r>
      <w:r w:rsidRPr="006D5175">
        <w:t>, "In Debt Talks, Obama Is Ready to Go Beyond Beltway," NEW YORK TIMES, 11--12--</w:t>
      </w:r>
      <w:r w:rsidRPr="00FD34C9">
        <w:rPr>
          <w:rStyle w:val="Style13ptBold"/>
          <w:b w:val="0"/>
        </w:rPr>
        <w:t>12</w:t>
      </w:r>
      <w:r w:rsidRPr="00FD34C9">
        <w:rPr>
          <w:b/>
        </w:rPr>
        <w:t>, LN.</w:t>
      </w:r>
    </w:p>
    <w:p w:rsidR="00EC7474" w:rsidRPr="00D81F98" w:rsidRDefault="00EC7474" w:rsidP="00EC7474">
      <w:pPr>
        <w:rPr>
          <w:sz w:val="16"/>
        </w:rPr>
      </w:pPr>
      <w:r w:rsidRPr="006D5175">
        <w:rPr>
          <w:rStyle w:val="StyleUnderline"/>
        </w:rPr>
        <w:t xml:space="preserve">That </w:t>
      </w:r>
      <w:r w:rsidRPr="00F57CD9">
        <w:rPr>
          <w:rStyle w:val="StyleUnderline"/>
        </w:rPr>
        <w:t>story line</w:t>
      </w:r>
      <w:r w:rsidRPr="006D5175">
        <w:rPr>
          <w:rStyle w:val="StyleUnderline"/>
        </w:rPr>
        <w:t>,</w:t>
      </w:r>
      <w:r w:rsidRPr="00D81F98">
        <w:rPr>
          <w:sz w:val="16"/>
        </w:rPr>
        <w:t xml:space="preserve"> stoked by Republicans but shared by some Democrats, </w:t>
      </w:r>
      <w:r w:rsidRPr="006D5175">
        <w:rPr>
          <w:rStyle w:val="StyleUnderline"/>
        </w:rPr>
        <w:t>holds</w:t>
      </w:r>
      <w:r w:rsidRPr="00D81F98">
        <w:rPr>
          <w:sz w:val="16"/>
        </w:rPr>
        <w:t xml:space="preserve"> that Mr. </w:t>
      </w:r>
      <w:r w:rsidRPr="00F57CD9">
        <w:rPr>
          <w:rStyle w:val="StyleUnderline"/>
        </w:rPr>
        <w:t>Obama is too passive and deferential to Congress,</w:t>
      </w:r>
      <w:r w:rsidRPr="00D81F98">
        <w:rPr>
          <w:sz w:val="16"/>
        </w:rPr>
        <w:t xml:space="preserve"> a legislative naïf who does little to nurture personal relationships with potential allies - in short, </w:t>
      </w:r>
      <w:r w:rsidRPr="006D5175">
        <w:rPr>
          <w:rStyle w:val="StyleUnderline"/>
        </w:rPr>
        <w:t>not a</w:t>
      </w:r>
      <w:r w:rsidRPr="00D81F98">
        <w:rPr>
          <w:sz w:val="16"/>
        </w:rPr>
        <w:t xml:space="preserve"> particularly </w:t>
      </w:r>
      <w:r w:rsidRPr="006D5175">
        <w:rPr>
          <w:rStyle w:val="StyleUnderline"/>
        </w:rPr>
        <w:t>strong leader</w:t>
      </w:r>
      <w:r w:rsidRPr="00D81F98">
        <w:rPr>
          <w:sz w:val="16"/>
        </w:rPr>
        <w:t xml:space="preserve">. Even as voters re-elected Mr. Obama, those who said in surveys afterward that strong leadership was the most important quality for a president overwhelmingly chose Mr. Romney. George C. </w:t>
      </w:r>
      <w:r w:rsidRPr="00EC7474">
        <w:rPr>
          <w:rStyle w:val="StyleUnderline"/>
          <w:highlight w:val="yellow"/>
        </w:rPr>
        <w:t>Edwards</w:t>
      </w:r>
      <w:r w:rsidRPr="00D81F98">
        <w:rPr>
          <w:sz w:val="16"/>
        </w:rPr>
        <w:t xml:space="preserve"> III, </w:t>
      </w:r>
      <w:r w:rsidRPr="00EC7474">
        <w:rPr>
          <w:rStyle w:val="StyleUnderline"/>
          <w:highlight w:val="yellow"/>
        </w:rPr>
        <w:t>a leading scholar of the presidency</w:t>
      </w:r>
      <w:r w:rsidRPr="00D81F98">
        <w:rPr>
          <w:sz w:val="16"/>
        </w:rPr>
        <w:t xml:space="preserve"> at Texas A &amp; M University who is currently teaching at Oxford University, </w:t>
      </w:r>
      <w:r w:rsidRPr="00F57CD9">
        <w:rPr>
          <w:rStyle w:val="StyleUnderline"/>
        </w:rPr>
        <w:t>dismissed</w:t>
      </w:r>
      <w:r w:rsidRPr="006D5175">
        <w:rPr>
          <w:rStyle w:val="StyleUnderline"/>
        </w:rPr>
        <w:t xml:space="preserve"> such </w:t>
      </w:r>
      <w:r w:rsidRPr="00F57CD9">
        <w:rPr>
          <w:rStyle w:val="StyleUnderline"/>
        </w:rPr>
        <w:t>criticisms as shallow and</w:t>
      </w:r>
      <w:r w:rsidRPr="00D81F98">
        <w:rPr>
          <w:sz w:val="16"/>
        </w:rPr>
        <w:t xml:space="preserve"> generally </w:t>
      </w:r>
      <w:r w:rsidRPr="00F57CD9">
        <w:rPr>
          <w:rStyle w:val="StyleUnderline"/>
        </w:rPr>
        <w:t>wrong.</w:t>
      </w:r>
      <w:r w:rsidRPr="00D81F98">
        <w:rPr>
          <w:sz w:val="16"/>
        </w:rPr>
        <w:t xml:space="preserve"> Yet Mr. </w:t>
      </w:r>
      <w:r w:rsidRPr="006D5175">
        <w:rPr>
          <w:rStyle w:val="StyleUnderline"/>
        </w:rPr>
        <w:t>Edwards</w:t>
      </w:r>
      <w:r w:rsidRPr="00D81F98">
        <w:rPr>
          <w:sz w:val="16"/>
        </w:rPr>
        <w:t xml:space="preserve">, whose </w:t>
      </w:r>
      <w:r w:rsidRPr="006D5175">
        <w:rPr>
          <w:rStyle w:val="StyleUnderline"/>
        </w:rPr>
        <w:t>book on</w:t>
      </w:r>
      <w:r w:rsidRPr="00D81F98">
        <w:rPr>
          <w:sz w:val="16"/>
        </w:rPr>
        <w:t xml:space="preserve"> Mr. </w:t>
      </w:r>
      <w:r w:rsidRPr="006D5175">
        <w:rPr>
          <w:rStyle w:val="StyleUnderline"/>
        </w:rPr>
        <w:t>Obama's</w:t>
      </w:r>
      <w:r w:rsidRPr="00D81F98">
        <w:rPr>
          <w:sz w:val="16"/>
        </w:rPr>
        <w:t xml:space="preserve"> presidency is titled </w:t>
      </w:r>
      <w:r w:rsidRPr="006D5175">
        <w:rPr>
          <w:rStyle w:val="StyleUnderline"/>
        </w:rPr>
        <w:t>"Overreach</w:t>
      </w:r>
      <w:r w:rsidRPr="00D81F98">
        <w:rPr>
          <w:sz w:val="16"/>
        </w:rPr>
        <w:t xml:space="preserve">," </w:t>
      </w:r>
      <w:r w:rsidRPr="00EC7474">
        <w:rPr>
          <w:rStyle w:val="StyleUnderline"/>
          <w:highlight w:val="yellow"/>
        </w:rPr>
        <w:t>said</w:t>
      </w:r>
      <w:r w:rsidRPr="00D81F98">
        <w:rPr>
          <w:sz w:val="16"/>
        </w:rPr>
        <w:t>, "</w:t>
      </w:r>
      <w:r w:rsidRPr="00F57CD9">
        <w:rPr>
          <w:rStyle w:val="StyleUnderline"/>
        </w:rPr>
        <w:t>He didn't understand the limits of what he could do."</w:t>
      </w:r>
      <w:r w:rsidRPr="00D81F98">
        <w:rPr>
          <w:sz w:val="16"/>
        </w:rPr>
        <w:t xml:space="preserve"> "</w:t>
      </w:r>
      <w:r w:rsidRPr="00EC7474">
        <w:rPr>
          <w:rStyle w:val="StyleUnderline"/>
          <w:highlight w:val="yellow"/>
        </w:rPr>
        <w:t>They thought they could continuously create opportunities and they would succeed, and then there would be more success</w:t>
      </w:r>
      <w:r w:rsidRPr="006D5175">
        <w:rPr>
          <w:rStyle w:val="StyleUnderline"/>
        </w:rPr>
        <w:t xml:space="preserve"> and more success, and we'd build </w:t>
      </w:r>
      <w:r w:rsidRPr="00F57CD9">
        <w:rPr>
          <w:rStyle w:val="StyleUnderline"/>
        </w:rPr>
        <w:t>this advancing-tide theory of legislation</w:t>
      </w:r>
      <w:r w:rsidRPr="00D81F98">
        <w:rPr>
          <w:sz w:val="16"/>
        </w:rPr>
        <w:t xml:space="preserve">," Mr. Edwards said. "And </w:t>
      </w:r>
      <w:r w:rsidRPr="00EC7474">
        <w:rPr>
          <w:rStyle w:val="box"/>
          <w:highlight w:val="yellow"/>
        </w:rPr>
        <w:t xml:space="preserve">that </w:t>
      </w:r>
      <w:r w:rsidRPr="00EC7474">
        <w:rPr>
          <w:rStyle w:val="StyleUnderline"/>
          <w:highlight w:val="yellow"/>
        </w:rPr>
        <w:t>was very naïve, very silly</w:t>
      </w:r>
      <w:r w:rsidRPr="00EC7474">
        <w:rPr>
          <w:sz w:val="16"/>
          <w:highlight w:val="yellow"/>
        </w:rPr>
        <w:t>.</w:t>
      </w:r>
      <w:r w:rsidRPr="00D81F98">
        <w:rPr>
          <w:sz w:val="16"/>
        </w:rPr>
        <w:t xml:space="preserve"> Well, </w:t>
      </w:r>
      <w:r w:rsidRPr="00F57CD9">
        <w:rPr>
          <w:rStyle w:val="StyleUnderline"/>
        </w:rPr>
        <w:t>they've learned</w:t>
      </w:r>
      <w:r w:rsidRPr="00D81F98">
        <w:rPr>
          <w:sz w:val="16"/>
        </w:rPr>
        <w:t xml:space="preserve"> a lot, I think." "</w:t>
      </w:r>
      <w:r w:rsidRPr="00F57CD9">
        <w:rPr>
          <w:rStyle w:val="StyleUnderline"/>
        </w:rPr>
        <w:t>Effective leaders</w:t>
      </w:r>
      <w:r w:rsidRPr="00D81F98">
        <w:rPr>
          <w:sz w:val="16"/>
        </w:rPr>
        <w:t>," he added, "</w:t>
      </w:r>
      <w:r w:rsidRPr="00F57CD9">
        <w:rPr>
          <w:rStyle w:val="StyleUnderline"/>
        </w:rPr>
        <w:t>exploit opportunities rather than create them." The budget showdown is an opportunity</w:t>
      </w:r>
      <w:r w:rsidRPr="006D5175">
        <w:rPr>
          <w:rStyle w:val="StyleUnderline"/>
        </w:rPr>
        <w:t>.</w:t>
      </w:r>
      <w:r w:rsidRPr="00D81F98">
        <w:rPr>
          <w:sz w:val="16"/>
        </w:rPr>
        <w:t xml:space="preserve"> </w:t>
      </w:r>
      <w:r w:rsidRPr="006D5175">
        <w:rPr>
          <w:rStyle w:val="StyleUnderline"/>
        </w:rPr>
        <w:t>But</w:t>
      </w:r>
      <w:r w:rsidRPr="00D81F98">
        <w:rPr>
          <w:sz w:val="16"/>
        </w:rPr>
        <w:t xml:space="preserve"> like many, </w:t>
      </w:r>
      <w:r w:rsidRPr="006D5175">
        <w:rPr>
          <w:rStyle w:val="StyleUnderline"/>
        </w:rPr>
        <w:t>it holds risks</w:t>
      </w:r>
      <w:r w:rsidRPr="00D81F98">
        <w:rPr>
          <w:sz w:val="16"/>
        </w:rPr>
        <w:t xml:space="preserve"> as well as potential rewards. "This election is the second chance to be what he promised in 2008, and that is to break the gridlock in Washington," said Kenneth M. Duberstein, a Reagan White House chief of staff, who voted for Mr. Obama in 2008 and later expressed disappointment. "But it seems like this is a replay of 2009 and 2010, when he had huge majorities in the House and Senate, rather than recognizing that 'we've got to figure out ways to work together and it's not just what I want.' " For now, at least, Republican lawmakers say they may be open to raising the tax bill for some earners. "We can increase revenue without increasing the tax rates on anybody in this country," said Representative Tom Price, Republican of Georgia and a leader of House conservatives, on "Fox News Sunday." "We can lower the rates, broaden the base, close the loopholes." </w:t>
      </w:r>
      <w:r w:rsidRPr="00EC7474">
        <w:rPr>
          <w:rStyle w:val="StyleUnderline"/>
          <w:highlight w:val="yellow"/>
        </w:rPr>
        <w:t>The challenge for</w:t>
      </w:r>
      <w:r w:rsidRPr="00D81F98">
        <w:rPr>
          <w:sz w:val="16"/>
        </w:rPr>
        <w:t xml:space="preserve"> Mr. </w:t>
      </w:r>
      <w:r w:rsidRPr="00EC7474">
        <w:rPr>
          <w:rStyle w:val="StyleUnderline"/>
          <w:highlight w:val="yellow"/>
        </w:rPr>
        <w:t>Obama is to use his postelection leverage to persuade Republicans</w:t>
      </w:r>
      <w:r w:rsidRPr="00EC7474">
        <w:rPr>
          <w:sz w:val="16"/>
          <w:highlight w:val="yellow"/>
        </w:rPr>
        <w:t xml:space="preserve"> -</w:t>
      </w:r>
      <w:r w:rsidRPr="00D81F98">
        <w:rPr>
          <w:sz w:val="16"/>
        </w:rPr>
        <w:t xml:space="preserve"> </w:t>
      </w:r>
      <w:r w:rsidRPr="006D5175">
        <w:rPr>
          <w:rStyle w:val="StyleUnderline"/>
        </w:rPr>
        <w:t>or to</w:t>
      </w:r>
      <w:r w:rsidRPr="00D81F98">
        <w:rPr>
          <w:sz w:val="16"/>
        </w:rPr>
        <w:t xml:space="preserve"> </w:t>
      </w:r>
      <w:r w:rsidRPr="006D5175">
        <w:rPr>
          <w:rStyle w:val="StyleUnderline"/>
        </w:rPr>
        <w:t>help</w:t>
      </w:r>
      <w:r w:rsidRPr="00D81F98">
        <w:rPr>
          <w:sz w:val="16"/>
        </w:rPr>
        <w:t xml:space="preserve"> Speaker John A. </w:t>
      </w:r>
      <w:r w:rsidRPr="006D5175">
        <w:rPr>
          <w:rStyle w:val="StyleUnderline"/>
        </w:rPr>
        <w:t>Boehner persuade Republicans</w:t>
      </w:r>
      <w:r w:rsidRPr="00D81F98">
        <w:rPr>
          <w:sz w:val="16"/>
        </w:rPr>
        <w:t xml:space="preserve"> - </w:t>
      </w:r>
      <w:r w:rsidRPr="006D5175">
        <w:rPr>
          <w:rStyle w:val="StyleUnderline"/>
        </w:rPr>
        <w:t>that a tax compromise is in their party's political interes</w:t>
      </w:r>
      <w:r w:rsidRPr="00D81F98">
        <w:rPr>
          <w:sz w:val="16"/>
        </w:rPr>
        <w:t xml:space="preserve">t since most Americans favor compromise and higher taxes on the wealthy to reduce annual deficits. Some of the business leaders the president will meet with on Wednesday are members of the new Fix the Debt coalition, which has raised about $40 million to urge lawmakers and their constituents to support a plan that combines spending cuts with new revenue. That session will follow Mr. Obama's meeting with labor leaders on Tuesday. His first trip outside Washington to engage the public will come after Thanksgiving, since Mr. Obama is scheduled to leave next weekend on a diplomatic trip to Asia. Travel plans are still sketchy, partly because his December calendar is full of the traditional holiday parties. Democrats said the White House's strategy of focusing both inside and outside of Washington was smart. "You want to avoid getting sucked into the Beltway inside-baseball games," said Joel Johnson, a former adviser in the Clinton White House and the Senate. "You can still work toward solutions, but make sure you get out of Washington while you are doing that." </w:t>
      </w:r>
      <w:r w:rsidRPr="00EC7474">
        <w:rPr>
          <w:rStyle w:val="StyleUnderline"/>
          <w:highlight w:val="yellow"/>
        </w:rPr>
        <w:t>The president must use his leverage soon</w:t>
      </w:r>
      <w:r w:rsidRPr="00F57CD9">
        <w:rPr>
          <w:rStyle w:val="StyleUnderline"/>
        </w:rPr>
        <w:t>,</w:t>
      </w:r>
      <w:r w:rsidRPr="00D81F98">
        <w:rPr>
          <w:sz w:val="16"/>
        </w:rPr>
        <w:t xml:space="preserve"> some Democrats added, </w:t>
      </w:r>
      <w:r w:rsidRPr="00EC7474">
        <w:rPr>
          <w:rStyle w:val="StyleUnderline"/>
          <w:highlight w:val="yellow"/>
        </w:rPr>
        <w:t>because it could quickly wane</w:t>
      </w:r>
      <w:r w:rsidRPr="00D81F98">
        <w:rPr>
          <w:sz w:val="16"/>
        </w:rPr>
        <w:t xml:space="preserve"> as Republicans look to the 2014 midterm elections, when the opposition typically takes seats from the president's party in Congress.</w:t>
      </w:r>
    </w:p>
    <w:p w:rsidR="00EC7474" w:rsidRDefault="00EC7474" w:rsidP="00EC7474">
      <w:pPr>
        <w:pStyle w:val="Heading4"/>
      </w:pPr>
      <w:r>
        <w:t>Esp. true of Obama</w:t>
      </w:r>
    </w:p>
    <w:p w:rsidR="00EC7474" w:rsidRDefault="00EC7474" w:rsidP="00EC7474">
      <w:r>
        <w:rPr>
          <w:rStyle w:val="Style13ptBold"/>
        </w:rPr>
        <w:t xml:space="preserve">Klein </w:t>
      </w:r>
      <w:r w:rsidRPr="00E85AA9">
        <w:rPr>
          <w:rStyle w:val="Style13ptBold"/>
        </w:rPr>
        <w:t>14</w:t>
      </w:r>
      <w:r>
        <w:t xml:space="preserve"> (Ezra, 10/10, “Obama ditched a key campaign promise. And it saved his presidency,” </w:t>
      </w:r>
      <w:hyperlink r:id="rId12" w:history="1">
        <w:r w:rsidRPr="00B7025D">
          <w:rPr>
            <w:rStyle w:val="Hyperlink"/>
          </w:rPr>
          <w:t>http://www.vox.com/2014/10/10/6953889/paul-krugman-obama-historic-success</w:t>
        </w:r>
      </w:hyperlink>
      <w:r>
        <w:t>, JMP)</w:t>
      </w:r>
    </w:p>
    <w:p w:rsidR="00EC7474" w:rsidRPr="003C3275" w:rsidRDefault="00EC7474" w:rsidP="00EC7474">
      <w:pPr>
        <w:rPr>
          <w:sz w:val="16"/>
        </w:rPr>
      </w:pPr>
      <w:r w:rsidRPr="003C3275">
        <w:rPr>
          <w:sz w:val="16"/>
        </w:rPr>
        <w:t xml:space="preserve">Hate Obama or love him, on this, Krugman is clearly correct. </w:t>
      </w:r>
      <w:r w:rsidRPr="00EC7474">
        <w:rPr>
          <w:rStyle w:val="StyleUnderline"/>
          <w:highlight w:val="yellow"/>
        </w:rPr>
        <w:t>Obama has passed more major legislation</w:t>
      </w:r>
      <w:r w:rsidRPr="003D1BA7">
        <w:rPr>
          <w:rStyle w:val="StyleUnderline"/>
        </w:rPr>
        <w:t xml:space="preserve"> than perhaps any president since Lyndon Johnson</w:t>
      </w:r>
      <w:r w:rsidRPr="003C3275">
        <w:rPr>
          <w:sz w:val="16"/>
        </w:rPr>
        <w:t xml:space="preserve"> — and, at least as of yet, there's no Vietnam War to mar his legacy. The history of the Obama administration will be hard to write, as so many of its chapters will demand their own books (indeed, some, like the stimulus, have already gotten them). Most crucially, Obamacare itself looks headed for success — and that, plus preventing the financial crisis from turning into another Great Depression, is a legacy in itself. That said, Obama's greatest successes — and his most serious failures — lie in the dense mass of his first two years. This is the time, in Krugman's telling, before Obama grokked the nature of the Republican opposition and "began dealing with it realistically." I think the story there is more complicated — and more interesting. From 2009 to 2010, Obama, while seeking the post-partisan presidency he wanted, established the brutally partisan presidency he got. </w:t>
      </w:r>
      <w:r w:rsidRPr="00CC7ABB">
        <w:rPr>
          <w:rStyle w:val="StyleUnderline"/>
        </w:rPr>
        <w:t xml:space="preserve">Virtually </w:t>
      </w:r>
      <w:r w:rsidRPr="00EC7474">
        <w:rPr>
          <w:rStyle w:val="StyleUnderline"/>
          <w:highlight w:val="yellow"/>
        </w:rPr>
        <w:t>every achievement</w:t>
      </w:r>
      <w:r w:rsidRPr="00CC7ABB">
        <w:rPr>
          <w:rStyle w:val="StyleUnderline"/>
        </w:rPr>
        <w:t xml:space="preserve"> Krugman recounts</w:t>
      </w:r>
      <w:r w:rsidRPr="003C3275">
        <w:rPr>
          <w:sz w:val="16"/>
        </w:rPr>
        <w:t xml:space="preserve"> — the health-care law, the Dodd-Frank financial reforms, the financial rescue, the stimulus bill — passed in these first two years when Democrats held huge majorities in congress. And every item on the list </w:t>
      </w:r>
      <w:r w:rsidRPr="00EC7474">
        <w:rPr>
          <w:rStyle w:val="StyleUnderline"/>
          <w:highlight w:val="yellow"/>
        </w:rPr>
        <w:t>passed over screaming</w:t>
      </w:r>
      <w:r w:rsidRPr="00CC7ABB">
        <w:rPr>
          <w:rStyle w:val="StyleUnderline"/>
        </w:rPr>
        <w:t xml:space="preserve"> Republican </w:t>
      </w:r>
      <w:r w:rsidRPr="00EC7474">
        <w:rPr>
          <w:rStyle w:val="StyleUnderline"/>
          <w:highlight w:val="yellow"/>
        </w:rPr>
        <w:t>opposition</w:t>
      </w:r>
      <w:r w:rsidRPr="003C3275">
        <w:rPr>
          <w:sz w:val="16"/>
        </w:rPr>
        <w:t xml:space="preserve">. </w:t>
      </w:r>
      <w:r w:rsidRPr="00546104">
        <w:rPr>
          <w:rStyle w:val="StyleUnderline"/>
        </w:rPr>
        <w:t>The first two years of the Obama administration are the story of Obama being haunted by his promises of a postpartisan presidency, and choosing, again and again, to pass bills at the cost of worsening partisanship</w:t>
      </w:r>
      <w:r w:rsidRPr="003C3275">
        <w:rPr>
          <w:sz w:val="16"/>
        </w:rPr>
        <w:t xml:space="preserve">. The irony of Obama's presidency As Reid Cherlin, a former Obama administration staffer, put it, "[T]hey have managed over six years to accomplish much of what Obama promised to do, even if accomplishing it helped speed the process of partisan breakdown." The engine of Obama's political rise, going all the way back to his 2004 keynote at the Democratic National Convention, was that the conflictual nature of politics was the product of the people who knew no politics other than conflict. The central irony of Obama's presidency is he proved himself wrong. Obama promised to reform the health-care system and regulate the financial sector by fixing American politics. Instead, he did it by breaking American politics further. The candidate who ran for office promising to heal Washington's divisions became the most divisive president since the advent of polling: </w:t>
      </w:r>
      <w:r w:rsidRPr="003C3275">
        <w:rPr>
          <w:b/>
          <w:sz w:val="16"/>
        </w:rPr>
        <w:t xml:space="preserve">[graph omitted] </w:t>
      </w:r>
      <w:r w:rsidRPr="003C3275">
        <w:rPr>
          <w:sz w:val="16"/>
        </w:rPr>
        <w:t xml:space="preserve">It's not just partisanship. Obama ran as the scourge of special interests. "We can't keep playing the same Washington game with the same Washington players and expect a different result," he said. "Because it's a game that ordinary Americans are losing. It's a game where lobbyists write check after check and Exxon turns record profits, while you pay the price at the pump, and our planet is put at risk." Lobbyists still write their checks in Obama's Washington. The health-reform bill got done by cutting side deals with pharmaceutical companies and insurers. Dodd-Frank got done by cutting side deals with auto dealers and mutual funds. The Obama administration has put no political capital behind major campaign-finance reforms or, really, any other ideas that would fundamentally change how Washington works. It's the same old Washington game with the same old Washington players — but Obama, when he had his big congressional majorities, managed to secure a different result. </w:t>
      </w:r>
      <w:r w:rsidRPr="00EC7474">
        <w:rPr>
          <w:rStyle w:val="StyleUnderline"/>
          <w:highlight w:val="yellow"/>
        </w:rPr>
        <w:t>Obama</w:t>
      </w:r>
      <w:r w:rsidRPr="003C3275">
        <w:rPr>
          <w:sz w:val="16"/>
        </w:rPr>
        <w:t xml:space="preserve"> spent his first two years keeping many of his policy promises by sacrificing his central political promise. That wasn't how it felt to the administration at the time. They </w:t>
      </w:r>
      <w:r w:rsidRPr="00EC7474">
        <w:rPr>
          <w:rStyle w:val="StyleUnderline"/>
          <w:highlight w:val="yellow"/>
        </w:rPr>
        <w:t>thought</w:t>
      </w:r>
      <w:r w:rsidRPr="00E474F2">
        <w:rPr>
          <w:rStyle w:val="StyleUnderline"/>
        </w:rPr>
        <w:t xml:space="preserve"> that </w:t>
      </w:r>
      <w:r w:rsidRPr="00EC7474">
        <w:rPr>
          <w:rStyle w:val="StyleUnderline"/>
          <w:highlight w:val="yellow"/>
        </w:rPr>
        <w:t>success would build momentum</w:t>
      </w:r>
      <w:r w:rsidRPr="00E474F2">
        <w:rPr>
          <w:rStyle w:val="StyleUnderline"/>
        </w:rPr>
        <w:t xml:space="preserve">; that change would beget change. Obama talked of the "muscle memory" Congress would rediscover as it passed big bills; </w:t>
      </w:r>
      <w:r w:rsidRPr="00EC7474">
        <w:rPr>
          <w:rStyle w:val="Emphasis"/>
          <w:highlight w:val="yellow"/>
        </w:rPr>
        <w:t>he hoped that achievements would replenish his political capital rather than drain it</w:t>
      </w:r>
      <w:r w:rsidRPr="00EC7474">
        <w:rPr>
          <w:rStyle w:val="StyleUnderline"/>
          <w:highlight w:val="yellow"/>
        </w:rPr>
        <w:t>.</w:t>
      </w:r>
      <w:r>
        <w:rPr>
          <w:u w:val="single"/>
        </w:rPr>
        <w:t xml:space="preserve"> </w:t>
      </w:r>
      <w:r w:rsidRPr="003C3275">
        <w:rPr>
          <w:sz w:val="16"/>
        </w:rPr>
        <w:t xml:space="preserve">In this, the </w:t>
      </w:r>
      <w:r w:rsidRPr="00EC7474">
        <w:rPr>
          <w:rStyle w:val="StyleUnderline"/>
          <w:highlight w:val="yellow"/>
        </w:rPr>
        <w:t>Obama</w:t>
      </w:r>
      <w:r w:rsidRPr="003C3275">
        <w:rPr>
          <w:sz w:val="16"/>
        </w:rPr>
        <w:t xml:space="preserve"> administration </w:t>
      </w:r>
      <w:r w:rsidRPr="00EC7474">
        <w:rPr>
          <w:rStyle w:val="Emphasis"/>
          <w:highlight w:val="yellow"/>
        </w:rPr>
        <w:t>was wrong, and</w:t>
      </w:r>
      <w:r w:rsidRPr="00242440">
        <w:rPr>
          <w:rStyle w:val="Emphasis"/>
        </w:rPr>
        <w:t xml:space="preserve"> perhaps </w:t>
      </w:r>
      <w:r w:rsidRPr="00EC7474">
        <w:rPr>
          <w:rStyle w:val="Emphasis"/>
          <w:highlight w:val="yellow"/>
        </w:rPr>
        <w:t>naive</w:t>
      </w:r>
      <w:r w:rsidRPr="00EC7474">
        <w:rPr>
          <w:rStyle w:val="StyleUnderline"/>
          <w:highlight w:val="yellow"/>
        </w:rPr>
        <w:t>. They overestimated their ability to convert</w:t>
      </w:r>
      <w:r w:rsidRPr="003501FF">
        <w:rPr>
          <w:rStyle w:val="StyleUnderline"/>
        </w:rPr>
        <w:t xml:space="preserve"> the raw </w:t>
      </w:r>
      <w:r w:rsidRPr="00EC7474">
        <w:rPr>
          <w:rStyle w:val="StyleUnderline"/>
          <w:highlight w:val="yellow"/>
        </w:rPr>
        <w:t>exercise of</w:t>
      </w:r>
      <w:r w:rsidRPr="003501FF">
        <w:rPr>
          <w:rStyle w:val="StyleUnderline"/>
        </w:rPr>
        <w:t xml:space="preserve"> political </w:t>
      </w:r>
      <w:r w:rsidRPr="00EC7474">
        <w:rPr>
          <w:rStyle w:val="StyleUnderline"/>
          <w:highlight w:val="yellow"/>
        </w:rPr>
        <w:t>power into more</w:t>
      </w:r>
      <w:r w:rsidRPr="003501FF">
        <w:rPr>
          <w:rStyle w:val="StyleUnderline"/>
        </w:rPr>
        <w:t xml:space="preserve"> political </w:t>
      </w:r>
      <w:r w:rsidRPr="00EC7474">
        <w:rPr>
          <w:rStyle w:val="StyleUnderline"/>
          <w:highlight w:val="yellow"/>
        </w:rPr>
        <w:t>power</w:t>
      </w:r>
      <w:r w:rsidRPr="00242440">
        <w:rPr>
          <w:rStyle w:val="StyleUnderline"/>
        </w:rPr>
        <w:t>. It was a mistake</w:t>
      </w:r>
      <w:r w:rsidRPr="003C3275">
        <w:rPr>
          <w:sz w:val="16"/>
        </w:rPr>
        <w:t>, but not a very postpartisan one. And, as a theory, it was the one they needed to build their legacy — a legacy, at this point, that even their early critics admire.</w:t>
      </w:r>
    </w:p>
    <w:p w:rsidR="00EC7474" w:rsidRDefault="00EC7474" w:rsidP="00EC7474">
      <w:pPr>
        <w:pStyle w:val="Heading4"/>
      </w:pPr>
      <w:r>
        <w:t>Wins alienate Democrats – They raise the price each time</w:t>
      </w:r>
    </w:p>
    <w:p w:rsidR="00EC7474" w:rsidRPr="000C26A4" w:rsidRDefault="00EC7474" w:rsidP="00EC7474">
      <w:r w:rsidRPr="00FD34C9">
        <w:rPr>
          <w:rStyle w:val="Style13ptBold"/>
        </w:rPr>
        <w:t>GALSTON 10</w:t>
      </w:r>
      <w:r w:rsidRPr="000C26A4">
        <w:rPr>
          <w:sz w:val="16"/>
        </w:rPr>
        <w:t xml:space="preserve"> [William, Senior Fellow, Governance Studies, Brookings, “President Barack Obama’s First Two Years: Policy Accomplishments, Political Difficulties” Brookings Institute -- Nov 4]</w:t>
      </w:r>
    </w:p>
    <w:p w:rsidR="00EC7474" w:rsidRPr="000C26A4" w:rsidRDefault="00EC7474" w:rsidP="00EC7474">
      <w:pPr>
        <w:rPr>
          <w:rStyle w:val="underline"/>
        </w:rPr>
      </w:pPr>
      <w:r w:rsidRPr="000C26A4">
        <w:rPr>
          <w:sz w:val="16"/>
        </w:rPr>
        <w:t xml:space="preserve">Second, </w:t>
      </w:r>
      <w:r w:rsidRPr="00EC7474">
        <w:rPr>
          <w:rStyle w:val="underline"/>
          <w:highlight w:val="yellow"/>
        </w:rPr>
        <w:t>the administration believed that success would breed success</w:t>
      </w:r>
      <w:r w:rsidRPr="000C26A4">
        <w:rPr>
          <w:sz w:val="16"/>
        </w:rPr>
        <w:t xml:space="preserve">—that the momentum from one legislative victory would spill over into the next.  </w:t>
      </w:r>
      <w:r w:rsidRPr="00EC7474">
        <w:rPr>
          <w:rStyle w:val="underline"/>
          <w:highlight w:val="yellow"/>
        </w:rPr>
        <w:t xml:space="preserve">The reverse was closer to the truth: with each difficult vote, it became </w:t>
      </w:r>
      <w:r w:rsidRPr="00EC7474">
        <w:rPr>
          <w:rStyle w:val="Emphasis"/>
          <w:highlight w:val="yellow"/>
        </w:rPr>
        <w:t>harder to persuade Democrats</w:t>
      </w:r>
      <w:r w:rsidRPr="000C26A4">
        <w:rPr>
          <w:rStyle w:val="underline"/>
        </w:rPr>
        <w:t xml:space="preserve"> from swing districts and states </w:t>
      </w:r>
      <w:r w:rsidRPr="00EC7474">
        <w:rPr>
          <w:rStyle w:val="underline"/>
          <w:highlight w:val="yellow"/>
        </w:rPr>
        <w:t>to cast the next one</w:t>
      </w:r>
      <w:r w:rsidRPr="000C26A4">
        <w:rPr>
          <w:sz w:val="16"/>
        </w:rPr>
        <w:t xml:space="preserve">.  In the event, </w:t>
      </w:r>
      <w:r w:rsidRPr="00EC7474">
        <w:rPr>
          <w:rStyle w:val="underline"/>
          <w:highlight w:val="yellow"/>
        </w:rPr>
        <w:t>House members who feared that they would pay a heavy price if they supported cap-and-trade</w:t>
      </w:r>
      <w:r w:rsidRPr="000C26A4">
        <w:rPr>
          <w:sz w:val="16"/>
        </w:rPr>
        <w:t xml:space="preserve"> legislation </w:t>
      </w:r>
      <w:r w:rsidRPr="00EC7474">
        <w:rPr>
          <w:rStyle w:val="underline"/>
          <w:highlight w:val="yellow"/>
        </w:rPr>
        <w:t>turned out to have a better grasp of political fundamentals than did administration strategists.</w:t>
      </w:r>
    </w:p>
    <w:p w:rsidR="00EC7474" w:rsidRDefault="00EC7474" w:rsidP="00EC7474">
      <w:pPr>
        <w:pStyle w:val="Heading4"/>
      </w:pPr>
      <w:r>
        <w:t>Messaging is crucial – Wins fail to generate momentum because the White House can’t spin it</w:t>
      </w:r>
    </w:p>
    <w:p w:rsidR="00EC7474" w:rsidRPr="000C26A4" w:rsidRDefault="00EC7474" w:rsidP="00EC7474">
      <w:r w:rsidRPr="00FD34C9">
        <w:rPr>
          <w:rStyle w:val="Style13ptBold"/>
        </w:rPr>
        <w:t>BAKER 10</w:t>
      </w:r>
      <w:r w:rsidRPr="000C26A4">
        <w:rPr>
          <w:sz w:val="16"/>
        </w:rPr>
        <w:t xml:space="preserve"> [Peter, foreign policy reporter, author of Kremlin Rising: Vladimir Putin and Russian Counter-Revolution, “Education of a President” New York Times] </w:t>
      </w:r>
    </w:p>
    <w:p w:rsidR="00EC7474" w:rsidRPr="000C26A4" w:rsidRDefault="00EC7474" w:rsidP="00EC7474">
      <w:pPr>
        <w:rPr>
          <w:rStyle w:val="underline"/>
        </w:rPr>
      </w:pPr>
      <w:r w:rsidRPr="00EC7474">
        <w:rPr>
          <w:rStyle w:val="underline"/>
          <w:highlight w:val="yellow"/>
        </w:rPr>
        <w:t>But it is possible to win the inside game and lose the outside game</w:t>
      </w:r>
      <w:r w:rsidRPr="000C26A4">
        <w:rPr>
          <w:sz w:val="16"/>
        </w:rPr>
        <w:t xml:space="preserve">. In their darkest moments, White House </w:t>
      </w:r>
      <w:r w:rsidRPr="00EC7474">
        <w:rPr>
          <w:rStyle w:val="underline"/>
          <w:highlight w:val="yellow"/>
        </w:rPr>
        <w:t>aides wonder</w:t>
      </w:r>
      <w:r w:rsidRPr="000C26A4">
        <w:rPr>
          <w:sz w:val="16"/>
        </w:rPr>
        <w:t xml:space="preserve"> aloud </w:t>
      </w:r>
      <w:r w:rsidRPr="00EC7474">
        <w:rPr>
          <w:rStyle w:val="underline"/>
          <w:highlight w:val="yellow"/>
        </w:rPr>
        <w:t>whether it is even possible for a modern president to succeed, no matter how many bills he signs</w:t>
      </w:r>
      <w:r w:rsidRPr="000C26A4">
        <w:rPr>
          <w:sz w:val="16"/>
        </w:rPr>
        <w:t xml:space="preserve">. Everything seems to conspire against the idea: </w:t>
      </w:r>
      <w:r w:rsidRPr="00EC7474">
        <w:rPr>
          <w:rStyle w:val="underline"/>
          <w:highlight w:val="yellow"/>
        </w:rPr>
        <w:t>an implacable opposition with little if any real interest in collaboration, a news media saturated with triviality and conflict</w:t>
      </w:r>
      <w:r w:rsidRPr="000C26A4">
        <w:rPr>
          <w:sz w:val="16"/>
        </w:rPr>
        <w:t xml:space="preserve">, a culture that demands solutions yesterday, </w:t>
      </w:r>
      <w:r w:rsidRPr="000C26A4">
        <w:rPr>
          <w:rStyle w:val="underline"/>
        </w:rPr>
        <w:t>a societal cynicism that holds leadership in low regard</w:t>
      </w:r>
      <w:r w:rsidRPr="000C26A4">
        <w:rPr>
          <w:sz w:val="16"/>
        </w:rPr>
        <w:t xml:space="preserve">. Some White House aides who were ready to carve a new spot on Mount Rushmore for their boss two years ago privately concede now that he cannot be another Abraham Lincoln after all. In this environment, they have increasingly concluded, it may be that every modern president is going to be, at best, average.  “We’re all a lot more cynical now,” one aide told me. The easy answer is to blame the Republicans, and White House aides do that with exuberance. But they are also looking at their own misjudgments, the hubris that led them to think they really could defy the laws of politics. “It’s not that we believed our own press or press releases, but there was definitely a sense at the beginning that we could really change Washington,” another White House official told me. “ ‘Arrogance’ isn’t the right word, but we were overconfident.”  The biggest miscalculation in the minds of most Obama advisers was the assumption that he could bridge a polarized capital and forge genuinely bipartisan coalitions. While Republican leaders resolved to stand against Obama, his early efforts to woo the opposition also struck many as halfhearted. “If anybody thought the Republicans were just going to roll over, we were just terribly mistaken,” former Senator Tom Daschle, a mentor and an outside adviser to Obama, told me. “I’m not sure anybody really thought that, but I think we kind of hoped the Republicans would go away. And obviously they didn’t do that.”  Senator Dick Durbin, the No. 2 Democrat in the upper chamber and Obama’s ally from Illinois, said the Republicans were to blame for the absence of bipartisanship. “I think his fate was sealed,” Durbin said. “Once the Republicans decided they would close ranks to defeat him, that just made it extremely difficult and dragged it out for a longer period of time. The American people have a limited attention span. Once you convince them there’s a problem, they want a solution.”  Gov. Ed Rendell of Pennsylvania, though, is among the </w:t>
      </w:r>
      <w:r w:rsidRPr="00EC7474">
        <w:rPr>
          <w:rStyle w:val="underline"/>
          <w:highlight w:val="yellow"/>
        </w:rPr>
        <w:t>Democrats</w:t>
      </w:r>
      <w:r w:rsidRPr="000C26A4">
        <w:rPr>
          <w:sz w:val="16"/>
        </w:rPr>
        <w:t xml:space="preserve"> who </w:t>
      </w:r>
      <w:r w:rsidRPr="00EC7474">
        <w:rPr>
          <w:rStyle w:val="underline"/>
          <w:highlight w:val="yellow"/>
        </w:rPr>
        <w:t>grade Obama harshly for not being more nimble in the face of opposition</w:t>
      </w:r>
      <w:r w:rsidRPr="000C26A4">
        <w:rPr>
          <w:sz w:val="16"/>
        </w:rPr>
        <w:t xml:space="preserve">. “B-plus, </w:t>
      </w:r>
      <w:r w:rsidRPr="00EC7474">
        <w:rPr>
          <w:rStyle w:val="underline"/>
          <w:highlight w:val="yellow"/>
        </w:rPr>
        <w:t>A-minus on substantive accomplishments</w:t>
      </w:r>
      <w:r w:rsidRPr="000C26A4">
        <w:rPr>
          <w:sz w:val="16"/>
        </w:rPr>
        <w:t xml:space="preserve">,” he told me, “and a </w:t>
      </w:r>
      <w:r w:rsidRPr="00EC7474">
        <w:rPr>
          <w:rStyle w:val="underline"/>
          <w:highlight w:val="yellow"/>
        </w:rPr>
        <w:t>D-plus</w:t>
      </w:r>
      <w:r w:rsidRPr="000C26A4">
        <w:rPr>
          <w:sz w:val="16"/>
        </w:rPr>
        <w:t xml:space="preserve"> or C-minus </w:t>
      </w:r>
      <w:r w:rsidRPr="00EC7474">
        <w:rPr>
          <w:rStyle w:val="underline"/>
          <w:highlight w:val="yellow"/>
        </w:rPr>
        <w:t>on communication</w:t>
      </w:r>
      <w:r w:rsidRPr="000C26A4">
        <w:rPr>
          <w:sz w:val="16"/>
        </w:rPr>
        <w:t xml:space="preserve">.” </w:t>
      </w:r>
      <w:r w:rsidRPr="000C26A4">
        <w:rPr>
          <w:rStyle w:val="underline"/>
        </w:rPr>
        <w:t xml:space="preserve">The </w:t>
      </w:r>
      <w:r w:rsidRPr="00EC7474">
        <w:rPr>
          <w:rStyle w:val="underline"/>
          <w:highlight w:val="yellow"/>
        </w:rPr>
        <w:t>health care</w:t>
      </w:r>
      <w:r w:rsidRPr="000C26A4">
        <w:rPr>
          <w:rStyle w:val="underline"/>
        </w:rPr>
        <w:t xml:space="preserve"> legislation </w:t>
      </w:r>
      <w:r w:rsidRPr="00EC7474">
        <w:rPr>
          <w:rStyle w:val="underline"/>
          <w:highlight w:val="yellow"/>
        </w:rPr>
        <w:t>is “an incredible achievement” and the stimulus</w:t>
      </w:r>
      <w:r w:rsidRPr="000C26A4">
        <w:rPr>
          <w:sz w:val="16"/>
        </w:rPr>
        <w:t xml:space="preserve"> program </w:t>
      </w:r>
      <w:r w:rsidRPr="00EC7474">
        <w:rPr>
          <w:rStyle w:val="underline"/>
          <w:highlight w:val="yellow"/>
        </w:rPr>
        <w:t>was</w:t>
      </w:r>
      <w:r w:rsidRPr="000C26A4">
        <w:rPr>
          <w:sz w:val="16"/>
        </w:rPr>
        <w:t xml:space="preserve"> “absolutely, unqualifiedly, enormously </w:t>
      </w:r>
      <w:r w:rsidRPr="00EC7474">
        <w:rPr>
          <w:rStyle w:val="underline"/>
          <w:highlight w:val="yellow"/>
        </w:rPr>
        <w:t>successful</w:t>
      </w:r>
      <w:r w:rsidRPr="000C26A4">
        <w:rPr>
          <w:sz w:val="16"/>
        </w:rPr>
        <w:t xml:space="preserve">,” in Rendell’s judgment, </w:t>
      </w:r>
      <w:r w:rsidRPr="00EC7474">
        <w:rPr>
          <w:rStyle w:val="underline"/>
          <w:highlight w:val="yellow"/>
        </w:rPr>
        <w:t>yet Obama allowed them to be tarnished by critics. “They lost the communications battle</w:t>
      </w:r>
      <w:r w:rsidRPr="000C26A4">
        <w:rPr>
          <w:rStyle w:val="underline"/>
        </w:rPr>
        <w:t xml:space="preserve"> on both major initiatives, and they lost it early</w:t>
      </w:r>
      <w:r w:rsidRPr="000C26A4">
        <w:rPr>
          <w:sz w:val="16"/>
        </w:rPr>
        <w:t>,” said Rendell, an ardent Hillary Clinton backer who later became an Obama supporter. “</w:t>
      </w:r>
      <w:r w:rsidRPr="000C26A4">
        <w:rPr>
          <w:rStyle w:val="underline"/>
        </w:rPr>
        <w:t xml:space="preserve">We didn’t use the president in either stimulus or health care until we had lost the spin battle.” </w:t>
      </w:r>
    </w:p>
    <w:p w:rsidR="00EC7474" w:rsidRDefault="00EC7474" w:rsidP="00EC7474">
      <w:pPr>
        <w:pStyle w:val="Heading4"/>
      </w:pPr>
      <w:r>
        <w:t>Esp. true of controversial issues like the aff</w:t>
      </w:r>
    </w:p>
    <w:p w:rsidR="00EC7474" w:rsidRPr="00FD34C9" w:rsidRDefault="00EC7474" w:rsidP="00EC7474">
      <w:pPr>
        <w:rPr>
          <w:b/>
          <w:bCs/>
          <w:sz w:val="18"/>
        </w:rPr>
      </w:pPr>
      <w:r>
        <w:rPr>
          <w:rStyle w:val="Style13ptBold"/>
        </w:rPr>
        <w:t xml:space="preserve">Gangale </w:t>
      </w:r>
      <w:r w:rsidRPr="00FD34C9">
        <w:rPr>
          <w:rStyle w:val="Style13ptBold"/>
        </w:rPr>
        <w:t>5</w:t>
      </w:r>
      <w:r>
        <w:rPr>
          <w:rStyle w:val="Style13ptBold"/>
        </w:rPr>
        <w:t xml:space="preserve"> </w:t>
      </w:r>
      <w:r w:rsidRPr="00FD34C9">
        <w:rPr>
          <w:sz w:val="14"/>
        </w:rPr>
        <w:t>(Thomas, poli sci lecturer @ SF State, 1/23/5, “To Amend or Not to Amend”, http://pweb.jps.net/~gangale/opsa/ps2/ToAmendOrNotToAmend.htm)</w:t>
      </w:r>
    </w:p>
    <w:p w:rsidR="00EC7474" w:rsidRPr="00823F27" w:rsidRDefault="00EC7474" w:rsidP="00EC7474">
      <w:pPr>
        <w:rPr>
          <w:sz w:val="16"/>
        </w:rPr>
      </w:pPr>
      <w:r w:rsidRPr="00823F27">
        <w:rPr>
          <w:sz w:val="16"/>
        </w:rPr>
        <w:t xml:space="preserve">Abolishing the Electoral College is somewhat of a progressive issue in that it is based on the principle of "one person, one vote." However, more than anything it is a "large states vs. small states" issue, and that is why it is a perennial loser. The reality is that there are many more Idahos and Nebraskas than there are Californias and New Yorks, and since a small state has as many votes in the US Senate as a large state, any proposal to do away with the Electoral College cannot hope to win the required two-thirds majority. It is destined to defeat. Even worse, the issue pits progressive states large and small against each other, weakening progressive solidarity. </w:t>
      </w:r>
      <w:r w:rsidRPr="00EC7474">
        <w:rPr>
          <w:rStyle w:val="underline"/>
          <w:highlight w:val="yellow"/>
        </w:rPr>
        <w:t xml:space="preserve">If you fight someone tooth-and-nail on one issue, it’s hard to muster any more than lukewarm support on another issue on which you agree.  Political capital is like ammunition: use too much of it up in an </w:t>
      </w:r>
      <w:r w:rsidRPr="00EC7474">
        <w:rPr>
          <w:rStyle w:val="Emphasis"/>
          <w:highlight w:val="yellow"/>
        </w:rPr>
        <w:t>unwise action</w:t>
      </w:r>
      <w:r w:rsidRPr="00EC7474">
        <w:rPr>
          <w:rStyle w:val="underline"/>
          <w:highlight w:val="yellow"/>
        </w:rPr>
        <w:t>, and you have to wait to be resupplied</w:t>
      </w:r>
      <w:r w:rsidRPr="00823F27">
        <w:rPr>
          <w:sz w:val="16"/>
        </w:rPr>
        <w:t xml:space="preserve">. Meanwhile, </w:t>
      </w:r>
      <w:r w:rsidRPr="00BF727C">
        <w:rPr>
          <w:rStyle w:val="underline"/>
        </w:rPr>
        <w:t>your forces may be</w:t>
      </w:r>
      <w:r w:rsidRPr="00823F27">
        <w:rPr>
          <w:sz w:val="16"/>
        </w:rPr>
        <w:t xml:space="preserve"> in disarray and </w:t>
      </w:r>
      <w:r w:rsidRPr="00BF727C">
        <w:rPr>
          <w:rStyle w:val="underline"/>
        </w:rPr>
        <w:t>vulnerableto</w:t>
      </w:r>
      <w:r w:rsidRPr="00823F27">
        <w:rPr>
          <w:sz w:val="16"/>
        </w:rPr>
        <w:t xml:space="preserve"> a </w:t>
      </w:r>
      <w:r w:rsidRPr="00BF727C">
        <w:rPr>
          <w:rStyle w:val="underline"/>
        </w:rPr>
        <w:t>counterstrike</w:t>
      </w:r>
      <w:r w:rsidRPr="00823F27">
        <w:rPr>
          <w:sz w:val="16"/>
        </w:rPr>
        <w:t>. Abolishing the Electoral College isn’t the only constitutional amendment that’s being bandied about this year. There’s also talk of an amendment to ban gay marriage.</w:t>
      </w:r>
    </w:p>
    <w:p w:rsidR="00EC7474" w:rsidRDefault="00EC7474" w:rsidP="00EC7474">
      <w:pPr>
        <w:pStyle w:val="Heading3"/>
      </w:pPr>
      <w:r>
        <w:t>AT: Hirsch</w:t>
      </w:r>
    </w:p>
    <w:p w:rsidR="00EC7474" w:rsidRPr="00E03151" w:rsidRDefault="00EC7474" w:rsidP="00EC7474">
      <w:pPr>
        <w:keepNext/>
        <w:keepLines/>
        <w:spacing w:before="200"/>
        <w:outlineLvl w:val="3"/>
        <w:rPr>
          <w:rFonts w:eastAsia="Times New Roman"/>
          <w:b/>
          <w:bCs/>
          <w:iCs/>
        </w:rPr>
      </w:pPr>
      <w:r w:rsidRPr="00E03151">
        <w:rPr>
          <w:rFonts w:eastAsia="Times New Roman"/>
          <w:b/>
          <w:bCs/>
          <w:iCs/>
        </w:rPr>
        <w:t xml:space="preserve">Hirsh is just an internet “correspondent” </w:t>
      </w:r>
      <w:r>
        <w:rPr>
          <w:rFonts w:eastAsia="Times New Roman"/>
          <w:b/>
          <w:bCs/>
          <w:iCs/>
        </w:rPr>
        <w:t xml:space="preserve">complaining </w:t>
      </w:r>
      <w:r w:rsidRPr="00E03151">
        <w:rPr>
          <w:rFonts w:eastAsia="Times New Roman"/>
          <w:b/>
          <w:bCs/>
          <w:iCs/>
        </w:rPr>
        <w:t xml:space="preserve">about the </w:t>
      </w:r>
      <w:r w:rsidRPr="00E03151">
        <w:rPr>
          <w:rFonts w:eastAsia="Times New Roman"/>
          <w:b/>
          <w:bCs/>
          <w:iCs/>
          <w:u w:val="single"/>
        </w:rPr>
        <w:t>term</w:t>
      </w:r>
      <w:r w:rsidRPr="00E03151">
        <w:rPr>
          <w:rFonts w:eastAsia="Times New Roman"/>
          <w:b/>
          <w:bCs/>
          <w:iCs/>
        </w:rPr>
        <w:t xml:space="preserve"> political capital- </w:t>
      </w:r>
    </w:p>
    <w:p w:rsidR="00EC7474" w:rsidRPr="00E03151" w:rsidRDefault="00EC7474" w:rsidP="00EC7474">
      <w:pPr>
        <w:keepNext/>
        <w:keepLines/>
        <w:numPr>
          <w:ilvl w:val="0"/>
          <w:numId w:val="13"/>
        </w:numPr>
        <w:spacing w:before="200"/>
        <w:outlineLvl w:val="3"/>
        <w:rPr>
          <w:rFonts w:eastAsia="Times New Roman"/>
          <w:b/>
          <w:bCs/>
          <w:iCs/>
        </w:rPr>
      </w:pPr>
      <w:r w:rsidRPr="00E03151">
        <w:rPr>
          <w:rFonts w:eastAsia="Times New Roman"/>
          <w:b/>
          <w:bCs/>
          <w:iCs/>
        </w:rPr>
        <w:t>There’s still an agenda crowd out link- concedes tradeoffs happen - especially if a policy is unpopular and out of sync with the country’s mood—ie the plan</w:t>
      </w:r>
    </w:p>
    <w:p w:rsidR="00EC7474" w:rsidRPr="00E03151" w:rsidRDefault="00EC7474" w:rsidP="00EC7474">
      <w:pPr>
        <w:keepNext/>
        <w:keepLines/>
        <w:numPr>
          <w:ilvl w:val="0"/>
          <w:numId w:val="13"/>
        </w:numPr>
        <w:spacing w:before="200"/>
        <w:outlineLvl w:val="3"/>
        <w:rPr>
          <w:rFonts w:eastAsia="Times New Roman"/>
          <w:b/>
          <w:bCs/>
          <w:iCs/>
        </w:rPr>
      </w:pPr>
      <w:r w:rsidRPr="00E03151">
        <w:rPr>
          <w:rFonts w:eastAsia="Times New Roman"/>
          <w:b/>
          <w:bCs/>
          <w:iCs/>
        </w:rPr>
        <w:t>Despite the ev’s hype, it concedes it is a real thing</w:t>
      </w:r>
    </w:p>
    <w:p w:rsidR="00EC7474" w:rsidRDefault="00EC7474" w:rsidP="00EC7474">
      <w:r>
        <w:rPr>
          <w:rStyle w:val="Style13ptBold"/>
        </w:rPr>
        <w:t>Hirsh, 13</w:t>
      </w:r>
      <w:r>
        <w:t xml:space="preserve"> --- Chief correspondent (2/7/2013, Michael, “There’s No Such Thing as Political Capital; The idea of political capital—or mandates, or momentum—is so poorly defined that presidents and pundits often get it wrong,” </w:t>
      </w:r>
      <w:hyperlink r:id="rId13" w:history="1">
        <w:r>
          <w:rPr>
            <w:rStyle w:val="Hyperlink"/>
          </w:rPr>
          <w:t>http://www.nationaljournal.com/magazine/there-s-no-such-thing-as-political-capital-20130207)</w:t>
        </w:r>
      </w:hyperlink>
      <w:r>
        <w:t>)</w:t>
      </w:r>
    </w:p>
    <w:p w:rsidR="00EC7474" w:rsidRDefault="00EC7474" w:rsidP="00EC7474">
      <w:pPr>
        <w:rPr>
          <w:sz w:val="8"/>
        </w:rPr>
      </w:pPr>
      <w:r w:rsidRPr="00093287">
        <w:rPr>
          <w:sz w:val="8"/>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pundits will do what they always do this time of year: They will talk about how unrealistic most of the proposals are, discussions often informed by sagacious reckonings of how much “political capital” Obama possesses to push his program through. Most of this talk will have no bearing on what actually happens over the next four years.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w:t>
      </w:r>
      <w:r w:rsidRPr="00EC7474">
        <w:rPr>
          <w:bCs/>
          <w:highlight w:val="yellow"/>
          <w:u w:val="single"/>
        </w:rPr>
        <w:t>The point is not that “poli</w:t>
      </w:r>
      <w:r w:rsidRPr="00093287">
        <w:rPr>
          <w:bCs/>
          <w:u w:val="single"/>
        </w:rPr>
        <w:t xml:space="preserve">tical </w:t>
      </w:r>
      <w:r w:rsidRPr="00EC7474">
        <w:rPr>
          <w:bCs/>
          <w:highlight w:val="yellow"/>
          <w:u w:val="single"/>
        </w:rPr>
        <w:t>cap</w:t>
      </w:r>
      <w:r w:rsidRPr="00093287">
        <w:rPr>
          <w:bCs/>
          <w:u w:val="single"/>
        </w:rPr>
        <w:t xml:space="preserve">ital” </w:t>
      </w:r>
      <w:r w:rsidRPr="00EC7474">
        <w:rPr>
          <w:bCs/>
          <w:highlight w:val="yellow"/>
          <w:u w:val="single"/>
        </w:rPr>
        <w:t>is</w:t>
      </w:r>
      <w:r w:rsidRPr="00093287">
        <w:rPr>
          <w:sz w:val="8"/>
        </w:rPr>
        <w:t xml:space="preserve"> a </w:t>
      </w:r>
      <w:r w:rsidRPr="00EC7474">
        <w:rPr>
          <w:bCs/>
          <w:highlight w:val="yellow"/>
          <w:u w:val="single"/>
        </w:rPr>
        <w:t>meaningless</w:t>
      </w:r>
      <w:r w:rsidRPr="00093287">
        <w:rPr>
          <w:sz w:val="8"/>
        </w:rPr>
        <w:t xml:space="preserve"> term. </w:t>
      </w:r>
      <w:r w:rsidRPr="00093287">
        <w:rPr>
          <w:bCs/>
          <w:u w:val="single"/>
        </w:rPr>
        <w:t>Often it is a synonym for “mandate” or “momentum</w:t>
      </w:r>
      <w:r w:rsidRPr="00093287">
        <w:rPr>
          <w:sz w:val="8"/>
        </w:rPr>
        <w:t>” in the aftermath of a decisive election—</w:t>
      </w:r>
      <w:r w:rsidRPr="00093287">
        <w:rPr>
          <w:bCs/>
          <w:u w:val="single"/>
        </w:rPr>
        <w:t>and</w:t>
      </w:r>
      <w:r w:rsidRPr="00093287">
        <w:rPr>
          <w:sz w:val="8"/>
        </w:rPr>
        <w:t xml:space="preserve"> </w:t>
      </w:r>
      <w:r w:rsidRPr="00093287">
        <w:rPr>
          <w:bCs/>
          <w:u w:val="single"/>
        </w:rPr>
        <w:t>just about every politician</w:t>
      </w:r>
      <w:r w:rsidRPr="00093287">
        <w:rPr>
          <w:sz w:val="8"/>
        </w:rPr>
        <w:t xml:space="preserve"> ever elected </w:t>
      </w:r>
      <w:r w:rsidRPr="00093287">
        <w:rPr>
          <w:bCs/>
          <w:u w:val="single"/>
        </w:rPr>
        <w:t>has tried to claim</w:t>
      </w:r>
      <w:r w:rsidRPr="00093287">
        <w:rPr>
          <w:sz w:val="8"/>
        </w:rPr>
        <w:t xml:space="preserve"> more of </w:t>
      </w:r>
      <w:r w:rsidRPr="00093287">
        <w:rPr>
          <w:bCs/>
          <w:u w:val="single"/>
        </w:rPr>
        <w:t>a mandate</w:t>
      </w:r>
      <w:r w:rsidRPr="00093287">
        <w:rPr>
          <w:sz w:val="8"/>
        </w:rPr>
        <w:t xml:space="preserve"> than he actually has. Certainly, Obama can say that because he was elected and Romney wasn’t, he has a better claim on the country’s mood and direction. </w:t>
      </w:r>
      <w:r w:rsidRPr="00093287">
        <w:rPr>
          <w:bCs/>
          <w:u w:val="single"/>
        </w:rPr>
        <w:t>Many</w:t>
      </w:r>
      <w:r w:rsidRPr="00093287">
        <w:rPr>
          <w:sz w:val="8"/>
        </w:rPr>
        <w:t xml:space="preserve"> pundits </w:t>
      </w:r>
      <w:r w:rsidRPr="00093287">
        <w:rPr>
          <w:bCs/>
          <w:u w:val="single"/>
        </w:rPr>
        <w:t>still defend political capital</w:t>
      </w:r>
      <w:r w:rsidRPr="00093287">
        <w:rPr>
          <w:sz w:val="8"/>
        </w:rPr>
        <w:t xml:space="preserve"> </w:t>
      </w:r>
      <w:r w:rsidRPr="00093287">
        <w:rPr>
          <w:bCs/>
          <w:u w:val="single"/>
        </w:rPr>
        <w:t>as a useful metaphor at least.</w:t>
      </w:r>
      <w:r w:rsidRPr="00093287">
        <w:rPr>
          <w:sz w:val="8"/>
        </w:rPr>
        <w:t xml:space="preserve"> “</w:t>
      </w:r>
      <w:r w:rsidRPr="00093287">
        <w:rPr>
          <w:bCs/>
          <w:u w:val="single"/>
        </w:rPr>
        <w:t>It’s</w:t>
      </w:r>
      <w:r w:rsidRPr="00093287">
        <w:rPr>
          <w:sz w:val="8"/>
        </w:rPr>
        <w:t xml:space="preserve"> </w:t>
      </w:r>
      <w:r w:rsidRPr="00093287">
        <w:rPr>
          <w:bCs/>
          <w:u w:val="single"/>
        </w:rPr>
        <w:t>an unquantifiable but meaningful concept,” says</w:t>
      </w:r>
      <w:r w:rsidRPr="00093287">
        <w:rPr>
          <w:sz w:val="8"/>
        </w:rPr>
        <w:t xml:space="preserve"> Norman </w:t>
      </w:r>
      <w:r w:rsidRPr="00093287">
        <w:rPr>
          <w:bCs/>
          <w:u w:val="single"/>
        </w:rPr>
        <w:t>Ornstein</w:t>
      </w:r>
      <w:r w:rsidRPr="00093287">
        <w:rPr>
          <w:sz w:val="8"/>
        </w:rPr>
        <w:t xml:space="preserve"> of the American Enterprise Institute. “</w:t>
      </w:r>
      <w:r w:rsidRPr="00093287">
        <w:rPr>
          <w:bCs/>
          <w:u w:val="single"/>
        </w:rPr>
        <w:t xml:space="preserve">You can’t </w:t>
      </w:r>
      <w:r w:rsidRPr="00093287">
        <w:rPr>
          <w:sz w:val="8"/>
        </w:rPr>
        <w:t xml:space="preserve">really look at a president and </w:t>
      </w:r>
      <w:r w:rsidRPr="00093287">
        <w:rPr>
          <w:bCs/>
          <w:u w:val="single"/>
        </w:rPr>
        <w:t>say he’s got 37 ounces of political capital. But</w:t>
      </w:r>
      <w:r w:rsidRPr="00093287">
        <w:rPr>
          <w:sz w:val="8"/>
        </w:rPr>
        <w:t xml:space="preserve"> </w:t>
      </w:r>
      <w:r w:rsidRPr="00EC7474">
        <w:rPr>
          <w:b/>
          <w:iCs/>
          <w:highlight w:val="yellow"/>
          <w:u w:val="single"/>
          <w:bdr w:val="single" w:sz="18" w:space="0" w:color="auto"/>
        </w:rPr>
        <w:t xml:space="preserve">the fact is, it’s a concept that matters, </w:t>
      </w:r>
      <w:r w:rsidRPr="00EC7474">
        <w:rPr>
          <w:bCs/>
          <w:highlight w:val="yellow"/>
          <w:u w:val="single"/>
        </w:rPr>
        <w:t>if you have popularity and</w:t>
      </w:r>
      <w:r w:rsidRPr="00093287">
        <w:rPr>
          <w:sz w:val="8"/>
        </w:rPr>
        <w:t xml:space="preserve"> some </w:t>
      </w:r>
      <w:r w:rsidRPr="00EC7474">
        <w:rPr>
          <w:bCs/>
          <w:highlight w:val="yellow"/>
          <w:u w:val="single"/>
        </w:rPr>
        <w:t>momentum</w:t>
      </w:r>
      <w:r w:rsidRPr="00093287">
        <w:rPr>
          <w:sz w:val="8"/>
        </w:rPr>
        <w:t xml:space="preserve"> on your side.” </w:t>
      </w:r>
      <w:r w:rsidRPr="00093287">
        <w:rPr>
          <w:bCs/>
          <w:u w:val="single"/>
        </w:rPr>
        <w:t>The real problem is that</w:t>
      </w:r>
      <w:r w:rsidRPr="00093287">
        <w:rPr>
          <w:sz w:val="8"/>
        </w:rPr>
        <w:t xml:space="preserve"> the idea of </w:t>
      </w:r>
      <w:r w:rsidRPr="00EC7474">
        <w:rPr>
          <w:bCs/>
          <w:highlight w:val="yellow"/>
          <w:u w:val="single"/>
        </w:rPr>
        <w:t>pol</w:t>
      </w:r>
      <w:r w:rsidRPr="00093287">
        <w:rPr>
          <w:bCs/>
          <w:u w:val="single"/>
        </w:rPr>
        <w:t xml:space="preserve">itical </w:t>
      </w:r>
      <w:r w:rsidRPr="00EC7474">
        <w:rPr>
          <w:bCs/>
          <w:highlight w:val="yellow"/>
          <w:u w:val="single"/>
        </w:rPr>
        <w:t>cap</w:t>
      </w:r>
      <w:r w:rsidRPr="00093287">
        <w:rPr>
          <w:bCs/>
          <w:u w:val="single"/>
        </w:rPr>
        <w:t>ital</w:t>
      </w:r>
      <w:r w:rsidRPr="00093287">
        <w:rPr>
          <w:sz w:val="8"/>
        </w:rPr>
        <w:t>—or mandates, or momentum—</w:t>
      </w:r>
      <w:r w:rsidRPr="00EC7474">
        <w:rPr>
          <w:bCs/>
          <w:highlight w:val="yellow"/>
          <w:u w:val="single"/>
        </w:rPr>
        <w:t>is</w:t>
      </w:r>
      <w:r w:rsidRPr="00093287">
        <w:rPr>
          <w:sz w:val="8"/>
        </w:rPr>
        <w:t xml:space="preserve"> so </w:t>
      </w:r>
      <w:r w:rsidRPr="00EC7474">
        <w:rPr>
          <w:bCs/>
          <w:highlight w:val="yellow"/>
          <w:u w:val="single"/>
        </w:rPr>
        <w:t>poorly</w:t>
      </w:r>
      <w:r w:rsidRPr="00EC7474">
        <w:rPr>
          <w:sz w:val="8"/>
          <w:highlight w:val="yellow"/>
        </w:rPr>
        <w:t xml:space="preserve"> </w:t>
      </w:r>
      <w:r w:rsidRPr="00EC7474">
        <w:rPr>
          <w:bCs/>
          <w:highlight w:val="yellow"/>
          <w:u w:val="single"/>
        </w:rPr>
        <w:t>defined</w:t>
      </w:r>
      <w:r w:rsidRPr="00093287">
        <w:rPr>
          <w:sz w:val="8"/>
        </w:rPr>
        <w:t xml:space="preserve"> that presidents and pundits often get it wrong. “</w:t>
      </w:r>
      <w:r w:rsidRPr="00EC7474">
        <w:rPr>
          <w:bCs/>
          <w:highlight w:val="yellow"/>
          <w:u w:val="single"/>
        </w:rPr>
        <w:t>Presidents</w:t>
      </w:r>
      <w:r w:rsidRPr="00093287">
        <w:rPr>
          <w:sz w:val="8"/>
        </w:rPr>
        <w:t xml:space="preserve"> usually </w:t>
      </w:r>
      <w:r w:rsidRPr="00EC7474">
        <w:rPr>
          <w:bCs/>
          <w:highlight w:val="yellow"/>
          <w:u w:val="single"/>
        </w:rPr>
        <w:t>over-estimate it</w:t>
      </w:r>
      <w:r w:rsidRPr="00093287">
        <w:rPr>
          <w:bCs/>
          <w:u w:val="single"/>
        </w:rPr>
        <w:t>,”</w:t>
      </w:r>
      <w:r w:rsidRPr="00093287">
        <w:rPr>
          <w:sz w:val="8"/>
        </w:rPr>
        <w:t xml:space="preserve"> says George Edwards, a presidential scholar at Texas A&amp;M University. “The best kind of political capital—some sense of an electoral mandate to do something—is very rare. It almost never happens. In 1964, maybe. And to some degree in 1980.” For that reason, political capital is a concept that misleads far more than it enlightens. It is distortionary. It conveys the idea that we know more than we really do about the ever-elusive concept of political power, and it discounts the way unforeseen events can suddenly change everything.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w:t>
      </w:r>
      <w:r w:rsidRPr="00093287">
        <w:rPr>
          <w:bCs/>
          <w:u w:val="single"/>
        </w:rPr>
        <w:t xml:space="preserve">Naturally, </w:t>
      </w:r>
      <w:r w:rsidRPr="00EC7474">
        <w:rPr>
          <w:bCs/>
          <w:highlight w:val="yellow"/>
          <w:u w:val="single"/>
        </w:rPr>
        <w:t>any president has practical</w:t>
      </w:r>
      <w:r w:rsidRPr="00093287">
        <w:rPr>
          <w:bCs/>
          <w:u w:val="single"/>
        </w:rPr>
        <w:t xml:space="preserve"> and electoral </w:t>
      </w:r>
      <w:r w:rsidRPr="00EC7474">
        <w:rPr>
          <w:bCs/>
          <w:highlight w:val="yellow"/>
          <w:u w:val="single"/>
        </w:rPr>
        <w:t>limits</w:t>
      </w:r>
      <w:r w:rsidRPr="00093287">
        <w:rPr>
          <w:sz w:val="8"/>
        </w:rPr>
        <w:t>.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political capital is, at best, an empty concept, and that almost nothing in the academic literature successfully quantifies or even defines it. “It can refer to a very abstract thing, like a president’s popularity, but there’s no mechanism there. That makes it kind of useless,” says Richard Bensel, a government professor at Cornell University. Even Ornstein concedes that the calculus is far more complex than the term suggests. Winning on one issue often changes the calculation for the next issue; there is never any known amount of capital. “The idea here is, if an issue comes up where the conventional wisdom is that president is not going to get what he wants, and he gets it, then each time that happens, it changes the calculus of the other actors” Ornstein says. “If they think he’s going to win, they may change positions to get on the winning side. It’s a bandwagon effect.”</w:t>
      </w:r>
      <w:r w:rsidRPr="00093287">
        <w:rPr>
          <w:sz w:val="12"/>
        </w:rPr>
        <w:t>¶</w:t>
      </w:r>
      <w:r w:rsidRPr="00093287">
        <w:rPr>
          <w:sz w:val="8"/>
        </w:rPr>
        <w:t xml:space="preserve"> ALL THE WAY WITH LBJ</w:t>
      </w:r>
      <w:r w:rsidRPr="00093287">
        <w:rPr>
          <w:sz w:val="12"/>
        </w:rPr>
        <w:t>¶</w:t>
      </w:r>
      <w:r w:rsidRPr="00093287">
        <w:rPr>
          <w:sz w:val="8"/>
        </w:rPr>
        <w:t xml:space="preserve"> Sometimes</w:t>
      </w:r>
      <w:r w:rsidRPr="00EC7474">
        <w:rPr>
          <w:sz w:val="8"/>
          <w:highlight w:val="yellow"/>
        </w:rPr>
        <w:t xml:space="preserve">, </w:t>
      </w:r>
      <w:r w:rsidRPr="00EC7474">
        <w:rPr>
          <w:bCs/>
          <w:highlight w:val="yellow"/>
          <w:u w:val="single"/>
        </w:rPr>
        <w:t>a clever practitione</w:t>
      </w:r>
      <w:r w:rsidRPr="00093287">
        <w:rPr>
          <w:bCs/>
          <w:u w:val="single"/>
        </w:rPr>
        <w:t>r</w:t>
      </w:r>
      <w:r w:rsidRPr="00093287">
        <w:rPr>
          <w:sz w:val="8"/>
        </w:rPr>
        <w:t xml:space="preserve"> of power </w:t>
      </w:r>
      <w:r w:rsidRPr="00EC7474">
        <w:rPr>
          <w:bCs/>
          <w:highlight w:val="yellow"/>
          <w:u w:val="single"/>
        </w:rPr>
        <w:t>can get more done</w:t>
      </w:r>
      <w:r w:rsidRPr="00093287">
        <w:rPr>
          <w:sz w:val="8"/>
        </w:rPr>
        <w:t xml:space="preserve"> just </w:t>
      </w:r>
      <w:r w:rsidRPr="00EC7474">
        <w:rPr>
          <w:bCs/>
          <w:highlight w:val="yellow"/>
          <w:u w:val="single"/>
        </w:rPr>
        <w:t>because he’s aggressive and knows</w:t>
      </w:r>
      <w:r w:rsidRPr="00093287">
        <w:rPr>
          <w:bCs/>
          <w:u w:val="single"/>
        </w:rPr>
        <w:t xml:space="preserve"> the hallways of </w:t>
      </w:r>
      <w:r w:rsidRPr="00EC7474">
        <w:rPr>
          <w:bCs/>
          <w:highlight w:val="yellow"/>
          <w:u w:val="single"/>
        </w:rPr>
        <w:t>Congress</w:t>
      </w:r>
      <w:r w:rsidRPr="00093287">
        <w:rPr>
          <w:bCs/>
          <w:u w:val="single"/>
        </w:rPr>
        <w:t xml:space="preserve"> well</w:t>
      </w:r>
      <w:r w:rsidRPr="00093287">
        <w:rPr>
          <w:sz w:val="8"/>
        </w:rPr>
        <w:t xml:space="preserve">. Texas A&amp;M’s </w:t>
      </w:r>
      <w:r w:rsidRPr="00093287">
        <w:rPr>
          <w:bCs/>
          <w:u w:val="single"/>
        </w:rPr>
        <w:t>Edwards is right</w:t>
      </w:r>
      <w:r w:rsidRPr="00093287">
        <w:rPr>
          <w:sz w:val="8"/>
        </w:rPr>
        <w:t xml:space="preserve">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 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 </w:t>
      </w:r>
      <w:r w:rsidRPr="00093287">
        <w:rPr>
          <w:bCs/>
          <w:u w:val="single"/>
        </w:rPr>
        <w:t>The mistake that Bush made with Social Security</w:t>
      </w:r>
      <w:r w:rsidRPr="00093287">
        <w:rPr>
          <w:sz w:val="8"/>
        </w:rPr>
        <w:t xml:space="preserve">, </w:t>
      </w:r>
      <w:r w:rsidRPr="00093287">
        <w:rPr>
          <w:bCs/>
          <w:u w:val="single"/>
        </w:rPr>
        <w:t>says</w:t>
      </w:r>
      <w:r w:rsidRPr="00093287">
        <w:rPr>
          <w:sz w:val="8"/>
        </w:rPr>
        <w:t xml:space="preserve"> John </w:t>
      </w:r>
      <w:r w:rsidRPr="00093287">
        <w:rPr>
          <w:bCs/>
          <w:u w:val="single"/>
        </w:rPr>
        <w:t>Sides, an associate professor of political science</w:t>
      </w:r>
      <w:r w:rsidRPr="00093287">
        <w:rPr>
          <w:sz w:val="8"/>
        </w:rPr>
        <w:t xml:space="preserve"> at George Washington University and a well-followed political blogger, “was that just because he won an election, he thought he had a green light. But </w:t>
      </w:r>
      <w:r w:rsidRPr="00093287">
        <w:rPr>
          <w:bCs/>
          <w:u w:val="single"/>
        </w:rPr>
        <w:t xml:space="preserve">there was no sense of </w:t>
      </w:r>
      <w:r w:rsidRPr="00093287">
        <w:rPr>
          <w:sz w:val="8"/>
        </w:rPr>
        <w:t xml:space="preserve">any kind of public </w:t>
      </w:r>
      <w:r w:rsidRPr="00093287">
        <w:rPr>
          <w:bCs/>
          <w:u w:val="single"/>
        </w:rPr>
        <w:t>urgency on Social Security</w:t>
      </w:r>
      <w:r w:rsidRPr="00093287">
        <w:rPr>
          <w:sz w:val="8"/>
        </w:rPr>
        <w:t xml:space="preserve"> reform. It’s like he went into the garage where various Republican policy ideas were hanging up and picked one. </w:t>
      </w:r>
      <w:r w:rsidRPr="00093287">
        <w:rPr>
          <w:bCs/>
          <w:u w:val="single"/>
        </w:rPr>
        <w:t>I don’t think Obama’s going to make that mistake</w:t>
      </w:r>
      <w:r w:rsidRPr="00093287">
        <w:rPr>
          <w:sz w:val="8"/>
        </w:rPr>
        <w:t xml:space="preserve">.… </w:t>
      </w:r>
      <w:r w:rsidRPr="00EC7474">
        <w:rPr>
          <w:bCs/>
          <w:highlight w:val="yellow"/>
          <w:u w:val="single"/>
        </w:rPr>
        <w:t>Bush decided he wanted to push a rock up a hill</w:t>
      </w:r>
      <w:r w:rsidRPr="00093287">
        <w:rPr>
          <w:bCs/>
          <w:u w:val="single"/>
        </w:rPr>
        <w:t>. He didn’t understand how steep the hill was</w:t>
      </w:r>
      <w:r w:rsidRPr="00093287">
        <w:rPr>
          <w:sz w:val="8"/>
        </w:rPr>
        <w:t xml:space="preserve">. I think </w:t>
      </w:r>
      <w:r w:rsidRPr="00EC7474">
        <w:rPr>
          <w:bCs/>
          <w:highlight w:val="yellow"/>
          <w:u w:val="single"/>
        </w:rPr>
        <w:t>Obama has more momentum</w:t>
      </w:r>
      <w:r w:rsidRPr="00093287">
        <w:rPr>
          <w:sz w:val="8"/>
        </w:rPr>
        <w:t xml:space="preserve"> on his side </w:t>
      </w:r>
      <w:r w:rsidRPr="00EC7474">
        <w:rPr>
          <w:bCs/>
          <w:highlight w:val="yellow"/>
          <w:u w:val="single"/>
        </w:rPr>
        <w:t>because of</w:t>
      </w:r>
      <w:r w:rsidRPr="00093287">
        <w:rPr>
          <w:bCs/>
          <w:u w:val="single"/>
        </w:rPr>
        <w:t xml:space="preserve"> the</w:t>
      </w:r>
      <w:r w:rsidRPr="00093287">
        <w:rPr>
          <w:sz w:val="8"/>
        </w:rPr>
        <w:t xml:space="preserve"> Republican Party’s concerns about the </w:t>
      </w:r>
      <w:r w:rsidRPr="00EC7474">
        <w:rPr>
          <w:bCs/>
          <w:highlight w:val="yellow"/>
          <w:u w:val="single"/>
        </w:rPr>
        <w:t>Latino vote</w:t>
      </w:r>
      <w:r w:rsidRPr="00093287">
        <w:rPr>
          <w:sz w:val="8"/>
        </w:rPr>
        <w:t xml:space="preserve"> and the shooting at Newtown.” Obama may also get his way on the debt ceiling, not because of his reelection, Sides says, “but because Republicans are beginning to doubt whether taking a hard line on fiscal policy is a good idea,” as the party suffers in the polls.</w:t>
      </w:r>
      <w:r w:rsidRPr="00093287">
        <w:rPr>
          <w:sz w:val="12"/>
        </w:rPr>
        <w:t>¶</w:t>
      </w:r>
      <w:r w:rsidRPr="00093287">
        <w:rPr>
          <w:sz w:val="8"/>
        </w:rPr>
        <w:t xml:space="preserve"> </w:t>
      </w:r>
      <w:r w:rsidRPr="00093287">
        <w:rPr>
          <w:bCs/>
          <w:u w:val="single"/>
        </w:rPr>
        <w:t>THE REAL LIMITS ON POWER</w:t>
      </w:r>
      <w:r w:rsidRPr="00093287">
        <w:rPr>
          <w:sz w:val="12"/>
        </w:rPr>
        <w:t>¶</w:t>
      </w:r>
      <w:r w:rsidRPr="00093287">
        <w:rPr>
          <w:sz w:val="8"/>
        </w:rPr>
        <w:t xml:space="preserve"> </w:t>
      </w:r>
      <w:r w:rsidRPr="00EC7474">
        <w:rPr>
          <w:bCs/>
          <w:highlight w:val="yellow"/>
          <w:u w:val="single"/>
        </w:rPr>
        <w:t>Presidents</w:t>
      </w:r>
      <w:r w:rsidRPr="00EC7474">
        <w:rPr>
          <w:sz w:val="8"/>
          <w:highlight w:val="yellow"/>
        </w:rPr>
        <w:t xml:space="preserve"> </w:t>
      </w:r>
      <w:r w:rsidRPr="00EC7474">
        <w:rPr>
          <w:bCs/>
          <w:highlight w:val="yellow"/>
          <w:u w:val="single"/>
        </w:rPr>
        <w:t>are limited in what they can do</w:t>
      </w:r>
      <w:r w:rsidRPr="00093287">
        <w:rPr>
          <w:bCs/>
          <w:u w:val="single"/>
        </w:rPr>
        <w:t xml:space="preserve"> by time and attention</w:t>
      </w:r>
      <w:r w:rsidRPr="00093287">
        <w:rPr>
          <w:sz w:val="8"/>
        </w:rPr>
        <w:t xml:space="preserve"> span, of course, </w:t>
      </w:r>
      <w:r w:rsidRPr="00093287">
        <w:rPr>
          <w:bCs/>
          <w:u w:val="single"/>
        </w:rPr>
        <w:t>just as much as they are by</w:t>
      </w:r>
      <w:r w:rsidRPr="00093287">
        <w:rPr>
          <w:sz w:val="8"/>
        </w:rPr>
        <w:t xml:space="preserve"> </w:t>
      </w:r>
      <w:r w:rsidRPr="00093287">
        <w:rPr>
          <w:bCs/>
          <w:u w:val="single"/>
        </w:rPr>
        <w:t>electoral balances</w:t>
      </w:r>
      <w:r w:rsidRPr="00093287">
        <w:rPr>
          <w:sz w:val="8"/>
        </w:rPr>
        <w:t xml:space="preserve"> </w:t>
      </w:r>
      <w:r w:rsidRPr="00093287">
        <w:rPr>
          <w:bCs/>
          <w:u w:val="single"/>
        </w:rPr>
        <w:t>in the House and Senate</w:t>
      </w:r>
      <w:r w:rsidRPr="00093287">
        <w:rPr>
          <w:sz w:val="8"/>
        </w:rPr>
        <w:t xml:space="preserve">. But this, too, has nothing to do with political capital. Another well-worn meme of recent years was that Obama used up too much political capital passing the </w:t>
      </w:r>
      <w:r w:rsidRPr="00093287">
        <w:rPr>
          <w:bCs/>
          <w:u w:val="single"/>
        </w:rPr>
        <w:t>health care</w:t>
      </w:r>
      <w:r w:rsidRPr="00093287">
        <w:rPr>
          <w:sz w:val="8"/>
        </w:rPr>
        <w:t xml:space="preserve"> law in his first term. But the real </w:t>
      </w:r>
      <w:r w:rsidRPr="00093287">
        <w:rPr>
          <w:bCs/>
          <w:u w:val="single"/>
        </w:rPr>
        <w:t>problem</w:t>
      </w:r>
      <w:r w:rsidRPr="00093287">
        <w:rPr>
          <w:sz w:val="8"/>
        </w:rPr>
        <w:t xml:space="preserve"> </w:t>
      </w:r>
      <w:r w:rsidRPr="00093287">
        <w:rPr>
          <w:bCs/>
          <w:u w:val="single"/>
        </w:rPr>
        <w:t>was that the plan was unpopular</w:t>
      </w:r>
      <w:r w:rsidRPr="00093287">
        <w:rPr>
          <w:sz w:val="8"/>
        </w:rPr>
        <w:t xml:space="preserve">,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w:t>
      </w:r>
      <w:r w:rsidRPr="00EC7474">
        <w:rPr>
          <w:bCs/>
          <w:highlight w:val="yellow"/>
          <w:u w:val="single"/>
        </w:rPr>
        <w:t>Obama</w:t>
      </w:r>
      <w:r w:rsidRPr="00EC7474">
        <w:rPr>
          <w:sz w:val="8"/>
          <w:highlight w:val="yellow"/>
        </w:rPr>
        <w:t>,</w:t>
      </w:r>
      <w:r w:rsidRPr="00093287">
        <w:rPr>
          <w:sz w:val="8"/>
        </w:rPr>
        <w:t xml:space="preserve"> like Bush, </w:t>
      </w:r>
      <w:r w:rsidRPr="00093287">
        <w:rPr>
          <w:bCs/>
          <w:u w:val="single"/>
        </w:rPr>
        <w:t xml:space="preserve">had </w:t>
      </w:r>
      <w:r w:rsidRPr="00EC7474">
        <w:rPr>
          <w:bCs/>
          <w:highlight w:val="yellow"/>
          <w:u w:val="single"/>
        </w:rPr>
        <w:t>settled on pushing an issue</w:t>
      </w:r>
      <w:r w:rsidRPr="00093287">
        <w:rPr>
          <w:sz w:val="8"/>
        </w:rPr>
        <w:t xml:space="preserve"> </w:t>
      </w:r>
      <w:r w:rsidRPr="00093287">
        <w:rPr>
          <w:bCs/>
          <w:u w:val="single"/>
        </w:rPr>
        <w:t>that was</w:t>
      </w:r>
      <w:r w:rsidRPr="00093287">
        <w:rPr>
          <w:sz w:val="8"/>
        </w:rPr>
        <w:t xml:space="preserve"> </w:t>
      </w:r>
      <w:r w:rsidRPr="00EC7474">
        <w:rPr>
          <w:b/>
          <w:iCs/>
          <w:highlight w:val="yellow"/>
          <w:u w:val="single"/>
          <w:bdr w:val="single" w:sz="18" w:space="0" w:color="auto"/>
        </w:rPr>
        <w:t>out of sync with the country’s mood</w:t>
      </w:r>
      <w:r w:rsidRPr="00093287">
        <w:rPr>
          <w:sz w:val="8"/>
        </w:rPr>
        <w:t xml:space="preserve">. Unlike Bush, Obama did ultimately get his idea passed. But </w:t>
      </w:r>
      <w:r w:rsidRPr="00093287">
        <w:rPr>
          <w:bCs/>
          <w:u w:val="single"/>
        </w:rPr>
        <w:t>the</w:t>
      </w:r>
      <w:r w:rsidRPr="00093287">
        <w:rPr>
          <w:sz w:val="8"/>
        </w:rPr>
        <w:t xml:space="preserve"> bigger </w:t>
      </w:r>
      <w:r w:rsidRPr="00093287">
        <w:rPr>
          <w:bCs/>
          <w:u w:val="single"/>
        </w:rPr>
        <w:t>political problem with health care</w:t>
      </w:r>
      <w:r w:rsidRPr="00093287">
        <w:rPr>
          <w:sz w:val="8"/>
        </w:rPr>
        <w:t xml:space="preserve"> reform </w:t>
      </w:r>
      <w:r w:rsidRPr="00093287">
        <w:rPr>
          <w:bCs/>
          <w:u w:val="single"/>
        </w:rPr>
        <w:t>was that it distracted</w:t>
      </w:r>
      <w:r w:rsidRPr="00093287">
        <w:rPr>
          <w:sz w:val="8"/>
        </w:rPr>
        <w:t xml:space="preserve"> the government’s attention </w:t>
      </w:r>
      <w:r w:rsidRPr="00093287">
        <w:rPr>
          <w:bCs/>
          <w:u w:val="single"/>
        </w:rPr>
        <w:t>from other issues</w:t>
      </w:r>
      <w:r w:rsidRPr="00093287">
        <w:rPr>
          <w:sz w:val="8"/>
        </w:rPr>
        <w:t xml:space="preserve"> that </w:t>
      </w:r>
      <w:r w:rsidRPr="00093287">
        <w:rPr>
          <w:bCs/>
          <w:u w:val="single"/>
        </w:rPr>
        <w:t>people cared about</w:t>
      </w:r>
      <w:r w:rsidRPr="00093287">
        <w:rPr>
          <w:sz w:val="8"/>
        </w:rPr>
        <w:t xml:space="preserve">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w:t>
      </w:r>
      <w:r w:rsidRPr="00093287">
        <w:rPr>
          <w:bCs/>
          <w:u w:val="single"/>
        </w:rPr>
        <w:t>Health care was sucking all the oxygen out of the room,</w:t>
      </w:r>
      <w:r w:rsidRPr="00093287">
        <w:rPr>
          <w:sz w:val="8"/>
        </w:rPr>
        <w:t xml:space="preserve"> the aides said. 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w:t>
      </w:r>
      <w:r w:rsidRPr="00093287">
        <w:rPr>
          <w:bCs/>
          <w:u w:val="single"/>
        </w:rPr>
        <w:t>political capital</w:t>
      </w:r>
      <w:r w:rsidRPr="00093287">
        <w:rPr>
          <w:sz w:val="8"/>
        </w:rPr>
        <w:t xml:space="preserve"> is kind of distorting is that it implies you have chits you can give out to people. It really </w:t>
      </w:r>
      <w:r w:rsidRPr="00093287">
        <w:rPr>
          <w:bCs/>
          <w:u w:val="single"/>
        </w:rPr>
        <w:t>oversimplifies</w:t>
      </w:r>
      <w:r w:rsidRPr="00093287">
        <w:rPr>
          <w:sz w:val="8"/>
        </w:rPr>
        <w:t xml:space="preserve">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w:t>
      </w:r>
      <w:r w:rsidRPr="00093287">
        <w:rPr>
          <w:bCs/>
          <w:u w:val="single"/>
        </w:rPr>
        <w:t>In terms of Obama’s second-term agenda</w:t>
      </w:r>
      <w:r w:rsidRPr="00093287">
        <w:rPr>
          <w:sz w:val="8"/>
        </w:rPr>
        <w:t xml:space="preserve">, </w:t>
      </w:r>
      <w:r w:rsidRPr="00093287">
        <w:rPr>
          <w:bCs/>
          <w:u w:val="single"/>
        </w:rPr>
        <w:t>what all these shifting tides of momentum</w:t>
      </w:r>
      <w:r w:rsidRPr="00093287">
        <w:rPr>
          <w:sz w:val="8"/>
        </w:rPr>
        <w:t xml:space="preserve"> </w:t>
      </w:r>
      <w:r w:rsidRPr="00093287">
        <w:rPr>
          <w:bCs/>
          <w:u w:val="single"/>
        </w:rPr>
        <w:t>and political calculation mean is this:</w:t>
      </w:r>
      <w:r w:rsidRPr="00093287">
        <w:rPr>
          <w:sz w:val="8"/>
        </w:rPr>
        <w:t xml:space="preserve"> Anything goes. </w:t>
      </w:r>
      <w:r w:rsidRPr="00EC7474">
        <w:rPr>
          <w:bCs/>
          <w:highlight w:val="yellow"/>
          <w:u w:val="single"/>
        </w:rPr>
        <w:t>Obama</w:t>
      </w:r>
      <w:r w:rsidRPr="00093287">
        <w:rPr>
          <w:sz w:val="8"/>
        </w:rPr>
        <w:t xml:space="preserve"> has no more elections to win, and he </w:t>
      </w:r>
      <w:r w:rsidRPr="00EC7474">
        <w:rPr>
          <w:bCs/>
          <w:highlight w:val="yellow"/>
          <w:u w:val="single"/>
        </w:rPr>
        <w:t>needs to worry</w:t>
      </w:r>
      <w:r w:rsidRPr="00093287">
        <w:rPr>
          <w:sz w:val="8"/>
        </w:rPr>
        <w:t xml:space="preserve"> only </w:t>
      </w:r>
      <w:r w:rsidRPr="00EC7474">
        <w:rPr>
          <w:bCs/>
          <w:highlight w:val="yellow"/>
          <w:u w:val="single"/>
        </w:rPr>
        <w:t>about</w:t>
      </w:r>
      <w:r w:rsidRPr="00093287">
        <w:rPr>
          <w:bCs/>
          <w:u w:val="single"/>
        </w:rPr>
        <w:t xml:space="preserve"> the </w:t>
      </w:r>
      <w:r w:rsidRPr="00EC7474">
        <w:rPr>
          <w:bCs/>
          <w:highlight w:val="yellow"/>
          <w:u w:val="single"/>
        </w:rPr>
        <w:t>support</w:t>
      </w:r>
      <w:r w:rsidRPr="00EC7474">
        <w:rPr>
          <w:sz w:val="8"/>
          <w:highlight w:val="yellow"/>
        </w:rPr>
        <w:t xml:space="preserve"> </w:t>
      </w:r>
      <w:r w:rsidRPr="00EC7474">
        <w:rPr>
          <w:bCs/>
          <w:highlight w:val="yellow"/>
          <w:u w:val="single"/>
        </w:rPr>
        <w:t>he will have in the House and Senate</w:t>
      </w:r>
      <w:r w:rsidRPr="00093287">
        <w:rPr>
          <w:bCs/>
          <w:u w:val="single"/>
        </w:rPr>
        <w:t xml:space="preserve"> </w:t>
      </w:r>
      <w:r w:rsidRPr="00093287">
        <w:rPr>
          <w:sz w:val="8"/>
        </w:rPr>
        <w:t xml:space="preserve">after 2014. But if he picks issues that the country’s mood will support—such as, perhaps, immigration reform and gun control—there is no reason to think he can’t win far more victories than any of the careful calculators of political capital now believe is possible, including battles over tax reform and deficit reduction. Amid today’s atmosphere of Republican self-doubt, a new, more mature Obama seems to be emerging, one who has his agenda clearly in mind and will ride the mood of the country more adroitly. If he can get some early wins—as he already has, apparently, on the fiscal cliff and the upper-income tax increase—that will create momentum, and one win may well lead to others. “Winning wins.”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t>
      </w:r>
      <w:r w:rsidRPr="00093287">
        <w:rPr>
          <w:bCs/>
          <w:u w:val="single"/>
        </w:rPr>
        <w:t>When he mounted his bully pulpit in Nevada,</w:t>
      </w:r>
      <w:r w:rsidRPr="00093287">
        <w:rPr>
          <w:sz w:val="8"/>
        </w:rPr>
        <w:t xml:space="preserve"> </w:t>
      </w:r>
      <w:r w:rsidRPr="00093287">
        <w:rPr>
          <w:bCs/>
          <w:u w:val="single"/>
        </w:rPr>
        <w:t>he delivered another new message</w:t>
      </w:r>
      <w:r w:rsidRPr="00093287">
        <w:rPr>
          <w:sz w:val="8"/>
        </w:rPr>
        <w:t xml:space="preserve"> as well: You Republicans don’t have to listen to what I say anymore. And don’t worry about who’s got the political capital. Just </w:t>
      </w:r>
      <w:r w:rsidRPr="00093287">
        <w:rPr>
          <w:bCs/>
          <w:u w:val="single"/>
        </w:rPr>
        <w:t>take a hard look at where I’m saying</w:t>
      </w:r>
      <w:r w:rsidRPr="00093287">
        <w:rPr>
          <w:sz w:val="8"/>
        </w:rPr>
        <w:t xml:space="preserve"> this: in a state </w:t>
      </w:r>
      <w:r w:rsidRPr="00093287">
        <w:rPr>
          <w:bCs/>
          <w:u w:val="single"/>
        </w:rPr>
        <w:t>you</w:t>
      </w:r>
      <w:r w:rsidRPr="00093287">
        <w:rPr>
          <w:sz w:val="8"/>
        </w:rPr>
        <w:t xml:space="preserve"> were supposed to have won but </w:t>
      </w:r>
      <w:r w:rsidRPr="00093287">
        <w:rPr>
          <w:bCs/>
          <w:u w:val="single"/>
        </w:rPr>
        <w:t>lost because of the rising Hispanic vote</w:t>
      </w:r>
      <w:r w:rsidRPr="00093287">
        <w:rPr>
          <w:sz w:val="8"/>
        </w:rPr>
        <w:t xml:space="preserve">. </w:t>
      </w:r>
      <w:r w:rsidRPr="00093287">
        <w:rPr>
          <w:bCs/>
          <w:u w:val="single"/>
        </w:rPr>
        <w:t>Obama was</w:t>
      </w:r>
      <w:r w:rsidRPr="00093287">
        <w:rPr>
          <w:sz w:val="8"/>
        </w:rPr>
        <w:t xml:space="preserve"> cleverly </w:t>
      </w:r>
      <w:r w:rsidRPr="00093287">
        <w:rPr>
          <w:bCs/>
          <w:u w:val="single"/>
        </w:rPr>
        <w:t>pointing the GOP toward conclusions</w:t>
      </w:r>
      <w:r w:rsidRPr="00093287">
        <w:rPr>
          <w:sz w:val="8"/>
        </w:rPr>
        <w:t xml:space="preserve"> that he knows it is already reaching on its own: If you, the Republicans, want to have any kind of a future in a vastly changed electoral map, you have no choice but to move. It’s your choice.</w:t>
      </w:r>
    </w:p>
    <w:p w:rsidR="00EC7474" w:rsidRDefault="00EC7474" w:rsidP="00EC7474">
      <w:pPr>
        <w:pStyle w:val="Heading4"/>
      </w:pPr>
      <w:r>
        <w:t>Wins don’t spill over- bruising effort doesn’t generate capital- their author</w:t>
      </w:r>
    </w:p>
    <w:p w:rsidR="00EC7474" w:rsidRDefault="00EC7474" w:rsidP="00EC7474">
      <w:r>
        <w:t xml:space="preserve">Michael </w:t>
      </w:r>
      <w:r w:rsidRPr="0098728C">
        <w:rPr>
          <w:rStyle w:val="Style13ptBold"/>
        </w:rPr>
        <w:t>Hirsch</w:t>
      </w:r>
      <w:r>
        <w:t>, Daily Beast, 1-19-</w:t>
      </w:r>
      <w:r w:rsidRPr="0098728C">
        <w:rPr>
          <w:rStyle w:val="Style13ptBold"/>
        </w:rPr>
        <w:t>2010</w:t>
      </w:r>
      <w:r>
        <w:t xml:space="preserve"> </w:t>
      </w:r>
      <w:hyperlink r:id="rId14" w:history="1">
        <w:r w:rsidRPr="00F71348">
          <w:rPr>
            <w:rStyle w:val="Hyperlink"/>
          </w:rPr>
          <w:t>http://www.thedailybeast.com/newsweek/2010/01/19/the-politics-of-hubris.html</w:t>
        </w:r>
      </w:hyperlink>
    </w:p>
    <w:p w:rsidR="00EC7474" w:rsidRPr="00FB2757" w:rsidRDefault="00EC7474" w:rsidP="00EC7474">
      <w:pPr>
        <w:rPr>
          <w:sz w:val="14"/>
        </w:rPr>
      </w:pPr>
      <w:r w:rsidRPr="00FB2757">
        <w:rPr>
          <w:sz w:val="14"/>
        </w:rPr>
        <w:t xml:space="preserve">There was nothing new about this, of course. It falls into the age-old annals of hubris, the same excess of pride that got Achilles and Agamemnon in trouble with the gods. </w:t>
      </w:r>
      <w:r w:rsidRPr="00EC7474">
        <w:rPr>
          <w:rStyle w:val="StyleUnderline"/>
          <w:highlight w:val="yellow"/>
        </w:rPr>
        <w:t>Obama</w:t>
      </w:r>
      <w:r w:rsidRPr="00FB2757">
        <w:rPr>
          <w:sz w:val="14"/>
        </w:rPr>
        <w:t xml:space="preserve"> apparently </w:t>
      </w:r>
      <w:r w:rsidRPr="00FB2757">
        <w:rPr>
          <w:rStyle w:val="StyleUnderline"/>
        </w:rPr>
        <w:t>did buy into the idea</w:t>
      </w:r>
      <w:r w:rsidRPr="00FB2757">
        <w:rPr>
          <w:sz w:val="14"/>
        </w:rPr>
        <w:t xml:space="preserve"> that </w:t>
      </w:r>
      <w:r w:rsidRPr="00FB2757">
        <w:rPr>
          <w:rStyle w:val="StyleUnderline"/>
        </w:rPr>
        <w:t>he</w:t>
      </w:r>
      <w:r w:rsidRPr="00FB2757">
        <w:rPr>
          <w:sz w:val="14"/>
        </w:rPr>
        <w:t xml:space="preserve"> was a Man of Destiny and, being one, </w:t>
      </w:r>
      <w:r w:rsidRPr="00FB2757">
        <w:rPr>
          <w:rStyle w:val="StyleUnderline"/>
        </w:rPr>
        <w:t>possessed bottomless supplies of political capital</w:t>
      </w:r>
      <w:r w:rsidRPr="00FB2757">
        <w:rPr>
          <w:sz w:val="14"/>
        </w:rPr>
        <w:t xml:space="preserve">. </w:t>
      </w:r>
      <w:r w:rsidRPr="00FB2757">
        <w:rPr>
          <w:rStyle w:val="StyleUnderline"/>
        </w:rPr>
        <w:t>But</w:t>
      </w:r>
      <w:r w:rsidRPr="00FB2757">
        <w:rPr>
          <w:sz w:val="14"/>
        </w:rPr>
        <w:t xml:space="preserve"> he really had no more political capital than any first-year president, and </w:t>
      </w:r>
      <w:r w:rsidRPr="00FB2757">
        <w:rPr>
          <w:rStyle w:val="StyleUnderline"/>
        </w:rPr>
        <w:t xml:space="preserve">he </w:t>
      </w:r>
      <w:r w:rsidRPr="00EC7474">
        <w:rPr>
          <w:rStyle w:val="StyleUnderline"/>
          <w:highlight w:val="yellow"/>
        </w:rPr>
        <w:t>was straining his reserves</w:t>
      </w:r>
      <w:r w:rsidRPr="00FB2757">
        <w:rPr>
          <w:sz w:val="14"/>
        </w:rPr>
        <w:t xml:space="preserve"> just </w:t>
      </w:r>
      <w:r w:rsidRPr="00EC7474">
        <w:rPr>
          <w:rStyle w:val="StyleUnderline"/>
          <w:highlight w:val="yellow"/>
        </w:rPr>
        <w:t>dealing with</w:t>
      </w:r>
      <w:r w:rsidRPr="00FB2757">
        <w:rPr>
          <w:rStyle w:val="StyleUnderline"/>
        </w:rPr>
        <w:t xml:space="preserve"> the </w:t>
      </w:r>
      <w:r w:rsidRPr="00EC7474">
        <w:rPr>
          <w:rStyle w:val="StyleUnderline"/>
          <w:highlight w:val="yellow"/>
        </w:rPr>
        <w:t>stimulus</w:t>
      </w:r>
      <w:r w:rsidRPr="00EC7474">
        <w:rPr>
          <w:sz w:val="14"/>
          <w:highlight w:val="yellow"/>
        </w:rPr>
        <w:t xml:space="preserve"> </w:t>
      </w:r>
      <w:r w:rsidRPr="00EC7474">
        <w:rPr>
          <w:rStyle w:val="StyleUnderline"/>
          <w:highlight w:val="yellow"/>
        </w:rPr>
        <w:t>and financial reform</w:t>
      </w:r>
      <w:r w:rsidRPr="00FB2757">
        <w:rPr>
          <w:sz w:val="14"/>
        </w:rPr>
        <w:t>, much less fixing Afghanistan.</w:t>
      </w:r>
      <w:r w:rsidRPr="00FB2757">
        <w:rPr>
          <w:sz w:val="12"/>
        </w:rPr>
        <w:t>¶</w:t>
      </w:r>
      <w:r w:rsidRPr="00FB2757">
        <w:rPr>
          <w:sz w:val="14"/>
        </w:rPr>
        <w:t xml:space="preserve"> I first became worried about this bridge-too-far problem last year while covering financial reform on the Hill, when various congressional staffers told me their bosses didn't really have the time to understand how the Wall Street lobby was riddling the legislation with loopholes. </w:t>
      </w:r>
      <w:r w:rsidRPr="00EC7474">
        <w:rPr>
          <w:rStyle w:val="Emphasis"/>
          <w:highlight w:val="yellow"/>
        </w:rPr>
        <w:t>Health care was sucking all the oxygen out of the room</w:t>
      </w:r>
      <w:r w:rsidRPr="00FB2757">
        <w:rPr>
          <w:sz w:val="14"/>
        </w:rPr>
        <w:t>—and from their brains, the aides said. Obama and his team seemed barely focused on transforming the financial system—except now, belatedly—and left a lot of the infighting to regulators like Gary Gensler, the chairman of the Commodity Futures Trading Commission. Obama had spoken admiringly of Ronald Reagan as a transformational president. And yet at what would seem to be a similar historical inflection point—what should have been the end of Reaganite free-market fundamentalism and a laserlike scourging of Wall Street—Obama seemed to put this once-in-a-lifetime task on a back burner.</w:t>
      </w:r>
      <w:r w:rsidRPr="00FB2757">
        <w:rPr>
          <w:sz w:val="12"/>
        </w:rPr>
        <w:t>¶</w:t>
      </w:r>
      <w:r w:rsidRPr="00FB2757">
        <w:rPr>
          <w:sz w:val="14"/>
        </w:rPr>
        <w:t xml:space="preserve"> It is only now, a year later, when </w:t>
      </w:r>
      <w:r w:rsidRPr="00FB2757">
        <w:rPr>
          <w:rStyle w:val="StyleUnderline"/>
        </w:rPr>
        <w:t>he has a terrific fight on his hands over health care</w:t>
      </w:r>
      <w:r w:rsidRPr="00FB2757">
        <w:rPr>
          <w:sz w:val="14"/>
        </w:rPr>
        <w:t>, that Obama is talking about seriously breaking up the structure of Wall Street. The big-bank lobby will dig in big time of course, and seek to buy everyone it can on Capitol Hill, which means that the president will need even more political capital that he no longer has.</w:t>
      </w:r>
      <w:r w:rsidRPr="00FB2757">
        <w:rPr>
          <w:sz w:val="12"/>
        </w:rPr>
        <w:t>¶</w:t>
      </w:r>
      <w:r w:rsidRPr="00FB2757">
        <w:rPr>
          <w:sz w:val="14"/>
        </w:rPr>
        <w:t xml:space="preserve"> Just as bad, </w:t>
      </w:r>
      <w:r w:rsidRPr="00EC7474">
        <w:rPr>
          <w:rStyle w:val="StyleUnderline"/>
          <w:highlight w:val="yellow"/>
        </w:rPr>
        <w:t>when the pres</w:t>
      </w:r>
      <w:r w:rsidRPr="00FB2757">
        <w:rPr>
          <w:rStyle w:val="StyleUnderline"/>
        </w:rPr>
        <w:t xml:space="preserve">ident </w:t>
      </w:r>
      <w:r w:rsidRPr="00EC7474">
        <w:rPr>
          <w:rStyle w:val="StyleUnderline"/>
          <w:highlight w:val="yellow"/>
        </w:rPr>
        <w:t>did</w:t>
      </w:r>
      <w:r w:rsidRPr="00FB2757">
        <w:rPr>
          <w:rStyle w:val="StyleUnderline"/>
        </w:rPr>
        <w:t xml:space="preserve"> do </w:t>
      </w:r>
      <w:r w:rsidRPr="00EC7474">
        <w:rPr>
          <w:rStyle w:val="Emphasis"/>
          <w:highlight w:val="yellow"/>
        </w:rPr>
        <w:t>h</w:t>
      </w:r>
      <w:r w:rsidRPr="00FB2757">
        <w:rPr>
          <w:rStyle w:val="StyleUnderline"/>
        </w:rPr>
        <w:t xml:space="preserve">ealth </w:t>
      </w:r>
      <w:r w:rsidRPr="00EC7474">
        <w:rPr>
          <w:rStyle w:val="Emphasis"/>
          <w:highlight w:val="yellow"/>
        </w:rPr>
        <w:t>c</w:t>
      </w:r>
      <w:r w:rsidRPr="00FB2757">
        <w:rPr>
          <w:rStyle w:val="StyleUnderline"/>
        </w:rPr>
        <w:t>are</w:t>
      </w:r>
      <w:r w:rsidRPr="00FB2757">
        <w:rPr>
          <w:sz w:val="14"/>
        </w:rPr>
        <w:t>—whatever version of it squeaks through now—</w:t>
      </w:r>
      <w:r w:rsidRPr="00EC7474">
        <w:rPr>
          <w:rStyle w:val="StyleUnderline"/>
          <w:highlight w:val="yellow"/>
        </w:rPr>
        <w:t>he seemed to be</w:t>
      </w:r>
      <w:r w:rsidRPr="00EC7474">
        <w:rPr>
          <w:sz w:val="14"/>
          <w:highlight w:val="yellow"/>
        </w:rPr>
        <w:t xml:space="preserve"> </w:t>
      </w:r>
      <w:r w:rsidRPr="00EC7474">
        <w:rPr>
          <w:rStyle w:val="StyleUnderline"/>
          <w:highlight w:val="yellow"/>
        </w:rPr>
        <w:t>getting</w:t>
      </w:r>
      <w:r w:rsidRPr="00FB2757">
        <w:rPr>
          <w:rStyle w:val="StyleUnderline"/>
        </w:rPr>
        <w:t xml:space="preserve"> such </w:t>
      </w:r>
      <w:r w:rsidRPr="00EC7474">
        <w:rPr>
          <w:rStyle w:val="StyleUnderline"/>
          <w:highlight w:val="yellow"/>
        </w:rPr>
        <w:t>a meager result for so bruising an effort</w:t>
      </w:r>
      <w:r w:rsidRPr="00FB2757">
        <w:rPr>
          <w:sz w:val="14"/>
        </w:rPr>
        <w:t xml:space="preserve"> that </w:t>
      </w:r>
      <w:r w:rsidRPr="00EC7474">
        <w:rPr>
          <w:rStyle w:val="StyleUnderline"/>
          <w:highlight w:val="yellow"/>
        </w:rPr>
        <w:t>it will be a long time before anyone has</w:t>
      </w:r>
      <w:r w:rsidRPr="00FB2757">
        <w:rPr>
          <w:sz w:val="14"/>
        </w:rPr>
        <w:t xml:space="preserve"> the </w:t>
      </w:r>
      <w:r w:rsidRPr="00EC7474">
        <w:rPr>
          <w:rStyle w:val="StyleUnderline"/>
          <w:highlight w:val="yellow"/>
        </w:rPr>
        <w:t>stomach</w:t>
      </w:r>
      <w:r w:rsidRPr="00FB2757">
        <w:rPr>
          <w:sz w:val="14"/>
        </w:rPr>
        <w:t xml:space="preserve"> to set it right legislatively.</w:t>
      </w:r>
    </w:p>
    <w:p w:rsidR="008C4CD6" w:rsidRPr="008C4CD6" w:rsidRDefault="008C4CD6" w:rsidP="008C4CD6"/>
    <w:sectPr w:rsidR="008C4CD6" w:rsidRPr="008C4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36C3693"/>
    <w:multiLevelType w:val="hybridMultilevel"/>
    <w:tmpl w:val="F0685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0D0748"/>
    <w:multiLevelType w:val="hybridMultilevel"/>
    <w:tmpl w:val="E0CEF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9D4912"/>
    <w:multiLevelType w:val="hybridMultilevel"/>
    <w:tmpl w:val="936AB298"/>
    <w:lvl w:ilvl="0" w:tplc="759ED4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B2A37"/>
    <w:rsid w:val="00010586"/>
    <w:rsid w:val="00010A56"/>
    <w:rsid w:val="000139A3"/>
    <w:rsid w:val="0001776A"/>
    <w:rsid w:val="00031BB2"/>
    <w:rsid w:val="00033C01"/>
    <w:rsid w:val="000355E4"/>
    <w:rsid w:val="00055ADA"/>
    <w:rsid w:val="0005648C"/>
    <w:rsid w:val="000606E5"/>
    <w:rsid w:val="00067250"/>
    <w:rsid w:val="000727CE"/>
    <w:rsid w:val="00080269"/>
    <w:rsid w:val="00090770"/>
    <w:rsid w:val="000A15AE"/>
    <w:rsid w:val="000A291D"/>
    <w:rsid w:val="000B5403"/>
    <w:rsid w:val="000C35B0"/>
    <w:rsid w:val="000C63F6"/>
    <w:rsid w:val="000C658B"/>
    <w:rsid w:val="000C6C02"/>
    <w:rsid w:val="000D43FB"/>
    <w:rsid w:val="000F6CBD"/>
    <w:rsid w:val="00100833"/>
    <w:rsid w:val="00103AFA"/>
    <w:rsid w:val="00104529"/>
    <w:rsid w:val="00105942"/>
    <w:rsid w:val="00107396"/>
    <w:rsid w:val="00110575"/>
    <w:rsid w:val="0012257A"/>
    <w:rsid w:val="00123BBF"/>
    <w:rsid w:val="00137183"/>
    <w:rsid w:val="00144A4C"/>
    <w:rsid w:val="00152318"/>
    <w:rsid w:val="001644D0"/>
    <w:rsid w:val="001647DE"/>
    <w:rsid w:val="00165655"/>
    <w:rsid w:val="0016617C"/>
    <w:rsid w:val="00170C88"/>
    <w:rsid w:val="00171112"/>
    <w:rsid w:val="00173166"/>
    <w:rsid w:val="00176AB0"/>
    <w:rsid w:val="001774E9"/>
    <w:rsid w:val="00177B7D"/>
    <w:rsid w:val="0018322D"/>
    <w:rsid w:val="00184E6A"/>
    <w:rsid w:val="00194633"/>
    <w:rsid w:val="00195692"/>
    <w:rsid w:val="001964C1"/>
    <w:rsid w:val="001A274F"/>
    <w:rsid w:val="001B20E9"/>
    <w:rsid w:val="001B5776"/>
    <w:rsid w:val="001B5885"/>
    <w:rsid w:val="001C2332"/>
    <w:rsid w:val="001C627B"/>
    <w:rsid w:val="001D1040"/>
    <w:rsid w:val="001D2181"/>
    <w:rsid w:val="001D37F4"/>
    <w:rsid w:val="001E527A"/>
    <w:rsid w:val="001E71B0"/>
    <w:rsid w:val="001F1E91"/>
    <w:rsid w:val="001F3607"/>
    <w:rsid w:val="001F78CE"/>
    <w:rsid w:val="00201E71"/>
    <w:rsid w:val="00205206"/>
    <w:rsid w:val="00210214"/>
    <w:rsid w:val="00213383"/>
    <w:rsid w:val="00222172"/>
    <w:rsid w:val="002253AC"/>
    <w:rsid w:val="00230AE0"/>
    <w:rsid w:val="00251B2A"/>
    <w:rsid w:val="00251FC7"/>
    <w:rsid w:val="00254D6E"/>
    <w:rsid w:val="00257ED0"/>
    <w:rsid w:val="00264032"/>
    <w:rsid w:val="00270D33"/>
    <w:rsid w:val="0027281C"/>
    <w:rsid w:val="002759EB"/>
    <w:rsid w:val="00276CBA"/>
    <w:rsid w:val="002855A7"/>
    <w:rsid w:val="00293558"/>
    <w:rsid w:val="002A11AE"/>
    <w:rsid w:val="002A1AE6"/>
    <w:rsid w:val="002A461B"/>
    <w:rsid w:val="002B146A"/>
    <w:rsid w:val="002B5E17"/>
    <w:rsid w:val="002B63ED"/>
    <w:rsid w:val="002B686C"/>
    <w:rsid w:val="002C21F8"/>
    <w:rsid w:val="002C3E01"/>
    <w:rsid w:val="002C5108"/>
    <w:rsid w:val="002D0D41"/>
    <w:rsid w:val="002D184E"/>
    <w:rsid w:val="002E3486"/>
    <w:rsid w:val="0030700D"/>
    <w:rsid w:val="00307772"/>
    <w:rsid w:val="003119E4"/>
    <w:rsid w:val="00315690"/>
    <w:rsid w:val="003156E0"/>
    <w:rsid w:val="00316B75"/>
    <w:rsid w:val="003200D7"/>
    <w:rsid w:val="00325646"/>
    <w:rsid w:val="003460F2"/>
    <w:rsid w:val="0038158C"/>
    <w:rsid w:val="00381F94"/>
    <w:rsid w:val="003902BA"/>
    <w:rsid w:val="00391AF0"/>
    <w:rsid w:val="003972F5"/>
    <w:rsid w:val="003A09E2"/>
    <w:rsid w:val="003A2A02"/>
    <w:rsid w:val="003A30B1"/>
    <w:rsid w:val="003B256C"/>
    <w:rsid w:val="003B6B03"/>
    <w:rsid w:val="003C6A92"/>
    <w:rsid w:val="003D1528"/>
    <w:rsid w:val="003D5968"/>
    <w:rsid w:val="003E059C"/>
    <w:rsid w:val="003E12BC"/>
    <w:rsid w:val="003F0065"/>
    <w:rsid w:val="003F0080"/>
    <w:rsid w:val="003F34C4"/>
    <w:rsid w:val="003F3F73"/>
    <w:rsid w:val="003F55E8"/>
    <w:rsid w:val="003F6CD7"/>
    <w:rsid w:val="00407037"/>
    <w:rsid w:val="004118B4"/>
    <w:rsid w:val="00413B57"/>
    <w:rsid w:val="0042131C"/>
    <w:rsid w:val="00422E5C"/>
    <w:rsid w:val="004254E1"/>
    <w:rsid w:val="004535E5"/>
    <w:rsid w:val="004605D6"/>
    <w:rsid w:val="00471C81"/>
    <w:rsid w:val="004726F3"/>
    <w:rsid w:val="00477F42"/>
    <w:rsid w:val="00483473"/>
    <w:rsid w:val="00492277"/>
    <w:rsid w:val="004A18A6"/>
    <w:rsid w:val="004A1CB6"/>
    <w:rsid w:val="004A5F21"/>
    <w:rsid w:val="004A7378"/>
    <w:rsid w:val="004C51D5"/>
    <w:rsid w:val="004C5B0F"/>
    <w:rsid w:val="004C5DFC"/>
    <w:rsid w:val="004C60E8"/>
    <w:rsid w:val="004C749A"/>
    <w:rsid w:val="004D5574"/>
    <w:rsid w:val="004E1AF9"/>
    <w:rsid w:val="004E3579"/>
    <w:rsid w:val="004E67BE"/>
    <w:rsid w:val="004E728B"/>
    <w:rsid w:val="004E75B6"/>
    <w:rsid w:val="004F39E0"/>
    <w:rsid w:val="004F6B7F"/>
    <w:rsid w:val="005025F7"/>
    <w:rsid w:val="005032C8"/>
    <w:rsid w:val="00506527"/>
    <w:rsid w:val="005150BF"/>
    <w:rsid w:val="00521139"/>
    <w:rsid w:val="00535870"/>
    <w:rsid w:val="00537BD5"/>
    <w:rsid w:val="005414FB"/>
    <w:rsid w:val="005511BE"/>
    <w:rsid w:val="005609E3"/>
    <w:rsid w:val="00561354"/>
    <w:rsid w:val="0057059F"/>
    <w:rsid w:val="00571206"/>
    <w:rsid w:val="00571AE3"/>
    <w:rsid w:val="0057268A"/>
    <w:rsid w:val="005755DD"/>
    <w:rsid w:val="00575FE0"/>
    <w:rsid w:val="00577432"/>
    <w:rsid w:val="00580E72"/>
    <w:rsid w:val="00586F1B"/>
    <w:rsid w:val="005911D9"/>
    <w:rsid w:val="005A2CB3"/>
    <w:rsid w:val="005B1BEF"/>
    <w:rsid w:val="005B232E"/>
    <w:rsid w:val="005C2238"/>
    <w:rsid w:val="005C28AA"/>
    <w:rsid w:val="005C5B8C"/>
    <w:rsid w:val="005D2912"/>
    <w:rsid w:val="005F1BDB"/>
    <w:rsid w:val="005F2E3C"/>
    <w:rsid w:val="00600E51"/>
    <w:rsid w:val="006065BD"/>
    <w:rsid w:val="00615279"/>
    <w:rsid w:val="006372D9"/>
    <w:rsid w:val="00645FA9"/>
    <w:rsid w:val="00647866"/>
    <w:rsid w:val="00656466"/>
    <w:rsid w:val="00661650"/>
    <w:rsid w:val="00665003"/>
    <w:rsid w:val="006845E6"/>
    <w:rsid w:val="00685F00"/>
    <w:rsid w:val="00686009"/>
    <w:rsid w:val="0069124A"/>
    <w:rsid w:val="006A2AD0"/>
    <w:rsid w:val="006B1795"/>
    <w:rsid w:val="006B255E"/>
    <w:rsid w:val="006C2375"/>
    <w:rsid w:val="006C4A6D"/>
    <w:rsid w:val="006D011E"/>
    <w:rsid w:val="006D0619"/>
    <w:rsid w:val="006D4ECC"/>
    <w:rsid w:val="006E03A2"/>
    <w:rsid w:val="006E7D14"/>
    <w:rsid w:val="006F6057"/>
    <w:rsid w:val="006F62DA"/>
    <w:rsid w:val="006F794E"/>
    <w:rsid w:val="007016A9"/>
    <w:rsid w:val="00707F09"/>
    <w:rsid w:val="007202EE"/>
    <w:rsid w:val="00722258"/>
    <w:rsid w:val="007243E5"/>
    <w:rsid w:val="00733026"/>
    <w:rsid w:val="0073667B"/>
    <w:rsid w:val="0073753C"/>
    <w:rsid w:val="00744C52"/>
    <w:rsid w:val="00745B4C"/>
    <w:rsid w:val="00745E5D"/>
    <w:rsid w:val="0075063A"/>
    <w:rsid w:val="00752113"/>
    <w:rsid w:val="0075213B"/>
    <w:rsid w:val="00760C6C"/>
    <w:rsid w:val="00764D00"/>
    <w:rsid w:val="00766EA0"/>
    <w:rsid w:val="007704C5"/>
    <w:rsid w:val="00770C91"/>
    <w:rsid w:val="00771511"/>
    <w:rsid w:val="00775A30"/>
    <w:rsid w:val="00784821"/>
    <w:rsid w:val="0078582D"/>
    <w:rsid w:val="0078713B"/>
    <w:rsid w:val="00795638"/>
    <w:rsid w:val="007A0A26"/>
    <w:rsid w:val="007A2226"/>
    <w:rsid w:val="007B26FB"/>
    <w:rsid w:val="007C1367"/>
    <w:rsid w:val="007D2C11"/>
    <w:rsid w:val="007D4B87"/>
    <w:rsid w:val="007E1635"/>
    <w:rsid w:val="007E7579"/>
    <w:rsid w:val="007F07D0"/>
    <w:rsid w:val="007F521A"/>
    <w:rsid w:val="007F5B66"/>
    <w:rsid w:val="00804067"/>
    <w:rsid w:val="00804E1B"/>
    <w:rsid w:val="0080540B"/>
    <w:rsid w:val="008142EF"/>
    <w:rsid w:val="00815530"/>
    <w:rsid w:val="00823A1C"/>
    <w:rsid w:val="00826D3A"/>
    <w:rsid w:val="00827264"/>
    <w:rsid w:val="00836BDF"/>
    <w:rsid w:val="00845B9D"/>
    <w:rsid w:val="00847B63"/>
    <w:rsid w:val="00853D30"/>
    <w:rsid w:val="00860984"/>
    <w:rsid w:val="00861745"/>
    <w:rsid w:val="00862981"/>
    <w:rsid w:val="00863614"/>
    <w:rsid w:val="00865C95"/>
    <w:rsid w:val="00870ABC"/>
    <w:rsid w:val="0087484D"/>
    <w:rsid w:val="00885AF5"/>
    <w:rsid w:val="0088631B"/>
    <w:rsid w:val="008912B2"/>
    <w:rsid w:val="008A7305"/>
    <w:rsid w:val="008B3ECB"/>
    <w:rsid w:val="008B4E85"/>
    <w:rsid w:val="008B54ED"/>
    <w:rsid w:val="008B753B"/>
    <w:rsid w:val="008C04B0"/>
    <w:rsid w:val="008C1B2E"/>
    <w:rsid w:val="008C4CD6"/>
    <w:rsid w:val="008D3759"/>
    <w:rsid w:val="008D3C05"/>
    <w:rsid w:val="008D4832"/>
    <w:rsid w:val="008E1E7E"/>
    <w:rsid w:val="008E525D"/>
    <w:rsid w:val="008E62C9"/>
    <w:rsid w:val="008F41BA"/>
    <w:rsid w:val="00900EA1"/>
    <w:rsid w:val="009043D8"/>
    <w:rsid w:val="00907963"/>
    <w:rsid w:val="00911C2B"/>
    <w:rsid w:val="00912611"/>
    <w:rsid w:val="00914D81"/>
    <w:rsid w:val="0091627E"/>
    <w:rsid w:val="00916932"/>
    <w:rsid w:val="00917ED7"/>
    <w:rsid w:val="00920331"/>
    <w:rsid w:val="00920AA4"/>
    <w:rsid w:val="009421BD"/>
    <w:rsid w:val="009479DB"/>
    <w:rsid w:val="00964E8E"/>
    <w:rsid w:val="0097032B"/>
    <w:rsid w:val="00983F43"/>
    <w:rsid w:val="00985711"/>
    <w:rsid w:val="00987AB5"/>
    <w:rsid w:val="00994D0D"/>
    <w:rsid w:val="009A5017"/>
    <w:rsid w:val="009B1D29"/>
    <w:rsid w:val="009C2546"/>
    <w:rsid w:val="009D0DC7"/>
    <w:rsid w:val="009D2EAD"/>
    <w:rsid w:val="009D4F66"/>
    <w:rsid w:val="009D54B2"/>
    <w:rsid w:val="009D5BA8"/>
    <w:rsid w:val="009D7035"/>
    <w:rsid w:val="009E1922"/>
    <w:rsid w:val="009F7ED2"/>
    <w:rsid w:val="00A01387"/>
    <w:rsid w:val="00A03FFF"/>
    <w:rsid w:val="00A04654"/>
    <w:rsid w:val="00A32B6A"/>
    <w:rsid w:val="00A37ACE"/>
    <w:rsid w:val="00A457A2"/>
    <w:rsid w:val="00A4621D"/>
    <w:rsid w:val="00A543BE"/>
    <w:rsid w:val="00A55E2A"/>
    <w:rsid w:val="00A7014D"/>
    <w:rsid w:val="00A70AFE"/>
    <w:rsid w:val="00A74951"/>
    <w:rsid w:val="00A80C4A"/>
    <w:rsid w:val="00A926D3"/>
    <w:rsid w:val="00A93661"/>
    <w:rsid w:val="00A95652"/>
    <w:rsid w:val="00AA1365"/>
    <w:rsid w:val="00AB4B44"/>
    <w:rsid w:val="00AB5DD5"/>
    <w:rsid w:val="00AC0AB8"/>
    <w:rsid w:val="00AD15B1"/>
    <w:rsid w:val="00AE502A"/>
    <w:rsid w:val="00AF3B55"/>
    <w:rsid w:val="00AF6D57"/>
    <w:rsid w:val="00AF7747"/>
    <w:rsid w:val="00B11CA6"/>
    <w:rsid w:val="00B128B2"/>
    <w:rsid w:val="00B1595D"/>
    <w:rsid w:val="00B33C6D"/>
    <w:rsid w:val="00B405F3"/>
    <w:rsid w:val="00B4508F"/>
    <w:rsid w:val="00B55AD5"/>
    <w:rsid w:val="00B57ADB"/>
    <w:rsid w:val="00B61BC2"/>
    <w:rsid w:val="00B6743A"/>
    <w:rsid w:val="00B71D30"/>
    <w:rsid w:val="00B7597B"/>
    <w:rsid w:val="00B77E9B"/>
    <w:rsid w:val="00B8057C"/>
    <w:rsid w:val="00B8516C"/>
    <w:rsid w:val="00B87148"/>
    <w:rsid w:val="00BA386D"/>
    <w:rsid w:val="00BA504B"/>
    <w:rsid w:val="00BA5CCE"/>
    <w:rsid w:val="00BA7E0D"/>
    <w:rsid w:val="00BB2EDA"/>
    <w:rsid w:val="00BC1D69"/>
    <w:rsid w:val="00BD0BB3"/>
    <w:rsid w:val="00BD6238"/>
    <w:rsid w:val="00BD6E74"/>
    <w:rsid w:val="00BE19FA"/>
    <w:rsid w:val="00BE532D"/>
    <w:rsid w:val="00BF593B"/>
    <w:rsid w:val="00BF773A"/>
    <w:rsid w:val="00BF7E81"/>
    <w:rsid w:val="00C10C60"/>
    <w:rsid w:val="00C13773"/>
    <w:rsid w:val="00C17CC8"/>
    <w:rsid w:val="00C20633"/>
    <w:rsid w:val="00C26FED"/>
    <w:rsid w:val="00C27102"/>
    <w:rsid w:val="00C467AB"/>
    <w:rsid w:val="00C47C7D"/>
    <w:rsid w:val="00C50575"/>
    <w:rsid w:val="00C51837"/>
    <w:rsid w:val="00C543DE"/>
    <w:rsid w:val="00C62FB2"/>
    <w:rsid w:val="00C76472"/>
    <w:rsid w:val="00C815D9"/>
    <w:rsid w:val="00C83417"/>
    <w:rsid w:val="00C84DCA"/>
    <w:rsid w:val="00C9604F"/>
    <w:rsid w:val="00CA18A3"/>
    <w:rsid w:val="00CA19AA"/>
    <w:rsid w:val="00CA50D9"/>
    <w:rsid w:val="00CA64C3"/>
    <w:rsid w:val="00CB2A37"/>
    <w:rsid w:val="00CB314B"/>
    <w:rsid w:val="00CB3B53"/>
    <w:rsid w:val="00CB70A9"/>
    <w:rsid w:val="00CB7A33"/>
    <w:rsid w:val="00CC0455"/>
    <w:rsid w:val="00CC5298"/>
    <w:rsid w:val="00CD03C2"/>
    <w:rsid w:val="00CD13A9"/>
    <w:rsid w:val="00CD5814"/>
    <w:rsid w:val="00CD736E"/>
    <w:rsid w:val="00CD798D"/>
    <w:rsid w:val="00CE161E"/>
    <w:rsid w:val="00CF03FF"/>
    <w:rsid w:val="00CF59A8"/>
    <w:rsid w:val="00CF6A3B"/>
    <w:rsid w:val="00CF6F82"/>
    <w:rsid w:val="00D030B1"/>
    <w:rsid w:val="00D318D7"/>
    <w:rsid w:val="00D325A9"/>
    <w:rsid w:val="00D36A8A"/>
    <w:rsid w:val="00D4029D"/>
    <w:rsid w:val="00D420CF"/>
    <w:rsid w:val="00D46204"/>
    <w:rsid w:val="00D502BB"/>
    <w:rsid w:val="00D506F7"/>
    <w:rsid w:val="00D54C37"/>
    <w:rsid w:val="00D60D04"/>
    <w:rsid w:val="00D61409"/>
    <w:rsid w:val="00D63AB3"/>
    <w:rsid w:val="00D6691E"/>
    <w:rsid w:val="00D71170"/>
    <w:rsid w:val="00D8119B"/>
    <w:rsid w:val="00D9654B"/>
    <w:rsid w:val="00DA1C92"/>
    <w:rsid w:val="00DA25D4"/>
    <w:rsid w:val="00DA6538"/>
    <w:rsid w:val="00DB2A67"/>
    <w:rsid w:val="00DB4FE6"/>
    <w:rsid w:val="00DB7FEF"/>
    <w:rsid w:val="00DC4F7D"/>
    <w:rsid w:val="00DC57F3"/>
    <w:rsid w:val="00DF428B"/>
    <w:rsid w:val="00DF7115"/>
    <w:rsid w:val="00E06E61"/>
    <w:rsid w:val="00E10255"/>
    <w:rsid w:val="00E11110"/>
    <w:rsid w:val="00E15E75"/>
    <w:rsid w:val="00E15F28"/>
    <w:rsid w:val="00E20996"/>
    <w:rsid w:val="00E2398A"/>
    <w:rsid w:val="00E31C81"/>
    <w:rsid w:val="00E328C7"/>
    <w:rsid w:val="00E328D1"/>
    <w:rsid w:val="00E41BC4"/>
    <w:rsid w:val="00E44CFB"/>
    <w:rsid w:val="00E456C4"/>
    <w:rsid w:val="00E50050"/>
    <w:rsid w:val="00E5262C"/>
    <w:rsid w:val="00E5360C"/>
    <w:rsid w:val="00E62212"/>
    <w:rsid w:val="00E67771"/>
    <w:rsid w:val="00E8564E"/>
    <w:rsid w:val="00E921E3"/>
    <w:rsid w:val="00E943F5"/>
    <w:rsid w:val="00EA12CB"/>
    <w:rsid w:val="00EA7EE4"/>
    <w:rsid w:val="00EB6B4B"/>
    <w:rsid w:val="00EB784E"/>
    <w:rsid w:val="00EC1A35"/>
    <w:rsid w:val="00EC2E89"/>
    <w:rsid w:val="00EC3A18"/>
    <w:rsid w:val="00EC7474"/>
    <w:rsid w:val="00EC7DC4"/>
    <w:rsid w:val="00ED02B1"/>
    <w:rsid w:val="00ED2F7D"/>
    <w:rsid w:val="00ED30CF"/>
    <w:rsid w:val="00ED5100"/>
    <w:rsid w:val="00ED56E6"/>
    <w:rsid w:val="00EE0D47"/>
    <w:rsid w:val="00EE2ED2"/>
    <w:rsid w:val="00EE5E45"/>
    <w:rsid w:val="00EE7C42"/>
    <w:rsid w:val="00EF4773"/>
    <w:rsid w:val="00EF5C48"/>
    <w:rsid w:val="00F0188E"/>
    <w:rsid w:val="00F03695"/>
    <w:rsid w:val="00F12547"/>
    <w:rsid w:val="00F176EF"/>
    <w:rsid w:val="00F23AE9"/>
    <w:rsid w:val="00F2648E"/>
    <w:rsid w:val="00F2785E"/>
    <w:rsid w:val="00F45E10"/>
    <w:rsid w:val="00F4741E"/>
    <w:rsid w:val="00F54871"/>
    <w:rsid w:val="00F6364A"/>
    <w:rsid w:val="00F75F23"/>
    <w:rsid w:val="00F9049F"/>
    <w:rsid w:val="00F9113A"/>
    <w:rsid w:val="00F94247"/>
    <w:rsid w:val="00FB34CB"/>
    <w:rsid w:val="00FB599B"/>
    <w:rsid w:val="00FC1E67"/>
    <w:rsid w:val="00FD1F88"/>
    <w:rsid w:val="00FE1C2B"/>
    <w:rsid w:val="00FE2546"/>
    <w:rsid w:val="00FE4A66"/>
    <w:rsid w:val="00FE552A"/>
    <w:rsid w:val="00FF11B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8217E"/>
  <w15:chartTrackingRefBased/>
  <w15:docId w15:val="{97A7A842-A3DA-4C5C-B456-6139AD98C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B61BC2"/>
    <w:pPr>
      <w:spacing w:after="0" w:line="240" w:lineRule="auto"/>
    </w:pPr>
    <w:rPr>
      <w:rFonts w:ascii="Arial" w:hAnsi="Arial" w:cs="Arial"/>
    </w:rPr>
  </w:style>
  <w:style w:type="paragraph" w:styleId="Heading1">
    <w:name w:val="heading 1"/>
    <w:aliases w:val="Pocket"/>
    <w:basedOn w:val="Normal"/>
    <w:next w:val="Normal"/>
    <w:link w:val="Heading1Char"/>
    <w:autoRedefine/>
    <w:qFormat/>
    <w:rsid w:val="00B61BC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B61BC2"/>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Tags v 2,Underline Char Char Char,Heading 3 Char Char Char Char Char Char Char Char Char,Block Writing Char,Heading 3 Char Char Char Char,Index Headers Char,3: Cite,Char1,Underlines,Text ,Foldover,Cite 1,Text 7,CD Underline,cites Char,Char"/>
    <w:basedOn w:val="Normal"/>
    <w:next w:val="Normal"/>
    <w:link w:val="Heading3Char"/>
    <w:autoRedefine/>
    <w:uiPriority w:val="2"/>
    <w:unhideWhenUsed/>
    <w:qFormat/>
    <w:rsid w:val="00B61BC2"/>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B61BC2"/>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B61B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1BC2"/>
  </w:style>
  <w:style w:type="character" w:customStyle="1" w:styleId="Heading1Char">
    <w:name w:val="Heading 1 Char"/>
    <w:aliases w:val="Pocket Char"/>
    <w:basedOn w:val="DefaultParagraphFont"/>
    <w:link w:val="Heading1"/>
    <w:rsid w:val="00B61BC2"/>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B61BC2"/>
    <w:rPr>
      <w:rFonts w:ascii="Arial" w:eastAsiaTheme="majorEastAsia" w:hAnsi="Arial" w:cstheme="majorBidi"/>
      <w:b/>
      <w:caps/>
      <w:sz w:val="44"/>
      <w:szCs w:val="26"/>
      <w:u w:val="double"/>
    </w:rPr>
  </w:style>
  <w:style w:type="character" w:customStyle="1" w:styleId="Heading3Char">
    <w:name w:val="Heading 3 Char"/>
    <w:aliases w:val="Block Char,Tags v 2 Char,Underline Char Char Char Char,Heading 3 Char Char Char Char Char Char Char Char Char Char,Block Writing Char Char,Heading 3 Char Char Char Char Char,Index Headers Char Char,3: Cite Char,Char1 Char,Underlines Char"/>
    <w:basedOn w:val="DefaultParagraphFont"/>
    <w:link w:val="Heading3"/>
    <w:uiPriority w:val="2"/>
    <w:rsid w:val="00B61BC2"/>
    <w:rPr>
      <w:rFonts w:ascii="Arial" w:eastAsiaTheme="majorEastAsia" w:hAnsi="Arial" w:cstheme="majorBidi"/>
      <w:b/>
      <w:caps/>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B61BC2"/>
    <w:rPr>
      <w:rFonts w:ascii="Arial" w:eastAsiaTheme="majorEastAsia" w:hAnsi="Arial"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B61BC2"/>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61BC2"/>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6"/>
    <w:qFormat/>
    <w:rsid w:val="00B61BC2"/>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B61BC2"/>
    <w:rPr>
      <w:color w:val="auto"/>
      <w:u w:val="none"/>
    </w:rPr>
  </w:style>
  <w:style w:type="character" w:styleId="FollowedHyperlink">
    <w:name w:val="FollowedHyperlink"/>
    <w:basedOn w:val="DefaultParagraphFont"/>
    <w:uiPriority w:val="99"/>
    <w:semiHidden/>
    <w:unhideWhenUsed/>
    <w:rsid w:val="00B61BC2"/>
    <w:rPr>
      <w:color w:val="auto"/>
      <w:u w:val="none"/>
    </w:rPr>
  </w:style>
  <w:style w:type="character" w:customStyle="1" w:styleId="Mention1">
    <w:name w:val="Mention1"/>
    <w:basedOn w:val="DefaultParagraphFont"/>
    <w:uiPriority w:val="99"/>
    <w:semiHidden/>
    <w:unhideWhenUsed/>
    <w:rsid w:val="008C4CD6"/>
    <w:rPr>
      <w:color w:val="2B579A"/>
      <w:shd w:val="clear" w:color="auto" w:fill="E6E6E6"/>
    </w:rPr>
  </w:style>
  <w:style w:type="paragraph" w:customStyle="1" w:styleId="textbold">
    <w:name w:val="text bold"/>
    <w:basedOn w:val="Normal"/>
    <w:link w:val="Emphasis"/>
    <w:autoRedefine/>
    <w:uiPriority w:val="7"/>
    <w:qFormat/>
    <w:rsid w:val="008C4CD6"/>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12" w:space="0" w:color="auto"/>
    </w:rPr>
  </w:style>
  <w:style w:type="paragraph" w:customStyle="1" w:styleId="Emphasis1">
    <w:name w:val="Emphasis1"/>
    <w:basedOn w:val="Normal"/>
    <w:uiPriority w:val="7"/>
    <w:qFormat/>
    <w:rsid w:val="008C4CD6"/>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ListParagraph">
    <w:name w:val="List Paragraph"/>
    <w:basedOn w:val="Normal"/>
    <w:uiPriority w:val="99"/>
    <w:unhideWhenUsed/>
    <w:qFormat/>
    <w:rsid w:val="008C4CD6"/>
    <w:pPr>
      <w:ind w:left="720"/>
      <w:contextualSpacing/>
    </w:pPr>
  </w:style>
  <w:style w:type="paragraph" w:styleId="NormalWeb">
    <w:name w:val="Normal (Web)"/>
    <w:basedOn w:val="Normal"/>
    <w:uiPriority w:val="99"/>
    <w:unhideWhenUsed/>
    <w:rsid w:val="008C4CD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C4CD6"/>
    <w:rPr>
      <w:b/>
      <w:bCs/>
    </w:rPr>
  </w:style>
  <w:style w:type="character" w:customStyle="1" w:styleId="apple-converted-space">
    <w:name w:val="apple-converted-space"/>
    <w:basedOn w:val="DefaultParagraphFont"/>
    <w:rsid w:val="008C4CD6"/>
  </w:style>
  <w:style w:type="character" w:customStyle="1" w:styleId="box">
    <w:name w:val="box"/>
    <w:basedOn w:val="DefaultParagraphFont"/>
    <w:rsid w:val="00EC7474"/>
    <w:rPr>
      <w:rFonts w:ascii="Arial" w:hAnsi="Arial" w:cs="Arial"/>
      <w:b/>
      <w:color w:val="000000"/>
      <w:sz w:val="19"/>
      <w:szCs w:val="22"/>
      <w:u w:val="thick"/>
      <w:bdr w:val="single" w:sz="12" w:space="0" w:color="auto"/>
    </w:rPr>
  </w:style>
  <w:style w:type="character" w:customStyle="1" w:styleId="underline">
    <w:name w:val="underline"/>
    <w:basedOn w:val="DefaultParagraphFont"/>
    <w:qFormat/>
    <w:rsid w:val="00EC7474"/>
    <w:rPr>
      <w:rFonts w:ascii="Times New Roman" w:hAnsi="Times New Roman"/>
      <w:sz w:val="20"/>
      <w:u w:val="single"/>
    </w:rPr>
  </w:style>
  <w:style w:type="paragraph" w:customStyle="1" w:styleId="Analytic">
    <w:name w:val="Analytic"/>
    <w:basedOn w:val="Normal"/>
    <w:autoRedefine/>
    <w:uiPriority w:val="4"/>
    <w:qFormat/>
    <w:rsid w:val="00B61BC2"/>
    <w:rPr>
      <w:rFonts w:cstheme="minorBidi"/>
      <w:b/>
      <w:sz w:val="26"/>
    </w:rPr>
  </w:style>
  <w:style w:type="paragraph" w:customStyle="1" w:styleId="BreakTag">
    <w:name w:val="Break Tag"/>
    <w:basedOn w:val="Normal"/>
    <w:autoRedefine/>
    <w:uiPriority w:val="4"/>
    <w:qFormat/>
    <w:rsid w:val="00B61BC2"/>
    <w:pPr>
      <w:spacing w:before="240"/>
    </w:pPr>
    <w:rPr>
      <w:b/>
      <w:sz w:val="26"/>
    </w:rPr>
  </w:style>
  <w:style w:type="paragraph" w:customStyle="1" w:styleId="BreakBlock">
    <w:name w:val="Break Block"/>
    <w:basedOn w:val="Normal"/>
    <w:link w:val="BreakBlockChar"/>
    <w:autoRedefine/>
    <w:qFormat/>
    <w:rsid w:val="00B61B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61BC2"/>
    <w:rPr>
      <w:rFonts w:ascii="Arial Bold" w:hAnsi="Arial Bold" w:cs="Arial"/>
      <w:b/>
      <w:caps/>
      <w:sz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huffpost.com/us/entry/us_58f5056fe4b0da2ff8624d53" TargetMode="External"/><Relationship Id="rId13" Type="http://schemas.openxmlformats.org/officeDocument/2006/relationships/hyperlink" Target="http://www.nationaljournal.com/magazine/there-s-no-such-thing-as-political-capital-20130207)" TargetMode="External"/><Relationship Id="rId3" Type="http://schemas.openxmlformats.org/officeDocument/2006/relationships/styles" Target="styles.xml"/><Relationship Id="rId7" Type="http://schemas.openxmlformats.org/officeDocument/2006/relationships/hyperlink" Target="http://www.themalaymailonline.com/money/article/trump-promises-phenomenal-tax-plan-as-ryans-ideas-draw-fire" TargetMode="External"/><Relationship Id="rId12" Type="http://schemas.openxmlformats.org/officeDocument/2006/relationships/hyperlink" Target="http://www.vox.com/2014/10/10/6953889/paul-krugman-obama-historic-succes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fresnobee.com/news/business/article140583268.html" TargetMode="External"/><Relationship Id="rId11" Type="http://schemas.openxmlformats.org/officeDocument/2006/relationships/hyperlink" Target="http://switchboard.nrdc.org/blogs/dlashof/coulda_shoulda_woulda_lessons.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vanityfair.com/online/daily/2010/12/obama-is-suffering-because-of-his-achievements-not-despite-them.html" TargetMode="External"/><Relationship Id="rId4" Type="http://schemas.openxmlformats.org/officeDocument/2006/relationships/settings" Target="settings.xml"/><Relationship Id="rId9" Type="http://schemas.openxmlformats.org/officeDocument/2006/relationships/hyperlink" Target="http://www.theglobeandmail.com/opinion/crisis-analysis-how-much-damage-can-trump-do-a-lot/article34341100/" TargetMode="External"/><Relationship Id="rId14" Type="http://schemas.openxmlformats.org/officeDocument/2006/relationships/hyperlink" Target="http://www.thedailybeast.com/newsweek/2010/01/19/the-politics-of-hubri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EBA5E-3ECD-4CC5-91F0-CFF9DC3EC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49043</Words>
  <Characters>279550</Characters>
  <Application>Microsoft Office Word</Application>
  <DocSecurity>0</DocSecurity>
  <Lines>2329</Lines>
  <Paragraphs>655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dc:creator>
  <cp:keywords>5.1.1</cp:keywords>
  <dc:description/>
  <cp:lastModifiedBy>Miles Gray</cp:lastModifiedBy>
  <cp:revision>6</cp:revision>
  <dcterms:created xsi:type="dcterms:W3CDTF">2017-06-26T16:51:00Z</dcterms:created>
  <dcterms:modified xsi:type="dcterms:W3CDTF">2017-06-26T17:08:00Z</dcterms:modified>
</cp:coreProperties>
</file>