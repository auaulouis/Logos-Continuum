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297353" w:rsidP="00EB3C04">
      <w:pPr>
        <w:pStyle w:val="Heading1"/>
      </w:pPr>
      <w:r>
        <w:t xml:space="preserve">FFRSV - </w:t>
      </w:r>
      <w:r w:rsidR="00EB3C04">
        <w:t xml:space="preserve">Tax Reform </w:t>
      </w:r>
      <w:r w:rsidR="00481BBC">
        <w:t xml:space="preserve">Politics </w:t>
      </w:r>
      <w:bookmarkStart w:id="0" w:name="_GoBack"/>
      <w:bookmarkEnd w:id="0"/>
      <w:r w:rsidR="00EB3C04">
        <w:t>Updates</w:t>
      </w:r>
    </w:p>
    <w:p w:rsidR="00297353" w:rsidRDefault="00297353" w:rsidP="00297353">
      <w:pPr>
        <w:pStyle w:val="Heading1"/>
      </w:pPr>
      <w:r>
        <w:t>Aff</w:t>
      </w:r>
    </w:p>
    <w:p w:rsidR="00297353" w:rsidRDefault="00297353" w:rsidP="00297353">
      <w:pPr>
        <w:pStyle w:val="Heading2"/>
      </w:pPr>
      <w:r>
        <w:t>Won’t Pass</w:t>
      </w:r>
    </w:p>
    <w:p w:rsidR="00331D77" w:rsidRDefault="00331D77" w:rsidP="00297353">
      <w:pPr>
        <w:pStyle w:val="Heading3"/>
      </w:pPr>
      <w:r>
        <w:t>Moderate Republicans</w:t>
      </w:r>
    </w:p>
    <w:p w:rsidR="009E1967" w:rsidRPr="009E1967" w:rsidRDefault="009E1967" w:rsidP="009E1967">
      <w:pPr>
        <w:pStyle w:val="Heading4"/>
      </w:pPr>
      <w:r>
        <w:t>Moderates mean tax reform won’t pass</w:t>
      </w:r>
    </w:p>
    <w:p w:rsidR="00331D77" w:rsidRPr="00331D77" w:rsidRDefault="00331D77" w:rsidP="00331D77">
      <w:r>
        <w:rPr>
          <w:b/>
        </w:rPr>
        <w:t>REUTERS 6/30</w:t>
      </w:r>
      <w:r>
        <w:t xml:space="preserve">/17 </w:t>
      </w:r>
      <w:proofErr w:type="gramStart"/>
      <w:r>
        <w:t>---  Reuters</w:t>
      </w:r>
      <w:proofErr w:type="gramEnd"/>
      <w:r>
        <w:t xml:space="preserve"> News Reporting Service (“Moderate House Republicans warn of trouble for tax reform”, Reuters, </w:t>
      </w:r>
      <w:r w:rsidR="009E1967">
        <w:t xml:space="preserve">June 30, 2017, CNBC, </w:t>
      </w:r>
      <w:r w:rsidR="009E1967" w:rsidRPr="009E1967">
        <w:t>http://www.cnbc.com/2017/06/30/moderate-house-republicans-warn-of-trouble-for-tax-reform.html</w:t>
      </w:r>
      <w:r w:rsidR="009E1967">
        <w:t>)//chiragjain</w:t>
      </w:r>
    </w:p>
    <w:p w:rsidR="00331D77" w:rsidRPr="00331D77" w:rsidRDefault="00331D77" w:rsidP="00331D77">
      <w:pPr>
        <w:rPr>
          <w:rStyle w:val="StyleUnderline"/>
        </w:rPr>
      </w:pPr>
      <w:r w:rsidRPr="00331D77">
        <w:rPr>
          <w:rStyle w:val="StyleUnderline"/>
        </w:rPr>
        <w:t>Twenty moderate Republicans in the U.S. House of Representatives warned on Friday that efforts to overhaul the federal tax code could be jeopardized by demands for including major spending cuts in a fiscal 2018 budget resolution.</w:t>
      </w:r>
      <w:r>
        <w:rPr>
          <w:rStyle w:val="StyleUnderline"/>
        </w:rPr>
        <w:t xml:space="preserve"> </w:t>
      </w:r>
      <w:r w:rsidRPr="00331D77">
        <w:rPr>
          <w:rStyle w:val="StyleUnderline"/>
        </w:rPr>
        <w:t>In a June 30 letter to House Speaker Paul Ryan</w:t>
      </w:r>
      <w:r w:rsidRPr="00331D77">
        <w:rPr>
          <w:sz w:val="16"/>
        </w:rPr>
        <w:t xml:space="preserve">, </w:t>
      </w:r>
      <w:r w:rsidRPr="00331D77">
        <w:rPr>
          <w:rStyle w:val="StyleUnderline"/>
        </w:rPr>
        <w:t>lawmakers from the moderate Tuesday Group said that</w:t>
      </w:r>
      <w:r w:rsidRPr="00331D77">
        <w:rPr>
          <w:sz w:val="16"/>
        </w:rPr>
        <w:t xml:space="preserve"> </w:t>
      </w:r>
      <w:r w:rsidRPr="00331D77">
        <w:rPr>
          <w:rStyle w:val="Emphasis"/>
        </w:rPr>
        <w:t>including hundreds of billions of dollars in cuts to mandatory programs could be "extremely problematic" for tax reform and asked for a budget delay</w:t>
      </w:r>
      <w:r w:rsidRPr="00331D77">
        <w:rPr>
          <w:sz w:val="16"/>
        </w:rPr>
        <w:t xml:space="preserve"> until Senate Republicans finish their debate on healthcare legislation. "We fear that </w:t>
      </w:r>
      <w:r w:rsidRPr="00331D77">
        <w:rPr>
          <w:rStyle w:val="Emphasis"/>
        </w:rPr>
        <w:t>if the House persists on pursuing this course, it could imperil tax reform," wrote the lawmakers</w:t>
      </w:r>
      <w:r w:rsidRPr="00331D77">
        <w:rPr>
          <w:sz w:val="16"/>
        </w:rPr>
        <w:t xml:space="preserve">, who were led by Representative Charlie Dent of Pennsylvania. </w:t>
      </w:r>
      <w:r w:rsidRPr="00331D77">
        <w:rPr>
          <w:rStyle w:val="StyleUnderline"/>
        </w:rPr>
        <w:t>Republicans must pass a 2018 budget resolution to unlock a key legislative tool known as reconciliation</w:t>
      </w:r>
      <w:r w:rsidRPr="00331D77">
        <w:rPr>
          <w:sz w:val="16"/>
        </w:rPr>
        <w:t xml:space="preserve">, </w:t>
      </w:r>
      <w:r w:rsidRPr="00331D77">
        <w:rPr>
          <w:rStyle w:val="StyleUnderline"/>
        </w:rPr>
        <w:t>which the party needs to move a tax bill forward without support from Democrats.</w:t>
      </w:r>
      <w:r>
        <w:rPr>
          <w:rStyle w:val="StyleUnderline"/>
        </w:rPr>
        <w:t xml:space="preserve"> </w:t>
      </w:r>
      <w:r w:rsidRPr="00331D77">
        <w:rPr>
          <w:sz w:val="16"/>
        </w:rPr>
        <w:t xml:space="preserve">But </w:t>
      </w:r>
      <w:r w:rsidRPr="00331D77">
        <w:rPr>
          <w:rStyle w:val="StyleUnderline"/>
        </w:rPr>
        <w:t>members of the conservative House</w:t>
      </w:r>
      <w:r w:rsidRPr="00331D77">
        <w:rPr>
          <w:sz w:val="16"/>
        </w:rPr>
        <w:t xml:space="preserve"> Freedom </w:t>
      </w:r>
      <w:r w:rsidRPr="00331D77">
        <w:rPr>
          <w:rStyle w:val="Emphasis"/>
        </w:rPr>
        <w:t>Caucus say they will back a spending plan only if it cuts mandatory programs</w:t>
      </w:r>
      <w:r w:rsidRPr="00331D77">
        <w:rPr>
          <w:sz w:val="16"/>
        </w:rPr>
        <w:t xml:space="preserve"> including Medicaid and food stamps, </w:t>
      </w:r>
      <w:r w:rsidRPr="00331D77">
        <w:rPr>
          <w:rStyle w:val="Emphasis"/>
        </w:rPr>
        <w:t>reductions that moderates oppose.</w:t>
      </w:r>
      <w:r>
        <w:rPr>
          <w:rStyle w:val="Emphasis"/>
        </w:rPr>
        <w:t xml:space="preserve"> </w:t>
      </w:r>
      <w:r w:rsidRPr="00331D77">
        <w:rPr>
          <w:sz w:val="16"/>
        </w:rPr>
        <w:t xml:space="preserve">"House Republicans have made significant progress on budget decisions and these family discussions will continue amongst the conference," Ryan spokeswoman </w:t>
      </w:r>
      <w:proofErr w:type="spellStart"/>
      <w:r w:rsidRPr="00331D77">
        <w:rPr>
          <w:sz w:val="16"/>
        </w:rPr>
        <w:t>AshLee</w:t>
      </w:r>
      <w:proofErr w:type="spellEnd"/>
      <w:r w:rsidRPr="00331D77">
        <w:rPr>
          <w:sz w:val="16"/>
        </w:rPr>
        <w:t xml:space="preserve"> Strong said in a statement. The Freedom Caucus and Tuesday Group each represents enough House Republicans to stymie legislation on its own. Outside organizations including powerful business lobby groups are increasingly worried that the disagreement could lead to a political stand-off that prevents tax reform from occurring. "No other reforms under consideration rise to the importance of pro-growth, comprehensive tax reform," the U.S. Chamber of Commerce, the Business Roundtable, the National Association of Manufacturers and the National Federation of Independent Business said in a joint letter to Republican and Democratic congressional leaders on Wednesday. </w:t>
      </w:r>
      <w:r w:rsidRPr="00331D77">
        <w:rPr>
          <w:rStyle w:val="Emphasis"/>
        </w:rPr>
        <w:t>Republican moderates also worry that adding mandatory cuts to a reconciliation bill would create unpalatable legislation that reduces benefits for the poor while granting tax cuts to corporations and wealthy individuals</w:t>
      </w:r>
      <w:r w:rsidRPr="00331D77">
        <w:rPr>
          <w:sz w:val="16"/>
        </w:rPr>
        <w:t xml:space="preserve">, according to aides. The House Budget Committee canceled plans to send a resolution for fiscal 2018 to the floor this week, after the chairmen of several other committees rejected efforts to wring $250 billion in mandatory spending from spending. </w:t>
      </w:r>
      <w:r w:rsidRPr="00331D77">
        <w:rPr>
          <w:rStyle w:val="StyleUnderline"/>
        </w:rPr>
        <w:t>Freedom Caucus members want much larger cuts.</w:t>
      </w:r>
    </w:p>
    <w:p w:rsidR="00297353" w:rsidRDefault="00297353" w:rsidP="00297353">
      <w:pPr>
        <w:pStyle w:val="Heading3"/>
      </w:pPr>
      <w:r>
        <w:t>Party Divide</w:t>
      </w:r>
    </w:p>
    <w:p w:rsidR="00297353" w:rsidRPr="00BE486F" w:rsidRDefault="00297353" w:rsidP="00297353">
      <w:pPr>
        <w:pStyle w:val="Heading4"/>
      </w:pPr>
      <w:r>
        <w:t>Tax reform will fail --- too many obstacles</w:t>
      </w:r>
    </w:p>
    <w:p w:rsidR="00297353" w:rsidRPr="00BE486F" w:rsidRDefault="00297353" w:rsidP="00297353">
      <w:r>
        <w:t xml:space="preserve">LANCE </w:t>
      </w:r>
      <w:r>
        <w:rPr>
          <w:b/>
        </w:rPr>
        <w:t>TERRANCE 6/29</w:t>
      </w:r>
      <w:r>
        <w:t xml:space="preserve">/2017 – Gallup Contributor, Political and Public Policy Expert (“Taxes May Be Certain, but Tax Reform Is Not”, Gallup Polling, </w:t>
      </w:r>
      <w:r w:rsidRPr="00BE486F">
        <w:t>June 29, 2017, Lance Terrance, http://www.gallup.com/opinion/polling-matters/213239/taxes-may-certain-tax-reform-not.aspx)//chiragjain</w:t>
      </w:r>
    </w:p>
    <w:p w:rsidR="00297353" w:rsidRPr="00BE486F" w:rsidRDefault="00297353" w:rsidP="00297353">
      <w:pPr>
        <w:rPr>
          <w:sz w:val="16"/>
        </w:rPr>
      </w:pPr>
      <w:r w:rsidRPr="00794C58">
        <w:rPr>
          <w:rStyle w:val="StyleUnderline"/>
        </w:rPr>
        <w:t>Donald Trump is a man who throws down gauntlets, and he threw down several big ones during his campaign for president</w:t>
      </w:r>
      <w:r w:rsidRPr="00BE486F">
        <w:rPr>
          <w:sz w:val="16"/>
        </w:rPr>
        <w:t xml:space="preserve"> -- confronting the status quos on immigration, on healthcare and on taxes, to name a few. He is now pursuing bold policy changes on each. </w:t>
      </w:r>
      <w:r w:rsidRPr="00794C58">
        <w:rPr>
          <w:rStyle w:val="Emphasis"/>
        </w:rPr>
        <w:t>But it could be Trump's action on taxes that matters most to whether the stock market continues to ride high, GDP growth returns to a healthy 3% and, therefore, whether his presidency is judged well in posterity</w:t>
      </w:r>
      <w:r w:rsidRPr="00BE486F">
        <w:rPr>
          <w:sz w:val="16"/>
        </w:rPr>
        <w:t xml:space="preserve">. </w:t>
      </w:r>
      <w:r w:rsidRPr="00794C58">
        <w:rPr>
          <w:rStyle w:val="StyleUnderline"/>
        </w:rPr>
        <w:t>News about taxes has been relatively slow thus far in Trump's administration</w:t>
      </w:r>
      <w:r w:rsidRPr="00BE486F">
        <w:rPr>
          <w:sz w:val="16"/>
        </w:rPr>
        <w:t xml:space="preserve">. Judicial blowback against his immigration policies and Congressional blowback on healthcare reform have received far more attention than the general tax-plan principles he announced in April. Still, achieving detailed tax reform may prove even more difficult than his other policy struggles once the wheels start turning. </w:t>
      </w:r>
      <w:r w:rsidRPr="00794C58">
        <w:rPr>
          <w:rStyle w:val="StyleUnderline"/>
        </w:rPr>
        <w:t>Before making tax reform a year-end goal,</w:t>
      </w:r>
      <w:r w:rsidRPr="00BE486F">
        <w:rPr>
          <w:sz w:val="16"/>
        </w:rPr>
        <w:t xml:space="preserve"> Treasury Secretary Steven </w:t>
      </w:r>
      <w:proofErr w:type="spellStart"/>
      <w:r w:rsidRPr="00794C58">
        <w:rPr>
          <w:rStyle w:val="StyleUnderline"/>
        </w:rPr>
        <w:t>Mnuchin</w:t>
      </w:r>
      <w:proofErr w:type="spellEnd"/>
      <w:r w:rsidRPr="00794C58">
        <w:rPr>
          <w:rStyle w:val="StyleUnderline"/>
        </w:rPr>
        <w:t xml:space="preserve"> initially said he hoped to complete tax reform by Augus</w:t>
      </w:r>
      <w:r w:rsidRPr="00BE486F">
        <w:rPr>
          <w:sz w:val="16"/>
        </w:rPr>
        <w:t xml:space="preserve">t. Senate Majority Leader Mitch </w:t>
      </w:r>
      <w:r w:rsidRPr="00794C58">
        <w:rPr>
          <w:rStyle w:val="Emphasis"/>
        </w:rPr>
        <w:t>McConnell reacted by saying that tax reform is a "very complicated subject" and harder to do now than the last time Congress achieved it in 1986.</w:t>
      </w:r>
      <w:r w:rsidRPr="00BE486F">
        <w:rPr>
          <w:sz w:val="16"/>
        </w:rPr>
        <w:t xml:space="preserve"> And passing the </w:t>
      </w:r>
      <w:r w:rsidRPr="00794C58">
        <w:rPr>
          <w:rStyle w:val="Emphasis"/>
        </w:rPr>
        <w:t>1986 tax reform legislation was no easy task -- it required winning the support of a Democratic House and a Republican president, and took nearly two years of intense negotiations.</w:t>
      </w:r>
      <w:r w:rsidRPr="00BE486F">
        <w:rPr>
          <w:sz w:val="16"/>
        </w:rPr>
        <w:t xml:space="preserve"> Alluding more cynically to the significant political obstacles that often impede changing the tax code, former House Speaker John Boehner said the passing of a tax code overhaul is "just a bunch of happy talk." Now, however, current Speaker Paul Ryan is also pushing for tax reform by the end of 2017, making these obstacles appear a little less daunting than if the administration were going it alone. </w:t>
      </w:r>
      <w:r w:rsidRPr="00794C58">
        <w:rPr>
          <w:rStyle w:val="StyleUnderline"/>
        </w:rPr>
        <w:t>Aside from whether tax experts and Washington politicians are willing to upend the tax code, it is important to note where the American people stand on the need for action on taxes.</w:t>
      </w:r>
      <w:r w:rsidRPr="00BE486F">
        <w:rPr>
          <w:sz w:val="16"/>
        </w:rPr>
        <w:t xml:space="preserve"> It must be remembered that </w:t>
      </w:r>
      <w:r w:rsidRPr="00794C58">
        <w:rPr>
          <w:rStyle w:val="StyleUnderline"/>
        </w:rPr>
        <w:t>taxpayers may dislike the current tax system but not be convinced that Congress and the Trump administration will make it any better -- change could be worse</w:t>
      </w:r>
      <w:r w:rsidRPr="00BE486F">
        <w:rPr>
          <w:sz w:val="16"/>
        </w:rPr>
        <w:t>. Without a strong push from the American people, Trump's tax reform might not materialize. During the 2016 presidential campaign</w:t>
      </w:r>
      <w:r w:rsidRPr="00794C58">
        <w:rPr>
          <w:rStyle w:val="StyleUnderline"/>
        </w:rPr>
        <w:t>, Gallup tested several of candidate Trump's tax proposals.</w:t>
      </w:r>
      <w:r>
        <w:rPr>
          <w:rStyle w:val="StyleUnderline"/>
        </w:rPr>
        <w:t xml:space="preserve"> </w:t>
      </w:r>
      <w:r w:rsidRPr="00BE486F">
        <w:rPr>
          <w:sz w:val="16"/>
        </w:rPr>
        <w:t xml:space="preserve">He advocated eliminating most federal income tax deductions and loopholes for the very rich, and Gallup found 63% of American adults favoring this with just 17% opposed. His proposal to simplify the federal tax code -- reducing the current seven tax brackets to four -- was also popular, with 47% agreeing and only 12% disagreeing. Trump's plan to eliminate the estate tax paid when someone dies garnered considerably more agreement than disagreement from Americans, 54% to 19%. Notably, this is an issue that Congress and the wider public have considered in the recent past, and public sentiment on the issue today is in line with past Gallup polls on this issue, such as when it asked about keeping the estate tax from increasing in 2010. More recently, in March 2017, Americans viewed President Trump's general plan to "significantly cut federal income taxes for the middle class" positively: 61% agreed with the plan (with no mention of Trump in the question), 26% disagreed and 13% had no opinion. Trump's proposal to lower corporate tax rates, however, elicited a split decision, with 38% reacting positively, 43% negatively and the potentially decisive 19% "no opinion" group apparently needing more information. </w:t>
      </w:r>
      <w:r w:rsidRPr="00BE486F">
        <w:rPr>
          <w:rStyle w:val="StyleUnderline"/>
        </w:rPr>
        <w:t>These findings suggest Americans could respond favorably to many of the specific elements of Trump's ultimate tax plan</w:t>
      </w:r>
      <w:r w:rsidRPr="00BE486F">
        <w:rPr>
          <w:sz w:val="16"/>
        </w:rPr>
        <w:t xml:space="preserve">, provided they make it into whatever legislation Congress winds up debating. For example, </w:t>
      </w:r>
      <w:proofErr w:type="gramStart"/>
      <w:r w:rsidRPr="00BE486F">
        <w:rPr>
          <w:sz w:val="16"/>
        </w:rPr>
        <w:t>in spite of</w:t>
      </w:r>
      <w:proofErr w:type="gramEnd"/>
      <w:r w:rsidRPr="00BE486F">
        <w:rPr>
          <w:sz w:val="16"/>
        </w:rPr>
        <w:t xml:space="preserve"> closing tax loopholes that favor the rich, the plan is expected to end up cutting taxes on the wealthy, not raising them. But </w:t>
      </w:r>
      <w:proofErr w:type="gramStart"/>
      <w:r w:rsidRPr="00BE486F">
        <w:rPr>
          <w:sz w:val="16"/>
        </w:rPr>
        <w:t>as long as</w:t>
      </w:r>
      <w:proofErr w:type="gramEnd"/>
      <w:r w:rsidRPr="00BE486F">
        <w:rPr>
          <w:sz w:val="16"/>
        </w:rPr>
        <w:t xml:space="preserve"> the plan also cuts taxes on the middle class, that fact alone is unlikely to sink it with Americans. Bush's across-the-board tax cuts in 2001, which more Americans at the time said were a "good thing" than a "bad thing," are a perfect illustration of this. Whether Americans feel a sense of urgency about enacting tax reform is another matter. In April 2017, Gallup found that Americans' concern about their own federal tax burden had </w:t>
      </w:r>
      <w:proofErr w:type="gramStart"/>
      <w:r w:rsidRPr="00BE486F">
        <w:rPr>
          <w:sz w:val="16"/>
        </w:rPr>
        <w:t>actually cooled</w:t>
      </w:r>
      <w:proofErr w:type="gramEnd"/>
      <w:r w:rsidRPr="00BE486F">
        <w:rPr>
          <w:sz w:val="16"/>
        </w:rPr>
        <w:t xml:space="preserve"> somewhat, as barely half (51%) felt their taxes were "too high," down from 57% in 2016. By contrast, in June 1985, the year before the revolutionary Tax Reform Act of 1986 went into effect, 63% of Americans said their taxes were too high. While public demand for lowering taxes may have waned, it is not gone. Public concern about taxes fell the most over the past year among Republicans -- a familiar political pattern given the partisan shift in presidential power. With a Republican in the White House, the Republican rank and file are less likely to say anything negative about the government, including about taxes. Still, 62% of Republicans call their taxes too high, as do 52% of independents and 39% of Democrats. The implication? While not as intense as Congressional leaders may have expected, public demand for tax reform is still there, especially among the Republicans who may matter most to GOP lawmakers. Common Ground Exists on Tax Reform </w:t>
      </w:r>
      <w:proofErr w:type="gramStart"/>
      <w:r w:rsidRPr="00BE486F">
        <w:rPr>
          <w:sz w:val="16"/>
        </w:rPr>
        <w:t>As</w:t>
      </w:r>
      <w:proofErr w:type="gramEnd"/>
      <w:r w:rsidRPr="00BE486F">
        <w:rPr>
          <w:sz w:val="16"/>
        </w:rPr>
        <w:t xml:space="preserve"> the </w:t>
      </w:r>
      <w:r w:rsidRPr="00BE486F">
        <w:rPr>
          <w:rStyle w:val="StyleUnderline"/>
        </w:rPr>
        <w:t>U.S. Congress is about to start its summer recess, tax reform remains ill defined by the administration, and negotiations over sub-issues like the border adjustment tax have stalled any pivot to immediate tax legislation</w:t>
      </w:r>
      <w:r w:rsidRPr="00BE486F">
        <w:rPr>
          <w:sz w:val="16"/>
        </w:rPr>
        <w:t xml:space="preserve">. More importantly, there seems to be no bipartisan support this time, while there was under Reagan in 1986. Granted, this may seem like less of an issue now, as Republicans today control both the legislative and executive branches of the federal government. But real tax reform always makes for winners and losers, and it is problematic for only one party to pass new reforms. One need only look at the electoral consequences that Democrats have repeatedly suffered since 2010, the year they passed major healthcare reform legislation on party-line votes, to understand the danger Republicans could face if they pursue tax reform alone. </w:t>
      </w:r>
      <w:r w:rsidRPr="00BE486F">
        <w:rPr>
          <w:rStyle w:val="StyleUnderline"/>
        </w:rPr>
        <w:t>To make tax reform possible from a bipartisan standpoint, Congress needs to make sure the bill can be branded a "middle-class winner</w:t>
      </w:r>
      <w:r w:rsidRPr="00BE486F">
        <w:rPr>
          <w:sz w:val="16"/>
        </w:rPr>
        <w:t xml:space="preserve">." As noted previously, Americans favor tax cuts for the middle class, and as the following table shows, Republicans and Democrats are also more likely to believe middle-income people are currently paying too much in taxes than to say they are paying their fair share or paying too little. </w:t>
      </w:r>
      <w:r w:rsidRPr="00BE486F">
        <w:rPr>
          <w:rStyle w:val="StyleUnderline"/>
        </w:rPr>
        <w:t>With the Trump administration wanting tax reform before the end of 2017, Ryan is now promising to put it on the front burner</w:t>
      </w:r>
      <w:r w:rsidRPr="00BE486F">
        <w:rPr>
          <w:sz w:val="16"/>
        </w:rPr>
        <w:t xml:space="preserve">. However, </w:t>
      </w:r>
      <w:r w:rsidRPr="00BE486F">
        <w:rPr>
          <w:rStyle w:val="Emphasis"/>
        </w:rPr>
        <w:t>even Republican leaders' enthusiasm for tax reform may not be enough to overcome the triad of legislative challenges that exist: the slimness of the Republican majorities in the U.S. House and Senate, the lack of bipartisanship</w:t>
      </w:r>
      <w:r w:rsidRPr="00BE486F">
        <w:rPr>
          <w:sz w:val="16"/>
        </w:rPr>
        <w:t xml:space="preserve"> in Washington </w:t>
      </w:r>
      <w:r w:rsidRPr="00BE486F">
        <w:rPr>
          <w:rStyle w:val="Emphasis"/>
        </w:rPr>
        <w:t>and the power of special interest groups in Washington, D.C., to protect their vested interests</w:t>
      </w:r>
      <w:r w:rsidRPr="00BE486F">
        <w:rPr>
          <w:sz w:val="16"/>
        </w:rPr>
        <w:t xml:space="preserve">. </w:t>
      </w:r>
      <w:proofErr w:type="gramStart"/>
      <w:r w:rsidRPr="00BE486F">
        <w:rPr>
          <w:sz w:val="16"/>
        </w:rPr>
        <w:t>This is why</w:t>
      </w:r>
      <w:proofErr w:type="gramEnd"/>
      <w:r w:rsidRPr="00BE486F">
        <w:rPr>
          <w:sz w:val="16"/>
        </w:rPr>
        <w:t xml:space="preserve"> comprehensive tax reform is historically so rare. One thing working in Republicans' favor is that </w:t>
      </w:r>
      <w:proofErr w:type="gramStart"/>
      <w:r w:rsidRPr="00BE486F">
        <w:rPr>
          <w:sz w:val="16"/>
        </w:rPr>
        <w:t>a majority of</w:t>
      </w:r>
      <w:proofErr w:type="gramEnd"/>
      <w:r w:rsidRPr="00BE486F">
        <w:rPr>
          <w:sz w:val="16"/>
        </w:rPr>
        <w:t xml:space="preserve"> Americans support tax relief for the middle class, and members of both major parties tend to believe middle-class taxes are too high. If the bill can be positioned strongly as middle-class tax relief, its chances for success will be higher.</w:t>
      </w:r>
    </w:p>
    <w:p w:rsidR="00297353" w:rsidRPr="00021B6C" w:rsidRDefault="00297353" w:rsidP="00297353">
      <w:pPr>
        <w:pStyle w:val="Heading4"/>
      </w:pPr>
      <w:r>
        <w:t xml:space="preserve">Republican </w:t>
      </w:r>
      <w:r>
        <w:t>divides</w:t>
      </w:r>
      <w:r>
        <w:t xml:space="preserve"> stop passage of tax reform</w:t>
      </w:r>
    </w:p>
    <w:p w:rsidR="00297353" w:rsidRDefault="00297353" w:rsidP="00297353">
      <w:r>
        <w:t xml:space="preserve">BRIAN </w:t>
      </w:r>
      <w:r>
        <w:rPr>
          <w:b/>
        </w:rPr>
        <w:t>FREEMAN 6/28</w:t>
      </w:r>
      <w:r>
        <w:t xml:space="preserve">/17 --- </w:t>
      </w:r>
      <w:proofErr w:type="spellStart"/>
      <w:r>
        <w:t>Newsax</w:t>
      </w:r>
      <w:proofErr w:type="spellEnd"/>
      <w:r>
        <w:t xml:space="preserve"> Reporter (GOP Divided Over Best Strategy to Pass Tax Cuts, </w:t>
      </w:r>
      <w:proofErr w:type="spellStart"/>
      <w:r>
        <w:t>Newsmax</w:t>
      </w:r>
      <w:proofErr w:type="spellEnd"/>
      <w:r>
        <w:t>, Brian Freeman, June 28, 2017, http://www.newsmax.com/Politics/GOP-divided-strategy-pass/2017/06/28/id/798751/)//chiragjain</w:t>
      </w:r>
    </w:p>
    <w:p w:rsidR="00297353" w:rsidRPr="00021B6C" w:rsidRDefault="00297353" w:rsidP="00297353">
      <w:pPr>
        <w:rPr>
          <w:sz w:val="16"/>
        </w:rPr>
      </w:pPr>
      <w:r w:rsidRPr="00021B6C">
        <w:rPr>
          <w:rStyle w:val="Emphasis"/>
        </w:rPr>
        <w:t xml:space="preserve">Republican congressmen are divided over the idea of a long-term approach to overhauling the tax code </w:t>
      </w:r>
      <w:r w:rsidRPr="00BE486F">
        <w:rPr>
          <w:rStyle w:val="StyleUnderline"/>
        </w:rPr>
        <w:t>by extending the budget window beyond a traditional 10-year time limit,</w:t>
      </w:r>
      <w:r w:rsidRPr="00021B6C">
        <w:rPr>
          <w:sz w:val="16"/>
        </w:rPr>
        <w:t xml:space="preserve"> The Hill reported on Wednesday. Supporters of the idea say it would allow Congress to pass temporary tax cuts that could last for a longer </w:t>
      </w:r>
      <w:proofErr w:type="gramStart"/>
      <w:r w:rsidRPr="00021B6C">
        <w:rPr>
          <w:sz w:val="16"/>
        </w:rPr>
        <w:t>period of time</w:t>
      </w:r>
      <w:proofErr w:type="gramEnd"/>
      <w:r w:rsidRPr="00021B6C">
        <w:rPr>
          <w:sz w:val="16"/>
        </w:rPr>
        <w:t xml:space="preserve">, while opponents argue that tax reform should be permanent and therefore revenue neutral. Pennsylvania Sen. Pat Toomey first raised the idea in May, telling The Washington Times that "a longer time frame [for the budget window], in combination with proposed reforms, will help us realize a robust economic revival [because] many business choices hinge on forecasting beyond" a 10-year period. The </w:t>
      </w:r>
      <w:r w:rsidRPr="00021B6C">
        <w:rPr>
          <w:rStyle w:val="StyleUnderline"/>
        </w:rPr>
        <w:t>budget window is relevant to tax reform because congressional Republicans plan to pass tax legislation using reconciliation, which means the legislation would need only a simple majority to pass,</w:t>
      </w:r>
      <w:r w:rsidRPr="00021B6C">
        <w:rPr>
          <w:sz w:val="16"/>
        </w:rPr>
        <w:t xml:space="preserve"> according to The Hill. But </w:t>
      </w:r>
      <w:r w:rsidRPr="00021B6C">
        <w:rPr>
          <w:rStyle w:val="StyleUnderline"/>
        </w:rPr>
        <w:t>reconciliation bills are not allowed to add to the deficit outside of the budget window</w:t>
      </w:r>
      <w:r w:rsidRPr="00021B6C">
        <w:rPr>
          <w:sz w:val="16"/>
        </w:rPr>
        <w:t xml:space="preserve">, which means a </w:t>
      </w:r>
      <w:r w:rsidRPr="00021B6C">
        <w:rPr>
          <w:rStyle w:val="StyleUnderline"/>
        </w:rPr>
        <w:t>tax bill either needs to be permanent and revenue neutral or have at least some provisions that are temporary.</w:t>
      </w:r>
      <w:r>
        <w:rPr>
          <w:rStyle w:val="StyleUnderline"/>
        </w:rPr>
        <w:t xml:space="preserve"> </w:t>
      </w:r>
      <w:r w:rsidRPr="00021B6C">
        <w:rPr>
          <w:sz w:val="16"/>
        </w:rPr>
        <w:t xml:space="preserve">Toomey said last week that he's getting a "fair amount" of support for his idea, but it has not gained the backing of the GOP leadership in the House. </w:t>
      </w:r>
      <w:r w:rsidRPr="00021B6C">
        <w:rPr>
          <w:rStyle w:val="StyleUnderline"/>
        </w:rPr>
        <w:t>And outside tax and budget groups also have expressed opposition to extending the budget window for a tax bill.</w:t>
      </w:r>
      <w:r>
        <w:rPr>
          <w:rStyle w:val="StyleUnderline"/>
        </w:rPr>
        <w:t xml:space="preserve"> </w:t>
      </w:r>
      <w:r w:rsidRPr="00021B6C">
        <w:rPr>
          <w:sz w:val="16"/>
        </w:rPr>
        <w:t xml:space="preserve">"Tax reform should be fully paid for, regardless of the budget window," Committee for a Responsible Federal Budget President Maya </w:t>
      </w:r>
      <w:proofErr w:type="spellStart"/>
      <w:r w:rsidRPr="00021B6C">
        <w:rPr>
          <w:sz w:val="16"/>
        </w:rPr>
        <w:t>MacGuineas</w:t>
      </w:r>
      <w:proofErr w:type="spellEnd"/>
      <w:r w:rsidRPr="00021B6C">
        <w:rPr>
          <w:sz w:val="16"/>
        </w:rPr>
        <w:t xml:space="preserve"> said in a statement. "If the only purpose of moving to a 20-year budget window is to add to the debt, then it is a gimmick." </w:t>
      </w:r>
      <w:r w:rsidRPr="00021B6C">
        <w:rPr>
          <w:rStyle w:val="Emphasis"/>
        </w:rPr>
        <w:t>Even among those with authority who favor the idea</w:t>
      </w:r>
      <w:r w:rsidRPr="00021B6C">
        <w:rPr>
          <w:sz w:val="16"/>
        </w:rPr>
        <w:t xml:space="preserve">, such as Senate Finance Committee Chairman Orrin </w:t>
      </w:r>
      <w:r w:rsidRPr="00021B6C">
        <w:rPr>
          <w:rStyle w:val="Emphasis"/>
        </w:rPr>
        <w:t>Hatch, say it is unlikely to happen.</w:t>
      </w:r>
      <w:r>
        <w:rPr>
          <w:rStyle w:val="Emphasis"/>
        </w:rPr>
        <w:t xml:space="preserve"> </w:t>
      </w:r>
      <w:r w:rsidRPr="00021B6C">
        <w:rPr>
          <w:sz w:val="16"/>
        </w:rPr>
        <w:t>"</w:t>
      </w:r>
      <w:r w:rsidRPr="00021B6C">
        <w:rPr>
          <w:rStyle w:val="Emphasis"/>
        </w:rPr>
        <w:t xml:space="preserve">We're pretty well stuck on the 10 years," he said, </w:t>
      </w:r>
      <w:r w:rsidRPr="00021B6C">
        <w:rPr>
          <w:sz w:val="16"/>
        </w:rPr>
        <w:t>pointing out that the Congressional Budget Office is used to providing 10-year estimates of bills' budgetary impacts.</w:t>
      </w:r>
    </w:p>
    <w:p w:rsidR="00331D77" w:rsidRDefault="00331D77" w:rsidP="00331D77">
      <w:pPr>
        <w:pStyle w:val="Heading3"/>
      </w:pPr>
      <w:r>
        <w:t>Healthcare</w:t>
      </w:r>
    </w:p>
    <w:p w:rsidR="009E1967" w:rsidRPr="00794C58" w:rsidRDefault="009E1967" w:rsidP="009E1967">
      <w:pPr>
        <w:pStyle w:val="Heading4"/>
      </w:pPr>
      <w:r>
        <w:t>Tax reform won’t succeed – party dynamics and healthcare prove</w:t>
      </w:r>
    </w:p>
    <w:p w:rsidR="009E1967" w:rsidRDefault="009E1967" w:rsidP="009E1967">
      <w:r>
        <w:t xml:space="preserve">BEN </w:t>
      </w:r>
      <w:r>
        <w:rPr>
          <w:b/>
        </w:rPr>
        <w:t>CASSELMAN 6/30</w:t>
      </w:r>
      <w:r>
        <w:t xml:space="preserve">/17 --- Five </w:t>
      </w:r>
      <w:proofErr w:type="gramStart"/>
      <w:r>
        <w:t>Thirty Eight</w:t>
      </w:r>
      <w:proofErr w:type="gramEnd"/>
      <w:r>
        <w:t xml:space="preserve"> Reporter and Political Analyst (“Why Republicans Might Be Forced To Oppose Tax Cuts”, FiveThirtyEight, Ben </w:t>
      </w:r>
      <w:proofErr w:type="spellStart"/>
      <w:r>
        <w:t>Casselman</w:t>
      </w:r>
      <w:proofErr w:type="spellEnd"/>
      <w:r>
        <w:t xml:space="preserve">, June 30, 2017, </w:t>
      </w:r>
      <w:r w:rsidRPr="00782038">
        <w:t>fivethirtyeight.com/features/why-republicans-might-be-forced-to-oppose-tax-cuts/</w:t>
      </w:r>
      <w:r>
        <w:t>)//chiragjain</w:t>
      </w:r>
    </w:p>
    <w:p w:rsidR="009E1967" w:rsidRPr="00574F54" w:rsidRDefault="009E1967" w:rsidP="009E1967">
      <w:pPr>
        <w:rPr>
          <w:rStyle w:val="Emphasis"/>
        </w:rPr>
      </w:pPr>
      <w:r w:rsidRPr="00574F54">
        <w:rPr>
          <w:sz w:val="16"/>
        </w:rPr>
        <w:t xml:space="preserve">As Senate </w:t>
      </w:r>
      <w:r w:rsidRPr="00574F54">
        <w:rPr>
          <w:rStyle w:val="StyleUnderline"/>
        </w:rPr>
        <w:t>Republicans</w:t>
      </w:r>
      <w:r w:rsidRPr="00574F54">
        <w:rPr>
          <w:sz w:val="16"/>
        </w:rPr>
        <w:t xml:space="preserve"> look for a way to save their struggling health care bill, some of them </w:t>
      </w:r>
      <w:r w:rsidRPr="00574F54">
        <w:rPr>
          <w:rStyle w:val="StyleUnderline"/>
        </w:rPr>
        <w:t>are floating a once-unthinkable possibility: keeping some of the taxes imposed by the Affordable Care Act</w:t>
      </w:r>
      <w:r w:rsidRPr="00574F54">
        <w:rPr>
          <w:sz w:val="16"/>
        </w:rPr>
        <w:t xml:space="preserve">. It may not happen, but that it’s even on the table helps illustrate why </w:t>
      </w:r>
      <w:r w:rsidRPr="00574F54">
        <w:rPr>
          <w:rStyle w:val="StyleUnderline"/>
        </w:rPr>
        <w:t>broader tax reform is going to be so tricky for the GOP.</w:t>
      </w:r>
      <w:r>
        <w:rPr>
          <w:rStyle w:val="StyleUnderline"/>
        </w:rPr>
        <w:t xml:space="preserve"> </w:t>
      </w:r>
      <w:r w:rsidRPr="00574F54">
        <w:rPr>
          <w:sz w:val="16"/>
        </w:rPr>
        <w:t>Demo</w:t>
      </w:r>
      <w:r w:rsidRPr="00574F54">
        <w:rPr>
          <w:rStyle w:val="StyleUnderline"/>
        </w:rPr>
        <w:t>crats paid for their big expansion of the health care system via a series of new taxes on medical devices, health insurers and, especially, wealthy peopl</w:t>
      </w:r>
      <w:r w:rsidRPr="00574F54">
        <w:rPr>
          <w:sz w:val="16"/>
        </w:rPr>
        <w:t xml:space="preserve">e. </w:t>
      </w:r>
      <w:r w:rsidRPr="00574F54">
        <w:rPr>
          <w:rStyle w:val="Emphasis"/>
        </w:rPr>
        <w:t>When Republicans came to power this year, they pledged to abolish most of those taxes</w:t>
      </w:r>
      <w:r w:rsidRPr="00574F54">
        <w:rPr>
          <w:sz w:val="16"/>
        </w:rPr>
        <w:t xml:space="preserve"> as part of their plan to repeal and replace Obamacare. </w:t>
      </w:r>
      <w:r w:rsidRPr="00574F54">
        <w:rPr>
          <w:rStyle w:val="StyleUnderline"/>
        </w:rPr>
        <w:t>Both the bill that was passed by the House and the one that is now being considered by the Senate would cut taxes by billions of dollars</w:t>
      </w:r>
      <w:r w:rsidRPr="00574F54">
        <w:rPr>
          <w:sz w:val="16"/>
        </w:rPr>
        <w:t xml:space="preserve">. But </w:t>
      </w:r>
      <w:r w:rsidRPr="00574F54">
        <w:rPr>
          <w:rStyle w:val="Emphasis"/>
        </w:rPr>
        <w:t>getting rid of the Obamacare taxes poses two big problems for Republicans</w:t>
      </w:r>
      <w:r w:rsidRPr="00574F54">
        <w:rPr>
          <w:sz w:val="16"/>
        </w:rPr>
        <w:t xml:space="preserve">. The first is political: </w:t>
      </w:r>
      <w:r w:rsidRPr="00574F54">
        <w:rPr>
          <w:rStyle w:val="StyleUnderline"/>
        </w:rPr>
        <w:t>The cuts would go overwhelmingly to the richest Americans</w:t>
      </w:r>
      <w:r w:rsidRPr="00574F54">
        <w:rPr>
          <w:sz w:val="16"/>
        </w:rPr>
        <w:t xml:space="preserve">. The Tax Policy Center, a think tank that leans to the left but whose analyses are generally respected by both sides, estimates that </w:t>
      </w:r>
      <w:r w:rsidRPr="00574F54">
        <w:rPr>
          <w:rStyle w:val="Emphasis"/>
        </w:rPr>
        <w:t>nearly 45 percent of the Senate bill’s tax cuts would go to the top 1 percent of households by earnings</w:t>
      </w:r>
      <w:r w:rsidRPr="00574F54">
        <w:rPr>
          <w:sz w:val="16"/>
        </w:rPr>
        <w:t xml:space="preserve">. One tax that the GOP wants to repeal, the “net investment income tax,” is even more skewed: 90 percent of its revenue comes from the top 1 percent, and 62 percent from the top 0.1 percent. </w:t>
      </w:r>
      <w:r w:rsidRPr="00574F54">
        <w:rPr>
          <w:rStyle w:val="StyleUnderline"/>
        </w:rPr>
        <w:t>That has made it easy for Democrats</w:t>
      </w:r>
      <w:r w:rsidRPr="00574F54">
        <w:rPr>
          <w:sz w:val="16"/>
        </w:rPr>
        <w:t xml:space="preserve"> (including former President Barack Obama himself</w:t>
      </w:r>
      <w:r w:rsidRPr="00574F54">
        <w:rPr>
          <w:rStyle w:val="StyleUnderline"/>
        </w:rPr>
        <w:t>) to tar the Republican plan as a tax cut for the rich.</w:t>
      </w:r>
      <w:r>
        <w:rPr>
          <w:rStyle w:val="StyleUnderline"/>
        </w:rPr>
        <w:t xml:space="preserve"> </w:t>
      </w:r>
      <w:r w:rsidRPr="00574F54">
        <w:rPr>
          <w:sz w:val="16"/>
        </w:rPr>
        <w:t xml:space="preserve">The </w:t>
      </w:r>
      <w:r w:rsidRPr="00574F54">
        <w:rPr>
          <w:rStyle w:val="Emphasis"/>
        </w:rPr>
        <w:t>tax cuts also create a math problem for Republicans</w:t>
      </w:r>
      <w:r w:rsidRPr="00574F54">
        <w:rPr>
          <w:sz w:val="16"/>
        </w:rPr>
        <w:t xml:space="preserve">: </w:t>
      </w:r>
      <w:r w:rsidRPr="00574F54">
        <w:rPr>
          <w:rStyle w:val="StyleUnderline"/>
        </w:rPr>
        <w:t xml:space="preserve">The more they give up in tax revenue, the more they </w:t>
      </w:r>
      <w:proofErr w:type="gramStart"/>
      <w:r w:rsidRPr="00574F54">
        <w:rPr>
          <w:rStyle w:val="StyleUnderline"/>
        </w:rPr>
        <w:t>have to</w:t>
      </w:r>
      <w:proofErr w:type="gramEnd"/>
      <w:r w:rsidRPr="00574F54">
        <w:rPr>
          <w:rStyle w:val="StyleUnderline"/>
        </w:rPr>
        <w:t xml:space="preserve"> cut spending on health care programs</w:t>
      </w:r>
      <w:r w:rsidRPr="00574F54">
        <w:rPr>
          <w:sz w:val="16"/>
        </w:rPr>
        <w:t xml:space="preserve">.1 That could make it harder to appease moderate Republicans who want more money to fight the opioid epidemic, smaller cuts to Medicaid and more generous subsidies for low-income Americans to buy insurance. Now some Republican senators are suggesting that they keep at least the investment tax, which is expected to generate $172 billion in revenue over the next 10 years, according to the Congressional Budget </w:t>
      </w:r>
      <w:r w:rsidRPr="00574F54">
        <w:rPr>
          <w:rStyle w:val="StyleUnderline"/>
        </w:rPr>
        <w:t>Office. “It’s not an acceptable proposition to have a bill that increases the burden on lower-income citizens and lessens the burden on wealthy citizens</w:t>
      </w:r>
      <w:r w:rsidRPr="00574F54">
        <w:rPr>
          <w:sz w:val="16"/>
        </w:rPr>
        <w:t>,” Republican Sen. Bob Corker of Tennessee told reporters. Two other GOP senators, Susan Collins of Maine and Mike Rounds of South Dakota, have expressed similar concerns. Some Senate conservatives are likely to oppose any effort to keep the investment tax, and, as with everything in health care right now</w:t>
      </w:r>
      <w:r w:rsidRPr="00574F54">
        <w:rPr>
          <w:rStyle w:val="StyleUnderline"/>
        </w:rPr>
        <w:t>, it’s unclear how things will shake out in the</w:t>
      </w:r>
      <w:r w:rsidRPr="00574F54">
        <w:rPr>
          <w:sz w:val="16"/>
        </w:rPr>
        <w:t xml:space="preserve"> end. But whatever happens, the debate provides a preview of the coming fight over tax reform, which Republicans have vowed to tackle once the health care process wraps up. President </w:t>
      </w:r>
      <w:r w:rsidRPr="00574F54">
        <w:rPr>
          <w:rStyle w:val="Emphasis"/>
        </w:rPr>
        <w:t>Trump hasn’t yet released a detailed tax plan, but the outline he has provided suggests that the plan will, like the health care tax cuts so far, disproportionately benefit the rich and lead to big reductions in government revenue</w:t>
      </w:r>
      <w:r w:rsidRPr="00574F54">
        <w:rPr>
          <w:sz w:val="16"/>
        </w:rPr>
        <w:t xml:space="preserve"> (making it harder to pay for spending on infrastructure, the military and Trump’s border wall, among other priorities). The parallels aren’t perfect. It’s unlikely that any GOP tax reform proposal will favor the rich quite to the degree that repealing the Obamacare taxes would. And a stand-alone tax bill won’t have the same one-to-one tradeoff of revenue and spending as the health care overhaul. But </w:t>
      </w:r>
      <w:r w:rsidRPr="00574F54">
        <w:rPr>
          <w:rStyle w:val="Emphasis"/>
        </w:rPr>
        <w:t>broad tax reform is also more complicated than simply repealing the Obamacare taxes.</w:t>
      </w:r>
      <w:r w:rsidRPr="00574F54">
        <w:rPr>
          <w:sz w:val="16"/>
        </w:rPr>
        <w:t xml:space="preserve"> </w:t>
      </w:r>
      <w:r w:rsidRPr="00574F54">
        <w:rPr>
          <w:rStyle w:val="Emphasis"/>
        </w:rPr>
        <w:t>There are dueling interests and competing priorities, even among Republicans, that could prove difficult to resolve. If Republicans are having trouble repealing taxes that they all agree they want to get rid of, it’s a safe bet that real tax reform isn’t going to be any easier.</w:t>
      </w:r>
    </w:p>
    <w:p w:rsidR="00297353" w:rsidRDefault="00297353" w:rsidP="00297353">
      <w:pPr>
        <w:pStyle w:val="Heading2"/>
      </w:pPr>
      <w:r>
        <w:t>Not Key to Economy</w:t>
      </w:r>
    </w:p>
    <w:p w:rsidR="00297353" w:rsidRPr="00297353" w:rsidRDefault="00297353" w:rsidP="00297353">
      <w:pPr>
        <w:pStyle w:val="Heading3"/>
      </w:pPr>
      <w:r>
        <w:t>Hype</w:t>
      </w:r>
    </w:p>
    <w:p w:rsidR="00297353" w:rsidRPr="007C6DCC" w:rsidRDefault="00297353" w:rsidP="00297353">
      <w:pPr>
        <w:pStyle w:val="Heading4"/>
      </w:pPr>
      <w:r>
        <w:t>Tax reform fails – no job creation and the politics of it means all their evidence is hype --- republicans inevitably change course</w:t>
      </w:r>
    </w:p>
    <w:p w:rsidR="00297353" w:rsidRDefault="00297353" w:rsidP="00297353">
      <w:r>
        <w:t xml:space="preserve">NEIL </w:t>
      </w:r>
      <w:r>
        <w:rPr>
          <w:b/>
        </w:rPr>
        <w:t>BUCHANAN</w:t>
      </w:r>
      <w:r>
        <w:t xml:space="preserve"> </w:t>
      </w:r>
      <w:r>
        <w:rPr>
          <w:b/>
        </w:rPr>
        <w:t>6/28</w:t>
      </w:r>
      <w:r>
        <w:t xml:space="preserve">/17 </w:t>
      </w:r>
      <w:r w:rsidRPr="007C6DCC">
        <w:rPr>
          <w:sz w:val="18"/>
        </w:rPr>
        <w:t xml:space="preserve">---- economist and legal scholar and a professor of law at George Washington University. He teaches tax law, tax policy, contracts, and law and economics. His research addresses the long-term tax and spending patterns of the federal government, focusing on budget deficits, the national debt, health care costs and Social Security. (TAX REFORM? BEWARE WHAT YOU WISH FOR”, Neil Buchanan, Newsweek, June </w:t>
      </w:r>
      <w:proofErr w:type="gramStart"/>
      <w:r w:rsidRPr="007C6DCC">
        <w:rPr>
          <w:sz w:val="18"/>
        </w:rPr>
        <w:t>28</w:t>
      </w:r>
      <w:proofErr w:type="gramEnd"/>
      <w:r w:rsidRPr="007C6DCC">
        <w:rPr>
          <w:sz w:val="18"/>
        </w:rPr>
        <w:t xml:space="preserve"> 2017, </w:t>
      </w:r>
      <w:hyperlink r:id="rId6" w:history="1">
        <w:r w:rsidRPr="007C6DCC">
          <w:rPr>
            <w:rStyle w:val="Hyperlink"/>
            <w:sz w:val="18"/>
          </w:rPr>
          <w:t>http://www.newsweek.com/neil-buchanan-tax-reform-beware-what-you-wish-629680</w:t>
        </w:r>
      </w:hyperlink>
      <w:r w:rsidRPr="007C6DCC">
        <w:rPr>
          <w:sz w:val="18"/>
        </w:rPr>
        <w:t>)//chiragjain</w:t>
      </w:r>
    </w:p>
    <w:p w:rsidR="00297353" w:rsidRPr="00F14244" w:rsidRDefault="00297353" w:rsidP="00297353">
      <w:pPr>
        <w:rPr>
          <w:sz w:val="16"/>
        </w:rPr>
      </w:pPr>
      <w:r w:rsidRPr="00F14244">
        <w:rPr>
          <w:sz w:val="16"/>
        </w:rPr>
        <w:t>For now, however, I am going to take a much simpler position on taxes: We should leave bad enough alone</w:t>
      </w:r>
      <w:r w:rsidRPr="00E14C41">
        <w:rPr>
          <w:rStyle w:val="StyleUnderline"/>
        </w:rPr>
        <w:t>. Every tax proposal that the Republicans in Congress have suggested would take us in the wrong direction</w:t>
      </w:r>
      <w:r w:rsidRPr="00F14244">
        <w:rPr>
          <w:sz w:val="16"/>
        </w:rPr>
        <w:t xml:space="preserve">. Better to sit tight than to move backward. Before getting into the policy details, however, one must always acknowledge that </w:t>
      </w:r>
      <w:r w:rsidRPr="00E14C41">
        <w:rPr>
          <w:rStyle w:val="StyleUnderline"/>
        </w:rPr>
        <w:t xml:space="preserve">the first issue in tax reform is and always will be politics. And </w:t>
      </w:r>
      <w:r w:rsidRPr="00E14C41">
        <w:rPr>
          <w:rStyle w:val="Emphasis"/>
        </w:rPr>
        <w:t>the politics of tax reform are always impossible.</w:t>
      </w:r>
      <w:r>
        <w:rPr>
          <w:rStyle w:val="Emphasis"/>
        </w:rPr>
        <w:t xml:space="preserve"> </w:t>
      </w:r>
      <w:r w:rsidRPr="00F14244">
        <w:rPr>
          <w:sz w:val="16"/>
        </w:rPr>
        <w:t>In the maelstrom of Donald Trump’s presidency</w:t>
      </w:r>
      <w:r w:rsidRPr="00E14C41">
        <w:rPr>
          <w:rStyle w:val="StyleUnderline"/>
        </w:rPr>
        <w:t>, we are already seeing cycles repeat themselves</w:t>
      </w:r>
      <w:r w:rsidRPr="00F14244">
        <w:rPr>
          <w:sz w:val="16"/>
        </w:rPr>
        <w:t xml:space="preserve">. </w:t>
      </w:r>
      <w:r w:rsidRPr="0086611B">
        <w:rPr>
          <w:rStyle w:val="StyleUnderline"/>
        </w:rPr>
        <w:t>Repealing the Affordable Care Act (ACA) is the priority for a few days</w:t>
      </w:r>
      <w:r w:rsidRPr="00F14244">
        <w:rPr>
          <w:sz w:val="16"/>
        </w:rPr>
        <w:t xml:space="preserve"> or weeks. </w:t>
      </w:r>
      <w:r w:rsidRPr="0086611B">
        <w:rPr>
          <w:rStyle w:val="StyleUnderline"/>
        </w:rPr>
        <w:t>Then Trump does some outrageous things, and we all forget about policy</w:t>
      </w:r>
      <w:r w:rsidRPr="00F14244">
        <w:rPr>
          <w:sz w:val="16"/>
        </w:rPr>
        <w:t xml:space="preserve">. </w:t>
      </w:r>
      <w:r w:rsidRPr="0086611B">
        <w:rPr>
          <w:rStyle w:val="StyleUnderline"/>
        </w:rPr>
        <w:t>After a few days of confusion, we are told that tax cuts are the real Republican priority.</w:t>
      </w:r>
      <w:r>
        <w:rPr>
          <w:rStyle w:val="StyleUnderline"/>
        </w:rPr>
        <w:t xml:space="preserve"> </w:t>
      </w:r>
      <w:r w:rsidRPr="0086611B">
        <w:rPr>
          <w:rStyle w:val="StyleUnderline"/>
        </w:rPr>
        <w:t>We are currently in the “repeal the ACA”</w:t>
      </w:r>
      <w:r w:rsidRPr="00F14244">
        <w:rPr>
          <w:sz w:val="16"/>
        </w:rPr>
        <w:t xml:space="preserve"> </w:t>
      </w:r>
      <w:r w:rsidRPr="0086611B">
        <w:rPr>
          <w:rStyle w:val="StyleUnderline"/>
        </w:rPr>
        <w:t>part</w:t>
      </w:r>
      <w:r w:rsidRPr="00F14244">
        <w:rPr>
          <w:sz w:val="16"/>
        </w:rPr>
        <w:t xml:space="preserve"> of this cycle. Now that Senate Republicans have finally revealed their hyper-secret health care bill—which, as everyone should know by now, is really a combination of huge spending cuts for middle class and poor people along with an enormous tax cut for rich people—</w:t>
      </w:r>
      <w:r w:rsidRPr="00BA6C3E">
        <w:rPr>
          <w:rStyle w:val="Emphasis"/>
        </w:rPr>
        <w:t>public opposition is growing, and that is not good for Trump or the Republicans</w:t>
      </w:r>
      <w:r w:rsidRPr="00F14244">
        <w:rPr>
          <w:sz w:val="16"/>
        </w:rPr>
        <w:t>. Th</w:t>
      </w:r>
      <w:r w:rsidRPr="00BA6C3E">
        <w:rPr>
          <w:rStyle w:val="Emphasis"/>
        </w:rPr>
        <w:t>at means that it will soon be time for Republicans to change the subject again</w:t>
      </w:r>
      <w:r w:rsidRPr="00F14244">
        <w:rPr>
          <w:sz w:val="16"/>
        </w:rPr>
        <w:t xml:space="preserve"> (especially because Trump is always tweeting himself into ever deeper legal trouble). Even before the Senate’s health bill was revealed, House Speaker Paul Ryan was already calling on his troops to get behind a “once in a generation” opportunity to rewrite the tax code in his regressive image. </w:t>
      </w:r>
      <w:proofErr w:type="gramStart"/>
      <w:r w:rsidRPr="00F14244">
        <w:rPr>
          <w:sz w:val="16"/>
        </w:rPr>
        <w:t xml:space="preserve">Actually, </w:t>
      </w:r>
      <w:r w:rsidRPr="00BD7903">
        <w:rPr>
          <w:rStyle w:val="StyleUnderline"/>
        </w:rPr>
        <w:t>it</w:t>
      </w:r>
      <w:proofErr w:type="gramEnd"/>
      <w:r w:rsidRPr="00BD7903">
        <w:rPr>
          <w:rStyle w:val="StyleUnderline"/>
        </w:rPr>
        <w:t xml:space="preserve"> is not just Democrats and liberals</w:t>
      </w:r>
      <w:r w:rsidRPr="00F14244">
        <w:rPr>
          <w:sz w:val="16"/>
        </w:rPr>
        <w:t xml:space="preserve"> (two groups that do not completely overlap</w:t>
      </w:r>
      <w:r w:rsidRPr="00BD7903">
        <w:rPr>
          <w:rStyle w:val="StyleUnderline"/>
        </w:rPr>
        <w:t>) who should be opposed to Ryan’s push on taxes</w:t>
      </w:r>
      <w:r w:rsidRPr="00F14244">
        <w:rPr>
          <w:sz w:val="16"/>
        </w:rPr>
        <w:t xml:space="preserve">. As a conservative columnist recently pointed out, </w:t>
      </w:r>
      <w:r w:rsidRPr="00BD7903">
        <w:rPr>
          <w:rStyle w:val="StyleUnderline"/>
        </w:rPr>
        <w:t>Trump himself has given congressional Republicans every reason to walk away from voting for any major legislation</w:t>
      </w:r>
      <w:r w:rsidRPr="00F14244">
        <w:rPr>
          <w:sz w:val="16"/>
        </w:rPr>
        <w:t xml:space="preserve"> (regarding taxes or anything else): </w:t>
      </w:r>
      <w:r w:rsidRPr="00BD7903">
        <w:rPr>
          <w:rStyle w:val="Emphasis"/>
        </w:rPr>
        <w:t>If they pass Trump’s tax cuts, they run the risk that Trump will call it a giveaway to the rich</w:t>
      </w:r>
      <w:r w:rsidRPr="00F14244">
        <w:rPr>
          <w:sz w:val="16"/>
        </w:rPr>
        <w:t xml:space="preserve">, or if they pass repeal of Dodd-Frank, they might get labeled Wall Street pawns by the president. The immediate motivation for that statement was Trump’s recent statement that the House-passed repeal-and-replace health care/tax cut bill is “mean, mean, mean.” Trump and Republican leaders leaned heavily on their members to vote for that bill, but Trump did not hesitate to hang them out to dry. In that environment, why would anyone vote for what will surely be a hugely regressive tax giveaway to the ultra-rich? To do the president a solid? Loyalty is expected in </w:t>
      </w:r>
      <w:proofErr w:type="spellStart"/>
      <w:r w:rsidRPr="00F14244">
        <w:rPr>
          <w:sz w:val="16"/>
        </w:rPr>
        <w:t>TrumpWorld</w:t>
      </w:r>
      <w:proofErr w:type="spellEnd"/>
      <w:r w:rsidRPr="00F14244">
        <w:rPr>
          <w:sz w:val="16"/>
        </w:rPr>
        <w:t xml:space="preserve">, but it is most </w:t>
      </w:r>
      <w:proofErr w:type="gramStart"/>
      <w:r w:rsidRPr="00F14244">
        <w:rPr>
          <w:sz w:val="16"/>
        </w:rPr>
        <w:t>definitely not</w:t>
      </w:r>
      <w:proofErr w:type="gramEnd"/>
      <w:r w:rsidRPr="00F14244">
        <w:rPr>
          <w:sz w:val="16"/>
        </w:rPr>
        <w:t xml:space="preserve"> rewarded. Although some congressional Republicans will surely fear Trump’s wrath if they do not go along with everything he demands, there is now every good reason for anyone from a not-absolutely-safe seat to think more than twice about backing a tax cut bill that will be easy to attack (because it will be awful). Even so, </w:t>
      </w:r>
      <w:r w:rsidRPr="00D21800">
        <w:rPr>
          <w:rStyle w:val="StyleUnderline"/>
        </w:rPr>
        <w:t>talking about tax reform is a surprisingly alluring trap for politicians of all stripes</w:t>
      </w:r>
      <w:r w:rsidRPr="00F14244">
        <w:rPr>
          <w:sz w:val="16"/>
        </w:rPr>
        <w:t xml:space="preserve">. A big part of the problem is that taxes are complicated enough that even smart people can be bamboozled by Republican talking points. For example, a liberal legal scholar recently wrote in The New York </w:t>
      </w:r>
      <w:proofErr w:type="gramStart"/>
      <w:r w:rsidRPr="00F14244">
        <w:rPr>
          <w:sz w:val="16"/>
        </w:rPr>
        <w:t>Times :</w:t>
      </w:r>
      <w:proofErr w:type="gramEnd"/>
      <w:r w:rsidRPr="00F14244">
        <w:rPr>
          <w:sz w:val="16"/>
        </w:rPr>
        <w:t xml:space="preserve"> “Supply-side economics … is bad science but savvy politics, because it communicates to working-class whites that Republicans understand what they want: jobs. ” </w:t>
      </w:r>
      <w:r w:rsidRPr="00F14244">
        <w:rPr>
          <w:rStyle w:val="StyleUnderline"/>
        </w:rPr>
        <w:t>How in the world could anyone think that supply-side tax cuts—that is, trickle-down economics, in which businesses and rich people get tax cuts and everyone else waits in vain for the winning to begin</w:t>
      </w:r>
      <w:proofErr w:type="gramStart"/>
      <w:r w:rsidRPr="00F14244">
        <w:rPr>
          <w:rStyle w:val="StyleUnderline"/>
        </w:rPr>
        <w:t>—“</w:t>
      </w:r>
      <w:proofErr w:type="gramEnd"/>
      <w:r w:rsidRPr="00F14244">
        <w:rPr>
          <w:rStyle w:val="StyleUnderline"/>
        </w:rPr>
        <w:t>communicates” to anyone that Republicans care about jobs</w:t>
      </w:r>
      <w:r w:rsidRPr="00F14244">
        <w:rPr>
          <w:sz w:val="16"/>
        </w:rPr>
        <w:t xml:space="preserve">? That is, what about supply-side economics </w:t>
      </w:r>
      <w:proofErr w:type="gramStart"/>
      <w:r w:rsidRPr="00F14244">
        <w:rPr>
          <w:sz w:val="16"/>
        </w:rPr>
        <w:t>in particular communicates</w:t>
      </w:r>
      <w:proofErr w:type="gramEnd"/>
      <w:r w:rsidRPr="00F14244">
        <w:rPr>
          <w:sz w:val="16"/>
        </w:rPr>
        <w:t xml:space="preserve"> that point? The Republicans do talk about supply-side economics as an elixir to create jobs, but that is because they are relying on people not to know what supply-side economics really is. One could just as easily say that any policy—any policy at all, no matter how little connection it has to actually creating jobs</w:t>
      </w:r>
      <w:proofErr w:type="gramStart"/>
      <w:r w:rsidRPr="00F14244">
        <w:rPr>
          <w:sz w:val="16"/>
        </w:rPr>
        <w:t>—“</w:t>
      </w:r>
      <w:proofErr w:type="gramEnd"/>
      <w:r w:rsidRPr="00F14244">
        <w:rPr>
          <w:sz w:val="16"/>
        </w:rPr>
        <w:t xml:space="preserve">communicates” to people that Republicans understand that people want jobs. After all, any politician can put “policy A” and “jobs” in the same sentence. Even if some people fall for the scam, we cannot conclude that that </w:t>
      </w:r>
      <w:proofErr w:type="gramStart"/>
      <w:r w:rsidRPr="00F14244">
        <w:rPr>
          <w:sz w:val="16"/>
        </w:rPr>
        <w:t>particular policy</w:t>
      </w:r>
      <w:proofErr w:type="gramEnd"/>
      <w:r w:rsidRPr="00F14244">
        <w:rPr>
          <w:sz w:val="16"/>
        </w:rPr>
        <w:t xml:space="preserve"> is savvy politics, because it can easily be replaced by policy B, and the new version can then be repeated as the next big lie. The point is that, despite convincing some people through pure repetition</w:t>
      </w:r>
      <w:r w:rsidRPr="00F14244">
        <w:rPr>
          <w:rStyle w:val="Emphasis"/>
        </w:rPr>
        <w:t xml:space="preserve">, Republicans do not have a job-creating policy, and their tax cuts are no more politically savvy than any other policy that falsely claims to </w:t>
      </w:r>
      <w:proofErr w:type="gramStart"/>
      <w:r w:rsidRPr="00F14244">
        <w:rPr>
          <w:rStyle w:val="Emphasis"/>
        </w:rPr>
        <w:t>creates</w:t>
      </w:r>
      <w:proofErr w:type="gramEnd"/>
      <w:r w:rsidRPr="00F14244">
        <w:rPr>
          <w:rStyle w:val="Emphasis"/>
        </w:rPr>
        <w:t xml:space="preserve"> jobs.</w:t>
      </w:r>
      <w:r w:rsidRPr="00F14244">
        <w:rPr>
          <w:sz w:val="16"/>
        </w:rPr>
        <w:t xml:space="preserve"> What they </w:t>
      </w:r>
      <w:proofErr w:type="gramStart"/>
      <w:r w:rsidRPr="00F14244">
        <w:rPr>
          <w:sz w:val="16"/>
        </w:rPr>
        <w:t>actually have</w:t>
      </w:r>
      <w:proofErr w:type="gramEnd"/>
      <w:r w:rsidRPr="00F14244">
        <w:rPr>
          <w:sz w:val="16"/>
        </w:rPr>
        <w:t xml:space="preserve"> is a make-the-rich-richer policy that they are willing to describe dishonestly, over and over and over again. In my most recent Verdict column, I returned to the fantasyland of supply-side economics and the magical promise that tax cuts will fully or partially pay for themselves. Although everything that I wrote in that column is still true, my point here applies to Republican tax-cutting ideology more generally. Ronald Reagan’s budget director once famously said that the Reagan tax cuts were a Trojan Horse, that is, a plan that included across-the-board tax cuts that were politically necessary to accomplish what Republicans really wanted, which was tax cuts for the rich. Now, Ryan-led Republicans are so ignorant, stupid, or malevolent that they are willing to build a see-through Trojan Horse. They still make noises about supply-side fantasies, but it sometimes seems more like a matter of muscle memory than actual conviction on their part. It is all about making inequality worse, and they care less and less about hiding that fact.</w:t>
      </w:r>
    </w:p>
    <w:p w:rsidR="00297353" w:rsidRDefault="00297353" w:rsidP="00297353"/>
    <w:p w:rsidR="00021B6C" w:rsidRDefault="00021B6C" w:rsidP="00021B6C">
      <w:pPr>
        <w:pStyle w:val="Heading1"/>
      </w:pPr>
      <w:r>
        <w:t>Neg</w:t>
      </w:r>
    </w:p>
    <w:p w:rsidR="00021B6C" w:rsidRDefault="00021B6C" w:rsidP="00021B6C">
      <w:pPr>
        <w:pStyle w:val="Heading2"/>
      </w:pPr>
      <w:r>
        <w:t>Will Pass</w:t>
      </w:r>
    </w:p>
    <w:p w:rsidR="00297353" w:rsidRPr="00297353" w:rsidRDefault="00297353" w:rsidP="00297353">
      <w:pPr>
        <w:pStyle w:val="Heading3"/>
      </w:pPr>
      <w:r>
        <w:t>Generic</w:t>
      </w:r>
    </w:p>
    <w:p w:rsidR="00021B6C" w:rsidRPr="00574F54" w:rsidRDefault="00021B6C" w:rsidP="00297353">
      <w:pPr>
        <w:pStyle w:val="Heading4"/>
      </w:pPr>
      <w:r>
        <w:t>Trump pushes tax cuts --- tax reforms and BAT fails</w:t>
      </w:r>
    </w:p>
    <w:p w:rsidR="00021B6C" w:rsidRDefault="00021B6C" w:rsidP="00021B6C">
      <w:r>
        <w:t xml:space="preserve">DAVE </w:t>
      </w:r>
      <w:r>
        <w:rPr>
          <w:b/>
        </w:rPr>
        <w:t>BOYER 6/5</w:t>
      </w:r>
      <w:r>
        <w:t xml:space="preserve">/17 --- Washington Times Reporter (“Trump seeking tax cuts in fall to boost economy”, The Washington Post, Dave Boyer, June 5, 2017, </w:t>
      </w:r>
      <w:hyperlink r:id="rId7" w:history="1">
        <w:r w:rsidRPr="006252AD">
          <w:rPr>
            <w:rStyle w:val="Hyperlink"/>
          </w:rPr>
          <w:t>www.washingtontimes.com/news/2017/jun/5/trump-seeking-tax-cuts-fall-boost-economy/</w:t>
        </w:r>
      </w:hyperlink>
      <w:r>
        <w:t>)//chiragjain</w:t>
      </w:r>
    </w:p>
    <w:p w:rsidR="00021B6C" w:rsidRDefault="00021B6C" w:rsidP="00021B6C">
      <w:pPr>
        <w:rPr>
          <w:sz w:val="16"/>
        </w:rPr>
      </w:pPr>
      <w:r w:rsidRPr="008E5475">
        <w:rPr>
          <w:rStyle w:val="Emphasis"/>
        </w:rPr>
        <w:t>Getting tax cuts through Congress this fall to boost the economy is a bigger priority than overall tax reform</w:t>
      </w:r>
      <w:r w:rsidRPr="008E5475">
        <w:rPr>
          <w:sz w:val="16"/>
        </w:rPr>
        <w:t xml:space="preserve">, a top White House official said Monday. White House legislative affairs director Marc Short said the </w:t>
      </w:r>
      <w:r w:rsidRPr="008E5475">
        <w:rPr>
          <w:rStyle w:val="Emphasis"/>
        </w:rPr>
        <w:t>administration is working with House and Senate leaders to produce a single tax-relief package</w:t>
      </w:r>
      <w:r w:rsidRPr="008E5475">
        <w:rPr>
          <w:sz w:val="16"/>
        </w:rPr>
        <w:t xml:space="preserve"> that lawmakers would take up after Labor Day. “We believe that </w:t>
      </w:r>
      <w:r w:rsidRPr="008E5475">
        <w:rPr>
          <w:rStyle w:val="StyleUnderline"/>
        </w:rPr>
        <w:t>the economy needs to get spurred quickly, and we want to make sure there are sufficient tax cuts</w:t>
      </w:r>
      <w:r w:rsidRPr="008E5475">
        <w:rPr>
          <w:sz w:val="16"/>
        </w:rPr>
        <w:t>,” Mr. Short told reporters. “</w:t>
      </w:r>
      <w:proofErr w:type="gramStart"/>
      <w:r w:rsidRPr="008E5475">
        <w:rPr>
          <w:sz w:val="16"/>
        </w:rPr>
        <w:t>In order to</w:t>
      </w:r>
      <w:proofErr w:type="gramEnd"/>
      <w:r w:rsidRPr="008E5475">
        <w:rPr>
          <w:sz w:val="16"/>
        </w:rPr>
        <w:t xml:space="preserve"> jump-start the economy, we need to cut taxes for both businesses and individuals.” The </w:t>
      </w:r>
      <w:r w:rsidRPr="008E5475">
        <w:rPr>
          <w:rStyle w:val="StyleUnderline"/>
        </w:rPr>
        <w:t>president is seeking a cut in the corporate tax rate from about 35 percent to 15 percent</w:t>
      </w:r>
      <w:r w:rsidRPr="008E5475">
        <w:rPr>
          <w:sz w:val="16"/>
        </w:rPr>
        <w:t xml:space="preserve">, as well as cuts in individual rates. While congressional Republicans have been aiming at revenue-neutral tax reform in a comprehensive rewrite of the tax code, Mr. Short </w:t>
      </w:r>
      <w:proofErr w:type="gramStart"/>
      <w:r w:rsidRPr="008E5475">
        <w:rPr>
          <w:rStyle w:val="StyleUnderline"/>
        </w:rPr>
        <w:t>said</w:t>
      </w:r>
      <w:proofErr w:type="gramEnd"/>
      <w:r w:rsidRPr="008E5475">
        <w:rPr>
          <w:rStyle w:val="StyleUnderline"/>
        </w:rPr>
        <w:t xml:space="preserve"> “our greater priority is to provide growth.”</w:t>
      </w:r>
      <w:r>
        <w:rPr>
          <w:rStyle w:val="StyleUnderline"/>
        </w:rPr>
        <w:t xml:space="preserve"> </w:t>
      </w:r>
      <w:r w:rsidRPr="008E5475">
        <w:rPr>
          <w:sz w:val="16"/>
        </w:rPr>
        <w:t xml:space="preserve">Asked if the White House is backing off a more comprehensive tax overhaul, Mr. </w:t>
      </w:r>
      <w:r w:rsidRPr="008E5475">
        <w:rPr>
          <w:rStyle w:val="StyleUnderline"/>
        </w:rPr>
        <w:t>Short replied, “Right now, we want it to be revenue neutral. We are still supportive of tax reform, but I am also saying to you that what we believe is most important to get the economy going is a tax cut.”</w:t>
      </w:r>
      <w:r>
        <w:rPr>
          <w:rStyle w:val="StyleUnderline"/>
        </w:rPr>
        <w:t xml:space="preserve"> </w:t>
      </w:r>
      <w:r w:rsidRPr="008E5475">
        <w:rPr>
          <w:rStyle w:val="StyleUnderline"/>
        </w:rPr>
        <w:t>Mr. Trump will host lawmakers at the White House Tuesday to discuss his legislative agenda for the rest of the year</w:t>
      </w:r>
      <w:r w:rsidRPr="008E5475">
        <w:rPr>
          <w:sz w:val="16"/>
        </w:rPr>
        <w:t xml:space="preserve">. While job growth has been relatively strong so </w:t>
      </w:r>
      <w:proofErr w:type="gramStart"/>
      <w:r w:rsidRPr="008E5475">
        <w:rPr>
          <w:sz w:val="16"/>
        </w:rPr>
        <w:t>far</w:t>
      </w:r>
      <w:proofErr w:type="gramEnd"/>
      <w:r w:rsidRPr="008E5475">
        <w:rPr>
          <w:sz w:val="16"/>
        </w:rPr>
        <w:t xml:space="preserve"> this year, the overall economy is still showing signs of sluggishness, with growth of just 0.7 percent in the first quarter. House Speaker Paul D. </w:t>
      </w:r>
      <w:r w:rsidRPr="008E5475">
        <w:rPr>
          <w:rStyle w:val="Emphasis"/>
        </w:rPr>
        <w:t>Ryan of Wisconsin has proposed a border-adjustment tax to raise revenue in an overall tax reform plan</w:t>
      </w:r>
      <w:r w:rsidRPr="008E5475">
        <w:rPr>
          <w:sz w:val="16"/>
        </w:rPr>
        <w:t xml:space="preserve">, but Senate Majority Leader Mitch </w:t>
      </w:r>
      <w:r w:rsidRPr="008E5475">
        <w:rPr>
          <w:rStyle w:val="Emphasis"/>
        </w:rPr>
        <w:t>McConnell of Kentucky has said the proposal likely couldn’t pass the Senate</w:t>
      </w:r>
      <w:r w:rsidRPr="008E5475">
        <w:rPr>
          <w:sz w:val="16"/>
        </w:rPr>
        <w:t xml:space="preserve">. White House chief economic adviser Gary </w:t>
      </w:r>
      <w:r w:rsidRPr="008E5475">
        <w:rPr>
          <w:rStyle w:val="StyleUnderline"/>
        </w:rPr>
        <w:t>Cohn said late last week that the administration still prefers comprehensive tax reform</w:t>
      </w:r>
      <w:r w:rsidRPr="008E5475">
        <w:rPr>
          <w:sz w:val="16"/>
        </w:rPr>
        <w:t xml:space="preserve"> to a slimmed-down package of tax rate cuts. “We are really driven to do the big reform and cut,” he told Fox Business Network. “Reform is still part of our agenda. The president ran on a reform agenda.” Mr. Short said the White House is still pushing for the Senate to complete a bill to repeal and replace Obamacare by the end of July, after the House passed a health-care measure this spring. He also said the administration wants Congress to raise the nation’s debt ceiling before lawmakers’ traditional August recess.</w:t>
      </w:r>
    </w:p>
    <w:p w:rsidR="00297353" w:rsidRDefault="00297353" w:rsidP="00297353">
      <w:pPr>
        <w:pStyle w:val="Heading3"/>
      </w:pPr>
      <w:r>
        <w:t>Cohn</w:t>
      </w:r>
    </w:p>
    <w:p w:rsidR="00297353" w:rsidRPr="007C129C" w:rsidRDefault="00297353" w:rsidP="00297353">
      <w:pPr>
        <w:pStyle w:val="Heading4"/>
      </w:pPr>
      <w:r>
        <w:t>Tax reform will pass --- Cohn</w:t>
      </w:r>
    </w:p>
    <w:p w:rsidR="00297353" w:rsidRDefault="00297353" w:rsidP="00297353">
      <w:r>
        <w:t xml:space="preserve">ANGELICA </w:t>
      </w:r>
      <w:r>
        <w:rPr>
          <w:b/>
        </w:rPr>
        <w:t>LAVITO 6/</w:t>
      </w:r>
      <w:r w:rsidRPr="007C129C">
        <w:t>29</w:t>
      </w:r>
      <w:r>
        <w:t>/17 --- CNBC Reporter (“</w:t>
      </w:r>
      <w:r w:rsidRPr="007C129C">
        <w:t>Tax</w:t>
      </w:r>
      <w:r>
        <w:t xml:space="preserve"> reform is coming in September, Trump economic advisor Gary Cohn says”, Angelica </w:t>
      </w:r>
      <w:proofErr w:type="spellStart"/>
      <w:r>
        <w:t>LaVito</w:t>
      </w:r>
      <w:proofErr w:type="spellEnd"/>
      <w:r>
        <w:t xml:space="preserve">, June 29, 2017, CNBC, </w:t>
      </w:r>
      <w:hyperlink r:id="rId8" w:history="1">
        <w:r w:rsidRPr="006252AD">
          <w:rPr>
            <w:rStyle w:val="Hyperlink"/>
          </w:rPr>
          <w:t>http://www.cnbc.com/2017/06/29/expect-tax-reform-in-september-says-trump-economic-advisor-gary-cohn.html</w:t>
        </w:r>
      </w:hyperlink>
      <w:r>
        <w:t>)//chiragjain</w:t>
      </w:r>
    </w:p>
    <w:p w:rsidR="00297353" w:rsidRPr="002A0CAA" w:rsidRDefault="00297353" w:rsidP="00297353">
      <w:pPr>
        <w:rPr>
          <w:sz w:val="16"/>
        </w:rPr>
      </w:pPr>
      <w:r w:rsidRPr="007C129C">
        <w:rPr>
          <w:rStyle w:val="Emphasis"/>
        </w:rPr>
        <w:t>Tax reform is coming in September, regardless of what happens with health care, says Gary Cohn</w:t>
      </w:r>
      <w:r w:rsidRPr="002A0CAA">
        <w:rPr>
          <w:sz w:val="16"/>
        </w:rPr>
        <w:t xml:space="preserve">, director of the National Economic Council. President Donald </w:t>
      </w:r>
      <w:r w:rsidRPr="007C129C">
        <w:rPr>
          <w:rStyle w:val="StyleUnderline"/>
        </w:rPr>
        <w:t>Trump has promised tax reform since taking office in January</w:t>
      </w:r>
      <w:r w:rsidRPr="002A0CAA">
        <w:rPr>
          <w:sz w:val="16"/>
        </w:rPr>
        <w:t xml:space="preserve">, but some have questioned whether he can accomplish it this year, especially if Congress' attempts to repeal and replace the Affordable Care Act fail. </w:t>
      </w:r>
      <w:r w:rsidRPr="002A0CAA">
        <w:rPr>
          <w:rStyle w:val="Emphasis"/>
        </w:rPr>
        <w:t>Cohn dismissed concerns</w:t>
      </w:r>
      <w:r w:rsidRPr="002A0CAA">
        <w:rPr>
          <w:rStyle w:val="StyleUnderline"/>
        </w:rPr>
        <w:t>, telling MSNBC on Thursday that the White House will "</w:t>
      </w:r>
      <w:r w:rsidRPr="002A0CAA">
        <w:rPr>
          <w:rStyle w:val="Emphasis"/>
        </w:rPr>
        <w:t>absolutely" get tax reform done</w:t>
      </w:r>
      <w:r w:rsidRPr="002A0CAA">
        <w:rPr>
          <w:rStyle w:val="StyleUnderline"/>
        </w:rPr>
        <w:t>.</w:t>
      </w:r>
      <w:r>
        <w:rPr>
          <w:b/>
          <w:iCs/>
          <w:u w:val="single"/>
        </w:rPr>
        <w:t xml:space="preserve"> </w:t>
      </w:r>
      <w:r w:rsidRPr="002A0CAA">
        <w:rPr>
          <w:sz w:val="16"/>
        </w:rPr>
        <w:t>"</w:t>
      </w:r>
      <w:r w:rsidRPr="002A0CAA">
        <w:rPr>
          <w:rStyle w:val="Emphasis"/>
        </w:rPr>
        <w:t>We were going to get to tax reform if this passes or it doesn't pass," Cohn</w:t>
      </w:r>
      <w:r w:rsidRPr="002A0CAA">
        <w:rPr>
          <w:sz w:val="16"/>
        </w:rPr>
        <w:t xml:space="preserve"> </w:t>
      </w:r>
      <w:r w:rsidRPr="002A0CAA">
        <w:rPr>
          <w:rStyle w:val="Emphasis"/>
        </w:rPr>
        <w:t>said</w:t>
      </w:r>
      <w:r w:rsidRPr="002A0CAA">
        <w:rPr>
          <w:sz w:val="16"/>
        </w:rPr>
        <w:t>, referring to the Senate's health-care bill. "</w:t>
      </w:r>
      <w:r w:rsidRPr="002A0CAA">
        <w:rPr>
          <w:rStyle w:val="StyleUnderline"/>
        </w:rPr>
        <w:t>We are on a tax reform agenda when we come back in September when the August recess is over</w:t>
      </w:r>
      <w:r w:rsidRPr="002A0CAA">
        <w:rPr>
          <w:sz w:val="16"/>
        </w:rPr>
        <w:t xml:space="preserve">. We will be 100 percent engaged in tax reform." The </w:t>
      </w:r>
      <w:r w:rsidRPr="002A0CAA">
        <w:rPr>
          <w:rStyle w:val="StyleUnderline"/>
        </w:rPr>
        <w:t xml:space="preserve">two areas Cohn said the administration </w:t>
      </w:r>
      <w:proofErr w:type="gramStart"/>
      <w:r w:rsidRPr="002A0CAA">
        <w:rPr>
          <w:rStyle w:val="StyleUnderline"/>
        </w:rPr>
        <w:t>has to</w:t>
      </w:r>
      <w:proofErr w:type="gramEnd"/>
      <w:r w:rsidRPr="002A0CAA">
        <w:rPr>
          <w:rStyle w:val="StyleUnderline"/>
        </w:rPr>
        <w:t xml:space="preserve"> work on to grow the economy are the tax code and regulations.</w:t>
      </w:r>
      <w:r>
        <w:rPr>
          <w:u w:val="single"/>
        </w:rPr>
        <w:t xml:space="preserve"> </w:t>
      </w:r>
      <w:r w:rsidRPr="002A0CAA">
        <w:rPr>
          <w:sz w:val="16"/>
        </w:rPr>
        <w:t>He also pushed back at criticism that the Trump administration's goal of reaching 3 percent GDP is unrealistic. Shortly before Cohn's interview aired, the Commerce Department released figures showing GDP increased at a 1.4 percent annual rate. "We do not think 3 percent GDP is that lofty of a goal," Cohn said. "We think we're setting very realistic expectations."</w:t>
      </w:r>
      <w:r w:rsidRPr="002A0CAA">
        <w:rPr>
          <w:rStyle w:val="StyleUnderline"/>
          <w:sz w:val="16"/>
          <w:u w:val="none"/>
        </w:rPr>
        <w:t xml:space="preserve"> </w:t>
      </w:r>
      <w:r w:rsidRPr="002A0CAA">
        <w:rPr>
          <w:rStyle w:val="StyleUnderline"/>
        </w:rPr>
        <w:t xml:space="preserve">Cohn sidestepped responding to speculation he might succeed Janet Yellen as Fed chairman, saying he </w:t>
      </w:r>
      <w:proofErr w:type="gramStart"/>
      <w:r w:rsidRPr="002A0CAA">
        <w:rPr>
          <w:rStyle w:val="StyleUnderline"/>
        </w:rPr>
        <w:t>has the opportunity to</w:t>
      </w:r>
      <w:proofErr w:type="gramEnd"/>
      <w:r w:rsidRPr="002A0CAA">
        <w:rPr>
          <w:rStyle w:val="StyleUnderline"/>
        </w:rPr>
        <w:t xml:space="preserve"> reform the tax code and infrastructure.</w:t>
      </w:r>
    </w:p>
    <w:p w:rsidR="00297353" w:rsidRDefault="00297353" w:rsidP="00297353">
      <w:pPr>
        <w:pStyle w:val="Heading2"/>
      </w:pPr>
      <w:r>
        <w:t>Key to Economy</w:t>
      </w:r>
    </w:p>
    <w:p w:rsidR="00297353" w:rsidRDefault="00297353" w:rsidP="00297353">
      <w:pPr>
        <w:pStyle w:val="Heading3"/>
      </w:pPr>
      <w:r>
        <w:t>Generic</w:t>
      </w:r>
    </w:p>
    <w:p w:rsidR="00297353" w:rsidRPr="007C129C" w:rsidRDefault="00297353" w:rsidP="00297353">
      <w:pPr>
        <w:pStyle w:val="Heading4"/>
      </w:pPr>
      <w:r>
        <w:t>Lowering corporate tax rate is key to sustained economic growth --- increases wages, creates jobs, and incentivized localized manufacturing</w:t>
      </w:r>
    </w:p>
    <w:p w:rsidR="00297353" w:rsidRDefault="00297353" w:rsidP="00297353">
      <w:r>
        <w:t xml:space="preserve">ADAM </w:t>
      </w:r>
      <w:r>
        <w:rPr>
          <w:b/>
        </w:rPr>
        <w:t>MICHEL</w:t>
      </w:r>
      <w:r>
        <w:t xml:space="preserve"> </w:t>
      </w:r>
      <w:r>
        <w:rPr>
          <w:b/>
        </w:rPr>
        <w:t>5/16</w:t>
      </w:r>
      <w:r>
        <w:t xml:space="preserve">/17 --- policy analyst specializing in tax and budget issues for The Heritage </w:t>
      </w:r>
      <w:proofErr w:type="gramStart"/>
      <w:r>
        <w:t>Foundation  (</w:t>
      </w:r>
      <w:proofErr w:type="gramEnd"/>
      <w:r>
        <w:t xml:space="preserve">“Focusing on economic growth in tax reform”, Adam Michel, May 16, 2017, The Hill, </w:t>
      </w:r>
      <w:r w:rsidRPr="00EB3C04">
        <w:t>thehill.com/opinion/op-ed/333718-focusing-on-economic-growth-in-tax-reform</w:t>
      </w:r>
      <w:r>
        <w:t>)//chiragjain</w:t>
      </w:r>
    </w:p>
    <w:p w:rsidR="00297353" w:rsidRPr="007C129C" w:rsidRDefault="00297353" w:rsidP="00297353">
      <w:pPr>
        <w:rPr>
          <w:rStyle w:val="Emphasis"/>
        </w:rPr>
      </w:pPr>
      <w:r w:rsidRPr="00E21203">
        <w:rPr>
          <w:rStyle w:val="StyleUnderline"/>
        </w:rPr>
        <w:t>Most everyone agrees that the current tax code is outdated and holding back the economy</w:t>
      </w:r>
      <w:r w:rsidRPr="007C129C">
        <w:rPr>
          <w:sz w:val="16"/>
        </w:rPr>
        <w:t xml:space="preserve">. The question is what to do about it. </w:t>
      </w:r>
      <w:r w:rsidRPr="00E21203">
        <w:rPr>
          <w:rStyle w:val="StyleUnderline"/>
        </w:rPr>
        <w:t>Updating the tax code should focus on removing</w:t>
      </w:r>
      <w:r w:rsidRPr="007C129C">
        <w:rPr>
          <w:sz w:val="16"/>
        </w:rPr>
        <w:t xml:space="preserve"> or at least reducing the </w:t>
      </w:r>
      <w:r w:rsidRPr="00E21203">
        <w:rPr>
          <w:rStyle w:val="StyleUnderline"/>
        </w:rPr>
        <w:t>main impediments to economic growth.</w:t>
      </w:r>
      <w:r>
        <w:rPr>
          <w:rStyle w:val="StyleUnderline"/>
        </w:rPr>
        <w:t xml:space="preserve"> </w:t>
      </w:r>
      <w:r w:rsidRPr="007C129C">
        <w:rPr>
          <w:sz w:val="16"/>
        </w:rPr>
        <w:t xml:space="preserve">The </w:t>
      </w:r>
      <w:r w:rsidRPr="00E21203">
        <w:rPr>
          <w:rStyle w:val="Emphasis"/>
        </w:rPr>
        <w:t>chief culprit is America’s unusually high corporate income tax rate</w:t>
      </w:r>
      <w:r w:rsidRPr="007C129C">
        <w:rPr>
          <w:sz w:val="16"/>
        </w:rPr>
        <w:t xml:space="preserve">. Currently </w:t>
      </w:r>
      <w:r w:rsidRPr="00E21203">
        <w:rPr>
          <w:rStyle w:val="Emphasis"/>
        </w:rPr>
        <w:t>topping out at almost 40 percent, it is the highest in the developed world</w:t>
      </w:r>
      <w:r w:rsidRPr="007C129C">
        <w:rPr>
          <w:sz w:val="16"/>
        </w:rPr>
        <w:t xml:space="preserve">. It </w:t>
      </w:r>
      <w:r w:rsidRPr="00E21203">
        <w:rPr>
          <w:rStyle w:val="StyleUnderline"/>
        </w:rPr>
        <w:t>puts U.S. corporations at a tremendous competitive disadvantage, leaving U.S. workers and investors — and the economy as a whole —</w:t>
      </w:r>
      <w:r w:rsidRPr="007C129C">
        <w:rPr>
          <w:sz w:val="16"/>
        </w:rPr>
        <w:t xml:space="preserve"> worse off than they would fare under a more reasonable tax burden. Any tax </w:t>
      </w:r>
      <w:r w:rsidRPr="00D16CB2">
        <w:rPr>
          <w:rStyle w:val="StyleUnderline"/>
        </w:rPr>
        <w:t>reform plan should drive the corporate tax rate as low as possible — if not get rid of it all together.</w:t>
      </w:r>
      <w:r>
        <w:rPr>
          <w:rStyle w:val="StyleUnderline"/>
        </w:rPr>
        <w:t xml:space="preserve"> </w:t>
      </w:r>
      <w:r w:rsidRPr="007C129C">
        <w:rPr>
          <w:sz w:val="16"/>
        </w:rPr>
        <w:t xml:space="preserve">This would certainly help workers. </w:t>
      </w:r>
      <w:r w:rsidRPr="00D16CB2">
        <w:rPr>
          <w:rStyle w:val="StyleUnderline"/>
        </w:rPr>
        <w:t xml:space="preserve">Most of the recent economic research shows that workers </w:t>
      </w:r>
      <w:proofErr w:type="gramStart"/>
      <w:r w:rsidRPr="00D16CB2">
        <w:rPr>
          <w:rStyle w:val="StyleUnderline"/>
        </w:rPr>
        <w:t>actually pay</w:t>
      </w:r>
      <w:proofErr w:type="gramEnd"/>
      <w:r w:rsidRPr="00D16CB2">
        <w:rPr>
          <w:rStyle w:val="StyleUnderline"/>
        </w:rPr>
        <w:t xml:space="preserve"> a majority of the corporate income tax in the form of lower wages</w:t>
      </w:r>
      <w:r w:rsidRPr="007C129C">
        <w:rPr>
          <w:sz w:val="16"/>
        </w:rPr>
        <w:t xml:space="preserve">. A </w:t>
      </w:r>
      <w:r w:rsidRPr="00D16CB2">
        <w:rPr>
          <w:rStyle w:val="Emphasis"/>
        </w:rPr>
        <w:t>working paper from the Congressional Budget Office finds that U.S. labor bears more than 70 percent of the corporate income tax.</w:t>
      </w:r>
      <w:r>
        <w:rPr>
          <w:rStyle w:val="Emphasis"/>
        </w:rPr>
        <w:t xml:space="preserve"> </w:t>
      </w:r>
      <w:r w:rsidRPr="007C129C">
        <w:rPr>
          <w:sz w:val="16"/>
        </w:rPr>
        <w:t>High corporate tax rates also make it harder for businesses to</w:t>
      </w:r>
      <w:r w:rsidRPr="00D16CB2">
        <w:rPr>
          <w:rStyle w:val="Emphasis"/>
        </w:rPr>
        <w:t xml:space="preserve"> </w:t>
      </w:r>
      <w:r w:rsidRPr="007C129C">
        <w:rPr>
          <w:sz w:val="16"/>
        </w:rPr>
        <w:t>invest in new equipment, factories, and research and development</w:t>
      </w:r>
      <w:r w:rsidRPr="00D16CB2">
        <w:rPr>
          <w:rStyle w:val="Emphasis"/>
        </w:rPr>
        <w:t>. Slow investment caused by high and distortionary taxes further limits job creation and wage growth.</w:t>
      </w:r>
      <w:r w:rsidRPr="007C129C">
        <w:rPr>
          <w:sz w:val="16"/>
        </w:rPr>
        <w:t xml:space="preserve"> This isn’t some hidden truth known only to economists. </w:t>
      </w:r>
      <w:r w:rsidRPr="00D16CB2">
        <w:rPr>
          <w:rStyle w:val="StyleUnderline"/>
        </w:rPr>
        <w:t>Almost 80 percent of Americans understand that high corporate taxes both lower wages and encourage corporations to do business outside of the U.S.</w:t>
      </w:r>
      <w:r w:rsidRPr="007C129C">
        <w:rPr>
          <w:sz w:val="16"/>
        </w:rPr>
        <w:t xml:space="preserve"> When polled, </w:t>
      </w:r>
      <w:proofErr w:type="gramStart"/>
      <w:r w:rsidRPr="007C129C">
        <w:rPr>
          <w:sz w:val="16"/>
        </w:rPr>
        <w:t>a majority of</w:t>
      </w:r>
      <w:proofErr w:type="gramEnd"/>
      <w:r w:rsidRPr="007C129C">
        <w:rPr>
          <w:sz w:val="16"/>
        </w:rPr>
        <w:t xml:space="preserve"> Americans also say the corporate income tax is too high and support lowering it. </w:t>
      </w:r>
      <w:r w:rsidRPr="00D16CB2">
        <w:rPr>
          <w:rStyle w:val="StyleUnderline"/>
        </w:rPr>
        <w:t>Supported by economic theory and American sentiments</w:t>
      </w:r>
      <w:r w:rsidRPr="00D16CB2">
        <w:rPr>
          <w:rStyle w:val="Emphasis"/>
        </w:rPr>
        <w:t>, a 15 percent business tax rate</w:t>
      </w:r>
      <w:r w:rsidRPr="007C129C">
        <w:rPr>
          <w:sz w:val="16"/>
        </w:rPr>
        <w:t xml:space="preserve">, as proposed by President Trump, </w:t>
      </w:r>
      <w:r w:rsidRPr="00D16CB2">
        <w:rPr>
          <w:rStyle w:val="Emphasis"/>
        </w:rPr>
        <w:t>would reverse some of the negative economic consequences of the current system and help spur economic growth.</w:t>
      </w:r>
      <w:r w:rsidRPr="007C129C">
        <w:rPr>
          <w:sz w:val="16"/>
        </w:rPr>
        <w:t xml:space="preserve"> At 15 percent, the U.S. could have a tax rate well below the average of our major trading partners and would be a more attractive place to do business. A lower rate alone could mean an economy that is permanently 4.3 percent larger, according to a Tax Foundation estimate. A second and equally important reform for economic growth requires simplifying the current tax treatment of business capital expenses. Although a less easily understood reform, </w:t>
      </w:r>
      <w:r w:rsidRPr="007C129C">
        <w:rPr>
          <w:rStyle w:val="StyleUnderline"/>
        </w:rPr>
        <w:t>allowing the immediate deduction of capital purchases could permanently boost the economy by an additional 5 percent or more.</w:t>
      </w:r>
      <w:r>
        <w:rPr>
          <w:rStyle w:val="StyleUnderline"/>
        </w:rPr>
        <w:t xml:space="preserve"> </w:t>
      </w:r>
      <w:r w:rsidRPr="007C129C">
        <w:rPr>
          <w:sz w:val="16"/>
        </w:rPr>
        <w:t xml:space="preserve">Called “full expensing,” </w:t>
      </w:r>
      <w:r w:rsidRPr="007C129C">
        <w:rPr>
          <w:rStyle w:val="StyleUnderline"/>
        </w:rPr>
        <w:t>this reform would simplify the complex and economically harmful system of “depreciation” now in place</w:t>
      </w:r>
      <w:r w:rsidRPr="007C129C">
        <w:rPr>
          <w:sz w:val="16"/>
        </w:rPr>
        <w:t xml:space="preserve">. Simply put, depreciation makes capital purchases more expensive by not allowing the full cost to be realized for tax purposes until years later. Treating capital purchases as a current expense in the same way the tax code treats labor costs would allow for additional investment, job creation and economic growth. In recent years, </w:t>
      </w:r>
      <w:r w:rsidRPr="007C129C">
        <w:rPr>
          <w:rStyle w:val="Emphasis"/>
        </w:rPr>
        <w:t>America has been losing the global competition for businesses</w:t>
      </w:r>
      <w:r w:rsidRPr="007C129C">
        <w:rPr>
          <w:sz w:val="16"/>
        </w:rPr>
        <w:t xml:space="preserve">. Prominent American firms, such as Burger King and Anheuser-Busch, have moved their headquarters overseas through a process known as corporate inversions. </w:t>
      </w:r>
      <w:r w:rsidRPr="007C129C">
        <w:rPr>
          <w:rStyle w:val="StyleUnderline"/>
        </w:rPr>
        <w:t xml:space="preserve">A lower corporate tax rate can help reverse the inversions. </w:t>
      </w:r>
      <w:r w:rsidRPr="007C129C">
        <w:rPr>
          <w:sz w:val="16"/>
        </w:rPr>
        <w:t>America can win the competition for international business by also moving toward full expensing. T</w:t>
      </w:r>
      <w:r w:rsidRPr="007C129C">
        <w:rPr>
          <w:rStyle w:val="StyleUnderline"/>
        </w:rPr>
        <w:t>ax reform’s primary goal should be to reenergize economic growth.</w:t>
      </w:r>
      <w:r w:rsidRPr="007C129C">
        <w:rPr>
          <w:sz w:val="16"/>
        </w:rPr>
        <w:t xml:space="preserve"> In addition to rationalizing business taxes, comprehensive tax reform should allow American families to keep more of the money they earn, instead of sending it to Washington. This should be done by applying simple and transparent low rates on a broad base that eliminates the double taxation of investment. Furthermore, to keep taxes low now and in the future, </w:t>
      </w:r>
      <w:r w:rsidRPr="007C129C">
        <w:rPr>
          <w:rStyle w:val="StyleUnderline"/>
        </w:rPr>
        <w:t>Congress must also address the main drivers of current and future government debt</w:t>
      </w:r>
      <w:r w:rsidRPr="007C129C">
        <w:rPr>
          <w:sz w:val="16"/>
        </w:rPr>
        <w:t xml:space="preserve">. Entitlement and discretionary spending reforms are necessary to make tax reform sustainable in the long run. Without spending reforms, deficits will continue to grow, requiring even higher taxes in the future. The time for tax reform is now. The current U.S. tax code impedes economic growth. Pro-growth reforms will also help mitigate high debt and growing deficits by getting the economy growing at normal rates again. Lowering the corporate income tax rate, expensing and other reforms will reverse the tide of businesses leaving the U.S., increase domestic investment and ensure a more stable tax base. </w:t>
      </w:r>
      <w:r w:rsidRPr="007C129C">
        <w:rPr>
          <w:rStyle w:val="Emphasis"/>
        </w:rPr>
        <w:t>Economists and the American public agree that the current system of taxation is outdated and in need of serious improvement.</w:t>
      </w:r>
    </w:p>
    <w:p w:rsidR="00297353" w:rsidRDefault="00297353" w:rsidP="00297353"/>
    <w:p w:rsidR="00297353" w:rsidRDefault="00297353" w:rsidP="00297353"/>
    <w:p w:rsidR="00EB3C04" w:rsidRDefault="00297353" w:rsidP="00297353">
      <w:pPr>
        <w:pStyle w:val="Heading3"/>
      </w:pPr>
      <w:r>
        <w:t>Long term Investment</w:t>
      </w:r>
    </w:p>
    <w:p w:rsidR="003F3364" w:rsidRPr="00E21203" w:rsidRDefault="00E21203" w:rsidP="00297353">
      <w:pPr>
        <w:pStyle w:val="Heading4"/>
      </w:pPr>
      <w:r>
        <w:t>Tax reform creates long term investment decisions --- stabilizes the economy in the long term</w:t>
      </w:r>
    </w:p>
    <w:p w:rsidR="00EB3C04" w:rsidRPr="003F3364" w:rsidRDefault="003F3364" w:rsidP="00EB3C04">
      <w:r>
        <w:t xml:space="preserve">KEN </w:t>
      </w:r>
      <w:r>
        <w:rPr>
          <w:b/>
        </w:rPr>
        <w:t>FISHER</w:t>
      </w:r>
      <w:r>
        <w:t xml:space="preserve"> </w:t>
      </w:r>
      <w:r>
        <w:rPr>
          <w:b/>
        </w:rPr>
        <w:t>5/9</w:t>
      </w:r>
      <w:r>
        <w:t>/17 --- USA Today Economic reporter</w:t>
      </w:r>
      <w:r w:rsidR="00E21203">
        <w:t xml:space="preserve"> </w:t>
      </w:r>
      <w:proofErr w:type="gramStart"/>
      <w:r w:rsidR="00E21203">
        <w:t>and ,</w:t>
      </w:r>
      <w:proofErr w:type="gramEnd"/>
      <w:r w:rsidR="00E21203">
        <w:t xml:space="preserve"> executive chairman and co-chief investment officer of Fisher Investments and author of 11 books, including four New York Times best-sellers.</w:t>
      </w:r>
      <w:r>
        <w:t xml:space="preserve"> (</w:t>
      </w:r>
      <w:r w:rsidR="00EB3C04">
        <w:t>“Tax reform's secret sauce for boosting economic growth”</w:t>
      </w:r>
      <w:r>
        <w:t xml:space="preserve">, </w:t>
      </w:r>
      <w:r w:rsidR="00EB3C04">
        <w:t>Ken Fisher</w:t>
      </w:r>
      <w:r>
        <w:t xml:space="preserve">, </w:t>
      </w:r>
      <w:r w:rsidR="00EB3C04" w:rsidRPr="003F3364">
        <w:t>USA Today</w:t>
      </w:r>
      <w:r w:rsidRPr="003F3364">
        <w:t xml:space="preserve">, </w:t>
      </w:r>
      <w:r w:rsidR="0001773D" w:rsidRPr="0001773D">
        <w:t>May 9, 2017</w:t>
      </w:r>
      <w:r w:rsidR="009D6FEB" w:rsidRPr="0001773D">
        <w:t>,</w:t>
      </w:r>
      <w:r>
        <w:t xml:space="preserve"> </w:t>
      </w:r>
      <w:r w:rsidR="009D6FEB" w:rsidRPr="0001773D">
        <w:t>https://www.usatoday.com/story/opinion/2017/05/09/donald-trump-tax-reform-plan-economic-growth-investment-ken-fisher/101296054/)//chiragjain</w:t>
      </w:r>
    </w:p>
    <w:p w:rsidR="00EB3C04" w:rsidRPr="00E21203" w:rsidRDefault="00EB3C04" w:rsidP="00EB3C04">
      <w:pPr>
        <w:rPr>
          <w:sz w:val="14"/>
        </w:rPr>
      </w:pPr>
      <w:r w:rsidRPr="000D473D">
        <w:rPr>
          <w:rStyle w:val="StyleUnderline"/>
        </w:rPr>
        <w:t>The most important question in the Washington tax code debate isn’t being discussed</w:t>
      </w:r>
      <w:r w:rsidRPr="00E21203">
        <w:rPr>
          <w:sz w:val="14"/>
        </w:rPr>
        <w:t xml:space="preserve"> at all: Whatever Congress ultimately </w:t>
      </w:r>
      <w:proofErr w:type="gramStart"/>
      <w:r w:rsidRPr="00E21203">
        <w:rPr>
          <w:sz w:val="14"/>
        </w:rPr>
        <w:t>passes,</w:t>
      </w:r>
      <w:proofErr w:type="gramEnd"/>
      <w:r w:rsidRPr="00E21203">
        <w:rPr>
          <w:sz w:val="14"/>
        </w:rPr>
        <w:t xml:space="preserve"> how long will it endure? </w:t>
      </w:r>
      <w:r w:rsidRPr="000D473D">
        <w:rPr>
          <w:rStyle w:val="StyleUnderline"/>
        </w:rPr>
        <w:t>We don't need a short-term fix.</w:t>
      </w:r>
      <w:r w:rsidRPr="00E21203">
        <w:rPr>
          <w:sz w:val="14"/>
        </w:rPr>
        <w:t xml:space="preserve"> What </w:t>
      </w:r>
      <w:r w:rsidRPr="000D473D">
        <w:rPr>
          <w:rStyle w:val="StyleUnderline"/>
        </w:rPr>
        <w:t>we</w:t>
      </w:r>
      <w:r w:rsidRPr="00E21203">
        <w:rPr>
          <w:sz w:val="14"/>
        </w:rPr>
        <w:t xml:space="preserve"> really </w:t>
      </w:r>
      <w:r w:rsidRPr="000D473D">
        <w:rPr>
          <w:rStyle w:val="StyleUnderline"/>
        </w:rPr>
        <w:t>need</w:t>
      </w:r>
      <w:r w:rsidRPr="00E21203">
        <w:rPr>
          <w:sz w:val="14"/>
        </w:rPr>
        <w:t xml:space="preserve"> is </w:t>
      </w:r>
      <w:r w:rsidRPr="000D473D">
        <w:rPr>
          <w:rStyle w:val="StyleUnderline"/>
        </w:rPr>
        <w:t>a tax code built to outlast partisan storms and political personalitie</w:t>
      </w:r>
      <w:r w:rsidRPr="00E21203">
        <w:rPr>
          <w:sz w:val="14"/>
        </w:rPr>
        <w:t xml:space="preserve">s, something people on Main Street and Wall Street can count on long term. </w:t>
      </w:r>
      <w:r w:rsidRPr="000D473D">
        <w:rPr>
          <w:rStyle w:val="StyleUnderline"/>
        </w:rPr>
        <w:t>This must be a built-to-endure mission</w:t>
      </w:r>
      <w:r w:rsidRPr="00E21203">
        <w:rPr>
          <w:sz w:val="14"/>
        </w:rPr>
        <w:t>, in the vein of famous business consultant Jim Collins.</w:t>
      </w:r>
      <w:r w:rsidR="009D6FEB" w:rsidRPr="00E21203">
        <w:rPr>
          <w:sz w:val="14"/>
        </w:rPr>
        <w:t xml:space="preserve"> </w:t>
      </w:r>
      <w:r w:rsidRPr="00E21203">
        <w:rPr>
          <w:sz w:val="14"/>
        </w:rPr>
        <w:t xml:space="preserve">What the details should look like is open to question. I’ve never taken a public position on tax proposals, for or against, and I won’t start doing so now. The details always get negotiated to oblivion, so I see no point in slicing and dicing the Trump administration’s tax reform outline. </w:t>
      </w:r>
      <w:r w:rsidRPr="004B04DC">
        <w:rPr>
          <w:rStyle w:val="Emphasis"/>
        </w:rPr>
        <w:t xml:space="preserve">Much more important is that the plan is built to endure so people can make long-term investment decisions </w:t>
      </w:r>
      <w:r w:rsidRPr="00E21203">
        <w:rPr>
          <w:sz w:val="14"/>
        </w:rPr>
        <w:t xml:space="preserve">on the expectation that property rights won’t change. People are </w:t>
      </w:r>
      <w:proofErr w:type="gramStart"/>
      <w:r w:rsidRPr="00E21203">
        <w:rPr>
          <w:sz w:val="14"/>
        </w:rPr>
        <w:t>really good</w:t>
      </w:r>
      <w:proofErr w:type="gramEnd"/>
      <w:r w:rsidRPr="00E21203">
        <w:rPr>
          <w:sz w:val="14"/>
        </w:rPr>
        <w:t xml:space="preserve"> at wiggling around rules as they change, but that’s all short-termism. Whatever Congress passes should have long-term credibility and viability, not simply a law you can take advantage of for just a little while before the Democrats get in power and flip it back.</w:t>
      </w:r>
      <w:r w:rsidR="009D6FEB" w:rsidRPr="00E21203">
        <w:rPr>
          <w:sz w:val="14"/>
        </w:rPr>
        <w:t xml:space="preserve"> </w:t>
      </w:r>
      <w:r w:rsidRPr="004B04DC">
        <w:rPr>
          <w:rStyle w:val="Emphasis"/>
        </w:rPr>
        <w:t>People get hung up on details,</w:t>
      </w:r>
      <w:r w:rsidRPr="004B04DC">
        <w:rPr>
          <w:rStyle w:val="StyleUnderline"/>
        </w:rPr>
        <w:t xml:space="preserve"> such as corporate tax rates</w:t>
      </w:r>
      <w:r w:rsidRPr="00E21203">
        <w:rPr>
          <w:sz w:val="14"/>
        </w:rPr>
        <w:t xml:space="preserve">. But what matters most is defining property rights between government and citizens. That's what the tax code does. What does the government get? What do people get to keep? What do we get to do with what we keep? Where do we draw the line, and is that line bright and enduring? </w:t>
      </w:r>
      <w:r w:rsidRPr="004B04DC">
        <w:rPr>
          <w:rStyle w:val="StyleUnderline"/>
        </w:rPr>
        <w:t>Having confidence that property rights won’t change enables businesses to make long-term capital expenditures</w:t>
      </w:r>
      <w:r w:rsidRPr="00E21203">
        <w:rPr>
          <w:sz w:val="14"/>
        </w:rPr>
        <w:t xml:space="preserve"> — </w:t>
      </w:r>
      <w:r w:rsidRPr="004B04DC">
        <w:rPr>
          <w:rStyle w:val="Emphasis"/>
        </w:rPr>
        <w:t>new plants, new research and development, new equipment, new software</w:t>
      </w:r>
      <w:r w:rsidRPr="00E21203">
        <w:rPr>
          <w:sz w:val="14"/>
        </w:rPr>
        <w:t xml:space="preserve">. </w:t>
      </w:r>
      <w:r w:rsidRPr="004B04DC">
        <w:rPr>
          <w:rStyle w:val="StyleUnderline"/>
        </w:rPr>
        <w:t>If we drop the corporate tax rate to 15%, fine, but if everyone believes it will rise again in 2021 or 2025,</w:t>
      </w:r>
      <w:r w:rsidRPr="00E21203">
        <w:rPr>
          <w:sz w:val="14"/>
        </w:rPr>
        <w:t xml:space="preserve"> </w:t>
      </w:r>
      <w:r w:rsidRPr="004B04DC">
        <w:rPr>
          <w:rStyle w:val="Emphasis"/>
        </w:rPr>
        <w:t>we’ll get business transactions between now and then that help for the next four years but don’t change the world.</w:t>
      </w:r>
      <w:r w:rsidR="009D6FEB">
        <w:rPr>
          <w:rStyle w:val="Emphasis"/>
        </w:rPr>
        <w:t xml:space="preserve"> </w:t>
      </w:r>
      <w:r w:rsidRPr="00E21203">
        <w:rPr>
          <w:sz w:val="14"/>
        </w:rPr>
        <w:t>Trump's taxes must be released before tax reform: Painter and Eisen</w:t>
      </w:r>
      <w:r w:rsidR="009D6FEB" w:rsidRPr="00E21203">
        <w:rPr>
          <w:sz w:val="14"/>
        </w:rPr>
        <w:t xml:space="preserve"> </w:t>
      </w:r>
      <w:r w:rsidRPr="00694583">
        <w:rPr>
          <w:rStyle w:val="StyleUnderline"/>
        </w:rPr>
        <w:t>Enduring change would break the last 20-plus years’ vicious cycle of finessing the tax code</w:t>
      </w:r>
      <w:r w:rsidRPr="00E21203">
        <w:rPr>
          <w:sz w:val="14"/>
        </w:rPr>
        <w:t xml:space="preserve">, fussing with its minutiae, and tinkering endlessly to create wiggle room. We’ve passed a lot of rules that lasted only briefly, creating uncertainty whenever they were </w:t>
      </w:r>
      <w:proofErr w:type="spellStart"/>
      <w:r w:rsidRPr="00E21203">
        <w:rPr>
          <w:sz w:val="14"/>
        </w:rPr>
        <w:t>sunsetting</w:t>
      </w:r>
      <w:proofErr w:type="spellEnd"/>
      <w:r w:rsidRPr="00E21203">
        <w:rPr>
          <w:sz w:val="14"/>
        </w:rPr>
        <w:t xml:space="preserve">. Remember the 2012 "fiscal cliff" debate? That came from temporary tax tweaks. Businesses and markets handled it, but it takes lots of accounting cuteness to navigate an </w:t>
      </w:r>
      <w:proofErr w:type="gramStart"/>
      <w:r w:rsidRPr="00E21203">
        <w:rPr>
          <w:sz w:val="14"/>
        </w:rPr>
        <w:t>ever changing</w:t>
      </w:r>
      <w:proofErr w:type="gramEnd"/>
      <w:r w:rsidRPr="00E21203">
        <w:rPr>
          <w:sz w:val="14"/>
        </w:rPr>
        <w:t xml:space="preserve"> tax landscape.</w:t>
      </w:r>
      <w:r w:rsidR="009D6FEB" w:rsidRPr="00E21203">
        <w:rPr>
          <w:sz w:val="14"/>
        </w:rPr>
        <w:t xml:space="preserve"> </w:t>
      </w:r>
      <w:r w:rsidRPr="00E21203">
        <w:rPr>
          <w:sz w:val="14"/>
        </w:rPr>
        <w:t>If business leaders are forever trying to maximize profits within a short low-tax window, they’re making more short-term decisions and far fewer long-term decisions. Spending more on consultants and tax compliance, less on productive employees and capital expenditures. True for Main Street and Wall Street alike.</w:t>
      </w:r>
      <w:r w:rsidR="009D6FEB" w:rsidRPr="00E21203">
        <w:rPr>
          <w:sz w:val="14"/>
        </w:rPr>
        <w:t xml:space="preserve"> </w:t>
      </w:r>
      <w:r w:rsidRPr="00694583">
        <w:rPr>
          <w:rStyle w:val="Emphasis"/>
        </w:rPr>
        <w:t>The threat of change, whether through taxes or regulations, creates fear of future loss</w:t>
      </w:r>
      <w:r w:rsidRPr="00E21203">
        <w:rPr>
          <w:sz w:val="14"/>
        </w:rPr>
        <w:t xml:space="preserve">. And </w:t>
      </w:r>
      <w:r w:rsidRPr="00694583">
        <w:rPr>
          <w:rStyle w:val="StyleUnderline"/>
        </w:rPr>
        <w:t xml:space="preserve">that fear is much more powerful than hope for a corresponding gain. </w:t>
      </w:r>
      <w:r w:rsidRPr="00E21203">
        <w:rPr>
          <w:sz w:val="14"/>
        </w:rPr>
        <w:t>Hence in the face of the unknown, potential losers envision scenarios far worse than whatever is realistically likely to happen and make short-term decisions to avoid them. If the Republican Congress passes another round of mere tweaks to the tax code — taking this out, putting that in as necessary to pass it along party lines — the tax reform that President Trump signs will do no good.</w:t>
      </w:r>
      <w:r w:rsidR="009D6FEB" w:rsidRPr="00E21203">
        <w:rPr>
          <w:sz w:val="14"/>
        </w:rPr>
        <w:t xml:space="preserve"> </w:t>
      </w:r>
      <w:r w:rsidRPr="00E21203">
        <w:rPr>
          <w:sz w:val="14"/>
        </w:rPr>
        <w:t>All the wiggles are counterproductive if people believe the Democrats will erase it all the first chance they get. Most people and businesses will focus on squeezing out as much as they can in the next four years. Far fewer will bother writing a 10- or 20-year business plan, let alone investing in one to make it a reality.</w:t>
      </w:r>
      <w:r w:rsidR="009D6FEB" w:rsidRPr="00E21203">
        <w:rPr>
          <w:sz w:val="14"/>
        </w:rPr>
        <w:t xml:space="preserve"> </w:t>
      </w:r>
      <w:r w:rsidRPr="00E21203">
        <w:rPr>
          <w:sz w:val="14"/>
        </w:rPr>
        <w:t>If the GOP can only pass something 52-48, then the Democrats can probably undo it when they regain the edge. Only broad, bipartisan reform is believable. Hence any changes should be simple and consistent with values that may not be universal but at least extend beyond party lines. Even a mediocre plan, if implemented with bipartisan support, will help people know what’s what. Main Street and Wall Street will get a sense of clarity, and you’ll start getting those 10-year business plans and the flood of investment that comes with it. Simply knowing what portion of profits will go to the government every year, indefinitely, frees up capital for all manner of productive use.</w:t>
      </w:r>
      <w:r w:rsidR="00E21203" w:rsidRPr="00E21203">
        <w:rPr>
          <w:sz w:val="14"/>
        </w:rPr>
        <w:t xml:space="preserve"> </w:t>
      </w:r>
      <w:r w:rsidRPr="00E21203">
        <w:rPr>
          <w:sz w:val="14"/>
        </w:rPr>
        <w:t>All tax changes create winners and losers. But short</w:t>
      </w:r>
      <w:r w:rsidR="00E21203" w:rsidRPr="00E21203">
        <w:rPr>
          <w:sz w:val="14"/>
        </w:rPr>
        <w:t xml:space="preserve"> </w:t>
      </w:r>
      <w:r w:rsidRPr="00E21203">
        <w:rPr>
          <w:sz w:val="14"/>
        </w:rPr>
        <w:t xml:space="preserve">-term changes create more losers, because someone </w:t>
      </w:r>
      <w:proofErr w:type="gramStart"/>
      <w:r w:rsidRPr="00E21203">
        <w:rPr>
          <w:sz w:val="14"/>
        </w:rPr>
        <w:t>has to</w:t>
      </w:r>
      <w:proofErr w:type="gramEnd"/>
      <w:r w:rsidRPr="00E21203">
        <w:rPr>
          <w:sz w:val="14"/>
        </w:rPr>
        <w:t xml:space="preserve"> pay for the winners who get to make hay in that small window. Credible, long-term change maximizes winners and does the most for our economy and markets. It’s time to finally make that “grand bargain.”</w:t>
      </w:r>
    </w:p>
    <w:p w:rsidR="00EB3C04" w:rsidRDefault="00EB3C04" w:rsidP="00EB3C04"/>
    <w:p w:rsidR="00297353" w:rsidRPr="00297353" w:rsidRDefault="00297353" w:rsidP="00297353">
      <w:pPr>
        <w:pStyle w:val="Heading3"/>
      </w:pPr>
      <w:r>
        <w:t>AT: Tax Cuts Solves</w:t>
      </w:r>
    </w:p>
    <w:p w:rsidR="00297353" w:rsidRPr="00F44033" w:rsidRDefault="00297353" w:rsidP="00297353">
      <w:pPr>
        <w:pStyle w:val="Heading4"/>
      </w:pPr>
      <w:r>
        <w:t xml:space="preserve">Tax reform key to the economy --- tax cuts are </w:t>
      </w:r>
      <w:proofErr w:type="spellStart"/>
      <w:r>
        <w:t>insuffcieint</w:t>
      </w:r>
      <w:proofErr w:type="spellEnd"/>
    </w:p>
    <w:p w:rsidR="00297353" w:rsidRPr="00D348F9" w:rsidRDefault="00297353" w:rsidP="00297353">
      <w:pPr>
        <w:rPr>
          <w:sz w:val="18"/>
        </w:rPr>
      </w:pPr>
      <w:r>
        <w:t xml:space="preserve">MAYA </w:t>
      </w:r>
      <w:r>
        <w:rPr>
          <w:b/>
        </w:rPr>
        <w:t>MACGUINEAS</w:t>
      </w:r>
      <w:r>
        <w:t xml:space="preserve"> </w:t>
      </w:r>
      <w:r>
        <w:rPr>
          <w:b/>
        </w:rPr>
        <w:t>6/27</w:t>
      </w:r>
      <w:r>
        <w:t xml:space="preserve">/17 </w:t>
      </w:r>
      <w:r w:rsidRPr="00D348F9">
        <w:rPr>
          <w:sz w:val="18"/>
        </w:rPr>
        <w:t xml:space="preserve">--- Maya </w:t>
      </w:r>
      <w:proofErr w:type="spellStart"/>
      <w:r w:rsidRPr="00D348F9">
        <w:rPr>
          <w:sz w:val="18"/>
        </w:rPr>
        <w:t>MacGuineas</w:t>
      </w:r>
      <w:proofErr w:type="spellEnd"/>
      <w:r w:rsidRPr="00D348F9">
        <w:rPr>
          <w:sz w:val="18"/>
        </w:rPr>
        <w:t xml:space="preserve"> is the president of the bipartisan Committee for a Responsible Federal Budget. (“Trump is wrong on US tax ranking, but we still need tax reform”, Maya </w:t>
      </w:r>
      <w:proofErr w:type="spellStart"/>
      <w:r w:rsidRPr="00D348F9">
        <w:rPr>
          <w:sz w:val="18"/>
        </w:rPr>
        <w:t>MacGuineas</w:t>
      </w:r>
      <w:proofErr w:type="spellEnd"/>
      <w:r w:rsidRPr="00D348F9">
        <w:rPr>
          <w:sz w:val="18"/>
        </w:rPr>
        <w:t>, June 27, 2017, The Hill, thehill.com/blogs/pundits-blog/economy-budget/339638-trump-is-wrong-on-us-tax-ranking-but-we-still-need-tax)//chiragjain</w:t>
      </w:r>
    </w:p>
    <w:p w:rsidR="00297353" w:rsidRPr="00F44033" w:rsidRDefault="00297353" w:rsidP="00297353">
      <w:pPr>
        <w:rPr>
          <w:rStyle w:val="Emphasis"/>
        </w:rPr>
      </w:pPr>
      <w:r w:rsidRPr="00F44033">
        <w:rPr>
          <w:sz w:val="16"/>
        </w:rPr>
        <w:t xml:space="preserve">At his rally in Iowa last week, President </w:t>
      </w:r>
      <w:r w:rsidRPr="00D348F9">
        <w:rPr>
          <w:rStyle w:val="StyleUnderline"/>
        </w:rPr>
        <w:t>Trump said we are “one of the highest taxed countries in the world</w:t>
      </w:r>
      <w:r w:rsidRPr="00F44033">
        <w:rPr>
          <w:sz w:val="16"/>
        </w:rPr>
        <w:t xml:space="preserve">.” </w:t>
      </w:r>
      <w:r w:rsidRPr="00D348F9">
        <w:rPr>
          <w:rStyle w:val="StyleUnderline"/>
        </w:rPr>
        <w:t>While it is true no one enjoys paying taxes</w:t>
      </w:r>
      <w:r w:rsidRPr="00F44033">
        <w:rPr>
          <w:sz w:val="16"/>
        </w:rPr>
        <w:t xml:space="preserve">, and </w:t>
      </w:r>
      <w:r w:rsidRPr="00D348F9">
        <w:rPr>
          <w:rStyle w:val="StyleUnderline"/>
        </w:rPr>
        <w:t>there are an awful lot of them</w:t>
      </w:r>
      <w:r w:rsidRPr="00F44033">
        <w:rPr>
          <w:sz w:val="16"/>
        </w:rPr>
        <w:t>, the claim that we are one of the highest taxed countries? Well that’s just not even close to being true. All told</w:t>
      </w:r>
      <w:r w:rsidRPr="00CD409E">
        <w:rPr>
          <w:rStyle w:val="StyleUnderline"/>
        </w:rPr>
        <w:t>, U.S. tax revenues are 26 percent of our economy when including federal state and local taxes</w:t>
      </w:r>
      <w:r w:rsidRPr="00F44033">
        <w:rPr>
          <w:sz w:val="16"/>
        </w:rPr>
        <w:t xml:space="preserve">. This includes everything from individual income taxes, to the corporate tax, to payroll taxes, to state sales taxes. </w:t>
      </w:r>
      <w:r w:rsidRPr="00424289">
        <w:rPr>
          <w:rStyle w:val="StyleUnderline"/>
        </w:rPr>
        <w:t>This falls on the low end of the spectrum for developed countries,</w:t>
      </w:r>
      <w:r w:rsidRPr="00F44033">
        <w:rPr>
          <w:sz w:val="16"/>
        </w:rPr>
        <w:t xml:space="preserve"> where the average total tax is 34 percent, and it’s about one-half of Denmark, where almost half of income is paid in taxes. Of the 35 </w:t>
      </w:r>
      <w:proofErr w:type="gramStart"/>
      <w:r w:rsidRPr="00F44033">
        <w:rPr>
          <w:sz w:val="16"/>
        </w:rPr>
        <w:t>countries</w:t>
      </w:r>
      <w:proofErr w:type="gramEnd"/>
      <w:r w:rsidRPr="00F44033">
        <w:rPr>
          <w:sz w:val="16"/>
        </w:rPr>
        <w:t xml:space="preserve"> the OECD include in their data, only Ireland, Mexico, Chile and Korea are lower than the U.S. Yet, </w:t>
      </w:r>
      <w:r w:rsidRPr="00424289">
        <w:rPr>
          <w:rStyle w:val="Emphasis"/>
        </w:rPr>
        <w:t xml:space="preserve">even as we are a low-tax country overall, our income tax is relatively large and certainly not conducive to growth. </w:t>
      </w:r>
      <w:r w:rsidRPr="00F44033">
        <w:rPr>
          <w:sz w:val="16"/>
        </w:rPr>
        <w:t xml:space="preserve">In the U.S., individuals pay a top marginal tax rate that averages 46 percent (depending on the state), compared to an OECD average of 43 percent. At 35 percent, our federal corporate rate is the highest in the OECD and one of the highest in the world. For that reason, reducing the corporate tax rate to make us more competitive is an important objective of tax reform. Our high marginal tax rates distort incentives, but we have so many tax breaks in our code, the high rate doesn’t translate to paying more overall in taxes. It mainly means we collect our taxes in a highly-complex and often inefficient manner, which is why there is so much we can do to improve our tax code. </w:t>
      </w:r>
      <w:r w:rsidRPr="00424289">
        <w:rPr>
          <w:rStyle w:val="StyleUnderline"/>
        </w:rPr>
        <w:t>There are more than $1.5 trillion annually in tax deductions, exclusions, exemptions and credits in the corporate and individual income taxes</w:t>
      </w:r>
      <w:r w:rsidRPr="00F44033">
        <w:rPr>
          <w:sz w:val="16"/>
        </w:rPr>
        <w:t xml:space="preserve">. Many of these tax breaks complicate the tax code, distort decisionmaking, chiefly benefit the wealthy and favor </w:t>
      </w:r>
      <w:proofErr w:type="gramStart"/>
      <w:r w:rsidRPr="00F44033">
        <w:rPr>
          <w:sz w:val="16"/>
        </w:rPr>
        <w:t>particular industries</w:t>
      </w:r>
      <w:proofErr w:type="gramEnd"/>
      <w:r w:rsidRPr="00F44033">
        <w:rPr>
          <w:sz w:val="16"/>
        </w:rPr>
        <w:t xml:space="preserve"> over others. There is a great case for tax reform, which reduces these deductions in exchange for lower rates, a simplified tax code and, ideally, reducing the deficit. Well-designed tax reform could boost economic growth and improve incentives to work and invest. But </w:t>
      </w:r>
      <w:r w:rsidRPr="00424289">
        <w:rPr>
          <w:rStyle w:val="StyleUnderline"/>
        </w:rPr>
        <w:t>the current focus on tax cuts rather than reform is highly problematic.</w:t>
      </w:r>
      <w:r w:rsidRPr="00F44033">
        <w:rPr>
          <w:sz w:val="16"/>
        </w:rPr>
        <w:t xml:space="preserve"> Our debt is a near record levels — there is no credible justification in this economy for growing it more. Moreover, </w:t>
      </w:r>
      <w:r w:rsidRPr="00424289">
        <w:rPr>
          <w:rStyle w:val="StyleUnderline"/>
        </w:rPr>
        <w:t>paying for tax reform is more pro-growth than deficit-financed cuts</w:t>
      </w:r>
      <w:r w:rsidRPr="00F44033">
        <w:rPr>
          <w:sz w:val="16"/>
        </w:rPr>
        <w:t xml:space="preserve">. </w:t>
      </w:r>
      <w:r w:rsidRPr="00424289">
        <w:rPr>
          <w:rStyle w:val="Emphasis"/>
        </w:rPr>
        <w:t xml:space="preserve">Large cuts could </w:t>
      </w:r>
      <w:proofErr w:type="gramStart"/>
      <w:r w:rsidRPr="00424289">
        <w:rPr>
          <w:rStyle w:val="Emphasis"/>
        </w:rPr>
        <w:t>actually slow</w:t>
      </w:r>
      <w:proofErr w:type="gramEnd"/>
      <w:r w:rsidRPr="00424289">
        <w:rPr>
          <w:rStyle w:val="Emphasis"/>
        </w:rPr>
        <w:t xml:space="preserve"> growth even lower than the 1.8 percent it’s already projected to average over the next decade</w:t>
      </w:r>
      <w:r w:rsidRPr="00F44033">
        <w:rPr>
          <w:sz w:val="16"/>
        </w:rPr>
        <w:t xml:space="preserve">, since the drag from higher deficits could outweigh the growth from lower rates. Given that a major reason for tax reform is to promote growth, the costs should clearly be fully offset. There are many options for offsetting costs. There are many specific tax breaks that could be altered, including the healthcare exclusion, which economists from across the political spectrum say drives up healthcare costs; the state and local tax deduction, which require low-tax states to subsidize high-costs states though they get higher services; and/or the home mortgage deduction which is regressive and is a boon to the housing industry. On the business side, lawmakers could repeal </w:t>
      </w:r>
      <w:proofErr w:type="gramStart"/>
      <w:r w:rsidRPr="00F44033">
        <w:rPr>
          <w:sz w:val="16"/>
        </w:rPr>
        <w:t>a number of</w:t>
      </w:r>
      <w:proofErr w:type="gramEnd"/>
      <w:r w:rsidRPr="00F44033">
        <w:rPr>
          <w:sz w:val="16"/>
        </w:rPr>
        <w:t xml:space="preserve"> special interest tax breaks, as well as the deductibility of interest, which creates perverse incentives to borrow more. The list goes on. Or, if this is too politically challenging (and it seems that just about everything is these days), rate reductions could be paid for by a tax expenditures cap (something Martin Feldstein, Dan </w:t>
      </w:r>
      <w:proofErr w:type="spellStart"/>
      <w:r w:rsidRPr="00F44033">
        <w:rPr>
          <w:sz w:val="16"/>
        </w:rPr>
        <w:t>Feenberg</w:t>
      </w:r>
      <w:proofErr w:type="spellEnd"/>
      <w:r w:rsidRPr="00F44033">
        <w:rPr>
          <w:sz w:val="16"/>
        </w:rPr>
        <w:t xml:space="preserve"> and I have proposed) that would limit tax expenditures as a share of one's income or to a set dollar amount. We don’t need to have the highest taxes in the world to need tax reform. But </w:t>
      </w:r>
      <w:r w:rsidRPr="00F44033">
        <w:rPr>
          <w:rStyle w:val="Emphasis"/>
        </w:rPr>
        <w:t>reform is very different than cuts, and it is tax reform that we should be pursuing.</w:t>
      </w:r>
    </w:p>
    <w:p w:rsidR="00297353" w:rsidRDefault="00297353" w:rsidP="00297353"/>
    <w:p w:rsidR="00297353" w:rsidRDefault="00297353" w:rsidP="00297353">
      <w:r>
        <w:t xml:space="preserve"> </w:t>
      </w:r>
    </w:p>
    <w:p w:rsidR="00297353" w:rsidRDefault="00297353" w:rsidP="00297353"/>
    <w:p w:rsidR="00CE4092" w:rsidRDefault="00021B6C" w:rsidP="00CE4092">
      <w:pPr>
        <w:pStyle w:val="Heading2"/>
      </w:pPr>
      <w:r>
        <w:t>AT: Thumpers</w:t>
      </w:r>
    </w:p>
    <w:p w:rsidR="00E14C41" w:rsidRPr="00E14C41" w:rsidRDefault="00E14C41" w:rsidP="00297353">
      <w:pPr>
        <w:pStyle w:val="Heading4"/>
      </w:pPr>
      <w:r>
        <w:t xml:space="preserve">Tax reform top of the </w:t>
      </w:r>
      <w:proofErr w:type="spellStart"/>
      <w:r>
        <w:t>agrenda</w:t>
      </w:r>
      <w:proofErr w:type="spellEnd"/>
      <w:r>
        <w:t xml:space="preserve"> --- administration will push hard</w:t>
      </w:r>
    </w:p>
    <w:p w:rsidR="00CE4092" w:rsidRPr="00E14C41" w:rsidRDefault="006567DC" w:rsidP="00E14C41">
      <w:r>
        <w:t xml:space="preserve">NAOMI </w:t>
      </w:r>
      <w:r>
        <w:rPr>
          <w:b/>
        </w:rPr>
        <w:t>JAGODA 6/28</w:t>
      </w:r>
      <w:r>
        <w:t>/17 --- Hill Reporter (“</w:t>
      </w:r>
      <w:r w:rsidR="00CE4092">
        <w:t>Trump economic adviser: 'pass-through' businesses one of the 'toughest issues' in tax reform</w:t>
      </w:r>
      <w:r>
        <w:t xml:space="preserve">”, </w:t>
      </w:r>
      <w:r w:rsidR="00CE4092">
        <w:t>The Hill</w:t>
      </w:r>
      <w:r>
        <w:t xml:space="preserve">, </w:t>
      </w:r>
      <w:r w:rsidR="00CE4092">
        <w:t xml:space="preserve">Naomi </w:t>
      </w:r>
      <w:proofErr w:type="spellStart"/>
      <w:r w:rsidR="00CE4092">
        <w:t>Jagoda</w:t>
      </w:r>
      <w:proofErr w:type="spellEnd"/>
      <w:r>
        <w:t xml:space="preserve">, </w:t>
      </w:r>
      <w:r w:rsidR="00CE4092">
        <w:t>June 28, 2017</w:t>
      </w:r>
      <w:r>
        <w:t xml:space="preserve">, </w:t>
      </w:r>
      <w:r w:rsidR="00CE4092" w:rsidRPr="00CE4092">
        <w:t>thehill.com/policy/finance/339954-white-house-wrestling-with-treatment-of-pass-</w:t>
      </w:r>
      <w:r w:rsidR="00CE4092" w:rsidRPr="00E14C41">
        <w:t>through-businesses-in-tax-reform</w:t>
      </w:r>
      <w:r w:rsidRPr="00E14C41">
        <w:t>)//chiragjain</w:t>
      </w:r>
    </w:p>
    <w:p w:rsidR="00CE4092" w:rsidRPr="00E14C41" w:rsidRDefault="00CE4092" w:rsidP="00E14C41">
      <w:pPr>
        <w:rPr>
          <w:sz w:val="16"/>
        </w:rPr>
      </w:pPr>
      <w:r w:rsidRPr="00E14C41">
        <w:rPr>
          <w:sz w:val="16"/>
        </w:rPr>
        <w:t>White House economic adviser Gary Cohn said Wednesday that the “toughest issues” on tax reform that policymakers are dealing with relate to “pass-through” businesses whose income is taxed through the individual income tax code.</w:t>
      </w:r>
      <w:r w:rsidR="00E14C41" w:rsidRPr="00E14C41">
        <w:rPr>
          <w:sz w:val="16"/>
        </w:rPr>
        <w:t xml:space="preserve"> </w:t>
      </w:r>
      <w:r w:rsidRPr="00E14C41">
        <w:rPr>
          <w:sz w:val="16"/>
        </w:rPr>
        <w:t>“The personal side is relatively easy and the corporate side is relatively easy,” Cohn said at a meeting in the White House with representatives from the energy industry.</w:t>
      </w:r>
      <w:r w:rsidR="00E14C41" w:rsidRPr="00E14C41">
        <w:rPr>
          <w:sz w:val="16"/>
        </w:rPr>
        <w:t xml:space="preserve"> </w:t>
      </w:r>
      <w:r w:rsidRPr="00E14C41">
        <w:rPr>
          <w:sz w:val="16"/>
        </w:rPr>
        <w:t xml:space="preserve">But “there’s a big group in the middle, pass-through entities, which is </w:t>
      </w:r>
      <w:proofErr w:type="gramStart"/>
      <w:r w:rsidRPr="00E14C41">
        <w:rPr>
          <w:sz w:val="16"/>
        </w:rPr>
        <w:t>really tough</w:t>
      </w:r>
      <w:proofErr w:type="gramEnd"/>
      <w:r w:rsidRPr="00E14C41">
        <w:rPr>
          <w:sz w:val="16"/>
        </w:rPr>
        <w:t>, but that group is really important,” Cohn added.</w:t>
      </w:r>
      <w:r w:rsidR="00E14C41" w:rsidRPr="00E14C41">
        <w:rPr>
          <w:sz w:val="16"/>
        </w:rPr>
        <w:t xml:space="preserve"> </w:t>
      </w:r>
      <w:r w:rsidRPr="00E14C41">
        <w:rPr>
          <w:sz w:val="16"/>
        </w:rPr>
        <w:t>Most U.S. businesses, from many small businesses to law firms and hedge funds, are pass-throughs whose income is taxed on their owners’ returns.</w:t>
      </w:r>
      <w:r w:rsidR="00E14C41" w:rsidRPr="00E14C41">
        <w:rPr>
          <w:sz w:val="16"/>
        </w:rPr>
        <w:t xml:space="preserve"> </w:t>
      </w:r>
      <w:r w:rsidRPr="00E14C41">
        <w:rPr>
          <w:sz w:val="16"/>
        </w:rPr>
        <w:t xml:space="preserve">The </w:t>
      </w:r>
      <w:r w:rsidRPr="006567DC">
        <w:rPr>
          <w:rStyle w:val="Emphasis"/>
        </w:rPr>
        <w:t>tax plan that the White House released in April floated a 15 percent rate for both corporations and small businesses</w:t>
      </w:r>
      <w:r w:rsidRPr="00E14C41">
        <w:rPr>
          <w:sz w:val="16"/>
        </w:rPr>
        <w:t xml:space="preserve">. Treasury Secretary Steven </w:t>
      </w:r>
      <w:proofErr w:type="spellStart"/>
      <w:r w:rsidRPr="00E14C41">
        <w:rPr>
          <w:sz w:val="16"/>
        </w:rPr>
        <w:t>Mnuchin</w:t>
      </w:r>
      <w:proofErr w:type="spellEnd"/>
      <w:r w:rsidRPr="00E14C41">
        <w:rPr>
          <w:sz w:val="16"/>
        </w:rPr>
        <w:t xml:space="preserve"> said at the time that the administration would make sure that there are rules preventing wealthy people from creating pass-throughs to avoid taxes, but did not say what those rules would look like.</w:t>
      </w:r>
      <w:r w:rsidR="00E14C41" w:rsidRPr="00E14C41">
        <w:rPr>
          <w:sz w:val="16"/>
        </w:rPr>
        <w:t xml:space="preserve"> </w:t>
      </w:r>
      <w:r w:rsidRPr="00E14C41">
        <w:rPr>
          <w:sz w:val="16"/>
        </w:rPr>
        <w:t>Cohn said that the administration hasn’t figured out exactly what it is going to do with pass-throughs in tax reform, but has received a lot of feedback on the topic.</w:t>
      </w:r>
      <w:r w:rsidR="00E14C41" w:rsidRPr="00E14C41">
        <w:rPr>
          <w:sz w:val="16"/>
        </w:rPr>
        <w:t xml:space="preserve"> </w:t>
      </w:r>
      <w:r w:rsidRPr="00E14C41">
        <w:rPr>
          <w:sz w:val="16"/>
        </w:rPr>
        <w:t xml:space="preserve">“Getting pass-throughs right is really important to us,” Cohn said, noted that </w:t>
      </w:r>
      <w:r w:rsidRPr="006567DC">
        <w:rPr>
          <w:rStyle w:val="Emphasis"/>
        </w:rPr>
        <w:t>small and medium-sized businesses create many jobs.</w:t>
      </w:r>
      <w:r w:rsidR="00E14C41">
        <w:rPr>
          <w:rStyle w:val="Emphasis"/>
        </w:rPr>
        <w:t xml:space="preserve"> </w:t>
      </w:r>
      <w:r w:rsidRPr="00E14C41">
        <w:rPr>
          <w:sz w:val="16"/>
        </w:rPr>
        <w:t xml:space="preserve">The </w:t>
      </w:r>
      <w:r w:rsidRPr="006567DC">
        <w:rPr>
          <w:rStyle w:val="StyleUnderline"/>
        </w:rPr>
        <w:t>White House is also working to figure out international tax rules on how to protect the U.S. tax base</w:t>
      </w:r>
      <w:r w:rsidRPr="00E14C41">
        <w:rPr>
          <w:sz w:val="16"/>
        </w:rPr>
        <w:t>, Cohn said.</w:t>
      </w:r>
      <w:r w:rsidR="00E14C41" w:rsidRPr="00E14C41">
        <w:rPr>
          <w:sz w:val="16"/>
        </w:rPr>
        <w:t xml:space="preserve"> </w:t>
      </w:r>
      <w:r w:rsidRPr="00E14C41">
        <w:rPr>
          <w:sz w:val="16"/>
        </w:rPr>
        <w:t xml:space="preserve">Cohn reiterated that the </w:t>
      </w:r>
      <w:r w:rsidRPr="006567DC">
        <w:rPr>
          <w:rStyle w:val="Emphasis"/>
        </w:rPr>
        <w:t>administration wants tax-reform legislation enacted this year</w:t>
      </w:r>
      <w:r w:rsidRPr="00E14C41">
        <w:rPr>
          <w:sz w:val="16"/>
        </w:rPr>
        <w:t xml:space="preserve">, saying </w:t>
      </w:r>
      <w:r w:rsidRPr="006567DC">
        <w:rPr>
          <w:rStyle w:val="Emphasis"/>
        </w:rPr>
        <w:t>that it will be the White House’s top agenda item starting in about the middle of August</w:t>
      </w:r>
      <w:r w:rsidRPr="00E14C41">
        <w:rPr>
          <w:sz w:val="16"/>
        </w:rPr>
        <w:t>.</w:t>
      </w:r>
      <w:r w:rsidR="00E14C41" w:rsidRPr="00E14C41">
        <w:rPr>
          <w:sz w:val="16"/>
        </w:rPr>
        <w:t xml:space="preserve"> </w:t>
      </w:r>
      <w:r w:rsidRPr="00E14C41">
        <w:rPr>
          <w:sz w:val="16"/>
        </w:rPr>
        <w:t xml:space="preserve">“We firmly believe that </w:t>
      </w:r>
      <w:r w:rsidRPr="006567DC">
        <w:rPr>
          <w:rStyle w:val="StyleUnderline"/>
        </w:rPr>
        <w:t>when American citizens get their first paycheck in 2018, they’ve got to see more income</w:t>
      </w:r>
      <w:r w:rsidRPr="00E14C41">
        <w:rPr>
          <w:sz w:val="16"/>
        </w:rPr>
        <w:t>,” he said.</w:t>
      </w:r>
      <w:r w:rsidR="00E14C41" w:rsidRPr="00E14C41">
        <w:rPr>
          <w:sz w:val="16"/>
        </w:rPr>
        <w:t xml:space="preserve"> </w:t>
      </w:r>
      <w:r w:rsidRPr="00E14C41">
        <w:rPr>
          <w:sz w:val="16"/>
        </w:rPr>
        <w:t>Administration officials have met with GOP congressional leaders and the chairmen of the tax-writing committees regularly to formulate a detailed tax plan.</w:t>
      </w:r>
      <w:r w:rsidR="00E14C41" w:rsidRPr="00E14C41">
        <w:rPr>
          <w:sz w:val="16"/>
        </w:rPr>
        <w:t xml:space="preserve"> </w:t>
      </w:r>
      <w:r w:rsidRPr="00E14C41">
        <w:rPr>
          <w:sz w:val="16"/>
        </w:rPr>
        <w:t>“</w:t>
      </w:r>
      <w:r w:rsidRPr="00E14C41">
        <w:rPr>
          <w:rStyle w:val="Emphasis"/>
        </w:rPr>
        <w:t>There will not be competing plans,” Cohn said.</w:t>
      </w:r>
      <w:r w:rsidR="00E14C41" w:rsidRPr="00E14C41">
        <w:rPr>
          <w:sz w:val="16"/>
        </w:rPr>
        <w:t xml:space="preserve"> </w:t>
      </w:r>
      <w:r w:rsidRPr="00E14C41">
        <w:rPr>
          <w:sz w:val="16"/>
        </w:rPr>
        <w:t xml:space="preserve">Wednesday’s meeting with energy groups is one of several listening sessions with industry groups that Cohn and </w:t>
      </w:r>
      <w:proofErr w:type="spellStart"/>
      <w:r w:rsidRPr="00E14C41">
        <w:rPr>
          <w:sz w:val="16"/>
        </w:rPr>
        <w:t>Mnuchin</w:t>
      </w:r>
      <w:proofErr w:type="spellEnd"/>
      <w:r w:rsidRPr="00E14C41">
        <w:rPr>
          <w:sz w:val="16"/>
        </w:rPr>
        <w:t xml:space="preserve"> have held in recent weeks. The meeting coincided with the White House’s “energy week.”</w:t>
      </w:r>
      <w:r w:rsidR="00E14C41" w:rsidRPr="00E14C41">
        <w:rPr>
          <w:sz w:val="16"/>
        </w:rPr>
        <w:t xml:space="preserve"> </w:t>
      </w:r>
      <w:r w:rsidRPr="00E14C41">
        <w:rPr>
          <w:sz w:val="16"/>
        </w:rPr>
        <w:t>Previous tax-reform listening sessions have involved groups in the transportation and technology industries.</w:t>
      </w:r>
      <w:r w:rsidR="00E14C41" w:rsidRPr="00E14C41">
        <w:rPr>
          <w:sz w:val="16"/>
        </w:rPr>
        <w:t xml:space="preserve"> </w:t>
      </w:r>
      <w:r w:rsidRPr="00E14C41">
        <w:rPr>
          <w:sz w:val="16"/>
        </w:rPr>
        <w:t>Coh</w:t>
      </w:r>
      <w:r w:rsidRPr="00E14C41">
        <w:rPr>
          <w:rStyle w:val="StyleUnderline"/>
        </w:rPr>
        <w:t xml:space="preserve">n said that he and </w:t>
      </w:r>
      <w:proofErr w:type="spellStart"/>
      <w:r w:rsidRPr="00E14C41">
        <w:rPr>
          <w:rStyle w:val="StyleUnderline"/>
        </w:rPr>
        <w:t>Mnuchin</w:t>
      </w:r>
      <w:proofErr w:type="spellEnd"/>
      <w:r w:rsidRPr="00E14C41">
        <w:rPr>
          <w:rStyle w:val="StyleUnderline"/>
        </w:rPr>
        <w:t xml:space="preserve"> have met with more than 160 lawmakers from both partie</w:t>
      </w:r>
      <w:r w:rsidRPr="00E14C41">
        <w:rPr>
          <w:sz w:val="16"/>
        </w:rPr>
        <w:t>s, as well as hundreds of business leaders.</w:t>
      </w:r>
      <w:r w:rsidR="00E14C41" w:rsidRPr="00E14C41">
        <w:rPr>
          <w:sz w:val="16"/>
        </w:rPr>
        <w:t xml:space="preserve"> </w:t>
      </w:r>
      <w:r w:rsidRPr="00E14C41">
        <w:rPr>
          <w:sz w:val="16"/>
        </w:rPr>
        <w:t>“We’ve heard that everyone understands we need tax reform,” Cohn said.</w:t>
      </w:r>
      <w:r w:rsidR="00E14C41" w:rsidRPr="00E14C41">
        <w:rPr>
          <w:sz w:val="16"/>
        </w:rPr>
        <w:t xml:space="preserve"> </w:t>
      </w:r>
      <w:r w:rsidRPr="00E14C41">
        <w:rPr>
          <w:sz w:val="16"/>
        </w:rPr>
        <w:t>Stakeholders have said that the tax code needs to be simplified, middle-class taxpayers need tax relief and the U.S. should move to a “territorial” tax system that exempts companies’ foreign earnings from U.S. taxes, Cohn added.</w:t>
      </w:r>
      <w:r w:rsidR="00E14C41" w:rsidRPr="00E14C41">
        <w:rPr>
          <w:sz w:val="16"/>
        </w:rPr>
        <w:t xml:space="preserve"> </w:t>
      </w:r>
      <w:r w:rsidRPr="00E14C41">
        <w:rPr>
          <w:sz w:val="16"/>
        </w:rPr>
        <w:t>Participants in the listening session included the American Petroleum Institute, the American Gas Association and the Independent Petroleum Association of America.</w:t>
      </w:r>
      <w:r w:rsidR="00E14C41" w:rsidRPr="00E14C41">
        <w:rPr>
          <w:sz w:val="16"/>
        </w:rPr>
        <w:t xml:space="preserve"> </w:t>
      </w:r>
      <w:r w:rsidRPr="00E14C41">
        <w:rPr>
          <w:sz w:val="16"/>
        </w:rPr>
        <w:t>“As tax policy reforms are made, changes should not deter investment and development of American resources,” IPAA President and CEO Barry Russell said in a statement after the meeting. “Most importantly, key capital recovery provisions of the tax code are critical for America’s independent producers – many of which are small family-run businesses.”</w:t>
      </w:r>
      <w:r w:rsidR="00E14C41" w:rsidRPr="00E14C41">
        <w:rPr>
          <w:sz w:val="16"/>
        </w:rPr>
        <w:t xml:space="preserve"> </w:t>
      </w:r>
      <w:r w:rsidRPr="00E14C41">
        <w:rPr>
          <w:sz w:val="16"/>
        </w:rPr>
        <w:t>An API spokesperson said that “the right tax reform approach must support job creation, manufacturing competitiveness and global trade, including robust capital cost recovery mechanisms, a competitive international tax system, and use of available foreign tax credits as part of any deemed repatriation provision.”</w:t>
      </w:r>
      <w:r w:rsidR="00E14C41" w:rsidRPr="00E14C41">
        <w:rPr>
          <w:sz w:val="16"/>
        </w:rPr>
        <w:t xml:space="preserve"> </w:t>
      </w:r>
      <w:r w:rsidRPr="00E14C41">
        <w:rPr>
          <w:sz w:val="16"/>
        </w:rPr>
        <w:t>“We appreciate today’s opportunity to engage with administration officials on this important issue and look forward to continuing our work with the administration and Congress to help meet the nation’s energy needs,” the spokesperson added.</w:t>
      </w:r>
    </w:p>
    <w:p w:rsidR="00297353" w:rsidRDefault="00297353" w:rsidP="00297353">
      <w:pPr>
        <w:pStyle w:val="Heading2"/>
      </w:pPr>
      <w:r>
        <w:t>AT: BAT Bad for Economy</w:t>
      </w:r>
    </w:p>
    <w:p w:rsidR="00297353" w:rsidRDefault="00297353" w:rsidP="00297353">
      <w:pPr>
        <w:pStyle w:val="Heading3"/>
      </w:pPr>
      <w:r>
        <w:t>BAT Won’t Pass</w:t>
      </w:r>
    </w:p>
    <w:p w:rsidR="00297353" w:rsidRDefault="00297353" w:rsidP="00297353"/>
    <w:p w:rsidR="00297353" w:rsidRPr="00DA10EE" w:rsidRDefault="00297353" w:rsidP="00297353">
      <w:pPr>
        <w:pStyle w:val="Heading4"/>
      </w:pPr>
      <w:r>
        <w:t xml:space="preserve">BAT won’t pass but tax cuts will </w:t>
      </w:r>
    </w:p>
    <w:p w:rsidR="00297353" w:rsidRDefault="00297353" w:rsidP="00297353">
      <w:r>
        <w:t xml:space="preserve">KEVIN </w:t>
      </w:r>
      <w:r>
        <w:rPr>
          <w:b/>
        </w:rPr>
        <w:t>BREUNINGER 6/13</w:t>
      </w:r>
      <w:r>
        <w:t xml:space="preserve">/17 --- CNBC  Reporter (“Rep. Meadows: Border adjustment tax is 'stumbling block' to tax reform”, CNBC, Kevin </w:t>
      </w:r>
      <w:proofErr w:type="spellStart"/>
      <w:r>
        <w:t>Breuninger</w:t>
      </w:r>
      <w:proofErr w:type="spellEnd"/>
      <w:r>
        <w:t xml:space="preserve">, June 13, 2017, </w:t>
      </w:r>
      <w:hyperlink r:id="rId9" w:history="1">
        <w:r w:rsidRPr="006252AD">
          <w:rPr>
            <w:rStyle w:val="Hyperlink"/>
          </w:rPr>
          <w:t>www.cnbc.com/2017/06/13/rep-meadows-border-adjustment-tax-is-stumbling-block-to-tax-reform.html</w:t>
        </w:r>
      </w:hyperlink>
      <w:r>
        <w:t>)//chiragjain</w:t>
      </w:r>
    </w:p>
    <w:p w:rsidR="00297353" w:rsidRPr="000D473D" w:rsidRDefault="00297353" w:rsidP="00297353">
      <w:pPr>
        <w:rPr>
          <w:sz w:val="16"/>
        </w:rPr>
      </w:pPr>
      <w:r w:rsidRPr="00385502">
        <w:rPr>
          <w:sz w:val="16"/>
        </w:rPr>
        <w:t xml:space="preserve">North Carolina Rep. </w:t>
      </w:r>
      <w:r w:rsidRPr="00385502">
        <w:rPr>
          <w:rStyle w:val="StyleUnderline"/>
        </w:rPr>
        <w:t>Mark Meadows singled out the border adjustment tax</w:t>
      </w:r>
      <w:r w:rsidRPr="00385502">
        <w:rPr>
          <w:sz w:val="16"/>
        </w:rPr>
        <w:t xml:space="preserve"> on CNBC's "Power Lunch" </w:t>
      </w:r>
      <w:r w:rsidRPr="00385502">
        <w:rPr>
          <w:rStyle w:val="Emphasis"/>
        </w:rPr>
        <w:t>Tuesday as the "one stumbling block" keeping tax reform from moving forward in Congress.</w:t>
      </w:r>
      <w:r>
        <w:rPr>
          <w:rStyle w:val="Emphasis"/>
        </w:rPr>
        <w:t xml:space="preserve"> </w:t>
      </w:r>
      <w:r w:rsidRPr="00385502">
        <w:rPr>
          <w:sz w:val="16"/>
        </w:rPr>
        <w:t>"</w:t>
      </w:r>
      <w:r w:rsidRPr="00385502">
        <w:rPr>
          <w:rStyle w:val="StyleUnderline"/>
        </w:rPr>
        <w:t>There's really one stumbling block that a lot of us are divided on: the border adjustment tax</w:t>
      </w:r>
      <w:r w:rsidRPr="00385502">
        <w:rPr>
          <w:sz w:val="16"/>
        </w:rPr>
        <w:t xml:space="preserve">, and where you go with that," Meadows said. "If it were to be whipped today, I think there's 70 to 80 votes against the border adjustment tax. </w:t>
      </w:r>
      <w:proofErr w:type="gramStart"/>
      <w:r w:rsidRPr="00385502">
        <w:rPr>
          <w:sz w:val="16"/>
        </w:rPr>
        <w:t>So</w:t>
      </w:r>
      <w:proofErr w:type="gramEnd"/>
      <w:r w:rsidRPr="00385502">
        <w:rPr>
          <w:sz w:val="16"/>
        </w:rPr>
        <w:t xml:space="preserve"> our position has been, let's go ahead and get to something we can all agree to." </w:t>
      </w:r>
      <w:r w:rsidRPr="00385502">
        <w:rPr>
          <w:rStyle w:val="StyleUnderline"/>
        </w:rPr>
        <w:t>Meadows</w:t>
      </w:r>
      <w:r w:rsidRPr="00385502">
        <w:rPr>
          <w:sz w:val="16"/>
        </w:rPr>
        <w:t xml:space="preserve">, a Republican and chairman of the House Freedom Caucus, </w:t>
      </w:r>
      <w:r w:rsidRPr="00385502">
        <w:rPr>
          <w:rStyle w:val="StyleUnderline"/>
        </w:rPr>
        <w:t>has called for canceling Congress' August recess and keeping legislators in Washington, D.C., until the tax reform plan is completed.</w:t>
      </w:r>
      <w:r>
        <w:rPr>
          <w:rStyle w:val="StyleUnderline"/>
        </w:rPr>
        <w:t xml:space="preserve"> </w:t>
      </w:r>
      <w:r w:rsidRPr="00385502">
        <w:rPr>
          <w:rStyle w:val="Emphasis"/>
        </w:rPr>
        <w:t>Tax reform is "not a fine wine, it doesn't improve with time</w:t>
      </w:r>
      <w:r w:rsidRPr="00385502">
        <w:rPr>
          <w:sz w:val="16"/>
        </w:rPr>
        <w:t xml:space="preserve">," Meadows said on CNBC. The border adjustment tax, a value-added tax levied on imported goods, </w:t>
      </w:r>
      <w:r w:rsidRPr="00385502">
        <w:rPr>
          <w:rStyle w:val="Emphasis"/>
        </w:rPr>
        <w:t>has divided Republicans in Congress</w:t>
      </w:r>
      <w:r w:rsidRPr="00385502">
        <w:rPr>
          <w:sz w:val="16"/>
        </w:rPr>
        <w:t xml:space="preserve">. Kevin Brady, the chief tax writer for the House Ways and Means Committee, said in late May that the tax was a "critical" part of the plan for the GOP. But Treasury Secretary Steven </w:t>
      </w:r>
      <w:proofErr w:type="spellStart"/>
      <w:r w:rsidRPr="00385502">
        <w:rPr>
          <w:sz w:val="16"/>
        </w:rPr>
        <w:t>Mnuchin</w:t>
      </w:r>
      <w:proofErr w:type="spellEnd"/>
      <w:r w:rsidRPr="00385502">
        <w:rPr>
          <w:sz w:val="16"/>
        </w:rPr>
        <w:t xml:space="preserve"> reportedly told Democrats that he and President Donald Trump did not support the border adjustment tax. Meadows said that </w:t>
      </w:r>
      <w:r w:rsidRPr="00385502">
        <w:rPr>
          <w:rStyle w:val="StyleUnderline"/>
        </w:rPr>
        <w:t>tax reform needs to be completed "no later than September</w:t>
      </w:r>
      <w:r w:rsidRPr="00385502">
        <w:rPr>
          <w:sz w:val="16"/>
        </w:rPr>
        <w:t xml:space="preserve">" </w:t>
      </w:r>
      <w:proofErr w:type="gramStart"/>
      <w:r w:rsidRPr="00385502">
        <w:rPr>
          <w:sz w:val="16"/>
        </w:rPr>
        <w:t>in order to</w:t>
      </w:r>
      <w:proofErr w:type="gramEnd"/>
      <w:r w:rsidRPr="00385502">
        <w:rPr>
          <w:sz w:val="16"/>
        </w:rPr>
        <w:t xml:space="preserve"> get it done and for any retroactive requirements to be met. The border adjustment proposal would raise an estimated $1 trillion in tax revenue, though some estimates dispute that the boost would be enough to compensate for a much-lowered corporate tax rate.</w:t>
      </w:r>
    </w:p>
    <w:p w:rsidR="00297353" w:rsidRDefault="00297353" w:rsidP="00297353"/>
    <w:p w:rsidR="00297353" w:rsidRPr="009C52AB" w:rsidRDefault="00297353" w:rsidP="00297353">
      <w:pPr>
        <w:pStyle w:val="Heading4"/>
      </w:pPr>
      <w:r>
        <w:t>BAT won’t pass --- but tax cuts will --- takes out their BAT bad arguments</w:t>
      </w:r>
    </w:p>
    <w:p w:rsidR="00297353" w:rsidRDefault="00297353" w:rsidP="00297353">
      <w:r>
        <w:t xml:space="preserve">NAOMI </w:t>
      </w:r>
      <w:r>
        <w:rPr>
          <w:b/>
        </w:rPr>
        <w:t>JAGODA</w:t>
      </w:r>
      <w:r>
        <w:t xml:space="preserve"> </w:t>
      </w:r>
      <w:r w:rsidRPr="009C52AB">
        <w:rPr>
          <w:b/>
        </w:rPr>
        <w:t>5/24</w:t>
      </w:r>
      <w:r>
        <w:t xml:space="preserve">/17 --- The Hill Reporter (“Border-adjustment tax proposal at death’s door”, Naomi </w:t>
      </w:r>
      <w:proofErr w:type="spellStart"/>
      <w:r>
        <w:t>Jagoda</w:t>
      </w:r>
      <w:proofErr w:type="spellEnd"/>
      <w:r>
        <w:t xml:space="preserve">, May 24, 2017, The Hill, </w:t>
      </w:r>
      <w:hyperlink r:id="rId10" w:history="1">
        <w:r w:rsidRPr="006252AD">
          <w:rPr>
            <w:rStyle w:val="Hyperlink"/>
          </w:rPr>
          <w:t>http://thehill.com/homenews/house/335038-border-adjustment-tax-proposal-at-deaths-door</w:t>
        </w:r>
      </w:hyperlink>
      <w:r>
        <w:t>)//chiragjain</w:t>
      </w:r>
    </w:p>
    <w:p w:rsidR="00297353" w:rsidRDefault="00297353" w:rsidP="00297353">
      <w:pPr>
        <w:rPr>
          <w:sz w:val="16"/>
        </w:rPr>
      </w:pPr>
      <w:r w:rsidRPr="009C52AB">
        <w:rPr>
          <w:sz w:val="16"/>
        </w:rPr>
        <w:t xml:space="preserve">Speaker Paul Ryan’s (R-Wis.) border-adjustment tax proposal is increasingly looking like it’s on death’s door. The </w:t>
      </w:r>
      <w:r w:rsidRPr="00780CEA">
        <w:rPr>
          <w:rStyle w:val="StyleUnderline"/>
        </w:rPr>
        <w:t>proposal to tax imports and exempt exports has been facing long odds for several months</w:t>
      </w:r>
      <w:r w:rsidRPr="009C52AB">
        <w:rPr>
          <w:sz w:val="16"/>
        </w:rPr>
        <w:t xml:space="preserve">, with retailers, conservative groups and senators warning that it would lead </w:t>
      </w:r>
      <w:r w:rsidRPr="00780CEA">
        <w:rPr>
          <w:rStyle w:val="StyleUnderline"/>
        </w:rPr>
        <w:t>t</w:t>
      </w:r>
      <w:r w:rsidRPr="009C52AB">
        <w:rPr>
          <w:sz w:val="16"/>
        </w:rPr>
        <w:t>o consumers paying more for items such as clothes and groceries.</w:t>
      </w:r>
      <w:r>
        <w:rPr>
          <w:rStyle w:val="StyleUnderline"/>
        </w:rPr>
        <w:t xml:space="preserve"> </w:t>
      </w:r>
      <w:r w:rsidRPr="009C52AB">
        <w:rPr>
          <w:sz w:val="16"/>
        </w:rPr>
        <w:t xml:space="preserve">But in recent weeks and days, </w:t>
      </w:r>
      <w:r w:rsidRPr="00780CEA">
        <w:rPr>
          <w:rStyle w:val="StyleUnderline"/>
        </w:rPr>
        <w:t>the concerns have been mounting from the White House and House Republicans</w:t>
      </w:r>
      <w:r w:rsidRPr="009C52AB">
        <w:rPr>
          <w:sz w:val="16"/>
        </w:rPr>
        <w:t>. “</w:t>
      </w:r>
      <w:r w:rsidRPr="00780CEA">
        <w:rPr>
          <w:rStyle w:val="Emphasis"/>
        </w:rPr>
        <w:t>The BAT can’t pass without President Trump’s support. And it’s not clear it would pass with his support</w:t>
      </w:r>
      <w:r w:rsidRPr="009C52AB">
        <w:rPr>
          <w:sz w:val="16"/>
        </w:rPr>
        <w:t>,” said Rep. Luke Messer (R-Ind.), who as GOP policy chairman is a member of Ryan’s leadership team. “I think it’s going to be hard to get [the border-adjustment tax] through</w:t>
      </w:r>
      <w:r w:rsidRPr="00780CEA">
        <w:rPr>
          <w:rStyle w:val="StyleUnderline"/>
        </w:rPr>
        <w:t>,” added Rep. Dennis Ross</w:t>
      </w:r>
      <w:r w:rsidRPr="009C52AB">
        <w:rPr>
          <w:sz w:val="16"/>
        </w:rPr>
        <w:t xml:space="preserve"> (R-Fla.), a senior deputy whip who is opposed to the tax. </w:t>
      </w:r>
      <w:r w:rsidRPr="00780CEA">
        <w:rPr>
          <w:rStyle w:val="StyleUnderline"/>
        </w:rPr>
        <w:t>Asked Wednesday if he thinks the border-adjustment tax is completely dead, Freedom Caucus Rep. Mark Sanford (R-S.C.) simply replied:</w:t>
      </w:r>
      <w:r>
        <w:rPr>
          <w:rStyle w:val="StyleUnderline"/>
        </w:rPr>
        <w:t xml:space="preserve"> </w:t>
      </w:r>
      <w:r w:rsidRPr="00780CEA">
        <w:rPr>
          <w:rStyle w:val="StyleUnderline"/>
        </w:rPr>
        <w:t>“I do.”</w:t>
      </w:r>
      <w:r>
        <w:rPr>
          <w:rStyle w:val="StyleUnderline"/>
        </w:rPr>
        <w:t xml:space="preserve"> </w:t>
      </w:r>
      <w:r w:rsidRPr="009C52AB">
        <w:rPr>
          <w:sz w:val="16"/>
        </w:rPr>
        <w:t xml:space="preserve">For the first time, </w:t>
      </w:r>
      <w:r w:rsidRPr="00780CEA">
        <w:rPr>
          <w:rStyle w:val="Emphasis"/>
        </w:rPr>
        <w:t>Ryan on Wednesday conceded that a House tax-reform bill might not include any type of border adjustability measure</w:t>
      </w:r>
      <w:r w:rsidRPr="009C52AB">
        <w:rPr>
          <w:sz w:val="16"/>
        </w:rPr>
        <w:t xml:space="preserve">. </w:t>
      </w:r>
      <w:r w:rsidRPr="00780CEA">
        <w:rPr>
          <w:rStyle w:val="Emphasis"/>
        </w:rPr>
        <w:t>“That’s the kind of conversation we’re having</w:t>
      </w:r>
      <w:r w:rsidRPr="009C52AB">
        <w:rPr>
          <w:sz w:val="16"/>
        </w:rPr>
        <w:t xml:space="preserve"> [with the White House and the Senate],” Ryan, who has been forcefully defending the tax, said at an event hosted by </w:t>
      </w:r>
      <w:proofErr w:type="spellStart"/>
      <w:r w:rsidRPr="009C52AB">
        <w:rPr>
          <w:sz w:val="16"/>
        </w:rPr>
        <w:t>Axios</w:t>
      </w:r>
      <w:proofErr w:type="spellEnd"/>
      <w:r w:rsidRPr="009C52AB">
        <w:rPr>
          <w:sz w:val="16"/>
        </w:rPr>
        <w:t xml:space="preserve">. Ryan still offered a vigorous defense of the proposal, which he has long championed. But his acknowledgement that the tax could be left out of tax reform resonated a day after a House hearing failed to boost momentum and as top Trump administration officials tell lawmakers behind closed doors that they are opposed. At a public hearing on Wednesday, </w:t>
      </w:r>
      <w:r w:rsidRPr="009C52AB">
        <w:rPr>
          <w:rStyle w:val="StyleUnderline"/>
        </w:rPr>
        <w:t xml:space="preserve">Treasury Secretary Steven </w:t>
      </w:r>
      <w:proofErr w:type="spellStart"/>
      <w:r w:rsidRPr="009C52AB">
        <w:rPr>
          <w:rStyle w:val="StyleUnderline"/>
        </w:rPr>
        <w:t>Mnuchin</w:t>
      </w:r>
      <w:proofErr w:type="spellEnd"/>
      <w:r w:rsidRPr="009C52AB">
        <w:rPr>
          <w:rStyle w:val="StyleUnderline"/>
        </w:rPr>
        <w:t xml:space="preserve"> said the administration has</w:t>
      </w:r>
      <w:r w:rsidRPr="009C52AB">
        <w:rPr>
          <w:rStyle w:val="Emphasis"/>
        </w:rPr>
        <w:t xml:space="preserve"> “some concerns” about the proposal but is “looking forward to potential changes</w:t>
      </w:r>
      <w:r w:rsidRPr="009C52AB">
        <w:rPr>
          <w:sz w:val="16"/>
        </w:rPr>
        <w:t xml:space="preserve">” that House Ways and Means Committee Chairman Kevin Brady (R-Texas) may be considering. Behind closed doors, he is offering a tougher message. During </w:t>
      </w:r>
      <w:proofErr w:type="gramStart"/>
      <w:r w:rsidRPr="009C52AB">
        <w:rPr>
          <w:sz w:val="16"/>
        </w:rPr>
        <w:t>meetings</w:t>
      </w:r>
      <w:proofErr w:type="gramEnd"/>
      <w:r w:rsidRPr="009C52AB">
        <w:rPr>
          <w:sz w:val="16"/>
        </w:rPr>
        <w:t xml:space="preserve"> this week with the conservative Republican Study Committee (RSC) and far-right Freedom Caucus, </w:t>
      </w:r>
      <w:proofErr w:type="spellStart"/>
      <w:r w:rsidRPr="009C52AB">
        <w:rPr>
          <w:sz w:val="16"/>
        </w:rPr>
        <w:t>Mnuchin</w:t>
      </w:r>
      <w:proofErr w:type="spellEnd"/>
      <w:r w:rsidRPr="009C52AB">
        <w:rPr>
          <w:sz w:val="16"/>
        </w:rPr>
        <w:t xml:space="preserve"> said both he and Trump are opposed to border adjustability, GOP sources said. In the Freedom Caucus meeting, lawmakers twice pressed </w:t>
      </w:r>
      <w:proofErr w:type="spellStart"/>
      <w:r w:rsidRPr="009C52AB">
        <w:rPr>
          <w:sz w:val="16"/>
        </w:rPr>
        <w:t>Mnuchin</w:t>
      </w:r>
      <w:proofErr w:type="spellEnd"/>
      <w:r w:rsidRPr="009C52AB">
        <w:rPr>
          <w:sz w:val="16"/>
        </w:rPr>
        <w:t xml:space="preserve"> on Trump’s position on the border-adjustment tax. At first, </w:t>
      </w:r>
      <w:proofErr w:type="spellStart"/>
      <w:r w:rsidRPr="009C52AB">
        <w:rPr>
          <w:sz w:val="16"/>
        </w:rPr>
        <w:t>Mnuchin</w:t>
      </w:r>
      <w:proofErr w:type="spellEnd"/>
      <w:r w:rsidRPr="009C52AB">
        <w:rPr>
          <w:sz w:val="16"/>
        </w:rPr>
        <w:t xml:space="preserve"> said he and Trump are not inclined to back it, saying the it was too unpredictable, a source said. Asked again, </w:t>
      </w:r>
      <w:proofErr w:type="spellStart"/>
      <w:r w:rsidRPr="009C52AB">
        <w:rPr>
          <w:sz w:val="16"/>
        </w:rPr>
        <w:t>Mnuchin</w:t>
      </w:r>
      <w:proofErr w:type="spellEnd"/>
      <w:r w:rsidRPr="009C52AB">
        <w:rPr>
          <w:sz w:val="16"/>
        </w:rPr>
        <w:t xml:space="preserve"> was more forceful, saying he hoped the proposal would be dropped so that Republicans can move forward with tax reform. During the RSC meeting, </w:t>
      </w:r>
      <w:proofErr w:type="spellStart"/>
      <w:r w:rsidRPr="009C52AB">
        <w:rPr>
          <w:sz w:val="16"/>
        </w:rPr>
        <w:t>Mnuchin</w:t>
      </w:r>
      <w:proofErr w:type="spellEnd"/>
      <w:r w:rsidRPr="009C52AB">
        <w:rPr>
          <w:sz w:val="16"/>
        </w:rPr>
        <w:t xml:space="preserve"> made clear his opposition to the border-adjustment tax is to the proposal in its “current form,” said a senior congressional aide. “I think he was being careful to provide wiggle room if necessary,” the aide said, “but it was pretty clear where they stand on it.” In a separate closed-door meeting with House Ways and Means Committee Republicans and Democrats, </w:t>
      </w:r>
      <w:proofErr w:type="spellStart"/>
      <w:r w:rsidRPr="009C52AB">
        <w:rPr>
          <w:rStyle w:val="StyleUnderline"/>
        </w:rPr>
        <w:t>Mnuchin</w:t>
      </w:r>
      <w:proofErr w:type="spellEnd"/>
      <w:r w:rsidRPr="009C52AB">
        <w:rPr>
          <w:rStyle w:val="StyleUnderline"/>
        </w:rPr>
        <w:t xml:space="preserve"> also told lawmakers the president doesn’t back the tax. “He’s not for it</w:t>
      </w:r>
      <w:r w:rsidRPr="009C52AB">
        <w:rPr>
          <w:sz w:val="16"/>
        </w:rPr>
        <w:t xml:space="preserve">,” </w:t>
      </w:r>
      <w:proofErr w:type="spellStart"/>
      <w:r w:rsidRPr="009C52AB">
        <w:rPr>
          <w:sz w:val="16"/>
        </w:rPr>
        <w:t>Mnuchin</w:t>
      </w:r>
      <w:proofErr w:type="spellEnd"/>
      <w:r w:rsidRPr="009C52AB">
        <w:rPr>
          <w:sz w:val="16"/>
        </w:rPr>
        <w:t xml:space="preserve"> told Rep. Judy Chu (D-Calif.), who asked about the president’s position on the tax. There is also opposition to the proposal in the Senate. Majority Leader Mitch McConnell (R-Ky.) just last week predicted that the Ryan proposal “probably wouldn’t pass the Senate.” In the House, neither the RSC nor the Freedom Caucus has taken an official position on the border-adjustment tax, but it’s clear that Freedom Caucus members are largely opposed. “</w:t>
      </w:r>
      <w:r w:rsidRPr="009C52AB">
        <w:rPr>
          <w:rStyle w:val="StyleUnderline"/>
        </w:rPr>
        <w:t>There is a strong desire with HFC members to move tax reform</w:t>
      </w:r>
      <w:r w:rsidRPr="009C52AB">
        <w:rPr>
          <w:sz w:val="16"/>
        </w:rPr>
        <w:t xml:space="preserve"> in the House over the next 90 legislative days. </w:t>
      </w:r>
      <w:r w:rsidRPr="009C52AB">
        <w:rPr>
          <w:rStyle w:val="Emphasis"/>
        </w:rPr>
        <w:t>Getting consensus on the border-adjustment tax in that timeframe does not appear to be realistic</w:t>
      </w:r>
      <w:r w:rsidRPr="009C52AB">
        <w:rPr>
          <w:sz w:val="16"/>
        </w:rPr>
        <w:t>,” Freedom Caucus Chairman Mark Meadows (R-N.C.) told The Hill on Wednesday.</w:t>
      </w:r>
    </w:p>
    <w:p w:rsidR="00297353" w:rsidRPr="009C52AB" w:rsidRDefault="00297353" w:rsidP="00297353">
      <w:pPr>
        <w:rPr>
          <w:sz w:val="16"/>
        </w:rPr>
      </w:pPr>
    </w:p>
    <w:p w:rsidR="00297353" w:rsidRPr="000D473D" w:rsidRDefault="00297353" w:rsidP="00297353">
      <w:pPr>
        <w:pStyle w:val="Heading4"/>
      </w:pPr>
      <w:r>
        <w:t>BAT is dead – won’t pass</w:t>
      </w:r>
    </w:p>
    <w:p w:rsidR="00297353" w:rsidRDefault="00297353" w:rsidP="00297353">
      <w:r>
        <w:t xml:space="preserve">BOB </w:t>
      </w:r>
      <w:r>
        <w:rPr>
          <w:b/>
        </w:rPr>
        <w:t>BRYAN</w:t>
      </w:r>
      <w:r>
        <w:t xml:space="preserve"> </w:t>
      </w:r>
      <w:r>
        <w:rPr>
          <w:b/>
        </w:rPr>
        <w:t>5/26</w:t>
      </w:r>
      <w:r>
        <w:t>/17</w:t>
      </w:r>
      <w:r>
        <w:rPr>
          <w:b/>
        </w:rPr>
        <w:t xml:space="preserve"> --- </w:t>
      </w:r>
      <w:r>
        <w:t xml:space="preserve">Business Insider Reporter Economic Expert (“BOEHNER: Paul Ryan is fighting Trump over a tax idea that's 'deader than a doornail'”, Bob Bryan, May 26, 2017, Business insider, </w:t>
      </w:r>
      <w:hyperlink r:id="rId11" w:history="1">
        <w:r w:rsidRPr="006252AD">
          <w:rPr>
            <w:rStyle w:val="Hyperlink"/>
          </w:rPr>
          <w:t>http://www.businessinsider.com/boehner-paul-ryan-border-adjustment-tax-bat-trump-2017-5</w:t>
        </w:r>
      </w:hyperlink>
      <w:r>
        <w:t>)//chiragjain</w:t>
      </w:r>
    </w:p>
    <w:p w:rsidR="00297353" w:rsidRPr="009C1D68" w:rsidRDefault="00297353" w:rsidP="00297353">
      <w:pPr>
        <w:rPr>
          <w:sz w:val="16"/>
        </w:rPr>
      </w:pPr>
      <w:r w:rsidRPr="009C1D68">
        <w:rPr>
          <w:sz w:val="16"/>
        </w:rPr>
        <w:t xml:space="preserve">Former House Speaker John Boehner did not mince words Wednesday when asked about the controversial border adjustment tax, a policy favored by current House Speaker Paul Ryan. </w:t>
      </w:r>
      <w:r w:rsidRPr="009C1D68">
        <w:rPr>
          <w:rStyle w:val="Emphasis"/>
        </w:rPr>
        <w:t>"The border adjustment tax is deader than a doornail," Boehner said</w:t>
      </w:r>
      <w:r w:rsidRPr="009C1D68">
        <w:rPr>
          <w:sz w:val="16"/>
        </w:rPr>
        <w:t xml:space="preserve"> at the KPMG Global Energy Conference, according to the energy publication Rigzone. T</w:t>
      </w:r>
      <w:r w:rsidRPr="009C1D68">
        <w:rPr>
          <w:rStyle w:val="StyleUnderline"/>
        </w:rPr>
        <w:t>he border adjustment tax, or BAT, is at its core a tax on imports into the US and favors exporters</w:t>
      </w:r>
      <w:r w:rsidRPr="009C1D68">
        <w:rPr>
          <w:sz w:val="16"/>
        </w:rPr>
        <w:t xml:space="preserve">. Ryan and other House GOP leaders, like Ways and </w:t>
      </w:r>
      <w:proofErr w:type="spellStart"/>
      <w:r w:rsidRPr="009C1D68">
        <w:rPr>
          <w:sz w:val="16"/>
        </w:rPr>
        <w:t>Mean</w:t>
      </w:r>
      <w:proofErr w:type="spellEnd"/>
      <w:r w:rsidRPr="009C1D68">
        <w:rPr>
          <w:sz w:val="16"/>
        </w:rPr>
        <w:t xml:space="preserve"> Committee Chair Kevin Brady, have been fighting for the idea to be included in a broader tax-reform package. Over the past week, however, </w:t>
      </w:r>
      <w:r w:rsidRPr="009C1D68">
        <w:rPr>
          <w:rStyle w:val="Emphasis"/>
        </w:rPr>
        <w:t>the Trump administration has hinted it won't push for the BAT</w:t>
      </w:r>
      <w:r w:rsidRPr="009C1D68">
        <w:rPr>
          <w:sz w:val="16"/>
        </w:rPr>
        <w:t xml:space="preserve">. And many analysts believe the idea has little hope of making it into the final version of a GOP tax reform plan. A renewed push </w:t>
      </w:r>
      <w:r w:rsidRPr="009C1D68">
        <w:rPr>
          <w:rStyle w:val="StyleUnderline"/>
        </w:rPr>
        <w:t>The BAT would tax goods based on where they are consumed rather than produced</w:t>
      </w:r>
      <w:r w:rsidRPr="009C1D68">
        <w:rPr>
          <w:sz w:val="16"/>
        </w:rPr>
        <w:t xml:space="preserve">. A good made in the US but shipped to Mexico would not be taxed under the BAT, but a good made in Mexico and imported to the US would be. The idea is to encourage companies to make more goods in the US. According to Politico, </w:t>
      </w:r>
      <w:r w:rsidRPr="009C1D68">
        <w:rPr>
          <w:rStyle w:val="StyleUnderline"/>
        </w:rPr>
        <w:t>Ryan and Brady began to pass around a document recently that gives lawmakers reasons to back the BAT</w:t>
      </w:r>
      <w:r w:rsidRPr="009C1D68">
        <w:rPr>
          <w:sz w:val="16"/>
        </w:rPr>
        <w:t xml:space="preserve">, positioning the idea as a pro-worker, populist proposal. The document also paints the tax as a repeal of the "Made in America" tax, in which products are taxed when they are exported by both the US and the country of destination. In public, both Ryan and Brady have been on a media blitz in support of the idea. </w:t>
      </w:r>
      <w:r w:rsidRPr="009C1D68">
        <w:rPr>
          <w:rStyle w:val="StyleUnderline"/>
        </w:rPr>
        <w:t xml:space="preserve">Ryan went on a tour of US manufacturers earlier this month and talked up tax reform, </w:t>
      </w:r>
      <w:r w:rsidRPr="009C1D68">
        <w:rPr>
          <w:rStyle w:val="Emphasis"/>
        </w:rPr>
        <w:t>though he did not explicitly talk about the BAT.</w:t>
      </w:r>
      <w:r>
        <w:rPr>
          <w:rStyle w:val="Emphasis"/>
        </w:rPr>
        <w:t xml:space="preserve"> </w:t>
      </w:r>
      <w:r w:rsidRPr="009C1D68">
        <w:rPr>
          <w:sz w:val="16"/>
        </w:rPr>
        <w:t xml:space="preserve">Brady went on CNBC to defend the BAT on Thursday, calling the idea "critical" to produce a revenue-neutral tax plan. Additionally, Brady's House Ways and Means Committee held a hearing on the tax reform this week, with business leaders speaking in support of the BAT. No White House support </w:t>
      </w:r>
      <w:proofErr w:type="gramStart"/>
      <w:r w:rsidRPr="009C1D68">
        <w:rPr>
          <w:sz w:val="16"/>
        </w:rPr>
        <w:t>But</w:t>
      </w:r>
      <w:proofErr w:type="gramEnd"/>
      <w:r w:rsidRPr="009C1D68">
        <w:rPr>
          <w:sz w:val="16"/>
        </w:rPr>
        <w:t xml:space="preserve"> despite the push from Ryan and Brady</w:t>
      </w:r>
      <w:r w:rsidRPr="009C1D68">
        <w:rPr>
          <w:rStyle w:val="Emphasis"/>
        </w:rPr>
        <w:t>, they face intense pushback from almost all corners of Washington.</w:t>
      </w:r>
      <w:r>
        <w:rPr>
          <w:rStyle w:val="Emphasis"/>
        </w:rPr>
        <w:t xml:space="preserve"> </w:t>
      </w:r>
      <w:r w:rsidRPr="009C1D68">
        <w:rPr>
          <w:sz w:val="16"/>
        </w:rPr>
        <w:t>The</w:t>
      </w:r>
      <w:r w:rsidRPr="009C1D68">
        <w:rPr>
          <w:rStyle w:val="Emphasis"/>
        </w:rPr>
        <w:t xml:space="preserve"> BAT runs into political problems because if enacted, prices for US consumers would likely increase</w:t>
      </w:r>
      <w:r w:rsidRPr="009C1D68">
        <w:rPr>
          <w:sz w:val="16"/>
        </w:rPr>
        <w:t xml:space="preserve">, economists say. The BAT's defenders say that the US dollar would strengthen in concert with the price increases, meaning consumers would have more purchasing power to combat the higher costs. </w:t>
      </w:r>
      <w:r w:rsidRPr="009C1D68">
        <w:rPr>
          <w:rStyle w:val="Emphasis"/>
        </w:rPr>
        <w:t xml:space="preserve">Economists, </w:t>
      </w:r>
      <w:r w:rsidRPr="009C1D68">
        <w:rPr>
          <w:rStyle w:val="StyleUnderline"/>
        </w:rPr>
        <w:t>however</w:t>
      </w:r>
      <w:r w:rsidRPr="009C1D68">
        <w:rPr>
          <w:rStyle w:val="Emphasis"/>
        </w:rPr>
        <w:t>, are skeptical</w:t>
      </w:r>
      <w:r w:rsidRPr="009C1D68">
        <w:rPr>
          <w:sz w:val="16"/>
        </w:rPr>
        <w:t xml:space="preserve"> that the US dollar — which is subject to myriad forces — would move in lockstep to ensure no harm to consumers. Retailers that depend on importing goods could be especially hard hit, and many have come out against the plan. Given these issues, the White House has been </w:t>
      </w:r>
      <w:proofErr w:type="gramStart"/>
      <w:r w:rsidRPr="009C1D68">
        <w:rPr>
          <w:sz w:val="16"/>
        </w:rPr>
        <w:t>fairly consistent</w:t>
      </w:r>
      <w:proofErr w:type="gramEnd"/>
      <w:r w:rsidRPr="009C1D68">
        <w:rPr>
          <w:sz w:val="16"/>
        </w:rPr>
        <w:t xml:space="preserve"> in its sentiment opposing the BAT. Treasury Secretary Steven </w:t>
      </w:r>
      <w:proofErr w:type="spellStart"/>
      <w:r w:rsidRPr="009C1D68">
        <w:rPr>
          <w:sz w:val="16"/>
        </w:rPr>
        <w:t>Mnuchin</w:t>
      </w:r>
      <w:proofErr w:type="spellEnd"/>
      <w:r w:rsidRPr="009C1D68">
        <w:rPr>
          <w:sz w:val="16"/>
        </w:rPr>
        <w:t xml:space="preserve"> suggested in testimony to Congress and at a summit held by the Peter G. Peterson Institute that he was opposed to the idea. "</w:t>
      </w:r>
      <w:r w:rsidRPr="009C1D68">
        <w:rPr>
          <w:rStyle w:val="StyleUnderline"/>
        </w:rPr>
        <w:t>One of the problems with the border adjustment tax is that it doesn’t create a level playing field</w:t>
      </w:r>
      <w:r w:rsidRPr="009C1D68">
        <w:rPr>
          <w:sz w:val="16"/>
        </w:rPr>
        <w:t xml:space="preserve">," </w:t>
      </w:r>
      <w:proofErr w:type="spellStart"/>
      <w:r w:rsidRPr="009C1D68">
        <w:rPr>
          <w:sz w:val="16"/>
        </w:rPr>
        <w:t>Mnuchin</w:t>
      </w:r>
      <w:proofErr w:type="spellEnd"/>
      <w:r w:rsidRPr="009C1D68">
        <w:rPr>
          <w:sz w:val="16"/>
        </w:rPr>
        <w:t xml:space="preserve"> said. "It has very different impacts on different companies. It has the potential to pass on significant costs to the consumer. It has the potential of moving the currencies. We want to make sure we’re creating a level playing field." In private meetings, </w:t>
      </w:r>
      <w:proofErr w:type="spellStart"/>
      <w:r w:rsidRPr="009C1D68">
        <w:rPr>
          <w:sz w:val="16"/>
        </w:rPr>
        <w:t>Mnuchin</w:t>
      </w:r>
      <w:proofErr w:type="spellEnd"/>
      <w:r w:rsidRPr="009C1D68">
        <w:rPr>
          <w:sz w:val="16"/>
        </w:rPr>
        <w:t xml:space="preserve"> has seemed even stronger in his opposition. </w:t>
      </w:r>
      <w:proofErr w:type="spellStart"/>
      <w:r w:rsidRPr="009C1D68">
        <w:rPr>
          <w:sz w:val="16"/>
        </w:rPr>
        <w:t>Axios</w:t>
      </w:r>
      <w:proofErr w:type="spellEnd"/>
      <w:r w:rsidRPr="009C1D68">
        <w:rPr>
          <w:sz w:val="16"/>
        </w:rPr>
        <w:t xml:space="preserve"> reported Thursday that </w:t>
      </w:r>
      <w:proofErr w:type="spellStart"/>
      <w:r w:rsidRPr="009C1D68">
        <w:rPr>
          <w:sz w:val="16"/>
        </w:rPr>
        <w:t>Mnuchin</w:t>
      </w:r>
      <w:proofErr w:type="spellEnd"/>
      <w:r w:rsidRPr="009C1D68">
        <w:rPr>
          <w:sz w:val="16"/>
        </w:rPr>
        <w:t xml:space="preserve"> told members of the House Freedom Caucus that he was against the idea. He reiterated that in a meeting with Democratic members of the Ways and Means Committee. Rep. Mark Meadows, the chair </w:t>
      </w:r>
      <w:proofErr w:type="spellStart"/>
      <w:r w:rsidRPr="009C1D68">
        <w:rPr>
          <w:sz w:val="16"/>
        </w:rPr>
        <w:t>fo</w:t>
      </w:r>
      <w:proofErr w:type="spellEnd"/>
      <w:r w:rsidRPr="009C1D68">
        <w:rPr>
          <w:sz w:val="16"/>
        </w:rPr>
        <w:t xml:space="preserve"> the caucus, said that </w:t>
      </w:r>
      <w:proofErr w:type="spellStart"/>
      <w:r w:rsidRPr="009C1D68">
        <w:rPr>
          <w:rStyle w:val="Emphasis"/>
        </w:rPr>
        <w:t>Mnuchin</w:t>
      </w:r>
      <w:proofErr w:type="spellEnd"/>
      <w:r w:rsidRPr="009C1D68">
        <w:rPr>
          <w:rStyle w:val="Emphasis"/>
        </w:rPr>
        <w:t xml:space="preserve"> made it clear the BAT a "major impediment" to tax reform.</w:t>
      </w:r>
      <w:r>
        <w:rPr>
          <w:rStyle w:val="Emphasis"/>
        </w:rPr>
        <w:t xml:space="preserve"> </w:t>
      </w:r>
      <w:r w:rsidRPr="009C1D68">
        <w:rPr>
          <w:sz w:val="16"/>
        </w:rPr>
        <w:t xml:space="preserve">"Unless he was lying to us yesterday, I really felt it was dead on arrival," Rep. Judy Chu, a Democratic member of the committee, told Bloomberg. </w:t>
      </w:r>
      <w:r w:rsidRPr="009C1D68">
        <w:rPr>
          <w:rStyle w:val="Emphasis"/>
        </w:rPr>
        <w:t>The BAT is facing similar pushback in the Senate</w:t>
      </w:r>
      <w:r w:rsidRPr="009C1D68">
        <w:rPr>
          <w:sz w:val="16"/>
        </w:rPr>
        <w:t xml:space="preserve">. Senate Majority Leader Mitch McConnell told a meeting of New York CEOs in a meeting that the BAT was dead on arrival, people with knowledge of the meeting told Politico. Other GOP senators, like Tom Cotton of Arkansas, have also come out against it. "Secretary </w:t>
      </w:r>
      <w:proofErr w:type="spellStart"/>
      <w:r w:rsidRPr="009C1D68">
        <w:rPr>
          <w:sz w:val="16"/>
        </w:rPr>
        <w:t>Mnuchin</w:t>
      </w:r>
      <w:proofErr w:type="spellEnd"/>
      <w:r w:rsidRPr="009C1D68">
        <w:rPr>
          <w:sz w:val="16"/>
        </w:rPr>
        <w:t xml:space="preserve"> panned the border adjustment tax, bolstering our belief that the proposal is on its last legs in Washington," said Edward Mills, an analyst from FBR &amp; Co. "</w:t>
      </w:r>
      <w:proofErr w:type="spellStart"/>
      <w:r w:rsidRPr="009C1D68">
        <w:rPr>
          <w:rStyle w:val="StyleUnderline"/>
        </w:rPr>
        <w:t>Mnuchin</w:t>
      </w:r>
      <w:proofErr w:type="spellEnd"/>
      <w:r w:rsidRPr="009C1D68">
        <w:rPr>
          <w:rStyle w:val="StyleUnderline"/>
        </w:rPr>
        <w:t xml:space="preserve"> noted that the current draft of the BAT, as included in the Ryan Plan, </w:t>
      </w:r>
      <w:proofErr w:type="spellStart"/>
      <w:r w:rsidRPr="009C1D68">
        <w:rPr>
          <w:rStyle w:val="StyleUnderline"/>
        </w:rPr>
        <w:t>was'unworkabl</w:t>
      </w:r>
      <w:r w:rsidRPr="009C1D68">
        <w:rPr>
          <w:sz w:val="16"/>
        </w:rPr>
        <w:t>e</w:t>
      </w:r>
      <w:proofErr w:type="spellEnd"/>
      <w:r w:rsidRPr="009C1D68">
        <w:rPr>
          <w:sz w:val="16"/>
        </w:rPr>
        <w:t>.' While Congressional leadership will continue to stand by the Ryan Plan—which includes a BAT—we see low prospects for the BAT, unless the political winds significantly change." Greg Valliere, chief investment strategist at Horizon Investments, said Brady may get a bill with the BAT out of his committee and to the House, but it is unlikely to make it in any tax-reform bill that gets to Trump's desk. "We think House Ways and Means Committee Chairman Kevin Brady, a Ryan ally, will pass a bill in his committee this summer that will include a BAT, which will not prevail in the Senate," Valliere wrote in a note to clients. "But the key is getting a bill moving, and if nothing else, Ryan will get an airing for a BAT – and he just might win a much smaller, phased-in provision."</w:t>
      </w:r>
    </w:p>
    <w:p w:rsidR="00297353" w:rsidRPr="00385502" w:rsidRDefault="00297353" w:rsidP="00297353">
      <w:pPr>
        <w:pStyle w:val="Heading3"/>
      </w:pPr>
      <w:r>
        <w:t>BAT Good</w:t>
      </w:r>
    </w:p>
    <w:p w:rsidR="00297353" w:rsidRPr="00E17A74" w:rsidRDefault="00297353" w:rsidP="00297353">
      <w:pPr>
        <w:pStyle w:val="Heading4"/>
      </w:pPr>
      <w:r>
        <w:t>BAT is critical to offset tax cuts --- helps the economy with 1 trillion in revenue</w:t>
      </w:r>
    </w:p>
    <w:p w:rsidR="00297353" w:rsidRPr="00E17A74" w:rsidRDefault="00297353" w:rsidP="00297353">
      <w:r>
        <w:t xml:space="preserve">MICHELLE </w:t>
      </w:r>
      <w:r>
        <w:rPr>
          <w:b/>
        </w:rPr>
        <w:t>FOX</w:t>
      </w:r>
      <w:r>
        <w:t xml:space="preserve"> </w:t>
      </w:r>
      <w:r>
        <w:rPr>
          <w:b/>
        </w:rPr>
        <w:t>5/25</w:t>
      </w:r>
      <w:r>
        <w:t xml:space="preserve">/17 --- CNBC Reporter (“Border adjustment tax is ‘critical’ part of tax reform, chief GOP tax writer says”, </w:t>
      </w:r>
      <w:r w:rsidRPr="00E17A74">
        <w:t>Michelle Fox, CNBC, May 25, 2017, http://www.cnbc.com/2017/05/25/border-adjustment-tax-is-critical-part-of-tax-reform-chief-gop-tax-writer-says.html)//chiragjain</w:t>
      </w:r>
    </w:p>
    <w:p w:rsidR="00297353" w:rsidRPr="00E17A74" w:rsidRDefault="00297353" w:rsidP="00297353">
      <w:pPr>
        <w:rPr>
          <w:sz w:val="16"/>
        </w:rPr>
      </w:pPr>
      <w:r w:rsidRPr="00DA10EE">
        <w:rPr>
          <w:rStyle w:val="StyleUnderline"/>
        </w:rPr>
        <w:t xml:space="preserve">While there may be some concern about the controversial </w:t>
      </w:r>
      <w:r w:rsidRPr="00DA10EE">
        <w:rPr>
          <w:rStyle w:val="Emphasis"/>
        </w:rPr>
        <w:t>border adjustment tax, it is still a "critical" part</w:t>
      </w:r>
      <w:r w:rsidRPr="00DA10EE">
        <w:rPr>
          <w:rStyle w:val="StyleUnderline"/>
        </w:rPr>
        <w:t xml:space="preserve"> of the Republicans' tax reform plan</w:t>
      </w:r>
      <w:r w:rsidRPr="00E17A74">
        <w:rPr>
          <w:sz w:val="16"/>
        </w:rPr>
        <w:t xml:space="preserve">, chief GOP tax writer Kevin Brady told CNBC on Thursday. The </w:t>
      </w:r>
      <w:r w:rsidRPr="00DA10EE">
        <w:rPr>
          <w:rStyle w:val="StyleUnderline"/>
        </w:rPr>
        <w:t>White House has signaled it will not support a border adjustment tax as it currently stands</w:t>
      </w:r>
      <w:r w:rsidRPr="00E17A74">
        <w:rPr>
          <w:sz w:val="16"/>
        </w:rPr>
        <w:t xml:space="preserve">, and Brady, the chairman of the House Ways and Means Committee, said </w:t>
      </w:r>
      <w:r w:rsidRPr="00E17A74">
        <w:rPr>
          <w:rStyle w:val="Emphasis"/>
        </w:rPr>
        <w:t>GOP leaders are working to resolve those differences</w:t>
      </w:r>
      <w:r w:rsidRPr="00E17A74">
        <w:rPr>
          <w:sz w:val="16"/>
        </w:rPr>
        <w:t xml:space="preserve">. He also said he is listening to those who have come out against the measure, such as retailers, who believe it will raise consumer prices and hurt business. "As we listen to their concerns, especially when does the currency adjust and how much — fair concern, in my view — what we know is </w:t>
      </w:r>
      <w:r w:rsidRPr="00E17A74">
        <w:rPr>
          <w:rStyle w:val="Emphasis"/>
        </w:rPr>
        <w:t>transition, timing and design really can allay those concerns in a positive way,"</w:t>
      </w:r>
      <w:r w:rsidRPr="00E17A74">
        <w:rPr>
          <w:sz w:val="16"/>
        </w:rPr>
        <w:t xml:space="preserve"> Brady said in an interview with "Closing Bell." On Wednesday, Treasury Secretary Steven </w:t>
      </w:r>
      <w:proofErr w:type="spellStart"/>
      <w:r w:rsidRPr="00E17A74">
        <w:rPr>
          <w:rStyle w:val="Emphasis"/>
        </w:rPr>
        <w:t>Mnuchin</w:t>
      </w:r>
      <w:proofErr w:type="spellEnd"/>
      <w:r w:rsidRPr="00E17A74">
        <w:rPr>
          <w:rStyle w:val="StyleUnderline"/>
        </w:rPr>
        <w:t xml:space="preserve"> testified before the committee that he </w:t>
      </w:r>
      <w:r w:rsidRPr="00E17A74">
        <w:rPr>
          <w:rStyle w:val="Emphasis"/>
        </w:rPr>
        <w:t>has been working closely with Brady</w:t>
      </w:r>
      <w:r w:rsidRPr="00E17A74">
        <w:rPr>
          <w:sz w:val="16"/>
        </w:rPr>
        <w:t xml:space="preserve">. "I've discussed that there's some concerns we have on the border adjustment tax," </w:t>
      </w:r>
      <w:proofErr w:type="spellStart"/>
      <w:r w:rsidRPr="00E17A74">
        <w:rPr>
          <w:sz w:val="16"/>
        </w:rPr>
        <w:t>Mnuchin</w:t>
      </w:r>
      <w:proofErr w:type="spellEnd"/>
      <w:r w:rsidRPr="00E17A74">
        <w:rPr>
          <w:sz w:val="16"/>
        </w:rPr>
        <w:t xml:space="preserve"> said. We're looking forward to potential changes that Chairman Brady may look at, but </w:t>
      </w:r>
      <w:r w:rsidRPr="00E17A74">
        <w:rPr>
          <w:rStyle w:val="StyleUnderline"/>
        </w:rPr>
        <w:t>we're working very collaboratively and our objective is to get tax reform done</w:t>
      </w:r>
      <w:r w:rsidRPr="00E17A74">
        <w:rPr>
          <w:sz w:val="16"/>
        </w:rPr>
        <w:t xml:space="preserve">." However, </w:t>
      </w:r>
      <w:proofErr w:type="spellStart"/>
      <w:r w:rsidRPr="00E17A74">
        <w:rPr>
          <w:sz w:val="16"/>
        </w:rPr>
        <w:t>Mnuchin</w:t>
      </w:r>
      <w:proofErr w:type="spellEnd"/>
      <w:r w:rsidRPr="00E17A74">
        <w:rPr>
          <w:sz w:val="16"/>
        </w:rPr>
        <w:t xml:space="preserve"> privately told Democrats in closed-door meetings that he and the president do not support the border adjustment tax, Bloomberg reported. Brady told CNBC, "Secretary </w:t>
      </w:r>
      <w:proofErr w:type="spellStart"/>
      <w:r w:rsidRPr="00E17A74">
        <w:rPr>
          <w:sz w:val="16"/>
        </w:rPr>
        <w:t>Mnuchin</w:t>
      </w:r>
      <w:proofErr w:type="spellEnd"/>
      <w:r w:rsidRPr="00E17A74">
        <w:rPr>
          <w:sz w:val="16"/>
        </w:rPr>
        <w:t xml:space="preserve">, in my view, is shooting straight with me." "It is a big change, and so we are bringing to the table with the White House and the Senate sort of how we designed this to address those valid concerns. But more importantly, we're inviting their ideas as well." </w:t>
      </w:r>
      <w:r w:rsidRPr="00E17A74">
        <w:rPr>
          <w:rStyle w:val="Emphasis"/>
        </w:rPr>
        <w:t>The border adjustment proposal is estimated to raise about $1 trillion in tax revenue that would help pay for lowering the corporate tax rate to 20 percent</w:t>
      </w:r>
      <w:r w:rsidRPr="00E17A74">
        <w:rPr>
          <w:sz w:val="16"/>
        </w:rPr>
        <w:t>, though most estimates indicate that it would not cover all the revenue lost from a lower corporate rate.</w:t>
      </w:r>
    </w:p>
    <w:sectPr w:rsidR="00297353" w:rsidRPr="00E17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B3C04"/>
    <w:rsid w:val="000139A3"/>
    <w:rsid w:val="0001773D"/>
    <w:rsid w:val="00021B6C"/>
    <w:rsid w:val="000D473D"/>
    <w:rsid w:val="00100833"/>
    <w:rsid w:val="00104529"/>
    <w:rsid w:val="00105942"/>
    <w:rsid w:val="00107396"/>
    <w:rsid w:val="00144A4C"/>
    <w:rsid w:val="00176AB0"/>
    <w:rsid w:val="00177B7D"/>
    <w:rsid w:val="0018322D"/>
    <w:rsid w:val="001A092F"/>
    <w:rsid w:val="001B5776"/>
    <w:rsid w:val="001E527A"/>
    <w:rsid w:val="001F78CE"/>
    <w:rsid w:val="00222182"/>
    <w:rsid w:val="00251FC7"/>
    <w:rsid w:val="002855A7"/>
    <w:rsid w:val="00297353"/>
    <w:rsid w:val="002A0CAA"/>
    <w:rsid w:val="002B146A"/>
    <w:rsid w:val="002B5E17"/>
    <w:rsid w:val="002F0768"/>
    <w:rsid w:val="00315690"/>
    <w:rsid w:val="00316B75"/>
    <w:rsid w:val="00325646"/>
    <w:rsid w:val="00331D77"/>
    <w:rsid w:val="003460F2"/>
    <w:rsid w:val="0038158C"/>
    <w:rsid w:val="00385502"/>
    <w:rsid w:val="003902BA"/>
    <w:rsid w:val="003A09E2"/>
    <w:rsid w:val="003F3364"/>
    <w:rsid w:val="00407037"/>
    <w:rsid w:val="00424289"/>
    <w:rsid w:val="004605D6"/>
    <w:rsid w:val="00481BBC"/>
    <w:rsid w:val="004A6C01"/>
    <w:rsid w:val="004B04DC"/>
    <w:rsid w:val="004C3C54"/>
    <w:rsid w:val="004C60E8"/>
    <w:rsid w:val="004E3579"/>
    <w:rsid w:val="004E728B"/>
    <w:rsid w:val="004F39E0"/>
    <w:rsid w:val="00537BD5"/>
    <w:rsid w:val="0057268A"/>
    <w:rsid w:val="00574F54"/>
    <w:rsid w:val="005D2912"/>
    <w:rsid w:val="006065BD"/>
    <w:rsid w:val="0061688B"/>
    <w:rsid w:val="00645FA9"/>
    <w:rsid w:val="00647866"/>
    <w:rsid w:val="006567DC"/>
    <w:rsid w:val="00665003"/>
    <w:rsid w:val="00694583"/>
    <w:rsid w:val="006A2AD0"/>
    <w:rsid w:val="006C2375"/>
    <w:rsid w:val="006D4ECC"/>
    <w:rsid w:val="00716026"/>
    <w:rsid w:val="00722258"/>
    <w:rsid w:val="007243E5"/>
    <w:rsid w:val="00766EA0"/>
    <w:rsid w:val="00780CEA"/>
    <w:rsid w:val="00782038"/>
    <w:rsid w:val="00794C58"/>
    <w:rsid w:val="007A2226"/>
    <w:rsid w:val="007C129C"/>
    <w:rsid w:val="007C6DCC"/>
    <w:rsid w:val="007F5B66"/>
    <w:rsid w:val="00817E36"/>
    <w:rsid w:val="00823A1C"/>
    <w:rsid w:val="00845B9D"/>
    <w:rsid w:val="00850590"/>
    <w:rsid w:val="00860984"/>
    <w:rsid w:val="0086611B"/>
    <w:rsid w:val="008A2D26"/>
    <w:rsid w:val="008B3ECB"/>
    <w:rsid w:val="008B4E85"/>
    <w:rsid w:val="008C1B2E"/>
    <w:rsid w:val="008E5475"/>
    <w:rsid w:val="0091627E"/>
    <w:rsid w:val="0096664C"/>
    <w:rsid w:val="0097032B"/>
    <w:rsid w:val="009C1D68"/>
    <w:rsid w:val="009C52AB"/>
    <w:rsid w:val="009D2EAD"/>
    <w:rsid w:val="009D54B2"/>
    <w:rsid w:val="009D6FEB"/>
    <w:rsid w:val="009E1922"/>
    <w:rsid w:val="009E1967"/>
    <w:rsid w:val="009F7ED2"/>
    <w:rsid w:val="00A93661"/>
    <w:rsid w:val="00A95652"/>
    <w:rsid w:val="00AC0AB8"/>
    <w:rsid w:val="00AF3ACD"/>
    <w:rsid w:val="00B33C6D"/>
    <w:rsid w:val="00B4508F"/>
    <w:rsid w:val="00B55AD5"/>
    <w:rsid w:val="00B8057C"/>
    <w:rsid w:val="00BA6C3E"/>
    <w:rsid w:val="00BD6238"/>
    <w:rsid w:val="00BD7903"/>
    <w:rsid w:val="00BE486F"/>
    <w:rsid w:val="00BF593B"/>
    <w:rsid w:val="00BF773A"/>
    <w:rsid w:val="00BF7E81"/>
    <w:rsid w:val="00C13773"/>
    <w:rsid w:val="00C17CC8"/>
    <w:rsid w:val="00C83417"/>
    <w:rsid w:val="00C9604F"/>
    <w:rsid w:val="00CA19AA"/>
    <w:rsid w:val="00CC5298"/>
    <w:rsid w:val="00CD409E"/>
    <w:rsid w:val="00CD736E"/>
    <w:rsid w:val="00CD798D"/>
    <w:rsid w:val="00CE161E"/>
    <w:rsid w:val="00CE4092"/>
    <w:rsid w:val="00CF59A8"/>
    <w:rsid w:val="00D16CB2"/>
    <w:rsid w:val="00D21800"/>
    <w:rsid w:val="00D325A9"/>
    <w:rsid w:val="00D348F9"/>
    <w:rsid w:val="00D36A8A"/>
    <w:rsid w:val="00D61409"/>
    <w:rsid w:val="00D6691E"/>
    <w:rsid w:val="00D71170"/>
    <w:rsid w:val="00DA10EE"/>
    <w:rsid w:val="00DA1C92"/>
    <w:rsid w:val="00DA25D4"/>
    <w:rsid w:val="00DA6538"/>
    <w:rsid w:val="00E14C41"/>
    <w:rsid w:val="00E15E75"/>
    <w:rsid w:val="00E17A74"/>
    <w:rsid w:val="00E21203"/>
    <w:rsid w:val="00E5262C"/>
    <w:rsid w:val="00EB3C04"/>
    <w:rsid w:val="00EC7DC4"/>
    <w:rsid w:val="00ED30CF"/>
    <w:rsid w:val="00F14244"/>
    <w:rsid w:val="00F176EF"/>
    <w:rsid w:val="00F44033"/>
    <w:rsid w:val="00F45E10"/>
    <w:rsid w:val="00F6364A"/>
    <w:rsid w:val="00F852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B12D"/>
  <w15:chartTrackingRefBased/>
  <w15:docId w15:val="{ECEC3C0A-2EBA-449F-9577-3B4D54E7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B3C04"/>
    <w:rPr>
      <w:rFonts w:ascii="Georgia" w:hAnsi="Georgia"/>
    </w:rPr>
  </w:style>
  <w:style w:type="paragraph" w:styleId="Heading1">
    <w:name w:val="heading 1"/>
    <w:aliases w:val="Pocket"/>
    <w:basedOn w:val="Normal"/>
    <w:next w:val="Normal"/>
    <w:link w:val="Heading1Char"/>
    <w:qFormat/>
    <w:rsid w:val="00EB3C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3C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3C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B3C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3C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C04"/>
  </w:style>
  <w:style w:type="character" w:customStyle="1" w:styleId="Heading1Char">
    <w:name w:val="Heading 1 Char"/>
    <w:aliases w:val="Pocket Char"/>
    <w:basedOn w:val="DefaultParagraphFont"/>
    <w:link w:val="Heading1"/>
    <w:rsid w:val="00EB3C0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3C0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B3C0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B3C04"/>
    <w:rPr>
      <w:rFonts w:ascii="Georgia" w:eastAsiaTheme="majorEastAsia" w:hAnsi="Georgia" w:cstheme="majorBidi"/>
      <w:b/>
      <w:iCs/>
      <w:sz w:val="26"/>
    </w:rPr>
  </w:style>
  <w:style w:type="character" w:styleId="Emphasis">
    <w:name w:val="Emphasis"/>
    <w:basedOn w:val="DefaultParagraphFont"/>
    <w:uiPriority w:val="7"/>
    <w:qFormat/>
    <w:rsid w:val="00EB3C04"/>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EB3C04"/>
    <w:rPr>
      <w:b/>
      <w:bCs/>
      <w:sz w:val="26"/>
      <w:u w:val="none"/>
    </w:rPr>
  </w:style>
  <w:style w:type="character" w:customStyle="1" w:styleId="StyleUnderline">
    <w:name w:val="Style Underline"/>
    <w:aliases w:val="Underline"/>
    <w:basedOn w:val="DefaultParagraphFont"/>
    <w:uiPriority w:val="6"/>
    <w:qFormat/>
    <w:rsid w:val="00EB3C04"/>
    <w:rPr>
      <w:b w:val="0"/>
      <w:sz w:val="22"/>
      <w:u w:val="single"/>
    </w:rPr>
  </w:style>
  <w:style w:type="character" w:styleId="Hyperlink">
    <w:name w:val="Hyperlink"/>
    <w:basedOn w:val="DefaultParagraphFont"/>
    <w:uiPriority w:val="99"/>
    <w:unhideWhenUsed/>
    <w:rsid w:val="00EB3C04"/>
    <w:rPr>
      <w:color w:val="auto"/>
      <w:u w:val="none"/>
    </w:rPr>
  </w:style>
  <w:style w:type="character" w:styleId="FollowedHyperlink">
    <w:name w:val="FollowedHyperlink"/>
    <w:basedOn w:val="DefaultParagraphFont"/>
    <w:uiPriority w:val="99"/>
    <w:semiHidden/>
    <w:unhideWhenUsed/>
    <w:rsid w:val="00EB3C04"/>
    <w:rPr>
      <w:color w:val="auto"/>
      <w:u w:val="none"/>
    </w:rPr>
  </w:style>
  <w:style w:type="character" w:styleId="UnresolvedMention">
    <w:name w:val="Unresolved Mention"/>
    <w:basedOn w:val="DefaultParagraphFont"/>
    <w:uiPriority w:val="99"/>
    <w:semiHidden/>
    <w:unhideWhenUsed/>
    <w:rsid w:val="00EB3C0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500360">
      <w:bodyDiv w:val="1"/>
      <w:marLeft w:val="0"/>
      <w:marRight w:val="0"/>
      <w:marTop w:val="0"/>
      <w:marBottom w:val="0"/>
      <w:divBdr>
        <w:top w:val="none" w:sz="0" w:space="0" w:color="auto"/>
        <w:left w:val="none" w:sz="0" w:space="0" w:color="auto"/>
        <w:bottom w:val="none" w:sz="0" w:space="0" w:color="auto"/>
        <w:right w:val="none" w:sz="0" w:space="0" w:color="auto"/>
      </w:divBdr>
      <w:divsChild>
        <w:div w:id="1012030174">
          <w:marLeft w:val="0"/>
          <w:marRight w:val="0"/>
          <w:marTop w:val="300"/>
          <w:marBottom w:val="300"/>
          <w:divBdr>
            <w:top w:val="none" w:sz="0" w:space="0" w:color="auto"/>
            <w:left w:val="none" w:sz="0" w:space="0" w:color="auto"/>
            <w:bottom w:val="none" w:sz="0" w:space="0" w:color="auto"/>
            <w:right w:val="none" w:sz="0" w:space="0" w:color="auto"/>
          </w:divBdr>
          <w:divsChild>
            <w:div w:id="1189564940">
              <w:marLeft w:val="0"/>
              <w:marRight w:val="0"/>
              <w:marTop w:val="0"/>
              <w:marBottom w:val="0"/>
              <w:divBdr>
                <w:top w:val="none" w:sz="0" w:space="0" w:color="auto"/>
                <w:left w:val="none" w:sz="0" w:space="0" w:color="auto"/>
                <w:bottom w:val="none" w:sz="0" w:space="0" w:color="auto"/>
                <w:right w:val="none" w:sz="0" w:space="0" w:color="auto"/>
              </w:divBdr>
              <w:divsChild>
                <w:div w:id="14817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9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bc.com/2017/06/29/expect-tax-reform-in-september-says-trump-economic-advisor-gary-cohn.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washingtontimes.com/news/2017/jun/5/trump-seeking-tax-cuts-fall-boost-econom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ewsweek.com/neil-buchanan-tax-reform-beware-what-you-wish-629680" TargetMode="External"/><Relationship Id="rId11" Type="http://schemas.openxmlformats.org/officeDocument/2006/relationships/hyperlink" Target="http://www.businessinsider.com/boehner-paul-ryan-border-adjustment-tax-bat-trump-2017-5" TargetMode="External"/><Relationship Id="rId5" Type="http://schemas.openxmlformats.org/officeDocument/2006/relationships/webSettings" Target="webSettings.xml"/><Relationship Id="rId10" Type="http://schemas.openxmlformats.org/officeDocument/2006/relationships/hyperlink" Target="http://thehill.com/homenews/house/335038-border-adjustment-tax-proposal-at-deaths-door" TargetMode="External"/><Relationship Id="rId4" Type="http://schemas.openxmlformats.org/officeDocument/2006/relationships/settings" Target="settings.xml"/><Relationship Id="rId9" Type="http://schemas.openxmlformats.org/officeDocument/2006/relationships/hyperlink" Target="http://www.cnbc.com/2017/06/13/rep-meadows-border-adjustment-tax-is-stumbling-block-to-tax-refor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FC233-A793-4559-BE65-37EDFD89D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145</TotalTime>
  <Pages>1</Pages>
  <Words>9025</Words>
  <Characters>51443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 Jain</dc:creator>
  <cp:keywords>5.1.1</cp:keywords>
  <dc:description/>
  <cp:lastModifiedBy>Kala Jain</cp:lastModifiedBy>
  <cp:revision>7</cp:revision>
  <dcterms:created xsi:type="dcterms:W3CDTF">2017-06-30T15:05:00Z</dcterms:created>
  <dcterms:modified xsi:type="dcterms:W3CDTF">2017-07-01T01:26:00Z</dcterms:modified>
</cp:coreProperties>
</file>