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BE16B6" w14:textId="77777777" w:rsidR="00056F75" w:rsidRDefault="00056F75" w:rsidP="00056F75">
      <w:pPr>
        <w:pStyle w:val="Heading1"/>
      </w:pPr>
      <w:r>
        <w:t>Interest Rate</w:t>
      </w:r>
      <w:r w:rsidR="00841F7B">
        <w:t>s</w:t>
      </w:r>
      <w:r>
        <w:t xml:space="preserve"> DA</w:t>
      </w:r>
    </w:p>
    <w:p w14:paraId="6EE6F654" w14:textId="246E97EA" w:rsidR="009D1183" w:rsidRDefault="00056F75" w:rsidP="009D1183">
      <w:pPr>
        <w:pStyle w:val="Heading3"/>
      </w:pPr>
      <w:r>
        <w:t>Notes</w:t>
      </w:r>
    </w:p>
    <w:p w14:paraId="5E6582C4" w14:textId="77777777" w:rsidR="009D1183" w:rsidRDefault="009D1183" w:rsidP="00056F75"/>
    <w:p w14:paraId="70034AE1" w14:textId="2D84E582" w:rsidR="00056F75" w:rsidRPr="003C44B2" w:rsidRDefault="00056F75" w:rsidP="00056F75">
      <w:r>
        <w:t>The DA relies on the inflation in the SQ and how Yellen plans on reacting. Timing of the plan is the most important factor because the Fed did not account for any stimuli when they decided to keep interest rates the same in June or project to keep them the same in December. If Trump decided to initiate some random education funding policy, Yellen will freak out and hike rates as a response.</w:t>
      </w:r>
    </w:p>
    <w:p w14:paraId="495C7F31" w14:textId="77777777" w:rsidR="00056F75" w:rsidRDefault="00056F75" w:rsidP="00056F75"/>
    <w:p w14:paraId="7C88528A" w14:textId="77777777" w:rsidR="00056F75" w:rsidRDefault="00056F75" w:rsidP="00056F75">
      <w:r>
        <w:t xml:space="preserve">Explanation of the fed funds rate: </w:t>
      </w:r>
      <w:hyperlink r:id="rId6" w:history="1">
        <w:r w:rsidRPr="001036AF">
          <w:rPr>
            <w:rStyle w:val="Hyperlink"/>
          </w:rPr>
          <w:t>https://www.thebalance.com/fed-funds-rate-definition-impact-and-how-it-works-3306122</w:t>
        </w:r>
      </w:hyperlink>
    </w:p>
    <w:p w14:paraId="14D36CE0" w14:textId="41C6B849" w:rsidR="00056F75" w:rsidRDefault="00056F75" w:rsidP="00056F75"/>
    <w:p w14:paraId="1DDD2CD6" w14:textId="6DA10A8C" w:rsidR="009D1183" w:rsidRPr="0084171F" w:rsidRDefault="009D1183" w:rsidP="00056F75">
      <w:pPr>
        <w:rPr>
          <w:rStyle w:val="Emphasis"/>
        </w:rPr>
      </w:pPr>
      <w:r w:rsidRPr="0084171F">
        <w:rPr>
          <w:rStyle w:val="Emphasis"/>
          <w:highlight w:val="yellow"/>
        </w:rPr>
        <w:t xml:space="preserve">Aff: Be careful — the 2AC Link Turn </w:t>
      </w:r>
      <w:r w:rsidR="0084171F" w:rsidRPr="0084171F">
        <w:rPr>
          <w:rStyle w:val="Emphasis"/>
          <w:highlight w:val="yellow"/>
        </w:rPr>
        <w:t xml:space="preserve">(Aff Lowers Interest Rates) </w:t>
      </w:r>
      <w:r w:rsidRPr="0084171F">
        <w:rPr>
          <w:rStyle w:val="Emphasis"/>
          <w:highlight w:val="yellow"/>
        </w:rPr>
        <w:t>and Inflation Good arguments at the bottom of the file (and that are not in the example 2AC)</w:t>
      </w:r>
      <w:r w:rsidR="0084171F" w:rsidRPr="0084171F">
        <w:rPr>
          <w:rStyle w:val="Emphasis"/>
          <w:highlight w:val="yellow"/>
        </w:rPr>
        <w:t xml:space="preserve"> are double turns with offense in the current example 2AC.</w:t>
      </w:r>
      <w:r w:rsidR="0084171F" w:rsidRPr="0084171F">
        <w:rPr>
          <w:rStyle w:val="Emphasis"/>
        </w:rPr>
        <w:t xml:space="preserve"> </w:t>
      </w:r>
      <w:r w:rsidRPr="0084171F">
        <w:rPr>
          <w:rStyle w:val="Emphasis"/>
        </w:rPr>
        <w:t xml:space="preserve"> </w:t>
      </w:r>
    </w:p>
    <w:p w14:paraId="2F59550F" w14:textId="77777777" w:rsidR="009D1183" w:rsidRDefault="009D1183" w:rsidP="00056F75"/>
    <w:p w14:paraId="5286EC23" w14:textId="77777777" w:rsidR="009D1183" w:rsidRDefault="009D1183" w:rsidP="00056F75"/>
    <w:p w14:paraId="0E0480DB" w14:textId="77777777" w:rsidR="00056F75" w:rsidRDefault="00841F7B" w:rsidP="00056F75">
      <w:pPr>
        <w:pStyle w:val="Heading2"/>
      </w:pPr>
      <w:r>
        <w:t>Negative</w:t>
      </w:r>
    </w:p>
    <w:p w14:paraId="5DCFFCDE" w14:textId="0C7AF463" w:rsidR="00056F75" w:rsidRDefault="00056F75" w:rsidP="00056F75">
      <w:pPr>
        <w:pStyle w:val="Heading3"/>
      </w:pPr>
      <w:r>
        <w:t xml:space="preserve">1NC </w:t>
      </w:r>
      <w:r w:rsidR="00030757">
        <w:t>— Interest Rates DA</w:t>
      </w:r>
    </w:p>
    <w:p w14:paraId="0F24AA0B" w14:textId="53D74381" w:rsidR="00056F75" w:rsidRDefault="00056F75" w:rsidP="00056F75">
      <w:pPr>
        <w:pStyle w:val="Heading4"/>
      </w:pPr>
      <w:r>
        <w:t xml:space="preserve">Inflation is </w:t>
      </w:r>
      <w:r w:rsidRPr="00D31F74">
        <w:rPr>
          <w:u w:val="single"/>
        </w:rPr>
        <w:t>low now</w:t>
      </w:r>
      <w:r>
        <w:t xml:space="preserve"> and the Fed </w:t>
      </w:r>
      <w:r w:rsidRPr="00D31F74">
        <w:rPr>
          <w:u w:val="single"/>
        </w:rPr>
        <w:t>does not</w:t>
      </w:r>
      <w:r>
        <w:t xml:space="preserve"> plan on raising interest rates in December---only a </w:t>
      </w:r>
      <w:r w:rsidRPr="00D31F74">
        <w:rPr>
          <w:u w:val="single"/>
        </w:rPr>
        <w:t>perception</w:t>
      </w:r>
      <w:r>
        <w:t xml:space="preserve"> of a rebou</w:t>
      </w:r>
      <w:r w:rsidR="00030757">
        <w:t>nd in inflation changes outlook.</w:t>
      </w:r>
    </w:p>
    <w:p w14:paraId="0C9C0FDD" w14:textId="77777777" w:rsidR="00056F75" w:rsidRPr="00D31F74" w:rsidRDefault="00056F75" w:rsidP="00056F75">
      <w:r>
        <w:t xml:space="preserve">Martin </w:t>
      </w:r>
      <w:proofErr w:type="spellStart"/>
      <w:r w:rsidRPr="00D31F74">
        <w:rPr>
          <w:rStyle w:val="Style13ptBold"/>
        </w:rPr>
        <w:t>Crutsinger</w:t>
      </w:r>
      <w:proofErr w:type="spellEnd"/>
      <w:r w:rsidRPr="00D31F74">
        <w:rPr>
          <w:rStyle w:val="Style13ptBold"/>
        </w:rPr>
        <w:t xml:space="preserve"> 7/24</w:t>
      </w:r>
      <w:r>
        <w:t xml:space="preserve">, associated press economics writer and journalist for ABC News, 7/24/17, “Fed will likely focus on low inflation but leave rates alone,” </w:t>
      </w:r>
      <w:r w:rsidRPr="00D31F74">
        <w:t>http://abcnews.go.com/Business/wireStory/fed-focus-low-inflation-leave-rates-48815928</w:t>
      </w:r>
    </w:p>
    <w:p w14:paraId="5A1936AC" w14:textId="77777777" w:rsidR="00056F75" w:rsidRDefault="00056F75" w:rsidP="00056F75">
      <w:r w:rsidRPr="00393A5F">
        <w:t>The Federal</w:t>
      </w:r>
      <w:r>
        <w:t xml:space="preserve"> Reserve has already achieved one of its two mandates: With the unemployment rate at just 4.4 percent, the Fed has essentially maximized employment.</w:t>
      </w:r>
    </w:p>
    <w:p w14:paraId="145356D4" w14:textId="77777777" w:rsidR="00056F75" w:rsidRDefault="00056F75" w:rsidP="00056F75">
      <w:r>
        <w:t xml:space="preserve">It's the Fed's other goal — price stability — that's stayed persistently out of reach. </w:t>
      </w:r>
      <w:r w:rsidRPr="0024087E">
        <w:rPr>
          <w:rStyle w:val="StyleUnderline"/>
          <w:highlight w:val="yellow"/>
        </w:rPr>
        <w:t>Inflation has</w:t>
      </w:r>
      <w:r w:rsidRPr="0024087E">
        <w:rPr>
          <w:highlight w:val="yellow"/>
        </w:rPr>
        <w:t xml:space="preserve"> </w:t>
      </w:r>
      <w:r w:rsidRPr="0024087E">
        <w:rPr>
          <w:rStyle w:val="StyleUnderline"/>
          <w:highlight w:val="yellow"/>
        </w:rPr>
        <w:t>been edging</w:t>
      </w:r>
      <w:r w:rsidRPr="00393A5F">
        <w:rPr>
          <w:rStyle w:val="StyleUnderline"/>
        </w:rPr>
        <w:t xml:space="preserve"> </w:t>
      </w:r>
      <w:r w:rsidRPr="00393A5F">
        <w:t>further</w:t>
      </w:r>
      <w:r>
        <w:t xml:space="preserve"> </w:t>
      </w:r>
      <w:r w:rsidRPr="0024087E">
        <w:rPr>
          <w:rStyle w:val="StyleUnderline"/>
          <w:highlight w:val="yellow"/>
        </w:rPr>
        <w:t>below</w:t>
      </w:r>
      <w:r w:rsidRPr="00393A5F">
        <w:rPr>
          <w:rStyle w:val="StyleUnderline"/>
        </w:rPr>
        <w:t xml:space="preserve"> </w:t>
      </w:r>
      <w:r w:rsidRPr="0024087E">
        <w:rPr>
          <w:rStyle w:val="StyleUnderline"/>
          <w:highlight w:val="yellow"/>
        </w:rPr>
        <w:t>the Fed's</w:t>
      </w:r>
      <w:r w:rsidRPr="00393A5F">
        <w:rPr>
          <w:rStyle w:val="StyleUnderline"/>
        </w:rPr>
        <w:t xml:space="preserve"> 2 percent </w:t>
      </w:r>
      <w:r w:rsidRPr="0024087E">
        <w:rPr>
          <w:rStyle w:val="StyleUnderline"/>
          <w:highlight w:val="yellow"/>
        </w:rPr>
        <w:t>target</w:t>
      </w:r>
      <w:r>
        <w:t xml:space="preserve">. Problem is, </w:t>
      </w:r>
      <w:r w:rsidRPr="0024087E">
        <w:rPr>
          <w:rStyle w:val="StyleUnderline"/>
          <w:highlight w:val="yellow"/>
        </w:rPr>
        <w:t>too-low inflation</w:t>
      </w:r>
      <w:r w:rsidRPr="00393A5F">
        <w:rPr>
          <w:rStyle w:val="StyleUnderline"/>
        </w:rPr>
        <w:t xml:space="preserve"> tends to </w:t>
      </w:r>
      <w:r w:rsidRPr="0024087E">
        <w:rPr>
          <w:rStyle w:val="StyleUnderline"/>
          <w:highlight w:val="yellow"/>
        </w:rPr>
        <w:t>slow consumer spending, the U.S. economy's main fuel</w:t>
      </w:r>
      <w:r>
        <w:t xml:space="preserve">. </w:t>
      </w:r>
      <w:r w:rsidRPr="00393A5F">
        <w:rPr>
          <w:rStyle w:val="StyleUnderline"/>
        </w:rPr>
        <w:t>Many consumers delay purchases</w:t>
      </w:r>
      <w:r>
        <w:t xml:space="preserve"> if they think the same price — or a lower one — will be available later.</w:t>
      </w:r>
    </w:p>
    <w:p w14:paraId="5C36BD89" w14:textId="77777777" w:rsidR="00056F75" w:rsidRPr="00393A5F" w:rsidRDefault="00056F75" w:rsidP="00056F75">
      <w:pPr>
        <w:rPr>
          <w:rStyle w:val="Emphasis"/>
        </w:rPr>
      </w:pPr>
      <w:r w:rsidRPr="00393A5F">
        <w:rPr>
          <w:rStyle w:val="StyleUnderline"/>
        </w:rPr>
        <w:t>Low inflation will likely be a key discussion point</w:t>
      </w:r>
      <w:r>
        <w:t xml:space="preserve"> when the Fed holds its latest policy meeting this week. The central bank has raised its benchmark interest rate twice this year, but </w:t>
      </w:r>
      <w:r w:rsidRPr="00393A5F">
        <w:rPr>
          <w:rStyle w:val="StyleUnderline"/>
        </w:rPr>
        <w:t>no one expects another hike</w:t>
      </w:r>
      <w:r>
        <w:t xml:space="preserve"> when its meeting ends Wednesday. And </w:t>
      </w:r>
      <w:r w:rsidRPr="0024087E">
        <w:rPr>
          <w:rStyle w:val="Emphasis"/>
          <w:highlight w:val="yellow"/>
        </w:rPr>
        <w:t xml:space="preserve">unless inflation picks up, </w:t>
      </w:r>
      <w:r w:rsidRPr="00D31F74">
        <w:rPr>
          <w:rStyle w:val="Emphasis"/>
        </w:rPr>
        <w:t xml:space="preserve">some </w:t>
      </w:r>
      <w:r w:rsidRPr="0024087E">
        <w:rPr>
          <w:rStyle w:val="Emphasis"/>
          <w:highlight w:val="yellow"/>
        </w:rPr>
        <w:t>analysts foresee no further rate increase this year.</w:t>
      </w:r>
    </w:p>
    <w:p w14:paraId="3B12054A" w14:textId="77777777" w:rsidR="00056F75" w:rsidRDefault="00056F75" w:rsidP="00056F75">
      <w:r>
        <w:t>Fed Chair Janet Yellen deepened the uncertainty earlier this month when she sounded less sure about her position that a slowdown in inflation this year was due to temporary factors. Yellen conceded that Fed officials were puzzled by recent developments. Her remarks lifted financial markets as investors interpreted her words to suggest that the Fed might slow its pace of rate increases.</w:t>
      </w:r>
    </w:p>
    <w:p w14:paraId="3D61BD87" w14:textId="77777777" w:rsidR="00056F75" w:rsidRDefault="00056F75" w:rsidP="00056F75">
      <w:r>
        <w:t xml:space="preserve">"In the past, </w:t>
      </w:r>
      <w:r w:rsidRPr="00D31F74">
        <w:rPr>
          <w:rStyle w:val="StyleUnderline"/>
        </w:rPr>
        <w:t>Yellen</w:t>
      </w:r>
      <w:r>
        <w:t xml:space="preserve"> was pretty confident that inflation would come back, but that </w:t>
      </w:r>
      <w:r w:rsidRPr="00D31F74">
        <w:rPr>
          <w:rStyle w:val="StyleUnderline"/>
        </w:rPr>
        <w:t>is now in doubt</w:t>
      </w:r>
      <w:r>
        <w:t>," said Sung Won Sohn, economics professor at California State University-Channel Islands.</w:t>
      </w:r>
    </w:p>
    <w:p w14:paraId="69B0AF1E" w14:textId="77777777" w:rsidR="00056F75" w:rsidRDefault="00056F75" w:rsidP="00056F75">
      <w:r>
        <w:t xml:space="preserve">Over the past 12 months, </w:t>
      </w:r>
      <w:r w:rsidRPr="0024087E">
        <w:rPr>
          <w:rStyle w:val="StyleUnderline"/>
          <w:highlight w:val="yellow"/>
        </w:rPr>
        <w:t>the inflation gauge</w:t>
      </w:r>
      <w:r>
        <w:t xml:space="preserve"> the Fed monitors most closely </w:t>
      </w:r>
      <w:r w:rsidRPr="0024087E">
        <w:rPr>
          <w:rStyle w:val="StyleUnderline"/>
          <w:highlight w:val="yellow"/>
        </w:rPr>
        <w:t xml:space="preserve">has risen </w:t>
      </w:r>
      <w:r w:rsidRPr="0024087E">
        <w:rPr>
          <w:rStyle w:val="Emphasis"/>
          <w:highlight w:val="yellow"/>
        </w:rPr>
        <w:t>just</w:t>
      </w:r>
      <w:r w:rsidRPr="0024087E">
        <w:rPr>
          <w:rStyle w:val="StyleUnderline"/>
          <w:highlight w:val="yellow"/>
        </w:rPr>
        <w:t xml:space="preserve"> 1.4 percent</w:t>
      </w:r>
      <w:r>
        <w:t xml:space="preserve">, according to the latest data. </w:t>
      </w:r>
      <w:r w:rsidRPr="0024087E">
        <w:rPr>
          <w:rStyle w:val="StyleUnderline"/>
          <w:highlight w:val="yellow"/>
        </w:rPr>
        <w:t>That's down from</w:t>
      </w:r>
      <w:r w:rsidRPr="00D31F74">
        <w:rPr>
          <w:rStyle w:val="StyleUnderline"/>
        </w:rPr>
        <w:t xml:space="preserve"> a </w:t>
      </w:r>
      <w:r w:rsidRPr="0024087E">
        <w:rPr>
          <w:rStyle w:val="StyleUnderline"/>
          <w:highlight w:val="yellow"/>
        </w:rPr>
        <w:t>1.9 percent</w:t>
      </w:r>
      <w:r>
        <w:t xml:space="preserve"> year-over-year increase </w:t>
      </w:r>
      <w:r w:rsidRPr="00D31F74">
        <w:rPr>
          <w:rStyle w:val="StyleUnderline"/>
        </w:rPr>
        <w:t>in January</w:t>
      </w:r>
      <w:r>
        <w:t>. In part, it's why some economists say they suspect the Fed may be keeping its rate increases on hold, waiting to see if inflation in coming months rebounds from its current slowdown.</w:t>
      </w:r>
    </w:p>
    <w:p w14:paraId="3A3B1240" w14:textId="77777777" w:rsidR="00056F75" w:rsidRDefault="00056F75" w:rsidP="00056F75">
      <w:r>
        <w:t>After leaving its key rate at a record low near zero for seven years after the financial crisis erupted in 2008, the Fed has raised it modestly four times — in December 2015, December 2016 and twice so far this year, in March and June. Even now, the rate remains historically low, in a range of 1 percent to 1.25 percent.</w:t>
      </w:r>
    </w:p>
    <w:p w14:paraId="073800DD" w14:textId="77777777" w:rsidR="00056F75" w:rsidRDefault="00056F75" w:rsidP="00056F75">
      <w:r>
        <w:t>Months ago, the Fed had signaled its readiness to raise rates three times this year on the assumption that it needed to be more aggressive to ensure that consistently low unemployment didn't contribute to high inflation later on.</w:t>
      </w:r>
    </w:p>
    <w:p w14:paraId="0A85C913" w14:textId="77777777" w:rsidR="00056F75" w:rsidRDefault="00056F75" w:rsidP="00056F75">
      <w:r>
        <w:t>In June, Yellen and other officials sought to explain away the unwelcome slip in inflation as a result of such onetime factors as a plunge in consumer cellphone charges and a dip in prescription drug prices.</w:t>
      </w:r>
    </w:p>
    <w:p w14:paraId="497F8683" w14:textId="77777777" w:rsidR="00056F75" w:rsidRDefault="00056F75" w:rsidP="00056F75">
      <w:r>
        <w:t>But in delivering the Fed's semiannual report to Congress this month, Yellen acknowledged some doubt. She described inflation as a "two-edge" problem, with the threat that prices could either rise too slowly or suddenly jump if a tight job market triggered wage pressures that stoked inflation.</w:t>
      </w:r>
    </w:p>
    <w:p w14:paraId="3C583AAA" w14:textId="77777777" w:rsidR="00056F75" w:rsidRDefault="00056F75" w:rsidP="00056F75">
      <w:r w:rsidRPr="00D31F74">
        <w:t>Yellen didn't rule out another rate increase this year</w:t>
      </w:r>
      <w:r>
        <w:t>. But investors have themselves grown more uncertain, with the CME Group's closely watched gauge foreseeing a 47 percent chance of another rate increase by year's end.</w:t>
      </w:r>
    </w:p>
    <w:p w14:paraId="1FCF54E4" w14:textId="77777777" w:rsidR="00056F75" w:rsidRDefault="00056F75" w:rsidP="00056F75">
      <w:r>
        <w:t xml:space="preserve">Diane </w:t>
      </w:r>
      <w:proofErr w:type="spellStart"/>
      <w:r>
        <w:t>Swonk</w:t>
      </w:r>
      <w:proofErr w:type="spellEnd"/>
      <w:r>
        <w:t xml:space="preserve">, chief economist at DS Economics, said she still thinks </w:t>
      </w:r>
      <w:r w:rsidRPr="0024087E">
        <w:rPr>
          <w:rStyle w:val="Emphasis"/>
          <w:highlight w:val="yellow"/>
        </w:rPr>
        <w:t>the Fed will raise rates</w:t>
      </w:r>
      <w:r>
        <w:t xml:space="preserve"> one more time this year — </w:t>
      </w:r>
      <w:r w:rsidRPr="0024087E">
        <w:rPr>
          <w:rStyle w:val="Emphasis"/>
          <w:highlight w:val="yellow"/>
        </w:rPr>
        <w:t>in December</w:t>
      </w:r>
      <w:r>
        <w:t xml:space="preserve"> — but </w:t>
      </w:r>
      <w:r w:rsidRPr="0024087E">
        <w:rPr>
          <w:rStyle w:val="Emphasis"/>
          <w:highlight w:val="yellow"/>
        </w:rPr>
        <w:t>only</w:t>
      </w:r>
      <w:r w:rsidRPr="00D31F74">
        <w:rPr>
          <w:rStyle w:val="Emphasis"/>
        </w:rPr>
        <w:t xml:space="preserve"> </w:t>
      </w:r>
      <w:r w:rsidRPr="0024087E">
        <w:rPr>
          <w:rStyle w:val="Emphasis"/>
          <w:highlight w:val="yellow"/>
        </w:rPr>
        <w:t>if</w:t>
      </w:r>
      <w:r>
        <w:t xml:space="preserve"> her forecast of </w:t>
      </w:r>
      <w:r w:rsidRPr="0024087E">
        <w:rPr>
          <w:rStyle w:val="Emphasis"/>
          <w:highlight w:val="yellow"/>
        </w:rPr>
        <w:t>a rebound in inflation comes true</w:t>
      </w:r>
      <w:r>
        <w:t>.</w:t>
      </w:r>
    </w:p>
    <w:p w14:paraId="6FF86D17" w14:textId="77777777" w:rsidR="00056F75" w:rsidRDefault="00056F75" w:rsidP="00056F75"/>
    <w:p w14:paraId="287E0963" w14:textId="77777777" w:rsidR="00056F75" w:rsidRDefault="00056F75" w:rsidP="00056F75">
      <w:pPr>
        <w:pStyle w:val="Heading4"/>
      </w:pPr>
      <w:r>
        <w:t xml:space="preserve">Government spending causes the fed to </w:t>
      </w:r>
      <w:r w:rsidRPr="00E75436">
        <w:rPr>
          <w:u w:val="single"/>
        </w:rPr>
        <w:t>hike</w:t>
      </w:r>
      <w:r>
        <w:t xml:space="preserve"> interest rates---unexpected stimulus is perceived as </w:t>
      </w:r>
      <w:r w:rsidRPr="00E75436">
        <w:rPr>
          <w:u w:val="single"/>
        </w:rPr>
        <w:t>risking inflation</w:t>
      </w:r>
      <w:r>
        <w:t>---</w:t>
      </w:r>
      <w:r w:rsidRPr="00056F75">
        <w:t>timing</w:t>
      </w:r>
      <w:r>
        <w:t xml:space="preserve"> is the </w:t>
      </w:r>
      <w:r w:rsidRPr="00E75436">
        <w:rPr>
          <w:u w:val="single"/>
        </w:rPr>
        <w:t>most important</w:t>
      </w:r>
      <w:r>
        <w:t xml:space="preserve"> factor </w:t>
      </w:r>
    </w:p>
    <w:p w14:paraId="063AE286" w14:textId="77777777" w:rsidR="00056F75" w:rsidRPr="00B920DD" w:rsidRDefault="00056F75" w:rsidP="00056F75">
      <w:r w:rsidRPr="00B920DD">
        <w:t xml:space="preserve">Peter </w:t>
      </w:r>
      <w:r w:rsidRPr="00B920DD">
        <w:rPr>
          <w:rStyle w:val="Style13ptBold"/>
        </w:rPr>
        <w:t>Olson and</w:t>
      </w:r>
      <w:r w:rsidRPr="00B920DD">
        <w:t xml:space="preserve"> Louise M. </w:t>
      </w:r>
      <w:proofErr w:type="spellStart"/>
      <w:r w:rsidRPr="00B920DD">
        <w:rPr>
          <w:rStyle w:val="Style13ptBold"/>
        </w:rPr>
        <w:t>Sheine</w:t>
      </w:r>
      <w:proofErr w:type="spellEnd"/>
      <w:r w:rsidRPr="00B920DD">
        <w:rPr>
          <w:rStyle w:val="Style13ptBold"/>
        </w:rPr>
        <w:t xml:space="preserve"> 17</w:t>
      </w:r>
      <w:r>
        <w:t xml:space="preserve">, Peter Olson is a policy analyst for Brookings; Louise </w:t>
      </w:r>
      <w:proofErr w:type="spellStart"/>
      <w:r>
        <w:t>Sheine</w:t>
      </w:r>
      <w:proofErr w:type="spellEnd"/>
      <w:r>
        <w:t xml:space="preserve"> is a Policy Director and The Hutchins Center on Fiscal and Monetary Policy Senior Fellow, 1/26/17, “The Hutchins Center Explains: Fiscal stimulus and the Fed,” </w:t>
      </w:r>
      <w:r w:rsidRPr="00B920DD">
        <w:t>https://www.brookings.edu/blog/up-front/2017/01/26/the-hutchins-center-explains-fiscal-stimulus-and-the-fed/</w:t>
      </w:r>
    </w:p>
    <w:p w14:paraId="1C10F411" w14:textId="77777777" w:rsidR="00056F75" w:rsidRDefault="00056F75" w:rsidP="00056F75">
      <w:r>
        <w:t>WHAT IS FISCAL STIMULUS?</w:t>
      </w:r>
    </w:p>
    <w:p w14:paraId="516FEB4B" w14:textId="77777777" w:rsidR="00056F75" w:rsidRDefault="00056F75" w:rsidP="00056F75">
      <w:r w:rsidRPr="0024087E">
        <w:rPr>
          <w:rStyle w:val="StyleUnderline"/>
          <w:highlight w:val="yellow"/>
        </w:rPr>
        <w:t>Fiscal stimulus is</w:t>
      </w:r>
      <w:r>
        <w:t xml:space="preserve"> a term for tax cuts or </w:t>
      </w:r>
      <w:r w:rsidRPr="0024087E">
        <w:rPr>
          <w:rStyle w:val="StyleUnderline"/>
          <w:highlight w:val="yellow"/>
        </w:rPr>
        <w:t>new government spending</w:t>
      </w:r>
      <w:r>
        <w:t xml:space="preserve"> </w:t>
      </w:r>
      <w:r w:rsidRPr="00B62B97">
        <w:rPr>
          <w:rStyle w:val="StyleUnderline"/>
        </w:rPr>
        <w:t>that increase aggregate demand</w:t>
      </w:r>
      <w:r>
        <w:t xml:space="preserve">. Almost any deficit-increasing policy—reduced corporate taxes, more generous food stamps, added infrastructure spending—can stimulate demand, but </w:t>
      </w:r>
      <w:r w:rsidRPr="0024087E">
        <w:rPr>
          <w:rStyle w:val="Emphasis"/>
          <w:highlight w:val="yellow"/>
        </w:rPr>
        <w:t>the precise impacts</w:t>
      </w:r>
      <w:r w:rsidRPr="00B62B97">
        <w:rPr>
          <w:rStyle w:val="Emphasis"/>
        </w:rPr>
        <w:t xml:space="preserve"> </w:t>
      </w:r>
      <w:r w:rsidRPr="0024087E">
        <w:rPr>
          <w:rStyle w:val="Emphasis"/>
          <w:highlight w:val="yellow"/>
        </w:rPr>
        <w:t>depend on the structure</w:t>
      </w:r>
      <w:r w:rsidRPr="00B62B97">
        <w:rPr>
          <w:rStyle w:val="Emphasis"/>
        </w:rPr>
        <w:t xml:space="preserve"> of the package </w:t>
      </w:r>
      <w:r w:rsidRPr="0024087E">
        <w:rPr>
          <w:rStyle w:val="Emphasis"/>
          <w:highlight w:val="yellow"/>
        </w:rPr>
        <w:t>and</w:t>
      </w:r>
      <w:r w:rsidRPr="00B62B97">
        <w:rPr>
          <w:rStyle w:val="Emphasis"/>
        </w:rPr>
        <w:t xml:space="preserve"> the </w:t>
      </w:r>
      <w:r w:rsidRPr="0024087E">
        <w:rPr>
          <w:rStyle w:val="Emphasis"/>
          <w:highlight w:val="yellow"/>
        </w:rPr>
        <w:t>timing</w:t>
      </w:r>
      <w:r>
        <w:t xml:space="preserve">. For example, tax cuts aimed at the poor can boost the economy more in the near-term than tax cuts for the rich because the poor tend to spend a higher percentage of what they receive than the wealthy. In contrast, </w:t>
      </w:r>
      <w:r w:rsidRPr="00B62B97">
        <w:rPr>
          <w:rStyle w:val="StyleUnderline"/>
        </w:rPr>
        <w:t>a decision today to build a new nuclear submarine five years in the future won’t have much effect on demand in the short-term</w:t>
      </w:r>
      <w:r>
        <w:t xml:space="preserve"> at all.</w:t>
      </w:r>
    </w:p>
    <w:p w14:paraId="4DA28226" w14:textId="77777777" w:rsidR="00056F75" w:rsidRDefault="00056F75" w:rsidP="00056F75">
      <w:r>
        <w:t>WHEN IS FISCAL STIMULUS WARRANTED?</w:t>
      </w:r>
    </w:p>
    <w:p w14:paraId="6E67C6D7" w14:textId="77777777" w:rsidR="00056F75" w:rsidRDefault="00056F75" w:rsidP="00056F75">
      <w:r w:rsidRPr="00B62B97">
        <w:rPr>
          <w:rStyle w:val="StyleUnderline"/>
        </w:rPr>
        <w:t>Fiscal stimulus can be helpful when unemployment</w:t>
      </w:r>
      <w:r>
        <w:t xml:space="preserve"> is high and economic output </w:t>
      </w:r>
      <w:r w:rsidRPr="00B62B97">
        <w:rPr>
          <w:rStyle w:val="StyleUnderline"/>
        </w:rPr>
        <w:t>is less than its potential</w:t>
      </w:r>
      <w:r>
        <w:t xml:space="preserve">. </w:t>
      </w:r>
      <w:r w:rsidRPr="0024087E">
        <w:rPr>
          <w:rStyle w:val="StyleUnderline"/>
          <w:highlight w:val="yellow"/>
        </w:rPr>
        <w:t>When the economy is at full employment</w:t>
      </w:r>
      <w:r>
        <w:t xml:space="preserve">, or close to it, </w:t>
      </w:r>
      <w:r w:rsidRPr="0024087E">
        <w:rPr>
          <w:rStyle w:val="Emphasis"/>
          <w:highlight w:val="yellow"/>
        </w:rPr>
        <w:t>fiscal stimulus is</w:t>
      </w:r>
      <w:r w:rsidRPr="00B62B97">
        <w:rPr>
          <w:rStyle w:val="Emphasis"/>
        </w:rPr>
        <w:t xml:space="preserve"> more </w:t>
      </w:r>
      <w:r w:rsidRPr="0024087E">
        <w:rPr>
          <w:rStyle w:val="Emphasis"/>
          <w:highlight w:val="yellow"/>
        </w:rPr>
        <w:t>likely to lead to higher prices</w:t>
      </w:r>
      <w:r w:rsidRPr="00B62B97">
        <w:rPr>
          <w:rStyle w:val="Emphasis"/>
        </w:rPr>
        <w:t xml:space="preserve"> </w:t>
      </w:r>
      <w:r w:rsidRPr="0024087E">
        <w:rPr>
          <w:rStyle w:val="Emphasis"/>
          <w:highlight w:val="yellow"/>
        </w:rPr>
        <w:t>than</w:t>
      </w:r>
      <w:r w:rsidRPr="00B62B97">
        <w:rPr>
          <w:rStyle w:val="Emphasis"/>
        </w:rPr>
        <w:t xml:space="preserve"> to higher </w:t>
      </w:r>
      <w:r w:rsidRPr="0024087E">
        <w:rPr>
          <w:rStyle w:val="Emphasis"/>
          <w:highlight w:val="yellow"/>
        </w:rPr>
        <w:t>output</w:t>
      </w:r>
      <w:r>
        <w:t xml:space="preserve">. In that case, </w:t>
      </w:r>
      <w:r w:rsidRPr="0024087E">
        <w:rPr>
          <w:rStyle w:val="Emphasis"/>
          <w:highlight w:val="yellow"/>
        </w:rPr>
        <w:t>the</w:t>
      </w:r>
      <w:r w:rsidRPr="00B62B97">
        <w:rPr>
          <w:rStyle w:val="Emphasis"/>
        </w:rPr>
        <w:t xml:space="preserve"> </w:t>
      </w:r>
      <w:r w:rsidRPr="0024087E">
        <w:rPr>
          <w:rStyle w:val="Emphasis"/>
          <w:highlight w:val="yellow"/>
        </w:rPr>
        <w:t>Fed</w:t>
      </w:r>
      <w:r w:rsidRPr="00B62B97">
        <w:rPr>
          <w:rStyle w:val="Emphasis"/>
        </w:rPr>
        <w:t xml:space="preserve">eral Reserve </w:t>
      </w:r>
      <w:r w:rsidRPr="0024087E">
        <w:rPr>
          <w:rStyle w:val="Emphasis"/>
          <w:highlight w:val="yellow"/>
        </w:rPr>
        <w:t>is likely to raise interest rates</w:t>
      </w:r>
      <w:r w:rsidRPr="00B62B97">
        <w:rPr>
          <w:rStyle w:val="Emphasis"/>
        </w:rPr>
        <w:t xml:space="preserve"> </w:t>
      </w:r>
      <w:r w:rsidRPr="0024087E">
        <w:rPr>
          <w:rStyle w:val="Emphasis"/>
          <w:highlight w:val="yellow"/>
        </w:rPr>
        <w:t>to keep</w:t>
      </w:r>
      <w:r w:rsidRPr="00B62B97">
        <w:rPr>
          <w:rStyle w:val="Emphasis"/>
        </w:rPr>
        <w:t xml:space="preserve"> higher government </w:t>
      </w:r>
      <w:r w:rsidRPr="0024087E">
        <w:rPr>
          <w:rStyle w:val="Emphasis"/>
          <w:highlight w:val="yellow"/>
        </w:rPr>
        <w:t>spending</w:t>
      </w:r>
      <w:r>
        <w:t xml:space="preserve"> or lower taxes </w:t>
      </w:r>
      <w:r w:rsidRPr="0024087E">
        <w:rPr>
          <w:rStyle w:val="Emphasis"/>
          <w:highlight w:val="yellow"/>
        </w:rPr>
        <w:t>from producing</w:t>
      </w:r>
      <w:r w:rsidRPr="00B62B97">
        <w:rPr>
          <w:rStyle w:val="Emphasis"/>
        </w:rPr>
        <w:t xml:space="preserve"> an unwelcome increase in </w:t>
      </w:r>
      <w:r w:rsidRPr="0024087E">
        <w:rPr>
          <w:rStyle w:val="Emphasis"/>
          <w:highlight w:val="yellow"/>
        </w:rPr>
        <w:t>inflation</w:t>
      </w:r>
      <w:r>
        <w:t>.</w:t>
      </w:r>
    </w:p>
    <w:p w14:paraId="1E441A8C" w14:textId="77777777" w:rsidR="00056F75" w:rsidRDefault="00056F75" w:rsidP="00056F75">
      <w:r>
        <w:t>DOES IT MAKE SENSE RIGHT NOW?</w:t>
      </w:r>
    </w:p>
    <w:p w14:paraId="35BB2AD3" w14:textId="77777777" w:rsidR="00056F75" w:rsidRDefault="00056F75" w:rsidP="00056F75">
      <w:r w:rsidRPr="0024087E">
        <w:rPr>
          <w:rStyle w:val="StyleUnderline"/>
          <w:highlight w:val="yellow"/>
        </w:rPr>
        <w:t>The current unemployment rate</w:t>
      </w:r>
      <w:r>
        <w:t xml:space="preserve"> in the U.S. (</w:t>
      </w:r>
      <w:r w:rsidRPr="0024087E">
        <w:rPr>
          <w:rStyle w:val="StyleUnderline"/>
          <w:highlight w:val="yellow"/>
        </w:rPr>
        <w:t>4.7%</w:t>
      </w:r>
      <w:r w:rsidRPr="00B62B97">
        <w:rPr>
          <w:rStyle w:val="StyleUnderline"/>
        </w:rPr>
        <w:t>)</w:t>
      </w:r>
      <w:r>
        <w:t xml:space="preserve"> </w:t>
      </w:r>
      <w:r w:rsidRPr="0024087E">
        <w:rPr>
          <w:rStyle w:val="StyleUnderline"/>
          <w:highlight w:val="yellow"/>
        </w:rPr>
        <w:t>is near</w:t>
      </w:r>
      <w:r>
        <w:t xml:space="preserve"> what economists think of as “</w:t>
      </w:r>
      <w:r w:rsidRPr="0024087E">
        <w:rPr>
          <w:rStyle w:val="StyleUnderline"/>
          <w:highlight w:val="yellow"/>
        </w:rPr>
        <w:t>full employment</w:t>
      </w:r>
      <w:r w:rsidRPr="00B62B97">
        <w:rPr>
          <w:rStyle w:val="StyleUnderline"/>
        </w:rPr>
        <w:t>”</w:t>
      </w:r>
      <w:r>
        <w:t xml:space="preserve">, </w:t>
      </w:r>
      <w:r w:rsidRPr="0024087E">
        <w:rPr>
          <w:rStyle w:val="StyleUnderline"/>
          <w:highlight w:val="yellow"/>
        </w:rPr>
        <w:t>and GDP</w:t>
      </w:r>
      <w:r>
        <w:t xml:space="preserve"> growth in 2016 likely </w:t>
      </w:r>
      <w:r w:rsidRPr="0024087E">
        <w:rPr>
          <w:rStyle w:val="StyleUnderline"/>
          <w:highlight w:val="yellow"/>
        </w:rPr>
        <w:t>was close to</w:t>
      </w:r>
      <w:r>
        <w:t xml:space="preserve"> what many economists think of as </w:t>
      </w:r>
      <w:r w:rsidRPr="0024087E">
        <w:rPr>
          <w:rStyle w:val="StyleUnderline"/>
          <w:highlight w:val="yellow"/>
        </w:rPr>
        <w:t>its potential rate</w:t>
      </w:r>
      <w:r>
        <w:t xml:space="preserve"> (1.8 to 2.0%), roughly defined as the rate at which the labor force grows plus the rate at which productivity (output per hour of work) grows. As a result, </w:t>
      </w:r>
      <w:r w:rsidRPr="0024087E">
        <w:rPr>
          <w:rStyle w:val="Emphasis"/>
          <w:highlight w:val="yellow"/>
        </w:rPr>
        <w:t>the U.S. does not</w:t>
      </w:r>
      <w:r>
        <w:t xml:space="preserve"> appear to </w:t>
      </w:r>
      <w:r w:rsidRPr="0024087E">
        <w:rPr>
          <w:rStyle w:val="Emphasis"/>
          <w:highlight w:val="yellow"/>
        </w:rPr>
        <w:t>require additional stimulus right now</w:t>
      </w:r>
      <w:r>
        <w:t xml:space="preserve">. At least, </w:t>
      </w:r>
      <w:r w:rsidRPr="00B62B97">
        <w:rPr>
          <w:rStyle w:val="StyleUnderline"/>
        </w:rPr>
        <w:t>that was</w:t>
      </w:r>
      <w:r>
        <w:t xml:space="preserve"> Chair </w:t>
      </w:r>
      <w:r w:rsidRPr="00B62B97">
        <w:rPr>
          <w:rStyle w:val="StyleUnderline"/>
        </w:rPr>
        <w:t>Yellen’s take at the Federal Reserve</w:t>
      </w:r>
      <w:r w:rsidRPr="00B62B97">
        <w:t>’s</w:t>
      </w:r>
      <w:r>
        <w:t xml:space="preserve"> December 2016 press conference. When asked about fiscal stimulus, she said that it was “not obviously needed,” given the “solid labor market.”</w:t>
      </w:r>
    </w:p>
    <w:p w14:paraId="6866C2CE" w14:textId="77777777" w:rsidR="00056F75" w:rsidRDefault="00056F75" w:rsidP="00056F75">
      <w:r>
        <w:t xml:space="preserve">Other Fed officials have made similar comments since Donald Trump’s election brought more talk of stimulus. For instance, Loretta </w:t>
      </w:r>
      <w:proofErr w:type="spellStart"/>
      <w:r>
        <w:t>Mester</w:t>
      </w:r>
      <w:proofErr w:type="spellEnd"/>
      <w:r>
        <w:t xml:space="preserve">, president of the Federal Reserve Bank of Cleveland, said earlier this month that “I think we’re basically at full employment… and I think that </w:t>
      </w:r>
      <w:r w:rsidRPr="00B62B97">
        <w:rPr>
          <w:rStyle w:val="StyleUnderline"/>
        </w:rPr>
        <w:t>inflation is going to be moving back up</w:t>
      </w:r>
      <w:r>
        <w:t xml:space="preserve"> to 2 percent over the next couple of years. So I don’t see a need of the kind of fiscal policy just to stimulate aggregate demand….”</w:t>
      </w:r>
    </w:p>
    <w:p w14:paraId="494C5717" w14:textId="77777777" w:rsidR="00056F75" w:rsidRPr="00490522" w:rsidRDefault="00056F75" w:rsidP="00056F75">
      <w:pPr>
        <w:rPr>
          <w:sz w:val="16"/>
        </w:rPr>
      </w:pPr>
      <w:r w:rsidRPr="00490522">
        <w:rPr>
          <w:sz w:val="16"/>
        </w:rPr>
        <w:t>HOW ABOUT SPENDING ON PUBLIC INVESTMENT?</w:t>
      </w:r>
    </w:p>
    <w:p w14:paraId="10B5E9AC" w14:textId="77777777" w:rsidR="00056F75" w:rsidRPr="00490522" w:rsidRDefault="00056F75" w:rsidP="00056F75">
      <w:pPr>
        <w:rPr>
          <w:sz w:val="16"/>
        </w:rPr>
      </w:pPr>
      <w:r w:rsidRPr="00490522">
        <w:rPr>
          <w:sz w:val="16"/>
        </w:rPr>
        <w:t>The Fed clearly would prefer that any fiscal expansion be aimed at increasing the long-run potential growth rate. John Williams, president of the Federal Reserve Bank of San Francisco, recently stated: “Today I don’t think we need short-term fiscal stimulus. What we need is really better policies and investments in the long-term health of the economy.” Increased government spending on investment—bridge projects, scientific research, education—raises the level of future GDP, whereas spending on consumption does not. So as Williams suggests, even when fiscal stimulus doesn’t make sense for near-term support for the economy, increased spending on public investment might. (For a Hutchins Center explainer on public investment, see here.)</w:t>
      </w:r>
    </w:p>
    <w:p w14:paraId="2DD21692" w14:textId="77777777" w:rsidR="00056F75" w:rsidRPr="00490522" w:rsidRDefault="00056F75" w:rsidP="00056F75">
      <w:pPr>
        <w:rPr>
          <w:sz w:val="16"/>
        </w:rPr>
      </w:pPr>
      <w:r w:rsidRPr="00490522">
        <w:rPr>
          <w:sz w:val="16"/>
        </w:rPr>
        <w:t>As Governor Lael Brainard said at the Hutchins Center recently:</w:t>
      </w:r>
    </w:p>
    <w:p w14:paraId="6FB8A385" w14:textId="77777777" w:rsidR="00056F75" w:rsidRPr="00490522" w:rsidRDefault="00056F75" w:rsidP="00056F75">
      <w:pPr>
        <w:rPr>
          <w:sz w:val="16"/>
        </w:rPr>
      </w:pPr>
      <w:r w:rsidRPr="00490522">
        <w:rPr>
          <w:sz w:val="16"/>
        </w:rPr>
        <w:t>Changes in fiscal policy that raise the level or growth rate of productivity or that induce greater labor force participation and higher levels of skill and education in the workforce raise the nation’s productive capacity and result in more sustainable increases in output and living standards. The higher productivity and workforce levels engendered by these policies would likely increase investment opportunities and raise expectations of future income growth, sustainably boosting the levels of investment and consumption and, as a result, the longer-run neutral rate. Such policies are more likely to be sustainable because the boost to GDP that they provide continues to accumulate over time, limiting increases in the debt-to-GDP ratio and preserving fiscal space. [Fiscal space is how much more debt a government can take on before it runs into trouble.]</w:t>
      </w:r>
    </w:p>
    <w:p w14:paraId="19662645" w14:textId="77777777" w:rsidR="00056F75" w:rsidRPr="00490522" w:rsidRDefault="00056F75" w:rsidP="00056F75">
      <w:pPr>
        <w:rPr>
          <w:sz w:val="16"/>
        </w:rPr>
      </w:pPr>
      <w:r w:rsidRPr="00490522">
        <w:rPr>
          <w:sz w:val="16"/>
        </w:rPr>
        <w:t xml:space="preserve">Some economists, such as Douglas Elmendorf, dean of the Harvard Kennedy School of Government, and Louise </w:t>
      </w:r>
      <w:proofErr w:type="spellStart"/>
      <w:r w:rsidRPr="00490522">
        <w:rPr>
          <w:sz w:val="16"/>
        </w:rPr>
        <w:t>Sheiner</w:t>
      </w:r>
      <w:proofErr w:type="spellEnd"/>
      <w:r w:rsidRPr="00490522">
        <w:rPr>
          <w:sz w:val="16"/>
        </w:rPr>
        <w:t>—one of the authors of this post—have argued that now is a particularly good time for the government to undertake more investment because interest rates are so low, which makes borrowing to finance that investment much cheaper.</w:t>
      </w:r>
    </w:p>
    <w:p w14:paraId="7ED6EFC4" w14:textId="77777777" w:rsidR="00056F75" w:rsidRPr="00490522" w:rsidRDefault="00056F75" w:rsidP="00056F75">
      <w:pPr>
        <w:rPr>
          <w:sz w:val="16"/>
        </w:rPr>
      </w:pPr>
      <w:r w:rsidRPr="00490522">
        <w:rPr>
          <w:sz w:val="16"/>
        </w:rPr>
        <w:t>IS FEDERAL RESERVE INTEREST RATE POLICY LIKELY TO RESPOND DIFFERENTLY TO TAX CUTS AND SPENDING INCREASES IF THEY ARE LARGELY AIMED AT INCREASING INVESTMENT AS OPPOSED TO CONSUMPTION?</w:t>
      </w:r>
    </w:p>
    <w:p w14:paraId="16B93614" w14:textId="77777777" w:rsidR="00056F75" w:rsidRDefault="00056F75" w:rsidP="00056F75">
      <w:r>
        <w:t xml:space="preserve">It is entirely possible that the Fed could respond the same way to two packages that look quite different—one aimed at stimulating aggregate demand in the short term, and one aimed at improving the economy’s growth potential in the long run—because government spending intended to boost the economy’s productive capacity in the long run will generally also increase short-run aggregate demand. </w:t>
      </w:r>
      <w:r w:rsidRPr="00B62B97">
        <w:rPr>
          <w:rStyle w:val="StyleUnderline"/>
        </w:rPr>
        <w:t>Government spending acts as fiscal stimulus</w:t>
      </w:r>
      <w:r>
        <w:t xml:space="preserve"> whether the government is buying food or a supercomputer that may lead to scientific breakthroughs and greater growth potential.</w:t>
      </w:r>
    </w:p>
    <w:p w14:paraId="5A5C6B1D" w14:textId="77777777" w:rsidR="00056F75" w:rsidRPr="00B62B97" w:rsidRDefault="00056F75" w:rsidP="00056F75">
      <w:pPr>
        <w:rPr>
          <w:rStyle w:val="Emphasis"/>
        </w:rPr>
      </w:pPr>
      <w:r>
        <w:t xml:space="preserve">More generally, </w:t>
      </w:r>
      <w:r w:rsidRPr="0024087E">
        <w:rPr>
          <w:rStyle w:val="Emphasis"/>
          <w:highlight w:val="yellow"/>
        </w:rPr>
        <w:t>whether</w:t>
      </w:r>
      <w:r w:rsidRPr="00B62B97">
        <w:rPr>
          <w:rStyle w:val="Emphasis"/>
        </w:rPr>
        <w:t xml:space="preserve"> </w:t>
      </w:r>
      <w:r w:rsidRPr="0024087E">
        <w:rPr>
          <w:rStyle w:val="Emphasis"/>
          <w:highlight w:val="yellow"/>
        </w:rPr>
        <w:t>the</w:t>
      </w:r>
      <w:r w:rsidRPr="00B62B97">
        <w:rPr>
          <w:rStyle w:val="Emphasis"/>
        </w:rPr>
        <w:t xml:space="preserve"> </w:t>
      </w:r>
      <w:r w:rsidRPr="0024087E">
        <w:rPr>
          <w:rStyle w:val="Emphasis"/>
          <w:highlight w:val="yellow"/>
        </w:rPr>
        <w:t>Fed</w:t>
      </w:r>
      <w:r w:rsidRPr="00B62B97">
        <w:rPr>
          <w:rStyle w:val="Emphasis"/>
        </w:rPr>
        <w:t xml:space="preserve">eral Reserve </w:t>
      </w:r>
      <w:r w:rsidRPr="0024087E">
        <w:rPr>
          <w:rStyle w:val="Emphasis"/>
          <w:highlight w:val="yellow"/>
        </w:rPr>
        <w:t>will increase interest rates in response to</w:t>
      </w:r>
      <w:r w:rsidRPr="00B62B97">
        <w:rPr>
          <w:rStyle w:val="Emphasis"/>
        </w:rPr>
        <w:t xml:space="preserve"> a fiscal </w:t>
      </w:r>
      <w:r w:rsidRPr="0024087E">
        <w:rPr>
          <w:rStyle w:val="Emphasis"/>
          <w:highlight w:val="yellow"/>
        </w:rPr>
        <w:t>stimulus</w:t>
      </w:r>
      <w:r w:rsidRPr="00B62B97">
        <w:rPr>
          <w:rStyle w:val="Emphasis"/>
        </w:rPr>
        <w:t xml:space="preserve"> package </w:t>
      </w:r>
      <w:r w:rsidRPr="0024087E">
        <w:rPr>
          <w:rStyle w:val="Emphasis"/>
          <w:highlight w:val="yellow"/>
        </w:rPr>
        <w:t>depends</w:t>
      </w:r>
      <w:r w:rsidRPr="00B62B97">
        <w:rPr>
          <w:rStyle w:val="Emphasis"/>
        </w:rPr>
        <w:t xml:space="preserve"> </w:t>
      </w:r>
      <w:r w:rsidRPr="0024087E">
        <w:rPr>
          <w:rStyle w:val="Emphasis"/>
          <w:highlight w:val="yellow"/>
        </w:rPr>
        <w:t>on</w:t>
      </w:r>
      <w:r>
        <w:t xml:space="preserve"> both </w:t>
      </w:r>
      <w:r w:rsidRPr="00B62B97">
        <w:rPr>
          <w:rStyle w:val="Emphasis"/>
        </w:rPr>
        <w:t xml:space="preserve">the </w:t>
      </w:r>
      <w:r w:rsidRPr="0024087E">
        <w:rPr>
          <w:rStyle w:val="Emphasis"/>
          <w:highlight w:val="yellow"/>
        </w:rPr>
        <w:t>timing</w:t>
      </w:r>
      <w:r>
        <w:t xml:space="preserve"> of the effects </w:t>
      </w:r>
      <w:r w:rsidRPr="0024087E">
        <w:rPr>
          <w:rStyle w:val="Emphasis"/>
          <w:highlight w:val="yellow"/>
        </w:rPr>
        <w:t>and</w:t>
      </w:r>
      <w:r>
        <w:t xml:space="preserve"> the </w:t>
      </w:r>
      <w:r w:rsidRPr="0024087E">
        <w:rPr>
          <w:rStyle w:val="Emphasis"/>
          <w:highlight w:val="yellow"/>
        </w:rPr>
        <w:t>magnitude of those effects</w:t>
      </w:r>
      <w:r>
        <w:t xml:space="preserve">. </w:t>
      </w:r>
      <w:r w:rsidRPr="00B62B97">
        <w:rPr>
          <w:rStyle w:val="StyleUnderline"/>
        </w:rPr>
        <w:t>Inflationary pressures come from increases in aggregate demand not met by increases in aggregate supply</w:t>
      </w:r>
      <w:r>
        <w:t xml:space="preserve">. So if President Trump and Congress fashion a tax-and-spending package that increases both demand and supply by the same amount at the same time, that wouldn’t be inflationary. The Fed would not respond by raising interest rates. But such a policy would be unusual. </w:t>
      </w:r>
      <w:r w:rsidRPr="0024087E">
        <w:rPr>
          <w:rStyle w:val="Emphasis"/>
          <w:highlight w:val="yellow"/>
        </w:rPr>
        <w:t>Most investments take time to build and</w:t>
      </w:r>
      <w:r>
        <w:t xml:space="preserve"> time to </w:t>
      </w:r>
      <w:r w:rsidRPr="0024087E">
        <w:rPr>
          <w:rStyle w:val="Emphasis"/>
          <w:highlight w:val="yellow"/>
        </w:rPr>
        <w:t>bear fruit</w:t>
      </w:r>
      <w:r w:rsidRPr="0024087E">
        <w:rPr>
          <w:highlight w:val="yellow"/>
        </w:rPr>
        <w:t xml:space="preserve">. </w:t>
      </w:r>
      <w:r w:rsidRPr="0024087E">
        <w:rPr>
          <w:rStyle w:val="Emphasis"/>
          <w:highlight w:val="yellow"/>
        </w:rPr>
        <w:t>Consider</w:t>
      </w:r>
      <w:r>
        <w:t xml:space="preserve"> the time it takes to develop a new air traffic control system and the time it takes for airlines to adapt to it, or </w:t>
      </w:r>
      <w:r w:rsidRPr="0024087E">
        <w:rPr>
          <w:rStyle w:val="Emphasis"/>
          <w:highlight w:val="yellow"/>
        </w:rPr>
        <w:t>the lag between</w:t>
      </w:r>
      <w:r w:rsidRPr="00B62B97">
        <w:rPr>
          <w:rStyle w:val="Emphasis"/>
        </w:rPr>
        <w:t xml:space="preserve"> improved </w:t>
      </w:r>
      <w:r w:rsidRPr="0024087E">
        <w:rPr>
          <w:rStyle w:val="Emphasis"/>
          <w:highlight w:val="yellow"/>
        </w:rPr>
        <w:t>education funding and a more skilled workforce.</w:t>
      </w:r>
    </w:p>
    <w:p w14:paraId="26862D2D" w14:textId="77777777" w:rsidR="00056F75" w:rsidRDefault="00056F75" w:rsidP="00056F75">
      <w:r>
        <w:t>IF FISCAL STIMULUS MEANS TIGHTER MONETARY POLICY IN THE SHORT TERM, IS THERE ANY REASON TO DO IT?</w:t>
      </w:r>
    </w:p>
    <w:p w14:paraId="047FD192" w14:textId="77777777" w:rsidR="00056F75" w:rsidRPr="00B920DD" w:rsidRDefault="00056F75" w:rsidP="00056F75">
      <w:pPr>
        <w:rPr>
          <w:rStyle w:val="StyleUnderline"/>
        </w:rPr>
      </w:pPr>
      <w:r w:rsidRPr="0024087E">
        <w:rPr>
          <w:rStyle w:val="StyleUnderline"/>
          <w:highlight w:val="yellow"/>
        </w:rPr>
        <w:t>Spending increases</w:t>
      </w:r>
      <w:r>
        <w:t xml:space="preserve"> and tax cuts would </w:t>
      </w:r>
      <w:r w:rsidRPr="00490522">
        <w:rPr>
          <w:rStyle w:val="StyleUnderline"/>
        </w:rPr>
        <w:t>lead to greater deficits</w:t>
      </w:r>
      <w:r>
        <w:t xml:space="preserve">, </w:t>
      </w:r>
      <w:r w:rsidRPr="00B920DD">
        <w:rPr>
          <w:rStyle w:val="StyleUnderline"/>
        </w:rPr>
        <w:t>and thus</w:t>
      </w:r>
      <w:r>
        <w:t xml:space="preserve"> to </w:t>
      </w:r>
      <w:r w:rsidRPr="00B920DD">
        <w:rPr>
          <w:rStyle w:val="StyleUnderline"/>
        </w:rPr>
        <w:t xml:space="preserve">an </w:t>
      </w:r>
      <w:r w:rsidRPr="0024087E">
        <w:rPr>
          <w:rStyle w:val="StyleUnderline"/>
          <w:highlight w:val="yellow"/>
        </w:rPr>
        <w:t>increase</w:t>
      </w:r>
      <w:r w:rsidRPr="00B920DD">
        <w:rPr>
          <w:rStyle w:val="StyleUnderline"/>
        </w:rPr>
        <w:t xml:space="preserve"> in</w:t>
      </w:r>
      <w:r>
        <w:t xml:space="preserve"> the national </w:t>
      </w:r>
      <w:r w:rsidRPr="0024087E">
        <w:rPr>
          <w:rStyle w:val="StyleUnderline"/>
          <w:highlight w:val="yellow"/>
        </w:rPr>
        <w:t>debt</w:t>
      </w:r>
      <w:r>
        <w:t xml:space="preserve">. </w:t>
      </w:r>
      <w:r w:rsidRPr="0024087E">
        <w:rPr>
          <w:rStyle w:val="StyleUnderline"/>
          <w:highlight w:val="yellow"/>
        </w:rPr>
        <w:t>A larger debt</w:t>
      </w:r>
      <w:r w:rsidRPr="0024087E">
        <w:rPr>
          <w:highlight w:val="yellow"/>
        </w:rPr>
        <w:t>,</w:t>
      </w:r>
      <w:r>
        <w:t xml:space="preserve"> among other impacts, </w:t>
      </w:r>
      <w:r w:rsidRPr="0024087E">
        <w:rPr>
          <w:rStyle w:val="Emphasis"/>
          <w:highlight w:val="yellow"/>
        </w:rPr>
        <w:t>could make it harder for the federal government to borrow</w:t>
      </w:r>
      <w:r>
        <w:t xml:space="preserve"> still more to provide fiscal stimulus </w:t>
      </w:r>
      <w:r w:rsidRPr="0024087E">
        <w:rPr>
          <w:rStyle w:val="StyleUnderline"/>
          <w:highlight w:val="yellow"/>
        </w:rPr>
        <w:t>during the next downturn</w:t>
      </w:r>
      <w:r>
        <w:t xml:space="preserve">. But a deficit-widening package of </w:t>
      </w:r>
      <w:r w:rsidRPr="00B920DD">
        <w:rPr>
          <w:rStyle w:val="StyleUnderline"/>
        </w:rPr>
        <w:t>spending increases</w:t>
      </w:r>
      <w:r>
        <w:t xml:space="preserve"> and tax cuts probably </w:t>
      </w:r>
      <w:r w:rsidRPr="00B920DD">
        <w:rPr>
          <w:rStyle w:val="StyleUnderline"/>
        </w:rPr>
        <w:t>would lead the Federal Reserve to raise rates more than it otherwise would</w:t>
      </w:r>
      <w:r>
        <w:t xml:space="preserve">, and that would give it more room to cut rates in a downturn. In effect, </w:t>
      </w:r>
      <w:r w:rsidRPr="00B920DD">
        <w:rPr>
          <w:rStyle w:val="StyleUnderline"/>
        </w:rPr>
        <w:t>fiscal space would be traded for monetary policy space.</w:t>
      </w:r>
    </w:p>
    <w:p w14:paraId="369786B0" w14:textId="77777777" w:rsidR="00056F75" w:rsidRDefault="00056F75" w:rsidP="00056F75">
      <w:r w:rsidRPr="00B920DD">
        <w:rPr>
          <w:rStyle w:val="Emphasis"/>
        </w:rPr>
        <w:t>It is not clear that is a tradeoff worth making</w:t>
      </w:r>
      <w:r>
        <w:t>. The Federal Reserve typically responds more quickly in a crisis than fiscal policymakers can, but monetary policy’s impacts on the real economy are felt over time—possibly more slowly than a tax cut’s effects, for example. And it is not obvious that this is how members of Congress of the Trump administration conceptualize the current situation. Those contemplating looser fiscal policy do not appear to have recharging the Federal Reserve’s battery as their aim.</w:t>
      </w:r>
    </w:p>
    <w:p w14:paraId="6E16CDB3" w14:textId="77777777" w:rsidR="00056F75" w:rsidRDefault="00056F75" w:rsidP="00056F75">
      <w:r>
        <w:t xml:space="preserve"> </w:t>
      </w:r>
    </w:p>
    <w:p w14:paraId="7BDE3BF8" w14:textId="77777777" w:rsidR="00056F75" w:rsidRDefault="00056F75" w:rsidP="00056F75">
      <w:pPr>
        <w:pStyle w:val="Heading4"/>
      </w:pPr>
      <w:r w:rsidRPr="00C21B08">
        <w:t xml:space="preserve">Raising </w:t>
      </w:r>
      <w:r>
        <w:t xml:space="preserve">interest rates in December </w:t>
      </w:r>
      <w:r w:rsidRPr="00D53B8B">
        <w:rPr>
          <w:u w:val="single"/>
        </w:rPr>
        <w:t>collapses the economy</w:t>
      </w:r>
      <w:r>
        <w:t xml:space="preserve">---it flattens the yield curve and </w:t>
      </w:r>
      <w:r w:rsidRPr="00D53B8B">
        <w:rPr>
          <w:u w:val="single"/>
        </w:rPr>
        <w:t>carnages the stock market</w:t>
      </w:r>
      <w:r>
        <w:t xml:space="preserve">---bond yield saturation means the government </w:t>
      </w:r>
      <w:r w:rsidRPr="00D53B8B">
        <w:rPr>
          <w:u w:val="single"/>
        </w:rPr>
        <w:t>can’t save the economy</w:t>
      </w:r>
      <w:r>
        <w:t xml:space="preserve"> like in 2008</w:t>
      </w:r>
    </w:p>
    <w:p w14:paraId="17AF8152" w14:textId="77777777" w:rsidR="00056F75" w:rsidRDefault="00056F75" w:rsidP="00056F75">
      <w:r>
        <w:t xml:space="preserve">Michael </w:t>
      </w:r>
      <w:proofErr w:type="spellStart"/>
      <w:r w:rsidRPr="00C21B08">
        <w:rPr>
          <w:rStyle w:val="Style13ptBold"/>
        </w:rPr>
        <w:t>Pento</w:t>
      </w:r>
      <w:proofErr w:type="spellEnd"/>
      <w:r w:rsidRPr="00C21B08">
        <w:rPr>
          <w:rStyle w:val="Style13ptBold"/>
        </w:rPr>
        <w:t xml:space="preserve"> 17</w:t>
      </w:r>
      <w:r>
        <w:t xml:space="preserve">, the president and founder of </w:t>
      </w:r>
      <w:proofErr w:type="spellStart"/>
      <w:r>
        <w:t>Pento</w:t>
      </w:r>
      <w:proofErr w:type="spellEnd"/>
      <w:r>
        <w:t xml:space="preserve"> Portfolio Strategies. He also produces the weekly podcast "The Mid-Week Reality Check" and is author of the book "The Coming Bond Market Collapse,” 3/8/17, “Here's what the market could be about to do for the third time in 17 years,” </w:t>
      </w:r>
      <w:hyperlink r:id="rId7" w:history="1">
        <w:r w:rsidRPr="001036AF">
          <w:rPr>
            <w:rStyle w:val="Hyperlink"/>
          </w:rPr>
          <w:t>https://www.cnbc.com/2017/03/08/fed-rates-hikes-will-crush-the-markets.html</w:t>
        </w:r>
      </w:hyperlink>
    </w:p>
    <w:p w14:paraId="4300F3BE" w14:textId="77777777" w:rsidR="00056F75" w:rsidRDefault="00056F75" w:rsidP="00056F75">
      <w:r>
        <w:t xml:space="preserve">*Fed increase twice so far (March and </w:t>
      </w:r>
      <w:proofErr w:type="gramStart"/>
      <w:r>
        <w:t>June)---</w:t>
      </w:r>
      <w:proofErr w:type="gramEnd"/>
      <w:r>
        <w:t xml:space="preserve">card says a third increase leads to impact </w:t>
      </w:r>
    </w:p>
    <w:p w14:paraId="16938868" w14:textId="77777777" w:rsidR="00056F75" w:rsidRPr="00C21B08" w:rsidRDefault="00056F75" w:rsidP="00056F75">
      <w:r>
        <w:t xml:space="preserve">*unique now because the spread is must tighter unlike 2004 </w:t>
      </w:r>
    </w:p>
    <w:p w14:paraId="34E4C317" w14:textId="77777777" w:rsidR="00056F75" w:rsidRDefault="00056F75" w:rsidP="00056F75">
      <w:r>
        <w:t xml:space="preserve">According to the Federal Reserve's Flow of Funds Report, the level of total non-financial debt has soared from $35 trillion back in 2008, to over $47 trillion in the third quarter of 2016. As mentioned, this </w:t>
      </w:r>
      <w:r w:rsidRPr="00C21B08">
        <w:rPr>
          <w:rStyle w:val="StyleUnderline"/>
        </w:rPr>
        <w:t>growth</w:t>
      </w:r>
      <w:r>
        <w:t xml:space="preserve"> </w:t>
      </w:r>
      <w:r w:rsidRPr="00C21B08">
        <w:rPr>
          <w:rStyle w:val="StyleUnderline"/>
        </w:rPr>
        <w:t>has been boosted from</w:t>
      </w:r>
      <w:r>
        <w:t xml:space="preserve"> new debt issuance, and that debt compulsion is the result of QE and </w:t>
      </w:r>
      <w:r w:rsidRPr="0024087E">
        <w:rPr>
          <w:rStyle w:val="StyleUnderline"/>
          <w:highlight w:val="yellow"/>
        </w:rPr>
        <w:t>a zero interest rate policy</w:t>
      </w:r>
      <w:r>
        <w:t xml:space="preserve"> (ZIRP). But </w:t>
      </w:r>
      <w:r w:rsidRPr="00C21B08">
        <w:rPr>
          <w:rStyle w:val="StyleUnderline"/>
        </w:rPr>
        <w:t>now</w:t>
      </w:r>
      <w:r>
        <w:t xml:space="preserve"> ZIRP </w:t>
      </w:r>
      <w:r w:rsidRPr="0024087E">
        <w:rPr>
          <w:rStyle w:val="StyleUnderline"/>
          <w:highlight w:val="yellow"/>
        </w:rPr>
        <w:t>is in the process of going away</w:t>
      </w:r>
      <w:r>
        <w:t>.</w:t>
      </w:r>
    </w:p>
    <w:p w14:paraId="471D23DE" w14:textId="77777777" w:rsidR="00056F75" w:rsidRDefault="00056F75" w:rsidP="00056F75">
      <w:r w:rsidRPr="0024087E">
        <w:rPr>
          <w:rStyle w:val="StyleUnderline"/>
          <w:highlight w:val="yellow"/>
        </w:rPr>
        <w:t>The last time the Fed</w:t>
      </w:r>
      <w:r w:rsidRPr="00C21B08">
        <w:rPr>
          <w:rStyle w:val="StyleUnderline"/>
        </w:rPr>
        <w:t xml:space="preserve"> </w:t>
      </w:r>
      <w:r w:rsidRPr="0024087E">
        <w:rPr>
          <w:rStyle w:val="StyleUnderline"/>
          <w:highlight w:val="yellow"/>
        </w:rPr>
        <w:t>began a rate hiking cycle was</w:t>
      </w:r>
      <w:r>
        <w:t xml:space="preserve"> back </w:t>
      </w:r>
      <w:r w:rsidRPr="00C21B08">
        <w:rPr>
          <w:rStyle w:val="StyleUnderline"/>
        </w:rPr>
        <w:t>in</w:t>
      </w:r>
      <w:r>
        <w:t xml:space="preserve"> June of </w:t>
      </w:r>
      <w:r w:rsidRPr="0024087E">
        <w:rPr>
          <w:rStyle w:val="StyleUnderline"/>
          <w:highlight w:val="yellow"/>
        </w:rPr>
        <w:t>2004</w:t>
      </w:r>
      <w:r>
        <w:t xml:space="preserve">. At that time the Funds Rate was 1 percent and the 10 Year Note was 4.75 percent, for </w:t>
      </w:r>
      <w:r w:rsidRPr="0024087E">
        <w:rPr>
          <w:rStyle w:val="StyleUnderline"/>
          <w:highlight w:val="yellow"/>
        </w:rPr>
        <w:t>a spread of 375 basis points</w:t>
      </w:r>
      <w:r>
        <w:t xml:space="preserve">. However, </w:t>
      </w:r>
      <w:r w:rsidRPr="0024087E">
        <w:rPr>
          <w:rStyle w:val="StyleUnderline"/>
          <w:highlight w:val="yellow"/>
        </w:rPr>
        <w:t>that spread</w:t>
      </w:r>
      <w:r>
        <w:t xml:space="preserve"> between the (FFR) and the 10 year </w:t>
      </w:r>
      <w:r w:rsidRPr="0024087E">
        <w:rPr>
          <w:rStyle w:val="StyleUnderline"/>
          <w:highlight w:val="yellow"/>
        </w:rPr>
        <w:t>now stands at just 175 bps</w:t>
      </w:r>
      <w:r>
        <w:t>.</w:t>
      </w:r>
    </w:p>
    <w:p w14:paraId="43F5E5AC" w14:textId="77777777" w:rsidR="00056F75" w:rsidRDefault="00056F75" w:rsidP="00056F75">
      <w:r>
        <w:t xml:space="preserve">Therefore, unless President Trump can pass his aggressive fiscal stimulus plan imminently, it is likely that </w:t>
      </w:r>
      <w:r w:rsidRPr="0024087E">
        <w:rPr>
          <w:rStyle w:val="StyleUnderline"/>
          <w:highlight w:val="yellow"/>
        </w:rPr>
        <w:t>the yield curve will flatten</w:t>
      </w:r>
      <w:r w:rsidRPr="00C21B08">
        <w:rPr>
          <w:rStyle w:val="StyleUnderline"/>
        </w:rPr>
        <w:t xml:space="preserve"> out </w:t>
      </w:r>
      <w:r w:rsidRPr="0024087E">
        <w:rPr>
          <w:rStyle w:val="StyleUnderline"/>
          <w:highlight w:val="yellow"/>
        </w:rPr>
        <w:t>much quicker</w:t>
      </w:r>
      <w:r w:rsidRPr="00C21B08">
        <w:rPr>
          <w:rStyle w:val="StyleUnderline"/>
        </w:rPr>
        <w:t xml:space="preserve"> </w:t>
      </w:r>
      <w:r w:rsidRPr="0024087E">
        <w:rPr>
          <w:rStyle w:val="StyleUnderline"/>
          <w:highlight w:val="yellow"/>
        </w:rPr>
        <w:t>than</w:t>
      </w:r>
      <w:r w:rsidRPr="00C21B08">
        <w:rPr>
          <w:rStyle w:val="StyleUnderline"/>
        </w:rPr>
        <w:t xml:space="preserve"> at </w:t>
      </w:r>
      <w:r w:rsidRPr="0024087E">
        <w:rPr>
          <w:rStyle w:val="StyleUnderline"/>
          <w:highlight w:val="yellow"/>
        </w:rPr>
        <w:t xml:space="preserve">any other time in history due to </w:t>
      </w:r>
      <w:r w:rsidRPr="00D53B8B">
        <w:rPr>
          <w:rStyle w:val="StyleUnderline"/>
        </w:rPr>
        <w:t xml:space="preserve">that current </w:t>
      </w:r>
      <w:r w:rsidRPr="0024087E">
        <w:rPr>
          <w:rStyle w:val="StyleUnderline"/>
          <w:highlight w:val="yellow"/>
        </w:rPr>
        <w:t>tight spread</w:t>
      </w:r>
      <w:r>
        <w:t xml:space="preserve">. </w:t>
      </w:r>
      <w:r w:rsidRPr="00C21B08">
        <w:t>As the Fed continues to slowly raise rates</w:t>
      </w:r>
      <w:r>
        <w:t>, expect long-term rates to fall due to deflating stock and home prices, and a weakening economy.</w:t>
      </w:r>
    </w:p>
    <w:p w14:paraId="4B78D226" w14:textId="77777777" w:rsidR="00056F75" w:rsidRDefault="00056F75" w:rsidP="00056F75">
      <w:r>
        <w:t xml:space="preserve">The truth is </w:t>
      </w:r>
      <w:r w:rsidRPr="0024087E">
        <w:rPr>
          <w:rStyle w:val="Emphasis"/>
          <w:highlight w:val="yellow"/>
        </w:rPr>
        <w:t>it will</w:t>
      </w:r>
      <w:r>
        <w:t xml:space="preserve"> probably </w:t>
      </w:r>
      <w:r w:rsidRPr="0024087E">
        <w:rPr>
          <w:rStyle w:val="Emphasis"/>
          <w:highlight w:val="yellow"/>
        </w:rPr>
        <w:t>only take a handful of rate hikes to cause the yield curve to resemble a</w:t>
      </w:r>
      <w:r w:rsidRPr="00C21B08">
        <w:rPr>
          <w:rStyle w:val="Emphasis"/>
        </w:rPr>
        <w:t xml:space="preserve"> very </w:t>
      </w:r>
      <w:r w:rsidRPr="0024087E">
        <w:rPr>
          <w:rStyle w:val="Emphasis"/>
          <w:highlight w:val="yellow"/>
        </w:rPr>
        <w:t>flat pancake</w:t>
      </w:r>
      <w:r w:rsidRPr="00C21B08">
        <w:rPr>
          <w:rStyle w:val="Emphasis"/>
        </w:rPr>
        <w:t>.</w:t>
      </w:r>
      <w:r>
        <w:t xml:space="preserve"> Why is that important? </w:t>
      </w:r>
      <w:r w:rsidRPr="0024087E">
        <w:rPr>
          <w:rStyle w:val="StyleUnderline"/>
          <w:highlight w:val="yellow"/>
        </w:rPr>
        <w:t>A</w:t>
      </w:r>
      <w:r>
        <w:t xml:space="preserve"> </w:t>
      </w:r>
      <w:r w:rsidRPr="0024087E">
        <w:rPr>
          <w:rStyle w:val="StyleUnderline"/>
          <w:highlight w:val="yellow"/>
        </w:rPr>
        <w:t>flat</w:t>
      </w:r>
      <w:r>
        <w:t xml:space="preserve"> or </w:t>
      </w:r>
      <w:r w:rsidRPr="00D53B8B">
        <w:rPr>
          <w:rStyle w:val="StyleUnderline"/>
        </w:rPr>
        <w:t>inverted</w:t>
      </w:r>
      <w:r w:rsidRPr="0024087E">
        <w:rPr>
          <w:rStyle w:val="StyleUnderline"/>
          <w:highlight w:val="yellow"/>
        </w:rPr>
        <w:t xml:space="preserve"> yield curve</w:t>
      </w:r>
      <w:r>
        <w:t xml:space="preserve"> has most often </w:t>
      </w:r>
      <w:r w:rsidRPr="0024087E">
        <w:rPr>
          <w:rStyle w:val="StyleUnderline"/>
          <w:highlight w:val="yellow"/>
        </w:rPr>
        <w:t>led</w:t>
      </w:r>
      <w:r w:rsidRPr="0024087E">
        <w:rPr>
          <w:highlight w:val="yellow"/>
        </w:rPr>
        <w:t xml:space="preserve"> </w:t>
      </w:r>
      <w:r w:rsidRPr="0024087E">
        <w:rPr>
          <w:rStyle w:val="StyleUnderline"/>
          <w:highlight w:val="yellow"/>
        </w:rPr>
        <w:t>to a recession</w:t>
      </w:r>
      <w:r w:rsidRPr="0024087E">
        <w:rPr>
          <w:highlight w:val="yellow"/>
        </w:rPr>
        <w:t xml:space="preserve"> </w:t>
      </w:r>
      <w:r w:rsidRPr="0024087E">
        <w:rPr>
          <w:rStyle w:val="StyleUnderline"/>
          <w:highlight w:val="yellow"/>
        </w:rPr>
        <w:t>and carnage in the stock market</w:t>
      </w:r>
      <w:r>
        <w:t>; just as it did prior to the huge collapse in equities during 2000 and 2008. In fact, the Fed has a long history of cycling between lowering rates too much, causing a steepening yield curve, then raising rates too quickly and flattening it out.</w:t>
      </w:r>
    </w:p>
    <w:p w14:paraId="7522CD66" w14:textId="77777777" w:rsidR="00056F75" w:rsidRPr="00C21B08" w:rsidRDefault="00056F75" w:rsidP="00056F75">
      <w:pPr>
        <w:rPr>
          <w:rStyle w:val="StyleUnderline"/>
        </w:rPr>
      </w:pPr>
      <w:r>
        <w:t xml:space="preserve">Only this go around, </w:t>
      </w:r>
      <w:r w:rsidRPr="00D53B8B">
        <w:rPr>
          <w:rStyle w:val="StyleUnderline"/>
        </w:rPr>
        <w:t>when short-term rates rise</w:t>
      </w:r>
      <w:r w:rsidRPr="00D53B8B">
        <w:t xml:space="preserve"> to</w:t>
      </w:r>
      <w:r>
        <w:t xml:space="preserve"> meet long-term borrowing costs </w:t>
      </w:r>
      <w:r w:rsidRPr="0024087E">
        <w:rPr>
          <w:rStyle w:val="StyleUnderline"/>
          <w:highlight w:val="yellow"/>
        </w:rPr>
        <w:t>the</w:t>
      </w:r>
      <w:r w:rsidRPr="00C21B08">
        <w:rPr>
          <w:rStyle w:val="StyleUnderline"/>
        </w:rPr>
        <w:t xml:space="preserve"> </w:t>
      </w:r>
      <w:r w:rsidRPr="0024087E">
        <w:rPr>
          <w:rStyle w:val="StyleUnderline"/>
          <w:highlight w:val="yellow"/>
        </w:rPr>
        <w:t>ensuing recession will occur with record-low interest rates</w:t>
      </w:r>
      <w:r>
        <w:t xml:space="preserve">, unrivaled debt levels, unparalleled real estate prices </w:t>
      </w:r>
      <w:r w:rsidRPr="0024087E">
        <w:rPr>
          <w:rStyle w:val="StyleUnderline"/>
          <w:highlight w:val="yellow"/>
        </w:rPr>
        <w:t>and unprecedented stock prices</w:t>
      </w:r>
      <w:r w:rsidRPr="00C21B08">
        <w:rPr>
          <w:rStyle w:val="StyleUnderline"/>
        </w:rPr>
        <w:t>.</w:t>
      </w:r>
    </w:p>
    <w:p w14:paraId="532EBAD7" w14:textId="77777777" w:rsidR="00056F75" w:rsidRPr="00C21B08" w:rsidRDefault="00056F75" w:rsidP="00056F75">
      <w:pPr>
        <w:rPr>
          <w:rStyle w:val="Emphasis"/>
        </w:rPr>
      </w:pPr>
      <w:r w:rsidRPr="0024087E">
        <w:rPr>
          <w:rStyle w:val="StyleUnderline"/>
          <w:highlight w:val="yellow"/>
        </w:rPr>
        <w:t>Bond yields are</w:t>
      </w:r>
      <w:r>
        <w:t xml:space="preserve">, historically speaking, "in the basement" and the public and private sectors are </w:t>
      </w:r>
      <w:r w:rsidRPr="0024087E">
        <w:rPr>
          <w:rStyle w:val="StyleUnderline"/>
          <w:highlight w:val="yellow"/>
        </w:rPr>
        <w:t>already saturated in debt</w:t>
      </w:r>
      <w:r>
        <w:t xml:space="preserve">. Therefore, </w:t>
      </w:r>
      <w:r w:rsidRPr="00C21B08">
        <w:rPr>
          <w:rStyle w:val="Emphasis"/>
        </w:rPr>
        <w:t>there</w:t>
      </w:r>
      <w:r>
        <w:t xml:space="preserve"> just </w:t>
      </w:r>
      <w:r w:rsidRPr="0024087E">
        <w:rPr>
          <w:rStyle w:val="Emphasis"/>
          <w:highlight w:val="yellow"/>
        </w:rPr>
        <w:t>isn't much the government can do to</w:t>
      </w:r>
      <w:r w:rsidRPr="0024087E">
        <w:rPr>
          <w:highlight w:val="yellow"/>
        </w:rPr>
        <w:t xml:space="preserve"> </w:t>
      </w:r>
      <w:r w:rsidRPr="0024087E">
        <w:rPr>
          <w:rStyle w:val="Emphasis"/>
          <w:highlight w:val="yellow"/>
        </w:rPr>
        <w:t>encourage</w:t>
      </w:r>
      <w:r>
        <w:t xml:space="preserve"> another round of </w:t>
      </w:r>
      <w:r w:rsidRPr="0024087E">
        <w:rPr>
          <w:rStyle w:val="Emphasis"/>
          <w:highlight w:val="yellow"/>
        </w:rPr>
        <w:t>debt accumulation to pull the economy out of a death spiral as it did in</w:t>
      </w:r>
      <w:r w:rsidRPr="00C21B08">
        <w:rPr>
          <w:rStyle w:val="Emphasis"/>
        </w:rPr>
        <w:t xml:space="preserve"> the wake of </w:t>
      </w:r>
      <w:r w:rsidRPr="0024087E">
        <w:rPr>
          <w:rStyle w:val="Emphasis"/>
          <w:highlight w:val="yellow"/>
        </w:rPr>
        <w:t>the Great Recession.</w:t>
      </w:r>
    </w:p>
    <w:p w14:paraId="42C29C74" w14:textId="77777777" w:rsidR="00056F75" w:rsidRDefault="00056F75" w:rsidP="00056F75">
      <w:pPr>
        <w:rPr>
          <w:rStyle w:val="Emphasis"/>
        </w:rPr>
      </w:pPr>
      <w:r>
        <w:t xml:space="preserve">Janet </w:t>
      </w:r>
      <w:r w:rsidRPr="0024087E">
        <w:rPr>
          <w:rStyle w:val="StyleUnderline"/>
          <w:highlight w:val="yellow"/>
        </w:rPr>
        <w:t>Yellen thinks she can normalize</w:t>
      </w:r>
      <w:r w:rsidRPr="00C21B08">
        <w:rPr>
          <w:rStyle w:val="StyleUnderline"/>
        </w:rPr>
        <w:t xml:space="preserve"> interest </w:t>
      </w:r>
      <w:r w:rsidRPr="0024087E">
        <w:rPr>
          <w:rStyle w:val="StyleUnderline"/>
          <w:highlight w:val="yellow"/>
        </w:rPr>
        <w:t>rates</w:t>
      </w:r>
      <w:r>
        <w:t xml:space="preserve"> with impunity </w:t>
      </w:r>
      <w:r w:rsidRPr="0024087E">
        <w:rPr>
          <w:rStyle w:val="StyleUnderline"/>
          <w:highlight w:val="yellow"/>
        </w:rPr>
        <w:t>during this</w:t>
      </w:r>
      <w:r>
        <w:t xml:space="preserve"> current hiking </w:t>
      </w:r>
      <w:r w:rsidRPr="0024087E">
        <w:rPr>
          <w:rStyle w:val="StyleUnderline"/>
          <w:highlight w:val="yellow"/>
        </w:rPr>
        <w:t>cycle</w:t>
      </w:r>
      <w:r>
        <w:t xml:space="preserve">. If that is indeed the case, </w:t>
      </w:r>
      <w:r w:rsidRPr="0024087E">
        <w:rPr>
          <w:rStyle w:val="Emphasis"/>
          <w:highlight w:val="yellow"/>
        </w:rPr>
        <w:t>look for a</w:t>
      </w:r>
      <w:r w:rsidRPr="00C21B08">
        <w:rPr>
          <w:rStyle w:val="Emphasis"/>
        </w:rPr>
        <w:t xml:space="preserve"> flat yield curve and </w:t>
      </w:r>
      <w:r w:rsidRPr="0024087E">
        <w:rPr>
          <w:rStyle w:val="Emphasis"/>
          <w:highlight w:val="yellow"/>
        </w:rPr>
        <w:t>recession by year-end</w:t>
      </w:r>
      <w:r>
        <w:t xml:space="preserve"> to wipe out 50 percent of equity prices for the third time in the past seventeen years </w:t>
      </w:r>
      <w:r w:rsidRPr="0024087E">
        <w:rPr>
          <w:rStyle w:val="Emphasis"/>
          <w:highlight w:val="yellow"/>
        </w:rPr>
        <w:t>if the Fed</w:t>
      </w:r>
      <w:r>
        <w:t xml:space="preserve"> follows through on </w:t>
      </w:r>
      <w:r w:rsidRPr="0024087E">
        <w:rPr>
          <w:rStyle w:val="Emphasis"/>
          <w:highlight w:val="yellow"/>
        </w:rPr>
        <w:t>plans to hike three times in 2017.</w:t>
      </w:r>
    </w:p>
    <w:p w14:paraId="3EF8D985" w14:textId="77777777" w:rsidR="00841F7B" w:rsidRDefault="00841F7B" w:rsidP="00056F75">
      <w:pPr>
        <w:rPr>
          <w:rStyle w:val="Emphasis"/>
        </w:rPr>
      </w:pPr>
    </w:p>
    <w:p w14:paraId="6BBD92D0" w14:textId="77777777" w:rsidR="00056F75" w:rsidRPr="000357A2" w:rsidRDefault="00056F75" w:rsidP="00056F75">
      <w:pPr>
        <w:pStyle w:val="Heading4"/>
        <w:rPr>
          <w:u w:val="single"/>
        </w:rPr>
      </w:pPr>
      <w:r>
        <w:t xml:space="preserve">Economic decline causes global </w:t>
      </w:r>
      <w:r w:rsidRPr="000357A2">
        <w:rPr>
          <w:u w:val="single"/>
        </w:rPr>
        <w:t xml:space="preserve">nuclear war </w:t>
      </w:r>
    </w:p>
    <w:p w14:paraId="62B62B0C" w14:textId="77777777" w:rsidR="00056F75" w:rsidRDefault="00056F75" w:rsidP="00056F75">
      <w:r>
        <w:t xml:space="preserve">Stein </w:t>
      </w:r>
      <w:proofErr w:type="spellStart"/>
      <w:r w:rsidRPr="00B0641B">
        <w:rPr>
          <w:rStyle w:val="Style13ptBold"/>
        </w:rPr>
        <w:t>Tønnesson</w:t>
      </w:r>
      <w:proofErr w:type="spellEnd"/>
      <w:r w:rsidRPr="00B0641B">
        <w:rPr>
          <w:rStyle w:val="Style13ptBold"/>
        </w:rPr>
        <w:t xml:space="preserve"> 15</w:t>
      </w:r>
      <w:r>
        <w:t xml:space="preserve">, </w:t>
      </w:r>
      <w:r w:rsidRPr="00AF177C">
        <w:t>Research Professor, Peace Research Institute Oslo; Leader</w:t>
      </w:r>
      <w:r>
        <w:t xml:space="preserve"> of East Asia Peace program, Uppsala University, 2015, “Deterrence, interdependence and Sino–US peace,” International Area Studies Review, Vol. 18, No. 3, p. 297-311</w:t>
      </w:r>
    </w:p>
    <w:p w14:paraId="019E645F" w14:textId="77777777" w:rsidR="00056F75" w:rsidRDefault="00056F75" w:rsidP="00056F75">
      <w:pPr>
        <w:rPr>
          <w:sz w:val="16"/>
        </w:rPr>
      </w:pPr>
      <w:r w:rsidRPr="00B0641B">
        <w:rPr>
          <w:sz w:val="16"/>
        </w:rPr>
        <w:t xml:space="preserve">Several </w:t>
      </w:r>
      <w:r w:rsidRPr="00B0641B">
        <w:rPr>
          <w:rStyle w:val="StyleUnderline"/>
        </w:rPr>
        <w:t>recent works</w:t>
      </w:r>
      <w:r w:rsidRPr="00B0641B">
        <w:rPr>
          <w:sz w:val="16"/>
        </w:rPr>
        <w:t xml:space="preserve"> on China and Sino–US relations </w:t>
      </w:r>
      <w:r w:rsidRPr="00B0641B">
        <w:rPr>
          <w:rStyle w:val="StyleUnderline"/>
        </w:rPr>
        <w:t>have made</w:t>
      </w:r>
      <w:r w:rsidRPr="00B0641B">
        <w:rPr>
          <w:sz w:val="16"/>
        </w:rPr>
        <w:t xml:space="preserve"> substantial </w:t>
      </w:r>
      <w:r w:rsidRPr="00B0641B">
        <w:rPr>
          <w:rStyle w:val="StyleUnderline"/>
        </w:rPr>
        <w:t>contributions to the current understanding of how and under what circumstances</w:t>
      </w:r>
      <w:r w:rsidRPr="00B0641B">
        <w:rPr>
          <w:sz w:val="16"/>
        </w:rPr>
        <w:t xml:space="preserve"> a combination of </w:t>
      </w:r>
      <w:r w:rsidRPr="00B0641B">
        <w:rPr>
          <w:rStyle w:val="StyleUnderline"/>
        </w:rPr>
        <w:t>nuclear deterrence and economic interdependence may reduce the risk of war between major powers</w:t>
      </w:r>
      <w:r w:rsidRPr="00B0641B">
        <w:rPr>
          <w:sz w:val="16"/>
        </w:rPr>
        <w:t xml:space="preserve">. At least four conclusions can be drawn from the review above: first, those who say that </w:t>
      </w:r>
      <w:r w:rsidRPr="00B0641B">
        <w:rPr>
          <w:rStyle w:val="StyleUnderline"/>
        </w:rPr>
        <w:t xml:space="preserve">interdependence may </w:t>
      </w:r>
      <w:r w:rsidRPr="00B0641B">
        <w:rPr>
          <w:rStyle w:val="Emphasis"/>
        </w:rPr>
        <w:t>both inhibit and drive conflict</w:t>
      </w:r>
      <w:r w:rsidRPr="00B0641B">
        <w:rPr>
          <w:sz w:val="16"/>
        </w:rPr>
        <w:t xml:space="preserve"> are right. </w:t>
      </w:r>
      <w:r w:rsidRPr="0024087E">
        <w:rPr>
          <w:rStyle w:val="StyleUnderline"/>
          <w:highlight w:val="yellow"/>
        </w:rPr>
        <w:t>Interdependence raises the cost of conflict</w:t>
      </w:r>
      <w:r w:rsidRPr="00B0641B">
        <w:rPr>
          <w:sz w:val="16"/>
        </w:rPr>
        <w:t xml:space="preserve"> for all sides </w:t>
      </w:r>
      <w:r w:rsidRPr="0024087E">
        <w:rPr>
          <w:rStyle w:val="StyleUnderline"/>
          <w:highlight w:val="yellow"/>
        </w:rPr>
        <w:t>but</w:t>
      </w:r>
      <w:r w:rsidRPr="00B0641B">
        <w:rPr>
          <w:sz w:val="16"/>
        </w:rPr>
        <w:t xml:space="preserve"> </w:t>
      </w:r>
      <w:r w:rsidRPr="00B0641B">
        <w:rPr>
          <w:rStyle w:val="StyleUnderline"/>
        </w:rPr>
        <w:t xml:space="preserve">asymmetrical or </w:t>
      </w:r>
      <w:r w:rsidRPr="0024087E">
        <w:rPr>
          <w:rStyle w:val="StyleUnderline"/>
          <w:highlight w:val="yellow"/>
        </w:rPr>
        <w:t xml:space="preserve">unbalanced dependencies and </w:t>
      </w:r>
      <w:r w:rsidRPr="0024087E">
        <w:rPr>
          <w:rStyle w:val="Emphasis"/>
          <w:highlight w:val="yellow"/>
        </w:rPr>
        <w:t>negative trade expectations</w:t>
      </w:r>
      <w:r w:rsidRPr="00B0641B">
        <w:rPr>
          <w:sz w:val="16"/>
        </w:rPr>
        <w:t xml:space="preserve"> may </w:t>
      </w:r>
      <w:r w:rsidRPr="0024087E">
        <w:rPr>
          <w:rStyle w:val="StyleUnderline"/>
          <w:highlight w:val="yellow"/>
        </w:rPr>
        <w:t>generate</w:t>
      </w:r>
      <w:r w:rsidRPr="00FF2197">
        <w:rPr>
          <w:rStyle w:val="StyleUnderline"/>
        </w:rPr>
        <w:t xml:space="preserve"> tensions leading to </w:t>
      </w:r>
      <w:r w:rsidRPr="0024087E">
        <w:rPr>
          <w:rStyle w:val="StyleUnderline"/>
          <w:highlight w:val="yellow"/>
        </w:rPr>
        <w:t>trade wars</w:t>
      </w:r>
      <w:r w:rsidRPr="00B0641B">
        <w:rPr>
          <w:rStyle w:val="StyleUnderline"/>
        </w:rPr>
        <w:t xml:space="preserve"> among inter-dependent states </w:t>
      </w:r>
      <w:r w:rsidRPr="0024087E">
        <w:rPr>
          <w:rStyle w:val="StyleUnderline"/>
          <w:highlight w:val="yellow"/>
        </w:rPr>
        <w:t>that</w:t>
      </w:r>
      <w:r w:rsidRPr="00B0641B">
        <w:rPr>
          <w:sz w:val="16"/>
        </w:rPr>
        <w:t xml:space="preserve"> in turn </w:t>
      </w:r>
      <w:r w:rsidRPr="0024087E">
        <w:rPr>
          <w:rStyle w:val="StyleUnderline"/>
          <w:highlight w:val="yellow"/>
        </w:rPr>
        <w:t>increase</w:t>
      </w:r>
      <w:r w:rsidRPr="00B0641B">
        <w:rPr>
          <w:rStyle w:val="StyleUnderline"/>
        </w:rPr>
        <w:t xml:space="preserve"> the </w:t>
      </w:r>
      <w:r w:rsidRPr="0024087E">
        <w:rPr>
          <w:rStyle w:val="StyleUnderline"/>
          <w:highlight w:val="yellow"/>
        </w:rPr>
        <w:t>risk of</w:t>
      </w:r>
      <w:r w:rsidRPr="00FF2197">
        <w:rPr>
          <w:rStyle w:val="StyleUnderline"/>
        </w:rPr>
        <w:t xml:space="preserve"> military </w:t>
      </w:r>
      <w:r w:rsidRPr="0024087E">
        <w:rPr>
          <w:rStyle w:val="StyleUnderline"/>
          <w:highlight w:val="yellow"/>
        </w:rPr>
        <w:t>conflict</w:t>
      </w:r>
      <w:r w:rsidRPr="00B0641B">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B0641B">
        <w:rPr>
          <w:sz w:val="16"/>
        </w:rPr>
        <w:t>analysed</w:t>
      </w:r>
      <w:proofErr w:type="spellEnd"/>
      <w:r w:rsidRPr="00B0641B">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B0641B">
        <w:rPr>
          <w:sz w:val="16"/>
        </w:rPr>
        <w:t>Ravenhill</w:t>
      </w:r>
      <w:proofErr w:type="spellEnd"/>
      <w:r w:rsidRPr="00B0641B">
        <w:rPr>
          <w:sz w:val="16"/>
        </w:rPr>
        <w:t xml:space="preserve">, 2014; </w:t>
      </w:r>
      <w:proofErr w:type="spellStart"/>
      <w:r w:rsidRPr="00B0641B">
        <w:rPr>
          <w:sz w:val="16"/>
        </w:rPr>
        <w:t>Yoshimatsu</w:t>
      </w:r>
      <w:proofErr w:type="spellEnd"/>
      <w:r w:rsidRPr="00B0641B">
        <w:rPr>
          <w:sz w:val="16"/>
        </w:rPr>
        <w:t xml:space="preserve">, 2014: 576); and fourth, </w:t>
      </w:r>
      <w:r w:rsidRPr="00FF2197">
        <w:rPr>
          <w:rStyle w:val="StyleUnderline"/>
        </w:rPr>
        <w:t>decisions for war</w:t>
      </w:r>
      <w:r w:rsidRPr="00B0641B">
        <w:rPr>
          <w:sz w:val="16"/>
        </w:rPr>
        <w:t xml:space="preserve"> and peace </w:t>
      </w:r>
      <w:r w:rsidRPr="00FF2197">
        <w:rPr>
          <w:rStyle w:val="StyleUnderline"/>
        </w:rPr>
        <w:t>are taken by very few</w:t>
      </w:r>
      <w:r w:rsidRPr="00B0641B">
        <w:rPr>
          <w:rStyle w:val="StyleUnderline"/>
        </w:rPr>
        <w:t xml:space="preserve"> people, </w:t>
      </w:r>
      <w:r w:rsidRPr="00FF2197">
        <w:rPr>
          <w:rStyle w:val="StyleUnderline"/>
        </w:rPr>
        <w:t>who act on</w:t>
      </w:r>
      <w:r w:rsidRPr="00B0641B">
        <w:rPr>
          <w:rStyle w:val="StyleUnderline"/>
        </w:rPr>
        <w:t xml:space="preserve"> the basis of their </w:t>
      </w:r>
      <w:r w:rsidRPr="00FF2197">
        <w:rPr>
          <w:rStyle w:val="StyleUnderline"/>
        </w:rPr>
        <w:t>future expectations</w:t>
      </w:r>
      <w:r w:rsidRPr="00B0641B">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24087E">
        <w:rPr>
          <w:rStyle w:val="StyleUnderline"/>
          <w:highlight w:val="yellow"/>
        </w:rPr>
        <w:t>If leaders</w:t>
      </w:r>
      <w:r w:rsidRPr="00B0641B">
        <w:rPr>
          <w:sz w:val="16"/>
        </w:rPr>
        <w:t xml:space="preserve"> on either side of the Atlantic </w:t>
      </w:r>
      <w:r w:rsidRPr="00B0641B">
        <w:rPr>
          <w:rStyle w:val="StyleUnderline"/>
        </w:rPr>
        <w:t xml:space="preserve">begin to </w:t>
      </w:r>
      <w:r w:rsidRPr="0024087E">
        <w:rPr>
          <w:rStyle w:val="StyleUnderline"/>
          <w:highlight w:val="yellow"/>
        </w:rPr>
        <w:t>seriously</w:t>
      </w:r>
      <w:r w:rsidRPr="00B0641B">
        <w:rPr>
          <w:rStyle w:val="StyleUnderline"/>
        </w:rPr>
        <w:t xml:space="preserve"> </w:t>
      </w:r>
      <w:r w:rsidRPr="00B0641B">
        <w:rPr>
          <w:rStyle w:val="Emphasis"/>
        </w:rPr>
        <w:t xml:space="preserve">fear or </w:t>
      </w:r>
      <w:r w:rsidRPr="0024087E">
        <w:rPr>
          <w:rStyle w:val="Emphasis"/>
          <w:highlight w:val="yellow"/>
        </w:rPr>
        <w:t>anticipate their</w:t>
      </w:r>
      <w:r w:rsidRPr="00B0641B">
        <w:rPr>
          <w:rStyle w:val="Emphasis"/>
        </w:rPr>
        <w:t xml:space="preserve"> own </w:t>
      </w:r>
      <w:r w:rsidRPr="0024087E">
        <w:rPr>
          <w:rStyle w:val="Emphasis"/>
          <w:highlight w:val="yellow"/>
        </w:rPr>
        <w:t>nation’s decline</w:t>
      </w:r>
      <w:r w:rsidRPr="00B0641B">
        <w:rPr>
          <w:sz w:val="16"/>
        </w:rPr>
        <w:t xml:space="preserve"> then </w:t>
      </w:r>
      <w:r w:rsidRPr="0024087E">
        <w:rPr>
          <w:rStyle w:val="StyleUnderline"/>
          <w:highlight w:val="yellow"/>
        </w:rPr>
        <w:t>they may blame</w:t>
      </w:r>
      <w:r w:rsidRPr="00B0641B">
        <w:rPr>
          <w:sz w:val="16"/>
        </w:rPr>
        <w:t xml:space="preserve"> this on </w:t>
      </w:r>
      <w:r w:rsidRPr="0024087E">
        <w:rPr>
          <w:rStyle w:val="StyleUnderline"/>
          <w:highlight w:val="yellow"/>
        </w:rPr>
        <w:t xml:space="preserve">external dependence, appeal </w:t>
      </w:r>
      <w:r w:rsidRPr="00FF2197">
        <w:rPr>
          <w:rStyle w:val="StyleUnderline"/>
        </w:rPr>
        <w:t>to anti-foreign sentiments</w:t>
      </w:r>
      <w:r w:rsidRPr="00B0641B">
        <w:rPr>
          <w:rStyle w:val="StyleUnderline"/>
        </w:rPr>
        <w:t xml:space="preserve">, </w:t>
      </w:r>
      <w:r w:rsidRPr="00FF2197">
        <w:rPr>
          <w:rStyle w:val="StyleUnderline"/>
        </w:rPr>
        <w:t>contemplate</w:t>
      </w:r>
      <w:r w:rsidRPr="00B0641B">
        <w:rPr>
          <w:rStyle w:val="StyleUnderline"/>
        </w:rPr>
        <w:t xml:space="preserve"> the use of </w:t>
      </w:r>
      <w:r w:rsidRPr="00FF2197">
        <w:rPr>
          <w:rStyle w:val="StyleUnderline"/>
        </w:rPr>
        <w:t>force</w:t>
      </w:r>
      <w:r w:rsidRPr="00B0641B">
        <w:rPr>
          <w:rStyle w:val="StyleUnderline"/>
        </w:rPr>
        <w:t xml:space="preserve"> to gain</w:t>
      </w:r>
      <w:r w:rsidRPr="00B0641B">
        <w:rPr>
          <w:sz w:val="16"/>
        </w:rPr>
        <w:t xml:space="preserve"> respect or </w:t>
      </w:r>
      <w:r w:rsidRPr="00B0641B">
        <w:rPr>
          <w:rStyle w:val="StyleUnderline"/>
        </w:rPr>
        <w:t xml:space="preserve">credibility, </w:t>
      </w:r>
      <w:r w:rsidRPr="0024087E">
        <w:rPr>
          <w:rStyle w:val="StyleUnderline"/>
          <w:highlight w:val="yellow"/>
        </w:rPr>
        <w:t>adopt protectionist policies, and</w:t>
      </w:r>
      <w:r w:rsidRPr="00B0641B">
        <w:rPr>
          <w:sz w:val="16"/>
        </w:rPr>
        <w:t xml:space="preserve"> ultimately </w:t>
      </w:r>
      <w:r w:rsidRPr="0024087E">
        <w:rPr>
          <w:rStyle w:val="Emphasis"/>
          <w:highlight w:val="yellow"/>
        </w:rPr>
        <w:t>refuse to be deterred by</w:t>
      </w:r>
      <w:r w:rsidRPr="00B0641B">
        <w:rPr>
          <w:sz w:val="16"/>
        </w:rPr>
        <w:t xml:space="preserve"> either </w:t>
      </w:r>
      <w:r w:rsidRPr="0024087E">
        <w:rPr>
          <w:rStyle w:val="Emphasis"/>
          <w:highlight w:val="yellow"/>
        </w:rPr>
        <w:t>nuclear arms</w:t>
      </w:r>
      <w:r w:rsidRPr="00B0641B">
        <w:rPr>
          <w:rStyle w:val="StyleUnderline"/>
        </w:rPr>
        <w:t xml:space="preserve"> or prospects of socioeconomic calamities. Such </w:t>
      </w:r>
      <w:r w:rsidRPr="00FF2197">
        <w:rPr>
          <w:rStyle w:val="StyleUnderline"/>
        </w:rPr>
        <w:t>a</w:t>
      </w:r>
      <w:r w:rsidRPr="00B0641B">
        <w:rPr>
          <w:rStyle w:val="StyleUnderline"/>
        </w:rPr>
        <w:t xml:space="preserve"> dangerous </w:t>
      </w:r>
      <w:r w:rsidRPr="00FF2197">
        <w:rPr>
          <w:rStyle w:val="StyleUnderline"/>
        </w:rPr>
        <w:t xml:space="preserve">shift could happen </w:t>
      </w:r>
      <w:r w:rsidRPr="00FF2197">
        <w:rPr>
          <w:rStyle w:val="Emphasis"/>
        </w:rPr>
        <w:t>abruptly</w:t>
      </w:r>
      <w:r w:rsidRPr="00B0641B">
        <w:rPr>
          <w:sz w:val="16"/>
        </w:rPr>
        <w:t>, i.e. under the instigation of actions by a third party – or against a third party.</w:t>
      </w:r>
      <w:r>
        <w:rPr>
          <w:sz w:val="16"/>
        </w:rPr>
        <w:t xml:space="preserve"> </w:t>
      </w:r>
      <w:r w:rsidRPr="00B0641B">
        <w:rPr>
          <w:sz w:val="16"/>
        </w:rPr>
        <w:t xml:space="preserve">Yet as long as there is both nuclear deterrence and interdependence, the tensions </w:t>
      </w:r>
      <w:r w:rsidRPr="00B0641B">
        <w:rPr>
          <w:rStyle w:val="StyleUnderline"/>
        </w:rPr>
        <w:t>in East Asia</w:t>
      </w:r>
      <w:r w:rsidRPr="00B0641B">
        <w:rPr>
          <w:sz w:val="16"/>
        </w:rPr>
        <w:t xml:space="preserve"> are unlikely to escalate to war. As Chan (2013) says, all states in the region are aware that they cannot count on support from either China or the US if they make provocative moves. </w:t>
      </w:r>
      <w:r w:rsidRPr="00FF2197">
        <w:rPr>
          <w:rStyle w:val="StyleUnderline"/>
        </w:rPr>
        <w:t>The greatest risk is</w:t>
      </w:r>
      <w:r w:rsidRPr="00B0641B">
        <w:rPr>
          <w:rStyle w:val="StyleUnderline"/>
        </w:rPr>
        <w:t xml:space="preserve"> </w:t>
      </w:r>
      <w:r w:rsidRPr="00B0641B">
        <w:rPr>
          <w:rStyle w:val="Emphasis"/>
        </w:rPr>
        <w:t>not</w:t>
      </w:r>
      <w:r w:rsidRPr="00B0641B">
        <w:rPr>
          <w:sz w:val="16"/>
        </w:rPr>
        <w:t xml:space="preserve"> that </w:t>
      </w:r>
      <w:r w:rsidRPr="00B0641B">
        <w:rPr>
          <w:rStyle w:val="Emphasis"/>
        </w:rPr>
        <w:t>a territorial dispute</w:t>
      </w:r>
      <w:r w:rsidRPr="00B0641B">
        <w:rPr>
          <w:sz w:val="16"/>
        </w:rPr>
        <w:t xml:space="preserve"> leads to war under present circumstances </w:t>
      </w:r>
      <w:r w:rsidRPr="00B0641B">
        <w:rPr>
          <w:rStyle w:val="StyleUnderline"/>
        </w:rPr>
        <w:t xml:space="preserve">but </w:t>
      </w:r>
      <w:r w:rsidRPr="00FF2197">
        <w:rPr>
          <w:rStyle w:val="StyleUnderline"/>
        </w:rPr>
        <w:t xml:space="preserve">that </w:t>
      </w:r>
      <w:r w:rsidRPr="0024087E">
        <w:rPr>
          <w:rStyle w:val="Emphasis"/>
          <w:highlight w:val="yellow"/>
        </w:rPr>
        <w:t>changes in the world economy</w:t>
      </w:r>
      <w:r w:rsidRPr="00B0641B">
        <w:rPr>
          <w:rStyle w:val="StyleUnderline"/>
        </w:rPr>
        <w:t xml:space="preserve"> </w:t>
      </w:r>
      <w:r w:rsidRPr="0024087E">
        <w:rPr>
          <w:rStyle w:val="StyleUnderline"/>
          <w:highlight w:val="yellow"/>
        </w:rPr>
        <w:t>alter</w:t>
      </w:r>
      <w:r w:rsidRPr="00B0641B">
        <w:rPr>
          <w:rStyle w:val="StyleUnderline"/>
        </w:rPr>
        <w:t xml:space="preserve"> those </w:t>
      </w:r>
      <w:r w:rsidRPr="0024087E">
        <w:rPr>
          <w:rStyle w:val="StyleUnderline"/>
          <w:highlight w:val="yellow"/>
        </w:rPr>
        <w:t>circumstances in ways that render</w:t>
      </w:r>
      <w:r w:rsidRPr="00FF2197">
        <w:rPr>
          <w:rStyle w:val="StyleUnderline"/>
        </w:rPr>
        <w:t xml:space="preserve"> inter-state </w:t>
      </w:r>
      <w:r w:rsidRPr="0024087E">
        <w:rPr>
          <w:rStyle w:val="StyleUnderline"/>
          <w:highlight w:val="yellow"/>
        </w:rPr>
        <w:t>peace</w:t>
      </w:r>
      <w:r w:rsidRPr="00B0641B">
        <w:rPr>
          <w:rStyle w:val="StyleUnderline"/>
        </w:rPr>
        <w:t xml:space="preserve"> more </w:t>
      </w:r>
      <w:r w:rsidRPr="0024087E">
        <w:rPr>
          <w:rStyle w:val="StyleUnderline"/>
          <w:highlight w:val="yellow"/>
        </w:rPr>
        <w:t>precarious</w:t>
      </w:r>
      <w:r w:rsidRPr="00B0641B">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FF2197">
        <w:rPr>
          <w:rStyle w:val="StyleUnderline"/>
        </w:rPr>
        <w:t>This could have</w:t>
      </w:r>
      <w:r w:rsidRPr="00B0641B">
        <w:rPr>
          <w:rStyle w:val="StyleUnderline"/>
        </w:rPr>
        <w:t xml:space="preserve"> unforeseen </w:t>
      </w:r>
      <w:r w:rsidRPr="00FF2197">
        <w:rPr>
          <w:rStyle w:val="StyleUnderline"/>
        </w:rPr>
        <w:t>consequences</w:t>
      </w:r>
      <w:r w:rsidRPr="00B0641B">
        <w:rPr>
          <w:rStyle w:val="StyleUnderline"/>
        </w:rPr>
        <w:t xml:space="preserve"> in the field of security, </w:t>
      </w:r>
      <w:r w:rsidRPr="0024087E">
        <w:rPr>
          <w:rStyle w:val="StyleUnderline"/>
          <w:highlight w:val="yellow"/>
        </w:rPr>
        <w:t>with</w:t>
      </w:r>
      <w:r w:rsidRPr="00FF2197">
        <w:rPr>
          <w:rStyle w:val="StyleUnderline"/>
        </w:rPr>
        <w:t xml:space="preserve"> nuclear </w:t>
      </w:r>
      <w:r w:rsidRPr="0024087E">
        <w:rPr>
          <w:rStyle w:val="StyleUnderline"/>
          <w:highlight w:val="yellow"/>
        </w:rPr>
        <w:t>deterrence</w:t>
      </w:r>
      <w:r w:rsidRPr="00B0641B">
        <w:rPr>
          <w:rStyle w:val="StyleUnderline"/>
        </w:rPr>
        <w:t xml:space="preserve"> remaining </w:t>
      </w:r>
      <w:r w:rsidRPr="0024087E">
        <w:rPr>
          <w:rStyle w:val="StyleUnderline"/>
          <w:highlight w:val="yellow"/>
        </w:rPr>
        <w:t xml:space="preserve">the only factor to </w:t>
      </w:r>
      <w:r w:rsidRPr="0024087E">
        <w:rPr>
          <w:rStyle w:val="Emphasis"/>
          <w:highlight w:val="yellow"/>
        </w:rPr>
        <w:t>protect</w:t>
      </w:r>
      <w:r w:rsidRPr="00B0641B">
        <w:rPr>
          <w:rStyle w:val="Emphasis"/>
        </w:rPr>
        <w:t xml:space="preserve"> the world </w:t>
      </w:r>
      <w:r w:rsidRPr="0024087E">
        <w:rPr>
          <w:rStyle w:val="Emphasis"/>
          <w:highlight w:val="yellow"/>
        </w:rPr>
        <w:t>from Armageddon</w:t>
      </w:r>
      <w:r w:rsidRPr="0024087E">
        <w:rPr>
          <w:rStyle w:val="StyleUnderline"/>
          <w:highlight w:val="yellow"/>
        </w:rPr>
        <w:t xml:space="preserve">, and </w:t>
      </w:r>
      <w:r w:rsidRPr="0024087E">
        <w:rPr>
          <w:rStyle w:val="Emphasis"/>
          <w:highlight w:val="yellow"/>
        </w:rPr>
        <w:t>unreliably so</w:t>
      </w:r>
      <w:r w:rsidRPr="0024087E">
        <w:rPr>
          <w:sz w:val="16"/>
          <w:highlight w:val="yellow"/>
        </w:rPr>
        <w:t xml:space="preserve">. </w:t>
      </w:r>
      <w:r w:rsidRPr="0024087E">
        <w:rPr>
          <w:rStyle w:val="StyleUnderline"/>
          <w:highlight w:val="yellow"/>
        </w:rPr>
        <w:t xml:space="preserve">Deterrence could </w:t>
      </w:r>
      <w:r w:rsidRPr="0024087E">
        <w:rPr>
          <w:rStyle w:val="Emphasis"/>
          <w:highlight w:val="yellow"/>
        </w:rPr>
        <w:t>lose</w:t>
      </w:r>
      <w:r w:rsidRPr="00B0641B">
        <w:rPr>
          <w:rStyle w:val="Emphasis"/>
        </w:rPr>
        <w:t xml:space="preserve"> its </w:t>
      </w:r>
      <w:r w:rsidRPr="0024087E">
        <w:rPr>
          <w:rStyle w:val="Emphasis"/>
          <w:highlight w:val="yellow"/>
        </w:rPr>
        <w:t>credibility</w:t>
      </w:r>
      <w:r w:rsidRPr="00B0641B">
        <w:rPr>
          <w:sz w:val="16"/>
        </w:rPr>
        <w:t xml:space="preserve">: one of the two </w:t>
      </w:r>
      <w:r w:rsidRPr="0024087E">
        <w:rPr>
          <w:rStyle w:val="StyleUnderline"/>
          <w:highlight w:val="yellow"/>
        </w:rPr>
        <w:t>great powers might gamble</w:t>
      </w:r>
      <w:r w:rsidRPr="00B0641B">
        <w:rPr>
          <w:rStyle w:val="StyleUnderline"/>
        </w:rPr>
        <w:t xml:space="preserve"> that the other yield </w:t>
      </w:r>
      <w:r w:rsidRPr="0024087E">
        <w:rPr>
          <w:rStyle w:val="StyleUnderline"/>
          <w:highlight w:val="yellow"/>
        </w:rPr>
        <w:t>in a cyber</w:t>
      </w:r>
      <w:r w:rsidRPr="00B0641B">
        <w:rPr>
          <w:rStyle w:val="StyleUnderline"/>
        </w:rPr>
        <w:t xml:space="preserve">-war </w:t>
      </w:r>
      <w:r w:rsidRPr="0024087E">
        <w:rPr>
          <w:rStyle w:val="StyleUnderline"/>
          <w:highlight w:val="yellow"/>
        </w:rPr>
        <w:t>or conventional</w:t>
      </w:r>
      <w:r w:rsidRPr="00B0641B">
        <w:rPr>
          <w:sz w:val="16"/>
        </w:rPr>
        <w:t xml:space="preserve"> limited </w:t>
      </w:r>
      <w:r w:rsidRPr="0024087E">
        <w:rPr>
          <w:rStyle w:val="StyleUnderline"/>
          <w:highlight w:val="yellow"/>
        </w:rPr>
        <w:t>war</w:t>
      </w:r>
      <w:r w:rsidRPr="00B0641B">
        <w:rPr>
          <w:sz w:val="16"/>
        </w:rPr>
        <w:t>, or third party countries might engage in conflict with each other, with a view to obliging Washington or Beijing to intervene.</w:t>
      </w:r>
    </w:p>
    <w:p w14:paraId="347D5167" w14:textId="77777777" w:rsidR="00056F75" w:rsidRPr="00C21B08" w:rsidRDefault="00056F75" w:rsidP="00056F75">
      <w:pPr>
        <w:rPr>
          <w:rStyle w:val="Emphasis"/>
        </w:rPr>
      </w:pPr>
    </w:p>
    <w:p w14:paraId="18313953" w14:textId="65579DC3" w:rsidR="009D1183" w:rsidRDefault="009D1183" w:rsidP="009D1183">
      <w:pPr>
        <w:pStyle w:val="Heading3"/>
      </w:pPr>
      <w:r>
        <w:t>They Say: “Not Unique”</w:t>
      </w:r>
    </w:p>
    <w:p w14:paraId="3370E2D2" w14:textId="77777777" w:rsidR="009D1183" w:rsidRDefault="009D1183" w:rsidP="009D1183">
      <w:pPr>
        <w:pStyle w:val="Heading4"/>
      </w:pPr>
      <w:r>
        <w:t xml:space="preserve">No interest rate hike </w:t>
      </w:r>
      <w:r w:rsidRPr="00211763">
        <w:rPr>
          <w:u w:val="single"/>
        </w:rPr>
        <w:t>as long as</w:t>
      </w:r>
      <w:r>
        <w:t xml:space="preserve"> the fed perceives inflation rates as </w:t>
      </w:r>
      <w:r w:rsidRPr="00211763">
        <w:rPr>
          <w:u w:val="single"/>
        </w:rPr>
        <w:t>remaining</w:t>
      </w:r>
      <w:r>
        <w:t xml:space="preserve"> </w:t>
      </w:r>
      <w:r w:rsidRPr="00211763">
        <w:rPr>
          <w:u w:val="single"/>
        </w:rPr>
        <w:t>low</w:t>
      </w:r>
      <w:r>
        <w:t xml:space="preserve">--- the plan’s increase in inflation </w:t>
      </w:r>
      <w:r w:rsidRPr="00211763">
        <w:rPr>
          <w:u w:val="single"/>
        </w:rPr>
        <w:t>spurs hikes</w:t>
      </w:r>
      <w:r>
        <w:t xml:space="preserve"> in December </w:t>
      </w:r>
    </w:p>
    <w:p w14:paraId="0CBA5893" w14:textId="77777777" w:rsidR="009D1183" w:rsidRPr="00A81E05" w:rsidRDefault="009D1183" w:rsidP="009D1183">
      <w:pPr>
        <w:rPr>
          <w:rStyle w:val="Style13ptBold"/>
        </w:rPr>
      </w:pPr>
      <w:r>
        <w:t xml:space="preserve">Pedro </w:t>
      </w:r>
      <w:proofErr w:type="spellStart"/>
      <w:r>
        <w:t>Nicolaci</w:t>
      </w:r>
      <w:proofErr w:type="spellEnd"/>
      <w:r>
        <w:t xml:space="preserve"> </w:t>
      </w:r>
      <w:r w:rsidRPr="00A81E05">
        <w:rPr>
          <w:rStyle w:val="Style13ptBold"/>
        </w:rPr>
        <w:t>da Costa 7/26</w:t>
      </w:r>
      <w:r>
        <w:t>, a senior correspondent at Business Insider. He writes commentary and analysis on economics, the Federal Reserve, 7/26/17, “The Fed isn’t going to raise interest rates again until Christmas — at the earliest,” http://www.businessinsider.com/fed-rate-hike-unlikely-until-at-least-december-as-inflation-weakens-2017-7</w:t>
      </w:r>
    </w:p>
    <w:p w14:paraId="63E4C16A" w14:textId="77777777" w:rsidR="009D1183" w:rsidRDefault="009D1183" w:rsidP="009D1183">
      <w:r w:rsidRPr="0024087E">
        <w:rPr>
          <w:rStyle w:val="StyleUnderline"/>
          <w:highlight w:val="yellow"/>
        </w:rPr>
        <w:t>Fed</w:t>
      </w:r>
      <w:r w:rsidRPr="0024087E">
        <w:rPr>
          <w:highlight w:val="yellow"/>
        </w:rPr>
        <w:t>eral</w:t>
      </w:r>
      <w:r>
        <w:t xml:space="preserve"> Reserve </w:t>
      </w:r>
      <w:r w:rsidRPr="0024087E">
        <w:rPr>
          <w:rStyle w:val="StyleUnderline"/>
          <w:highlight w:val="yellow"/>
        </w:rPr>
        <w:t>officials</w:t>
      </w:r>
      <w:r>
        <w:t xml:space="preserve"> </w:t>
      </w:r>
      <w:r w:rsidRPr="00A81E05">
        <w:rPr>
          <w:rStyle w:val="StyleUnderline"/>
        </w:rPr>
        <w:t>appear</w:t>
      </w:r>
      <w:r>
        <w:t xml:space="preserve"> </w:t>
      </w:r>
      <w:r w:rsidRPr="00A81E05">
        <w:rPr>
          <w:rStyle w:val="StyleUnderline"/>
        </w:rPr>
        <w:t xml:space="preserve">to be </w:t>
      </w:r>
      <w:r w:rsidRPr="0024087E">
        <w:rPr>
          <w:rStyle w:val="StyleUnderline"/>
          <w:highlight w:val="yellow"/>
        </w:rPr>
        <w:t>warm</w:t>
      </w:r>
      <w:r w:rsidRPr="00A81E05">
        <w:rPr>
          <w:rStyle w:val="StyleUnderline"/>
        </w:rPr>
        <w:t xml:space="preserve">ing up </w:t>
      </w:r>
      <w:r w:rsidRPr="0024087E">
        <w:rPr>
          <w:rStyle w:val="StyleUnderline"/>
          <w:highlight w:val="yellow"/>
        </w:rPr>
        <w:t>to the notion that a decline in inflation</w:t>
      </w:r>
      <w:r>
        <w:t xml:space="preserve"> away from the central bank’s 2% target </w:t>
      </w:r>
      <w:r w:rsidRPr="0024087E">
        <w:rPr>
          <w:rStyle w:val="StyleUnderline"/>
          <w:highlight w:val="yellow"/>
        </w:rPr>
        <w:t>might turn out to be</w:t>
      </w:r>
      <w:r w:rsidRPr="00A81E05">
        <w:rPr>
          <w:rStyle w:val="StyleUnderline"/>
        </w:rPr>
        <w:t xml:space="preserve"> more </w:t>
      </w:r>
      <w:r w:rsidRPr="0024087E">
        <w:rPr>
          <w:rStyle w:val="StyleUnderline"/>
          <w:highlight w:val="yellow"/>
        </w:rPr>
        <w:t>entrenched rather than "transitory</w:t>
      </w:r>
      <w:r>
        <w:t>," as policymakers first predicted.</w:t>
      </w:r>
    </w:p>
    <w:p w14:paraId="59DCDA52" w14:textId="77777777" w:rsidR="009D1183" w:rsidRPr="00A81E05" w:rsidRDefault="009D1183" w:rsidP="009D1183">
      <w:pPr>
        <w:rPr>
          <w:rStyle w:val="Emphasis"/>
        </w:rPr>
      </w:pPr>
      <w:r>
        <w:t xml:space="preserve">This means that any </w:t>
      </w:r>
      <w:r w:rsidRPr="00A81E05">
        <w:rPr>
          <w:rStyle w:val="Emphasis"/>
        </w:rPr>
        <w:t xml:space="preserve">possible </w:t>
      </w:r>
      <w:r w:rsidRPr="0024087E">
        <w:rPr>
          <w:rStyle w:val="Emphasis"/>
          <w:highlight w:val="yellow"/>
        </w:rPr>
        <w:t>justification for</w:t>
      </w:r>
      <w:r w:rsidRPr="00A81E05">
        <w:rPr>
          <w:rStyle w:val="Emphasis"/>
        </w:rPr>
        <w:t xml:space="preserve"> more aggressive </w:t>
      </w:r>
      <w:r w:rsidRPr="0024087E">
        <w:rPr>
          <w:rStyle w:val="Emphasis"/>
          <w:highlight w:val="yellow"/>
        </w:rPr>
        <w:t>interest rate increases</w:t>
      </w:r>
      <w:r w:rsidRPr="00A81E05">
        <w:rPr>
          <w:rStyle w:val="Emphasis"/>
        </w:rPr>
        <w:t xml:space="preserve"> has </w:t>
      </w:r>
      <w:r w:rsidRPr="0024087E">
        <w:rPr>
          <w:rStyle w:val="Emphasis"/>
          <w:highlight w:val="yellow"/>
        </w:rPr>
        <w:t>effectively evaporated.</w:t>
      </w:r>
      <w:r w:rsidRPr="00A81E05">
        <w:rPr>
          <w:rStyle w:val="Emphasis"/>
        </w:rPr>
        <w:t xml:space="preserve"> </w:t>
      </w:r>
    </w:p>
    <w:p w14:paraId="08B05B54" w14:textId="77777777" w:rsidR="009D1183" w:rsidRDefault="009D1183" w:rsidP="009D1183">
      <w:r>
        <w:t xml:space="preserve">In the July policy statement that accompanied the widely expected decision to leave interest rates on hold, the Fed said: "On a 12-month basis, </w:t>
      </w:r>
      <w:r w:rsidRPr="00A81E05">
        <w:rPr>
          <w:rStyle w:val="StyleUnderline"/>
        </w:rPr>
        <w:t xml:space="preserve">overall </w:t>
      </w:r>
      <w:r w:rsidRPr="0024087E">
        <w:rPr>
          <w:rStyle w:val="StyleUnderline"/>
          <w:highlight w:val="yellow"/>
        </w:rPr>
        <w:t>inflation</w:t>
      </w:r>
      <w:r>
        <w:t xml:space="preserve"> and the measure excluding food and energy prices have declined and </w:t>
      </w:r>
      <w:r w:rsidRPr="0024087E">
        <w:rPr>
          <w:rStyle w:val="StyleUnderline"/>
          <w:highlight w:val="yellow"/>
        </w:rPr>
        <w:t>are running below 2%."</w:t>
      </w:r>
    </w:p>
    <w:p w14:paraId="70AC4954" w14:textId="77777777" w:rsidR="009D1183" w:rsidRDefault="009D1183" w:rsidP="009D1183">
      <w:r>
        <w:t>There was a minor but crucial difference: inflation had been characterized, more softly, as "somewhat" below target in June. Now it's just plain there.</w:t>
      </w:r>
    </w:p>
    <w:p w14:paraId="1C8614FA" w14:textId="77777777" w:rsidR="009D1183" w:rsidRDefault="009D1183" w:rsidP="009D1183">
      <w:r>
        <w:t xml:space="preserve">In recent speeches, policymakers have offered similar signs of reticence. Most recently, Yellen told lawmakers </w:t>
      </w:r>
      <w:r w:rsidRPr="00A81E05">
        <w:t xml:space="preserve">the inflation </w:t>
      </w:r>
      <w:proofErr w:type="gramStart"/>
      <w:r w:rsidRPr="00A81E05">
        <w:t>drop</w:t>
      </w:r>
      <w:proofErr w:type="gramEnd"/>
      <w:r>
        <w:t xml:space="preserve"> "is something we’re watching very closely."</w:t>
      </w:r>
    </w:p>
    <w:p w14:paraId="5EDF7F3A" w14:textId="77777777" w:rsidR="009D1183" w:rsidRDefault="009D1183" w:rsidP="009D1183">
      <w:r>
        <w:t xml:space="preserve">Dallas Fed President Robert Kaplan was even more cautious during a talk in Mexico. "I think in these periods where you're getting conflicting signals, </w:t>
      </w:r>
      <w:r w:rsidRPr="0024087E">
        <w:rPr>
          <w:rStyle w:val="Emphasis"/>
          <w:highlight w:val="yellow"/>
        </w:rPr>
        <w:t>the best course of action is to be patient</w:t>
      </w:r>
      <w:r>
        <w:t>," Kaplan said. "I simply want to wait, I want to be patient and review more information to see how the economy is unfolding and see evidence that we're making progress toward our 2-percent inflation goal."</w:t>
      </w:r>
    </w:p>
    <w:p w14:paraId="3F20CE0E" w14:textId="77777777" w:rsidR="009D1183" w:rsidRDefault="009D1183" w:rsidP="009D1183">
      <w:r>
        <w:t>The other key detail in the Fed’s statement was the announcement that a reduction of the central bank’s $4.5 trillion balance sheet will start "relatively soon," which investors assume means the Fed’s September meeting.</w:t>
      </w:r>
    </w:p>
    <w:p w14:paraId="688DBDD5" w14:textId="77777777" w:rsidR="009D1183" w:rsidRDefault="009D1183" w:rsidP="009D1183">
      <w:r w:rsidRPr="0024087E">
        <w:rPr>
          <w:rStyle w:val="Emphasis"/>
          <w:highlight w:val="yellow"/>
        </w:rPr>
        <w:t>That leaves December</w:t>
      </w:r>
      <w:r>
        <w:t xml:space="preserve"> as the next obvious opening — one of the quarterly gatherings that actually includes a press conference and new forecasts — for the Fed to raise interest rates. </w:t>
      </w:r>
      <w:r w:rsidRPr="0024087E">
        <w:rPr>
          <w:rStyle w:val="Emphasis"/>
          <w:highlight w:val="yellow"/>
        </w:rPr>
        <w:t>Officials will have time to evaluate inflation developments between now and then</w:t>
      </w:r>
      <w:r>
        <w:t>.</w:t>
      </w:r>
    </w:p>
    <w:p w14:paraId="20B890E9" w14:textId="77777777" w:rsidR="009D1183" w:rsidRDefault="009D1183" w:rsidP="009D1183">
      <w:r>
        <w:t>The September meeting is also accompanied by a press conference, but the balance sheet decision is expected to take up all the oxygen at that meeting, and thus no one is forecasting a rate hike then.</w:t>
      </w:r>
    </w:p>
    <w:p w14:paraId="639C1023" w14:textId="77777777" w:rsidR="009D1183" w:rsidRDefault="009D1183" w:rsidP="009D1183">
      <w:r>
        <w:t>"</w:t>
      </w:r>
      <w:r w:rsidRPr="0024087E">
        <w:rPr>
          <w:rStyle w:val="Emphasis"/>
          <w:highlight w:val="yellow"/>
        </w:rPr>
        <w:t>The Fed’s going to</w:t>
      </w:r>
      <w:r w:rsidRPr="00A81E05">
        <w:rPr>
          <w:rStyle w:val="Emphasis"/>
        </w:rPr>
        <w:t xml:space="preserve"> </w:t>
      </w:r>
      <w:r w:rsidRPr="0024087E">
        <w:rPr>
          <w:rStyle w:val="Emphasis"/>
          <w:highlight w:val="yellow"/>
        </w:rPr>
        <w:t>have a difficult time continuing to raise rates if inflation remains well below target</w:t>
      </w:r>
      <w:r>
        <w:t>," Greg McBride, chief financial analyst at Bankrate.com, told Business Insider. "The concern is growing within the Fed about this persistence below 2%."</w:t>
      </w:r>
    </w:p>
    <w:p w14:paraId="7523F237" w14:textId="77777777" w:rsidR="009D1183" w:rsidRDefault="009D1183" w:rsidP="009D1183">
      <w:r>
        <w:t>"</w:t>
      </w:r>
      <w:r w:rsidRPr="0024087E">
        <w:rPr>
          <w:rStyle w:val="StyleUnderline"/>
          <w:highlight w:val="yellow"/>
        </w:rPr>
        <w:t xml:space="preserve">There’s no urgency </w:t>
      </w:r>
      <w:r w:rsidRPr="00A81E05">
        <w:rPr>
          <w:rStyle w:val="StyleUnderline"/>
        </w:rPr>
        <w:t xml:space="preserve">for the fed </w:t>
      </w:r>
      <w:r w:rsidRPr="0024087E">
        <w:rPr>
          <w:rStyle w:val="StyleUnderline"/>
          <w:highlight w:val="yellow"/>
        </w:rPr>
        <w:t>to hike rates</w:t>
      </w:r>
      <w:r w:rsidRPr="0024087E">
        <w:rPr>
          <w:highlight w:val="yellow"/>
        </w:rPr>
        <w:t xml:space="preserve"> </w:t>
      </w:r>
      <w:r w:rsidRPr="0024087E">
        <w:rPr>
          <w:rStyle w:val="StyleUnderline"/>
          <w:highlight w:val="yellow"/>
        </w:rPr>
        <w:t>again</w:t>
      </w:r>
      <w:r>
        <w:t xml:space="preserve"> before the fourth quarter," says Aaron Anderson, senior vice president of research at Fisher Investments. "</w:t>
      </w:r>
      <w:r w:rsidRPr="00A81E05">
        <w:rPr>
          <w:rStyle w:val="StyleUnderline"/>
        </w:rPr>
        <w:t>Inflation has been drifting away</w:t>
      </w:r>
      <w:r>
        <w:t xml:space="preserve"> from their target and isn’t likely to accelerate much unless bank lending and money supply growth turn around. Both have ticked up recently but not enough to push inflation much higher."</w:t>
      </w:r>
    </w:p>
    <w:p w14:paraId="7F103092" w14:textId="77777777" w:rsidR="009D1183" w:rsidRPr="00B87F31" w:rsidRDefault="009D1183" w:rsidP="009D1183"/>
    <w:p w14:paraId="2B245657" w14:textId="77777777" w:rsidR="009D1183" w:rsidRDefault="009D1183" w:rsidP="009D1183">
      <w:pPr>
        <w:pStyle w:val="Heading4"/>
      </w:pPr>
      <w:r>
        <w:t xml:space="preserve">Inflation </w:t>
      </w:r>
      <w:r w:rsidRPr="005F546F">
        <w:rPr>
          <w:u w:val="single"/>
        </w:rPr>
        <w:t>low now</w:t>
      </w:r>
      <w:r>
        <w:t xml:space="preserve">---global forces and natural rate of unemployment </w:t>
      </w:r>
      <w:r w:rsidRPr="005F546F">
        <w:rPr>
          <w:u w:val="single"/>
        </w:rPr>
        <w:t>caused</w:t>
      </w:r>
      <w:r>
        <w:t xml:space="preserve"> decrease---the Fed </w:t>
      </w:r>
      <w:r w:rsidRPr="005F546F">
        <w:rPr>
          <w:u w:val="single"/>
        </w:rPr>
        <w:t>doesn’t want to</w:t>
      </w:r>
      <w:r>
        <w:t xml:space="preserve"> raise rates</w:t>
      </w:r>
    </w:p>
    <w:p w14:paraId="2C11007A" w14:textId="77777777" w:rsidR="009D1183" w:rsidRPr="005F546F" w:rsidRDefault="009D1183" w:rsidP="009D1183">
      <w:r>
        <w:t xml:space="preserve">Ann </w:t>
      </w:r>
      <w:proofErr w:type="spellStart"/>
      <w:r w:rsidRPr="005F546F">
        <w:rPr>
          <w:rStyle w:val="Style13ptBold"/>
        </w:rPr>
        <w:t>Saphir</w:t>
      </w:r>
      <w:proofErr w:type="spellEnd"/>
      <w:r w:rsidRPr="005F546F">
        <w:rPr>
          <w:rStyle w:val="Style13ptBold"/>
        </w:rPr>
        <w:t xml:space="preserve"> and</w:t>
      </w:r>
      <w:r>
        <w:t xml:space="preserve"> Lindsay </w:t>
      </w:r>
      <w:r w:rsidRPr="005F546F">
        <w:rPr>
          <w:rStyle w:val="Style13ptBold"/>
        </w:rPr>
        <w:t>Dunsmuir 6/20</w:t>
      </w:r>
      <w:r>
        <w:t xml:space="preserve">, journalists for Reuters, 6/20/17, “Fed policymakers in tug-of-war on inflation, instability,” </w:t>
      </w:r>
      <w:r w:rsidRPr="005F546F">
        <w:t>http://www.reuters.com/article/us-usa-fed-idUSKBN19B38N?feedType=RSS&amp;feedName=businessNews&amp;utm_source=feedburner&amp;utm_medium=feed&amp;utm_campaign=Feed%3A+reuters%2FbusinessNews+%28Business+News%29</w:t>
      </w:r>
    </w:p>
    <w:p w14:paraId="234C1CFE" w14:textId="77777777" w:rsidR="009D1183" w:rsidRDefault="009D1183" w:rsidP="009D1183">
      <w:r>
        <w:t xml:space="preserve">SAN FRANCISCO/WASHINGTON (Reuters) - </w:t>
      </w:r>
      <w:r w:rsidRPr="0024087E">
        <w:rPr>
          <w:rStyle w:val="StyleUnderline"/>
          <w:highlight w:val="yellow"/>
        </w:rPr>
        <w:t>The outlook for inflation</w:t>
      </w:r>
      <w:r>
        <w:t xml:space="preserve"> </w:t>
      </w:r>
      <w:r w:rsidRPr="00C73D48">
        <w:rPr>
          <w:rStyle w:val="StyleUnderline"/>
        </w:rPr>
        <w:t>and</w:t>
      </w:r>
      <w:r>
        <w:t xml:space="preserve"> the future of </w:t>
      </w:r>
      <w:r w:rsidRPr="00C73D48">
        <w:rPr>
          <w:rStyle w:val="StyleUnderline"/>
        </w:rPr>
        <w:t>financial stability</w:t>
      </w:r>
      <w:r>
        <w:t xml:space="preserve"> </w:t>
      </w:r>
      <w:r w:rsidRPr="0024087E">
        <w:rPr>
          <w:rStyle w:val="StyleUnderline"/>
          <w:highlight w:val="yellow"/>
        </w:rPr>
        <w:t>are</w:t>
      </w:r>
      <w:r>
        <w:t xml:space="preserve"> emerging as dueling </w:t>
      </w:r>
      <w:r w:rsidRPr="0024087E">
        <w:rPr>
          <w:rStyle w:val="StyleUnderline"/>
          <w:highlight w:val="yellow"/>
        </w:rPr>
        <w:t>concerns</w:t>
      </w:r>
      <w:r>
        <w:t xml:space="preserve"> at the heart of a debate </w:t>
      </w:r>
      <w:r w:rsidRPr="0024087E">
        <w:rPr>
          <w:rStyle w:val="StyleUnderline"/>
          <w:highlight w:val="yellow"/>
        </w:rPr>
        <w:t>at the</w:t>
      </w:r>
      <w:r>
        <w:t xml:space="preserve"> U.S. </w:t>
      </w:r>
      <w:r w:rsidRPr="0024087E">
        <w:rPr>
          <w:rStyle w:val="StyleUnderline"/>
          <w:highlight w:val="yellow"/>
        </w:rPr>
        <w:t>central bank</w:t>
      </w:r>
      <w:r>
        <w:t xml:space="preserve"> over how fast to proceed on future interest-rate hikes.</w:t>
      </w:r>
    </w:p>
    <w:p w14:paraId="3A00F97E" w14:textId="77777777" w:rsidR="009D1183" w:rsidRDefault="009D1183" w:rsidP="009D1183">
      <w:r>
        <w:t xml:space="preserve">That is a change from years past, where high unemployment was at the top of the Federal Reserve's worry list for the U.S. economy. But with </w:t>
      </w:r>
      <w:r w:rsidRPr="005F546F">
        <w:rPr>
          <w:rStyle w:val="StyleUnderline"/>
        </w:rPr>
        <w:t xml:space="preserve">the </w:t>
      </w:r>
      <w:r w:rsidRPr="0024087E">
        <w:rPr>
          <w:rStyle w:val="StyleUnderline"/>
          <w:highlight w:val="yellow"/>
        </w:rPr>
        <w:t>U.S. unemployment rate now at 4.3 percent</w:t>
      </w:r>
      <w:r>
        <w:t>, most Fed officials are now convinced that nearly all Americans who want jobs can and do get them.</w:t>
      </w:r>
    </w:p>
    <w:p w14:paraId="5270199C" w14:textId="77777777" w:rsidR="009D1183" w:rsidRDefault="009D1183" w:rsidP="009D1183">
      <w:r>
        <w:t xml:space="preserve">That is a main reason the Fed last week raised its target range for short-term interest rates for the second time this year, even though recent </w:t>
      </w:r>
      <w:r w:rsidRPr="0024087E">
        <w:rPr>
          <w:rStyle w:val="StyleUnderline"/>
          <w:highlight w:val="yellow"/>
        </w:rPr>
        <w:t>inflation</w:t>
      </w:r>
      <w:r>
        <w:t xml:space="preserve"> readings have </w:t>
      </w:r>
      <w:r w:rsidRPr="0024087E">
        <w:rPr>
          <w:rStyle w:val="StyleUnderline"/>
          <w:highlight w:val="yellow"/>
        </w:rPr>
        <w:t>drifted</w:t>
      </w:r>
      <w:r w:rsidRPr="005F546F">
        <w:rPr>
          <w:rStyle w:val="StyleUnderline"/>
        </w:rPr>
        <w:t xml:space="preserve"> away </w:t>
      </w:r>
      <w:r w:rsidRPr="0024087E">
        <w:rPr>
          <w:rStyle w:val="StyleUnderline"/>
          <w:highlight w:val="yellow"/>
        </w:rPr>
        <w:t>from the Fed's 2-percent target</w:t>
      </w:r>
      <w:r>
        <w:t>, confounding expectations based on history and theory.</w:t>
      </w:r>
    </w:p>
    <w:p w14:paraId="31935069" w14:textId="77777777" w:rsidR="009D1183" w:rsidRDefault="009D1183" w:rsidP="009D1183">
      <w:r>
        <w:t>Fed Chair Janet Yellen expressed confidence inflation would eventually perk up, but some policymakers cast doubt.</w:t>
      </w:r>
    </w:p>
    <w:p w14:paraId="7B80A4B5" w14:textId="77777777" w:rsidR="009D1183" w:rsidRDefault="009D1183" w:rsidP="009D1183">
      <w:r>
        <w:t xml:space="preserve">Chicago Federal Reserve Bank President Charles Evans on Tuesday became the latest to express worries on that front, saying he is increasingly concerned that a </w:t>
      </w:r>
      <w:r w:rsidRPr="0024087E">
        <w:rPr>
          <w:rStyle w:val="Emphasis"/>
          <w:highlight w:val="yellow"/>
        </w:rPr>
        <w:t>recent softness in inflation is a sign the U.S. central bank will struggle to get</w:t>
      </w:r>
      <w:r w:rsidRPr="005F546F">
        <w:rPr>
          <w:rStyle w:val="Emphasis"/>
        </w:rPr>
        <w:t xml:space="preserve"> price pressures </w:t>
      </w:r>
      <w:r w:rsidRPr="0024087E">
        <w:rPr>
          <w:rStyle w:val="Emphasis"/>
          <w:highlight w:val="yellow"/>
        </w:rPr>
        <w:t xml:space="preserve">back to </w:t>
      </w:r>
      <w:r w:rsidRPr="005F546F">
        <w:rPr>
          <w:rStyle w:val="Emphasis"/>
        </w:rPr>
        <w:t xml:space="preserve">its </w:t>
      </w:r>
      <w:r w:rsidRPr="0024087E">
        <w:rPr>
          <w:rStyle w:val="Emphasis"/>
          <w:highlight w:val="yellow"/>
        </w:rPr>
        <w:t>2 percent</w:t>
      </w:r>
      <w:r w:rsidRPr="005F546F">
        <w:rPr>
          <w:rStyle w:val="Emphasis"/>
        </w:rPr>
        <w:t xml:space="preserve"> objective</w:t>
      </w:r>
      <w:r>
        <w:t>.</w:t>
      </w:r>
    </w:p>
    <w:p w14:paraId="113BA86C" w14:textId="77777777" w:rsidR="009D1183" w:rsidRDefault="009D1183" w:rsidP="009D1183">
      <w:r>
        <w:t>"I will say that the most recent inflation data made me a little nervous about that. I think it's much more challenging from here on out," Evans said in an interview with broadcaster CNBC.</w:t>
      </w:r>
    </w:p>
    <w:p w14:paraId="38B8E3AB" w14:textId="77777777" w:rsidR="009D1183" w:rsidRDefault="009D1183" w:rsidP="009D1183">
      <w:r>
        <w:t xml:space="preserve">Evans, who is a voter this year on the central bank's rate-setting committee, said that </w:t>
      </w:r>
      <w:r w:rsidRPr="0024087E">
        <w:rPr>
          <w:rStyle w:val="Emphasis"/>
          <w:highlight w:val="yellow"/>
        </w:rPr>
        <w:t>global forces</w:t>
      </w:r>
      <w:r>
        <w:t xml:space="preserve">, not just specific one-off reasons, </w:t>
      </w:r>
      <w:r w:rsidRPr="0024087E">
        <w:rPr>
          <w:rStyle w:val="Emphasis"/>
          <w:highlight w:val="yellow"/>
        </w:rPr>
        <w:t>could be behind a retreat in inflation</w:t>
      </w:r>
      <w:r>
        <w:t xml:space="preserve"> over the past three months. He said on Monday that he supports waiting until the end of the year before considering another rate hike.</w:t>
      </w:r>
    </w:p>
    <w:p w14:paraId="2802E5F3" w14:textId="77777777" w:rsidR="009D1183" w:rsidRDefault="009D1183" w:rsidP="009D1183">
      <w:r>
        <w:t>Speaking to reporters after a speech at the Commonwealth Club of California, Dallas Fed President Robert Kaplan had similar concerns, saying he wants to wait for more evidence that the recent retreat in inflation would be temporary.</w:t>
      </w:r>
    </w:p>
    <w:p w14:paraId="123C520E" w14:textId="77777777" w:rsidR="009D1183" w:rsidRDefault="009D1183" w:rsidP="009D1183">
      <w:r>
        <w:t xml:space="preserve">And though Kaplan said he retains an "open mind" about how many more rate hikes the Fed should deliver this year, he also highlighted an additional worry: the likelihood in his mind that </w:t>
      </w:r>
      <w:r w:rsidRPr="005F546F">
        <w:rPr>
          <w:rStyle w:val="StyleUnderline"/>
        </w:rPr>
        <w:t>even</w:t>
      </w:r>
      <w:r>
        <w:t xml:space="preserve"> </w:t>
      </w:r>
      <w:r w:rsidRPr="005F546F">
        <w:rPr>
          <w:rStyle w:val="StyleUnderline"/>
        </w:rPr>
        <w:t>when</w:t>
      </w:r>
      <w:r>
        <w:t xml:space="preserve"> fully </w:t>
      </w:r>
      <w:r w:rsidRPr="005F546F">
        <w:rPr>
          <w:rStyle w:val="StyleUnderline"/>
        </w:rPr>
        <w:t xml:space="preserve">healthy </w:t>
      </w:r>
      <w:r w:rsidRPr="0024087E">
        <w:rPr>
          <w:rStyle w:val="StyleUnderline"/>
          <w:highlight w:val="yellow"/>
        </w:rPr>
        <w:t>the U.S. economy</w:t>
      </w:r>
      <w:r>
        <w:t xml:space="preserve"> will </w:t>
      </w:r>
      <w:r w:rsidRPr="0024087E">
        <w:rPr>
          <w:rStyle w:val="StyleUnderline"/>
          <w:highlight w:val="yellow"/>
        </w:rPr>
        <w:t>need interest rates</w:t>
      </w:r>
      <w:r>
        <w:t xml:space="preserve"> to stay </w:t>
      </w:r>
      <w:r w:rsidRPr="0024087E">
        <w:rPr>
          <w:rStyle w:val="StyleUnderline"/>
          <w:highlight w:val="yellow"/>
        </w:rPr>
        <w:t>below 3 percent</w:t>
      </w:r>
      <w:r>
        <w:t>.</w:t>
      </w:r>
    </w:p>
    <w:p w14:paraId="2F248E19" w14:textId="77777777" w:rsidR="009D1183" w:rsidRDefault="009D1183" w:rsidP="009D1183">
      <w:r>
        <w:t xml:space="preserve">With the 10-year Treasury yield barely above 2 percent, he said, markets are forecasting sluggish growth ahead, and </w:t>
      </w:r>
      <w:r w:rsidRPr="0024087E">
        <w:rPr>
          <w:rStyle w:val="Emphasis"/>
          <w:highlight w:val="yellow"/>
        </w:rPr>
        <w:t>the Fed should be "careful" about lifting</w:t>
      </w:r>
      <w:r>
        <w:t xml:space="preserve"> short-term </w:t>
      </w:r>
      <w:r w:rsidRPr="0024087E">
        <w:rPr>
          <w:rStyle w:val="Emphasis"/>
          <w:highlight w:val="yellow"/>
        </w:rPr>
        <w:t>rates</w:t>
      </w:r>
      <w:r>
        <w:t>, now between 1 percent and 1.25 percent, much further. Kaplan, like Evans, votes this year on monetary policy.</w:t>
      </w:r>
    </w:p>
    <w:p w14:paraId="286C129A" w14:textId="77777777" w:rsidR="009D1183" w:rsidRDefault="009D1183" w:rsidP="009D1183"/>
    <w:p w14:paraId="5512564A" w14:textId="77777777" w:rsidR="009D1183" w:rsidRDefault="009D1183" w:rsidP="009D1183">
      <w:pPr>
        <w:pStyle w:val="Heading4"/>
      </w:pPr>
      <w:r>
        <w:t xml:space="preserve">Inflation low and the fed </w:t>
      </w:r>
      <w:r w:rsidRPr="005A251B">
        <w:rPr>
          <w:u w:val="single"/>
        </w:rPr>
        <w:t>changed its course of action</w:t>
      </w:r>
      <w:r>
        <w:t xml:space="preserve"> for December---Yellen </w:t>
      </w:r>
      <w:r w:rsidRPr="005A251B">
        <w:rPr>
          <w:u w:val="single"/>
        </w:rPr>
        <w:t>no longer believes</w:t>
      </w:r>
      <w:r>
        <w:t xml:space="preserve"> the inflation is “transitory” due to a drop-in consumption---she </w:t>
      </w:r>
      <w:r w:rsidRPr="005A251B">
        <w:rPr>
          <w:u w:val="single"/>
        </w:rPr>
        <w:t>isn’t going to raise rates</w:t>
      </w:r>
      <w:r>
        <w:t xml:space="preserve"> </w:t>
      </w:r>
    </w:p>
    <w:p w14:paraId="3B854580" w14:textId="77777777" w:rsidR="009D1183" w:rsidRDefault="009D1183" w:rsidP="009D1183">
      <w:r>
        <w:t xml:space="preserve">Patti </w:t>
      </w:r>
      <w:proofErr w:type="spellStart"/>
      <w:r w:rsidRPr="005A251B">
        <w:rPr>
          <w:rStyle w:val="Style13ptBold"/>
        </w:rPr>
        <w:t>Domm</w:t>
      </w:r>
      <w:proofErr w:type="spellEnd"/>
      <w:r w:rsidRPr="005A251B">
        <w:rPr>
          <w:rStyle w:val="Style13ptBold"/>
        </w:rPr>
        <w:t xml:space="preserve"> 7/14</w:t>
      </w:r>
      <w:r>
        <w:t xml:space="preserve">, CNBC Markets Editor responsible for news coverage of the markets and economy, 7/14/17, “Lack of inflation raises new doubts about Fed ability to hike interest rates this year,” </w:t>
      </w:r>
      <w:r w:rsidRPr="005A251B">
        <w:t>https://www.cnbc.com/2017/07/14/lack-of-inflation-raises-new-doubts-about-fed-ability-to-hike-interest-rates-this-year.html</w:t>
      </w:r>
    </w:p>
    <w:p w14:paraId="02C81991" w14:textId="77777777" w:rsidR="009D1183" w:rsidRDefault="009D1183" w:rsidP="009D1183">
      <w:r w:rsidRPr="0024087E">
        <w:rPr>
          <w:rStyle w:val="StyleUnderline"/>
          <w:highlight w:val="yellow"/>
        </w:rPr>
        <w:t>Flat</w:t>
      </w:r>
      <w:r>
        <w:t xml:space="preserve"> consumer </w:t>
      </w:r>
      <w:r w:rsidRPr="0024087E">
        <w:rPr>
          <w:rStyle w:val="StyleUnderline"/>
          <w:highlight w:val="yellow"/>
        </w:rPr>
        <w:t>inflation and a</w:t>
      </w:r>
      <w:r>
        <w:t xml:space="preserve"> surprise </w:t>
      </w:r>
      <w:r w:rsidRPr="0024087E">
        <w:rPr>
          <w:rStyle w:val="StyleUnderline"/>
          <w:highlight w:val="yellow"/>
        </w:rPr>
        <w:t>drop in</w:t>
      </w:r>
      <w:r>
        <w:t xml:space="preserve"> June </w:t>
      </w:r>
      <w:r w:rsidRPr="0024087E">
        <w:rPr>
          <w:rStyle w:val="StyleUnderline"/>
          <w:highlight w:val="yellow"/>
        </w:rPr>
        <w:t>retail sales triggered</w:t>
      </w:r>
      <w:r>
        <w:t xml:space="preserve"> new </w:t>
      </w:r>
      <w:r w:rsidRPr="0024087E">
        <w:rPr>
          <w:rStyle w:val="StyleUnderline"/>
          <w:highlight w:val="yellow"/>
        </w:rPr>
        <w:t>doubts</w:t>
      </w:r>
      <w:r w:rsidRPr="0024087E">
        <w:rPr>
          <w:highlight w:val="yellow"/>
        </w:rPr>
        <w:t xml:space="preserve"> </w:t>
      </w:r>
      <w:r w:rsidRPr="0024087E">
        <w:rPr>
          <w:rStyle w:val="StyleUnderline"/>
          <w:highlight w:val="yellow"/>
        </w:rPr>
        <w:t>that</w:t>
      </w:r>
      <w:r w:rsidRPr="0024087E">
        <w:rPr>
          <w:highlight w:val="yellow"/>
        </w:rPr>
        <w:t xml:space="preserve"> </w:t>
      </w:r>
      <w:r w:rsidRPr="0024087E">
        <w:rPr>
          <w:rStyle w:val="StyleUnderline"/>
          <w:highlight w:val="yellow"/>
        </w:rPr>
        <w:t>the</w:t>
      </w:r>
      <w:r>
        <w:t xml:space="preserve"> </w:t>
      </w:r>
      <w:r w:rsidRPr="0024087E">
        <w:rPr>
          <w:rStyle w:val="StyleUnderline"/>
          <w:highlight w:val="yellow"/>
        </w:rPr>
        <w:t>Fed</w:t>
      </w:r>
      <w:r>
        <w:t xml:space="preserve">eral Reserve </w:t>
      </w:r>
      <w:r w:rsidRPr="0024087E">
        <w:rPr>
          <w:rStyle w:val="StyleUnderline"/>
          <w:highlight w:val="yellow"/>
        </w:rPr>
        <w:t>will</w:t>
      </w:r>
      <w:r>
        <w:t xml:space="preserve"> be able to </w:t>
      </w:r>
      <w:r w:rsidRPr="0024087E">
        <w:rPr>
          <w:rStyle w:val="StyleUnderline"/>
          <w:highlight w:val="yellow"/>
        </w:rPr>
        <w:t>raise</w:t>
      </w:r>
      <w:r>
        <w:t xml:space="preserve"> interest </w:t>
      </w:r>
      <w:r w:rsidRPr="0024087E">
        <w:rPr>
          <w:rStyle w:val="StyleUnderline"/>
          <w:highlight w:val="yellow"/>
        </w:rPr>
        <w:t>rates again this year</w:t>
      </w:r>
      <w:r w:rsidRPr="0024087E">
        <w:rPr>
          <w:highlight w:val="yellow"/>
        </w:rPr>
        <w:t>.</w:t>
      </w:r>
    </w:p>
    <w:p w14:paraId="51898FE3" w14:textId="77777777" w:rsidR="009D1183" w:rsidRDefault="009D1183" w:rsidP="009D1183">
      <w:r>
        <w:t>"</w:t>
      </w:r>
      <w:r w:rsidRPr="00F766BB">
        <w:rPr>
          <w:rStyle w:val="StyleUnderline"/>
        </w:rPr>
        <w:t>This is a game</w:t>
      </w:r>
      <w:r>
        <w:t xml:space="preserve"> </w:t>
      </w:r>
      <w:r w:rsidRPr="00F766BB">
        <w:rPr>
          <w:rStyle w:val="StyleUnderline"/>
        </w:rPr>
        <w:t>change</w:t>
      </w:r>
      <w:r>
        <w:t xml:space="preserve"> </w:t>
      </w:r>
      <w:r w:rsidRPr="00F766BB">
        <w:rPr>
          <w:rStyle w:val="StyleUnderline"/>
        </w:rPr>
        <w:t>for</w:t>
      </w:r>
      <w:r>
        <w:t xml:space="preserve"> market </w:t>
      </w:r>
      <w:r w:rsidRPr="00F766BB">
        <w:rPr>
          <w:rStyle w:val="StyleUnderline"/>
        </w:rPr>
        <w:t>expectations</w:t>
      </w:r>
      <w:r>
        <w:t xml:space="preserve">. </w:t>
      </w:r>
      <w:r w:rsidRPr="00F766BB">
        <w:rPr>
          <w:rStyle w:val="Emphasis"/>
        </w:rPr>
        <w:t>Now it's when does the Fed respond</w:t>
      </w:r>
      <w:r>
        <w:t xml:space="preserve"> and what does transitory really mean," said Ian Lyngen, head of U.S. rates strategy at BMO. </w:t>
      </w:r>
      <w:r w:rsidRPr="00F766BB">
        <w:t>Lyngen said fed funds futures were reflecting odds for another rate hike this year of just 46 percent, down from 52 percent before the data, according to Lyngen.</w:t>
      </w:r>
    </w:p>
    <w:p w14:paraId="2561EADC" w14:textId="77777777" w:rsidR="009D1183" w:rsidRDefault="009D1183" w:rsidP="009D1183">
      <w:r>
        <w:t xml:space="preserve">Fed Chair Janet </w:t>
      </w:r>
      <w:r w:rsidRPr="0024087E">
        <w:rPr>
          <w:rStyle w:val="StyleUnderline"/>
          <w:highlight w:val="yellow"/>
        </w:rPr>
        <w:t>Yellen</w:t>
      </w:r>
      <w:r>
        <w:t xml:space="preserve"> </w:t>
      </w:r>
      <w:r w:rsidRPr="00F766BB">
        <w:rPr>
          <w:rStyle w:val="StyleUnderline"/>
        </w:rPr>
        <w:t>raised</w:t>
      </w:r>
      <w:r>
        <w:t xml:space="preserve"> the level of </w:t>
      </w:r>
      <w:r w:rsidRPr="00F766BB">
        <w:rPr>
          <w:rStyle w:val="StyleUnderline"/>
        </w:rPr>
        <w:t>anxiety about inflation</w:t>
      </w:r>
      <w:r>
        <w:t xml:space="preserve"> when </w:t>
      </w:r>
      <w:r w:rsidRPr="00F766BB">
        <w:rPr>
          <w:rStyle w:val="StyleUnderline"/>
        </w:rPr>
        <w:t xml:space="preserve">she </w:t>
      </w:r>
      <w:r w:rsidRPr="0024087E">
        <w:rPr>
          <w:rStyle w:val="StyleUnderline"/>
          <w:highlight w:val="yellow"/>
        </w:rPr>
        <w:t>said</w:t>
      </w:r>
      <w:r>
        <w:t xml:space="preserve"> told a congressional committee this week that </w:t>
      </w:r>
      <w:r w:rsidRPr="0024087E">
        <w:rPr>
          <w:rStyle w:val="StyleUnderline"/>
          <w:highlight w:val="yellow"/>
        </w:rPr>
        <w:t>the</w:t>
      </w:r>
      <w:r>
        <w:t xml:space="preserve"> central </w:t>
      </w:r>
      <w:r w:rsidRPr="0024087E">
        <w:rPr>
          <w:rStyle w:val="StyleUnderline"/>
          <w:highlight w:val="yellow"/>
        </w:rPr>
        <w:t>bank</w:t>
      </w:r>
      <w:r w:rsidRPr="0024087E">
        <w:rPr>
          <w:highlight w:val="yellow"/>
        </w:rPr>
        <w:t xml:space="preserve"> </w:t>
      </w:r>
      <w:r w:rsidRPr="0024087E">
        <w:rPr>
          <w:rStyle w:val="Emphasis"/>
          <w:highlight w:val="yellow"/>
        </w:rPr>
        <w:t>was concerned about</w:t>
      </w:r>
      <w:r w:rsidRPr="00F766BB">
        <w:rPr>
          <w:rStyle w:val="Emphasis"/>
        </w:rPr>
        <w:t xml:space="preserve"> low </w:t>
      </w:r>
      <w:r w:rsidRPr="0024087E">
        <w:rPr>
          <w:rStyle w:val="Emphasis"/>
          <w:highlight w:val="yellow"/>
        </w:rPr>
        <w:t>inflation</w:t>
      </w:r>
      <w:r w:rsidRPr="0024087E">
        <w:rPr>
          <w:highlight w:val="yellow"/>
        </w:rPr>
        <w:t xml:space="preserve"> </w:t>
      </w:r>
      <w:r w:rsidRPr="0024087E">
        <w:rPr>
          <w:rStyle w:val="StyleUnderline"/>
          <w:highlight w:val="yellow"/>
        </w:rPr>
        <w:t>and</w:t>
      </w:r>
      <w:r w:rsidRPr="0024087E">
        <w:rPr>
          <w:highlight w:val="yellow"/>
        </w:rPr>
        <w:t xml:space="preserve"> </w:t>
      </w:r>
      <w:r w:rsidRPr="0024087E">
        <w:rPr>
          <w:rStyle w:val="Emphasis"/>
          <w:highlight w:val="yellow"/>
        </w:rPr>
        <w:t>would change its policy path</w:t>
      </w:r>
      <w:r w:rsidRPr="00F766BB">
        <w:rPr>
          <w:rStyle w:val="Emphasis"/>
        </w:rPr>
        <w:t xml:space="preserve"> if it persists</w:t>
      </w:r>
      <w:r>
        <w:t xml:space="preserve">. </w:t>
      </w:r>
      <w:r w:rsidRPr="0024087E">
        <w:rPr>
          <w:rStyle w:val="StyleUnderline"/>
          <w:highlight w:val="yellow"/>
        </w:rPr>
        <w:t>That was a</w:t>
      </w:r>
      <w:r>
        <w:t xml:space="preserve"> slight </w:t>
      </w:r>
      <w:r w:rsidRPr="0024087E">
        <w:rPr>
          <w:rStyle w:val="StyleUnderline"/>
          <w:highlight w:val="yellow"/>
        </w:rPr>
        <w:t>departure from previous</w:t>
      </w:r>
      <w:r w:rsidRPr="00F766BB">
        <w:rPr>
          <w:rStyle w:val="StyleUnderline"/>
        </w:rPr>
        <w:t xml:space="preserve"> Fed </w:t>
      </w:r>
      <w:r w:rsidRPr="0024087E">
        <w:rPr>
          <w:rStyle w:val="StyleUnderline"/>
          <w:highlight w:val="yellow"/>
        </w:rPr>
        <w:t>comments</w:t>
      </w:r>
      <w:r w:rsidRPr="0024087E">
        <w:rPr>
          <w:highlight w:val="yellow"/>
        </w:rPr>
        <w:t xml:space="preserve"> </w:t>
      </w:r>
      <w:r w:rsidRPr="0024087E">
        <w:rPr>
          <w:rStyle w:val="StyleUnderline"/>
          <w:highlight w:val="yellow"/>
        </w:rPr>
        <w:t>that the softening inflation is "transitory,"</w:t>
      </w:r>
      <w:r>
        <w:t xml:space="preserve"> </w:t>
      </w:r>
      <w:r w:rsidRPr="00F766BB">
        <w:rPr>
          <w:rStyle w:val="StyleUnderline"/>
        </w:rPr>
        <w:t>and likely due to</w:t>
      </w:r>
      <w:r>
        <w:t xml:space="preserve"> temporary events like </w:t>
      </w:r>
      <w:r w:rsidRPr="00F766BB">
        <w:rPr>
          <w:rStyle w:val="StyleUnderline"/>
        </w:rPr>
        <w:t>a drop in</w:t>
      </w:r>
      <w:r>
        <w:t xml:space="preserve"> wireless charges or lower drug </w:t>
      </w:r>
      <w:r w:rsidRPr="00F766BB">
        <w:rPr>
          <w:rStyle w:val="StyleUnderline"/>
        </w:rPr>
        <w:t>prices</w:t>
      </w:r>
      <w:r>
        <w:t>.</w:t>
      </w:r>
    </w:p>
    <w:p w14:paraId="387BB9E9" w14:textId="77777777" w:rsidR="009D1183" w:rsidRDefault="009D1183" w:rsidP="009D1183"/>
    <w:p w14:paraId="7D97FE20" w14:textId="77777777" w:rsidR="009D1183" w:rsidRDefault="009D1183" w:rsidP="009D1183">
      <w:pPr>
        <w:pStyle w:val="Heading4"/>
      </w:pPr>
      <w:r>
        <w:t xml:space="preserve">Inflation will stay low---the fed is changing its rhetoric and actions </w:t>
      </w:r>
    </w:p>
    <w:p w14:paraId="4AFD13B3" w14:textId="77777777" w:rsidR="009D1183" w:rsidRPr="00815BD3" w:rsidRDefault="009D1183" w:rsidP="009D1183">
      <w:r>
        <w:t xml:space="preserve">James </w:t>
      </w:r>
      <w:r w:rsidRPr="00815BD3">
        <w:rPr>
          <w:rStyle w:val="Style13ptBold"/>
        </w:rPr>
        <w:t>Elliot 7/27</w:t>
      </w:r>
      <w:r>
        <w:t xml:space="preserve">, editor for exchangerates.org.uk, 7/27/17, “Where Is The TOP </w:t>
      </w:r>
      <w:proofErr w:type="gramStart"/>
      <w:r>
        <w:t>For</w:t>
      </w:r>
      <w:proofErr w:type="gramEnd"/>
      <w:r>
        <w:t xml:space="preserve"> The Euro Dollar Exchange Rate?” http://www.exchangerates.org.uk/news/18646/usd-rate-today-where-is-the-top-for-the-euro-dollar-exchange-rate.html</w:t>
      </w:r>
    </w:p>
    <w:p w14:paraId="69E9A074" w14:textId="77777777" w:rsidR="009D1183" w:rsidRDefault="009D1183" w:rsidP="009D1183">
      <w:r>
        <w:t>The Fed not hawkish enough</w:t>
      </w:r>
    </w:p>
    <w:p w14:paraId="42BD6798" w14:textId="77777777" w:rsidR="009D1183" w:rsidRDefault="009D1183" w:rsidP="009D1183">
      <w:r>
        <w:t xml:space="preserve">While we could hardly classify the Fed statement as being dovish, </w:t>
      </w:r>
      <w:r w:rsidRPr="0024087E">
        <w:rPr>
          <w:rStyle w:val="StyleUnderline"/>
          <w:highlight w:val="yellow"/>
        </w:rPr>
        <w:t>even a small change in</w:t>
      </w:r>
      <w:r w:rsidRPr="00815BD3">
        <w:rPr>
          <w:rStyle w:val="StyleUnderline"/>
        </w:rPr>
        <w:t xml:space="preserve"> the </w:t>
      </w:r>
      <w:r w:rsidRPr="0024087E">
        <w:rPr>
          <w:rStyle w:val="StyleUnderline"/>
          <w:highlight w:val="yellow"/>
        </w:rPr>
        <w:t>inflation</w:t>
      </w:r>
      <w:r w:rsidRPr="00815BD3">
        <w:rPr>
          <w:rStyle w:val="StyleUnderline"/>
        </w:rPr>
        <w:t xml:space="preserve"> outlook </w:t>
      </w:r>
      <w:r w:rsidRPr="0024087E">
        <w:rPr>
          <w:rStyle w:val="StyleUnderline"/>
          <w:highlight w:val="yellow"/>
        </w:rPr>
        <w:t>was enough to prompt renewed dollar selling</w:t>
      </w:r>
      <w:r>
        <w:t xml:space="preserve">. </w:t>
      </w:r>
      <w:r w:rsidRPr="00815BD3">
        <w:rPr>
          <w:rStyle w:val="StyleUnderline"/>
        </w:rPr>
        <w:t>A reference to CPI</w:t>
      </w:r>
      <w:r>
        <w:t xml:space="preserve"> “</w:t>
      </w:r>
      <w:r w:rsidRPr="0024087E">
        <w:rPr>
          <w:rStyle w:val="StyleUnderline"/>
          <w:highlight w:val="yellow"/>
        </w:rPr>
        <w:t>running somewhat below 2 percent” was altered to “running below 2 percent</w:t>
      </w:r>
      <w:r>
        <w:t xml:space="preserve">”. </w:t>
      </w:r>
      <w:r w:rsidRPr="00815BD3">
        <w:rPr>
          <w:rStyle w:val="StyleUnderline"/>
        </w:rPr>
        <w:t>Hardly a big deal you may think</w:t>
      </w:r>
      <w:r>
        <w:t xml:space="preserve">, </w:t>
      </w:r>
      <w:r w:rsidRPr="00815BD3">
        <w:rPr>
          <w:rStyle w:val="StyleUnderline"/>
        </w:rPr>
        <w:t>but</w:t>
      </w:r>
      <w:r>
        <w:t xml:space="preserve"> </w:t>
      </w:r>
      <w:r w:rsidRPr="0024087E">
        <w:rPr>
          <w:rStyle w:val="Emphasis"/>
          <w:highlight w:val="yellow"/>
        </w:rPr>
        <w:t>it represents an admission that the dip in inflation may not be as ‘transitory’ as the Fed first thought</w:t>
      </w:r>
      <w:r>
        <w:t>. Dollar bulls will have also been disappointed to the lack of concrete dates for balance sheet normalization. The measures will start ‘relatively soon’ as we keep hearing, but if that means September or December is still anyone’s guess. Market pricing of another hike in 2017 has now decreased to below 40% and will likely stay there until inflation picks up again. All in all, the dollar reacted as might have been expected and new 2017 lows of 92.92 were made in today’s session.</w:t>
      </w:r>
    </w:p>
    <w:p w14:paraId="773C09CF" w14:textId="77777777" w:rsidR="009D1183" w:rsidRDefault="009D1183" w:rsidP="009D1183">
      <w:r>
        <w:t>Balance sheet reduction won’t be enough to boost the dollar</w:t>
      </w:r>
    </w:p>
    <w:p w14:paraId="55513100" w14:textId="77777777" w:rsidR="009D1183" w:rsidRDefault="009D1183" w:rsidP="009D1183">
      <w:r>
        <w:t xml:space="preserve">The Fed’s decision to normalize its balance sheet took the market by surprise when it was revealed earlier this year. This additional tightening measure in the middle of a hiking cycle should have boosted demand for dollars, but the effects so far have been minimal. A report out today from </w:t>
      </w:r>
      <w:proofErr w:type="spellStart"/>
      <w:r>
        <w:t>Societe</w:t>
      </w:r>
      <w:proofErr w:type="spellEnd"/>
      <w:r>
        <w:t xml:space="preserve"> </w:t>
      </w:r>
      <w:proofErr w:type="spellStart"/>
      <w:r>
        <w:t>Generale</w:t>
      </w:r>
      <w:proofErr w:type="spellEnd"/>
      <w:r>
        <w:t xml:space="preserve"> attempts to explain this situation, ‘We’ve written before about our belief that Fed balance sheet reduction will do les for the dollar than ECB tapering will for the euro. Fed QE pushed investors out of Treasuries into other ‘riskier’ dollar-denominated debt. ECB QE, turbo-charged with negative rates, pushed investors out of euro-denominated assets in general. The dollar rally came from economic outperformance, a far earlier start to Fed rate hikes and easy policy elsewhere. But anything that lowers expectations of where rates will peak is dollar-negative.’ Any positive effects the Fed’s actions may have had have been swept away by the surge in the Euro.</w:t>
      </w:r>
    </w:p>
    <w:p w14:paraId="26D1AEEF" w14:textId="77777777" w:rsidR="009D1183" w:rsidRDefault="009D1183" w:rsidP="009D1183">
      <w:r>
        <w:t>How low can the dollar go?</w:t>
      </w:r>
    </w:p>
    <w:p w14:paraId="5530C9CF" w14:textId="77777777" w:rsidR="009D1183" w:rsidRDefault="009D1183" w:rsidP="009D1183">
      <w:r>
        <w:t xml:space="preserve">EURUSD broke the August 2015 high of 1.17 following the FOMC and the next resistance is at the break-down level of 1.1876. However, the dollar has not broken the 2015-2016 lows and may still find support there. </w:t>
      </w:r>
      <w:proofErr w:type="gramStart"/>
      <w:r>
        <w:t>Additionally</w:t>
      </w:r>
      <w:proofErr w:type="gramEnd"/>
      <w:r>
        <w:t xml:space="preserve"> the 200 week moving average may prompt a bid at 92.3.</w:t>
      </w:r>
    </w:p>
    <w:p w14:paraId="4BBAF2E0" w14:textId="77777777" w:rsidR="009D1183" w:rsidRDefault="009D1183" w:rsidP="009D1183">
      <w:r>
        <w:t xml:space="preserve">With the market heavily short dollars and long Euros, it would take a very negative catalyst for the dollar to break all these supports. </w:t>
      </w:r>
      <w:proofErr w:type="gramStart"/>
      <w:r>
        <w:t>Unfortunately</w:t>
      </w:r>
      <w:proofErr w:type="gramEnd"/>
      <w:r>
        <w:t xml:space="preserve"> </w:t>
      </w:r>
      <w:r w:rsidRPr="00815BD3">
        <w:rPr>
          <w:rStyle w:val="StyleUnderline"/>
        </w:rPr>
        <w:t>there is no shortage of</w:t>
      </w:r>
      <w:r>
        <w:t xml:space="preserve"> further </w:t>
      </w:r>
      <w:r w:rsidRPr="00815BD3">
        <w:rPr>
          <w:rStyle w:val="StyleUnderline"/>
        </w:rPr>
        <w:t>potential drivers</w:t>
      </w:r>
      <w:r>
        <w:t xml:space="preserve">. </w:t>
      </w:r>
      <w:proofErr w:type="gramStart"/>
      <w:r>
        <w:t>Firstly</w:t>
      </w:r>
      <w:proofErr w:type="gramEnd"/>
      <w:r>
        <w:t xml:space="preserve"> </w:t>
      </w:r>
      <w:r w:rsidRPr="0024087E">
        <w:rPr>
          <w:rStyle w:val="Emphasis"/>
          <w:highlight w:val="yellow"/>
        </w:rPr>
        <w:t>inflation could stay low and even drop further</w:t>
      </w:r>
      <w:r w:rsidRPr="0024087E">
        <w:rPr>
          <w:highlight w:val="yellow"/>
        </w:rPr>
        <w:t xml:space="preserve">, </w:t>
      </w:r>
      <w:r w:rsidRPr="0024087E">
        <w:rPr>
          <w:rStyle w:val="StyleUnderline"/>
          <w:highlight w:val="yellow"/>
        </w:rPr>
        <w:t>putting in doubt any further hikes from the Fed</w:t>
      </w:r>
      <w:r>
        <w:t>. And of course there is always the potential for more problems coming out of the White House.</w:t>
      </w:r>
    </w:p>
    <w:p w14:paraId="5E044BB2" w14:textId="77777777" w:rsidR="009D1183" w:rsidRDefault="009D1183" w:rsidP="009D1183"/>
    <w:p w14:paraId="65D8E113" w14:textId="77777777" w:rsidR="009D1183" w:rsidRDefault="009D1183" w:rsidP="009D1183">
      <w:pPr>
        <w:pStyle w:val="Heading4"/>
      </w:pPr>
      <w:r>
        <w:t xml:space="preserve">The fed will not raise rates in December </w:t>
      </w:r>
      <w:r w:rsidRPr="006A30C9">
        <w:rPr>
          <w:u w:val="single"/>
        </w:rPr>
        <w:t>unless inflation increases</w:t>
      </w:r>
      <w:r>
        <w:t xml:space="preserve">---it’s </w:t>
      </w:r>
      <w:r w:rsidRPr="006A30C9">
        <w:rPr>
          <w:u w:val="single"/>
        </w:rPr>
        <w:t>the only fall back</w:t>
      </w:r>
      <w:r>
        <w:t xml:space="preserve"> Yellen believes she has </w:t>
      </w:r>
    </w:p>
    <w:p w14:paraId="4C3F87F1" w14:textId="77777777" w:rsidR="009D1183" w:rsidRDefault="009D1183" w:rsidP="009D1183">
      <w:pPr>
        <w:rPr>
          <w:rStyle w:val="StyleUnderline"/>
        </w:rPr>
      </w:pPr>
      <w:r>
        <w:t xml:space="preserve">Martin </w:t>
      </w:r>
      <w:proofErr w:type="spellStart"/>
      <w:r w:rsidRPr="00D66A71">
        <w:rPr>
          <w:rStyle w:val="Style13ptBold"/>
        </w:rPr>
        <w:t>Crutsinger</w:t>
      </w:r>
      <w:proofErr w:type="spellEnd"/>
      <w:r w:rsidRPr="00D66A71">
        <w:rPr>
          <w:rStyle w:val="Style13ptBold"/>
        </w:rPr>
        <w:t xml:space="preserve"> 7/27</w:t>
      </w:r>
      <w:r>
        <w:t xml:space="preserve">, associated press economics writer and journalist for ABC News, 7/27/17, “Fed Leaves Rates Alone </w:t>
      </w:r>
      <w:proofErr w:type="gramStart"/>
      <w:r>
        <w:t>But</w:t>
      </w:r>
      <w:proofErr w:type="gramEnd"/>
      <w:r>
        <w:t xml:space="preserve"> Moves Closer To Selling Off Bonds,” </w:t>
      </w:r>
      <w:r w:rsidRPr="00D66A71">
        <w:t>http://www.bizneworleans.com/July-2017/Fed-Leaves-Rates-Alone-But-Moves-Closer-To-Selling-Off-Bonds/</w:t>
      </w:r>
    </w:p>
    <w:p w14:paraId="3C4F13EC" w14:textId="77777777" w:rsidR="009D1183" w:rsidRPr="00D66A71" w:rsidRDefault="009D1183" w:rsidP="009D1183">
      <w:pPr>
        <w:rPr>
          <w:rStyle w:val="StyleUnderline"/>
        </w:rPr>
      </w:pPr>
      <w:r w:rsidRPr="00D66A71">
        <w:rPr>
          <w:rStyle w:val="StyleUnderline"/>
        </w:rPr>
        <w:t>The Fed noted</w:t>
      </w:r>
      <w:r>
        <w:t xml:space="preserve"> Wednesday in a statement that </w:t>
      </w:r>
      <w:r w:rsidRPr="0024087E">
        <w:rPr>
          <w:rStyle w:val="StyleUnderline"/>
          <w:highlight w:val="yellow"/>
        </w:rPr>
        <w:t>inflation</w:t>
      </w:r>
      <w:r>
        <w:t xml:space="preserve"> has </w:t>
      </w:r>
      <w:r w:rsidRPr="0024087E">
        <w:rPr>
          <w:rStyle w:val="StyleUnderline"/>
          <w:highlight w:val="yellow"/>
        </w:rPr>
        <w:t>stayed undesirably low</w:t>
      </w:r>
      <w:r>
        <w:t xml:space="preserve"> even though the job market keeps strengthening, with the unemployment rate just 4.4 percent. Normally, solid hiring drives up wages and prices. But </w:t>
      </w:r>
      <w:r w:rsidRPr="0024087E">
        <w:rPr>
          <w:rStyle w:val="StyleUnderline"/>
          <w:highlight w:val="yellow"/>
        </w:rPr>
        <w:t>the Fed's</w:t>
      </w:r>
      <w:r>
        <w:t xml:space="preserve"> preferred inflation gauge has moved further below </w:t>
      </w:r>
      <w:r w:rsidRPr="00D66A71">
        <w:rPr>
          <w:rStyle w:val="StyleUnderline"/>
        </w:rPr>
        <w:t xml:space="preserve">its </w:t>
      </w:r>
      <w:r w:rsidRPr="0024087E">
        <w:rPr>
          <w:rStyle w:val="StyleUnderline"/>
          <w:highlight w:val="yellow"/>
        </w:rPr>
        <w:t>2 percent target.</w:t>
      </w:r>
    </w:p>
    <w:p w14:paraId="40BC29BD" w14:textId="77777777" w:rsidR="009D1183" w:rsidRDefault="009D1183" w:rsidP="009D1183">
      <w:r>
        <w:t>Too-low inflation can slow economic growth by causing people to delay purchases if they think they can buy a product for a lower price later.</w:t>
      </w:r>
    </w:p>
    <w:p w14:paraId="0D9A0BCF" w14:textId="77777777" w:rsidR="009D1183" w:rsidRPr="00D66A71" w:rsidRDefault="009D1183" w:rsidP="009D1183">
      <w:pPr>
        <w:rPr>
          <w:rStyle w:val="Emphasis"/>
        </w:rPr>
      </w:pPr>
      <w:r>
        <w:t xml:space="preserve">The central bank decided </w:t>
      </w:r>
      <w:r w:rsidRPr="00D66A71">
        <w:rPr>
          <w:rStyle w:val="StyleUnderline"/>
        </w:rPr>
        <w:t>after</w:t>
      </w:r>
      <w:r>
        <w:t xml:space="preserve"> </w:t>
      </w:r>
      <w:r w:rsidRPr="00D66A71">
        <w:rPr>
          <w:rStyle w:val="StyleUnderline"/>
        </w:rPr>
        <w:t>its</w:t>
      </w:r>
      <w:r>
        <w:t xml:space="preserve"> latest policy </w:t>
      </w:r>
      <w:r w:rsidRPr="00D66A71">
        <w:rPr>
          <w:rStyle w:val="StyleUnderline"/>
        </w:rPr>
        <w:t>meeting to leave its</w:t>
      </w:r>
      <w:r>
        <w:t xml:space="preserve"> key </w:t>
      </w:r>
      <w:r w:rsidRPr="00D66A71">
        <w:rPr>
          <w:rStyle w:val="StyleUnderline"/>
        </w:rPr>
        <w:t>rate unchanged</w:t>
      </w:r>
      <w:r>
        <w:t xml:space="preserve"> in a range of 1 percent to 1.25 percent after having raised rates twice this year. The Fed says it still envisions further "gradual" rate hikes. But </w:t>
      </w:r>
      <w:r w:rsidRPr="00D66A71">
        <w:rPr>
          <w:rStyle w:val="Emphasis"/>
        </w:rPr>
        <w:t xml:space="preserve">many </w:t>
      </w:r>
      <w:r w:rsidRPr="0024087E">
        <w:rPr>
          <w:rStyle w:val="Emphasis"/>
          <w:highlight w:val="yellow"/>
        </w:rPr>
        <w:t>economists say they foresee no</w:t>
      </w:r>
      <w:r w:rsidRPr="00D66A71">
        <w:rPr>
          <w:rStyle w:val="Emphasis"/>
        </w:rPr>
        <w:t xml:space="preserve"> further </w:t>
      </w:r>
      <w:r w:rsidRPr="0024087E">
        <w:rPr>
          <w:rStyle w:val="Emphasis"/>
          <w:highlight w:val="yellow"/>
        </w:rPr>
        <w:t>rate increases this year unless inflation picks up</w:t>
      </w:r>
      <w:r>
        <w:t xml:space="preserve">. </w:t>
      </w:r>
      <w:r w:rsidRPr="00D66A71">
        <w:rPr>
          <w:rStyle w:val="Emphasis"/>
        </w:rPr>
        <w:t xml:space="preserve">If </w:t>
      </w:r>
      <w:r w:rsidRPr="0024087E">
        <w:rPr>
          <w:rStyle w:val="Emphasis"/>
          <w:highlight w:val="yellow"/>
        </w:rPr>
        <w:t>inflation does accelerate</w:t>
      </w:r>
      <w:r w:rsidRPr="00D66A71">
        <w:rPr>
          <w:rStyle w:val="Emphasis"/>
        </w:rPr>
        <w:t xml:space="preserve">, </w:t>
      </w:r>
      <w:r w:rsidRPr="0024087E">
        <w:rPr>
          <w:rStyle w:val="Emphasis"/>
          <w:highlight w:val="yellow"/>
        </w:rPr>
        <w:t>the Fed may feel comfortable raising rates</w:t>
      </w:r>
      <w:r w:rsidRPr="00D66A71">
        <w:rPr>
          <w:rStyle w:val="Emphasis"/>
        </w:rPr>
        <w:t xml:space="preserve"> again </w:t>
      </w:r>
      <w:r w:rsidRPr="0024087E">
        <w:rPr>
          <w:rStyle w:val="Emphasis"/>
          <w:highlight w:val="yellow"/>
        </w:rPr>
        <w:t>in December.</w:t>
      </w:r>
    </w:p>
    <w:p w14:paraId="69C3B700" w14:textId="77777777" w:rsidR="009D1183" w:rsidRDefault="009D1183" w:rsidP="009D1183">
      <w:r>
        <w:t>Addressing its bond portfolio, the Fed slightly changed its statement to say such a reduction would begin "relatively soon," provided the economy improves further. Many economists think the Fed will begin shrinking its balance sheet sometime this fall.</w:t>
      </w:r>
    </w:p>
    <w:p w14:paraId="14505AB0" w14:textId="77777777" w:rsidR="009D1183" w:rsidRDefault="009D1183" w:rsidP="009D1183"/>
    <w:p w14:paraId="69B3C3B0" w14:textId="77777777" w:rsidR="009D1183" w:rsidRDefault="009D1183" w:rsidP="009D1183">
      <w:pPr>
        <w:pStyle w:val="Heading4"/>
      </w:pPr>
      <w:r>
        <w:t xml:space="preserve">Federal reserve </w:t>
      </w:r>
      <w:r w:rsidRPr="0062555F">
        <w:rPr>
          <w:u w:val="single"/>
        </w:rPr>
        <w:t>won’t</w:t>
      </w:r>
      <w:r>
        <w:t xml:space="preserve"> raise interest rates because new balanced agenda---they’re </w:t>
      </w:r>
      <w:r w:rsidRPr="00D7094A">
        <w:rPr>
          <w:u w:val="single"/>
        </w:rPr>
        <w:t>dragging their feet</w:t>
      </w:r>
      <w:r>
        <w:t>.</w:t>
      </w:r>
    </w:p>
    <w:p w14:paraId="30672828" w14:textId="77777777" w:rsidR="009D1183" w:rsidRPr="00D7094A" w:rsidRDefault="009D1183" w:rsidP="009D1183">
      <w:r w:rsidRPr="00D7094A">
        <w:rPr>
          <w:rStyle w:val="Style13ptBold"/>
        </w:rPr>
        <w:t>Fox 7/26</w:t>
      </w:r>
      <w:r>
        <w:t xml:space="preserve"> — Michelle Fox, Digital Producer at CNBC, earned a B.A. in Political Science from Rutgers University, 2017 (“Federal Reserve 'dragging its feet' on rate hikes: Expert,” </w:t>
      </w:r>
      <w:r>
        <w:rPr>
          <w:i/>
        </w:rPr>
        <w:t>CNBC</w:t>
      </w:r>
      <w:r>
        <w:t>, July 26</w:t>
      </w:r>
      <w:r w:rsidRPr="00D7094A">
        <w:rPr>
          <w:vertAlign w:val="superscript"/>
        </w:rPr>
        <w:t>th</w:t>
      </w:r>
      <w:r>
        <w:t xml:space="preserve">, Available Online at </w:t>
      </w:r>
      <w:hyperlink r:id="rId8" w:history="1">
        <w:r w:rsidRPr="00582521">
          <w:rPr>
            <w:rStyle w:val="Hyperlink"/>
          </w:rPr>
          <w:t>https://www.cnbc.com/2017/07/26/federal-reserve-dragging-its-feet-on-raising-interest-rates-expert.html</w:t>
        </w:r>
      </w:hyperlink>
      <w:r>
        <w:t xml:space="preserve">, Accessed 07-30-2017) </w:t>
      </w:r>
    </w:p>
    <w:p w14:paraId="007C4B9F" w14:textId="77777777" w:rsidR="009D1183" w:rsidRDefault="009D1183" w:rsidP="009D1183">
      <w:r w:rsidRPr="0024087E">
        <w:rPr>
          <w:rStyle w:val="StyleUnderline"/>
          <w:highlight w:val="yellow"/>
        </w:rPr>
        <w:t>The Fed</w:t>
      </w:r>
      <w:r w:rsidRPr="00D7094A">
        <w:rPr>
          <w:rStyle w:val="StyleUnderline"/>
        </w:rPr>
        <w:t xml:space="preserve">eral Reserve </w:t>
      </w:r>
      <w:r w:rsidRPr="0024087E">
        <w:rPr>
          <w:rStyle w:val="StyleUnderline"/>
          <w:highlight w:val="yellow"/>
        </w:rPr>
        <w:t>is "</w:t>
      </w:r>
      <w:r w:rsidRPr="0024087E">
        <w:rPr>
          <w:rStyle w:val="Emphasis"/>
          <w:highlight w:val="yellow"/>
        </w:rPr>
        <w:t>dragging its feet" on interest rate hikes</w:t>
      </w:r>
      <w:r w:rsidRPr="00D7094A">
        <w:rPr>
          <w:rStyle w:val="StyleUnderline"/>
        </w:rPr>
        <w:t>, investing expert</w:t>
      </w:r>
      <w:r>
        <w:t xml:space="preserve"> Scott </w:t>
      </w:r>
      <w:proofErr w:type="spellStart"/>
      <w:r w:rsidRPr="00D7094A">
        <w:rPr>
          <w:rStyle w:val="StyleUnderline"/>
        </w:rPr>
        <w:t>Minerd</w:t>
      </w:r>
      <w:proofErr w:type="spellEnd"/>
      <w:r w:rsidRPr="00D7094A">
        <w:rPr>
          <w:rStyle w:val="StyleUnderline"/>
        </w:rPr>
        <w:t xml:space="preserve"> told CNBC on Wednesday</w:t>
      </w:r>
      <w:r>
        <w:t>.</w:t>
      </w:r>
    </w:p>
    <w:p w14:paraId="3B6DB202" w14:textId="77777777" w:rsidR="009D1183" w:rsidRDefault="009D1183" w:rsidP="009D1183">
      <w:r w:rsidRPr="0024087E">
        <w:rPr>
          <w:rStyle w:val="StyleUnderline"/>
          <w:highlight w:val="yellow"/>
        </w:rPr>
        <w:t xml:space="preserve">The central bank </w:t>
      </w:r>
      <w:r w:rsidRPr="0024087E">
        <w:rPr>
          <w:rStyle w:val="Emphasis"/>
          <w:highlight w:val="yellow"/>
        </w:rPr>
        <w:t>unanimously declined to increase rates</w:t>
      </w:r>
      <w:r w:rsidRPr="00D7094A">
        <w:rPr>
          <w:rStyle w:val="StyleUnderline"/>
        </w:rPr>
        <w:t xml:space="preserve"> at the conclusion of its two-day meeting on </w:t>
      </w:r>
      <w:r w:rsidRPr="0024087E">
        <w:rPr>
          <w:rStyle w:val="StyleUnderline"/>
          <w:highlight w:val="yellow"/>
        </w:rPr>
        <w:t>Wednesday</w:t>
      </w:r>
      <w:r>
        <w:t xml:space="preserve">. However, </w:t>
      </w:r>
      <w:r w:rsidRPr="00D7094A">
        <w:rPr>
          <w:rStyle w:val="StyleUnderline"/>
        </w:rPr>
        <w:t>it said it expects to begin winding down its $4.5 trillion balance sheet "relatively soon."</w:t>
      </w:r>
    </w:p>
    <w:p w14:paraId="7A52C6BF" w14:textId="77777777" w:rsidR="009D1183" w:rsidRDefault="009D1183" w:rsidP="009D1183">
      <w:r>
        <w:t xml:space="preserve">"What they've done, in the market's mind, is </w:t>
      </w:r>
      <w:r w:rsidRPr="0024087E">
        <w:rPr>
          <w:rStyle w:val="StyleUnderline"/>
          <w:highlight w:val="yellow"/>
        </w:rPr>
        <w:t>they've pushed the balance agenda</w:t>
      </w:r>
      <w:r w:rsidRPr="00D7094A">
        <w:rPr>
          <w:rStyle w:val="StyleUnderline"/>
        </w:rPr>
        <w:t xml:space="preserve"> forward </w:t>
      </w:r>
      <w:r w:rsidRPr="0024087E">
        <w:rPr>
          <w:rStyle w:val="StyleUnderline"/>
          <w:highlight w:val="yellow"/>
        </w:rPr>
        <w:t>so</w:t>
      </w:r>
      <w:r w:rsidRPr="00D7094A">
        <w:rPr>
          <w:rStyle w:val="StyleUnderline"/>
        </w:rPr>
        <w:t xml:space="preserve"> that </w:t>
      </w:r>
      <w:r w:rsidRPr="0024087E">
        <w:rPr>
          <w:rStyle w:val="StyleUnderline"/>
          <w:highlight w:val="yellow"/>
        </w:rPr>
        <w:t>they can delay rate increases</w:t>
      </w:r>
      <w:r>
        <w:t xml:space="preserve">," </w:t>
      </w:r>
      <w:proofErr w:type="spellStart"/>
      <w:r>
        <w:t>Minerd</w:t>
      </w:r>
      <w:proofErr w:type="spellEnd"/>
      <w:r>
        <w:t>, global chief investment officer at Guggenheim Partners, said in an interview with "Power Lunch."</w:t>
      </w:r>
    </w:p>
    <w:p w14:paraId="549F98C1" w14:textId="77777777" w:rsidR="009D1183" w:rsidRDefault="009D1183" w:rsidP="009D1183">
      <w:r w:rsidRPr="00D7094A">
        <w:rPr>
          <w:rStyle w:val="StyleUnderline"/>
        </w:rPr>
        <w:t>The Fed began to gradually raise rates in December 2015</w:t>
      </w:r>
      <w:r>
        <w:t xml:space="preserve">, </w:t>
      </w:r>
      <w:r w:rsidRPr="00D7094A">
        <w:rPr>
          <w:rStyle w:val="StyleUnderline"/>
        </w:rPr>
        <w:t>with the last hike occurring in June.</w:t>
      </w:r>
      <w:r>
        <w:t xml:space="preserve"> </w:t>
      </w:r>
      <w:r w:rsidRPr="00D7094A">
        <w:rPr>
          <w:rStyle w:val="StyleUnderline"/>
        </w:rPr>
        <w:t>The current target is between 1 percent and 1.25 percent, after four quarter-point increases</w:t>
      </w:r>
      <w:r>
        <w:t>.</w:t>
      </w:r>
    </w:p>
    <w:p w14:paraId="09B3F843" w14:textId="77777777" w:rsidR="009D1183" w:rsidRDefault="009D1183" w:rsidP="009D1183">
      <w:r>
        <w:t>While it passed on another hike on Wednesday, the Federal Open Market Committee laid the groundwork in its post-meeting statement to start reducing its balance sheet, with language pointing to a move starting in September.</w:t>
      </w:r>
    </w:p>
    <w:p w14:paraId="5847D524" w14:textId="77777777" w:rsidR="009D1183" w:rsidRDefault="009D1183" w:rsidP="009D1183">
      <w:r>
        <w:t>"</w:t>
      </w:r>
      <w:r w:rsidRPr="00D7094A">
        <w:rPr>
          <w:rStyle w:val="StyleUnderline"/>
        </w:rPr>
        <w:t>The committee expects to begin implementing its balance sheet normalization program relatively soon, provided that the economy evolves broadly as anticipated</w:t>
      </w:r>
      <w:r>
        <w:t>," the statement said.</w:t>
      </w:r>
    </w:p>
    <w:p w14:paraId="56C8A5C3" w14:textId="77777777" w:rsidR="009D1183" w:rsidRDefault="009D1183" w:rsidP="009D1183"/>
    <w:p w14:paraId="00173DA7" w14:textId="3D9F91F6" w:rsidR="00BB3099" w:rsidRDefault="00BB3099" w:rsidP="00BB3099">
      <w:pPr>
        <w:pStyle w:val="Heading3"/>
      </w:pPr>
      <w:r>
        <w:t>They Say: “No Link</w:t>
      </w:r>
      <w:r w:rsidR="008C5050">
        <w:t>/Link Turn</w:t>
      </w:r>
      <w:bookmarkStart w:id="0" w:name="_GoBack"/>
      <w:bookmarkEnd w:id="0"/>
      <w:r>
        <w:t>”</w:t>
      </w:r>
    </w:p>
    <w:p w14:paraId="16A4D9C8" w14:textId="77777777" w:rsidR="00BB3099" w:rsidRDefault="00BB3099" w:rsidP="00BB3099">
      <w:pPr>
        <w:pStyle w:val="Heading4"/>
      </w:pPr>
      <w:r>
        <w:t xml:space="preserve">Deficit spending has a </w:t>
      </w:r>
      <w:r w:rsidRPr="00E732F1">
        <w:rPr>
          <w:u w:val="single"/>
        </w:rPr>
        <w:t>long term</w:t>
      </w:r>
      <w:r>
        <w:t xml:space="preserve"> </w:t>
      </w:r>
      <w:r w:rsidRPr="00E53D86">
        <w:rPr>
          <w:u w:val="single"/>
        </w:rPr>
        <w:t>negative effect</w:t>
      </w:r>
      <w:r>
        <w:t xml:space="preserve"> on economic growth---unemployment, interest rate, and inflation during the great depression </w:t>
      </w:r>
      <w:r w:rsidRPr="00E53D86">
        <w:rPr>
          <w:u w:val="single"/>
        </w:rPr>
        <w:t>and</w:t>
      </w:r>
      <w:r>
        <w:t xml:space="preserve"> 2008 prove </w:t>
      </w:r>
    </w:p>
    <w:p w14:paraId="4D438448" w14:textId="77777777" w:rsidR="00BB3099" w:rsidRPr="00E53D86" w:rsidRDefault="00BB3099" w:rsidP="00BB3099">
      <w:proofErr w:type="spellStart"/>
      <w:r>
        <w:t>Morsheda</w:t>
      </w:r>
      <w:proofErr w:type="spellEnd"/>
      <w:r>
        <w:t xml:space="preserve"> </w:t>
      </w:r>
      <w:r w:rsidRPr="00ED7EAF">
        <w:rPr>
          <w:rStyle w:val="Style13ptBold"/>
        </w:rPr>
        <w:t>Hassan</w:t>
      </w:r>
      <w:r>
        <w:t xml:space="preserve"> </w:t>
      </w:r>
      <w:r w:rsidRPr="00ED7EAF">
        <w:rPr>
          <w:rStyle w:val="Style13ptBold"/>
        </w:rPr>
        <w:t>and</w:t>
      </w:r>
      <w:r>
        <w:t xml:space="preserve"> Raja </w:t>
      </w:r>
      <w:proofErr w:type="spellStart"/>
      <w:r w:rsidRPr="00ED7EAF">
        <w:rPr>
          <w:rStyle w:val="Style13ptBold"/>
        </w:rPr>
        <w:t>Nassar</w:t>
      </w:r>
      <w:proofErr w:type="spellEnd"/>
      <w:r w:rsidRPr="00ED7EAF">
        <w:rPr>
          <w:rStyle w:val="Style13ptBold"/>
        </w:rPr>
        <w:t xml:space="preserve"> </w:t>
      </w:r>
      <w:r>
        <w:rPr>
          <w:rStyle w:val="Style13ptBold"/>
        </w:rPr>
        <w:t>14</w:t>
      </w:r>
      <w:r>
        <w:t xml:space="preserve">, Raja </w:t>
      </w:r>
      <w:proofErr w:type="spellStart"/>
      <w:r>
        <w:t>Nassar</w:t>
      </w:r>
      <w:proofErr w:type="spellEnd"/>
      <w:r>
        <w:t xml:space="preserve"> is a professor of mathematics and statistics at Louisiana Tech University; </w:t>
      </w:r>
      <w:proofErr w:type="spellStart"/>
      <w:r>
        <w:t>Morsheda</w:t>
      </w:r>
      <w:proofErr w:type="spellEnd"/>
      <w:r>
        <w:t xml:space="preserve"> Hassan, </w:t>
      </w:r>
      <w:proofErr w:type="spellStart"/>
      <w:proofErr w:type="gramStart"/>
      <w:r>
        <w:t>Ph.D</w:t>
      </w:r>
      <w:proofErr w:type="spellEnd"/>
      <w:proofErr w:type="gramEnd"/>
      <w:r>
        <w:t xml:space="preserve">, is a professor of accounting at Wiley College, 2014, “EFFECT OF GOVERNMENT DEFICIT SPENDING ON THE GDP IN THE UNITED STATES,” </w:t>
      </w:r>
      <w:r w:rsidRPr="00E53D86">
        <w:t>https://search.proquest.com/docview/1647669061?pq-origsite=gscholar</w:t>
      </w:r>
    </w:p>
    <w:p w14:paraId="32368F40" w14:textId="77777777" w:rsidR="00BB3099" w:rsidRDefault="00BB3099" w:rsidP="00BB3099">
      <w:r>
        <w:t xml:space="preserve">The </w:t>
      </w:r>
      <w:proofErr w:type="spellStart"/>
      <w:r>
        <w:t>Johanssen</w:t>
      </w:r>
      <w:proofErr w:type="spellEnd"/>
      <w:r>
        <w:t xml:space="preserve"> co-integrated analysis revealed that </w:t>
      </w:r>
      <w:r w:rsidRPr="00E53D86">
        <w:rPr>
          <w:rStyle w:val="StyleUnderline"/>
        </w:rPr>
        <w:t>GDP has a long-term</w:t>
      </w:r>
      <w:r>
        <w:t xml:space="preserve"> equilibrium </w:t>
      </w:r>
      <w:r w:rsidRPr="00E53D86">
        <w:rPr>
          <w:rStyle w:val="StyleUnderline"/>
        </w:rPr>
        <w:t>relationship with</w:t>
      </w:r>
      <w:r>
        <w:t xml:space="preserve"> </w:t>
      </w:r>
      <w:r w:rsidRPr="00E53D86">
        <w:rPr>
          <w:rStyle w:val="StyleUnderline"/>
        </w:rPr>
        <w:t>unemployment, interest and inflation rates</w:t>
      </w:r>
      <w:r>
        <w:t xml:space="preserve">. This implies that GDP does not diverge over time from unemployment, interest rate or inflation rate. Any divergence is usually short term and eventually the series come back together. This long-run relationship may be due to direct cause and effect or may be due to a third variable or group of variables that were not observed. Likewise, a functional relationship, as represented by </w:t>
      </w:r>
      <w:proofErr w:type="spellStart"/>
      <w:r>
        <w:t>Eqs</w:t>
      </w:r>
      <w:proofErr w:type="spellEnd"/>
      <w:r>
        <w:t>. (5), (6) and (7) may not be due to direct cause and effect.</w:t>
      </w:r>
    </w:p>
    <w:p w14:paraId="72224A63" w14:textId="77777777" w:rsidR="00BB3099" w:rsidRDefault="00BB3099" w:rsidP="00BB3099">
      <w:r>
        <w:t xml:space="preserve">Of interest is the finding that </w:t>
      </w:r>
      <w:r w:rsidRPr="0024087E">
        <w:rPr>
          <w:rStyle w:val="Emphasis"/>
          <w:highlight w:val="yellow"/>
        </w:rPr>
        <w:t>deficit spending had a significant negative effect on economic growth</w:t>
      </w:r>
      <w:r w:rsidRPr="0024087E">
        <w:rPr>
          <w:highlight w:val="yellow"/>
        </w:rPr>
        <w:t xml:space="preserve"> </w:t>
      </w:r>
      <w:r w:rsidRPr="0024087E">
        <w:rPr>
          <w:rStyle w:val="StyleUnderline"/>
          <w:highlight w:val="yellow"/>
        </w:rPr>
        <w:t>in the presence of unemployment</w:t>
      </w:r>
      <w:r w:rsidRPr="00E53D86">
        <w:rPr>
          <w:rStyle w:val="StyleUnderline"/>
        </w:rPr>
        <w:t xml:space="preserve">, </w:t>
      </w:r>
      <w:r w:rsidRPr="0024087E">
        <w:rPr>
          <w:rStyle w:val="StyleUnderline"/>
          <w:highlight w:val="yellow"/>
        </w:rPr>
        <w:t>interest rate and inflation</w:t>
      </w:r>
      <w:r>
        <w:t xml:space="preserve"> rate as control variables. The </w:t>
      </w:r>
      <w:r w:rsidRPr="0024087E">
        <w:rPr>
          <w:rStyle w:val="StyleUnderline"/>
          <w:highlight w:val="yellow"/>
        </w:rPr>
        <w:t>data used</w:t>
      </w:r>
      <w:r>
        <w:t xml:space="preserve"> (1930-2010) </w:t>
      </w:r>
      <w:r w:rsidRPr="0024087E">
        <w:rPr>
          <w:rStyle w:val="StyleUnderline"/>
          <w:highlight w:val="yellow"/>
        </w:rPr>
        <w:t>included the great depression and the recent</w:t>
      </w:r>
      <w:r w:rsidRPr="00E53D86">
        <w:rPr>
          <w:rStyle w:val="StyleUnderline"/>
        </w:rPr>
        <w:t xml:space="preserve"> severe </w:t>
      </w:r>
      <w:r w:rsidRPr="0024087E">
        <w:rPr>
          <w:rStyle w:val="StyleUnderline"/>
          <w:highlight w:val="yellow"/>
        </w:rPr>
        <w:t>recession</w:t>
      </w:r>
      <w:r>
        <w:t xml:space="preserve">. It is not clear why deficit spending had a negative effect when interest rate had no effect. It may be that </w:t>
      </w:r>
      <w:proofErr w:type="gramStart"/>
      <w:r>
        <w:t>one year</w:t>
      </w:r>
      <w:proofErr w:type="gramEnd"/>
      <w:r>
        <w:t xml:space="preserve"> interest rate is not long term to show any effect. Krugman (2012) argued that deficit spending did not help the economy in the recent recession because it was not enough to cause an increase in demand and economic growth. In </w:t>
      </w:r>
      <w:proofErr w:type="gramStart"/>
      <w:r>
        <w:t>fact</w:t>
      </w:r>
      <w:proofErr w:type="gramEnd"/>
      <w:r>
        <w:t xml:space="preserve"> data in this study show that since 2002 and especially </w:t>
      </w:r>
      <w:r w:rsidRPr="0024087E">
        <w:rPr>
          <w:rStyle w:val="StyleUnderline"/>
          <w:highlight w:val="yellow"/>
        </w:rPr>
        <w:t>after 2007 deficit spending grew significantly while the GDP was</w:t>
      </w:r>
      <w:r>
        <w:t xml:space="preserve"> stagnant or </w:t>
      </w:r>
      <w:r w:rsidRPr="00E53D86">
        <w:rPr>
          <w:rStyle w:val="StyleUnderline"/>
        </w:rPr>
        <w:t xml:space="preserve">showed </w:t>
      </w:r>
      <w:r w:rsidRPr="0024087E">
        <w:rPr>
          <w:rStyle w:val="StyleUnderline"/>
          <w:highlight w:val="yellow"/>
        </w:rPr>
        <w:t>weak</w:t>
      </w:r>
      <w:r w:rsidRPr="00E53D86">
        <w:rPr>
          <w:rStyle w:val="StyleUnderline"/>
        </w:rPr>
        <w:t xml:space="preserve"> growth</w:t>
      </w:r>
      <w:r>
        <w:t xml:space="preserve">. Based on this, we analyzed the data for the period 1930 to 2006 and for the period 1930 - 2001. In both cases there was no significant relationship between deficit spending and the GDP. Also, there was no significant cross correlation or Granger causation. This indicates that the last years were the contributing factor for the negative relationship between deficit spending and growth. If Krugman's argument is correct, then the observed negative relationship between deficit spending and GDP may not indicate cause and effect. </w:t>
      </w:r>
      <w:r w:rsidRPr="0024087E">
        <w:rPr>
          <w:rStyle w:val="Emphasis"/>
          <w:highlight w:val="yellow"/>
        </w:rPr>
        <w:t>If deficit spending has a negative effect, it would be because of its effect on raising long term interest rate</w:t>
      </w:r>
      <w:r>
        <w:t>. In a future work we will examine the relationship between government spending and long term interest rate for the time period after 2000 in the US and other countries.</w:t>
      </w:r>
    </w:p>
    <w:p w14:paraId="288CA463" w14:textId="77777777" w:rsidR="00BB3099" w:rsidRDefault="00BB3099" w:rsidP="00BB3099"/>
    <w:p w14:paraId="762715BE" w14:textId="77777777" w:rsidR="00BB3099" w:rsidRDefault="00BB3099" w:rsidP="00BB3099">
      <w:pPr>
        <w:pStyle w:val="Heading4"/>
      </w:pPr>
      <w:r w:rsidRPr="006A30C9">
        <w:t>Uncertainty a</w:t>
      </w:r>
      <w:r>
        <w:t xml:space="preserve">t the fed </w:t>
      </w:r>
      <w:r w:rsidRPr="006A30C9">
        <w:rPr>
          <w:u w:val="single"/>
        </w:rPr>
        <w:t>boosts the link</w:t>
      </w:r>
      <w:r>
        <w:t xml:space="preserve">---they are </w:t>
      </w:r>
      <w:r w:rsidRPr="006A30C9">
        <w:t>puzzled</w:t>
      </w:r>
      <w:r>
        <w:t xml:space="preserve"> by </w:t>
      </w:r>
      <w:r w:rsidRPr="006A30C9">
        <w:rPr>
          <w:u w:val="single"/>
        </w:rPr>
        <w:t>low inflation</w:t>
      </w:r>
      <w:r>
        <w:t xml:space="preserve"> and </w:t>
      </w:r>
      <w:r w:rsidRPr="006A30C9">
        <w:rPr>
          <w:u w:val="single"/>
        </w:rPr>
        <w:t>lackluster growth</w:t>
      </w:r>
    </w:p>
    <w:p w14:paraId="547A1C66" w14:textId="77777777" w:rsidR="00BB3099" w:rsidRPr="006A30C9" w:rsidRDefault="00BB3099" w:rsidP="00BB3099">
      <w:pPr>
        <w:rPr>
          <w:u w:val="single"/>
        </w:rPr>
      </w:pPr>
      <w:r>
        <w:t xml:space="preserve">Martin </w:t>
      </w:r>
      <w:proofErr w:type="spellStart"/>
      <w:r w:rsidRPr="00D66A71">
        <w:rPr>
          <w:rStyle w:val="Style13ptBold"/>
        </w:rPr>
        <w:t>Crutsinger</w:t>
      </w:r>
      <w:proofErr w:type="spellEnd"/>
      <w:r w:rsidRPr="00D66A71">
        <w:rPr>
          <w:rStyle w:val="Style13ptBold"/>
        </w:rPr>
        <w:t xml:space="preserve"> 7/27</w:t>
      </w:r>
      <w:r>
        <w:t xml:space="preserve">, associated press economics writer and journalist for ABC News, 7/27/17, “Fed Leaves Rates Alone </w:t>
      </w:r>
      <w:proofErr w:type="gramStart"/>
      <w:r>
        <w:t>But</w:t>
      </w:r>
      <w:proofErr w:type="gramEnd"/>
      <w:r>
        <w:t xml:space="preserve"> Moves Closer To Selling Off Bonds,” </w:t>
      </w:r>
      <w:r w:rsidRPr="00D66A71">
        <w:t>http://www.bizneworleans.com/July-2017/Fed-Leaves-Rates-Alone-But-Moves-Closer-To-Selling-Off-Bonds/</w:t>
      </w:r>
    </w:p>
    <w:p w14:paraId="6BA050FD" w14:textId="77777777" w:rsidR="00BB3099" w:rsidRDefault="00BB3099" w:rsidP="00BB3099">
      <w:r w:rsidRPr="0024087E">
        <w:rPr>
          <w:rStyle w:val="Emphasis"/>
          <w:highlight w:val="yellow"/>
        </w:rPr>
        <w:t>Yellen conceded</w:t>
      </w:r>
      <w:r>
        <w:t xml:space="preserve"> that </w:t>
      </w:r>
      <w:r w:rsidRPr="0024087E">
        <w:rPr>
          <w:rStyle w:val="Emphasis"/>
          <w:highlight w:val="yellow"/>
        </w:rPr>
        <w:t>Fed officials</w:t>
      </w:r>
      <w:r>
        <w:t xml:space="preserve"> </w:t>
      </w:r>
      <w:r w:rsidRPr="0024087E">
        <w:rPr>
          <w:rStyle w:val="Emphasis"/>
          <w:highlight w:val="yellow"/>
        </w:rPr>
        <w:t>were puzzled by</w:t>
      </w:r>
      <w:r>
        <w:t xml:space="preserve"> recent </w:t>
      </w:r>
      <w:r w:rsidRPr="0024087E">
        <w:rPr>
          <w:rStyle w:val="Emphasis"/>
          <w:highlight w:val="yellow"/>
        </w:rPr>
        <w:t>developments</w:t>
      </w:r>
      <w:r>
        <w:t xml:space="preserve">. Her remarks lifted financial markets as </w:t>
      </w:r>
      <w:r w:rsidRPr="0024087E">
        <w:rPr>
          <w:rStyle w:val="StyleUnderline"/>
          <w:highlight w:val="yellow"/>
        </w:rPr>
        <w:t>investors interpreted</w:t>
      </w:r>
      <w:r w:rsidRPr="006A30C9">
        <w:rPr>
          <w:rStyle w:val="StyleUnderline"/>
        </w:rPr>
        <w:t xml:space="preserve"> </w:t>
      </w:r>
      <w:r w:rsidRPr="0024087E">
        <w:rPr>
          <w:rStyle w:val="StyleUnderline"/>
          <w:highlight w:val="yellow"/>
        </w:rPr>
        <w:t>her</w:t>
      </w:r>
      <w:r w:rsidRPr="006A30C9">
        <w:rPr>
          <w:rStyle w:val="StyleUnderline"/>
        </w:rPr>
        <w:t xml:space="preserve"> words </w:t>
      </w:r>
      <w:r w:rsidRPr="0024087E">
        <w:rPr>
          <w:rStyle w:val="StyleUnderline"/>
          <w:highlight w:val="yellow"/>
        </w:rPr>
        <w:t>to suggest</w:t>
      </w:r>
      <w:r w:rsidRPr="006A30C9">
        <w:rPr>
          <w:rStyle w:val="StyleUnderline"/>
        </w:rPr>
        <w:t xml:space="preserve"> that </w:t>
      </w:r>
      <w:r w:rsidRPr="0024087E">
        <w:rPr>
          <w:rStyle w:val="StyleUnderline"/>
          <w:highlight w:val="yellow"/>
        </w:rPr>
        <w:t>the Fed might slow its pace of rate increases</w:t>
      </w:r>
      <w:r>
        <w:t>.</w:t>
      </w:r>
    </w:p>
    <w:p w14:paraId="004FF53F" w14:textId="77777777" w:rsidR="00BB3099" w:rsidRDefault="00BB3099" w:rsidP="00BB3099">
      <w:r>
        <w:t>Over the past 12 months, the inflation gauge the Fed monitors most closely has risen just 1.4 percent, according to the latest data. That's down from a 1.9 percent year-over-year increase in January.</w:t>
      </w:r>
    </w:p>
    <w:p w14:paraId="168024C4" w14:textId="77777777" w:rsidR="00BB3099" w:rsidRDefault="00BB3099" w:rsidP="00BB3099">
      <w:r w:rsidRPr="0024087E">
        <w:rPr>
          <w:rStyle w:val="StyleUnderline"/>
          <w:highlight w:val="yellow"/>
        </w:rPr>
        <w:t>The</w:t>
      </w:r>
      <w:r w:rsidRPr="006A30C9">
        <w:rPr>
          <w:rStyle w:val="StyleUnderline"/>
        </w:rPr>
        <w:t xml:space="preserve"> Fed's </w:t>
      </w:r>
      <w:r w:rsidRPr="0024087E">
        <w:rPr>
          <w:rStyle w:val="StyleUnderline"/>
          <w:highlight w:val="yellow"/>
        </w:rPr>
        <w:t>statement</w:t>
      </w:r>
      <w:r>
        <w:t xml:space="preserve"> Wednesday </w:t>
      </w:r>
      <w:r w:rsidRPr="0024087E">
        <w:rPr>
          <w:rStyle w:val="StyleUnderline"/>
          <w:highlight w:val="yellow"/>
        </w:rPr>
        <w:t>coincides with a period of lackluster growth</w:t>
      </w:r>
      <w:r>
        <w:t xml:space="preserve"> for the U.S. economy. During the January-March quarter this year, the gross domestic product, </w:t>
      </w:r>
      <w:r w:rsidRPr="006A30C9">
        <w:t>the</w:t>
      </w:r>
      <w:r>
        <w:t xml:space="preserve"> broadest gauge of </w:t>
      </w:r>
      <w:r w:rsidRPr="0024087E">
        <w:rPr>
          <w:rStyle w:val="StyleUnderline"/>
          <w:highlight w:val="yellow"/>
        </w:rPr>
        <w:t>economic health</w:t>
      </w:r>
      <w:r w:rsidRPr="0024087E">
        <w:rPr>
          <w:highlight w:val="yellow"/>
        </w:rPr>
        <w:t xml:space="preserve">, </w:t>
      </w:r>
      <w:r w:rsidRPr="0024087E">
        <w:rPr>
          <w:rStyle w:val="StyleUnderline"/>
          <w:highlight w:val="yellow"/>
        </w:rPr>
        <w:t>grew</w:t>
      </w:r>
      <w:r>
        <w:t xml:space="preserve"> at </w:t>
      </w:r>
      <w:r w:rsidRPr="0024087E">
        <w:rPr>
          <w:rStyle w:val="StyleUnderline"/>
          <w:highlight w:val="yellow"/>
        </w:rPr>
        <w:t>an anemic 1.4 percent</w:t>
      </w:r>
      <w:r>
        <w:t xml:space="preserve"> annual rate — </w:t>
      </w:r>
      <w:r w:rsidRPr="0024087E">
        <w:rPr>
          <w:rStyle w:val="StyleUnderline"/>
          <w:highlight w:val="yellow"/>
        </w:rPr>
        <w:t>well below a healthy pace</w:t>
      </w:r>
      <w:r>
        <w:t xml:space="preserve"> and far below the consistent 3 percent or more annual growth that President Donald Trump's administration has said it can achieve.</w:t>
      </w:r>
    </w:p>
    <w:p w14:paraId="4D0F337E" w14:textId="5B374B22" w:rsidR="00BB3099" w:rsidRDefault="00BB3099" w:rsidP="00BB3099">
      <w:r>
        <w:t>During the April-June quarter, the economy is generally thought to have grown at an annual rate of about 2.5 percent. The government will offer a preliminary estimate of that figure Friday.</w:t>
      </w:r>
    </w:p>
    <w:p w14:paraId="734A4C03" w14:textId="77777777" w:rsidR="00BB3099" w:rsidRPr="006A30C9" w:rsidRDefault="00BB3099" w:rsidP="00BB3099"/>
    <w:p w14:paraId="368B3D83" w14:textId="77777777" w:rsidR="00BB3099" w:rsidRDefault="00BB3099" w:rsidP="00BB3099">
      <w:pPr>
        <w:pStyle w:val="Heading4"/>
      </w:pPr>
      <w:r>
        <w:t xml:space="preserve">Government spending </w:t>
      </w:r>
      <w:r w:rsidRPr="007B64D6">
        <w:rPr>
          <w:u w:val="single"/>
        </w:rPr>
        <w:t>uniquely bad now</w:t>
      </w:r>
      <w:r>
        <w:t xml:space="preserve">---rising interest rates will </w:t>
      </w:r>
      <w:r w:rsidRPr="007B64D6">
        <w:rPr>
          <w:u w:val="single"/>
        </w:rPr>
        <w:t>spike</w:t>
      </w:r>
      <w:r>
        <w:t xml:space="preserve"> inflation</w:t>
      </w:r>
    </w:p>
    <w:p w14:paraId="16C39260" w14:textId="77777777" w:rsidR="00BB3099" w:rsidRPr="007B64D6" w:rsidRDefault="00BB3099" w:rsidP="00BB3099">
      <w:r>
        <w:t xml:space="preserve">Ryan </w:t>
      </w:r>
      <w:r w:rsidRPr="007B64D6">
        <w:rPr>
          <w:rStyle w:val="Style13ptBold"/>
        </w:rPr>
        <w:t>Bourne 6/9</w:t>
      </w:r>
      <w:r>
        <w:t xml:space="preserve">, holds the R Evan Scharf Chair for the Public Understanding of Economics at the Cato Institute, 6/9/17, “Trump Is Right Not to Spend for the Sake of Spending,” </w:t>
      </w:r>
      <w:r w:rsidRPr="007B64D6">
        <w:t>https://www.cato.org/publications/commentary/trump-right-not-spend-sake-spending</w:t>
      </w:r>
    </w:p>
    <w:p w14:paraId="67D320CC" w14:textId="77777777" w:rsidR="00BB3099" w:rsidRDefault="00BB3099" w:rsidP="00BB3099">
      <w:r>
        <w:t xml:space="preserve">That’s because in his budget a fortnight ago, Trump relegated infrastructure to his second tier of priorities, pledging a much smaller $200bn (£155bn). </w:t>
      </w:r>
      <w:r w:rsidRPr="0024087E">
        <w:rPr>
          <w:rStyle w:val="Emphasis"/>
          <w:highlight w:val="yellow"/>
        </w:rPr>
        <w:t>Instead of federal spending</w:t>
      </w:r>
      <w:r w:rsidRPr="00EB2295">
        <w:rPr>
          <w:rStyle w:val="Emphasis"/>
        </w:rPr>
        <w:t xml:space="preserve">, </w:t>
      </w:r>
      <w:r w:rsidRPr="0024087E">
        <w:rPr>
          <w:rStyle w:val="Emphasis"/>
          <w:highlight w:val="yellow"/>
        </w:rPr>
        <w:t>Trump</w:t>
      </w:r>
      <w:r w:rsidRPr="00EB2295">
        <w:t>’s</w:t>
      </w:r>
      <w:r>
        <w:t xml:space="preserve"> team </w:t>
      </w:r>
      <w:r w:rsidRPr="0024087E">
        <w:rPr>
          <w:rStyle w:val="Emphasis"/>
          <w:highlight w:val="yellow"/>
        </w:rPr>
        <w:t>wants to focus on reducing regulations</w:t>
      </w:r>
      <w:r>
        <w:t xml:space="preserve">, streamlining permitting processes and encouraging user fees, such as tolling, to boost private investment to get to the $1 trillion total. To </w:t>
      </w:r>
      <w:r w:rsidRPr="00EB2295">
        <w:rPr>
          <w:rStyle w:val="StyleUnderline"/>
        </w:rPr>
        <w:t>Democrats</w:t>
      </w:r>
      <w:r>
        <w:t xml:space="preserve">, who </w:t>
      </w:r>
      <w:r w:rsidRPr="00EB2295">
        <w:rPr>
          <w:rStyle w:val="StyleUnderline"/>
        </w:rPr>
        <w:t>want more spending</w:t>
      </w:r>
      <w:r>
        <w:t xml:space="preserve"> and are concerned by more private sector involvement in infrastructure, this is seen as a missed opportunity to boost growth significantly.</w:t>
      </w:r>
    </w:p>
    <w:p w14:paraId="299E2D98" w14:textId="77777777" w:rsidR="00BB3099" w:rsidRDefault="00BB3099" w:rsidP="00BB3099">
      <w:r>
        <w:t>But is it? The Democrat position has become conventional wisdom among commentators. More government infrastructure spending is seen as a “win-win” that can boost GDP in the short term, creating high-paid jobs, and enhance productivity in the longer term, through better connectivity and mobility. Just last week the OECD called for more public investment in the UK.</w:t>
      </w:r>
    </w:p>
    <w:p w14:paraId="3447E0E2" w14:textId="77777777" w:rsidR="00BB3099" w:rsidRDefault="00BB3099" w:rsidP="00BB3099">
      <w:r>
        <w:t>Yet there are good reasons to think both claims are severely overblown, particularly for the US.</w:t>
      </w:r>
    </w:p>
    <w:p w14:paraId="448B0E93" w14:textId="77777777" w:rsidR="00BB3099" w:rsidRDefault="00BB3099" w:rsidP="00BB3099">
      <w:r>
        <w:t xml:space="preserve">In fact, </w:t>
      </w:r>
      <w:r w:rsidRPr="0024087E">
        <w:rPr>
          <w:rStyle w:val="Emphasis"/>
          <w:highlight w:val="yellow"/>
        </w:rPr>
        <w:t>now is</w:t>
      </w:r>
      <w:r w:rsidRPr="00EB2295">
        <w:rPr>
          <w:rStyle w:val="Emphasis"/>
        </w:rPr>
        <w:t xml:space="preserve"> probably </w:t>
      </w:r>
      <w:r w:rsidRPr="0024087E">
        <w:rPr>
          <w:rStyle w:val="Emphasis"/>
          <w:highlight w:val="yellow"/>
        </w:rPr>
        <w:t>the worst</w:t>
      </w:r>
      <w:r w:rsidRPr="00EB2295">
        <w:rPr>
          <w:rStyle w:val="Emphasis"/>
        </w:rPr>
        <w:t xml:space="preserve"> </w:t>
      </w:r>
      <w:r w:rsidRPr="0024087E">
        <w:rPr>
          <w:rStyle w:val="Emphasis"/>
          <w:highlight w:val="yellow"/>
        </w:rPr>
        <w:t>possible time for</w:t>
      </w:r>
      <w:r w:rsidRPr="00EB2295">
        <w:rPr>
          <w:rStyle w:val="Emphasis"/>
        </w:rPr>
        <w:t xml:space="preserve"> a </w:t>
      </w:r>
      <w:r w:rsidRPr="0024087E">
        <w:rPr>
          <w:rStyle w:val="Emphasis"/>
          <w:highlight w:val="yellow"/>
        </w:rPr>
        <w:t>fiscal stimulus</w:t>
      </w:r>
      <w:r w:rsidRPr="00EB2295">
        <w:rPr>
          <w:rStyle w:val="Emphasis"/>
        </w:rPr>
        <w:t xml:space="preserve"> there</w:t>
      </w:r>
      <w:r>
        <w:t xml:space="preserve">. </w:t>
      </w:r>
      <w:r w:rsidRPr="0024087E">
        <w:rPr>
          <w:rStyle w:val="StyleUnderline"/>
          <w:highlight w:val="yellow"/>
        </w:rPr>
        <w:t>The unemployment rate has fallen to 4.3pc</w:t>
      </w:r>
      <w:r>
        <w:t xml:space="preserve">, </w:t>
      </w:r>
      <w:r w:rsidRPr="00EB2295">
        <w:t>below</w:t>
      </w:r>
      <w:r>
        <w:t xml:space="preserve"> the level that many </w:t>
      </w:r>
      <w:proofErr w:type="spellStart"/>
      <w:r>
        <w:t>organisations</w:t>
      </w:r>
      <w:proofErr w:type="spellEnd"/>
      <w:r>
        <w:t xml:space="preserve"> believe is sustainable. </w:t>
      </w:r>
      <w:r w:rsidRPr="007B64D6">
        <w:rPr>
          <w:rStyle w:val="StyleUnderline"/>
        </w:rPr>
        <w:t>There are</w:t>
      </w:r>
      <w:r w:rsidRPr="007B64D6">
        <w:t xml:space="preserve"> some </w:t>
      </w:r>
      <w:r w:rsidRPr="007B64D6">
        <w:rPr>
          <w:rStyle w:val="StyleUnderline"/>
        </w:rPr>
        <w:t xml:space="preserve">reports of </w:t>
      </w:r>
      <w:proofErr w:type="spellStart"/>
      <w:r w:rsidRPr="007B64D6">
        <w:rPr>
          <w:rStyle w:val="StyleUnderline"/>
        </w:rPr>
        <w:t>labour</w:t>
      </w:r>
      <w:proofErr w:type="spellEnd"/>
      <w:r w:rsidRPr="007B64D6">
        <w:rPr>
          <w:rStyle w:val="StyleUnderline"/>
        </w:rPr>
        <w:t xml:space="preserve"> shortages</w:t>
      </w:r>
      <w:r w:rsidRPr="007B64D6">
        <w:t>. In such</w:t>
      </w:r>
      <w:r>
        <w:t xml:space="preserve"> an environment, </w:t>
      </w:r>
      <w:r w:rsidRPr="0024087E">
        <w:rPr>
          <w:rStyle w:val="StyleUnderline"/>
          <w:highlight w:val="yellow"/>
        </w:rPr>
        <w:t>more government borrowing</w:t>
      </w:r>
      <w:r>
        <w:t xml:space="preserve"> for major projects </w:t>
      </w:r>
      <w:r w:rsidRPr="0024087E">
        <w:rPr>
          <w:rStyle w:val="StyleUnderline"/>
          <w:highlight w:val="yellow"/>
        </w:rPr>
        <w:t xml:space="preserve">will simply shift workers </w:t>
      </w:r>
      <w:r w:rsidRPr="007B64D6">
        <w:rPr>
          <w:rStyle w:val="StyleUnderline"/>
        </w:rPr>
        <w:t>from private sector activity into government-driven activity</w:t>
      </w:r>
      <w:r>
        <w:t>. This is particularly true given the recorded unemployment rate in construction is now at its lowest level since the height of the boom in 2007.</w:t>
      </w:r>
    </w:p>
    <w:p w14:paraId="25BAFA64" w14:textId="77777777" w:rsidR="00BB3099" w:rsidRDefault="00BB3099" w:rsidP="00BB3099">
      <w:r>
        <w:t xml:space="preserve">More </w:t>
      </w:r>
      <w:r w:rsidRPr="0024087E">
        <w:rPr>
          <w:rStyle w:val="StyleUnderline"/>
          <w:highlight w:val="yellow"/>
        </w:rPr>
        <w:t>government borrowing</w:t>
      </w:r>
      <w:r w:rsidRPr="007B64D6">
        <w:rPr>
          <w:rStyle w:val="StyleUnderline"/>
        </w:rPr>
        <w:t xml:space="preserve"> in a period </w:t>
      </w:r>
      <w:r w:rsidRPr="0024087E">
        <w:rPr>
          <w:rStyle w:val="StyleUnderline"/>
          <w:highlight w:val="yellow"/>
        </w:rPr>
        <w:t>when interest rates are rising</w:t>
      </w:r>
      <w:r>
        <w:t xml:space="preserve"> and with full employment </w:t>
      </w:r>
      <w:r w:rsidRPr="0024087E">
        <w:rPr>
          <w:rStyle w:val="StyleUnderline"/>
          <w:highlight w:val="yellow"/>
        </w:rPr>
        <w:t>will</w:t>
      </w:r>
      <w:r>
        <w:t xml:space="preserve"> also </w:t>
      </w:r>
      <w:r w:rsidRPr="0024087E">
        <w:rPr>
          <w:rStyle w:val="Emphasis"/>
          <w:highlight w:val="yellow"/>
        </w:rPr>
        <w:t>increase inflation</w:t>
      </w:r>
      <w:r>
        <w:t xml:space="preserve">, </w:t>
      </w:r>
      <w:r w:rsidRPr="0024087E">
        <w:rPr>
          <w:rStyle w:val="Emphasis"/>
          <w:highlight w:val="yellow"/>
        </w:rPr>
        <w:t>leading to higher interest rates more quickly</w:t>
      </w:r>
      <w:r>
        <w:t xml:space="preserve">, </w:t>
      </w:r>
      <w:r w:rsidRPr="007B64D6">
        <w:rPr>
          <w:rStyle w:val="StyleUnderline"/>
        </w:rPr>
        <w:t xml:space="preserve">in turn </w:t>
      </w:r>
      <w:r w:rsidRPr="0024087E">
        <w:rPr>
          <w:rStyle w:val="StyleUnderline"/>
          <w:highlight w:val="yellow"/>
        </w:rPr>
        <w:t>discouraging capital investments</w:t>
      </w:r>
      <w:r>
        <w:t xml:space="preserve"> in the private sector. </w:t>
      </w:r>
      <w:r w:rsidRPr="007B64D6">
        <w:rPr>
          <w:rStyle w:val="StyleUnderline"/>
        </w:rPr>
        <w:t>Increasing federal spending</w:t>
      </w:r>
      <w:r>
        <w:t xml:space="preserve"> temporarily will do little to boost short-run GDP but </w:t>
      </w:r>
      <w:r w:rsidRPr="007B64D6">
        <w:rPr>
          <w:rStyle w:val="StyleUnderline"/>
        </w:rPr>
        <w:t>will raise US public debt further</w:t>
      </w:r>
      <w:r>
        <w:t>.</w:t>
      </w:r>
    </w:p>
    <w:p w14:paraId="112491C4" w14:textId="77777777" w:rsidR="00BB3099" w:rsidRDefault="00BB3099" w:rsidP="00BB3099"/>
    <w:p w14:paraId="42F8D1F6" w14:textId="77777777" w:rsidR="00BB3099" w:rsidRPr="00D96260" w:rsidRDefault="00BB3099" w:rsidP="00BB3099">
      <w:pPr>
        <w:pStyle w:val="Heading4"/>
        <w:rPr>
          <w:u w:val="single"/>
        </w:rPr>
      </w:pPr>
      <w:r>
        <w:t xml:space="preserve">The fed has </w:t>
      </w:r>
      <w:r w:rsidRPr="00D96260">
        <w:t>not accounted for</w:t>
      </w:r>
      <w:r>
        <w:t xml:space="preserve"> </w:t>
      </w:r>
      <w:r w:rsidRPr="00D96260">
        <w:rPr>
          <w:u w:val="single"/>
        </w:rPr>
        <w:t>new stimulus</w:t>
      </w:r>
      <w:r>
        <w:t xml:space="preserve"> despite Trump plans---economic forecasts include </w:t>
      </w:r>
      <w:r w:rsidRPr="00D96260">
        <w:rPr>
          <w:u w:val="single"/>
        </w:rPr>
        <w:t>gradual</w:t>
      </w:r>
      <w:r>
        <w:t xml:space="preserve"> </w:t>
      </w:r>
      <w:r w:rsidRPr="00D96260">
        <w:rPr>
          <w:u w:val="single"/>
        </w:rPr>
        <w:t>increases</w:t>
      </w:r>
      <w:r>
        <w:t xml:space="preserve"> in the interest rate---spending causes a </w:t>
      </w:r>
      <w:r w:rsidRPr="00D96260">
        <w:rPr>
          <w:u w:val="single"/>
        </w:rPr>
        <w:t xml:space="preserve">panicked response </w:t>
      </w:r>
    </w:p>
    <w:p w14:paraId="5E9BA853" w14:textId="77777777" w:rsidR="00BB3099" w:rsidRDefault="00BB3099" w:rsidP="00BB3099">
      <w:r w:rsidRPr="00D96260">
        <w:rPr>
          <w:rStyle w:val="Style13ptBold"/>
        </w:rPr>
        <w:t>Associated Press 4/5</w:t>
      </w:r>
      <w:r>
        <w:t xml:space="preserve">, American multinational nonprofit news agency headquartered in New York City that operates as a cooperative, unincorporated association, 4/5/17, “Fed minutes reveal debate over inflation and Trump,” </w:t>
      </w:r>
      <w:r w:rsidRPr="00D96260">
        <w:t>http://www.latimes.com/business/la-fi-fed-minutes-inflation-trump-20170405-story.html</w:t>
      </w:r>
    </w:p>
    <w:p w14:paraId="14956FD1" w14:textId="77777777" w:rsidR="00BB3099" w:rsidRDefault="00BB3099" w:rsidP="00BB3099">
      <w:r w:rsidRPr="0024087E">
        <w:rPr>
          <w:rStyle w:val="StyleUnderline"/>
          <w:highlight w:val="yellow"/>
        </w:rPr>
        <w:t>Fed</w:t>
      </w:r>
      <w:r>
        <w:t xml:space="preserve">eral Reserve </w:t>
      </w:r>
      <w:r w:rsidRPr="00D96260">
        <w:rPr>
          <w:rStyle w:val="StyleUnderline"/>
        </w:rPr>
        <w:t xml:space="preserve">officials </w:t>
      </w:r>
      <w:r w:rsidRPr="0024087E">
        <w:rPr>
          <w:rStyle w:val="StyleUnderline"/>
          <w:highlight w:val="yellow"/>
        </w:rPr>
        <w:t>struggled</w:t>
      </w:r>
      <w:r>
        <w:t xml:space="preserve"> last month to come to grips </w:t>
      </w:r>
      <w:r w:rsidRPr="0024087E">
        <w:rPr>
          <w:rStyle w:val="StyleUnderline"/>
          <w:highlight w:val="yellow"/>
        </w:rPr>
        <w:t>with</w:t>
      </w:r>
      <w:r>
        <w:t xml:space="preserve"> two big uncertainties facing the U.S. economy: whether it would be safe to let inflation rise faster for a while and </w:t>
      </w:r>
      <w:r w:rsidRPr="0024087E">
        <w:rPr>
          <w:rStyle w:val="StyleUnderline"/>
          <w:highlight w:val="yellow"/>
        </w:rPr>
        <w:t>how to assess</w:t>
      </w:r>
      <w:r>
        <w:t xml:space="preserve"> the impact of President Trump's ambitious </w:t>
      </w:r>
      <w:r w:rsidRPr="00D96260">
        <w:rPr>
          <w:rStyle w:val="StyleUnderline"/>
        </w:rPr>
        <w:t xml:space="preserve">economic </w:t>
      </w:r>
      <w:r w:rsidRPr="0024087E">
        <w:rPr>
          <w:rStyle w:val="StyleUnderline"/>
          <w:highlight w:val="yellow"/>
        </w:rPr>
        <w:t>stimulus plans</w:t>
      </w:r>
      <w:r>
        <w:t>.</w:t>
      </w:r>
    </w:p>
    <w:p w14:paraId="43EF5B79" w14:textId="77777777" w:rsidR="00BB3099" w:rsidRPr="00D96260" w:rsidRDefault="00BB3099" w:rsidP="00BB3099">
      <w:r>
        <w:t xml:space="preserve">Minutes of </w:t>
      </w:r>
      <w:r w:rsidRPr="0024087E">
        <w:rPr>
          <w:rStyle w:val="StyleUnderline"/>
          <w:highlight w:val="yellow"/>
        </w:rPr>
        <w:t>the</w:t>
      </w:r>
      <w:r>
        <w:t xml:space="preserve"> </w:t>
      </w:r>
      <w:r w:rsidRPr="0024087E">
        <w:rPr>
          <w:rStyle w:val="StyleUnderline"/>
          <w:highlight w:val="yellow"/>
        </w:rPr>
        <w:t>Fed</w:t>
      </w:r>
      <w:r w:rsidRPr="00D96260">
        <w:t>'s discussion at their March meeting, released Wednesday, showed near-unanimous support for the quarter-point increase</w:t>
      </w:r>
      <w:r>
        <w:t xml:space="preserve"> in its key policy rate, the second rate hike in three months. But there was less agreement over the issues of inflation and Trump's economic </w:t>
      </w:r>
      <w:r w:rsidRPr="00D96260">
        <w:t>plans.</w:t>
      </w:r>
    </w:p>
    <w:p w14:paraId="509513C9" w14:textId="77777777" w:rsidR="00BB3099" w:rsidRDefault="00BB3099" w:rsidP="00BB3099">
      <w:r w:rsidRPr="00D96260">
        <w:t>The</w:t>
      </w:r>
      <w:r>
        <w:t xml:space="preserve"> group </w:t>
      </w:r>
      <w:r w:rsidRPr="0024087E">
        <w:rPr>
          <w:rStyle w:val="StyleUnderline"/>
          <w:highlight w:val="yellow"/>
        </w:rPr>
        <w:t>decided to keep signaling</w:t>
      </w:r>
      <w:r w:rsidRPr="00D96260">
        <w:rPr>
          <w:rStyle w:val="StyleUnderline"/>
        </w:rPr>
        <w:t xml:space="preserve"> </w:t>
      </w:r>
      <w:r w:rsidRPr="0024087E">
        <w:rPr>
          <w:rStyle w:val="StyleUnderline"/>
          <w:highlight w:val="yellow"/>
        </w:rPr>
        <w:t>that</w:t>
      </w:r>
      <w:r w:rsidRPr="00D96260">
        <w:rPr>
          <w:rStyle w:val="StyleUnderline"/>
        </w:rPr>
        <w:t xml:space="preserve"> future </w:t>
      </w:r>
      <w:r w:rsidRPr="0024087E">
        <w:rPr>
          <w:rStyle w:val="StyleUnderline"/>
          <w:highlight w:val="yellow"/>
        </w:rPr>
        <w:t xml:space="preserve">rate increases would be </w:t>
      </w:r>
      <w:r w:rsidRPr="0024087E">
        <w:rPr>
          <w:rStyle w:val="Emphasis"/>
          <w:highlight w:val="yellow"/>
        </w:rPr>
        <w:t>gradual</w:t>
      </w:r>
      <w:r w:rsidRPr="0024087E">
        <w:rPr>
          <w:highlight w:val="yellow"/>
        </w:rPr>
        <w:t xml:space="preserve"> </w:t>
      </w:r>
      <w:r w:rsidRPr="0024087E">
        <w:rPr>
          <w:rStyle w:val="StyleUnderline"/>
          <w:highlight w:val="yellow"/>
        </w:rPr>
        <w:t>but be prepared to respond quickly to changes</w:t>
      </w:r>
      <w:r w:rsidRPr="00D96260">
        <w:rPr>
          <w:rStyle w:val="StyleUnderline"/>
        </w:rPr>
        <w:t xml:space="preserve"> in the</w:t>
      </w:r>
      <w:r>
        <w:t xml:space="preserve"> economic </w:t>
      </w:r>
      <w:r w:rsidRPr="00D96260">
        <w:rPr>
          <w:rStyle w:val="StyleUnderline"/>
        </w:rPr>
        <w:t>outlook</w:t>
      </w:r>
      <w:r>
        <w:t xml:space="preserve">. Many analysts believe </w:t>
      </w:r>
      <w:r w:rsidRPr="00D96260">
        <w:rPr>
          <w:rStyle w:val="StyleUnderline"/>
        </w:rPr>
        <w:t>the Fed will hold rates steady</w:t>
      </w:r>
      <w:r>
        <w:t xml:space="preserve"> at its May meeting.</w:t>
      </w:r>
    </w:p>
    <w:p w14:paraId="0224F644" w14:textId="77777777" w:rsidR="00BB3099" w:rsidRDefault="00BB3099" w:rsidP="00BB3099">
      <w:r>
        <w:t>The minutes also showed that Fed officials had a briefing from staff over the central bank's $4.5-trillion balance sheet, which quadrupled during the financial crisis and its aftermath as the central bank engaged in successive rounds of bond purchases as a way to lower long-term interest rates and give the weak economy a boost.</w:t>
      </w:r>
    </w:p>
    <w:p w14:paraId="5F0845EC" w14:textId="77777777" w:rsidR="00BB3099" w:rsidRDefault="00BB3099" w:rsidP="00BB3099">
      <w:r>
        <w:t xml:space="preserve">The minutes said Fed officials agreed that </w:t>
      </w:r>
      <w:r w:rsidRPr="00D96260">
        <w:rPr>
          <w:rStyle w:val="StyleUnderline"/>
        </w:rPr>
        <w:t>if the economy continued to perform as expected</w:t>
      </w:r>
      <w:r>
        <w:t>, “</w:t>
      </w:r>
      <w:r w:rsidRPr="00D96260">
        <w:rPr>
          <w:rStyle w:val="StyleUnderline"/>
        </w:rPr>
        <w:t>a change in</w:t>
      </w:r>
      <w:r>
        <w:t xml:space="preserve"> the committee's </w:t>
      </w:r>
      <w:r w:rsidRPr="00D96260">
        <w:rPr>
          <w:rStyle w:val="StyleUnderline"/>
        </w:rPr>
        <w:t>reinvestment policy would likely be appropriate</w:t>
      </w:r>
      <w:r>
        <w:t xml:space="preserve"> </w:t>
      </w:r>
      <w:r w:rsidRPr="00D96260">
        <w:rPr>
          <w:rStyle w:val="StyleUnderline"/>
        </w:rPr>
        <w:t>later this year</w:t>
      </w:r>
      <w:r>
        <w:t>.”</w:t>
      </w:r>
    </w:p>
    <w:p w14:paraId="5B6F69EB" w14:textId="77777777" w:rsidR="00BB3099" w:rsidRDefault="00BB3099" w:rsidP="00BB3099">
      <w:r>
        <w:t>Currently, the Fed has been keeping the level of the balance sheet steady at $4.5 trillion. But financial markets have been closely watching for any Fed signal on the timing of when the Fed would begin reducing the level of its bond holdings by halting its current practice of replacing any maturing bonds. The minutes indicated that this change could be announced later this year.</w:t>
      </w:r>
    </w:p>
    <w:p w14:paraId="5C3F3E87" w14:textId="77777777" w:rsidR="00BB3099" w:rsidRDefault="00BB3099" w:rsidP="00BB3099">
      <w:r>
        <w:t xml:space="preserve">The minutes showed that </w:t>
      </w:r>
      <w:r w:rsidRPr="0024087E">
        <w:rPr>
          <w:rStyle w:val="StyleUnderline"/>
          <w:highlight w:val="yellow"/>
        </w:rPr>
        <w:t>several Fed officials believed</w:t>
      </w:r>
      <w:r>
        <w:t xml:space="preserve"> that Trump's </w:t>
      </w:r>
      <w:r w:rsidRPr="0024087E">
        <w:rPr>
          <w:rStyle w:val="StyleUnderline"/>
          <w:highlight w:val="yellow"/>
        </w:rPr>
        <w:t xml:space="preserve">stimulus plans would probably not begin until </w:t>
      </w:r>
      <w:r w:rsidRPr="0024087E">
        <w:rPr>
          <w:rStyle w:val="Emphasis"/>
          <w:highlight w:val="yellow"/>
        </w:rPr>
        <w:t>next year</w:t>
      </w:r>
      <w:r>
        <w:t xml:space="preserve">. The minutes said that </w:t>
      </w:r>
      <w:r w:rsidRPr="00D96260">
        <w:t>because of the “substantial uncertainties</w:t>
      </w:r>
      <w:r>
        <w:t xml:space="preserve">” about the outlines of the program that will eventually emerge from Congress, about </w:t>
      </w:r>
      <w:r w:rsidRPr="0024087E">
        <w:rPr>
          <w:rStyle w:val="Emphasis"/>
          <w:highlight w:val="yellow"/>
        </w:rPr>
        <w:t>half of the Fed officials had not included any assumptions about Trump's efforts in their economic forecasts</w:t>
      </w:r>
      <w:r>
        <w:t>.</w:t>
      </w:r>
    </w:p>
    <w:p w14:paraId="014E98F0" w14:textId="77777777" w:rsidR="00BB3099" w:rsidRDefault="00BB3099" w:rsidP="00BB3099">
      <w:r>
        <w:t>While most believed Trump's plans had the potential to boost growth, some said there were also downside risks from a possible adverse economic reaction from Trump's measures to limit immigration and to increase trade barriers to protect U.S. workers.</w:t>
      </w:r>
    </w:p>
    <w:p w14:paraId="3F4DE523" w14:textId="77777777" w:rsidR="00BB3099" w:rsidRDefault="00BB3099" w:rsidP="00BB3099">
      <w:r>
        <w:t xml:space="preserve">On inflation, the minutes showed that some Fed officials worried that </w:t>
      </w:r>
      <w:r w:rsidRPr="0024087E">
        <w:rPr>
          <w:rStyle w:val="StyleUnderline"/>
          <w:highlight w:val="yellow"/>
        </w:rPr>
        <w:t>if unemployment</w:t>
      </w:r>
      <w:r>
        <w:t xml:space="preserve">, currently at a low of 4.7%, </w:t>
      </w:r>
      <w:r w:rsidRPr="0024087E">
        <w:rPr>
          <w:rStyle w:val="StyleUnderline"/>
          <w:highlight w:val="yellow"/>
        </w:rPr>
        <w:t>fell even further</w:t>
      </w:r>
      <w:r w:rsidRPr="0024087E">
        <w:rPr>
          <w:highlight w:val="yellow"/>
        </w:rPr>
        <w:t xml:space="preserve">, </w:t>
      </w:r>
      <w:r w:rsidRPr="0024087E">
        <w:rPr>
          <w:rStyle w:val="StyleUnderline"/>
          <w:highlight w:val="yellow"/>
        </w:rPr>
        <w:t>it could pose</w:t>
      </w:r>
      <w:r w:rsidRPr="0024087E">
        <w:rPr>
          <w:highlight w:val="yellow"/>
        </w:rPr>
        <w:t xml:space="preserve"> </w:t>
      </w:r>
      <w:r w:rsidRPr="0024087E">
        <w:rPr>
          <w:rStyle w:val="StyleUnderline"/>
          <w:highlight w:val="yellow"/>
        </w:rPr>
        <w:t>a</w:t>
      </w:r>
      <w:r w:rsidRPr="0024087E">
        <w:rPr>
          <w:highlight w:val="yellow"/>
        </w:rPr>
        <w:t xml:space="preserve"> “</w:t>
      </w:r>
      <w:r w:rsidRPr="0024087E">
        <w:rPr>
          <w:rStyle w:val="StyleUnderline"/>
          <w:highlight w:val="yellow"/>
        </w:rPr>
        <w:t>significant</w:t>
      </w:r>
      <w:r>
        <w:t xml:space="preserve"> upside </w:t>
      </w:r>
      <w:r w:rsidRPr="0024087E">
        <w:rPr>
          <w:rStyle w:val="StyleUnderline"/>
          <w:highlight w:val="yellow"/>
        </w:rPr>
        <w:t>risk</w:t>
      </w:r>
      <w:r>
        <w:t xml:space="preserve">” </w:t>
      </w:r>
      <w:r w:rsidRPr="0024087E">
        <w:rPr>
          <w:rStyle w:val="StyleUnderline"/>
          <w:highlight w:val="yellow"/>
        </w:rPr>
        <w:t>of higher inflation</w:t>
      </w:r>
      <w:r>
        <w:t>. The Fed's two goals are to achieve maximum employment and moderate inflation. Unemployment is below the Fed's 4.8% goal, while inflation has remained below the Fed's 2% inflation goal for several years.</w:t>
      </w:r>
    </w:p>
    <w:p w14:paraId="2A5C412A" w14:textId="77777777" w:rsidR="00BB3099" w:rsidRDefault="00BB3099" w:rsidP="00BB3099"/>
    <w:p w14:paraId="303CB835" w14:textId="77777777" w:rsidR="00BB3099" w:rsidRPr="00D33213" w:rsidRDefault="00BB3099" w:rsidP="00BB3099">
      <w:pPr>
        <w:pStyle w:val="Heading4"/>
      </w:pPr>
      <w:r>
        <w:t xml:space="preserve">The </w:t>
      </w:r>
      <w:r w:rsidRPr="00D33213">
        <w:rPr>
          <w:u w:val="single"/>
        </w:rPr>
        <w:t>Aff’s spending</w:t>
      </w:r>
      <w:r>
        <w:t xml:space="preserve"> results in </w:t>
      </w:r>
      <w:r w:rsidRPr="00D33213">
        <w:rPr>
          <w:u w:val="single"/>
        </w:rPr>
        <w:t>rate hikes</w:t>
      </w:r>
      <w:r>
        <w:t>---</w:t>
      </w:r>
      <w:r w:rsidRPr="00D33213">
        <w:rPr>
          <w:u w:val="single"/>
        </w:rPr>
        <w:t>Yellen’s testimony</w:t>
      </w:r>
      <w:r>
        <w:t>.</w:t>
      </w:r>
    </w:p>
    <w:p w14:paraId="24739BD4" w14:textId="77777777" w:rsidR="00BB3099" w:rsidRDefault="00BB3099" w:rsidP="00BB3099">
      <w:r w:rsidRPr="009B4D2E">
        <w:rPr>
          <w:rStyle w:val="Style13ptBold"/>
        </w:rPr>
        <w:t>Appelbaum 17</w:t>
      </w:r>
      <w:r>
        <w:t xml:space="preserve"> — Binyamin Appelbaum, Washington correspondent for The New York Times, covers the Federal Reserve and other aspects of economic policy, won a Gerald Loeb Award, a George Polk Award and was a finalist for the 2008 Pulitzer Prize in public service, earned a B.A. in History from the University of Pennsylvania, 2017 (“Trump Wants Faster Growth. The Fed Isn’t So Sure.,” </w:t>
      </w:r>
      <w:r>
        <w:rPr>
          <w:i/>
        </w:rPr>
        <w:t>The New York Times</w:t>
      </w:r>
      <w:r>
        <w:t>, March 12</w:t>
      </w:r>
      <w:r w:rsidRPr="009B4D2E">
        <w:rPr>
          <w:vertAlign w:val="superscript"/>
        </w:rPr>
        <w:t>t</w:t>
      </w:r>
      <w:r>
        <w:rPr>
          <w:vertAlign w:val="superscript"/>
        </w:rPr>
        <w:t>h</w:t>
      </w:r>
      <w:r>
        <w:t xml:space="preserve">, Available Online at </w:t>
      </w:r>
      <w:hyperlink r:id="rId9" w:history="1">
        <w:r w:rsidRPr="00582521">
          <w:rPr>
            <w:rStyle w:val="Hyperlink"/>
          </w:rPr>
          <w:t>https://www.nytimes.com/2017/03/12/business/trump-fed-interest-rate.html</w:t>
        </w:r>
      </w:hyperlink>
      <w:r>
        <w:t>, Accessed 07-30-2017)</w:t>
      </w:r>
    </w:p>
    <w:p w14:paraId="022DCDF0" w14:textId="77777777" w:rsidR="00BB3099" w:rsidRDefault="00BB3099" w:rsidP="00BB3099">
      <w:r>
        <w:t xml:space="preserve">Representative Steve </w:t>
      </w:r>
      <w:r w:rsidRPr="005C21F2">
        <w:rPr>
          <w:rStyle w:val="StyleUnderline"/>
        </w:rPr>
        <w:t>Pearce</w:t>
      </w:r>
      <w:r>
        <w:t xml:space="preserve">, a New Mexico Republican, </w:t>
      </w:r>
      <w:r w:rsidRPr="005C21F2">
        <w:rPr>
          <w:rStyle w:val="StyleUnderline"/>
        </w:rPr>
        <w:t>asked</w:t>
      </w:r>
      <w:r>
        <w:t xml:space="preserve"> Ms. </w:t>
      </w:r>
      <w:r w:rsidRPr="005C21F2">
        <w:rPr>
          <w:rStyle w:val="StyleUnderline"/>
        </w:rPr>
        <w:t>Yellen rather incredulously at a congressional hearing in February whether the Fed would really try to offset faster growth by raising rates more quickly</w:t>
      </w:r>
      <w:r>
        <w:t>. Ms. Yellen’s response was carefully couched, but it amounted to “yes.”</w:t>
      </w:r>
    </w:p>
    <w:p w14:paraId="32423353" w14:textId="77777777" w:rsidR="00BB3099" w:rsidRDefault="00BB3099" w:rsidP="00BB3099">
      <w:r>
        <w:t xml:space="preserve">She said </w:t>
      </w:r>
      <w:r w:rsidRPr="0024087E">
        <w:rPr>
          <w:rStyle w:val="StyleUnderline"/>
          <w:highlight w:val="yellow"/>
        </w:rPr>
        <w:t>the Fed</w:t>
      </w:r>
      <w:r w:rsidRPr="005C21F2">
        <w:rPr>
          <w:rStyle w:val="StyleUnderline"/>
        </w:rPr>
        <w:t xml:space="preserve"> was </w:t>
      </w:r>
      <w:r w:rsidRPr="0024087E">
        <w:rPr>
          <w:rStyle w:val="StyleUnderline"/>
          <w:highlight w:val="yellow"/>
        </w:rPr>
        <w:t>fine with faster growth so long as it reflected an improvement in economic fundamentals</w:t>
      </w:r>
      <w:r>
        <w:t xml:space="preserve">. On the other hand, </w:t>
      </w:r>
      <w:r w:rsidRPr="005C21F2">
        <w:rPr>
          <w:rStyle w:val="Emphasis"/>
        </w:rPr>
        <w:t xml:space="preserve">she said, </w:t>
      </w:r>
      <w:r w:rsidRPr="0024087E">
        <w:rPr>
          <w:rStyle w:val="Emphasis"/>
          <w:highlight w:val="yellow"/>
        </w:rPr>
        <w:t xml:space="preserve">the Fed would try to offset </w:t>
      </w:r>
      <w:r w:rsidRPr="00A26D65">
        <w:rPr>
          <w:rStyle w:val="Emphasis"/>
        </w:rPr>
        <w:t>faster growth</w:t>
      </w:r>
      <w:r w:rsidRPr="00A26D65">
        <w:rPr>
          <w:rStyle w:val="StyleUnderline"/>
        </w:rPr>
        <w:t xml:space="preserve"> </w:t>
      </w:r>
      <w:r w:rsidRPr="0024087E">
        <w:rPr>
          <w:rStyle w:val="StyleUnderline"/>
          <w:highlight w:val="yellow"/>
        </w:rPr>
        <w:t xml:space="preserve">“if </w:t>
      </w:r>
      <w:r w:rsidRPr="00A26D65">
        <w:rPr>
          <w:rStyle w:val="StyleUnderline"/>
        </w:rPr>
        <w:t xml:space="preserve">we think that </w:t>
      </w:r>
      <w:r w:rsidRPr="0024087E">
        <w:rPr>
          <w:rStyle w:val="StyleUnderline"/>
          <w:highlight w:val="yellow"/>
        </w:rPr>
        <w:t xml:space="preserve">it </w:t>
      </w:r>
      <w:r w:rsidRPr="00A26D65">
        <w:rPr>
          <w:rStyle w:val="StyleUnderline"/>
        </w:rPr>
        <w:t xml:space="preserve">is demand-based and </w:t>
      </w:r>
      <w:r w:rsidRPr="0024087E">
        <w:rPr>
          <w:rStyle w:val="StyleUnderline"/>
          <w:highlight w:val="yellow"/>
        </w:rPr>
        <w:t>threatens our inflation objective</w:t>
      </w:r>
      <w:r w:rsidRPr="0024087E">
        <w:rPr>
          <w:highlight w:val="yellow"/>
        </w:rPr>
        <w:t xml:space="preserve">” — </w:t>
      </w:r>
      <w:r w:rsidRPr="0024087E">
        <w:rPr>
          <w:rStyle w:val="StyleUnderline"/>
          <w:highlight w:val="yellow"/>
        </w:rPr>
        <w:t>a technical description of what would happen if Congress</w:t>
      </w:r>
      <w:r w:rsidRPr="005C21F2">
        <w:rPr>
          <w:rStyle w:val="StyleUnderline"/>
        </w:rPr>
        <w:t xml:space="preserve"> cut taxes or </w:t>
      </w:r>
      <w:r w:rsidRPr="0024087E">
        <w:rPr>
          <w:rStyle w:val="Emphasis"/>
          <w:highlight w:val="yellow"/>
        </w:rPr>
        <w:t>increased spending</w:t>
      </w:r>
      <w:r>
        <w:t>.</w:t>
      </w:r>
    </w:p>
    <w:p w14:paraId="30B7C767" w14:textId="77777777" w:rsidR="00BB3099" w:rsidRDefault="00BB3099" w:rsidP="00BB3099"/>
    <w:p w14:paraId="7DDFF3CF" w14:textId="4AA66DC0" w:rsidR="00C46D68" w:rsidRDefault="0024087E" w:rsidP="00C46D68">
      <w:pPr>
        <w:pStyle w:val="Heading3"/>
      </w:pPr>
      <w:r>
        <w:t>They Say: “Stimulus</w:t>
      </w:r>
      <w:r w:rsidR="009D1183">
        <w:t xml:space="preserve"> Good</w:t>
      </w:r>
      <w:r>
        <w:t xml:space="preserve"> – </w:t>
      </w:r>
      <w:proofErr w:type="spellStart"/>
      <w:r>
        <w:t>Wolfers</w:t>
      </w:r>
      <w:proofErr w:type="spellEnd"/>
      <w:r>
        <w:t>”</w:t>
      </w:r>
    </w:p>
    <w:p w14:paraId="139937E0" w14:textId="77777777" w:rsidR="00C46D68" w:rsidRDefault="00C46D68" w:rsidP="00C46D68">
      <w:pPr>
        <w:pStyle w:val="Heading4"/>
      </w:pPr>
      <w:r>
        <w:t xml:space="preserve">Stimulus isn’t key — </w:t>
      </w:r>
      <w:r w:rsidRPr="00B61206">
        <w:rPr>
          <w:u w:val="single"/>
        </w:rPr>
        <w:t>keeping low interest rates</w:t>
      </w:r>
      <w:r>
        <w:t xml:space="preserve"> can mitigate the negative effects of a near-zero world. This </w:t>
      </w:r>
      <w:r w:rsidRPr="00B01144">
        <w:rPr>
          <w:u w:val="single"/>
        </w:rPr>
        <w:t>disproves</w:t>
      </w:r>
      <w:r>
        <w:t xml:space="preserve"> the </w:t>
      </w:r>
      <w:r w:rsidRPr="00B01144">
        <w:rPr>
          <w:u w:val="single"/>
        </w:rPr>
        <w:t>overheating turn</w:t>
      </w:r>
      <w:r>
        <w:t>.</w:t>
      </w:r>
    </w:p>
    <w:p w14:paraId="78014099" w14:textId="77777777" w:rsidR="00C46D68" w:rsidRDefault="00C46D68" w:rsidP="00C46D68">
      <w:proofErr w:type="spellStart"/>
      <w:r w:rsidRPr="0000513A">
        <w:rPr>
          <w:rStyle w:val="Style13ptBold"/>
        </w:rPr>
        <w:t>Wolfers</w:t>
      </w:r>
      <w:proofErr w:type="spellEnd"/>
      <w:r w:rsidRPr="0000513A">
        <w:rPr>
          <w:rStyle w:val="Style13ptBold"/>
        </w:rPr>
        <w:t xml:space="preserve"> 17</w:t>
      </w:r>
      <w:r>
        <w:t xml:space="preserve"> — Justin </w:t>
      </w:r>
      <w:proofErr w:type="spellStart"/>
      <w:r>
        <w:t>Wolfers</w:t>
      </w:r>
      <w:proofErr w:type="spellEnd"/>
      <w:r>
        <w:t xml:space="preserve">, a professor of economics and public policy at the University of Michigan, 2017 (“The Economy May Be Stuck in a Near-Zero World,” </w:t>
      </w:r>
      <w:r>
        <w:rPr>
          <w:i/>
        </w:rPr>
        <w:t>New York Times</w:t>
      </w:r>
      <w:r>
        <w:t>, April 7</w:t>
      </w:r>
      <w:r w:rsidRPr="0000513A">
        <w:rPr>
          <w:vertAlign w:val="superscript"/>
        </w:rPr>
        <w:t>th</w:t>
      </w:r>
      <w:r>
        <w:t xml:space="preserve">, Available Online at </w:t>
      </w:r>
      <w:hyperlink r:id="rId10" w:history="1">
        <w:r w:rsidRPr="00582521">
          <w:rPr>
            <w:rStyle w:val="Hyperlink"/>
          </w:rPr>
          <w:t>https://www.nytimes.com/2017/04/07/upshot/the-economy-may-be-stuck-in-a-near-zero-world.html</w:t>
        </w:r>
      </w:hyperlink>
      <w:r>
        <w:t>, Accessed 07-30-2017)</w:t>
      </w:r>
    </w:p>
    <w:p w14:paraId="63181E92" w14:textId="77777777" w:rsidR="00C46D68" w:rsidRDefault="00C46D68" w:rsidP="00C46D68">
      <w:r>
        <w:t xml:space="preserve">To assess these problems, </w:t>
      </w:r>
      <w:r w:rsidRPr="00B61206">
        <w:rPr>
          <w:rStyle w:val="StyleUnderline"/>
        </w:rPr>
        <w:t>two senior Federal Reserve economists</w:t>
      </w:r>
      <w:r>
        <w:t xml:space="preserve">, Michael T. </w:t>
      </w:r>
      <w:r w:rsidRPr="00B61206">
        <w:rPr>
          <w:rStyle w:val="StyleUnderline"/>
        </w:rPr>
        <w:t>Kiley and</w:t>
      </w:r>
      <w:r>
        <w:t xml:space="preserve"> John M. </w:t>
      </w:r>
      <w:r w:rsidRPr="00B61206">
        <w:rPr>
          <w:rStyle w:val="StyleUnderline"/>
        </w:rPr>
        <w:t>Roberts</w:t>
      </w:r>
      <w:r>
        <w:t xml:space="preserve">, </w:t>
      </w:r>
      <w:r w:rsidRPr="00B61206">
        <w:rPr>
          <w:rStyle w:val="StyleUnderline"/>
        </w:rPr>
        <w:t>ran hundreds of simulations in the Fed’s large-scale macroeconomic model, evaluating how the U</w:t>
      </w:r>
      <w:r>
        <w:t xml:space="preserve">nited </w:t>
      </w:r>
      <w:r w:rsidRPr="00B61206">
        <w:rPr>
          <w:rStyle w:val="StyleUnderline"/>
        </w:rPr>
        <w:t>S</w:t>
      </w:r>
      <w:r>
        <w:t xml:space="preserve">tates </w:t>
      </w:r>
      <w:r w:rsidRPr="00B61206">
        <w:rPr>
          <w:rStyle w:val="StyleUnderline"/>
        </w:rPr>
        <w:t>would perform in response to the sorts of shocks that have historically buffeted the economy</w:t>
      </w:r>
      <w:r>
        <w:t>.</w:t>
      </w:r>
    </w:p>
    <w:p w14:paraId="2F59C3F2" w14:textId="77777777" w:rsidR="00C46D68" w:rsidRDefault="00C46D68" w:rsidP="00C46D68">
      <w:r w:rsidRPr="00B61206">
        <w:rPr>
          <w:rStyle w:val="StyleUnderline"/>
        </w:rPr>
        <w:t>In one set of simulations</w:t>
      </w:r>
      <w:r>
        <w:t xml:space="preserve"> that you might call the good old days, </w:t>
      </w:r>
      <w:r w:rsidRPr="00B61206">
        <w:rPr>
          <w:rStyle w:val="StyleUnderline"/>
        </w:rPr>
        <w:t>they set the normal interest rate at 6 percent</w:t>
      </w:r>
      <w:r>
        <w:t xml:space="preserve">, </w:t>
      </w:r>
      <w:r w:rsidRPr="00B61206">
        <w:rPr>
          <w:rStyle w:val="StyleUnderline"/>
        </w:rPr>
        <w:t>and then let the Fed adjust rates as economic conditions evolved</w:t>
      </w:r>
      <w:r>
        <w:t xml:space="preserve">. In that environment, </w:t>
      </w:r>
      <w:r w:rsidRPr="00B61206">
        <w:rPr>
          <w:rStyle w:val="StyleUnderline"/>
        </w:rPr>
        <w:t>interest rates hit zero only around 2 percent of the time.</w:t>
      </w:r>
      <w:r>
        <w:t xml:space="preserve"> </w:t>
      </w:r>
      <w:r w:rsidRPr="00B61206">
        <w:rPr>
          <w:rStyle w:val="StyleUnderline"/>
        </w:rPr>
        <w:t>This accords with the reality that the lower limit on interest rates simply was not a problem until recently</w:t>
      </w:r>
      <w:r>
        <w:t>.</w:t>
      </w:r>
    </w:p>
    <w:p w14:paraId="21BEECE3" w14:textId="77777777" w:rsidR="00C46D68" w:rsidRDefault="00C46D68" w:rsidP="00C46D68">
      <w:r>
        <w:t xml:space="preserve">But times have changed. </w:t>
      </w:r>
      <w:r w:rsidRPr="00B61206">
        <w:rPr>
          <w:rStyle w:val="StyleUnderline"/>
        </w:rPr>
        <w:t>When the economists set the normal interest rate at 3 percent and let the Fed adjust interest rates as conditions warranted</w:t>
      </w:r>
      <w:r>
        <w:t xml:space="preserve">, </w:t>
      </w:r>
      <w:r w:rsidRPr="00B61206">
        <w:rPr>
          <w:rStyle w:val="StyleUnderline"/>
        </w:rPr>
        <w:t>rates moved down to zero percent and could not move any lower roughly a third of the time</w:t>
      </w:r>
      <w:r>
        <w:t xml:space="preserve">. </w:t>
      </w:r>
      <w:r w:rsidRPr="00B61206">
        <w:rPr>
          <w:rStyle w:val="StyleUnderline"/>
        </w:rPr>
        <w:t>In some of these cases, the economy didn’t need much extra punch, and so this slowed the recovery only a little.</w:t>
      </w:r>
      <w:r>
        <w:t xml:space="preserve"> </w:t>
      </w:r>
      <w:r w:rsidRPr="00B61206">
        <w:rPr>
          <w:rStyle w:val="StyleUnderline"/>
        </w:rPr>
        <w:t>In others, it was a more telling constraint, and it took years for the economy to return to normal.</w:t>
      </w:r>
    </w:p>
    <w:p w14:paraId="34928F5E" w14:textId="77777777" w:rsidR="00C46D68" w:rsidRDefault="00C46D68" w:rsidP="00C46D68">
      <w:r>
        <w:t>Their research paper, “Monetary Policy in a Low Interest Rate World,” which was presented at a recent meeting of the Brookings Papers on Economic Activity, explains why this is so worrisome.</w:t>
      </w:r>
    </w:p>
    <w:p w14:paraId="7592C6E3" w14:textId="77777777" w:rsidR="00C46D68" w:rsidRDefault="00C46D68" w:rsidP="00C46D68">
      <w:r>
        <w:t xml:space="preserve">The problem is that </w:t>
      </w:r>
      <w:r w:rsidRPr="00B61206">
        <w:rPr>
          <w:rStyle w:val="StyleUnderline"/>
        </w:rPr>
        <w:t xml:space="preserve">a lower bound on interest rates creates a sharp asymmetry in how the economy works: </w:t>
      </w:r>
      <w:r w:rsidRPr="0024087E">
        <w:rPr>
          <w:rStyle w:val="Emphasis"/>
          <w:highlight w:val="yellow"/>
        </w:rPr>
        <w:t>It’s relatively easy for the Fed to cool an overheating economy by raising rates</w:t>
      </w:r>
      <w:r w:rsidRPr="0024087E">
        <w:rPr>
          <w:highlight w:val="yellow"/>
        </w:rPr>
        <w:t xml:space="preserve">. </w:t>
      </w:r>
      <w:r w:rsidRPr="0024087E">
        <w:rPr>
          <w:rStyle w:val="StyleUnderline"/>
          <w:highlight w:val="yellow"/>
        </w:rPr>
        <w:t>But when the economy is</w:t>
      </w:r>
      <w:r w:rsidRPr="00B61206">
        <w:rPr>
          <w:rStyle w:val="StyleUnderline"/>
        </w:rPr>
        <w:t xml:space="preserve"> already </w:t>
      </w:r>
      <w:r w:rsidRPr="0024087E">
        <w:rPr>
          <w:rStyle w:val="StyleUnderline"/>
          <w:highlight w:val="yellow"/>
        </w:rPr>
        <w:t>cooling down</w:t>
      </w:r>
      <w:r w:rsidRPr="0024087E">
        <w:rPr>
          <w:highlight w:val="yellow"/>
        </w:rPr>
        <w:t xml:space="preserve">, </w:t>
      </w:r>
      <w:r w:rsidRPr="0024087E">
        <w:rPr>
          <w:rStyle w:val="StyleUnderline"/>
          <w:highlight w:val="yellow"/>
        </w:rPr>
        <w:t>the central bank may not be able to cut rates enough</w:t>
      </w:r>
      <w:r w:rsidRPr="00B61206">
        <w:rPr>
          <w:rStyle w:val="StyleUnderline"/>
        </w:rPr>
        <w:t xml:space="preserve"> to prevent a recession or to spur a strong recovery</w:t>
      </w:r>
      <w:r>
        <w:t xml:space="preserve">. </w:t>
      </w:r>
      <w:r w:rsidRPr="00B61206">
        <w:rPr>
          <w:rStyle w:val="StyleUnderline"/>
        </w:rPr>
        <w:t>Downturns will be deeper and more common than upswings</w:t>
      </w:r>
      <w:r>
        <w:t xml:space="preserve">. This means that, on average, </w:t>
      </w:r>
      <w:r w:rsidRPr="00B61206">
        <w:rPr>
          <w:rStyle w:val="StyleUnderline"/>
        </w:rPr>
        <w:t>output will be lower than it needs to b</w:t>
      </w:r>
      <w:r>
        <w:t xml:space="preserve">e — perhaps more than a percentage point lower — </w:t>
      </w:r>
      <w:r w:rsidRPr="00B61206">
        <w:rPr>
          <w:rStyle w:val="StyleUnderline"/>
        </w:rPr>
        <w:t>and inflation will be lower than the Fed’s 2 percent target. Joblessness will be more common, particularly during slumps</w:t>
      </w:r>
      <w:r>
        <w:t>.</w:t>
      </w:r>
    </w:p>
    <w:p w14:paraId="1AE4E615" w14:textId="77777777" w:rsidR="00C46D68" w:rsidRDefault="00C46D68" w:rsidP="00C46D68">
      <w:r w:rsidRPr="00B61206">
        <w:rPr>
          <w:rStyle w:val="StyleUnderline"/>
        </w:rPr>
        <w:t>It is crucial, therefore</w:t>
      </w:r>
      <w:r>
        <w:t xml:space="preserve">, </w:t>
      </w:r>
      <w:r w:rsidRPr="00B61206">
        <w:rPr>
          <w:rStyle w:val="StyleUnderline"/>
        </w:rPr>
        <w:t>that macroeconomic policy adjusts to these problems before the next downturn hits</w:t>
      </w:r>
      <w:r>
        <w:t>.</w:t>
      </w:r>
    </w:p>
    <w:p w14:paraId="5A5B7198" w14:textId="77777777" w:rsidR="00C46D68" w:rsidRDefault="00C46D68" w:rsidP="00C46D68">
      <w:r w:rsidRPr="00B61206">
        <w:rPr>
          <w:rStyle w:val="StyleUnderline"/>
        </w:rPr>
        <w:t>The Fed has already been experimenting with monetary policy, but it hasn’t been enough.</w:t>
      </w:r>
      <w:r>
        <w:t xml:space="preserve"> </w:t>
      </w:r>
      <w:r w:rsidRPr="00B61206">
        <w:rPr>
          <w:rStyle w:val="StyleUnderline"/>
        </w:rPr>
        <w:t>In the wake of the financial crisis</w:t>
      </w:r>
      <w:r>
        <w:t xml:space="preserve">, for example, </w:t>
      </w:r>
      <w:r w:rsidRPr="00B61206">
        <w:rPr>
          <w:rStyle w:val="StyleUnderline"/>
        </w:rPr>
        <w:t>it bought bonds in a program known as quantitative easing, cutting long-term interest rates once short-term rates were near zero. The resulting stimulus was relatively small, reducing long-term rates by only a fraction of a percentage point, and the program was politically unpopular</w:t>
      </w:r>
      <w:r>
        <w:t>.</w:t>
      </w:r>
    </w:p>
    <w:p w14:paraId="0121B661" w14:textId="77777777" w:rsidR="00C46D68" w:rsidRDefault="00C46D68" w:rsidP="00C46D68">
      <w:r>
        <w:t xml:space="preserve">The authors suggest an alternative approach in which the Fed makes up for “missing stimulus” by promising to keep rates lower, for longer periods. In their view, </w:t>
      </w:r>
      <w:r w:rsidRPr="0024087E">
        <w:rPr>
          <w:rStyle w:val="StyleUnderline"/>
          <w:highlight w:val="yellow"/>
        </w:rPr>
        <w:t>the Fed needs to make up for the interest rate cuts that it wishes it could have made</w:t>
      </w:r>
      <w:r w:rsidRPr="0024087E">
        <w:rPr>
          <w:highlight w:val="yellow"/>
        </w:rPr>
        <w:t xml:space="preserve">, </w:t>
      </w:r>
      <w:r w:rsidRPr="0024087E">
        <w:rPr>
          <w:rStyle w:val="StyleUnderline"/>
          <w:highlight w:val="yellow"/>
        </w:rPr>
        <w:t>but couldn’t. Promising this in the depths of a downturn would offer businesses reason to be optimistic</w:t>
      </w:r>
      <w:r>
        <w:t xml:space="preserve">, they say, </w:t>
      </w:r>
      <w:r w:rsidRPr="0024087E">
        <w:rPr>
          <w:rStyle w:val="StyleUnderline"/>
          <w:highlight w:val="yellow"/>
        </w:rPr>
        <w:t>boosting the recovery</w:t>
      </w:r>
      <w:r w:rsidRPr="0024087E">
        <w:rPr>
          <w:highlight w:val="yellow"/>
        </w:rPr>
        <w:t>.</w:t>
      </w:r>
      <w:r>
        <w:t xml:space="preserve"> </w:t>
      </w:r>
      <w:r w:rsidRPr="0024087E">
        <w:rPr>
          <w:rStyle w:val="Emphasis"/>
          <w:highlight w:val="yellow"/>
        </w:rPr>
        <w:t>The Fed would need to keep rates low, even as inflation overshot its target</w:t>
      </w:r>
      <w:r w:rsidRPr="0024087E">
        <w:rPr>
          <w:highlight w:val="yellow"/>
        </w:rPr>
        <w:t>.</w:t>
      </w:r>
    </w:p>
    <w:p w14:paraId="196269B8" w14:textId="77777777" w:rsidR="0024087E" w:rsidRDefault="0024087E" w:rsidP="0024087E">
      <w:pPr>
        <w:pStyle w:val="Heading3"/>
      </w:pPr>
      <w:r>
        <w:t xml:space="preserve">They Say: “Rate Hikes Good” </w:t>
      </w:r>
    </w:p>
    <w:p w14:paraId="6F7E79B4" w14:textId="77777777" w:rsidR="0024087E" w:rsidRDefault="0024087E" w:rsidP="0024087E">
      <w:pPr>
        <w:pStyle w:val="Heading4"/>
      </w:pPr>
      <w:r>
        <w:t xml:space="preserve">Rapidly rising interest rates </w:t>
      </w:r>
      <w:r w:rsidRPr="00095173">
        <w:rPr>
          <w:u w:val="single"/>
        </w:rPr>
        <w:t>decks the global economy</w:t>
      </w:r>
      <w:r>
        <w:t xml:space="preserve">---strengthens the dollar so countries </w:t>
      </w:r>
      <w:r w:rsidRPr="00095173">
        <w:rPr>
          <w:u w:val="single"/>
        </w:rPr>
        <w:t>cannot pay debt</w:t>
      </w:r>
      <w:r>
        <w:t xml:space="preserve">, increases the trade deficit, spurs </w:t>
      </w:r>
      <w:r w:rsidRPr="00095173">
        <w:rPr>
          <w:u w:val="single"/>
        </w:rPr>
        <w:t>protectionism</w:t>
      </w:r>
      <w:r>
        <w:t xml:space="preserve"> and China tariffs </w:t>
      </w:r>
    </w:p>
    <w:p w14:paraId="620FE1A1" w14:textId="77777777" w:rsidR="0024087E" w:rsidRPr="00095173" w:rsidRDefault="0024087E" w:rsidP="0024087E">
      <w:r w:rsidRPr="00095173">
        <w:rPr>
          <w:rStyle w:val="Style13ptBold"/>
        </w:rPr>
        <w:t>The Economist 16</w:t>
      </w:r>
      <w:r>
        <w:t xml:space="preserve">, English-language weekly magazine-format newspaper owned by the Economist Group and edited at offices in London. Continuous publication began under its founder, James Wilson, in September 1843, 12/3/17, “Why a strengthening dollar is bad for the world economy,” </w:t>
      </w:r>
      <w:r w:rsidRPr="00095173">
        <w:t>https://www.economist.com/news/leaders/21711041-rise-greenback-looks-something-welcome-ignore-central-role</w:t>
      </w:r>
    </w:p>
    <w:p w14:paraId="164FC56B" w14:textId="77777777" w:rsidR="0024087E" w:rsidRDefault="0024087E" w:rsidP="0024087E">
      <w:r>
        <w:t xml:space="preserve">THE world’s most important currency is flexing its muscles. In the three weeks following Donald Trump’s victory in America’s presidential elections, </w:t>
      </w:r>
      <w:r w:rsidRPr="00865DA4">
        <w:rPr>
          <w:rStyle w:val="StyleUnderline"/>
        </w:rPr>
        <w:t>the dollar</w:t>
      </w:r>
      <w:r>
        <w:t xml:space="preserve"> had one of its sharpest rises ever against a basket of rich-country peers. It is now 40% above its lows in 2011. It </w:t>
      </w:r>
      <w:r w:rsidRPr="00865DA4">
        <w:rPr>
          <w:rStyle w:val="StyleUnderline"/>
        </w:rPr>
        <w:t>has strengthened relative to emerging-market currencies</w:t>
      </w:r>
      <w:r>
        <w:t>, too. The yuan has fallen to its lowest level against the dollar since 2008; anxious Chinese officials are said to be pondering tighter restrictions on foreign takeovers by domestic firms to stem the downward pressure. India, which has troubles of its own making (see article), has seen its currency reach an all-time low against the greenback. Other Asian currencies have plunged to depths not seen since the financial crisis of 1997-98.</w:t>
      </w:r>
    </w:p>
    <w:p w14:paraId="0D554AE1" w14:textId="77777777" w:rsidR="0024087E" w:rsidRDefault="0024087E" w:rsidP="0024087E">
      <w:r>
        <w:t xml:space="preserve">The dollar has been gradually gaining strength for years. But the prompt for this latest surge is the prospect of a shift in the economic-policy mix in America. The weight of investors’ money has bet that </w:t>
      </w:r>
      <w:proofErr w:type="spellStart"/>
      <w:r>
        <w:t>Mr</w:t>
      </w:r>
      <w:proofErr w:type="spellEnd"/>
      <w:r>
        <w:t xml:space="preserve"> Trump will cut taxes and spend more public funds on fixing America’s crumbling infrastructure</w:t>
      </w:r>
      <w:r w:rsidRPr="0024087E">
        <w:rPr>
          <w:rStyle w:val="Emphasis"/>
          <w:highlight w:val="yellow"/>
        </w:rPr>
        <w:t>. A big fiscal boost would lead the</w:t>
      </w:r>
      <w:r>
        <w:t xml:space="preserve"> </w:t>
      </w:r>
      <w:r w:rsidRPr="0024087E">
        <w:rPr>
          <w:rStyle w:val="Emphasis"/>
          <w:highlight w:val="yellow"/>
        </w:rPr>
        <w:t>Fed</w:t>
      </w:r>
      <w:r>
        <w:t xml:space="preserve">eral Reserve </w:t>
      </w:r>
      <w:r w:rsidRPr="0024087E">
        <w:rPr>
          <w:rStyle w:val="Emphasis"/>
          <w:highlight w:val="yellow"/>
        </w:rPr>
        <w:t>to raise interest rates at a faster rate to check inflation</w:t>
      </w:r>
      <w:r>
        <w:t>. America’s ten-year bond yield has risen to 2.3%, from almost 1.7% on election night. Higher yields are a magnet for capital flows (see article).</w:t>
      </w:r>
    </w:p>
    <w:p w14:paraId="1C264546" w14:textId="77777777" w:rsidR="0024087E" w:rsidRDefault="0024087E" w:rsidP="0024087E">
      <w:r w:rsidRPr="00865DA4">
        <w:rPr>
          <w:rStyle w:val="StyleUnderline"/>
        </w:rPr>
        <w:t>Zippier growth</w:t>
      </w:r>
      <w:r>
        <w:t xml:space="preserve"> in the world’s largest economy </w:t>
      </w:r>
      <w:r w:rsidRPr="00865DA4">
        <w:rPr>
          <w:rStyle w:val="StyleUnderline"/>
        </w:rPr>
        <w:t>sounds</w:t>
      </w:r>
      <w:r>
        <w:t xml:space="preserve"> like something to </w:t>
      </w:r>
      <w:r w:rsidRPr="00865DA4">
        <w:rPr>
          <w:rStyle w:val="StyleUnderline"/>
        </w:rPr>
        <w:t>welcome</w:t>
      </w:r>
      <w:r>
        <w:t xml:space="preserve">. A widely cited precedent is Ronald Reagan’s first term as president, a time of </w:t>
      </w:r>
      <w:r w:rsidRPr="0024087E">
        <w:rPr>
          <w:rStyle w:val="StyleUnderline"/>
          <w:highlight w:val="yellow"/>
        </w:rPr>
        <w:t>widening budget deficits and high interest rates</w:t>
      </w:r>
      <w:r>
        <w:t xml:space="preserve">, during which the dollar surged. That episode </w:t>
      </w:r>
      <w:r w:rsidRPr="0024087E">
        <w:rPr>
          <w:rStyle w:val="Emphasis"/>
          <w:highlight w:val="yellow"/>
        </w:rPr>
        <w:t>cause</w:t>
      </w:r>
      <w:r w:rsidRPr="00865DA4">
        <w:rPr>
          <w:rStyle w:val="Emphasis"/>
        </w:rPr>
        <w:t xml:space="preserve">d </w:t>
      </w:r>
      <w:r w:rsidRPr="0024087E">
        <w:rPr>
          <w:rStyle w:val="Emphasis"/>
          <w:highlight w:val="yellow"/>
        </w:rPr>
        <w:t>trouble abroad and</w:t>
      </w:r>
      <w:r w:rsidRPr="00865DA4">
        <w:rPr>
          <w:rStyle w:val="Emphasis"/>
        </w:rPr>
        <w:t xml:space="preserve"> this time </w:t>
      </w:r>
      <w:r w:rsidRPr="0024087E">
        <w:rPr>
          <w:rStyle w:val="Emphasis"/>
          <w:highlight w:val="yellow"/>
        </w:rPr>
        <w:t>could be more complicated still</w:t>
      </w:r>
      <w:r w:rsidRPr="00865DA4">
        <w:rPr>
          <w:rStyle w:val="Emphasis"/>
        </w:rPr>
        <w:t>.</w:t>
      </w:r>
      <w:r>
        <w:t xml:space="preserve"> Although America’s economy makes up a smaller share of the world economy, </w:t>
      </w:r>
      <w:r w:rsidRPr="00865DA4">
        <w:rPr>
          <w:rStyle w:val="Emphasis"/>
        </w:rPr>
        <w:t xml:space="preserve">global financial and </w:t>
      </w:r>
      <w:r w:rsidRPr="0024087E">
        <w:rPr>
          <w:rStyle w:val="Emphasis"/>
          <w:highlight w:val="yellow"/>
        </w:rPr>
        <w:t>credit markets have exploded in size</w:t>
      </w:r>
      <w:r w:rsidRPr="00865DA4">
        <w:rPr>
          <w:rStyle w:val="Emphasis"/>
        </w:rPr>
        <w:t>.</w:t>
      </w:r>
      <w:r>
        <w:t xml:space="preserve"> The greenback has become more pivotal. </w:t>
      </w:r>
      <w:r w:rsidRPr="0024087E">
        <w:rPr>
          <w:rStyle w:val="StyleUnderline"/>
          <w:highlight w:val="yellow"/>
        </w:rPr>
        <w:t>That makes a stronger dollar more dangerous for the world</w:t>
      </w:r>
      <w:r>
        <w:t xml:space="preserve"> and for America.</w:t>
      </w:r>
    </w:p>
    <w:p w14:paraId="033C565D" w14:textId="77777777" w:rsidR="0024087E" w:rsidRDefault="0024087E" w:rsidP="0024087E">
      <w:r>
        <w:t xml:space="preserve">Novus ordo </w:t>
      </w:r>
      <w:proofErr w:type="spellStart"/>
      <w:r>
        <w:t>seclorum</w:t>
      </w:r>
      <w:proofErr w:type="spellEnd"/>
    </w:p>
    <w:p w14:paraId="3CC9EFA6" w14:textId="77777777" w:rsidR="0024087E" w:rsidRDefault="0024087E" w:rsidP="0024087E">
      <w:r>
        <w:t xml:space="preserve">America’s relative clout as a trading power has been in steady decline: the number of countries for which it is the biggest export market dropped from 44 in 1994 to 32 two decades later. But </w:t>
      </w:r>
      <w:r w:rsidRPr="00716166">
        <w:rPr>
          <w:rStyle w:val="StyleUnderline"/>
        </w:rPr>
        <w:t>the dollar’s supremacy as a means of exchange</w:t>
      </w:r>
      <w:r>
        <w:t xml:space="preserve"> and a store of value </w:t>
      </w:r>
      <w:r w:rsidRPr="00716166">
        <w:rPr>
          <w:rStyle w:val="StyleUnderline"/>
        </w:rPr>
        <w:t>remains unchallenged</w:t>
      </w:r>
      <w:r>
        <w:t xml:space="preserve">. Some aspects of </w:t>
      </w:r>
      <w:r w:rsidRPr="0024087E">
        <w:rPr>
          <w:rStyle w:val="StyleUnderline"/>
          <w:highlight w:val="yellow"/>
        </w:rPr>
        <w:t>the greenback’s power</w:t>
      </w:r>
      <w:r>
        <w:t xml:space="preserve"> are clear to see. By one estimate in 2014 a de facto dollar zone, comprising America and countries whose currencies move in line with the greenback, </w:t>
      </w:r>
      <w:r w:rsidRPr="0024087E">
        <w:rPr>
          <w:rStyle w:val="StyleUnderline"/>
          <w:highlight w:val="yellow"/>
        </w:rPr>
        <w:t>encompassed</w:t>
      </w:r>
      <w:r w:rsidRPr="00716166">
        <w:rPr>
          <w:rStyle w:val="StyleUnderline"/>
        </w:rPr>
        <w:t xml:space="preserve"> perhaps </w:t>
      </w:r>
      <w:r w:rsidRPr="0024087E">
        <w:rPr>
          <w:rStyle w:val="StyleUnderline"/>
          <w:highlight w:val="yellow"/>
        </w:rPr>
        <w:t>60%</w:t>
      </w:r>
      <w:r w:rsidRPr="0024087E">
        <w:rPr>
          <w:highlight w:val="yellow"/>
        </w:rPr>
        <w:t xml:space="preserve"> </w:t>
      </w:r>
      <w:r w:rsidRPr="0024087E">
        <w:rPr>
          <w:rStyle w:val="StyleUnderline"/>
          <w:highlight w:val="yellow"/>
        </w:rPr>
        <w:t>of the</w:t>
      </w:r>
      <w:r w:rsidRPr="00716166">
        <w:rPr>
          <w:rStyle w:val="StyleUnderline"/>
        </w:rPr>
        <w:t xml:space="preserve"> </w:t>
      </w:r>
      <w:r w:rsidRPr="0024087E">
        <w:rPr>
          <w:rStyle w:val="StyleUnderline"/>
          <w:highlight w:val="yellow"/>
        </w:rPr>
        <w:t>world’s</w:t>
      </w:r>
      <w:r>
        <w:t xml:space="preserve"> population and 60% of its </w:t>
      </w:r>
      <w:r w:rsidRPr="0024087E">
        <w:rPr>
          <w:rStyle w:val="StyleUnderline"/>
          <w:highlight w:val="yellow"/>
        </w:rPr>
        <w:t>GDP</w:t>
      </w:r>
      <w:r>
        <w:t xml:space="preserve">. </w:t>
      </w:r>
    </w:p>
    <w:p w14:paraId="29FB802F" w14:textId="77777777" w:rsidR="0024087E" w:rsidRDefault="0024087E" w:rsidP="0024087E">
      <w:r>
        <w:t xml:space="preserve">Other elements are less visible. The amount of </w:t>
      </w:r>
      <w:r w:rsidRPr="00716166">
        <w:rPr>
          <w:rStyle w:val="StyleUnderline"/>
        </w:rPr>
        <w:t>dollar financing that takes place beyond America’s shores has surged in recent years</w:t>
      </w:r>
      <w:r>
        <w:t>. As emerging markets grow richer and hungrier for finance, so does their demand for dollars. Since the financial crisis, low interest rates in America have led pension funds to look for decent yields elsewhere. They have rushed to buy dollar-denominated bonds issued in unlikely places, such as Mozambique and Zambia, as well as those issued by biggish emerging-market firms. These issuers were all too happy to borrow in dollars at lower rates than prevailed at home. By last year this kind of dollar debt amounted to almost $10trn, a third of it in emerging markets, according to the Bank for International Settlements, a forum for central bankers.</w:t>
      </w:r>
    </w:p>
    <w:p w14:paraId="3071637E" w14:textId="77777777" w:rsidR="0024087E" w:rsidRDefault="0024087E" w:rsidP="0024087E">
      <w:r w:rsidRPr="0024087E">
        <w:rPr>
          <w:rStyle w:val="Emphasis"/>
          <w:highlight w:val="yellow"/>
        </w:rPr>
        <w:t>When the dollar rises, so does the cost of servicing</w:t>
      </w:r>
      <w:r>
        <w:t xml:space="preserve"> those </w:t>
      </w:r>
      <w:r w:rsidRPr="0024087E">
        <w:rPr>
          <w:rStyle w:val="Emphasis"/>
          <w:highlight w:val="yellow"/>
        </w:rPr>
        <w:t>debts</w:t>
      </w:r>
      <w:r>
        <w:t xml:space="preserve">. But the pain caused by a stronger greenback stretches well beyond its direct effect on dollar borrowers. That is because cheap offshore borrowing has in many cases caused an increased supply of local credit. </w:t>
      </w:r>
      <w:r w:rsidRPr="00716166">
        <w:rPr>
          <w:rStyle w:val="StyleUnderline"/>
        </w:rPr>
        <w:t>Capital inflows push up local asset prices, encouraging further borrowing</w:t>
      </w:r>
      <w:r>
        <w:t>. Not every dollar borrowed by emerging-market firms has been used to invest; some of the money ended up in bank accounts (where it can be lent out again) or financed other firms.</w:t>
      </w:r>
    </w:p>
    <w:p w14:paraId="09029924" w14:textId="77777777" w:rsidR="0024087E" w:rsidRDefault="0024087E" w:rsidP="0024087E">
      <w:r w:rsidRPr="00716166">
        <w:rPr>
          <w:rStyle w:val="Emphasis"/>
        </w:rPr>
        <w:t>A strengthening dollar sends this cycle into reverse</w:t>
      </w:r>
      <w:r>
        <w:t xml:space="preserve">. As the greenback rises, </w:t>
      </w:r>
      <w:r w:rsidRPr="0024087E">
        <w:rPr>
          <w:rStyle w:val="StyleUnderline"/>
          <w:highlight w:val="yellow"/>
        </w:rPr>
        <w:t>borrowers husband cash to service the increasing</w:t>
      </w:r>
      <w:r w:rsidRPr="00716166">
        <w:rPr>
          <w:rStyle w:val="StyleUnderline"/>
        </w:rPr>
        <w:t xml:space="preserve"> </w:t>
      </w:r>
      <w:r w:rsidRPr="0024087E">
        <w:rPr>
          <w:rStyle w:val="StyleUnderline"/>
          <w:highlight w:val="yellow"/>
        </w:rPr>
        <w:t>cost</w:t>
      </w:r>
      <w:r w:rsidRPr="00716166">
        <w:rPr>
          <w:rStyle w:val="StyleUnderline"/>
        </w:rPr>
        <w:t xml:space="preserve"> </w:t>
      </w:r>
      <w:r w:rsidRPr="0024087E">
        <w:rPr>
          <w:rStyle w:val="StyleUnderline"/>
          <w:highlight w:val="yellow"/>
        </w:rPr>
        <w:t>of</w:t>
      </w:r>
      <w:r w:rsidRPr="00716166">
        <w:rPr>
          <w:rStyle w:val="StyleUnderline"/>
        </w:rPr>
        <w:t xml:space="preserve"> their own </w:t>
      </w:r>
      <w:r w:rsidRPr="0024087E">
        <w:rPr>
          <w:rStyle w:val="StyleUnderline"/>
          <w:highlight w:val="yellow"/>
        </w:rPr>
        <w:t>debts</w:t>
      </w:r>
      <w:r>
        <w:t xml:space="preserve">. </w:t>
      </w:r>
      <w:r w:rsidRPr="0024087E">
        <w:rPr>
          <w:rStyle w:val="Emphasis"/>
          <w:highlight w:val="yellow"/>
        </w:rPr>
        <w:t>As capital flows out, asset prices</w:t>
      </w:r>
      <w:r w:rsidRPr="00716166">
        <w:rPr>
          <w:rStyle w:val="Emphasis"/>
        </w:rPr>
        <w:t xml:space="preserve"> </w:t>
      </w:r>
      <w:r w:rsidRPr="0024087E">
        <w:rPr>
          <w:rStyle w:val="Emphasis"/>
          <w:highlight w:val="yellow"/>
        </w:rPr>
        <w:t>fall</w:t>
      </w:r>
      <w:r>
        <w:t xml:space="preserve">. The upshot is that credit conditions in lots of places outside America are bound ever more tightly to the fortunes of the dollar. It is no coincidence that some of </w:t>
      </w:r>
      <w:r w:rsidRPr="0024087E">
        <w:rPr>
          <w:rStyle w:val="StyleUnderline"/>
          <w:highlight w:val="yellow"/>
        </w:rPr>
        <w:t>the biggest losers</w:t>
      </w:r>
      <w:r w:rsidRPr="00716166">
        <w:rPr>
          <w:rStyle w:val="StyleUnderline"/>
        </w:rPr>
        <w:t xml:space="preserve"> </w:t>
      </w:r>
      <w:r w:rsidRPr="0024087E">
        <w:rPr>
          <w:rStyle w:val="StyleUnderline"/>
          <w:highlight w:val="yellow"/>
        </w:rPr>
        <w:t>against the dollar</w:t>
      </w:r>
      <w:r>
        <w:t xml:space="preserve"> recently </w:t>
      </w:r>
      <w:r w:rsidRPr="0024087E">
        <w:rPr>
          <w:rStyle w:val="StyleUnderline"/>
          <w:highlight w:val="yellow"/>
        </w:rPr>
        <w:t>have been</w:t>
      </w:r>
      <w:r>
        <w:t xml:space="preserve"> currencies in countries, such as </w:t>
      </w:r>
      <w:r w:rsidRPr="0024087E">
        <w:rPr>
          <w:rStyle w:val="StyleUnderline"/>
          <w:highlight w:val="yellow"/>
        </w:rPr>
        <w:t>Brazil, Chile and Turkey</w:t>
      </w:r>
      <w:r>
        <w:t>, with lots of dollar debts.</w:t>
      </w:r>
    </w:p>
    <w:p w14:paraId="43B9AEAE" w14:textId="77777777" w:rsidR="0024087E" w:rsidRDefault="0024087E" w:rsidP="0024087E">
      <w:r>
        <w:t>The eye of providence</w:t>
      </w:r>
    </w:p>
    <w:p w14:paraId="456F1051" w14:textId="77777777" w:rsidR="0024087E" w:rsidRDefault="0024087E" w:rsidP="0024087E">
      <w:r>
        <w:t xml:space="preserve">There are lurking dangers </w:t>
      </w:r>
      <w:r w:rsidRPr="0024087E">
        <w:rPr>
          <w:rStyle w:val="StyleUnderline"/>
          <w:highlight w:val="yellow"/>
        </w:rPr>
        <w:t>in</w:t>
      </w:r>
      <w:r>
        <w:t xml:space="preserve"> a stronger dollar for </w:t>
      </w:r>
      <w:r w:rsidRPr="0024087E">
        <w:rPr>
          <w:rStyle w:val="StyleUnderline"/>
          <w:highlight w:val="yellow"/>
        </w:rPr>
        <w:t>America</w:t>
      </w:r>
      <w:r>
        <w:t xml:space="preserve">, too. </w:t>
      </w:r>
      <w:r w:rsidRPr="0024087E">
        <w:rPr>
          <w:rStyle w:val="StyleUnderline"/>
          <w:highlight w:val="yellow"/>
        </w:rPr>
        <w:t>The trade deficit will widen</w:t>
      </w:r>
      <w:r>
        <w:t xml:space="preserve"> </w:t>
      </w:r>
      <w:r w:rsidRPr="00716166">
        <w:rPr>
          <w:rStyle w:val="StyleUnderline"/>
        </w:rPr>
        <w:t>as a strong currency squeezes exports and sucks in imports</w:t>
      </w:r>
      <w:r>
        <w:t xml:space="preserve">. In the Reagan era </w:t>
      </w:r>
      <w:r w:rsidRPr="00716166">
        <w:rPr>
          <w:rStyle w:val="StyleUnderline"/>
        </w:rPr>
        <w:t xml:space="preserve">a </w:t>
      </w:r>
      <w:r w:rsidRPr="0024087E">
        <w:rPr>
          <w:rStyle w:val="Emphasis"/>
          <w:highlight w:val="yellow"/>
        </w:rPr>
        <w:t>soaring deficit stoked protectionism</w:t>
      </w:r>
      <w:r>
        <w:t xml:space="preserve">. This time America starts with a big deficit and one that has already been </w:t>
      </w:r>
      <w:proofErr w:type="spellStart"/>
      <w:r>
        <w:t>politicised</w:t>
      </w:r>
      <w:proofErr w:type="spellEnd"/>
      <w:r>
        <w:t xml:space="preserve">, not least by </w:t>
      </w:r>
      <w:proofErr w:type="spellStart"/>
      <w:r>
        <w:t>Mr</w:t>
      </w:r>
      <w:proofErr w:type="spellEnd"/>
      <w:r>
        <w:t xml:space="preserve"> Trump, who sees it as evidence that the rules of international commerce are rigged in other countries’ </w:t>
      </w:r>
      <w:proofErr w:type="spellStart"/>
      <w:r>
        <w:t>favour</w:t>
      </w:r>
      <w:proofErr w:type="spellEnd"/>
      <w:r>
        <w:t xml:space="preserve">. </w:t>
      </w:r>
      <w:r w:rsidRPr="0024087E">
        <w:rPr>
          <w:rStyle w:val="StyleUnderline"/>
          <w:highlight w:val="yellow"/>
        </w:rPr>
        <w:t>A bigger deficit raises the chances that he</w:t>
      </w:r>
      <w:r>
        <w:t xml:space="preserve"> </w:t>
      </w:r>
      <w:proofErr w:type="gramStart"/>
      <w:r>
        <w:t>act</w:t>
      </w:r>
      <w:proofErr w:type="gramEnd"/>
      <w:r>
        <w:t xml:space="preserve"> on his threats to </w:t>
      </w:r>
      <w:r w:rsidRPr="0024087E">
        <w:rPr>
          <w:rStyle w:val="StyleUnderline"/>
          <w:highlight w:val="yellow"/>
        </w:rPr>
        <w:t>impose</w:t>
      </w:r>
      <w:r w:rsidRPr="00716166">
        <w:rPr>
          <w:rStyle w:val="StyleUnderline"/>
        </w:rPr>
        <w:t xml:space="preserve"> </w:t>
      </w:r>
      <w:r w:rsidRPr="0024087E">
        <w:rPr>
          <w:rStyle w:val="StyleUnderline"/>
          <w:highlight w:val="yellow"/>
        </w:rPr>
        <w:t>steep tariffs on</w:t>
      </w:r>
      <w:r w:rsidRPr="00716166">
        <w:rPr>
          <w:rStyle w:val="StyleUnderline"/>
        </w:rPr>
        <w:t xml:space="preserve"> imports from </w:t>
      </w:r>
      <w:r w:rsidRPr="0024087E">
        <w:rPr>
          <w:rStyle w:val="StyleUnderline"/>
          <w:highlight w:val="yellow"/>
        </w:rPr>
        <w:t>China</w:t>
      </w:r>
      <w:r w:rsidRPr="00716166">
        <w:rPr>
          <w:rStyle w:val="StyleUnderline"/>
        </w:rPr>
        <w:t xml:space="preserve"> and Mexico</w:t>
      </w:r>
      <w:r>
        <w:t xml:space="preserve"> in an attempt to bring trade into balance. </w:t>
      </w:r>
      <w:r w:rsidRPr="0024087E">
        <w:rPr>
          <w:rStyle w:val="StyleUnderline"/>
          <w:highlight w:val="yellow"/>
        </w:rPr>
        <w:t>If</w:t>
      </w:r>
      <w:r>
        <w:t xml:space="preserve"> </w:t>
      </w:r>
      <w:proofErr w:type="spellStart"/>
      <w:r>
        <w:t>Mr</w:t>
      </w:r>
      <w:proofErr w:type="spellEnd"/>
      <w:r>
        <w:t xml:space="preserve"> </w:t>
      </w:r>
      <w:r w:rsidRPr="0024087E">
        <w:rPr>
          <w:rStyle w:val="Emphasis"/>
          <w:highlight w:val="yellow"/>
        </w:rPr>
        <w:t>Trump succumbs to his protectionist instincts, the consequences would be disastrous</w:t>
      </w:r>
      <w:r w:rsidRPr="00716166">
        <w:rPr>
          <w:rStyle w:val="Emphasis"/>
        </w:rPr>
        <w:t xml:space="preserve"> for all</w:t>
      </w:r>
      <w:r>
        <w:t>.</w:t>
      </w:r>
    </w:p>
    <w:p w14:paraId="50D1DBBA" w14:textId="77777777" w:rsidR="0024087E" w:rsidRDefault="0024087E" w:rsidP="0024087E">
      <w:r>
        <w:t>Much naturally depends on where the dollar goes from here. Many investors are sanguine. The greenback is starting to look dear against its peers. The Fed has a record of backing away from rate rises if there is trouble in emerging markets. Yet currencies often move far away from fundamental values for long periods. Nor is it obvious where investors fleeing America’s currency might run to. The euro and the yuan, the two pretenders to the dollar’s crown, have deep-seated problems of their own. The Fed, whose next rate-setting meeting comes this month, may find it harder than before to avoid tightening in an economy that is heating up.</w:t>
      </w:r>
    </w:p>
    <w:p w14:paraId="1DE7426B" w14:textId="77777777" w:rsidR="0024087E" w:rsidRDefault="0024087E" w:rsidP="0024087E">
      <w:r>
        <w:t xml:space="preserve">If the dollar stays strong, might protectionist pressure be defused by </w:t>
      </w:r>
      <w:proofErr w:type="spellStart"/>
      <w:r>
        <w:t>co-ordinated</w:t>
      </w:r>
      <w:proofErr w:type="spellEnd"/>
      <w:r>
        <w:t xml:space="preserve"> international action? Nascent talk of a new pact to rival the Plaza Accord, an agreement in 1985 between America, Japan, Britain, France and West Germany to push the dollar down again, looks misplaced. Japan and Europe are battling low inflation and are none too keen on stronger currencies, let alone on the tighter monetary policies that would be needed to secure them (see article).</w:t>
      </w:r>
    </w:p>
    <w:p w14:paraId="4BEBC029" w14:textId="77777777" w:rsidR="0024087E" w:rsidRDefault="0024087E" w:rsidP="0024087E">
      <w:pPr>
        <w:rPr>
          <w:rStyle w:val="Emphasis"/>
        </w:rPr>
      </w:pPr>
      <w:proofErr w:type="spellStart"/>
      <w:r>
        <w:t>Stockmarkets</w:t>
      </w:r>
      <w:proofErr w:type="spellEnd"/>
      <w:r>
        <w:t xml:space="preserve"> in America have rallied on the prospect of stronger growth. They are being too cavalier. </w:t>
      </w:r>
      <w:r w:rsidRPr="0024087E">
        <w:rPr>
          <w:rStyle w:val="Emphasis"/>
          <w:highlight w:val="yellow"/>
        </w:rPr>
        <w:t>The global economy is weak and the dollar’s muscle will enfeeble it further</w:t>
      </w:r>
      <w:r w:rsidRPr="00716166">
        <w:rPr>
          <w:rStyle w:val="Emphasis"/>
        </w:rPr>
        <w:t>.</w:t>
      </w:r>
    </w:p>
    <w:p w14:paraId="2E37D510" w14:textId="77777777" w:rsidR="0024087E" w:rsidRDefault="0024087E" w:rsidP="0024087E">
      <w:pPr>
        <w:rPr>
          <w:rStyle w:val="Emphasis"/>
        </w:rPr>
      </w:pPr>
    </w:p>
    <w:p w14:paraId="2EF59D6E" w14:textId="77777777" w:rsidR="0024087E" w:rsidRDefault="0024087E" w:rsidP="0024087E">
      <w:pPr>
        <w:pStyle w:val="Heading4"/>
      </w:pPr>
      <w:r>
        <w:t xml:space="preserve">A cycle of rate increases is </w:t>
      </w:r>
      <w:r w:rsidRPr="00F229C9">
        <w:rPr>
          <w:u w:val="single"/>
        </w:rPr>
        <w:t>detrimental</w:t>
      </w:r>
      <w:r>
        <w:t xml:space="preserve"> to the economy---strong dollar, teetering Italian banks, Chinese capital flight and debt exposure </w:t>
      </w:r>
      <w:r w:rsidRPr="00F229C9">
        <w:rPr>
          <w:u w:val="single"/>
        </w:rPr>
        <w:t>would create a disaster</w:t>
      </w:r>
      <w:r>
        <w:t xml:space="preserve"> </w:t>
      </w:r>
    </w:p>
    <w:p w14:paraId="1FA55DE7" w14:textId="77777777" w:rsidR="0024087E" w:rsidRPr="00C46AB4" w:rsidRDefault="0024087E" w:rsidP="0024087E">
      <w:proofErr w:type="spellStart"/>
      <w:r w:rsidRPr="00C46AB4">
        <w:rPr>
          <w:rStyle w:val="Style13ptBold"/>
        </w:rPr>
        <w:t>Stratfor</w:t>
      </w:r>
      <w:proofErr w:type="spellEnd"/>
      <w:r w:rsidRPr="00C46AB4">
        <w:rPr>
          <w:rStyle w:val="Style13ptBold"/>
        </w:rPr>
        <w:t xml:space="preserve"> 16</w:t>
      </w:r>
      <w:r>
        <w:t xml:space="preserve">, American geopolitical intelligence platform, 12/14/16, “A Globally Fraught Fed Rate Hike,” </w:t>
      </w:r>
      <w:r w:rsidRPr="00C46AB4">
        <w:t>https://www.stratfor.com/geopolitical-diary/globally-fraught-fed-rate-hike</w:t>
      </w:r>
    </w:p>
    <w:p w14:paraId="261031B3" w14:textId="77777777" w:rsidR="0024087E" w:rsidRDefault="0024087E" w:rsidP="0024087E">
      <w:r>
        <w:t xml:space="preserve">Today, the Federal Reserve raised the U.S. benchmark interest rate for the first time in a year and only the second time in a decade. That the move had been widely expected and the increase was held to a quarter of a percentage point does not detract from its significance. The U.S. dollar's central role in the global economy means that </w:t>
      </w:r>
      <w:r w:rsidRPr="0024087E">
        <w:rPr>
          <w:rStyle w:val="StyleUnderline"/>
          <w:highlight w:val="yellow"/>
        </w:rPr>
        <w:t>ripples from Fed policy shifts reach all countries</w:t>
      </w:r>
      <w:r>
        <w:t xml:space="preserve">. </w:t>
      </w:r>
      <w:r w:rsidRPr="00357D0E">
        <w:rPr>
          <w:rStyle w:val="StyleUnderline"/>
        </w:rPr>
        <w:t>The</w:t>
      </w:r>
      <w:r>
        <w:t xml:space="preserve"> central bank's </w:t>
      </w:r>
      <w:r w:rsidRPr="00357D0E">
        <w:rPr>
          <w:rStyle w:val="StyleUnderline"/>
        </w:rPr>
        <w:t>most recent</w:t>
      </w:r>
      <w:r>
        <w:t xml:space="preserve"> interest </w:t>
      </w:r>
      <w:r w:rsidRPr="00357D0E">
        <w:rPr>
          <w:rStyle w:val="StyleUnderline"/>
        </w:rPr>
        <w:t>rate hike</w:t>
      </w:r>
      <w:r>
        <w:t xml:space="preserve"> in December 2015 </w:t>
      </w:r>
      <w:r w:rsidRPr="00357D0E">
        <w:rPr>
          <w:rStyle w:val="StyleUnderline"/>
        </w:rPr>
        <w:t>sparked a dramatic reaction in</w:t>
      </w:r>
      <w:r>
        <w:t xml:space="preserve"> international </w:t>
      </w:r>
      <w:r w:rsidRPr="00357D0E">
        <w:rPr>
          <w:rStyle w:val="StyleUnderline"/>
        </w:rPr>
        <w:t>capital markets</w:t>
      </w:r>
      <w:r>
        <w:t xml:space="preserve"> as investors sold off risky assets over the next two months. Signals by the Fed that another rate hike was not imminent stopped the capital flight to safer havens. The chance of a repeat of that drama as 2017 dawns appears to be somewhat lessened by an overall improvement in the global economic outlook and less volatile markets. That said, all of last year's fragilities — such as </w:t>
      </w:r>
      <w:r w:rsidRPr="0024087E">
        <w:rPr>
          <w:rStyle w:val="StyleUnderline"/>
          <w:highlight w:val="yellow"/>
        </w:rPr>
        <w:t>teetering Italian banks, Chinese capital outflows, and</w:t>
      </w:r>
      <w:r>
        <w:t xml:space="preserve"> notable dollar-denominated </w:t>
      </w:r>
      <w:r w:rsidRPr="0024087E">
        <w:rPr>
          <w:rStyle w:val="StyleUnderline"/>
          <w:highlight w:val="yellow"/>
        </w:rPr>
        <w:t>debt exposure</w:t>
      </w:r>
      <w:r>
        <w:t xml:space="preserve"> in the emerging markets — </w:t>
      </w:r>
      <w:r w:rsidRPr="0024087E">
        <w:rPr>
          <w:rStyle w:val="StyleUnderline"/>
          <w:highlight w:val="yellow"/>
        </w:rPr>
        <w:t>are</w:t>
      </w:r>
      <w:r>
        <w:t xml:space="preserve"> </w:t>
      </w:r>
      <w:r w:rsidRPr="00F229C9">
        <w:t>still</w:t>
      </w:r>
      <w:r>
        <w:t xml:space="preserve"> </w:t>
      </w:r>
      <w:r w:rsidRPr="0024087E">
        <w:rPr>
          <w:rStyle w:val="StyleUnderline"/>
          <w:highlight w:val="yellow"/>
        </w:rPr>
        <w:t>in place</w:t>
      </w:r>
      <w:r>
        <w:t>, so there remains a high risk that today's move will trigger economic turbulence in the coming months.</w:t>
      </w:r>
    </w:p>
    <w:p w14:paraId="564F5E24" w14:textId="77777777" w:rsidR="0024087E" w:rsidRPr="00357D0E" w:rsidRDefault="0024087E" w:rsidP="0024087E">
      <w:pPr>
        <w:rPr>
          <w:rStyle w:val="Emphasis"/>
        </w:rPr>
      </w:pPr>
      <w:r>
        <w:t xml:space="preserve">Because the dollar reigns supreme in global markets, both as a currency in which to hold savings and as a medium used to conduct international transactions, other currencies are measured against it. (A stronger dollar weakens other currencies in comparison.) So </w:t>
      </w:r>
      <w:r w:rsidRPr="0024087E">
        <w:rPr>
          <w:rStyle w:val="StyleUnderline"/>
          <w:highlight w:val="yellow"/>
        </w:rPr>
        <w:t>higher interest rates</w:t>
      </w:r>
      <w:r>
        <w:t xml:space="preserve"> in the United States </w:t>
      </w:r>
      <w:r w:rsidRPr="0024087E">
        <w:rPr>
          <w:rStyle w:val="StyleUnderline"/>
          <w:highlight w:val="yellow"/>
        </w:rPr>
        <w:t>increase the dollar's allure</w:t>
      </w:r>
      <w:r>
        <w:t xml:space="preserve"> as a means to hold money </w:t>
      </w:r>
      <w:r w:rsidRPr="00357D0E">
        <w:rPr>
          <w:rStyle w:val="StyleUnderline"/>
        </w:rPr>
        <w:t>because of the higher return it offers</w:t>
      </w:r>
      <w:r>
        <w:t xml:space="preserve"> for international investors. Of course, the markets anticipate these moves in advance, so the dollar-strengthening from this rate hike had already occurred, largely over the past few months. </w:t>
      </w:r>
      <w:r w:rsidRPr="0024087E">
        <w:rPr>
          <w:rStyle w:val="Emphasis"/>
          <w:highlight w:val="yellow"/>
        </w:rPr>
        <w:t>The key question</w:t>
      </w:r>
      <w:r w:rsidRPr="00357D0E">
        <w:rPr>
          <w:rStyle w:val="Emphasis"/>
        </w:rPr>
        <w:t xml:space="preserve"> going forward </w:t>
      </w:r>
      <w:r w:rsidRPr="0024087E">
        <w:rPr>
          <w:rStyle w:val="Emphasis"/>
          <w:highlight w:val="yellow"/>
        </w:rPr>
        <w:t>is when and how</w:t>
      </w:r>
      <w:r w:rsidRPr="00357D0E">
        <w:rPr>
          <w:rStyle w:val="Emphasis"/>
        </w:rPr>
        <w:t xml:space="preserve"> often more </w:t>
      </w:r>
      <w:r w:rsidRPr="0024087E">
        <w:rPr>
          <w:rStyle w:val="Emphasis"/>
          <w:highlight w:val="yellow"/>
        </w:rPr>
        <w:t>rate hikes will occur</w:t>
      </w:r>
      <w:r>
        <w:t xml:space="preserve">. </w:t>
      </w:r>
      <w:r w:rsidRPr="0024087E">
        <w:rPr>
          <w:rStyle w:val="Emphasis"/>
          <w:highlight w:val="yellow"/>
        </w:rPr>
        <w:t>An accelerated cycle of rate increases</w:t>
      </w:r>
      <w:r w:rsidRPr="00357D0E">
        <w:rPr>
          <w:rStyle w:val="Emphasis"/>
        </w:rPr>
        <w:t xml:space="preserve"> will </w:t>
      </w:r>
      <w:r w:rsidRPr="0024087E">
        <w:rPr>
          <w:rStyle w:val="Emphasis"/>
          <w:highlight w:val="yellow"/>
        </w:rPr>
        <w:t>result in</w:t>
      </w:r>
      <w:r w:rsidRPr="00357D0E">
        <w:rPr>
          <w:rStyle w:val="Emphasis"/>
        </w:rPr>
        <w:t xml:space="preserve"> continued market adjustments and thus </w:t>
      </w:r>
      <w:r w:rsidRPr="0024087E">
        <w:rPr>
          <w:rStyle w:val="Emphasis"/>
          <w:highlight w:val="yellow"/>
        </w:rPr>
        <w:t>an even stronger dollar</w:t>
      </w:r>
      <w:r w:rsidRPr="00357D0E">
        <w:rPr>
          <w:rStyle w:val="Emphasis"/>
        </w:rPr>
        <w:t>.</w:t>
      </w:r>
    </w:p>
    <w:p w14:paraId="3DDB7B2C" w14:textId="77777777" w:rsidR="0024087E" w:rsidRDefault="0024087E" w:rsidP="0024087E">
      <w:r>
        <w:t xml:space="preserve">Donald </w:t>
      </w:r>
      <w:r w:rsidRPr="00357D0E">
        <w:t>Trump's election</w:t>
      </w:r>
      <w:r>
        <w:t xml:space="preserve"> has increased the expectation of a higher pace of Fed rate hikes. His campaign platform was based on policies that would both increase economic activity — such as </w:t>
      </w:r>
      <w:r w:rsidRPr="0024087E">
        <w:rPr>
          <w:rStyle w:val="StyleUnderline"/>
          <w:highlight w:val="yellow"/>
        </w:rPr>
        <w:t>greater</w:t>
      </w:r>
      <w:r>
        <w:t xml:space="preserve"> infrastructure </w:t>
      </w:r>
      <w:r w:rsidRPr="0024087E">
        <w:rPr>
          <w:rStyle w:val="StyleUnderline"/>
          <w:highlight w:val="yellow"/>
        </w:rPr>
        <w:t>spending</w:t>
      </w:r>
      <w:r>
        <w:t xml:space="preserve"> and corporate tax cuts — and raise barriers to imports that could boost prices domestically. Such plans </w:t>
      </w:r>
      <w:r w:rsidRPr="0024087E">
        <w:rPr>
          <w:rStyle w:val="Emphasis"/>
          <w:highlight w:val="yellow"/>
        </w:rPr>
        <w:t>are recipes for higher inflation</w:t>
      </w:r>
      <w:r>
        <w:t xml:space="preserve">. </w:t>
      </w:r>
      <w:r w:rsidRPr="00F229C9">
        <w:rPr>
          <w:rStyle w:val="StyleUnderline"/>
        </w:rPr>
        <w:t>The</w:t>
      </w:r>
      <w:r w:rsidRPr="00F229C9">
        <w:t xml:space="preserve"> central </w:t>
      </w:r>
      <w:r w:rsidRPr="00F229C9">
        <w:rPr>
          <w:rStyle w:val="StyleUnderline"/>
        </w:rPr>
        <w:t>bank's</w:t>
      </w:r>
      <w:r w:rsidRPr="00F229C9">
        <w:t xml:space="preserve"> </w:t>
      </w:r>
      <w:r w:rsidRPr="00F229C9">
        <w:rPr>
          <w:rStyle w:val="StyleUnderline"/>
        </w:rPr>
        <w:t>key job is to keep prices stable</w:t>
      </w:r>
      <w:r w:rsidRPr="00F229C9">
        <w:t xml:space="preserve">, which it does </w:t>
      </w:r>
      <w:r w:rsidRPr="00F229C9">
        <w:rPr>
          <w:rStyle w:val="StyleUnderline"/>
        </w:rPr>
        <w:t>by adjusting interest rates</w:t>
      </w:r>
      <w:r w:rsidRPr="00F229C9">
        <w:t xml:space="preserve">. </w:t>
      </w:r>
      <w:r w:rsidRPr="0024087E">
        <w:rPr>
          <w:rStyle w:val="StyleUnderline"/>
          <w:highlight w:val="yellow"/>
        </w:rPr>
        <w:t>Higher rates</w:t>
      </w:r>
      <w:r w:rsidRPr="00F229C9">
        <w:t xml:space="preserve"> raise the costs of borrowing and </w:t>
      </w:r>
      <w:r w:rsidRPr="0024087E">
        <w:rPr>
          <w:rStyle w:val="Emphasis"/>
          <w:highlight w:val="yellow"/>
        </w:rPr>
        <w:t>dampen economic activity</w:t>
      </w:r>
      <w:r w:rsidRPr="00F229C9">
        <w:t xml:space="preserve">. Thus, </w:t>
      </w:r>
      <w:r w:rsidRPr="0024087E">
        <w:rPr>
          <w:rStyle w:val="Emphasis"/>
          <w:highlight w:val="yellow"/>
        </w:rPr>
        <w:t>increasing inflation</w:t>
      </w:r>
      <w:r w:rsidRPr="00F229C9">
        <w:rPr>
          <w:rStyle w:val="Emphasis"/>
        </w:rPr>
        <w:t xml:space="preserve"> generally </w:t>
      </w:r>
      <w:r w:rsidRPr="0024087E">
        <w:rPr>
          <w:rStyle w:val="Emphasis"/>
          <w:highlight w:val="yellow"/>
        </w:rPr>
        <w:t>will lead to more rate increases</w:t>
      </w:r>
      <w:r>
        <w:t xml:space="preserve">. There is good reason to believe that this linkage will hold, at least for the remainder of Federal Reserve Board Chair Janet Yellen's term. In 2018, her position will be up for renewal, raising the possibility that she might be replaced by a leader more resistant to interest rate hikes, particularly if the new administration proves to be less concerned about inflation than it is about sustaining growth. But for the time being, at least, </w:t>
      </w:r>
      <w:r w:rsidRPr="00C46AB4">
        <w:t xml:space="preserve">the path to higher spending, higher inflation and </w:t>
      </w:r>
      <w:r w:rsidRPr="0024087E">
        <w:rPr>
          <w:rStyle w:val="StyleUnderline"/>
          <w:highlight w:val="yellow"/>
        </w:rPr>
        <w:t>higher rates</w:t>
      </w:r>
      <w:r>
        <w:t xml:space="preserve"> resulting in a stronger dollar appears to be set.</w:t>
      </w:r>
    </w:p>
    <w:p w14:paraId="281116A3" w14:textId="77777777" w:rsidR="0024087E" w:rsidRDefault="0024087E" w:rsidP="0024087E">
      <w:r>
        <w:t xml:space="preserve">One notable aspect of today's move by the Fed is that it </w:t>
      </w:r>
      <w:r w:rsidRPr="0024087E">
        <w:rPr>
          <w:rStyle w:val="StyleUnderline"/>
          <w:highlight w:val="yellow"/>
        </w:rPr>
        <w:t>increases the gap</w:t>
      </w:r>
      <w:r w:rsidRPr="00F229C9">
        <w:rPr>
          <w:rStyle w:val="StyleUnderline"/>
        </w:rPr>
        <w:t xml:space="preserve"> </w:t>
      </w:r>
      <w:r w:rsidRPr="0024087E">
        <w:rPr>
          <w:rStyle w:val="StyleUnderline"/>
          <w:highlight w:val="yellow"/>
        </w:rPr>
        <w:t>between</w:t>
      </w:r>
      <w:r w:rsidRPr="00F229C9">
        <w:rPr>
          <w:rStyle w:val="StyleUnderline"/>
        </w:rPr>
        <w:t xml:space="preserve"> the</w:t>
      </w:r>
      <w:r>
        <w:t xml:space="preserve"> </w:t>
      </w:r>
      <w:r w:rsidRPr="00C46AB4">
        <w:rPr>
          <w:rStyle w:val="StyleUnderline"/>
        </w:rPr>
        <w:t>U</w:t>
      </w:r>
      <w:r>
        <w:t xml:space="preserve">nited </w:t>
      </w:r>
      <w:r w:rsidRPr="00C46AB4">
        <w:rPr>
          <w:rStyle w:val="StyleUnderline"/>
        </w:rPr>
        <w:t>S</w:t>
      </w:r>
      <w:r>
        <w:t xml:space="preserve">tates </w:t>
      </w:r>
      <w:r w:rsidRPr="00C46AB4">
        <w:rPr>
          <w:rStyle w:val="StyleUnderline"/>
        </w:rPr>
        <w:t xml:space="preserve">and </w:t>
      </w:r>
      <w:r w:rsidRPr="0024087E">
        <w:rPr>
          <w:rStyle w:val="StyleUnderline"/>
          <w:highlight w:val="yellow"/>
        </w:rPr>
        <w:t>other</w:t>
      </w:r>
      <w:r>
        <w:t xml:space="preserve"> major </w:t>
      </w:r>
      <w:r w:rsidRPr="0024087E">
        <w:rPr>
          <w:rStyle w:val="StyleUnderline"/>
          <w:highlight w:val="yellow"/>
        </w:rPr>
        <w:t>currency</w:t>
      </w:r>
      <w:r w:rsidRPr="0024087E">
        <w:rPr>
          <w:highlight w:val="yellow"/>
        </w:rPr>
        <w:t xml:space="preserve"> </w:t>
      </w:r>
      <w:r w:rsidRPr="0024087E">
        <w:rPr>
          <w:rStyle w:val="StyleUnderline"/>
          <w:highlight w:val="yellow"/>
        </w:rPr>
        <w:t>areas</w:t>
      </w:r>
      <w:r w:rsidRPr="0024087E">
        <w:rPr>
          <w:highlight w:val="yellow"/>
        </w:rPr>
        <w:t xml:space="preserve"> like</w:t>
      </w:r>
      <w:r>
        <w:t xml:space="preserve"> Japan and the eurozone, both of which have negative interest rates and are still following aggressive bond-buying policies. Such </w:t>
      </w:r>
      <w:r w:rsidRPr="0024087E">
        <w:rPr>
          <w:rStyle w:val="StyleUnderline"/>
          <w:highlight w:val="yellow"/>
        </w:rPr>
        <w:t>divergence</w:t>
      </w:r>
      <w:r>
        <w:t xml:space="preserve"> among the world's major central banks </w:t>
      </w:r>
      <w:r w:rsidRPr="0024087E">
        <w:rPr>
          <w:rStyle w:val="StyleUnderline"/>
          <w:highlight w:val="yellow"/>
        </w:rPr>
        <w:t>is</w:t>
      </w:r>
      <w:r>
        <w:t xml:space="preserve"> historically </w:t>
      </w:r>
      <w:r w:rsidRPr="0024087E">
        <w:rPr>
          <w:rStyle w:val="StyleUnderline"/>
          <w:highlight w:val="yellow"/>
        </w:rPr>
        <w:t>rare</w:t>
      </w:r>
      <w:r>
        <w:t xml:space="preserve">, and </w:t>
      </w:r>
      <w:r w:rsidRPr="0024087E">
        <w:rPr>
          <w:rStyle w:val="StyleUnderline"/>
          <w:highlight w:val="yellow"/>
        </w:rPr>
        <w:t>as the disparity grows</w:t>
      </w:r>
      <w:r>
        <w:t xml:space="preserve">, it will boost the gains to be made by borrowing in the lower-rate countries and lending in the higher-rate ones. Such </w:t>
      </w:r>
      <w:r w:rsidRPr="0024087E">
        <w:rPr>
          <w:rStyle w:val="StyleUnderline"/>
          <w:highlight w:val="yellow"/>
        </w:rPr>
        <w:t>flows of capital</w:t>
      </w:r>
      <w:r>
        <w:t xml:space="preserve"> among the world's major centers </w:t>
      </w:r>
      <w:r w:rsidRPr="0024087E">
        <w:rPr>
          <w:rStyle w:val="Emphasis"/>
          <w:highlight w:val="yellow"/>
        </w:rPr>
        <w:t>can be destabilizing</w:t>
      </w:r>
      <w:r w:rsidRPr="0024087E">
        <w:rPr>
          <w:highlight w:val="yellow"/>
        </w:rPr>
        <w:t xml:space="preserve"> </w:t>
      </w:r>
      <w:r w:rsidRPr="0024087E">
        <w:rPr>
          <w:rStyle w:val="StyleUnderline"/>
          <w:highlight w:val="yellow"/>
        </w:rPr>
        <w:t>and</w:t>
      </w:r>
      <w:r>
        <w:t xml:space="preserve"> indeed might have </w:t>
      </w:r>
      <w:r w:rsidRPr="0024087E">
        <w:rPr>
          <w:rStyle w:val="StyleUnderline"/>
          <w:highlight w:val="yellow"/>
        </w:rPr>
        <w:t>contributed to</w:t>
      </w:r>
      <w:r>
        <w:t xml:space="preserve"> the </w:t>
      </w:r>
      <w:r w:rsidRPr="0024087E">
        <w:rPr>
          <w:rStyle w:val="StyleUnderline"/>
          <w:highlight w:val="yellow"/>
        </w:rPr>
        <w:t>instability</w:t>
      </w:r>
      <w:r>
        <w:t xml:space="preserve"> on display after the last Fed rate hike. With this in mind, recent moves by the Bank of Japan (which has stepped back from its quantitative focus on bond-buying and begun stabilizing bond prices) and the European Central Bank (which has reduced its rate of bond purchases) could be seen as attempts to reduce the divergence effect ahead of the U.S. hike to keep the gap under control. That said, each central bank also had other reasons for its strategy shift, from the dwindling supply of bonds available for purchase by the Japanese bank to the overall improvement in global economic circumstances and increasing signs of general inflation as commodity prices have stabilized.</w:t>
      </w:r>
    </w:p>
    <w:p w14:paraId="329E21EA" w14:textId="77777777" w:rsidR="0024087E" w:rsidRDefault="0024087E" w:rsidP="0024087E">
      <w:r>
        <w:t>In fact, the improving global economic climate has allowed the market to largely ride out developments that at the beginning of 2016 seemed to be filling it with panic. Last December's U.S. rate hike made China's yuan look overvalued, especially following the move in 2015 by the People's Bank of China to break its currency's dollar peg. The resulting rapid increase in capital outflows prompted the Chinese central bank to spend $100 billion a month in foreign exchange reserves to staunch the bleeding. The trend has resumed over the past few months, but to a lesser degree. The yuan's decline has been consistent, and China's reserves have shrunk by around $40 billion per month, but this has not caused much disturbance in the markets. More recently, instability in the Italian banking system, corresponding to political uncertainty in the wake of Italy's failed constitutional referendum, has created a much more muted reaction than it did in January, when the banks were, at least on paper, considerably less vulnerable. In sum, global markets this year generally have been taking events in stride — even the Brexit referendum in June, when Britain became the first country to choose to leave the European Union, surely a highly unsettling event.</w:t>
      </w:r>
    </w:p>
    <w:p w14:paraId="7787D869" w14:textId="77777777" w:rsidR="0024087E" w:rsidRDefault="0024087E" w:rsidP="0024087E">
      <w:r>
        <w:t xml:space="preserve">This market calmness can be traced to the announcement in February that the Fed would be tightening the monetary supply more slowly than had been expected. There is a danger that an </w:t>
      </w:r>
      <w:r w:rsidRPr="0024087E">
        <w:rPr>
          <w:rStyle w:val="StyleUnderline"/>
          <w:highlight w:val="yellow"/>
        </w:rPr>
        <w:t>accelerated rate-hike</w:t>
      </w:r>
      <w:r w:rsidRPr="00C46AB4">
        <w:rPr>
          <w:rStyle w:val="StyleUnderline"/>
        </w:rPr>
        <w:t xml:space="preserve"> </w:t>
      </w:r>
      <w:r w:rsidRPr="0024087E">
        <w:rPr>
          <w:rStyle w:val="StyleUnderline"/>
          <w:highlight w:val="yellow"/>
        </w:rPr>
        <w:t>cycle</w:t>
      </w:r>
      <w:r w:rsidRPr="00C46AB4">
        <w:rPr>
          <w:rStyle w:val="StyleUnderline"/>
        </w:rPr>
        <w:t>,</w:t>
      </w:r>
      <w:r>
        <w:t xml:space="preserve"> which by all appearances began today, </w:t>
      </w:r>
      <w:r w:rsidRPr="0024087E">
        <w:rPr>
          <w:rStyle w:val="StyleUnderline"/>
          <w:highlight w:val="yellow"/>
        </w:rPr>
        <w:t>could</w:t>
      </w:r>
      <w:r>
        <w:t xml:space="preserve"> re-</w:t>
      </w:r>
      <w:r w:rsidRPr="0024087E">
        <w:rPr>
          <w:rStyle w:val="StyleUnderline"/>
          <w:highlight w:val="yellow"/>
        </w:rPr>
        <w:t>create</w:t>
      </w:r>
      <w:r>
        <w:t xml:space="preserve"> </w:t>
      </w:r>
      <w:r w:rsidRPr="00C46AB4">
        <w:t>the</w:t>
      </w:r>
      <w:r w:rsidRPr="00C46AB4">
        <w:rPr>
          <w:rStyle w:val="StyleUnderline"/>
        </w:rPr>
        <w:t xml:space="preserve"> </w:t>
      </w:r>
      <w:r w:rsidRPr="00C46AB4">
        <w:t>conditions</w:t>
      </w:r>
      <w:r>
        <w:t xml:space="preserve"> that led to the upsets that began the year. With Italy's banks now at an extremely fragile point, and with China's $3 trillion in reserves now 25 percent lower than they were in 2014, countries around the world are hoping that </w:t>
      </w:r>
      <w:r w:rsidRPr="0024087E">
        <w:rPr>
          <w:rStyle w:val="StyleUnderline"/>
          <w:highlight w:val="yellow"/>
        </w:rPr>
        <w:t>another financial storm</w:t>
      </w:r>
      <w:r>
        <w:t xml:space="preserve"> will not descend.</w:t>
      </w:r>
    </w:p>
    <w:p w14:paraId="31861C25" w14:textId="77777777" w:rsidR="0024087E" w:rsidRDefault="0024087E" w:rsidP="0024087E"/>
    <w:p w14:paraId="00F295C8" w14:textId="77777777" w:rsidR="0024087E" w:rsidRDefault="0024087E" w:rsidP="0024087E">
      <w:pPr>
        <w:pStyle w:val="Heading4"/>
      </w:pPr>
      <w:r>
        <w:t xml:space="preserve">A </w:t>
      </w:r>
      <w:r w:rsidRPr="009B4D2E">
        <w:rPr>
          <w:u w:val="single"/>
        </w:rPr>
        <w:t>series</w:t>
      </w:r>
      <w:r>
        <w:t xml:space="preserve"> of rate hikes </w:t>
      </w:r>
      <w:r w:rsidRPr="009B4D2E">
        <w:rPr>
          <w:u w:val="single"/>
        </w:rPr>
        <w:t>slows economic growth</w:t>
      </w:r>
      <w:r>
        <w:t xml:space="preserve"> and causes </w:t>
      </w:r>
      <w:r w:rsidRPr="009B4D2E">
        <w:rPr>
          <w:u w:val="single"/>
        </w:rPr>
        <w:t>massive unemployment</w:t>
      </w:r>
      <w:r>
        <w:t>.</w:t>
      </w:r>
    </w:p>
    <w:p w14:paraId="7568C111" w14:textId="77777777" w:rsidR="0024087E" w:rsidRPr="00396BF3" w:rsidRDefault="0024087E" w:rsidP="0024087E">
      <w:r w:rsidRPr="00396BF3">
        <w:rPr>
          <w:rStyle w:val="Style13ptBold"/>
        </w:rPr>
        <w:t>Baker 17</w:t>
      </w:r>
      <w:r>
        <w:t xml:space="preserve"> — Dean Baker, a macroeconomist and </w:t>
      </w:r>
      <w:proofErr w:type="spellStart"/>
      <w:r>
        <w:t>codirector</w:t>
      </w:r>
      <w:proofErr w:type="spellEnd"/>
      <w:r>
        <w:t xml:space="preserve"> of the Center for Economic and Policy Research in Washington, DC, previously a senior economist at the Economic Policy Institute and an assistant professor at </w:t>
      </w:r>
      <w:proofErr w:type="spellStart"/>
      <w:r>
        <w:t>Bucknell</w:t>
      </w:r>
      <w:proofErr w:type="spellEnd"/>
      <w:r>
        <w:t xml:space="preserve"> University, </w:t>
      </w:r>
      <w:proofErr w:type="spellStart"/>
      <w:r>
        <w:t>Truthout</w:t>
      </w:r>
      <w:proofErr w:type="spellEnd"/>
      <w:r>
        <w:t xml:space="preserve"> columnist and a member of </w:t>
      </w:r>
      <w:proofErr w:type="spellStart"/>
      <w:r>
        <w:t>Truthout's</w:t>
      </w:r>
      <w:proofErr w:type="spellEnd"/>
      <w:r>
        <w:t xml:space="preserve"> Board of Advisers, 2017 (“The Fed's Interest Rate Hike Will Prevent People From Getting Jobs,” </w:t>
      </w:r>
      <w:proofErr w:type="spellStart"/>
      <w:r>
        <w:rPr>
          <w:i/>
        </w:rPr>
        <w:t>Truthout</w:t>
      </w:r>
      <w:proofErr w:type="spellEnd"/>
      <w:r>
        <w:t>, March 20</w:t>
      </w:r>
      <w:r w:rsidRPr="00396BF3">
        <w:rPr>
          <w:vertAlign w:val="superscript"/>
        </w:rPr>
        <w:t>th</w:t>
      </w:r>
      <w:r>
        <w:t xml:space="preserve">, Available Online at </w:t>
      </w:r>
      <w:hyperlink r:id="rId11" w:history="1">
        <w:r w:rsidRPr="00582521">
          <w:rPr>
            <w:rStyle w:val="Hyperlink"/>
          </w:rPr>
          <w:t>http://www.truth-out.org/opinion/item/39907-the-fed-s-interest-rate-hike-will-prevent-people-from-getting-jobs</w:t>
        </w:r>
      </w:hyperlink>
      <w:r>
        <w:t>, Accessed 07-30-2017)</w:t>
      </w:r>
    </w:p>
    <w:p w14:paraId="4EC397D8" w14:textId="77777777" w:rsidR="0024087E" w:rsidRDefault="0024087E" w:rsidP="0024087E">
      <w:r>
        <w:t>This month the Federal Reserve Board raised interest rates for the third time in the last year and a half. This move did not get nearly as much attention as it deserves.</w:t>
      </w:r>
    </w:p>
    <w:p w14:paraId="40A529C9" w14:textId="77777777" w:rsidR="0024087E" w:rsidRDefault="0024087E" w:rsidP="0024087E">
      <w:r w:rsidRPr="00396BF3">
        <w:rPr>
          <w:rStyle w:val="StyleUnderline"/>
        </w:rPr>
        <w:t xml:space="preserve">The decision to </w:t>
      </w:r>
      <w:r w:rsidRPr="0024087E">
        <w:rPr>
          <w:rStyle w:val="StyleUnderline"/>
          <w:highlight w:val="yellow"/>
        </w:rPr>
        <w:t>raise interest rates</w:t>
      </w:r>
      <w:r w:rsidRPr="00396BF3">
        <w:rPr>
          <w:rStyle w:val="StyleUnderline"/>
        </w:rPr>
        <w:t xml:space="preserve"> was a conscious decision </w:t>
      </w:r>
      <w:r w:rsidRPr="0024087E">
        <w:rPr>
          <w:rStyle w:val="Emphasis"/>
          <w:highlight w:val="yellow"/>
        </w:rPr>
        <w:t>to slow</w:t>
      </w:r>
      <w:r w:rsidRPr="00396BF3">
        <w:rPr>
          <w:rStyle w:val="Emphasis"/>
        </w:rPr>
        <w:t xml:space="preserve"> the rate of economic </w:t>
      </w:r>
      <w:r w:rsidRPr="0024087E">
        <w:rPr>
          <w:rStyle w:val="Emphasis"/>
          <w:highlight w:val="yellow"/>
        </w:rPr>
        <w:t>growth and job creation</w:t>
      </w:r>
      <w:r>
        <w:t xml:space="preserve">. </w:t>
      </w:r>
      <w:r w:rsidRPr="00396BF3">
        <w:rPr>
          <w:rStyle w:val="StyleUnderline"/>
        </w:rPr>
        <w:t>It will raise interest rates that people pay on credit cards</w:t>
      </w:r>
      <w:r>
        <w:t xml:space="preserve">, </w:t>
      </w:r>
      <w:r w:rsidRPr="00396BF3">
        <w:rPr>
          <w:rStyle w:val="StyleUnderline"/>
        </w:rPr>
        <w:t>car loans</w:t>
      </w:r>
      <w:r>
        <w:t xml:space="preserve">, </w:t>
      </w:r>
      <w:r w:rsidRPr="00396BF3">
        <w:rPr>
          <w:rStyle w:val="StyleUnderline"/>
        </w:rPr>
        <w:t>home mortgages and other types of debt</w:t>
      </w:r>
      <w:r>
        <w:t xml:space="preserve">. </w:t>
      </w:r>
      <w:r w:rsidRPr="00396BF3">
        <w:rPr>
          <w:rStyle w:val="StyleUnderline"/>
        </w:rPr>
        <w:t>It will</w:t>
      </w:r>
      <w:r>
        <w:t xml:space="preserve"> also </w:t>
      </w:r>
      <w:r w:rsidRPr="00396BF3">
        <w:rPr>
          <w:rStyle w:val="StyleUnderline"/>
        </w:rPr>
        <w:t>raise the cost of borrowing for businesses looking to invest and state and local governments borrowing for infrastructure</w:t>
      </w:r>
      <w:r>
        <w:t>.</w:t>
      </w:r>
    </w:p>
    <w:p w14:paraId="1B40E893" w14:textId="77777777" w:rsidR="0024087E" w:rsidRDefault="0024087E" w:rsidP="0024087E">
      <w:r>
        <w:t xml:space="preserve">As a result, </w:t>
      </w:r>
      <w:r w:rsidRPr="0024087E">
        <w:rPr>
          <w:rStyle w:val="StyleUnderline"/>
          <w:highlight w:val="yellow"/>
        </w:rPr>
        <w:t xml:space="preserve">we will see </w:t>
      </w:r>
      <w:r w:rsidRPr="0024087E">
        <w:rPr>
          <w:rStyle w:val="Emphasis"/>
          <w:highlight w:val="yellow"/>
        </w:rPr>
        <w:t>less spending and borrowing</w:t>
      </w:r>
      <w:r w:rsidRPr="0024087E">
        <w:rPr>
          <w:rStyle w:val="StyleUnderline"/>
          <w:highlight w:val="yellow"/>
        </w:rPr>
        <w:t xml:space="preserve"> and therefore </w:t>
      </w:r>
      <w:r w:rsidRPr="0024087E">
        <w:rPr>
          <w:rStyle w:val="Emphasis"/>
          <w:highlight w:val="yellow"/>
        </w:rPr>
        <w:t>slower economic growth</w:t>
      </w:r>
      <w:r>
        <w:t xml:space="preserve">. </w:t>
      </w:r>
      <w:r w:rsidRPr="0024087E">
        <w:rPr>
          <w:rStyle w:val="StyleUnderline"/>
          <w:highlight w:val="yellow"/>
        </w:rPr>
        <w:t>The Fed is slowing the economy because it fears that</w:t>
      </w:r>
      <w:r w:rsidRPr="00396BF3">
        <w:rPr>
          <w:rStyle w:val="StyleUnderline"/>
        </w:rPr>
        <w:t xml:space="preserve"> too rapid growth will trigger </w:t>
      </w:r>
      <w:r w:rsidRPr="0024087E">
        <w:rPr>
          <w:rStyle w:val="StyleUnderline"/>
          <w:highlight w:val="yellow"/>
        </w:rPr>
        <w:t>inflation</w:t>
      </w:r>
      <w:r>
        <w:t xml:space="preserve">. </w:t>
      </w:r>
      <w:r w:rsidRPr="00396BF3">
        <w:rPr>
          <w:rStyle w:val="StyleUnderline"/>
        </w:rPr>
        <w:t>I think this view is wrong</w:t>
      </w:r>
      <w:r>
        <w:t>, but before making the case it is worth making a couple of basic points about the logic of the Fed's rate hike.</w:t>
      </w:r>
    </w:p>
    <w:p w14:paraId="2427201A" w14:textId="77777777" w:rsidR="0024087E" w:rsidRDefault="0024087E" w:rsidP="0024087E">
      <w:r>
        <w:t xml:space="preserve">First, </w:t>
      </w:r>
      <w:r w:rsidRPr="00396BF3">
        <w:rPr>
          <w:rStyle w:val="StyleUnderline"/>
        </w:rPr>
        <w:t>the Fed is raising interest rates because it is concerned that the economy is creating too many jobs</w:t>
      </w:r>
      <w:r>
        <w:t xml:space="preserve">. Last month, </w:t>
      </w:r>
      <w:r w:rsidRPr="00396BF3">
        <w:rPr>
          <w:rStyle w:val="StyleUnderline"/>
        </w:rPr>
        <w:t>the Labor Department reported that the economy added 235,000 jobs</w:t>
      </w:r>
      <w:r>
        <w:t xml:space="preserve">. </w:t>
      </w:r>
      <w:r w:rsidRPr="009B4D2E">
        <w:rPr>
          <w:rStyle w:val="StyleUnderline"/>
        </w:rPr>
        <w:t>The concern</w:t>
      </w:r>
      <w:r>
        <w:t xml:space="preserve"> at the Fed, and among many other economists, </w:t>
      </w:r>
      <w:r w:rsidRPr="009B4D2E">
        <w:rPr>
          <w:rStyle w:val="StyleUnderline"/>
        </w:rPr>
        <w:t>is that the demand for labor is outstripping the supply of labor.</w:t>
      </w:r>
      <w:r>
        <w:t xml:space="preserve"> </w:t>
      </w:r>
      <w:r w:rsidRPr="009B4D2E">
        <w:rPr>
          <w:rStyle w:val="StyleUnderline"/>
        </w:rPr>
        <w:t>This will lead to upward pressure on wages</w:t>
      </w:r>
      <w:r>
        <w:t xml:space="preserve">, </w:t>
      </w:r>
      <w:r w:rsidRPr="009B4D2E">
        <w:rPr>
          <w:rStyle w:val="StyleUnderline"/>
        </w:rPr>
        <w:t>which will then be passed on in higher prices</w:t>
      </w:r>
      <w:r>
        <w:t xml:space="preserve">, </w:t>
      </w:r>
      <w:r w:rsidRPr="009B4D2E">
        <w:rPr>
          <w:rStyle w:val="StyleUnderline"/>
        </w:rPr>
        <w:t>potentially leading to a wage-price inflationary spiral</w:t>
      </w:r>
      <w:r>
        <w:t>.</w:t>
      </w:r>
    </w:p>
    <w:p w14:paraId="0C0750FA" w14:textId="77777777" w:rsidR="0024087E" w:rsidRDefault="0024087E" w:rsidP="0024087E">
      <w:r>
        <w:t xml:space="preserve">Note that </w:t>
      </w:r>
      <w:r w:rsidRPr="009B4D2E">
        <w:rPr>
          <w:rStyle w:val="StyleUnderline"/>
        </w:rPr>
        <w:t>this concern is 180 degrees at odds with the "robots are taking our jobs" story</w:t>
      </w:r>
      <w:r>
        <w:t>. The robots taking our jobs story is one in which we don't have enough jobs and we have too many workers. The Fed obviously is not concerned about robots taking all the jobs or it wouldn't feel the need to raise interest rates.</w:t>
      </w:r>
    </w:p>
    <w:p w14:paraId="0FBA3DE5" w14:textId="77777777" w:rsidR="0024087E" w:rsidRDefault="0024087E" w:rsidP="0024087E">
      <w:r>
        <w:t xml:space="preserve">It's worth noting that </w:t>
      </w:r>
      <w:r w:rsidRPr="009B4D2E">
        <w:rPr>
          <w:rStyle w:val="StyleUnderline"/>
        </w:rPr>
        <w:t>the data agree with the Fed here</w:t>
      </w:r>
      <w:r>
        <w:t xml:space="preserve">. </w:t>
      </w:r>
      <w:r w:rsidRPr="009B4D2E">
        <w:rPr>
          <w:rStyle w:val="StyleUnderline"/>
        </w:rPr>
        <w:t>Productivity growth</w:t>
      </w:r>
      <w:r>
        <w:t xml:space="preserve">, which measures the rate at which jobs are being replaced by technology, </w:t>
      </w:r>
      <w:r w:rsidRPr="009B4D2E">
        <w:rPr>
          <w:rStyle w:val="StyleUnderline"/>
        </w:rPr>
        <w:t>has been extraordinarily slow in recent years</w:t>
      </w:r>
      <w:r>
        <w:t xml:space="preserve">, </w:t>
      </w:r>
      <w:r w:rsidRPr="009B4D2E">
        <w:rPr>
          <w:rStyle w:val="StyleUnderline"/>
        </w:rPr>
        <w:t>averaging less than 1 percent annually over the last decade.</w:t>
      </w:r>
    </w:p>
    <w:p w14:paraId="76E54112" w14:textId="77777777" w:rsidR="0024087E" w:rsidRDefault="0024087E" w:rsidP="0024087E">
      <w:r>
        <w:t xml:space="preserve">By contrast, </w:t>
      </w:r>
      <w:r w:rsidRPr="009B4D2E">
        <w:rPr>
          <w:rStyle w:val="StyleUnderline"/>
        </w:rPr>
        <w:t>productivity growth averaged 3 percent between 1947 and 1973 and also between 1995 and 2005</w:t>
      </w:r>
      <w:r>
        <w:t xml:space="preserve">. In other words, </w:t>
      </w:r>
      <w:r w:rsidRPr="009B4D2E">
        <w:rPr>
          <w:rStyle w:val="StyleUnderline"/>
        </w:rPr>
        <w:t>despite stories of self-driving cars and other technological breakthroughs, the robots are taking jobs at a much slower pace today than in past years</w:t>
      </w:r>
      <w:r>
        <w:t>.</w:t>
      </w:r>
    </w:p>
    <w:p w14:paraId="53FE494C" w14:textId="77777777" w:rsidR="0024087E" w:rsidRDefault="0024087E" w:rsidP="0024087E">
      <w:r>
        <w:t xml:space="preserve">The other point is that the </w:t>
      </w:r>
      <w:r w:rsidRPr="009B4D2E">
        <w:rPr>
          <w:rStyle w:val="StyleUnderline"/>
        </w:rPr>
        <w:t>people not getting jobs because of Fed rate hikes are disproportionately less-educated workers and members of disadvantaged group</w:t>
      </w:r>
      <w:r>
        <w:t>s. It is very difficult to devise good policies to help people from depressed areas.</w:t>
      </w:r>
    </w:p>
    <w:p w14:paraId="5D4EC8E4" w14:textId="77777777" w:rsidR="0024087E" w:rsidRDefault="0024087E" w:rsidP="0024087E">
      <w:r>
        <w:t xml:space="preserve">By comparison, </w:t>
      </w:r>
      <w:r w:rsidRPr="009B4D2E">
        <w:rPr>
          <w:rStyle w:val="StyleUnderline"/>
        </w:rPr>
        <w:t>it is relatively easy to allow</w:t>
      </w:r>
      <w:r>
        <w:t xml:space="preserve"> these </w:t>
      </w:r>
      <w:r w:rsidRPr="009B4D2E">
        <w:rPr>
          <w:rStyle w:val="StyleUnderline"/>
        </w:rPr>
        <w:t>people to get jobs by keeping interest rates low and letting the economy continue to expand</w:t>
      </w:r>
      <w:r>
        <w:t>. The Fed's rate hike goes in the wrong direction.</w:t>
      </w:r>
    </w:p>
    <w:p w14:paraId="327DBC54" w14:textId="77777777" w:rsidR="0024087E" w:rsidRDefault="0024087E" w:rsidP="0024087E">
      <w:r w:rsidRPr="009B4D2E">
        <w:rPr>
          <w:rStyle w:val="StyleUnderline"/>
        </w:rPr>
        <w:t>The Fed and the other economists supporting a rate hike do have a case</w:t>
      </w:r>
      <w:r>
        <w:t xml:space="preserve">. </w:t>
      </w:r>
      <w:r w:rsidRPr="009B4D2E">
        <w:rPr>
          <w:rStyle w:val="StyleUnderline"/>
        </w:rPr>
        <w:t>The unemployment rate is relatively low and the recent rate of job creation is certainly far faster than the rate of labor force growth due to demographic factors</w:t>
      </w:r>
      <w:r>
        <w:t xml:space="preserve">. This means </w:t>
      </w:r>
      <w:r w:rsidRPr="009B4D2E">
        <w:rPr>
          <w:rStyle w:val="StyleUnderline"/>
        </w:rPr>
        <w:t>the labor market is tightening</w:t>
      </w:r>
      <w:r>
        <w:t>.</w:t>
      </w:r>
    </w:p>
    <w:p w14:paraId="1CAEB2C4" w14:textId="77777777" w:rsidR="0024087E" w:rsidRDefault="0024087E" w:rsidP="0024087E">
      <w:r>
        <w:t xml:space="preserve">Nonetheless </w:t>
      </w:r>
      <w:r w:rsidRPr="009B4D2E">
        <w:rPr>
          <w:rStyle w:val="StyleUnderline"/>
        </w:rPr>
        <w:t>there are important reasons for believing the economy is still far from hitting any capacity constraints</w:t>
      </w:r>
      <w:r>
        <w:t xml:space="preserve">. </w:t>
      </w:r>
      <w:r w:rsidRPr="009B4D2E">
        <w:rPr>
          <w:rStyle w:val="StyleUnderline"/>
        </w:rPr>
        <w:t>The percentage of prime-age</w:t>
      </w:r>
      <w:r>
        <w:t xml:space="preserve"> (ages 25 to 54) </w:t>
      </w:r>
      <w:r w:rsidRPr="009B4D2E">
        <w:rPr>
          <w:rStyle w:val="StyleUnderline"/>
        </w:rPr>
        <w:t>people working is still 2 percentage points below pre-recession peaks and 4 percentage points below the peaks hit in 2000</w:t>
      </w:r>
      <w:r>
        <w:t>.</w:t>
      </w:r>
    </w:p>
    <w:p w14:paraId="750CD148" w14:textId="77777777" w:rsidR="0024087E" w:rsidRDefault="0024087E" w:rsidP="0024087E">
      <w:r w:rsidRPr="009B4D2E">
        <w:rPr>
          <w:rStyle w:val="StyleUnderline"/>
        </w:rPr>
        <w:t>There is no plausible explanation as to why so many fewer people now have the skills or inclination to work.</w:t>
      </w:r>
      <w:r>
        <w:t xml:space="preserve"> </w:t>
      </w:r>
      <w:r w:rsidRPr="009B4D2E">
        <w:rPr>
          <w:rStyle w:val="StyleUnderline"/>
        </w:rPr>
        <w:t>Few</w:t>
      </w:r>
      <w:r>
        <w:t xml:space="preserve">, if any, </w:t>
      </w:r>
      <w:r w:rsidRPr="009B4D2E">
        <w:rPr>
          <w:rStyle w:val="StyleUnderline"/>
        </w:rPr>
        <w:t>economists anticipated this drop</w:t>
      </w:r>
      <w:r>
        <w:t xml:space="preserve">. </w:t>
      </w:r>
      <w:r w:rsidRPr="009B4D2E">
        <w:rPr>
          <w:rStyle w:val="StyleUnderline"/>
        </w:rPr>
        <w:t>It's not clear that their understanding of the labor market is better today than it was in 2000 or 2007</w:t>
      </w:r>
      <w:r>
        <w:t>.</w:t>
      </w:r>
    </w:p>
    <w:p w14:paraId="07C5AD52" w14:textId="77777777" w:rsidR="0024087E" w:rsidRPr="009B4D2E" w:rsidRDefault="0024087E" w:rsidP="0024087E">
      <w:pPr>
        <w:rPr>
          <w:rStyle w:val="StyleUnderline"/>
        </w:rPr>
      </w:pPr>
      <w:r w:rsidRPr="009B4D2E">
        <w:rPr>
          <w:rStyle w:val="StyleUnderline"/>
        </w:rPr>
        <w:t>Other factors are also inconsistent with a tight labor market</w:t>
      </w:r>
      <w:r>
        <w:t xml:space="preserve">. </w:t>
      </w:r>
      <w:r w:rsidRPr="009B4D2E">
        <w:rPr>
          <w:rStyle w:val="StyleUnderline"/>
        </w:rPr>
        <w:t>The number of workers involuntarily working part-time continues to be well above pre-recession levels</w:t>
      </w:r>
      <w:r>
        <w:t xml:space="preserve">. Also, </w:t>
      </w:r>
      <w:r w:rsidRPr="009B4D2E">
        <w:rPr>
          <w:rStyle w:val="StyleUnderline"/>
        </w:rPr>
        <w:t>the share of unemployment due to people who voluntarily quit their jobs</w:t>
      </w:r>
      <w:r>
        <w:t xml:space="preserve">, a key measure of workers' confidence in the labor market, </w:t>
      </w:r>
      <w:r w:rsidRPr="009B4D2E">
        <w:rPr>
          <w:rStyle w:val="StyleUnderline"/>
        </w:rPr>
        <w:t>remains at near recession levels.</w:t>
      </w:r>
    </w:p>
    <w:p w14:paraId="4596E780" w14:textId="77777777" w:rsidR="0024087E" w:rsidRDefault="0024087E" w:rsidP="0024087E">
      <w:r>
        <w:t>Furthermore</w:t>
      </w:r>
      <w:r w:rsidRPr="009B4D2E">
        <w:rPr>
          <w:rStyle w:val="StyleUnderline"/>
        </w:rPr>
        <w:t xml:space="preserve">, </w:t>
      </w:r>
      <w:r w:rsidRPr="0024087E">
        <w:rPr>
          <w:rStyle w:val="StyleUnderline"/>
          <w:highlight w:val="yellow"/>
        </w:rPr>
        <w:t>there is little evidence that either wage growth or inflation is accelerating</w:t>
      </w:r>
      <w:r>
        <w:t xml:space="preserve">. </w:t>
      </w:r>
      <w:r w:rsidRPr="009B4D2E">
        <w:rPr>
          <w:rStyle w:val="StyleUnderline"/>
        </w:rPr>
        <w:t xml:space="preserve">The </w:t>
      </w:r>
      <w:r w:rsidRPr="0024087E">
        <w:rPr>
          <w:rStyle w:val="StyleUnderline"/>
          <w:highlight w:val="yellow"/>
        </w:rPr>
        <w:t>average hourly wage increased at just a 2.5 percent</w:t>
      </w:r>
      <w:r w:rsidRPr="009B4D2E">
        <w:rPr>
          <w:rStyle w:val="StyleUnderline"/>
        </w:rPr>
        <w:t xml:space="preserve"> annual rate over the last quarter</w:t>
      </w:r>
      <w:r>
        <w:t xml:space="preserve">, </w:t>
      </w:r>
      <w:r w:rsidRPr="009B4D2E">
        <w:rPr>
          <w:rStyle w:val="StyleUnderline"/>
        </w:rPr>
        <w:t xml:space="preserve">slightly </w:t>
      </w:r>
      <w:r w:rsidRPr="0024087E">
        <w:rPr>
          <w:rStyle w:val="StyleUnderline"/>
          <w:highlight w:val="yellow"/>
        </w:rPr>
        <w:t>lower than its pace in</w:t>
      </w:r>
      <w:r w:rsidRPr="009B4D2E">
        <w:rPr>
          <w:rStyle w:val="StyleUnderline"/>
        </w:rPr>
        <w:t xml:space="preserve"> late </w:t>
      </w:r>
      <w:r w:rsidRPr="0024087E">
        <w:rPr>
          <w:rStyle w:val="StyleUnderline"/>
          <w:highlight w:val="yellow"/>
        </w:rPr>
        <w:t>2016</w:t>
      </w:r>
      <w:r>
        <w:t xml:space="preserve">. </w:t>
      </w:r>
      <w:r w:rsidRPr="0024087E">
        <w:rPr>
          <w:rStyle w:val="StyleUnderline"/>
          <w:highlight w:val="yellow"/>
        </w:rPr>
        <w:t>Broader measures</w:t>
      </w:r>
      <w:r w:rsidRPr="009B4D2E">
        <w:rPr>
          <w:rStyle w:val="StyleUnderline"/>
        </w:rPr>
        <w:t xml:space="preserve"> of compensation</w:t>
      </w:r>
      <w:r>
        <w:t xml:space="preserve">, </w:t>
      </w:r>
      <w:r w:rsidRPr="009B4D2E">
        <w:rPr>
          <w:rStyle w:val="StyleUnderline"/>
        </w:rPr>
        <w:t>which factor in the drop in employers' payments for health care insurance</w:t>
      </w:r>
      <w:r>
        <w:t xml:space="preserve">, </w:t>
      </w:r>
      <w:r w:rsidRPr="0024087E">
        <w:rPr>
          <w:rStyle w:val="StyleUnderline"/>
          <w:highlight w:val="yellow"/>
        </w:rPr>
        <w:t>show</w:t>
      </w:r>
      <w:r w:rsidRPr="009B4D2E">
        <w:rPr>
          <w:rStyle w:val="StyleUnderline"/>
        </w:rPr>
        <w:t xml:space="preserve"> even </w:t>
      </w:r>
      <w:r w:rsidRPr="0024087E">
        <w:rPr>
          <w:rStyle w:val="StyleUnderline"/>
          <w:highlight w:val="yellow"/>
        </w:rPr>
        <w:t>weaker gains</w:t>
      </w:r>
      <w:r>
        <w:t>.</w:t>
      </w:r>
    </w:p>
    <w:p w14:paraId="493BE2A1" w14:textId="77777777" w:rsidR="0024087E" w:rsidRDefault="0024087E" w:rsidP="0024087E">
      <w:r>
        <w:t xml:space="preserve">In addition, </w:t>
      </w:r>
      <w:r w:rsidRPr="009B4D2E">
        <w:rPr>
          <w:rStyle w:val="StyleUnderline"/>
        </w:rPr>
        <w:t xml:space="preserve">the </w:t>
      </w:r>
      <w:r w:rsidRPr="0024087E">
        <w:rPr>
          <w:rStyle w:val="StyleUnderline"/>
          <w:highlight w:val="yellow"/>
        </w:rPr>
        <w:t>inflation measures</w:t>
      </w:r>
      <w:r w:rsidRPr="009B4D2E">
        <w:rPr>
          <w:rStyle w:val="StyleUnderline"/>
        </w:rPr>
        <w:t xml:space="preserve"> themselves </w:t>
      </w:r>
      <w:r w:rsidRPr="0024087E">
        <w:rPr>
          <w:rStyle w:val="StyleUnderline"/>
          <w:highlight w:val="yellow"/>
        </w:rPr>
        <w:t>show no evidence of acceleration</w:t>
      </w:r>
      <w:r>
        <w:t xml:space="preserve">. </w:t>
      </w:r>
      <w:r w:rsidRPr="0024087E">
        <w:rPr>
          <w:rStyle w:val="StyleUnderline"/>
          <w:highlight w:val="yellow"/>
        </w:rPr>
        <w:t>The core consumer price index</w:t>
      </w:r>
      <w:r>
        <w:t xml:space="preserve">, </w:t>
      </w:r>
      <w:r w:rsidRPr="009B4D2E">
        <w:rPr>
          <w:rStyle w:val="StyleUnderline"/>
        </w:rPr>
        <w:t>which excludes volatile food and energy prices</w:t>
      </w:r>
      <w:r w:rsidRPr="009B4D2E">
        <w:t xml:space="preserve">, </w:t>
      </w:r>
      <w:r w:rsidRPr="0024087E">
        <w:rPr>
          <w:rStyle w:val="StyleUnderline"/>
          <w:highlight w:val="yellow"/>
        </w:rPr>
        <w:t>has been rising at the same 2.2 percent rate for more than a year</w:t>
      </w:r>
      <w:r>
        <w:t xml:space="preserve">. </w:t>
      </w:r>
      <w:r w:rsidRPr="009B4D2E">
        <w:t>If rent is excluded</w:t>
      </w:r>
      <w:r>
        <w:t xml:space="preserve">, </w:t>
      </w:r>
      <w:r w:rsidRPr="009B4D2E">
        <w:rPr>
          <w:rStyle w:val="StyleUnderline"/>
        </w:rPr>
        <w:t>the rate of inflation would be just 1.3 percent</w:t>
      </w:r>
      <w:r>
        <w:t>.</w:t>
      </w:r>
    </w:p>
    <w:p w14:paraId="19721F1F" w14:textId="77777777" w:rsidR="0024087E" w:rsidRDefault="0024087E" w:rsidP="0024087E">
      <w:r>
        <w:t xml:space="preserve">Also, </w:t>
      </w:r>
      <w:r w:rsidRPr="009B4D2E">
        <w:rPr>
          <w:rStyle w:val="StyleUnderline"/>
        </w:rPr>
        <w:t>the core personal consumption deflator</w:t>
      </w:r>
      <w:r>
        <w:t xml:space="preserve">, </w:t>
      </w:r>
      <w:r w:rsidRPr="0024087E">
        <w:rPr>
          <w:rStyle w:val="StyleUnderline"/>
          <w:highlight w:val="yellow"/>
        </w:rPr>
        <w:t>the index targeted by the Fed</w:t>
      </w:r>
      <w:r w:rsidRPr="0024087E">
        <w:rPr>
          <w:highlight w:val="yellow"/>
        </w:rPr>
        <w:t xml:space="preserve">, </w:t>
      </w:r>
      <w:r w:rsidRPr="0024087E">
        <w:rPr>
          <w:rStyle w:val="StyleUnderline"/>
          <w:highlight w:val="yellow"/>
        </w:rPr>
        <w:t>remains at 1.7 percent with no sign of acceleration</w:t>
      </w:r>
      <w:r>
        <w:t xml:space="preserve">. </w:t>
      </w:r>
      <w:r w:rsidRPr="009B4D2E">
        <w:rPr>
          <w:rStyle w:val="StyleUnderline"/>
        </w:rPr>
        <w:t>The Fed targets a 2 percent average rate for this index</w:t>
      </w:r>
      <w:r>
        <w:t xml:space="preserve">, </w:t>
      </w:r>
      <w:r w:rsidRPr="009B4D2E">
        <w:rPr>
          <w:rStyle w:val="StyleUnderline"/>
        </w:rPr>
        <w:t>meaning that it should want to see some rise above 2 percent to keep to its target</w:t>
      </w:r>
      <w:r>
        <w:t>.</w:t>
      </w:r>
    </w:p>
    <w:p w14:paraId="4A209990" w14:textId="77777777" w:rsidR="0024087E" w:rsidRDefault="0024087E" w:rsidP="0024087E">
      <w:r w:rsidRPr="009B4D2E">
        <w:rPr>
          <w:rStyle w:val="StyleUnderline"/>
        </w:rPr>
        <w:t xml:space="preserve">These are all reasons for believing the Fed's </w:t>
      </w:r>
      <w:r w:rsidRPr="0024087E">
        <w:rPr>
          <w:rStyle w:val="StyleUnderline"/>
          <w:highlight w:val="yellow"/>
        </w:rPr>
        <w:t xml:space="preserve">rate hike </w:t>
      </w:r>
      <w:r w:rsidRPr="009B4D2E">
        <w:rPr>
          <w:rStyle w:val="StyleUnderline"/>
        </w:rPr>
        <w:t>last week</w:t>
      </w:r>
      <w:r w:rsidRPr="0024087E">
        <w:rPr>
          <w:rStyle w:val="StyleUnderline"/>
          <w:highlight w:val="yellow"/>
        </w:rPr>
        <w:t xml:space="preserve"> was a mistake</w:t>
      </w:r>
      <w:r>
        <w:t xml:space="preserve">. </w:t>
      </w:r>
      <w:proofErr w:type="gramStart"/>
      <w:r>
        <w:t>However</w:t>
      </w:r>
      <w:proofErr w:type="gramEnd"/>
      <w:r>
        <w:t xml:space="preserve"> it is important to keep in mind that </w:t>
      </w:r>
      <w:r w:rsidRPr="0024087E">
        <w:rPr>
          <w:rStyle w:val="StyleUnderline"/>
          <w:highlight w:val="yellow"/>
        </w:rPr>
        <w:t>a quarter point hike has relatively little impact</w:t>
      </w:r>
      <w:r w:rsidRPr="0024087E">
        <w:rPr>
          <w:highlight w:val="yellow"/>
        </w:rPr>
        <w:t xml:space="preserve">. </w:t>
      </w:r>
      <w:r w:rsidRPr="0024087E">
        <w:rPr>
          <w:rStyle w:val="Emphasis"/>
          <w:highlight w:val="yellow"/>
        </w:rPr>
        <w:t>What matters far more is a sequence of rate hikes</w:t>
      </w:r>
      <w:r w:rsidRPr="0024087E">
        <w:rPr>
          <w:highlight w:val="yellow"/>
        </w:rPr>
        <w:t>.</w:t>
      </w:r>
    </w:p>
    <w:p w14:paraId="5FB01715" w14:textId="77777777" w:rsidR="0024087E" w:rsidRDefault="0024087E" w:rsidP="0024087E">
      <w:pPr>
        <w:rPr>
          <w:rStyle w:val="StyleUnderline"/>
        </w:rPr>
      </w:pPr>
      <w:r w:rsidRPr="0024087E">
        <w:rPr>
          <w:rStyle w:val="Emphasis"/>
          <w:highlight w:val="yellow"/>
        </w:rPr>
        <w:t>If the Fed makes further hikes</w:t>
      </w:r>
      <w:r w:rsidRPr="009B4D2E">
        <w:rPr>
          <w:rStyle w:val="StyleUnderline"/>
        </w:rPr>
        <w:t xml:space="preserve"> in a context </w:t>
      </w:r>
      <w:r w:rsidRPr="0024087E">
        <w:rPr>
          <w:rStyle w:val="StyleUnderline"/>
          <w:highlight w:val="yellow"/>
        </w:rPr>
        <w:t xml:space="preserve">where there is </w:t>
      </w:r>
      <w:r w:rsidRPr="0024087E">
        <w:rPr>
          <w:rStyle w:val="Emphasis"/>
          <w:highlight w:val="yellow"/>
        </w:rPr>
        <w:t>little evidence of inflationary risks</w:t>
      </w:r>
      <w:r w:rsidRPr="009B4D2E">
        <w:t xml:space="preserve"> </w:t>
      </w:r>
      <w:r w:rsidRPr="009B4D2E">
        <w:rPr>
          <w:rStyle w:val="StyleUnderline"/>
        </w:rPr>
        <w:t xml:space="preserve">then </w:t>
      </w:r>
      <w:r w:rsidRPr="0024087E">
        <w:rPr>
          <w:rStyle w:val="StyleUnderline"/>
          <w:highlight w:val="yellow"/>
        </w:rPr>
        <w:t>it could needlessly be keepin</w:t>
      </w:r>
      <w:r w:rsidRPr="0024087E">
        <w:rPr>
          <w:highlight w:val="yellow"/>
        </w:rPr>
        <w:t xml:space="preserve">g </w:t>
      </w:r>
      <w:r w:rsidRPr="0024087E">
        <w:rPr>
          <w:rStyle w:val="Emphasis"/>
          <w:highlight w:val="yellow"/>
        </w:rPr>
        <w:t>millions of people from getting job</w:t>
      </w:r>
      <w:r w:rsidRPr="009B4D2E">
        <w:rPr>
          <w:rStyle w:val="Emphasis"/>
        </w:rPr>
        <w:t>s</w:t>
      </w:r>
      <w:r>
        <w:t xml:space="preserve">. It </w:t>
      </w:r>
      <w:r w:rsidRPr="009B4D2E">
        <w:rPr>
          <w:rStyle w:val="StyleUnderline"/>
        </w:rPr>
        <w:t>will also be weakening the bargaining power of tens of millions of workers, to the benefit of corporations and higher paid workers.</w:t>
      </w:r>
    </w:p>
    <w:p w14:paraId="01725E71" w14:textId="77777777" w:rsidR="0024087E" w:rsidRDefault="0024087E" w:rsidP="0024087E"/>
    <w:p w14:paraId="1A29B93B" w14:textId="75C1CC48" w:rsidR="0024087E" w:rsidRDefault="0024087E" w:rsidP="0024087E">
      <w:pPr>
        <w:pStyle w:val="Heading3"/>
      </w:pPr>
      <w:r>
        <w:t>They Say: “Decline Doesn’t Cause War”</w:t>
      </w:r>
    </w:p>
    <w:p w14:paraId="35EE0363" w14:textId="77777777" w:rsidR="0024087E" w:rsidRPr="00D33019" w:rsidRDefault="0024087E" w:rsidP="0024087E">
      <w:pPr>
        <w:pStyle w:val="Heading4"/>
        <w:rPr>
          <w:rFonts w:eastAsia="Times New Roman"/>
        </w:rPr>
      </w:pPr>
      <w:r w:rsidRPr="00D33019">
        <w:rPr>
          <w:rFonts w:eastAsia="Times New Roman"/>
        </w:rPr>
        <w:t xml:space="preserve">Economic decline </w:t>
      </w:r>
      <w:r w:rsidRPr="00D33019">
        <w:rPr>
          <w:rFonts w:eastAsia="Times New Roman"/>
          <w:u w:val="single"/>
        </w:rPr>
        <w:t>under Trump</w:t>
      </w:r>
      <w:r w:rsidRPr="00D33019">
        <w:rPr>
          <w:rFonts w:eastAsia="Times New Roman"/>
        </w:rPr>
        <w:t xml:space="preserve"> is particularly likely to trigger diversionary war---</w:t>
      </w:r>
      <w:r w:rsidRPr="00D33019">
        <w:rPr>
          <w:rFonts w:eastAsia="Times New Roman"/>
          <w:u w:val="single"/>
        </w:rPr>
        <w:t>their defense</w:t>
      </w:r>
      <w:r w:rsidRPr="00D33019">
        <w:rPr>
          <w:rFonts w:eastAsia="Times New Roman"/>
        </w:rPr>
        <w:t xml:space="preserve"> only applies to </w:t>
      </w:r>
      <w:r w:rsidRPr="00D33019">
        <w:rPr>
          <w:rFonts w:eastAsia="Times New Roman"/>
          <w:u w:val="single"/>
        </w:rPr>
        <w:t>normal, non-awful</w:t>
      </w:r>
      <w:r w:rsidRPr="00D33019">
        <w:rPr>
          <w:rFonts w:eastAsia="Times New Roman"/>
        </w:rPr>
        <w:t xml:space="preserve"> Presidents---we have better stats than their </w:t>
      </w:r>
      <w:proofErr w:type="spellStart"/>
      <w:r w:rsidRPr="00D33019">
        <w:rPr>
          <w:rFonts w:eastAsia="Times New Roman"/>
        </w:rPr>
        <w:t>Drezner</w:t>
      </w:r>
      <w:proofErr w:type="spellEnd"/>
      <w:r w:rsidRPr="00D33019">
        <w:rPr>
          <w:rFonts w:eastAsia="Times New Roman"/>
        </w:rPr>
        <w:t xml:space="preserve"> card</w:t>
      </w:r>
    </w:p>
    <w:p w14:paraId="0704B8F2" w14:textId="77777777" w:rsidR="0024087E" w:rsidRPr="00D33019" w:rsidRDefault="0024087E" w:rsidP="0024087E">
      <w:pPr>
        <w:rPr>
          <w:rFonts w:eastAsia="Calibri"/>
        </w:rPr>
      </w:pPr>
      <w:r w:rsidRPr="00D33019">
        <w:rPr>
          <w:rFonts w:eastAsia="Calibri"/>
        </w:rPr>
        <w:t xml:space="preserve">Dennis M. </w:t>
      </w:r>
      <w:r w:rsidRPr="00D33019">
        <w:rPr>
          <w:rFonts w:eastAsia="Calibri"/>
          <w:b/>
          <w:bCs/>
        </w:rPr>
        <w:t>Foster 12-19</w:t>
      </w:r>
      <w:r w:rsidRPr="00D33019">
        <w:rPr>
          <w:rFonts w:eastAsia="Calibri"/>
        </w:rPr>
        <w:t xml:space="preserve">, professor of international studies and political science at the Virginia Military Institute, 12/19/16, “Would President Trump go to war to divert attention from problems at </w:t>
      </w:r>
      <w:proofErr w:type="gramStart"/>
      <w:r w:rsidRPr="00D33019">
        <w:rPr>
          <w:rFonts w:eastAsia="Calibri"/>
        </w:rPr>
        <w:t>home?,</w:t>
      </w:r>
      <w:proofErr w:type="gramEnd"/>
      <w:r w:rsidRPr="00D33019">
        <w:rPr>
          <w:rFonts w:eastAsia="Calibri"/>
        </w:rPr>
        <w:t>” http://inhomelandsecurity.com/would-president-trump-go-to-war-to-divert-attention-from-problems-at-home/</w:t>
      </w:r>
    </w:p>
    <w:p w14:paraId="5B37D66F" w14:textId="77777777" w:rsidR="0024087E" w:rsidRPr="00D33019" w:rsidRDefault="0024087E" w:rsidP="0024087E">
      <w:pPr>
        <w:rPr>
          <w:rFonts w:eastAsia="Calibri"/>
          <w:sz w:val="16"/>
        </w:rPr>
      </w:pPr>
      <w:r w:rsidRPr="0024087E">
        <w:rPr>
          <w:rFonts w:eastAsia="Calibri"/>
          <w:highlight w:val="yellow"/>
          <w:u w:val="single"/>
        </w:rPr>
        <w:t xml:space="preserve">If the U.S. economy </w:t>
      </w:r>
      <w:r w:rsidRPr="0024087E">
        <w:rPr>
          <w:rFonts w:eastAsia="Calibri"/>
          <w:b/>
          <w:iCs/>
          <w:highlight w:val="yellow"/>
          <w:u w:val="single"/>
          <w:bdr w:val="single" w:sz="8" w:space="0" w:color="auto"/>
        </w:rPr>
        <w:t>tanks</w:t>
      </w:r>
      <w:r w:rsidRPr="0024087E">
        <w:rPr>
          <w:rFonts w:eastAsia="Calibri"/>
          <w:highlight w:val="yellow"/>
          <w:u w:val="single"/>
        </w:rPr>
        <w:t>, should we expect</w:t>
      </w:r>
      <w:r w:rsidRPr="00D33019">
        <w:rPr>
          <w:rFonts w:eastAsia="Calibri"/>
          <w:sz w:val="16"/>
        </w:rPr>
        <w:t xml:space="preserve"> Donald </w:t>
      </w:r>
      <w:r w:rsidRPr="00D33019">
        <w:rPr>
          <w:rFonts w:eastAsia="Calibri"/>
          <w:u w:val="single"/>
        </w:rPr>
        <w:t xml:space="preserve">Trump to engage in a </w:t>
      </w:r>
      <w:r w:rsidRPr="0024087E">
        <w:rPr>
          <w:rFonts w:eastAsia="Calibri"/>
          <w:b/>
          <w:iCs/>
          <w:highlight w:val="yellow"/>
          <w:u w:val="single"/>
          <w:bdr w:val="single" w:sz="8" w:space="0" w:color="auto"/>
        </w:rPr>
        <w:t>diversionary war?</w:t>
      </w:r>
      <w:r w:rsidRPr="00D3301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14:paraId="082A34D9" w14:textId="77777777" w:rsidR="0024087E" w:rsidRPr="00D33019" w:rsidRDefault="0024087E" w:rsidP="0024087E">
      <w:pPr>
        <w:rPr>
          <w:rFonts w:eastAsia="Calibri"/>
          <w:sz w:val="16"/>
        </w:rPr>
      </w:pPr>
      <w:r w:rsidRPr="00D3301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p>
    <w:p w14:paraId="563A181C" w14:textId="77777777" w:rsidR="0024087E" w:rsidRPr="00D33019" w:rsidRDefault="0024087E" w:rsidP="0024087E">
      <w:pPr>
        <w:rPr>
          <w:rFonts w:eastAsia="Calibri"/>
          <w:sz w:val="16"/>
        </w:rPr>
      </w:pPr>
      <w:r w:rsidRPr="00D33019">
        <w:rPr>
          <w:rFonts w:eastAsia="Calibri"/>
          <w:sz w:val="16"/>
        </w:rPr>
        <w:t xml:space="preserve">In a 2014 article, Jonathan Keller and I argued that </w:t>
      </w:r>
      <w:r w:rsidRPr="0024087E">
        <w:rPr>
          <w:rFonts w:eastAsia="Calibri"/>
          <w:highlight w:val="yellow"/>
          <w:u w:val="single"/>
        </w:rPr>
        <w:t>whether</w:t>
      </w:r>
      <w:r w:rsidRPr="00D33019">
        <w:rPr>
          <w:rFonts w:eastAsia="Calibri"/>
          <w:u w:val="single"/>
        </w:rPr>
        <w:t xml:space="preserve"> U.S. </w:t>
      </w:r>
      <w:r w:rsidRPr="0024087E">
        <w:rPr>
          <w:rFonts w:eastAsia="Calibri"/>
          <w:highlight w:val="yellow"/>
          <w:u w:val="single"/>
        </w:rPr>
        <w:t>presidents engage</w:t>
      </w:r>
      <w:r w:rsidRPr="00D33019">
        <w:rPr>
          <w:rFonts w:eastAsia="Calibri"/>
          <w:u w:val="single"/>
        </w:rPr>
        <w:t xml:space="preserve"> in </w:t>
      </w:r>
      <w:r w:rsidRPr="0024087E">
        <w:rPr>
          <w:rFonts w:eastAsia="Calibri"/>
          <w:highlight w:val="yellow"/>
          <w:u w:val="single"/>
        </w:rPr>
        <w:t>diversionary conflicts depends</w:t>
      </w:r>
      <w:r w:rsidRPr="00D33019">
        <w:rPr>
          <w:rFonts w:eastAsia="Calibri"/>
          <w:sz w:val="16"/>
        </w:rPr>
        <w:t xml:space="preserve"> in part </w:t>
      </w:r>
      <w:r w:rsidRPr="0024087E">
        <w:rPr>
          <w:rFonts w:eastAsia="Calibri"/>
          <w:highlight w:val="yellow"/>
          <w:u w:val="single"/>
        </w:rPr>
        <w:t>on</w:t>
      </w:r>
      <w:r w:rsidRPr="00D33019">
        <w:rPr>
          <w:rFonts w:eastAsia="Calibri"/>
          <w:u w:val="single"/>
        </w:rPr>
        <w:t xml:space="preserve"> their </w:t>
      </w:r>
      <w:r w:rsidRPr="0024087E">
        <w:rPr>
          <w:rFonts w:eastAsia="Calibri"/>
          <w:b/>
          <w:iCs/>
          <w:highlight w:val="yellow"/>
          <w:u w:val="single"/>
          <w:bdr w:val="single" w:sz="8" w:space="0" w:color="auto"/>
        </w:rPr>
        <w:t>psychological traits</w:t>
      </w:r>
      <w:r w:rsidRPr="00D33019">
        <w:rPr>
          <w:rFonts w:eastAsia="Calibri"/>
          <w:sz w:val="16"/>
        </w:rPr>
        <w:t xml:space="preserve"> — how they frame the world, process information and develop plans of action. </w:t>
      </w:r>
      <w:r w:rsidRPr="00D33019">
        <w:rPr>
          <w:rFonts w:eastAsia="Calibri"/>
          <w:u w:val="single"/>
        </w:rPr>
        <w:t>Certain traits predispose leaders to more belligerent behavior</w:t>
      </w:r>
      <w:r w:rsidRPr="00D33019">
        <w:rPr>
          <w:rFonts w:eastAsia="Calibri"/>
          <w:sz w:val="16"/>
        </w:rPr>
        <w:t>.</w:t>
      </w:r>
    </w:p>
    <w:p w14:paraId="0DBBDB9E" w14:textId="77777777" w:rsidR="0024087E" w:rsidRPr="00D33019" w:rsidRDefault="0024087E" w:rsidP="0024087E">
      <w:pPr>
        <w:rPr>
          <w:rFonts w:eastAsia="Calibri"/>
          <w:sz w:val="16"/>
        </w:rPr>
      </w:pPr>
      <w:r w:rsidRPr="00D33019">
        <w:rPr>
          <w:rFonts w:eastAsia="Calibri"/>
          <w:sz w:val="16"/>
        </w:rPr>
        <w:t>Do words translate into foreign policy action?</w:t>
      </w:r>
    </w:p>
    <w:p w14:paraId="7AE4F005" w14:textId="77777777" w:rsidR="0024087E" w:rsidRPr="00D33019" w:rsidRDefault="0024087E" w:rsidP="0024087E">
      <w:pPr>
        <w:rPr>
          <w:rFonts w:eastAsia="Calibri"/>
          <w:sz w:val="16"/>
        </w:rPr>
      </w:pPr>
      <w:r w:rsidRPr="00D33019">
        <w:rPr>
          <w:rFonts w:eastAsia="Calibri"/>
          <w:sz w:val="16"/>
        </w:rPr>
        <w:t>One way to identify these traits is content analyses of leaders’ rhetoric. The more leaders use certain types of verbal constructs, the more likely they are to possess traits that lead them to use military force.</w:t>
      </w:r>
    </w:p>
    <w:p w14:paraId="3BD8F5CA" w14:textId="77777777" w:rsidR="0024087E" w:rsidRPr="00D33019" w:rsidRDefault="0024087E" w:rsidP="0024087E">
      <w:pPr>
        <w:rPr>
          <w:rFonts w:eastAsia="Calibri"/>
          <w:sz w:val="16"/>
        </w:rPr>
      </w:pPr>
      <w:r w:rsidRPr="00D33019">
        <w:rPr>
          <w:rFonts w:eastAsia="Calibri"/>
          <w:sz w:val="16"/>
        </w:rPr>
        <w:t xml:space="preserve">For one, </w:t>
      </w:r>
      <w:r w:rsidRPr="00D33019">
        <w:rPr>
          <w:rFonts w:eastAsia="Calibri"/>
          <w:u w:val="single"/>
        </w:rPr>
        <w:t xml:space="preserve">conceptually </w:t>
      </w:r>
      <w:r w:rsidRPr="0024087E">
        <w:rPr>
          <w:rFonts w:eastAsia="Calibri"/>
          <w:highlight w:val="yellow"/>
          <w:u w:val="single"/>
        </w:rPr>
        <w:t>simplistic leaders view the world in “black and white</w:t>
      </w:r>
      <w:r w:rsidRPr="00D33019">
        <w:rPr>
          <w:rFonts w:eastAsia="Calibri"/>
          <w:u w:val="single"/>
        </w:rPr>
        <w:t>” terms</w:t>
      </w:r>
      <w:r w:rsidRPr="00D33019">
        <w:rPr>
          <w:rFonts w:eastAsia="Calibri"/>
          <w:sz w:val="16"/>
        </w:rPr>
        <w:t xml:space="preserve">; they </w:t>
      </w:r>
      <w:r w:rsidRPr="00D33019">
        <w:rPr>
          <w:rFonts w:eastAsia="Calibri"/>
          <w:u w:val="single"/>
        </w:rPr>
        <w:t xml:space="preserve">develop unsophisticated solutions to problems </w:t>
      </w:r>
      <w:r w:rsidRPr="0024087E">
        <w:rPr>
          <w:rFonts w:eastAsia="Calibri"/>
          <w:highlight w:val="yellow"/>
          <w:u w:val="single"/>
        </w:rPr>
        <w:t>and are</w:t>
      </w:r>
      <w:r w:rsidRPr="00D33019">
        <w:rPr>
          <w:rFonts w:eastAsia="Calibri"/>
          <w:sz w:val="16"/>
        </w:rPr>
        <w:t xml:space="preserve"> largely </w:t>
      </w:r>
      <w:r w:rsidRPr="0024087E">
        <w:rPr>
          <w:rFonts w:eastAsia="Calibri"/>
          <w:b/>
          <w:iCs/>
          <w:highlight w:val="yellow"/>
          <w:u w:val="single"/>
          <w:bdr w:val="single" w:sz="8" w:space="0" w:color="auto"/>
        </w:rPr>
        <w:t>insensitive to risks</w:t>
      </w:r>
      <w:r w:rsidRPr="00D33019">
        <w:rPr>
          <w:rFonts w:eastAsia="Calibri"/>
          <w:sz w:val="16"/>
        </w:rPr>
        <w:t xml:space="preserve">. Similarly, </w:t>
      </w:r>
      <w:r w:rsidRPr="0024087E">
        <w:rPr>
          <w:rFonts w:eastAsia="Calibri"/>
          <w:highlight w:val="yellow"/>
          <w:u w:val="single"/>
        </w:rPr>
        <w:t>distrustful leaders</w:t>
      </w:r>
      <w:r w:rsidRPr="00D33019">
        <w:rPr>
          <w:rFonts w:eastAsia="Calibri"/>
          <w:sz w:val="16"/>
        </w:rPr>
        <w:t xml:space="preserve"> tend to </w:t>
      </w:r>
      <w:r w:rsidRPr="0024087E">
        <w:rPr>
          <w:rFonts w:eastAsia="Calibri"/>
          <w:highlight w:val="yellow"/>
          <w:u w:val="single"/>
        </w:rPr>
        <w:t>exaggerate threats and</w:t>
      </w:r>
      <w:r w:rsidRPr="00D33019">
        <w:rPr>
          <w:rFonts w:eastAsia="Calibri"/>
          <w:u w:val="single"/>
        </w:rPr>
        <w:t xml:space="preserve"> rely on aggression</w:t>
      </w:r>
      <w:r w:rsidRPr="00D33019">
        <w:rPr>
          <w:rFonts w:eastAsia="Calibri"/>
          <w:sz w:val="16"/>
        </w:rPr>
        <w:t xml:space="preserve"> to deal with threats. </w:t>
      </w:r>
      <w:r w:rsidRPr="00D33019">
        <w:rPr>
          <w:rFonts w:eastAsia="Calibri"/>
          <w:u w:val="single"/>
        </w:rPr>
        <w:t>Distrustful leaders</w:t>
      </w:r>
      <w:r w:rsidRPr="00D33019">
        <w:rPr>
          <w:rFonts w:eastAsia="Calibri"/>
          <w:sz w:val="16"/>
        </w:rPr>
        <w:t xml:space="preserve"> typically </w:t>
      </w:r>
      <w:r w:rsidRPr="0024087E">
        <w:rPr>
          <w:rFonts w:eastAsia="Calibri"/>
          <w:b/>
          <w:iCs/>
          <w:highlight w:val="yellow"/>
          <w:u w:val="single"/>
          <w:bdr w:val="single" w:sz="8" w:space="0" w:color="auto"/>
        </w:rPr>
        <w:t>favor military action</w:t>
      </w:r>
      <w:r w:rsidRPr="00D33019">
        <w:rPr>
          <w:rFonts w:eastAsia="Calibri"/>
          <w:sz w:val="16"/>
        </w:rPr>
        <w:t xml:space="preserve"> and are confident in their ability to wield it effectively.</w:t>
      </w:r>
    </w:p>
    <w:p w14:paraId="0D5A1789" w14:textId="77777777" w:rsidR="0024087E" w:rsidRPr="00D33019" w:rsidRDefault="0024087E" w:rsidP="0024087E">
      <w:pPr>
        <w:rPr>
          <w:rFonts w:eastAsia="Calibri"/>
          <w:sz w:val="16"/>
        </w:rPr>
      </w:pPr>
      <w:r w:rsidRPr="00D33019">
        <w:rPr>
          <w:rFonts w:eastAsia="Calibri"/>
          <w:sz w:val="16"/>
        </w:rPr>
        <w:t xml:space="preserve">Thus, </w:t>
      </w:r>
      <w:r w:rsidRPr="0024087E">
        <w:rPr>
          <w:rFonts w:eastAsia="Calibri"/>
          <w:highlight w:val="yellow"/>
          <w:u w:val="single"/>
        </w:rPr>
        <w:t>when faced with</w:t>
      </w:r>
      <w:r w:rsidRPr="00D33019">
        <w:rPr>
          <w:rFonts w:eastAsia="Calibri"/>
          <w:u w:val="single"/>
        </w:rPr>
        <w:t xml:space="preserve"> politically damaging problems that are hard to solve — such as </w:t>
      </w:r>
      <w:r w:rsidRPr="0024087E">
        <w:rPr>
          <w:rFonts w:eastAsia="Calibri"/>
          <w:highlight w:val="yellow"/>
          <w:u w:val="single"/>
        </w:rPr>
        <w:t xml:space="preserve">a </w:t>
      </w:r>
      <w:r w:rsidRPr="0024087E">
        <w:rPr>
          <w:rFonts w:eastAsia="Calibri"/>
          <w:b/>
          <w:iCs/>
          <w:highlight w:val="yellow"/>
          <w:u w:val="single"/>
          <w:bdr w:val="single" w:sz="8" w:space="0" w:color="auto"/>
        </w:rPr>
        <w:t>faltering economy</w:t>
      </w:r>
      <w:r w:rsidRPr="0024087E">
        <w:rPr>
          <w:rFonts w:eastAsia="Calibri"/>
          <w:sz w:val="16"/>
          <w:highlight w:val="yellow"/>
        </w:rPr>
        <w:t xml:space="preserve"> — </w:t>
      </w:r>
      <w:r w:rsidRPr="0024087E">
        <w:rPr>
          <w:rFonts w:eastAsia="Calibri"/>
          <w:highlight w:val="yellow"/>
          <w:u w:val="single"/>
        </w:rPr>
        <w:t>leaders</w:t>
      </w:r>
      <w:r w:rsidRPr="00D33019">
        <w:rPr>
          <w:rFonts w:eastAsia="Calibri"/>
          <w:u w:val="single"/>
        </w:rPr>
        <w:t xml:space="preserve"> who are</w:t>
      </w:r>
      <w:r w:rsidRPr="00D33019">
        <w:rPr>
          <w:rFonts w:eastAsia="Calibri"/>
          <w:sz w:val="16"/>
        </w:rPr>
        <w:t xml:space="preserve"> both </w:t>
      </w:r>
      <w:r w:rsidRPr="0024087E">
        <w:rPr>
          <w:rFonts w:eastAsia="Calibri"/>
          <w:highlight w:val="yellow"/>
          <w:u w:val="single"/>
        </w:rPr>
        <w:t xml:space="preserve">distrustful and simplistic are </w:t>
      </w:r>
      <w:r w:rsidRPr="0024087E">
        <w:rPr>
          <w:rFonts w:eastAsia="Calibri"/>
          <w:b/>
          <w:iCs/>
          <w:highlight w:val="yellow"/>
          <w:u w:val="single"/>
          <w:bdr w:val="single" w:sz="8" w:space="0" w:color="auto"/>
        </w:rPr>
        <w:t>less likely to put together complex</w:t>
      </w:r>
      <w:r w:rsidRPr="00D33019">
        <w:rPr>
          <w:rFonts w:eastAsia="Calibri"/>
          <w:b/>
          <w:iCs/>
          <w:u w:val="single"/>
          <w:bdr w:val="single" w:sz="8" w:space="0" w:color="auto"/>
        </w:rPr>
        <w:t xml:space="preserve">, direct </w:t>
      </w:r>
      <w:r w:rsidRPr="0024087E">
        <w:rPr>
          <w:rFonts w:eastAsia="Calibri"/>
          <w:b/>
          <w:iCs/>
          <w:highlight w:val="yellow"/>
          <w:u w:val="single"/>
          <w:bdr w:val="single" w:sz="8" w:space="0" w:color="auto"/>
        </w:rPr>
        <w:t>responses</w:t>
      </w:r>
      <w:r w:rsidRPr="00D33019">
        <w:rPr>
          <w:rFonts w:eastAsia="Calibri"/>
          <w:sz w:val="16"/>
        </w:rPr>
        <w:t xml:space="preserve">. Instead, </w:t>
      </w:r>
      <w:r w:rsidRPr="0024087E">
        <w:rPr>
          <w:rFonts w:eastAsia="Calibri"/>
          <w:highlight w:val="yellow"/>
          <w:u w:val="single"/>
        </w:rPr>
        <w:t>they develop</w:t>
      </w:r>
      <w:r w:rsidRPr="00D33019">
        <w:rPr>
          <w:rFonts w:eastAsia="Calibri"/>
          <w:u w:val="single"/>
        </w:rPr>
        <w:t xml:space="preserve"> simplistic but </w:t>
      </w:r>
      <w:r w:rsidRPr="0024087E">
        <w:rPr>
          <w:rFonts w:eastAsia="Calibri"/>
          <w:highlight w:val="yellow"/>
          <w:u w:val="single"/>
        </w:rPr>
        <w:t>risky “solutions” that divert</w:t>
      </w:r>
      <w:r w:rsidRPr="00D33019">
        <w:rPr>
          <w:rFonts w:eastAsia="Calibri"/>
          <w:u w:val="single"/>
        </w:rPr>
        <w:t xml:space="preserve"> popular </w:t>
      </w:r>
      <w:r w:rsidRPr="0024087E">
        <w:rPr>
          <w:rFonts w:eastAsia="Calibri"/>
          <w:highlight w:val="yellow"/>
          <w:u w:val="single"/>
        </w:rPr>
        <w:t>attention</w:t>
      </w:r>
      <w:r w:rsidRPr="00D33019">
        <w:rPr>
          <w:rFonts w:eastAsia="Calibri"/>
          <w:sz w:val="16"/>
        </w:rPr>
        <w:t xml:space="preserve"> from the problem, </w:t>
      </w:r>
      <w:r w:rsidRPr="0024087E">
        <w:rPr>
          <w:rFonts w:eastAsia="Calibri"/>
          <w:highlight w:val="yellow"/>
          <w:u w:val="single"/>
        </w:rPr>
        <w:t>utilizing</w:t>
      </w:r>
      <w:r w:rsidRPr="00D33019">
        <w:rPr>
          <w:rFonts w:eastAsia="Calibri"/>
          <w:sz w:val="16"/>
        </w:rPr>
        <w:t xml:space="preserve"> the tools with which they are most comfortable and confident (</w:t>
      </w:r>
      <w:r w:rsidRPr="0024087E">
        <w:rPr>
          <w:rFonts w:eastAsia="Calibri"/>
          <w:b/>
          <w:iCs/>
          <w:highlight w:val="yellow"/>
          <w:u w:val="single"/>
          <w:bdr w:val="single" w:sz="8" w:space="0" w:color="auto"/>
        </w:rPr>
        <w:t>military force</w:t>
      </w:r>
      <w:r w:rsidRPr="00D33019">
        <w:rPr>
          <w:rFonts w:eastAsia="Calibri"/>
          <w:sz w:val="16"/>
        </w:rPr>
        <w:t>).</w:t>
      </w:r>
    </w:p>
    <w:p w14:paraId="54458B61" w14:textId="77777777" w:rsidR="0024087E" w:rsidRPr="00D33019" w:rsidRDefault="0024087E" w:rsidP="0024087E">
      <w:pPr>
        <w:rPr>
          <w:rFonts w:eastAsia="Calibri"/>
          <w:sz w:val="16"/>
        </w:rPr>
      </w:pPr>
      <w:r w:rsidRPr="00D3301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0B00F350" w14:textId="77777777" w:rsidR="0024087E" w:rsidRPr="00D33019" w:rsidRDefault="0024087E" w:rsidP="0024087E">
      <w:pPr>
        <w:rPr>
          <w:rFonts w:eastAsia="Calibri"/>
          <w:sz w:val="16"/>
        </w:rPr>
      </w:pPr>
      <w:r w:rsidRPr="00D33019">
        <w:rPr>
          <w:rFonts w:eastAsia="Calibri"/>
          <w:sz w:val="16"/>
        </w:rPr>
        <w:t>What about Donald Trump?</w:t>
      </w:r>
    </w:p>
    <w:p w14:paraId="3E830D31" w14:textId="77777777" w:rsidR="0024087E" w:rsidRPr="00D33019" w:rsidRDefault="0024087E" w:rsidP="0024087E">
      <w:pPr>
        <w:rPr>
          <w:rFonts w:eastAsia="Calibri"/>
          <w:sz w:val="16"/>
        </w:rPr>
      </w:pPr>
      <w:r w:rsidRPr="00D3301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14:paraId="449DF56E" w14:textId="77777777" w:rsidR="0024087E" w:rsidRPr="00D33019" w:rsidRDefault="0024087E" w:rsidP="0024087E">
      <w:pPr>
        <w:rPr>
          <w:rFonts w:eastAsia="Calibri"/>
          <w:sz w:val="16"/>
        </w:rPr>
      </w:pPr>
      <w:r w:rsidRPr="00D33019">
        <w:rPr>
          <w:rFonts w:eastAsia="Calibri"/>
          <w:sz w:val="16"/>
        </w:rPr>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D33019">
        <w:rPr>
          <w:rFonts w:eastAsia="Calibri"/>
          <w:sz w:val="16"/>
        </w:rPr>
        <w:t>of  distrust</w:t>
      </w:r>
      <w:proofErr w:type="gramEnd"/>
      <w:r w:rsidRPr="00D33019">
        <w:rPr>
          <w:rFonts w:eastAsia="Calibri"/>
          <w:sz w:val="16"/>
        </w:rPr>
        <w:t xml:space="preserve"> and conceptual complexity. The graph below shows Trump’s level of distrust compared to previous presidents.</w:t>
      </w:r>
    </w:p>
    <w:p w14:paraId="7ADD54A0" w14:textId="77777777" w:rsidR="0024087E" w:rsidRPr="00D33019" w:rsidRDefault="0024087E" w:rsidP="0024087E">
      <w:pPr>
        <w:rPr>
          <w:rFonts w:eastAsia="Calibri"/>
          <w:sz w:val="16"/>
        </w:rPr>
      </w:pPr>
      <w:r w:rsidRPr="00D3301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14:paraId="18046BE6" w14:textId="77777777" w:rsidR="0024087E" w:rsidRPr="00D33019" w:rsidRDefault="0024087E" w:rsidP="0024087E">
      <w:pPr>
        <w:rPr>
          <w:rFonts w:eastAsia="Calibri"/>
          <w:sz w:val="16"/>
        </w:rPr>
      </w:pPr>
      <w:r w:rsidRPr="00D33019">
        <w:rPr>
          <w:rFonts w:eastAsia="Calibri"/>
          <w:sz w:val="16"/>
        </w:rPr>
        <w:t>A possible implication for military action</w:t>
      </w:r>
    </w:p>
    <w:p w14:paraId="7CAC0E13" w14:textId="77777777" w:rsidR="0024087E" w:rsidRPr="00D33019" w:rsidRDefault="0024087E" w:rsidP="0024087E">
      <w:pPr>
        <w:rPr>
          <w:rFonts w:eastAsia="Calibri"/>
          <w:sz w:val="16"/>
        </w:rPr>
      </w:pPr>
      <w:r w:rsidRPr="0024087E">
        <w:rPr>
          <w:rFonts w:eastAsia="Calibri"/>
          <w:highlight w:val="yellow"/>
          <w:u w:val="single"/>
        </w:rPr>
        <w:t>I took</w:t>
      </w:r>
      <w:r w:rsidRPr="00D33019">
        <w:rPr>
          <w:rFonts w:eastAsia="Calibri"/>
          <w:sz w:val="16"/>
        </w:rPr>
        <w:t xml:space="preserve"> these </w:t>
      </w:r>
      <w:r w:rsidRPr="0024087E">
        <w:rPr>
          <w:rFonts w:eastAsia="Calibri"/>
          <w:highlight w:val="yellow"/>
          <w:u w:val="single"/>
        </w:rPr>
        <w:t>data on Trump</w:t>
      </w:r>
      <w:r w:rsidRPr="00D33019">
        <w:rPr>
          <w:rFonts w:eastAsia="Calibri"/>
          <w:u w:val="single"/>
        </w:rPr>
        <w:t xml:space="preserve"> and plugged them </w:t>
      </w:r>
      <w:r w:rsidRPr="0024087E">
        <w:rPr>
          <w:rFonts w:eastAsia="Calibri"/>
          <w:highlight w:val="yellow"/>
          <w:u w:val="single"/>
        </w:rPr>
        <w:t>into the statistical model</w:t>
      </w:r>
      <w:r w:rsidRPr="00D33019">
        <w:rPr>
          <w:rFonts w:eastAsia="Calibri"/>
          <w:u w:val="single"/>
        </w:rPr>
        <w:t xml:space="preserve"> that we developed </w:t>
      </w:r>
      <w:r w:rsidRPr="0024087E">
        <w:rPr>
          <w:rFonts w:eastAsia="Calibri"/>
          <w:highlight w:val="yellow"/>
          <w:u w:val="single"/>
        </w:rPr>
        <w:t>to predict</w:t>
      </w:r>
      <w:r w:rsidRPr="00D33019">
        <w:rPr>
          <w:rFonts w:eastAsia="Calibri"/>
          <w:u w:val="single"/>
        </w:rPr>
        <w:t xml:space="preserve"> major </w:t>
      </w:r>
      <w:r w:rsidRPr="0024087E">
        <w:rPr>
          <w:rFonts w:eastAsia="Calibri"/>
          <w:highlight w:val="yellow"/>
          <w:u w:val="single"/>
        </w:rPr>
        <w:t>uses of force</w:t>
      </w:r>
      <w:r w:rsidRPr="00D33019">
        <w:rPr>
          <w:rFonts w:eastAsia="Calibri"/>
          <w:u w:val="single"/>
        </w:rPr>
        <w:t xml:space="preserve"> by the U</w:t>
      </w:r>
      <w:r w:rsidRPr="00D33019">
        <w:rPr>
          <w:rFonts w:eastAsia="Calibri"/>
          <w:sz w:val="16"/>
        </w:rPr>
        <w:t xml:space="preserve">nited </w:t>
      </w:r>
      <w:r w:rsidRPr="00D33019">
        <w:rPr>
          <w:rFonts w:eastAsia="Calibri"/>
          <w:u w:val="single"/>
        </w:rPr>
        <w:t>S</w:t>
      </w:r>
      <w:r w:rsidRPr="00D33019">
        <w:rPr>
          <w:rFonts w:eastAsia="Calibri"/>
          <w:sz w:val="16"/>
        </w:rPr>
        <w:t xml:space="preserve">tates </w:t>
      </w:r>
      <w:r w:rsidRPr="00D33019">
        <w:rPr>
          <w:rFonts w:eastAsia="Calibri"/>
          <w:u w:val="single"/>
        </w:rPr>
        <w:t>from 1953 to 2000</w:t>
      </w:r>
      <w:r w:rsidRPr="00D33019">
        <w:rPr>
          <w:rFonts w:eastAsia="Calibri"/>
          <w:sz w:val="16"/>
        </w:rPr>
        <w:t xml:space="preserve">. </w:t>
      </w:r>
      <w:r w:rsidRPr="0024087E">
        <w:rPr>
          <w:rFonts w:eastAsia="Calibri"/>
          <w:highlight w:val="yellow"/>
          <w:u w:val="single"/>
        </w:rPr>
        <w:t>For a president of average distrust and</w:t>
      </w:r>
      <w:r w:rsidRPr="00D33019">
        <w:rPr>
          <w:rFonts w:eastAsia="Calibri"/>
          <w:u w:val="single"/>
        </w:rPr>
        <w:t xml:space="preserve"> conceptual </w:t>
      </w:r>
      <w:r w:rsidRPr="0024087E">
        <w:rPr>
          <w:rFonts w:eastAsia="Calibri"/>
          <w:highlight w:val="yellow"/>
          <w:u w:val="single"/>
        </w:rPr>
        <w:t>complexity</w:t>
      </w:r>
      <w:r w:rsidRPr="00D33019">
        <w:rPr>
          <w:rFonts w:eastAsia="Calibri"/>
          <w:u w:val="single"/>
        </w:rPr>
        <w:t xml:space="preserve">, an </w:t>
      </w:r>
      <w:r w:rsidRPr="0024087E">
        <w:rPr>
          <w:rFonts w:eastAsia="Calibri"/>
          <w:highlight w:val="yellow"/>
          <w:u w:val="single"/>
        </w:rPr>
        <w:t>economic downturn</w:t>
      </w:r>
      <w:r w:rsidRPr="00D33019">
        <w:rPr>
          <w:rFonts w:eastAsia="Calibri"/>
          <w:u w:val="single"/>
        </w:rPr>
        <w:t xml:space="preserve"> </w:t>
      </w:r>
      <w:r w:rsidRPr="00D33019">
        <w:rPr>
          <w:rFonts w:eastAsia="Calibri"/>
          <w:b/>
          <w:iCs/>
          <w:u w:val="single"/>
          <w:bdr w:val="single" w:sz="8" w:space="0" w:color="auto"/>
        </w:rPr>
        <w:t xml:space="preserve">only </w:t>
      </w:r>
      <w:r w:rsidRPr="0024087E">
        <w:rPr>
          <w:rFonts w:eastAsia="Calibri"/>
          <w:b/>
          <w:iCs/>
          <w:highlight w:val="yellow"/>
          <w:u w:val="single"/>
          <w:bdr w:val="single" w:sz="8" w:space="0" w:color="auto"/>
        </w:rPr>
        <w:t>weakly predicts</w:t>
      </w:r>
      <w:r w:rsidRPr="00D33019">
        <w:rPr>
          <w:rFonts w:eastAsia="Calibri"/>
          <w:b/>
          <w:iCs/>
          <w:u w:val="single"/>
          <w:bdr w:val="single" w:sz="8" w:space="0" w:color="auto"/>
        </w:rPr>
        <w:t xml:space="preserve"> an </w:t>
      </w:r>
      <w:r w:rsidRPr="0024087E">
        <w:rPr>
          <w:rFonts w:eastAsia="Calibri"/>
          <w:b/>
          <w:iCs/>
          <w:highlight w:val="yellow"/>
          <w:u w:val="single"/>
          <w:bdr w:val="single" w:sz="8" w:space="0" w:color="auto"/>
        </w:rPr>
        <w:t>increase in</w:t>
      </w:r>
      <w:r w:rsidRPr="00D33019">
        <w:rPr>
          <w:rFonts w:eastAsia="Calibri"/>
          <w:b/>
          <w:iCs/>
          <w:u w:val="single"/>
          <w:bdr w:val="single" w:sz="8" w:space="0" w:color="auto"/>
        </w:rPr>
        <w:t xml:space="preserve"> the </w:t>
      </w:r>
      <w:r w:rsidRPr="0024087E">
        <w:rPr>
          <w:rFonts w:eastAsia="Calibri"/>
          <w:b/>
          <w:iCs/>
          <w:highlight w:val="yellow"/>
          <w:u w:val="single"/>
          <w:bdr w:val="single" w:sz="8" w:space="0" w:color="auto"/>
        </w:rPr>
        <w:t>use of force</w:t>
      </w:r>
      <w:r w:rsidRPr="00D33019">
        <w:rPr>
          <w:rFonts w:eastAsia="Calibri"/>
          <w:sz w:val="16"/>
        </w:rPr>
        <w:t>.</w:t>
      </w:r>
    </w:p>
    <w:p w14:paraId="6FA4DF98" w14:textId="77777777" w:rsidR="0024087E" w:rsidRPr="00D33019" w:rsidRDefault="0024087E" w:rsidP="0024087E">
      <w:pPr>
        <w:rPr>
          <w:rFonts w:eastAsia="Calibri"/>
          <w:sz w:val="16"/>
        </w:rPr>
      </w:pPr>
      <w:r w:rsidRPr="00D33019">
        <w:rPr>
          <w:rFonts w:eastAsia="Calibri"/>
          <w:u w:val="single"/>
        </w:rPr>
        <w:t xml:space="preserve">But </w:t>
      </w:r>
      <w:r w:rsidRPr="0024087E">
        <w:rPr>
          <w:rFonts w:eastAsia="Calibri"/>
          <w:highlight w:val="yellow"/>
          <w:u w:val="single"/>
        </w:rPr>
        <w:t>the model would predict</w:t>
      </w:r>
      <w:r w:rsidRPr="00D33019">
        <w:rPr>
          <w:rFonts w:eastAsia="Calibri"/>
          <w:sz w:val="16"/>
        </w:rPr>
        <w:t xml:space="preserve"> that </w:t>
      </w:r>
      <w:r w:rsidRPr="00D33019">
        <w:rPr>
          <w:rFonts w:eastAsia="Calibri"/>
          <w:u w:val="single"/>
        </w:rPr>
        <w:t xml:space="preserve">a president with </w:t>
      </w:r>
      <w:r w:rsidRPr="0024087E">
        <w:rPr>
          <w:rFonts w:eastAsia="Calibri"/>
          <w:highlight w:val="yellow"/>
          <w:u w:val="single"/>
        </w:rPr>
        <w:t>Trump</w:t>
      </w:r>
      <w:r w:rsidRPr="00D33019">
        <w:rPr>
          <w:rFonts w:eastAsia="Calibri"/>
          <w:u w:val="single"/>
        </w:rPr>
        <w:t xml:space="preserve">’s numbers </w:t>
      </w:r>
      <w:r w:rsidRPr="0024087E">
        <w:rPr>
          <w:rFonts w:eastAsia="Calibri"/>
          <w:highlight w:val="yellow"/>
          <w:u w:val="single"/>
        </w:rPr>
        <w:t xml:space="preserve">would respond to </w:t>
      </w:r>
      <w:r w:rsidRPr="0024087E">
        <w:rPr>
          <w:rFonts w:eastAsia="Calibri"/>
          <w:b/>
          <w:iCs/>
          <w:highlight w:val="yellow"/>
          <w:u w:val="single"/>
          <w:bdr w:val="single" w:sz="8" w:space="0" w:color="auto"/>
        </w:rPr>
        <w:t>even a minor economic downturn with</w:t>
      </w:r>
      <w:r w:rsidRPr="00D33019">
        <w:rPr>
          <w:rFonts w:eastAsia="Calibri"/>
          <w:b/>
          <w:iCs/>
          <w:u w:val="single"/>
          <w:bdr w:val="single" w:sz="8" w:space="0" w:color="auto"/>
        </w:rPr>
        <w:t xml:space="preserve"> an increase in the use of </w:t>
      </w:r>
      <w:r w:rsidRPr="0024087E">
        <w:rPr>
          <w:rFonts w:eastAsia="Calibri"/>
          <w:b/>
          <w:iCs/>
          <w:highlight w:val="yellow"/>
          <w:u w:val="single"/>
          <w:bdr w:val="single" w:sz="8" w:space="0" w:color="auto"/>
        </w:rPr>
        <w:t>force</w:t>
      </w:r>
      <w:r w:rsidRPr="00D3301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p>
    <w:p w14:paraId="2322AB41" w14:textId="77777777" w:rsidR="0024087E" w:rsidRPr="00D33019" w:rsidRDefault="0024087E" w:rsidP="0024087E">
      <w:pPr>
        <w:rPr>
          <w:rFonts w:eastAsia="Calibri"/>
          <w:sz w:val="16"/>
        </w:rPr>
      </w:pPr>
      <w:r w:rsidRPr="00D33019">
        <w:rPr>
          <w:rFonts w:eastAsia="Calibri"/>
          <w:sz w:val="16"/>
        </w:rPr>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w:t>
      </w:r>
      <w:proofErr w:type="spellStart"/>
      <w:r w:rsidRPr="00D33019">
        <w:rPr>
          <w:rFonts w:eastAsia="Calibri"/>
          <w:sz w:val="16"/>
        </w:rPr>
        <w:t>Tetlock</w:t>
      </w:r>
      <w:proofErr w:type="spellEnd"/>
      <w:r w:rsidRPr="00D33019">
        <w:rPr>
          <w:rFonts w:eastAsia="Calibri"/>
          <w:sz w:val="16"/>
        </w:rPr>
        <w:t xml:space="preserve"> has found that presidents often become more conceptually complex once they enter office.</w:t>
      </w:r>
    </w:p>
    <w:p w14:paraId="041098C9" w14:textId="77777777" w:rsidR="0024087E" w:rsidRPr="00D33019" w:rsidRDefault="0024087E" w:rsidP="0024087E">
      <w:pPr>
        <w:rPr>
          <w:rFonts w:eastAsia="Calibri"/>
        </w:rPr>
      </w:pPr>
      <w:r w:rsidRPr="00D33019">
        <w:rPr>
          <w:rFonts w:eastAsia="Calibri"/>
          <w:sz w:val="16"/>
        </w:rPr>
        <w:t xml:space="preserve">Nevertheless, </w:t>
      </w:r>
      <w:r w:rsidRPr="00D33019">
        <w:rPr>
          <w:rFonts w:eastAsia="Calibri"/>
          <w:u w:val="single"/>
        </w:rPr>
        <w:t>this analysis suggests</w:t>
      </w:r>
      <w:r w:rsidRPr="00D33019">
        <w:rPr>
          <w:rFonts w:eastAsia="Calibri"/>
          <w:sz w:val="16"/>
        </w:rPr>
        <w:t xml:space="preserve"> some </w:t>
      </w:r>
      <w:r w:rsidRPr="00D33019">
        <w:rPr>
          <w:rFonts w:eastAsia="Calibri"/>
          <w:u w:val="single"/>
        </w:rPr>
        <w:t xml:space="preserve">cause for concern about the </w:t>
      </w:r>
      <w:r w:rsidRPr="00D33019">
        <w:rPr>
          <w:rFonts w:eastAsia="Calibri"/>
          <w:b/>
          <w:iCs/>
          <w:u w:val="single"/>
          <w:bdr w:val="single" w:sz="8" w:space="0" w:color="auto"/>
        </w:rPr>
        <w:t>international ramifications of an economic downturn with a President Trump in the White House</w:t>
      </w:r>
      <w:r w:rsidRPr="00D33019">
        <w:rPr>
          <w:rFonts w:eastAsia="Calibri"/>
        </w:rPr>
        <w:t>.</w:t>
      </w:r>
    </w:p>
    <w:p w14:paraId="11F3180A" w14:textId="1265A0EA" w:rsidR="0024087E" w:rsidRDefault="0024087E" w:rsidP="0024087E"/>
    <w:p w14:paraId="6D6AA479" w14:textId="77777777" w:rsidR="0024087E" w:rsidRPr="00A12CE5" w:rsidRDefault="0024087E" w:rsidP="0024087E">
      <w:pPr>
        <w:pStyle w:val="Heading4"/>
        <w:rPr>
          <w:rFonts w:eastAsia="Times New Roman"/>
        </w:rPr>
      </w:pPr>
      <w:r>
        <w:rPr>
          <w:rFonts w:eastAsia="Times New Roman"/>
        </w:rPr>
        <w:t>Decline causes e</w:t>
      </w:r>
      <w:r w:rsidRPr="00A12CE5">
        <w:rPr>
          <w:rFonts w:eastAsia="Times New Roman"/>
        </w:rPr>
        <w:t>xtinction</w:t>
      </w:r>
    </w:p>
    <w:p w14:paraId="2F34A36E" w14:textId="77777777" w:rsidR="0024087E" w:rsidRPr="00A12CE5" w:rsidRDefault="0024087E" w:rsidP="0024087E">
      <w:pPr>
        <w:rPr>
          <w:rFonts w:eastAsia="Calibri"/>
        </w:rPr>
      </w:pPr>
      <w:proofErr w:type="spellStart"/>
      <w:r w:rsidRPr="00A12CE5">
        <w:rPr>
          <w:rFonts w:eastAsia="Calibri"/>
          <w:b/>
          <w:bCs/>
        </w:rPr>
        <w:t>Auslin</w:t>
      </w:r>
      <w:proofErr w:type="spellEnd"/>
      <w:r w:rsidRPr="00A12CE5">
        <w:rPr>
          <w:rFonts w:eastAsia="Calibri"/>
          <w:b/>
          <w:bCs/>
        </w:rPr>
        <w:t xml:space="preserve"> 9</w:t>
      </w:r>
      <w:r w:rsidRPr="00A12CE5">
        <w:rPr>
          <w:rFonts w:eastAsia="Calibri"/>
        </w:rPr>
        <w:t xml:space="preserve"> – Michael </w:t>
      </w:r>
      <w:proofErr w:type="spellStart"/>
      <w:r w:rsidRPr="00A12CE5">
        <w:rPr>
          <w:rFonts w:eastAsia="Calibri"/>
        </w:rPr>
        <w:t>Auslin</w:t>
      </w:r>
      <w:proofErr w:type="spellEnd"/>
      <w:r w:rsidRPr="00A12CE5">
        <w:rPr>
          <w:rFonts w:eastAsia="Calibri"/>
        </w:rPr>
        <w:t>, Resident Scholar at the American Enterprise Institute, and Desmond Lachman, Resident Fellow at the American Enterprise Institute, “The Global Economy Unravels”, Forbes, 3-6, http://www.aei.org/article/100187</w:t>
      </w:r>
    </w:p>
    <w:p w14:paraId="116E74FA" w14:textId="77777777" w:rsidR="0024087E" w:rsidRPr="00A12CE5" w:rsidRDefault="0024087E" w:rsidP="0024087E">
      <w:pPr>
        <w:rPr>
          <w:rFonts w:eastAsia="Calibri"/>
          <w:sz w:val="16"/>
          <w:szCs w:val="20"/>
        </w:rPr>
      </w:pPr>
      <w:r w:rsidRPr="00A12CE5">
        <w:rPr>
          <w:rFonts w:eastAsia="Calibri"/>
          <w:sz w:val="16"/>
          <w:szCs w:val="20"/>
        </w:rPr>
        <w:t xml:space="preserve">What do these trends mean in the short and medium term? The Great Depression showed how social and </w:t>
      </w:r>
      <w:r w:rsidRPr="0024087E">
        <w:rPr>
          <w:rFonts w:eastAsia="Calibri"/>
          <w:b/>
          <w:iCs/>
          <w:szCs w:val="20"/>
          <w:highlight w:val="yellow"/>
          <w:u w:val="single"/>
          <w:bdr w:val="single" w:sz="8" w:space="0" w:color="auto"/>
        </w:rPr>
        <w:t>global chaos</w:t>
      </w:r>
      <w:r w:rsidRPr="0024087E">
        <w:rPr>
          <w:rFonts w:eastAsia="Calibri"/>
          <w:sz w:val="20"/>
          <w:szCs w:val="20"/>
          <w:highlight w:val="yellow"/>
          <w:u w:val="single"/>
        </w:rPr>
        <w:t xml:space="preserve"> followed</w:t>
      </w:r>
      <w:r w:rsidRPr="00A12CE5">
        <w:rPr>
          <w:rFonts w:eastAsia="Calibri"/>
          <w:sz w:val="20"/>
          <w:szCs w:val="20"/>
          <w:u w:val="single"/>
        </w:rPr>
        <w:t xml:space="preserve"> hard on </w:t>
      </w:r>
      <w:r w:rsidRPr="0024087E">
        <w:rPr>
          <w:rFonts w:eastAsia="Calibri"/>
          <w:sz w:val="20"/>
          <w:szCs w:val="20"/>
          <w:highlight w:val="yellow"/>
          <w:u w:val="single"/>
        </w:rPr>
        <w:t>economic collapse</w:t>
      </w:r>
      <w:r w:rsidRPr="00A12CE5">
        <w:rPr>
          <w:rFonts w:eastAsia="Calibri"/>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A12CE5">
        <w:rPr>
          <w:rFonts w:eastAsia="Calibri"/>
          <w:sz w:val="20"/>
          <w:szCs w:val="20"/>
          <w:u w:val="single"/>
        </w:rPr>
        <w:t>The threat of instability is a pressing concern</w:t>
      </w:r>
      <w:r w:rsidRPr="00A12CE5">
        <w:rPr>
          <w:rFonts w:eastAsia="Calibri"/>
          <w:sz w:val="16"/>
          <w:szCs w:val="20"/>
        </w:rPr>
        <w:t xml:space="preserve">. China, until last year the world's fastest growing economy, just reported that 20 million migrant laborers lost their jobs. Even in the flush times of recent years, </w:t>
      </w:r>
      <w:r w:rsidRPr="00A12CE5">
        <w:rPr>
          <w:rFonts w:eastAsia="Calibri"/>
          <w:sz w:val="20"/>
          <w:szCs w:val="20"/>
          <w:u w:val="single"/>
        </w:rPr>
        <w:t>China faced</w:t>
      </w:r>
      <w:r w:rsidRPr="00A12CE5">
        <w:rPr>
          <w:rFonts w:eastAsia="Calibri"/>
          <w:sz w:val="16"/>
          <w:szCs w:val="20"/>
        </w:rPr>
        <w:t xml:space="preserve"> upward of </w:t>
      </w:r>
      <w:r w:rsidRPr="00A12CE5">
        <w:rPr>
          <w:rFonts w:eastAsia="Calibri"/>
          <w:sz w:val="20"/>
          <w:szCs w:val="20"/>
          <w:u w:val="single"/>
        </w:rPr>
        <w:t xml:space="preserve">70,000 labor uprisings a year. </w:t>
      </w:r>
      <w:r w:rsidRPr="0024087E">
        <w:rPr>
          <w:rFonts w:eastAsia="Calibri"/>
          <w:sz w:val="20"/>
          <w:szCs w:val="20"/>
          <w:highlight w:val="yellow"/>
          <w:u w:val="single"/>
        </w:rPr>
        <w:t>A</w:t>
      </w:r>
      <w:r w:rsidRPr="00A12CE5">
        <w:rPr>
          <w:rFonts w:eastAsia="Calibri"/>
          <w:sz w:val="20"/>
          <w:szCs w:val="20"/>
          <w:u w:val="single"/>
        </w:rPr>
        <w:t xml:space="preserve"> sustained </w:t>
      </w:r>
      <w:r w:rsidRPr="0024087E">
        <w:rPr>
          <w:rFonts w:eastAsia="Calibri"/>
          <w:sz w:val="20"/>
          <w:szCs w:val="20"/>
          <w:highlight w:val="yellow"/>
          <w:u w:val="single"/>
        </w:rPr>
        <w:t>downturn poses grave</w:t>
      </w:r>
      <w:r w:rsidRPr="00A12CE5">
        <w:rPr>
          <w:rFonts w:eastAsia="Calibri"/>
          <w:sz w:val="20"/>
          <w:szCs w:val="20"/>
          <w:u w:val="single"/>
        </w:rPr>
        <w:t xml:space="preserve"> and possibly immediate </w:t>
      </w:r>
      <w:r w:rsidRPr="0024087E">
        <w:rPr>
          <w:rFonts w:eastAsia="Calibri"/>
          <w:sz w:val="20"/>
          <w:szCs w:val="20"/>
          <w:highlight w:val="yellow"/>
          <w:u w:val="single"/>
        </w:rPr>
        <w:t>threats to Chinese</w:t>
      </w:r>
      <w:r w:rsidRPr="00A12CE5">
        <w:rPr>
          <w:rFonts w:eastAsia="Calibri"/>
          <w:sz w:val="20"/>
          <w:szCs w:val="20"/>
          <w:u w:val="single"/>
        </w:rPr>
        <w:t xml:space="preserve"> internal </w:t>
      </w:r>
      <w:r w:rsidRPr="0024087E">
        <w:rPr>
          <w:rFonts w:eastAsia="Calibri"/>
          <w:sz w:val="20"/>
          <w:szCs w:val="20"/>
          <w:highlight w:val="yellow"/>
          <w:u w:val="single"/>
        </w:rPr>
        <w:t>stability</w:t>
      </w:r>
      <w:r w:rsidRPr="00A12CE5">
        <w:rPr>
          <w:rFonts w:eastAsia="Calibri"/>
          <w:sz w:val="16"/>
          <w:szCs w:val="20"/>
        </w:rPr>
        <w:t xml:space="preserve">. The regime in Beijing may be faced with a choice of repressing its own people or diverting their energies outward, leading to conflict with China's neighbors. </w:t>
      </w:r>
      <w:r w:rsidRPr="00A12CE5">
        <w:rPr>
          <w:rFonts w:eastAsia="Calibri"/>
          <w:sz w:val="20"/>
          <w:szCs w:val="20"/>
          <w:u w:val="single"/>
        </w:rPr>
        <w:t>Russia</w:t>
      </w:r>
      <w:r w:rsidRPr="00A12CE5">
        <w:rPr>
          <w:rFonts w:eastAsia="Calibri"/>
          <w:sz w:val="16"/>
          <w:szCs w:val="20"/>
        </w:rPr>
        <w:t xml:space="preserve">, an oil state completely dependent on energy sales, </w:t>
      </w:r>
      <w:r w:rsidRPr="00A12CE5">
        <w:rPr>
          <w:rFonts w:eastAsia="Calibri"/>
          <w:sz w:val="20"/>
          <w:szCs w:val="20"/>
          <w:u w:val="single"/>
        </w:rPr>
        <w:t>has had to put down riots in its Far East as well as in downtown Moscow</w:t>
      </w:r>
      <w:r w:rsidRPr="00A12CE5">
        <w:rPr>
          <w:rFonts w:eastAsia="Calibri"/>
          <w:sz w:val="16"/>
          <w:szCs w:val="20"/>
        </w:rPr>
        <w:t xml:space="preserve">. Vladimir Putin's rule has been predicated on squeezing civil liberties while providing economic largesse. If that devil's bargain falls apart, then </w:t>
      </w:r>
      <w:r w:rsidRPr="00A12CE5">
        <w:rPr>
          <w:rFonts w:eastAsia="Calibri"/>
          <w:sz w:val="20"/>
          <w:szCs w:val="20"/>
          <w:u w:val="single"/>
        </w:rPr>
        <w:t xml:space="preserve">wide-scale </w:t>
      </w:r>
      <w:r w:rsidRPr="0024087E">
        <w:rPr>
          <w:rFonts w:eastAsia="Calibri"/>
          <w:sz w:val="20"/>
          <w:szCs w:val="20"/>
          <w:highlight w:val="yellow"/>
          <w:u w:val="single"/>
        </w:rPr>
        <w:t>repression inside Russia, along with</w:t>
      </w:r>
      <w:r w:rsidRPr="00A12CE5">
        <w:rPr>
          <w:rFonts w:eastAsia="Calibri"/>
          <w:sz w:val="20"/>
          <w:szCs w:val="20"/>
          <w:u w:val="single"/>
        </w:rPr>
        <w:t xml:space="preserve"> a continuing </w:t>
      </w:r>
      <w:r w:rsidRPr="0024087E">
        <w:rPr>
          <w:rFonts w:eastAsia="Calibri"/>
          <w:sz w:val="20"/>
          <w:szCs w:val="20"/>
          <w:highlight w:val="yellow"/>
          <w:u w:val="single"/>
        </w:rPr>
        <w:t>threatening</w:t>
      </w:r>
      <w:r w:rsidRPr="00A12CE5">
        <w:rPr>
          <w:rFonts w:eastAsia="Calibri"/>
          <w:sz w:val="20"/>
          <w:szCs w:val="20"/>
          <w:u w:val="single"/>
        </w:rPr>
        <w:t xml:space="preserve"> posture toward Russia's </w:t>
      </w:r>
      <w:r w:rsidRPr="0024087E">
        <w:rPr>
          <w:rFonts w:eastAsia="Calibri"/>
          <w:sz w:val="20"/>
          <w:szCs w:val="20"/>
          <w:highlight w:val="yellow"/>
          <w:u w:val="single"/>
        </w:rPr>
        <w:t>neighbors, is likely</w:t>
      </w:r>
      <w:r w:rsidRPr="00A12CE5">
        <w:rPr>
          <w:rFonts w:eastAsia="Calibri"/>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24087E">
        <w:rPr>
          <w:rFonts w:eastAsia="Calibri"/>
          <w:sz w:val="20"/>
          <w:szCs w:val="20"/>
          <w:highlight w:val="yellow"/>
          <w:u w:val="single"/>
        </w:rPr>
        <w:t>Europe</w:t>
      </w:r>
      <w:r w:rsidRPr="00A12CE5">
        <w:rPr>
          <w:rFonts w:eastAsia="Calibri"/>
          <w:sz w:val="20"/>
          <w:szCs w:val="20"/>
          <w:u w:val="single"/>
        </w:rPr>
        <w:t xml:space="preserve"> as a whole </w:t>
      </w:r>
      <w:r w:rsidRPr="0024087E">
        <w:rPr>
          <w:rFonts w:eastAsia="Calibri"/>
          <w:sz w:val="20"/>
          <w:szCs w:val="20"/>
          <w:highlight w:val="yellow"/>
          <w:u w:val="single"/>
        </w:rPr>
        <w:t>will face</w:t>
      </w:r>
      <w:r w:rsidRPr="00A12CE5">
        <w:rPr>
          <w:rFonts w:eastAsia="Calibri"/>
          <w:sz w:val="20"/>
          <w:szCs w:val="20"/>
          <w:u w:val="single"/>
        </w:rPr>
        <w:t xml:space="preserve"> dangerously increasing </w:t>
      </w:r>
      <w:r w:rsidRPr="0024087E">
        <w:rPr>
          <w:rFonts w:eastAsia="Calibri"/>
          <w:sz w:val="20"/>
          <w:szCs w:val="20"/>
          <w:highlight w:val="yellow"/>
          <w:u w:val="single"/>
        </w:rPr>
        <w:t>tensions</w:t>
      </w:r>
      <w:r w:rsidRPr="00A12CE5">
        <w:rPr>
          <w:rFonts w:eastAsia="Calibri"/>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24087E">
        <w:rPr>
          <w:rFonts w:eastAsia="Calibri"/>
          <w:sz w:val="20"/>
          <w:szCs w:val="20"/>
          <w:highlight w:val="yellow"/>
          <w:u w:val="single"/>
        </w:rPr>
        <w:t>A</w:t>
      </w:r>
      <w:r w:rsidRPr="00A12CE5">
        <w:rPr>
          <w:rFonts w:eastAsia="Calibri"/>
          <w:sz w:val="20"/>
          <w:szCs w:val="20"/>
          <w:u w:val="single"/>
        </w:rPr>
        <w:t xml:space="preserve"> prolonged global </w:t>
      </w:r>
      <w:r w:rsidRPr="0024087E">
        <w:rPr>
          <w:rFonts w:eastAsia="Calibri"/>
          <w:sz w:val="20"/>
          <w:szCs w:val="20"/>
          <w:highlight w:val="yellow"/>
          <w:u w:val="single"/>
        </w:rPr>
        <w:t>downturn</w:t>
      </w:r>
      <w:r w:rsidRPr="00A12CE5">
        <w:rPr>
          <w:rFonts w:eastAsia="Calibri"/>
          <w:sz w:val="20"/>
          <w:szCs w:val="20"/>
          <w:u w:val="single"/>
        </w:rPr>
        <w:t xml:space="preserve">, let alone a collapse, </w:t>
      </w:r>
      <w:r w:rsidRPr="0024087E">
        <w:rPr>
          <w:rFonts w:eastAsia="Calibri"/>
          <w:sz w:val="20"/>
          <w:szCs w:val="20"/>
          <w:highlight w:val="yellow"/>
          <w:u w:val="single"/>
        </w:rPr>
        <w:t xml:space="preserve">would </w:t>
      </w:r>
      <w:r w:rsidRPr="00A12CE5">
        <w:rPr>
          <w:rFonts w:eastAsia="Calibri"/>
          <w:b/>
          <w:iCs/>
          <w:szCs w:val="20"/>
          <w:u w:val="single"/>
          <w:bdr w:val="single" w:sz="8" w:space="0" w:color="auto"/>
        </w:rPr>
        <w:t xml:space="preserve">dramatically </w:t>
      </w:r>
      <w:r w:rsidRPr="0024087E">
        <w:rPr>
          <w:rFonts w:eastAsia="Calibri"/>
          <w:b/>
          <w:iCs/>
          <w:szCs w:val="20"/>
          <w:highlight w:val="yellow"/>
          <w:u w:val="single"/>
          <w:bdr w:val="single" w:sz="8" w:space="0" w:color="auto"/>
        </w:rPr>
        <w:t>raise tensions</w:t>
      </w:r>
      <w:r w:rsidRPr="00A12CE5">
        <w:rPr>
          <w:rFonts w:eastAsia="Calibri"/>
          <w:sz w:val="20"/>
          <w:szCs w:val="20"/>
          <w:u w:val="single"/>
        </w:rPr>
        <w:t xml:space="preserve"> inside these countries. </w:t>
      </w:r>
      <w:r w:rsidRPr="0024087E">
        <w:rPr>
          <w:rFonts w:eastAsia="Calibri"/>
          <w:sz w:val="20"/>
          <w:szCs w:val="20"/>
          <w:highlight w:val="yellow"/>
          <w:u w:val="single"/>
        </w:rPr>
        <w:t>Couple</w:t>
      </w:r>
      <w:r w:rsidRPr="00A12CE5">
        <w:rPr>
          <w:rFonts w:eastAsia="Calibri"/>
          <w:sz w:val="20"/>
          <w:szCs w:val="20"/>
          <w:u w:val="single"/>
        </w:rPr>
        <w:t xml:space="preserve"> that </w:t>
      </w:r>
      <w:r w:rsidRPr="0024087E">
        <w:rPr>
          <w:rFonts w:eastAsia="Calibri"/>
          <w:sz w:val="20"/>
          <w:szCs w:val="20"/>
          <w:highlight w:val="yellow"/>
          <w:u w:val="single"/>
        </w:rPr>
        <w:t>with</w:t>
      </w:r>
      <w:r w:rsidRPr="00A12CE5">
        <w:rPr>
          <w:rFonts w:eastAsia="Calibri"/>
          <w:sz w:val="16"/>
          <w:szCs w:val="20"/>
        </w:rPr>
        <w:t xml:space="preserve"> possible protectionist legislation in the United States, </w:t>
      </w:r>
      <w:r w:rsidRPr="00A12CE5">
        <w:rPr>
          <w:rFonts w:eastAsia="Calibri"/>
          <w:sz w:val="20"/>
          <w:szCs w:val="20"/>
          <w:u w:val="single"/>
        </w:rPr>
        <w:t xml:space="preserve">unresolved ethnic and territorial </w:t>
      </w:r>
      <w:r w:rsidRPr="0024087E">
        <w:rPr>
          <w:rFonts w:eastAsia="Calibri"/>
          <w:sz w:val="20"/>
          <w:szCs w:val="20"/>
          <w:highlight w:val="yellow"/>
          <w:u w:val="single"/>
        </w:rPr>
        <w:t xml:space="preserve">disputes in </w:t>
      </w:r>
      <w:r w:rsidRPr="0024087E">
        <w:rPr>
          <w:rFonts w:eastAsia="Calibri"/>
          <w:b/>
          <w:iCs/>
          <w:szCs w:val="20"/>
          <w:highlight w:val="yellow"/>
          <w:u w:val="single"/>
          <w:bdr w:val="single" w:sz="8" w:space="0" w:color="auto"/>
        </w:rPr>
        <w:t>all regions</w:t>
      </w:r>
      <w:r w:rsidRPr="00A12CE5">
        <w:rPr>
          <w:rFonts w:eastAsia="Calibri"/>
          <w:b/>
          <w:iCs/>
          <w:szCs w:val="20"/>
          <w:u w:val="single"/>
          <w:bdr w:val="single" w:sz="8" w:space="0" w:color="auto"/>
        </w:rPr>
        <w:t xml:space="preserve"> of the globe</w:t>
      </w:r>
      <w:r w:rsidRPr="00A12CE5">
        <w:rPr>
          <w:rFonts w:eastAsia="Calibri"/>
          <w:sz w:val="16"/>
          <w:szCs w:val="20"/>
        </w:rPr>
        <w:t xml:space="preserve"> and a loss of confidence that world leaders actually know what they are doing. </w:t>
      </w:r>
      <w:r w:rsidRPr="0024087E">
        <w:rPr>
          <w:rFonts w:eastAsia="Calibri"/>
          <w:sz w:val="20"/>
          <w:szCs w:val="20"/>
          <w:highlight w:val="yellow"/>
          <w:u w:val="single"/>
        </w:rPr>
        <w:t>The result may be</w:t>
      </w:r>
      <w:r w:rsidRPr="00A12CE5">
        <w:rPr>
          <w:rFonts w:eastAsia="Calibri"/>
          <w:sz w:val="20"/>
          <w:szCs w:val="20"/>
          <w:u w:val="single"/>
        </w:rPr>
        <w:t xml:space="preserve"> a series of small </w:t>
      </w:r>
      <w:r w:rsidRPr="0024087E">
        <w:rPr>
          <w:rFonts w:eastAsia="Calibri"/>
          <w:sz w:val="20"/>
          <w:szCs w:val="20"/>
          <w:highlight w:val="yellow"/>
          <w:u w:val="single"/>
        </w:rPr>
        <w:t xml:space="preserve">explosions that coalesce into a </w:t>
      </w:r>
      <w:r w:rsidRPr="0024087E">
        <w:rPr>
          <w:rFonts w:eastAsia="Calibri"/>
          <w:b/>
          <w:iCs/>
          <w:szCs w:val="20"/>
          <w:highlight w:val="yellow"/>
          <w:u w:val="single"/>
          <w:bdr w:val="single" w:sz="8" w:space="0" w:color="auto"/>
        </w:rPr>
        <w:t>big bang</w:t>
      </w:r>
      <w:r w:rsidRPr="00A12CE5">
        <w:rPr>
          <w:rFonts w:eastAsia="Calibri"/>
          <w:sz w:val="16"/>
          <w:szCs w:val="20"/>
        </w:rPr>
        <w:t xml:space="preserve">. </w:t>
      </w:r>
    </w:p>
    <w:p w14:paraId="5FDAF15F" w14:textId="77777777" w:rsidR="0024087E" w:rsidRPr="0024087E" w:rsidRDefault="0024087E" w:rsidP="0024087E"/>
    <w:p w14:paraId="2B713C28" w14:textId="4F86F799" w:rsidR="009D1183" w:rsidRDefault="009D1183" w:rsidP="009D1183">
      <w:pPr>
        <w:pStyle w:val="Heading3"/>
      </w:pPr>
      <w:r>
        <w:t>They Say: “Inflation</w:t>
      </w:r>
      <w:r>
        <w:t xml:space="preserve"> Good</w:t>
      </w:r>
      <w:r>
        <w:t xml:space="preserve">” </w:t>
      </w:r>
    </w:p>
    <w:p w14:paraId="07D588F2" w14:textId="04F9D75A" w:rsidR="009D1183" w:rsidRDefault="00BB3099" w:rsidP="009D1183">
      <w:pPr>
        <w:pStyle w:val="Heading4"/>
      </w:pPr>
      <w:r>
        <w:t xml:space="preserve">Inflation </w:t>
      </w:r>
      <w:r w:rsidRPr="00BB3099">
        <w:rPr>
          <w:u w:val="single"/>
        </w:rPr>
        <w:t>exacerbates inequality</w:t>
      </w:r>
      <w:r>
        <w:t xml:space="preserve"> and </w:t>
      </w:r>
      <w:r w:rsidRPr="00BB3099">
        <w:rPr>
          <w:u w:val="single"/>
        </w:rPr>
        <w:t>hurts growth</w:t>
      </w:r>
      <w:r>
        <w:t>.</w:t>
      </w:r>
    </w:p>
    <w:p w14:paraId="483198A7" w14:textId="57F2B865" w:rsidR="009D1183" w:rsidRPr="00BB3099" w:rsidRDefault="00BB3099" w:rsidP="009D1183">
      <w:r w:rsidRPr="00BB3099">
        <w:rPr>
          <w:rStyle w:val="Style13ptBold"/>
        </w:rPr>
        <w:t>SARB 7</w:t>
      </w:r>
      <w:r>
        <w:t xml:space="preserve"> — South Africa Reserve Bank, compiled by the Research Department: Information Division and distributed by the Executive Management Department: Communications Unit, 2007 (“Why is inflation bad,” </w:t>
      </w:r>
      <w:r>
        <w:rPr>
          <w:i/>
        </w:rPr>
        <w:t>South Africa Reserve Bank</w:t>
      </w:r>
      <w:r>
        <w:t xml:space="preserve">, July, Available Online at </w:t>
      </w:r>
      <w:hyperlink r:id="rId12" w:history="1">
        <w:r w:rsidRPr="00582521">
          <w:rPr>
            <w:rStyle w:val="Hyperlink"/>
          </w:rPr>
          <w:t>https://www.resbank.co.za/AboutUs/Documents/Why%20is%20Inflation%20Bad.pdf</w:t>
        </w:r>
      </w:hyperlink>
      <w:r>
        <w:t>, Accessed 07-30-2017)</w:t>
      </w:r>
    </w:p>
    <w:p w14:paraId="3B250216" w14:textId="77777777" w:rsidR="009D1183" w:rsidRPr="00BB3099" w:rsidRDefault="009D1183" w:rsidP="009D1183">
      <w:pPr>
        <w:rPr>
          <w:rStyle w:val="StyleUnderline"/>
        </w:rPr>
      </w:pPr>
      <w:r w:rsidRPr="00BB3099">
        <w:rPr>
          <w:rStyle w:val="StyleUnderline"/>
        </w:rPr>
        <w:t>Why is inflation bad?</w:t>
      </w:r>
    </w:p>
    <w:p w14:paraId="72BE89CB" w14:textId="67E5434D" w:rsidR="009D1183" w:rsidRDefault="009D1183" w:rsidP="009D1183">
      <w:r w:rsidRPr="00BB3099">
        <w:rPr>
          <w:rStyle w:val="StyleUnderline"/>
          <w:highlight w:val="yellow"/>
        </w:rPr>
        <w:t>Inflation</w:t>
      </w:r>
      <w:r>
        <w:t xml:space="preserve"> is regarded as a bad process because it </w:t>
      </w:r>
      <w:r w:rsidRPr="00BB3099">
        <w:rPr>
          <w:rStyle w:val="StyleUnderline"/>
          <w:highlight w:val="yellow"/>
        </w:rPr>
        <w:t>leads to distortions and problems in an economy</w:t>
      </w:r>
      <w:r>
        <w:t xml:space="preserve">. </w:t>
      </w:r>
      <w:r w:rsidRPr="00BB3099">
        <w:rPr>
          <w:rStyle w:val="StyleUnderline"/>
        </w:rPr>
        <w:t>A short list of the key disadvantages of inflation includes the following:</w:t>
      </w:r>
    </w:p>
    <w:p w14:paraId="4F23AA1B" w14:textId="43182DD0" w:rsidR="009D1183" w:rsidRDefault="009D1183" w:rsidP="009D1183">
      <w:r w:rsidRPr="00BB3099">
        <w:rPr>
          <w:rStyle w:val="StyleUnderline"/>
        </w:rPr>
        <w:t>Losses to savers</w:t>
      </w:r>
      <w:r>
        <w:t xml:space="preserve">: </w:t>
      </w:r>
      <w:r w:rsidRPr="00BB3099">
        <w:rPr>
          <w:rStyle w:val="StyleUnderline"/>
        </w:rPr>
        <w:t>If you save your money by hoarding</w:t>
      </w:r>
      <w:r w:rsidR="00BB3099" w:rsidRPr="00BB3099">
        <w:rPr>
          <w:rStyle w:val="StyleUnderline"/>
        </w:rPr>
        <w:t xml:space="preserve"> </w:t>
      </w:r>
      <w:r w:rsidRPr="00BB3099">
        <w:rPr>
          <w:rStyle w:val="StyleUnderline"/>
        </w:rPr>
        <w:t>cash, inflation erodes the purchasing power of the</w:t>
      </w:r>
      <w:r w:rsidR="00BB3099" w:rsidRPr="00BB3099">
        <w:rPr>
          <w:rStyle w:val="StyleUnderline"/>
        </w:rPr>
        <w:t xml:space="preserve"> </w:t>
      </w:r>
      <w:r w:rsidRPr="00BB3099">
        <w:rPr>
          <w:rStyle w:val="StyleUnderline"/>
        </w:rPr>
        <w:t>amount saved</w:t>
      </w:r>
      <w:r>
        <w:t>. For instance, R100 put underneath a</w:t>
      </w:r>
      <w:r w:rsidR="00BB3099">
        <w:t xml:space="preserve"> </w:t>
      </w:r>
      <w:r>
        <w:t>mattress ten years ago can now purchase only one</w:t>
      </w:r>
      <w:r w:rsidR="00BB3099">
        <w:t xml:space="preserve"> </w:t>
      </w:r>
      <w:r>
        <w:t>third of the goods and services that it could have done</w:t>
      </w:r>
      <w:r w:rsidR="00BB3099">
        <w:t xml:space="preserve"> </w:t>
      </w:r>
      <w:r>
        <w:t xml:space="preserve">in 1987. (See Graph 1 on p.3.) </w:t>
      </w:r>
      <w:r w:rsidRPr="00BB3099">
        <w:rPr>
          <w:rStyle w:val="StyleUnderline"/>
        </w:rPr>
        <w:t>Even if you save in the</w:t>
      </w:r>
      <w:r w:rsidR="00BB3099" w:rsidRPr="00BB3099">
        <w:rPr>
          <w:rStyle w:val="StyleUnderline"/>
        </w:rPr>
        <w:t xml:space="preserve"> </w:t>
      </w:r>
      <w:r w:rsidRPr="00BB3099">
        <w:rPr>
          <w:rStyle w:val="StyleUnderline"/>
        </w:rPr>
        <w:t>form of savings deposits which pay interest, the</w:t>
      </w:r>
      <w:r w:rsidR="00BB3099" w:rsidRPr="00BB3099">
        <w:rPr>
          <w:rStyle w:val="StyleUnderline"/>
        </w:rPr>
        <w:t xml:space="preserve"> </w:t>
      </w:r>
      <w:r w:rsidRPr="00BB3099">
        <w:rPr>
          <w:rStyle w:val="StyleUnderline"/>
        </w:rPr>
        <w:t>interest may not be enough to compensate you in full</w:t>
      </w:r>
      <w:r w:rsidR="00BB3099" w:rsidRPr="00BB3099">
        <w:rPr>
          <w:rStyle w:val="StyleUnderline"/>
        </w:rPr>
        <w:t xml:space="preserve"> </w:t>
      </w:r>
      <w:r w:rsidRPr="00BB3099">
        <w:rPr>
          <w:rStyle w:val="StyleUnderline"/>
        </w:rPr>
        <w:t>for inflation</w:t>
      </w:r>
      <w:r w:rsidRPr="00BB3099">
        <w:t xml:space="preserve">. </w:t>
      </w:r>
      <w:r w:rsidRPr="00BB3099">
        <w:rPr>
          <w:rStyle w:val="StyleUnderline"/>
        </w:rPr>
        <w:t>This also applies to pension planning,</w:t>
      </w:r>
      <w:r w:rsidR="00BB3099" w:rsidRPr="00BB3099">
        <w:rPr>
          <w:rStyle w:val="StyleUnderline"/>
        </w:rPr>
        <w:t xml:space="preserve"> </w:t>
      </w:r>
      <w:r w:rsidRPr="00BB3099">
        <w:rPr>
          <w:rStyle w:val="StyleUnderline"/>
        </w:rPr>
        <w:t>where people may, for example, save for a pension</w:t>
      </w:r>
      <w:r w:rsidR="00BB3099" w:rsidRPr="00BB3099">
        <w:rPr>
          <w:rStyle w:val="StyleUnderline"/>
        </w:rPr>
        <w:t xml:space="preserve"> </w:t>
      </w:r>
      <w:r w:rsidRPr="00BB3099">
        <w:rPr>
          <w:rStyle w:val="StyleUnderline"/>
        </w:rPr>
        <w:t>during their entire working life, just to find at the end of</w:t>
      </w:r>
      <w:r w:rsidR="00BB3099" w:rsidRPr="00BB3099">
        <w:rPr>
          <w:rStyle w:val="StyleUnderline"/>
        </w:rPr>
        <w:t xml:space="preserve"> </w:t>
      </w:r>
      <w:r w:rsidRPr="00BB3099">
        <w:rPr>
          <w:rStyle w:val="StyleUnderline"/>
        </w:rPr>
        <w:t>their career that their savings have been eroded by</w:t>
      </w:r>
      <w:r w:rsidR="00BB3099" w:rsidRPr="00BB3099">
        <w:rPr>
          <w:rStyle w:val="StyleUnderline"/>
        </w:rPr>
        <w:t xml:space="preserve"> </w:t>
      </w:r>
      <w:r w:rsidRPr="00BB3099">
        <w:rPr>
          <w:rStyle w:val="StyleUnderline"/>
        </w:rPr>
        <w:t>inflation.</w:t>
      </w:r>
    </w:p>
    <w:p w14:paraId="4B11877C" w14:textId="411FA8B2" w:rsidR="009D1183" w:rsidRPr="00BB3099" w:rsidRDefault="009D1183" w:rsidP="009D1183">
      <w:pPr>
        <w:rPr>
          <w:rStyle w:val="Emphasis"/>
        </w:rPr>
      </w:pPr>
      <w:r w:rsidRPr="00BB3099">
        <w:rPr>
          <w:rStyle w:val="StyleUnderline"/>
        </w:rPr>
        <w:t>Losses to people with fixed incomes</w:t>
      </w:r>
      <w:r>
        <w:t xml:space="preserve">: </w:t>
      </w:r>
      <w:r w:rsidRPr="00BB3099">
        <w:rPr>
          <w:rStyle w:val="StyleUnderline"/>
          <w:highlight w:val="yellow"/>
        </w:rPr>
        <w:t>People with</w:t>
      </w:r>
      <w:r w:rsidR="00BB3099" w:rsidRPr="00BB3099">
        <w:rPr>
          <w:rStyle w:val="StyleUnderline"/>
          <w:highlight w:val="yellow"/>
        </w:rPr>
        <w:t xml:space="preserve"> </w:t>
      </w:r>
      <w:r w:rsidRPr="00BB3099">
        <w:rPr>
          <w:rStyle w:val="StyleUnderline"/>
          <w:highlight w:val="yellow"/>
        </w:rPr>
        <w:t>fixed incomes</w:t>
      </w:r>
      <w:r>
        <w:t xml:space="preserve"> (such as the interest on a fixed deposit,</w:t>
      </w:r>
      <w:r w:rsidR="00BB3099">
        <w:t xml:space="preserve"> </w:t>
      </w:r>
      <w:r>
        <w:t xml:space="preserve">or a fixed salary) </w:t>
      </w:r>
      <w:r w:rsidRPr="00BB3099">
        <w:rPr>
          <w:rStyle w:val="StyleUnderline"/>
          <w:highlight w:val="yellow"/>
        </w:rPr>
        <w:t>find that the purchasing power of</w:t>
      </w:r>
      <w:r w:rsidR="00BB3099" w:rsidRPr="00BB3099">
        <w:rPr>
          <w:rStyle w:val="StyleUnderline"/>
          <w:highlight w:val="yellow"/>
        </w:rPr>
        <w:t xml:space="preserve"> </w:t>
      </w:r>
      <w:r w:rsidRPr="00BB3099">
        <w:rPr>
          <w:rStyle w:val="StyleUnderline"/>
          <w:highlight w:val="yellow"/>
        </w:rPr>
        <w:t>their income diminishes over time</w:t>
      </w:r>
      <w:r w:rsidRPr="00BB3099">
        <w:rPr>
          <w:highlight w:val="yellow"/>
        </w:rPr>
        <w:t>.</w:t>
      </w:r>
      <w:r>
        <w:t xml:space="preserve"> The wealthy, by</w:t>
      </w:r>
      <w:r w:rsidR="00BB3099">
        <w:t xml:space="preserve"> </w:t>
      </w:r>
      <w:r>
        <w:t>contrast, can usually partly protect themselves against</w:t>
      </w:r>
      <w:r w:rsidR="00BB3099">
        <w:t xml:space="preserve"> inflation by investing in assets, such as shares or property, which increase in value during periods of inflation. </w:t>
      </w:r>
      <w:r w:rsidR="00BB3099" w:rsidRPr="00BB3099">
        <w:rPr>
          <w:rStyle w:val="Emphasis"/>
          <w:highlight w:val="yellow"/>
        </w:rPr>
        <w:t>Inflation therefore leads to an increase in the disparity between the wealth of the "haves" and the "have-nots", or the rich and poor.</w:t>
      </w:r>
    </w:p>
    <w:p w14:paraId="0B3EC1BC" w14:textId="2FB3A5EB" w:rsidR="00BB3099" w:rsidRDefault="00BB3099" w:rsidP="009D1183">
      <w:r w:rsidRPr="00BB3099">
        <w:rPr>
          <w:rStyle w:val="StyleUnderline"/>
        </w:rPr>
        <w:t>Losses to taxpayers</w:t>
      </w:r>
      <w:r>
        <w:t xml:space="preserve">: </w:t>
      </w:r>
      <w:r w:rsidRPr="00BB3099">
        <w:rPr>
          <w:rStyle w:val="StyleUnderline"/>
        </w:rPr>
        <w:t>If your salary increases in line with inflation, and no adjustments are made to income tax, you will shift into a higher tax bracket and end up paying a larger share of your salary to the tax office</w:t>
      </w:r>
      <w:r>
        <w:t>. This means that government gains control over an increasing proportion of society's resources without formally getting the approval of Parliament to raise taxes.</w:t>
      </w:r>
    </w:p>
    <w:p w14:paraId="3929775D" w14:textId="1D1CC62B" w:rsidR="00BB3099" w:rsidRDefault="00BB3099" w:rsidP="009D1183">
      <w:r w:rsidRPr="00C026F8">
        <w:rPr>
          <w:rStyle w:val="StyleUnderline"/>
          <w:highlight w:val="yellow"/>
        </w:rPr>
        <w:t>Confusing price signals to producers and slower expansion of businesses</w:t>
      </w:r>
      <w:r w:rsidRPr="00C026F8">
        <w:rPr>
          <w:highlight w:val="yellow"/>
        </w:rPr>
        <w:t>:</w:t>
      </w:r>
      <w:r>
        <w:t xml:space="preserve"> </w:t>
      </w:r>
      <w:r w:rsidRPr="00BB3099">
        <w:rPr>
          <w:rStyle w:val="StyleUnderline"/>
        </w:rPr>
        <w:t>A higher price for a product would usually indicate that people want more of it, that more profits can now be made from it and that more resources should therefore be employed to produce it</w:t>
      </w:r>
      <w:r>
        <w:t xml:space="preserve">. In times of inflation, however, </w:t>
      </w:r>
      <w:r w:rsidRPr="00BB3099">
        <w:rPr>
          <w:rStyle w:val="StyleUnderline"/>
        </w:rPr>
        <w:t>an increase in the price of a product can occur either simply as part of the regular inflation-related adjustments to prices</w:t>
      </w:r>
      <w:r>
        <w:t xml:space="preserve">, or because the demand for that product has risen permanently. </w:t>
      </w:r>
      <w:r w:rsidRPr="00C026F8">
        <w:rPr>
          <w:rStyle w:val="StyleUnderline"/>
          <w:highlight w:val="yellow"/>
        </w:rPr>
        <w:t>Entrepreneurs, not knowing which of the two kinds of price increases have occurred, may wait much longer before expanding their businesses and employing more resources in reaction to a permanent increase in demand</w:t>
      </w:r>
      <w:r w:rsidRPr="00BB3099">
        <w:rPr>
          <w:rStyle w:val="StyleUnderline"/>
        </w:rPr>
        <w:t>.</w:t>
      </w:r>
    </w:p>
    <w:p w14:paraId="29CE5AF4" w14:textId="6E70D86A" w:rsidR="00BB3099" w:rsidRDefault="00BB3099" w:rsidP="009D1183">
      <w:r w:rsidRPr="00BB3099">
        <w:rPr>
          <w:rStyle w:val="StyleUnderline"/>
        </w:rPr>
        <w:t>Speculation crowding out production</w:t>
      </w:r>
      <w:r>
        <w:t xml:space="preserve">: </w:t>
      </w:r>
      <w:r w:rsidRPr="00C026F8">
        <w:rPr>
          <w:rStyle w:val="StyleUnderline"/>
          <w:highlight w:val="yellow"/>
        </w:rPr>
        <w:t>An environment of high inflation and financial instability leads to more entrepreneurship and other resources being devoted to speculation in existing assets</w:t>
      </w:r>
      <w:r w:rsidRPr="00BB3099">
        <w:rPr>
          <w:rStyle w:val="StyleUnderline"/>
        </w:rPr>
        <w:t xml:space="preserve"> such as real estate</w:t>
      </w:r>
      <w:r>
        <w:t xml:space="preserve">, </w:t>
      </w:r>
      <w:r w:rsidRPr="00C026F8">
        <w:rPr>
          <w:rStyle w:val="StyleUnderline"/>
          <w:highlight w:val="yellow"/>
        </w:rPr>
        <w:t>and less</w:t>
      </w:r>
      <w:r w:rsidRPr="00BB3099">
        <w:rPr>
          <w:rStyle w:val="StyleUnderline"/>
        </w:rPr>
        <w:t xml:space="preserve"> to the expansion of </w:t>
      </w:r>
      <w:r w:rsidRPr="00C026F8">
        <w:rPr>
          <w:rStyle w:val="StyleUnderline"/>
          <w:highlight w:val="yellow"/>
        </w:rPr>
        <w:t>production and employment</w:t>
      </w:r>
      <w:r w:rsidRPr="00C026F8">
        <w:rPr>
          <w:highlight w:val="yellow"/>
        </w:rPr>
        <w:t>.</w:t>
      </w:r>
      <w:r>
        <w:t xml:space="preserve"> </w:t>
      </w:r>
    </w:p>
    <w:p w14:paraId="3C9B63BB" w14:textId="6096915D" w:rsidR="00BB3099" w:rsidRPr="00BB3099" w:rsidRDefault="00BB3099" w:rsidP="009D1183">
      <w:pPr>
        <w:rPr>
          <w:rStyle w:val="StyleUnderline"/>
        </w:rPr>
      </w:pPr>
      <w:r w:rsidRPr="00BB3099">
        <w:rPr>
          <w:rStyle w:val="StyleUnderline"/>
        </w:rPr>
        <w:t>Reduced attention to productivity: Higher productivity is an important sustainable way of improving the overall standard of living in a country. In the absence of inflation, wage negotiations are focused on proper compensation to employees in accordance with improvements in their productivity.</w:t>
      </w:r>
      <w:r>
        <w:t xml:space="preserve"> </w:t>
      </w:r>
      <w:r w:rsidRPr="00BB3099">
        <w:rPr>
          <w:rStyle w:val="StyleUnderline"/>
        </w:rPr>
        <w:t xml:space="preserve">With high inflation, salary or wage increases consist overwhelmingly of compensation for inflation, and productivity issues become less important and may be neglected. </w:t>
      </w:r>
    </w:p>
    <w:p w14:paraId="210C45F7" w14:textId="5EE69B19" w:rsidR="00BB3099" w:rsidRDefault="00BB3099" w:rsidP="009D1183">
      <w:r w:rsidRPr="00BB3099">
        <w:rPr>
          <w:rStyle w:val="StyleUnderline"/>
        </w:rPr>
        <w:t>Wastage of resources</w:t>
      </w:r>
      <w:r>
        <w:t xml:space="preserve">: </w:t>
      </w:r>
      <w:r w:rsidRPr="00BB3099">
        <w:rPr>
          <w:rStyle w:val="StyleUnderline"/>
        </w:rPr>
        <w:t>During very high inflation episodes</w:t>
      </w:r>
      <w:r>
        <w:t xml:space="preserve"> (fortunately this has not happened in South Africa) </w:t>
      </w:r>
      <w:r w:rsidRPr="00BB3099">
        <w:rPr>
          <w:rStyle w:val="StyleUnderline"/>
        </w:rPr>
        <w:t>prices have to be increased daily</w:t>
      </w:r>
      <w:r>
        <w:t xml:space="preserve">. </w:t>
      </w:r>
      <w:r w:rsidRPr="00BB3099">
        <w:rPr>
          <w:rStyle w:val="StyleUnderline"/>
        </w:rPr>
        <w:t>A shop assistant,</w:t>
      </w:r>
      <w:r>
        <w:t xml:space="preserve"> for example</w:t>
      </w:r>
      <w:r w:rsidRPr="00BB3099">
        <w:rPr>
          <w:rStyle w:val="StyleUnderline"/>
        </w:rPr>
        <w:t>, may have the full-time job of writing a new price on each item every day or updating a list of the prices of the various articles</w:t>
      </w:r>
      <w:r>
        <w:t xml:space="preserve">. The assistant would, without inflation, have been able to do more productive work, such as selling items to clients. </w:t>
      </w:r>
      <w:r w:rsidRPr="00BB3099">
        <w:rPr>
          <w:rStyle w:val="StyleUnderline"/>
        </w:rPr>
        <w:t>The lower the inflation, the less time is spent on the repricing of items.</w:t>
      </w:r>
      <w:r>
        <w:t xml:space="preserve"> </w:t>
      </w:r>
    </w:p>
    <w:p w14:paraId="4FD8EAC5" w14:textId="12A32140" w:rsidR="00BB3099" w:rsidRDefault="00BB3099" w:rsidP="009D1183">
      <w:r w:rsidRPr="00BB3099">
        <w:rPr>
          <w:rStyle w:val="StyleUnderline"/>
        </w:rPr>
        <w:t>Heightened tension and social disruption: A society plagued by high inflation devotes more energy to redistributive issues, in which case each person or group perpetually tries to gain or regain a better price, wage or position.</w:t>
      </w:r>
      <w:r>
        <w:t xml:space="preserve"> This destroys the fabric of society in a wider sense than simply through its impact on the production of goods and services.</w:t>
      </w:r>
    </w:p>
    <w:p w14:paraId="173F5285" w14:textId="5AD7A962" w:rsidR="00BB3099" w:rsidRPr="00BB3099" w:rsidRDefault="00BB3099" w:rsidP="009D1183">
      <w:pPr>
        <w:rPr>
          <w:rStyle w:val="StyleUnderline"/>
        </w:rPr>
      </w:pPr>
      <w:r w:rsidRPr="00C026F8">
        <w:rPr>
          <w:rStyle w:val="StyleUnderline"/>
          <w:highlight w:val="yellow"/>
        </w:rPr>
        <w:t>Claims</w:t>
      </w:r>
      <w:r w:rsidRPr="00BB3099">
        <w:rPr>
          <w:rStyle w:val="StyleUnderline"/>
        </w:rPr>
        <w:t xml:space="preserve"> are often made by ill-informed people </w:t>
      </w:r>
      <w:r w:rsidRPr="00C026F8">
        <w:rPr>
          <w:rStyle w:val="StyleUnderline"/>
          <w:highlight w:val="yellow"/>
        </w:rPr>
        <w:t>that inflation is not bad</w:t>
      </w:r>
      <w:r w:rsidRPr="00BB3099">
        <w:rPr>
          <w:rStyle w:val="StyleUnderline"/>
        </w:rPr>
        <w:t xml:space="preserve">. They argue that higher inflation will stimulate economic growth. </w:t>
      </w:r>
    </w:p>
    <w:p w14:paraId="1EB80A3E" w14:textId="53DEBC79" w:rsidR="00BB3099" w:rsidRDefault="00BB3099" w:rsidP="009D1183">
      <w:r w:rsidRPr="00BB3099">
        <w:rPr>
          <w:rStyle w:val="StyleUnderline"/>
        </w:rPr>
        <w:t xml:space="preserve">These claims are false. </w:t>
      </w:r>
      <w:r w:rsidRPr="00C026F8">
        <w:rPr>
          <w:rStyle w:val="StyleUnderline"/>
          <w:highlight w:val="yellow"/>
        </w:rPr>
        <w:t>It is quite easy and inexpensive to print more money, thereby boosting inflation</w:t>
      </w:r>
      <w:r w:rsidRPr="00C026F8">
        <w:rPr>
          <w:highlight w:val="yellow"/>
        </w:rPr>
        <w:t xml:space="preserve">; </w:t>
      </w:r>
      <w:r w:rsidRPr="00C026F8">
        <w:rPr>
          <w:rStyle w:val="StyleUnderline"/>
          <w:highlight w:val="yellow"/>
        </w:rPr>
        <w:t>even the poorest countries could do that</w:t>
      </w:r>
      <w:r>
        <w:t xml:space="preserve">. </w:t>
      </w:r>
      <w:r w:rsidRPr="00BB3099">
        <w:rPr>
          <w:rStyle w:val="StyleUnderline"/>
        </w:rPr>
        <w:t>If this were the way to achieve economic prosperity, no poor countries would remain on earth</w:t>
      </w:r>
      <w:r>
        <w:t xml:space="preserve">. If money is printed to stimulate the economy it may work for a short period of time, but people will soon </w:t>
      </w:r>
      <w:proofErr w:type="spellStart"/>
      <w:r>
        <w:t>realise</w:t>
      </w:r>
      <w:proofErr w:type="spellEnd"/>
      <w:r>
        <w:t xml:space="preserve"> what is going on and instead of producing more they would simply start to increase prices and wages much more rapidly. In the end, the country would face high inflation with all the destructive and distortive effects outlined above, and would be certainly left with a weaker economy. </w:t>
      </w:r>
    </w:p>
    <w:p w14:paraId="5B5CD9DA" w14:textId="77777777" w:rsidR="00BB3099" w:rsidRPr="009D1183" w:rsidRDefault="00BB3099" w:rsidP="009D1183"/>
    <w:p w14:paraId="321D832E" w14:textId="77777777" w:rsidR="009D1183" w:rsidRDefault="009D1183" w:rsidP="009D1183">
      <w:pPr>
        <w:pStyle w:val="Heading4"/>
      </w:pPr>
      <w:r>
        <w:t>Debt hurts economic growth – purchasing power, crowding out, high interest rates</w:t>
      </w:r>
    </w:p>
    <w:p w14:paraId="313E3B7A" w14:textId="77777777" w:rsidR="009D1183" w:rsidRDefault="009D1183" w:rsidP="009D1183">
      <w:r w:rsidRPr="0083766C">
        <w:rPr>
          <w:rStyle w:val="Style13ptBold"/>
        </w:rPr>
        <w:t>Boccia 13</w:t>
      </w:r>
      <w:r w:rsidRPr="00D67676">
        <w:t xml:space="preserve"> – Romina Boccia, Deputy Director at the </w:t>
      </w:r>
      <w:r>
        <w:t xml:space="preserve">Thomas A. Roe Institute for Economic Policy Studies, Grover M. Hermann Research Fellow, 2013 (“How the United States’ High Debt Will Weaken the Economy and Hurt Americans,” The Heritage Foundation, 02-12, Available Online at </w:t>
      </w:r>
      <w:hyperlink r:id="rId13" w:history="1">
        <w:r w:rsidRPr="000A698A">
          <w:rPr>
            <w:rStyle w:val="Hyperlink"/>
          </w:rPr>
          <w:t>http://www.heritage.org/budget-and-spending/report/how-the-united-states-high-debt-will-weaken-the-economy-and-hurt</w:t>
        </w:r>
      </w:hyperlink>
      <w:r>
        <w:t>, Accessed 06-20-17, HK)</w:t>
      </w:r>
    </w:p>
    <w:p w14:paraId="3B7C80E7" w14:textId="77777777" w:rsidR="009D1183" w:rsidRPr="0056160E" w:rsidRDefault="009D1183" w:rsidP="009D1183">
      <w:pPr>
        <w:rPr>
          <w:sz w:val="14"/>
        </w:rPr>
      </w:pPr>
      <w:r w:rsidRPr="003D4606">
        <w:rPr>
          <w:sz w:val="14"/>
        </w:rPr>
        <w:t xml:space="preserve">How </w:t>
      </w:r>
      <w:r w:rsidRPr="0024087E">
        <w:rPr>
          <w:rStyle w:val="StyleUnderline"/>
          <w:highlight w:val="yellow"/>
        </w:rPr>
        <w:t>High U.S. Debt Levels Would Hurt</w:t>
      </w:r>
      <w:r w:rsidRPr="00EF1BFB">
        <w:rPr>
          <w:rStyle w:val="StyleUnderline"/>
        </w:rPr>
        <w:t xml:space="preserve"> Americans</w:t>
      </w:r>
      <w:r w:rsidRPr="003D4606">
        <w:rPr>
          <w:sz w:val="12"/>
        </w:rPr>
        <w:t>¶</w:t>
      </w:r>
      <w:r w:rsidRPr="003D4606">
        <w:rPr>
          <w:sz w:val="14"/>
        </w:rPr>
        <w:t xml:space="preserve"> High U.S. Debt Levels Risk…</w:t>
      </w:r>
      <w:r w:rsidRPr="003D4606">
        <w:rPr>
          <w:sz w:val="12"/>
        </w:rPr>
        <w:t>¶</w:t>
      </w:r>
      <w:r w:rsidRPr="003D4606">
        <w:rPr>
          <w:sz w:val="14"/>
        </w:rPr>
        <w:t xml:space="preserve"> Higher Interest Rates</w:t>
      </w:r>
      <w:r w:rsidRPr="003D4606">
        <w:rPr>
          <w:sz w:val="12"/>
        </w:rPr>
        <w:t>¶</w:t>
      </w:r>
      <w:r w:rsidRPr="003D4606">
        <w:rPr>
          <w:sz w:val="14"/>
        </w:rPr>
        <w:t xml:space="preserve"> </w:t>
      </w:r>
      <w:r w:rsidRPr="003D4606">
        <w:rPr>
          <w:sz w:val="12"/>
        </w:rPr>
        <w:t>¶</w:t>
      </w:r>
      <w:r w:rsidRPr="003D4606">
        <w:rPr>
          <w:sz w:val="14"/>
        </w:rPr>
        <w:t xml:space="preserve"> </w:t>
      </w:r>
      <w:r w:rsidRPr="00EF1BFB">
        <w:rPr>
          <w:rStyle w:val="StyleUnderline"/>
        </w:rPr>
        <w:t xml:space="preserve">Higher </w:t>
      </w:r>
      <w:r w:rsidRPr="0024087E">
        <w:rPr>
          <w:rStyle w:val="StyleUnderline"/>
          <w:highlight w:val="yellow"/>
        </w:rPr>
        <w:t>interest rates</w:t>
      </w:r>
      <w:r w:rsidRPr="003D4606">
        <w:rPr>
          <w:sz w:val="14"/>
        </w:rPr>
        <w:t xml:space="preserve"> on mortgages, car loans, and other loans </w:t>
      </w:r>
      <w:r w:rsidRPr="0024087E">
        <w:rPr>
          <w:rStyle w:val="StyleUnderline"/>
          <w:highlight w:val="yellow"/>
        </w:rPr>
        <w:t>would make it</w:t>
      </w:r>
      <w:r w:rsidRPr="00EF1BFB">
        <w:rPr>
          <w:rStyle w:val="StyleUnderline"/>
        </w:rPr>
        <w:t xml:space="preserve"> more </w:t>
      </w:r>
      <w:r w:rsidRPr="0024087E">
        <w:rPr>
          <w:rStyle w:val="StyleUnderline"/>
          <w:highlight w:val="yellow"/>
        </w:rPr>
        <w:t>costly</w:t>
      </w:r>
      <w:r w:rsidRPr="003D4606">
        <w:rPr>
          <w:sz w:val="14"/>
        </w:rPr>
        <w:t xml:space="preserve"> for families </w:t>
      </w:r>
      <w:r w:rsidRPr="0024087E">
        <w:rPr>
          <w:rStyle w:val="StyleUnderline"/>
          <w:highlight w:val="yellow"/>
        </w:rPr>
        <w:t>to borrow</w:t>
      </w:r>
      <w:r w:rsidRPr="0024087E">
        <w:rPr>
          <w:rStyle w:val="StyleUnderline"/>
          <w:sz w:val="12"/>
          <w:highlight w:val="yellow"/>
          <w:u w:val="none"/>
        </w:rPr>
        <w:t>¶</w:t>
      </w:r>
      <w:r w:rsidRPr="0024087E">
        <w:rPr>
          <w:rStyle w:val="StyleUnderline"/>
          <w:sz w:val="12"/>
          <w:highlight w:val="yellow"/>
        </w:rPr>
        <w:t xml:space="preserve"> </w:t>
      </w:r>
      <w:r w:rsidRPr="0024087E">
        <w:rPr>
          <w:rStyle w:val="StyleUnderline"/>
          <w:highlight w:val="yellow"/>
        </w:rPr>
        <w:t>money</w:t>
      </w:r>
      <w:r w:rsidRPr="00EF1BFB">
        <w:rPr>
          <w:rStyle w:val="StyleUnderline"/>
        </w:rPr>
        <w:t>.</w:t>
      </w:r>
      <w:r w:rsidRPr="003D4606">
        <w:rPr>
          <w:rStyle w:val="StyleUnderline"/>
          <w:sz w:val="12"/>
          <w:u w:val="none"/>
        </w:rPr>
        <w:t>¶</w:t>
      </w:r>
      <w:r w:rsidRPr="000440BD">
        <w:rPr>
          <w:rStyle w:val="StyleUnderline"/>
          <w:sz w:val="12"/>
        </w:rPr>
        <w:t xml:space="preserve"> </w:t>
      </w:r>
      <w:r w:rsidRPr="003D4606">
        <w:rPr>
          <w:sz w:val="14"/>
        </w:rPr>
        <w:t>Families may have to delay purchasing their first home and other means of building financial security.</w:t>
      </w:r>
      <w:r w:rsidRPr="003D4606">
        <w:rPr>
          <w:sz w:val="12"/>
        </w:rPr>
        <w:t>¶</w:t>
      </w:r>
      <w:r w:rsidRPr="003D4606">
        <w:rPr>
          <w:sz w:val="14"/>
        </w:rPr>
        <w:t xml:space="preserve"> For many Americans, the dream of starting a business would no longer be in reach.</w:t>
      </w:r>
      <w:r w:rsidRPr="003D4606">
        <w:rPr>
          <w:sz w:val="12"/>
        </w:rPr>
        <w:t>¶</w:t>
      </w:r>
      <w:r w:rsidRPr="003D4606">
        <w:rPr>
          <w:sz w:val="14"/>
        </w:rPr>
        <w:t xml:space="preserve"> Higher Inflation</w:t>
      </w:r>
      <w:r w:rsidRPr="003D4606">
        <w:rPr>
          <w:sz w:val="12"/>
        </w:rPr>
        <w:t>¶</w:t>
      </w:r>
      <w:r w:rsidRPr="003D4606">
        <w:rPr>
          <w:sz w:val="14"/>
        </w:rPr>
        <w:t xml:space="preserve"> </w:t>
      </w:r>
      <w:r w:rsidRPr="003D4606">
        <w:rPr>
          <w:sz w:val="12"/>
        </w:rPr>
        <w:t>¶</w:t>
      </w:r>
      <w:r w:rsidRPr="003D4606">
        <w:rPr>
          <w:sz w:val="14"/>
        </w:rPr>
        <w:t xml:space="preserve"> </w:t>
      </w:r>
      <w:r w:rsidRPr="0024087E">
        <w:rPr>
          <w:rStyle w:val="StyleUnderline"/>
          <w:highlight w:val="yellow"/>
        </w:rPr>
        <w:t>Inflation reduces</w:t>
      </w:r>
      <w:r w:rsidRPr="00EF1BFB">
        <w:rPr>
          <w:rStyle w:val="StyleUnderline"/>
        </w:rPr>
        <w:t xml:space="preserve"> the </w:t>
      </w:r>
      <w:r w:rsidRPr="0024087E">
        <w:rPr>
          <w:rStyle w:val="StyleUnderline"/>
          <w:highlight w:val="yellow"/>
        </w:rPr>
        <w:t>purchasing power</w:t>
      </w:r>
      <w:r w:rsidRPr="003D4606">
        <w:rPr>
          <w:sz w:val="14"/>
        </w:rPr>
        <w:t xml:space="preserve"> of the cash savings of American families, inflicting the most pain on the</w:t>
      </w:r>
      <w:r w:rsidRPr="003D4606">
        <w:rPr>
          <w:sz w:val="12"/>
        </w:rPr>
        <w:t>¶</w:t>
      </w:r>
      <w:r w:rsidRPr="003D4606">
        <w:rPr>
          <w:sz w:val="14"/>
        </w:rPr>
        <w:t xml:space="preserve"> poor and middle class by eroding the value of their rainy day fund.</w:t>
      </w:r>
      <w:r w:rsidRPr="003D4606">
        <w:rPr>
          <w:sz w:val="12"/>
        </w:rPr>
        <w:t>¶</w:t>
      </w:r>
      <w:r w:rsidRPr="003D4606">
        <w:rPr>
          <w:sz w:val="14"/>
        </w:rPr>
        <w:t xml:space="preserve"> Inflation </w:t>
      </w:r>
      <w:r w:rsidRPr="0024087E">
        <w:rPr>
          <w:rStyle w:val="StyleUnderline"/>
          <w:highlight w:val="yellow"/>
        </w:rPr>
        <w:t>raises the prices on essential goods</w:t>
      </w:r>
      <w:r w:rsidRPr="00EF1BFB">
        <w:rPr>
          <w:rStyle w:val="StyleUnderline"/>
        </w:rPr>
        <w:t xml:space="preserve"> and services</w:t>
      </w:r>
      <w:r w:rsidRPr="003D4606">
        <w:rPr>
          <w:sz w:val="14"/>
        </w:rPr>
        <w:t>, like food, clothing, and medical care, and is particularly</w:t>
      </w:r>
      <w:r w:rsidRPr="003D4606">
        <w:rPr>
          <w:sz w:val="12"/>
        </w:rPr>
        <w:t>¶</w:t>
      </w:r>
      <w:r w:rsidRPr="003D4606">
        <w:rPr>
          <w:sz w:val="14"/>
        </w:rPr>
        <w:t xml:space="preserve"> harmful for the poor and those on fixed incomes, like the elderly.</w:t>
      </w:r>
      <w:r w:rsidRPr="003D4606">
        <w:rPr>
          <w:sz w:val="12"/>
        </w:rPr>
        <w:t>¶</w:t>
      </w:r>
      <w:r w:rsidRPr="003D4606">
        <w:rPr>
          <w:sz w:val="14"/>
        </w:rPr>
        <w:t xml:space="preserve"> Higher inflation and longer life expectancies together can mean that some seniors run out of their savings sooner</w:t>
      </w:r>
      <w:r w:rsidRPr="003D4606">
        <w:rPr>
          <w:sz w:val="12"/>
        </w:rPr>
        <w:t>¶</w:t>
      </w:r>
      <w:r w:rsidRPr="003D4606">
        <w:rPr>
          <w:sz w:val="14"/>
        </w:rPr>
        <w:t xml:space="preserve"> than anticipated, leaving them completely dependent on Social Security. Some may even end up in poverty.</w:t>
      </w:r>
      <w:r w:rsidRPr="003D4606">
        <w:rPr>
          <w:sz w:val="12"/>
        </w:rPr>
        <w:t>¶</w:t>
      </w:r>
      <w:r w:rsidRPr="003D4606">
        <w:rPr>
          <w:sz w:val="14"/>
        </w:rPr>
        <w:t xml:space="preserve"> </w:t>
      </w:r>
      <w:r w:rsidRPr="00EF1BFB">
        <w:rPr>
          <w:rStyle w:val="StyleUnderline"/>
        </w:rPr>
        <w:t>Crowding Out Private Investment</w:t>
      </w:r>
      <w:r w:rsidRPr="003D4606">
        <w:rPr>
          <w:rStyle w:val="StyleUnderline"/>
          <w:sz w:val="12"/>
          <w:u w:val="none"/>
        </w:rPr>
        <w:t>¶</w:t>
      </w:r>
      <w:r>
        <w:rPr>
          <w:rStyle w:val="StyleUnderline"/>
          <w:sz w:val="12"/>
        </w:rPr>
        <w:t xml:space="preserve"> </w:t>
      </w:r>
      <w:r w:rsidRPr="003D4606">
        <w:rPr>
          <w:rStyle w:val="StyleUnderline"/>
          <w:sz w:val="12"/>
          <w:u w:val="none"/>
        </w:rPr>
        <w:t>¶</w:t>
      </w:r>
      <w:r w:rsidRPr="000440BD">
        <w:rPr>
          <w:rStyle w:val="StyleUnderline"/>
          <w:sz w:val="12"/>
        </w:rPr>
        <w:t xml:space="preserve"> </w:t>
      </w:r>
      <w:r w:rsidRPr="00EF1BFB">
        <w:rPr>
          <w:rStyle w:val="StyleUnderline"/>
        </w:rPr>
        <w:t xml:space="preserve">Government </w:t>
      </w:r>
      <w:r w:rsidRPr="0024087E">
        <w:rPr>
          <w:rStyle w:val="StyleUnderline"/>
          <w:highlight w:val="yellow"/>
        </w:rPr>
        <w:t>deficit spending and its associated debt subtracts from</w:t>
      </w:r>
      <w:r w:rsidRPr="00EF1BFB">
        <w:rPr>
          <w:rStyle w:val="StyleUnderline"/>
        </w:rPr>
        <w:t xml:space="preserve"> the amount of </w:t>
      </w:r>
      <w:r w:rsidRPr="0024087E">
        <w:rPr>
          <w:rStyle w:val="StyleUnderline"/>
          <w:highlight w:val="yellow"/>
        </w:rPr>
        <w:t>private saving available for</w:t>
      </w:r>
      <w:r w:rsidRPr="00EF1BFB">
        <w:rPr>
          <w:rStyle w:val="StyleUnderline"/>
        </w:rPr>
        <w:t xml:space="preserve"> private</w:t>
      </w:r>
      <w:r w:rsidRPr="003D4606">
        <w:rPr>
          <w:rStyle w:val="StyleUnderline"/>
          <w:sz w:val="12"/>
          <w:u w:val="none"/>
        </w:rPr>
        <w:t>¶</w:t>
      </w:r>
      <w:r w:rsidRPr="000440BD">
        <w:rPr>
          <w:rStyle w:val="StyleUnderline"/>
          <w:sz w:val="12"/>
        </w:rPr>
        <w:t xml:space="preserve"> </w:t>
      </w:r>
      <w:r w:rsidRPr="0024087E">
        <w:rPr>
          <w:rStyle w:val="StyleUnderline"/>
          <w:highlight w:val="yellow"/>
        </w:rPr>
        <w:t>investment, leading to slower</w:t>
      </w:r>
      <w:r w:rsidRPr="00EF1BFB">
        <w:rPr>
          <w:rStyle w:val="StyleUnderline"/>
        </w:rPr>
        <w:t xml:space="preserve"> economic </w:t>
      </w:r>
      <w:r w:rsidRPr="0024087E">
        <w:rPr>
          <w:rStyle w:val="StyleUnderline"/>
          <w:highlight w:val="yellow"/>
        </w:rPr>
        <w:t>growth</w:t>
      </w:r>
      <w:r w:rsidRPr="003D4606">
        <w:rPr>
          <w:sz w:val="14"/>
        </w:rPr>
        <w:t>.</w:t>
      </w:r>
      <w:r w:rsidRPr="003D4606">
        <w:rPr>
          <w:sz w:val="12"/>
        </w:rPr>
        <w:t>¶</w:t>
      </w:r>
      <w:r w:rsidRPr="003D4606">
        <w:rPr>
          <w:sz w:val="14"/>
        </w:rPr>
        <w:t xml:space="preserve"> </w:t>
      </w:r>
      <w:r w:rsidRPr="0024087E">
        <w:rPr>
          <w:rStyle w:val="StyleUnderline"/>
          <w:highlight w:val="yellow"/>
        </w:rPr>
        <w:t>Less</w:t>
      </w:r>
      <w:r w:rsidRPr="00EF1BFB">
        <w:rPr>
          <w:rStyle w:val="StyleUnderline"/>
        </w:rPr>
        <w:t xml:space="preserve"> economic </w:t>
      </w:r>
      <w:r w:rsidRPr="0024087E">
        <w:rPr>
          <w:rStyle w:val="StyleUnderline"/>
          <w:highlight w:val="yellow"/>
        </w:rPr>
        <w:t>growth means fewer jobs, lower wages</w:t>
      </w:r>
      <w:r w:rsidRPr="00EF1BFB">
        <w:rPr>
          <w:rStyle w:val="StyleUnderline"/>
        </w:rPr>
        <w:t xml:space="preserve"> and salaries, and </w:t>
      </w:r>
      <w:r w:rsidRPr="0024087E">
        <w:rPr>
          <w:rStyle w:val="StyleUnderline"/>
          <w:highlight w:val="yellow"/>
        </w:rPr>
        <w:t>fewer</w:t>
      </w:r>
      <w:r w:rsidRPr="00EF1BFB">
        <w:rPr>
          <w:rStyle w:val="StyleUnderline"/>
        </w:rPr>
        <w:t xml:space="preserve"> </w:t>
      </w:r>
      <w:r w:rsidRPr="0024087E">
        <w:rPr>
          <w:rStyle w:val="StyleUnderline"/>
          <w:highlight w:val="yellow"/>
        </w:rPr>
        <w:t>opportunities</w:t>
      </w:r>
      <w:r w:rsidRPr="003D4606">
        <w:rPr>
          <w:sz w:val="14"/>
        </w:rPr>
        <w:t xml:space="preserve"> for career</w:t>
      </w:r>
      <w:r w:rsidRPr="003D4606">
        <w:rPr>
          <w:sz w:val="12"/>
        </w:rPr>
        <w:t>¶</w:t>
      </w:r>
      <w:r w:rsidRPr="003D4606">
        <w:rPr>
          <w:sz w:val="14"/>
        </w:rPr>
        <w:t xml:space="preserve"> advancement.</w:t>
      </w:r>
      <w:r w:rsidRPr="003D4606">
        <w:rPr>
          <w:sz w:val="12"/>
        </w:rPr>
        <w:t>¶</w:t>
      </w:r>
      <w:r w:rsidRPr="003D4606">
        <w:rPr>
          <w:sz w:val="14"/>
        </w:rPr>
        <w:t xml:space="preserve"> </w:t>
      </w:r>
      <w:r w:rsidRPr="0024087E">
        <w:rPr>
          <w:rStyle w:val="StyleUnderline"/>
          <w:highlight w:val="yellow"/>
        </w:rPr>
        <w:t>Less</w:t>
      </w:r>
      <w:r w:rsidRPr="00EF1BFB">
        <w:rPr>
          <w:rStyle w:val="StyleUnderline"/>
        </w:rPr>
        <w:t xml:space="preserve"> private </w:t>
      </w:r>
      <w:r w:rsidRPr="0024087E">
        <w:rPr>
          <w:rStyle w:val="StyleUnderline"/>
          <w:highlight w:val="yellow"/>
        </w:rPr>
        <w:t>investment</w:t>
      </w:r>
      <w:r w:rsidRPr="00EF1BFB">
        <w:rPr>
          <w:rStyle w:val="StyleUnderline"/>
        </w:rPr>
        <w:t xml:space="preserve"> </w:t>
      </w:r>
      <w:r w:rsidRPr="0024087E">
        <w:rPr>
          <w:rStyle w:val="StyleUnderline"/>
          <w:highlight w:val="yellow"/>
        </w:rPr>
        <w:t>means</w:t>
      </w:r>
      <w:r w:rsidRPr="00EF1BFB">
        <w:rPr>
          <w:rStyle w:val="StyleUnderline"/>
        </w:rPr>
        <w:t xml:space="preserve"> </w:t>
      </w:r>
      <w:r w:rsidRPr="0024087E">
        <w:rPr>
          <w:rStyle w:val="StyleUnderline"/>
          <w:highlight w:val="yellow"/>
        </w:rPr>
        <w:t>fewer</w:t>
      </w:r>
      <w:r w:rsidRPr="00EF1BFB">
        <w:rPr>
          <w:rStyle w:val="StyleUnderline"/>
        </w:rPr>
        <w:t xml:space="preserve"> opportunities for </w:t>
      </w:r>
      <w:r w:rsidRPr="0024087E">
        <w:rPr>
          <w:rStyle w:val="StyleUnderline"/>
          <w:highlight w:val="yellow"/>
        </w:rPr>
        <w:t>innovation</w:t>
      </w:r>
      <w:r w:rsidRPr="003D4606">
        <w:rPr>
          <w:sz w:val="14"/>
        </w:rPr>
        <w:t xml:space="preserve"> and the creation of productivity enhancing technologies,</w:t>
      </w:r>
      <w:r w:rsidRPr="003D4606">
        <w:rPr>
          <w:sz w:val="12"/>
        </w:rPr>
        <w:t>¶</w:t>
      </w:r>
      <w:r w:rsidRPr="003D4606">
        <w:rPr>
          <w:sz w:val="14"/>
        </w:rPr>
        <w:t xml:space="preserve"> </w:t>
      </w:r>
      <w:r w:rsidRPr="0024087E">
        <w:rPr>
          <w:rStyle w:val="StyleUnderline"/>
          <w:highlight w:val="yellow"/>
        </w:rPr>
        <w:t>putting the U.S. at a disadvantage</w:t>
      </w:r>
      <w:r w:rsidRPr="00EF1BFB">
        <w:rPr>
          <w:rStyle w:val="StyleUnderline"/>
        </w:rPr>
        <w:t xml:space="preserve"> with competing trading nations</w:t>
      </w:r>
      <w:r w:rsidRPr="003D4606">
        <w:rPr>
          <w:sz w:val="14"/>
        </w:rPr>
        <w:t>.</w:t>
      </w:r>
      <w:r w:rsidRPr="003D4606">
        <w:rPr>
          <w:sz w:val="12"/>
        </w:rPr>
        <w:t>¶</w:t>
      </w:r>
      <w:r w:rsidRPr="003D4606">
        <w:rPr>
          <w:sz w:val="14"/>
        </w:rPr>
        <w:t xml:space="preserve"> Solution</w:t>
      </w:r>
      <w:r w:rsidRPr="003D4606">
        <w:rPr>
          <w:sz w:val="12"/>
        </w:rPr>
        <w:t>¶</w:t>
      </w:r>
      <w:r w:rsidRPr="003D4606">
        <w:rPr>
          <w:sz w:val="14"/>
        </w:rPr>
        <w:t xml:space="preserve"> U.S. debt is quickly approaching economically damaging debt levels. U.S. lawmakers should delay no more. Congress and the President should take firm and immediate steps to balance the budget within 10 years, by cutting spending and reforming the </w:t>
      </w:r>
      <w:proofErr w:type="gramStart"/>
      <w:r w:rsidRPr="003D4606">
        <w:rPr>
          <w:sz w:val="14"/>
        </w:rPr>
        <w:t>entitlements.</w:t>
      </w:r>
      <w:r w:rsidRPr="003D4606">
        <w:rPr>
          <w:sz w:val="12"/>
        </w:rPr>
        <w:t>¶</w:t>
      </w:r>
      <w:proofErr w:type="gramEnd"/>
      <w:r w:rsidRPr="003D4606">
        <w:rPr>
          <w:sz w:val="14"/>
        </w:rPr>
        <w:t xml:space="preserve"> 3. </w:t>
      </w:r>
      <w:r w:rsidRPr="000440BD">
        <w:rPr>
          <w:rStyle w:val="StyleUnderline"/>
        </w:rPr>
        <w:t xml:space="preserve">Crowding Out Private Investment. Economic </w:t>
      </w:r>
      <w:r w:rsidRPr="0024087E">
        <w:rPr>
          <w:rStyle w:val="StyleUnderline"/>
          <w:highlight w:val="yellow"/>
        </w:rPr>
        <w:t>growth</w:t>
      </w:r>
      <w:r w:rsidRPr="003D4606">
        <w:rPr>
          <w:sz w:val="14"/>
        </w:rPr>
        <w:t xml:space="preserve">, especially increasing per capita income, </w:t>
      </w:r>
      <w:r w:rsidRPr="000440BD">
        <w:rPr>
          <w:rStyle w:val="StyleUnderline"/>
        </w:rPr>
        <w:t>depends on the proper functioning of prices to signal and markets to respond</w:t>
      </w:r>
      <w:r w:rsidRPr="003D4606">
        <w:rPr>
          <w:sz w:val="14"/>
        </w:rPr>
        <w:t xml:space="preserve">, but </w:t>
      </w:r>
      <w:r w:rsidRPr="000440BD">
        <w:rPr>
          <w:rStyle w:val="StyleUnderline"/>
        </w:rPr>
        <w:t xml:space="preserve">it also </w:t>
      </w:r>
      <w:r w:rsidRPr="0024087E">
        <w:rPr>
          <w:rStyle w:val="StyleUnderline"/>
          <w:highlight w:val="yellow"/>
        </w:rPr>
        <w:t>depends</w:t>
      </w:r>
      <w:r w:rsidRPr="000440BD">
        <w:rPr>
          <w:rStyle w:val="StyleUnderline"/>
        </w:rPr>
        <w:t xml:space="preserve"> fundamentally </w:t>
      </w:r>
      <w:r w:rsidRPr="0024087E">
        <w:rPr>
          <w:rStyle w:val="StyleUnderline"/>
          <w:highlight w:val="yellow"/>
        </w:rPr>
        <w:t>on increasing</w:t>
      </w:r>
      <w:r w:rsidRPr="000440BD">
        <w:rPr>
          <w:rStyle w:val="StyleUnderline"/>
        </w:rPr>
        <w:t xml:space="preserve"> the amount and quality of </w:t>
      </w:r>
      <w:r w:rsidRPr="0024087E">
        <w:rPr>
          <w:rStyle w:val="StyleUnderline"/>
          <w:highlight w:val="yellow"/>
        </w:rPr>
        <w:t>productive capital available</w:t>
      </w:r>
      <w:r w:rsidRPr="003D4606">
        <w:rPr>
          <w:sz w:val="14"/>
        </w:rPr>
        <w:t xml:space="preserve"> to the workforce. The amount of capital employed in the economy needs to increase at least to keep pace with the growth in the labor force to maintain current living standards, and must grow even faster—to increase the amount of capital per worker—to raise worker productivity and thus wages and </w:t>
      </w:r>
      <w:proofErr w:type="gramStart"/>
      <w:r w:rsidRPr="003D4606">
        <w:rPr>
          <w:sz w:val="14"/>
        </w:rPr>
        <w:t>salaries.</w:t>
      </w:r>
      <w:r w:rsidRPr="003D4606">
        <w:rPr>
          <w:sz w:val="12"/>
        </w:rPr>
        <w:t>¶</w:t>
      </w:r>
      <w:proofErr w:type="gramEnd"/>
      <w:r w:rsidRPr="003D4606">
        <w:rPr>
          <w:sz w:val="14"/>
        </w:rPr>
        <w:t xml:space="preserve"> Government deficit spending and its associated debt subtracts from the amount of private saving available for private investment, leading to slower economic growth. Unlike what staunch believers of government spending for economic stimulus claim, government stimulus spending does the opposite of growing the economy. Less economic growth caused by high government spending and debt results in fewer available jobs, lower wages and salaries, and fewer opportunities for career </w:t>
      </w:r>
      <w:proofErr w:type="gramStart"/>
      <w:r w:rsidRPr="003D4606">
        <w:rPr>
          <w:sz w:val="14"/>
        </w:rPr>
        <w:t>advancement.</w:t>
      </w:r>
      <w:r w:rsidRPr="003D4606">
        <w:rPr>
          <w:sz w:val="12"/>
        </w:rPr>
        <w:t>¶</w:t>
      </w:r>
      <w:proofErr w:type="gramEnd"/>
      <w:r w:rsidRPr="003D4606">
        <w:rPr>
          <w:sz w:val="14"/>
        </w:rPr>
        <w:t xml:space="preserve"> Prolonged debt overhang in the United States, even at low interest rates, would be a massive drag on economic growth, leading to significantly reduced prosperity for Americans. In the words of Reinhart, Reinhart, and Rogoff: “This debt-without-drama scenario is reminiscent for us of T. S. Eliot’s (1925) lines in The Hollow Men: ‘</w:t>
      </w:r>
      <w:r w:rsidRPr="0024087E">
        <w:rPr>
          <w:rStyle w:val="StyleUnderline"/>
          <w:highlight w:val="yellow"/>
        </w:rPr>
        <w:t>This is the way the world ends / Not with a bang but a whimper</w:t>
      </w:r>
      <w:r>
        <w:rPr>
          <w:sz w:val="14"/>
        </w:rPr>
        <w:t>.</w:t>
      </w:r>
      <w:proofErr w:type="gramStart"/>
      <w:r>
        <w:rPr>
          <w:sz w:val="14"/>
        </w:rPr>
        <w:t>’”[</w:t>
      </w:r>
      <w:proofErr w:type="gramEnd"/>
      <w:r>
        <w:rPr>
          <w:sz w:val="14"/>
        </w:rPr>
        <w:t>17]</w:t>
      </w:r>
    </w:p>
    <w:p w14:paraId="1E77BD44" w14:textId="1E2D6BA2" w:rsidR="009D1183" w:rsidRPr="00C46D68" w:rsidRDefault="009D1183" w:rsidP="009D1183"/>
    <w:p w14:paraId="34F09847" w14:textId="77777777" w:rsidR="0024087E" w:rsidRDefault="0024087E" w:rsidP="0024087E">
      <w:pPr>
        <w:pStyle w:val="Heading3"/>
      </w:pPr>
      <w:r>
        <w:t>They Say: “Winding Down 2008 Stimulus”</w:t>
      </w:r>
    </w:p>
    <w:p w14:paraId="0D0EAC6B" w14:textId="77777777" w:rsidR="0024087E" w:rsidRPr="007B67E9" w:rsidRDefault="0024087E" w:rsidP="0024087E">
      <w:pPr>
        <w:pStyle w:val="Heading4"/>
        <w:rPr>
          <w:u w:val="single"/>
        </w:rPr>
      </w:pPr>
      <w:r>
        <w:t xml:space="preserve">Winding down 2008 stimulus securities raise interest rates </w:t>
      </w:r>
      <w:r>
        <w:rPr>
          <w:u w:val="single"/>
        </w:rPr>
        <w:t>too</w:t>
      </w:r>
      <w:r w:rsidRPr="007B67E9">
        <w:rPr>
          <w:u w:val="single"/>
        </w:rPr>
        <w:t xml:space="preserve"> slowly </w:t>
      </w:r>
      <w:r>
        <w:rPr>
          <w:u w:val="single"/>
        </w:rPr>
        <w:t xml:space="preserve">and gradually </w:t>
      </w:r>
      <w:r w:rsidRPr="007B67E9">
        <w:rPr>
          <w:u w:val="single"/>
        </w:rPr>
        <w:t>to trigger the DA</w:t>
      </w:r>
    </w:p>
    <w:p w14:paraId="06F9496F" w14:textId="77777777" w:rsidR="0024087E" w:rsidRPr="007B67E9" w:rsidRDefault="0024087E" w:rsidP="0024087E">
      <w:r>
        <w:t xml:space="preserve">Don </w:t>
      </w:r>
      <w:r w:rsidRPr="007B67E9">
        <w:rPr>
          <w:rStyle w:val="Style13ptBold"/>
        </w:rPr>
        <w:t>Lee 7/26</w:t>
      </w:r>
      <w:r>
        <w:t xml:space="preserve">, contract reporter for LA Times, 7/26/17, “Fed leaves interest rates unchanged amid concerns about low inflation,” </w:t>
      </w:r>
      <w:r w:rsidRPr="007B67E9">
        <w:t>http://www.latimes.com/business/la-fi-fed-interest-rate-20170726-story.html</w:t>
      </w:r>
    </w:p>
    <w:p w14:paraId="2482E285" w14:textId="77777777" w:rsidR="0024087E" w:rsidRDefault="0024087E" w:rsidP="0024087E">
      <w:r>
        <w:t xml:space="preserve">And </w:t>
      </w:r>
      <w:r w:rsidRPr="0024087E">
        <w:rPr>
          <w:rStyle w:val="StyleUnderline"/>
          <w:highlight w:val="yellow"/>
        </w:rPr>
        <w:t>the</w:t>
      </w:r>
      <w:r>
        <w:t xml:space="preserve"> </w:t>
      </w:r>
      <w:r w:rsidRPr="007B67E9">
        <w:rPr>
          <w:rStyle w:val="StyleUnderline"/>
        </w:rPr>
        <w:t>Fed</w:t>
      </w:r>
      <w:r>
        <w:t xml:space="preserve"> gave further </w:t>
      </w:r>
      <w:r w:rsidRPr="0024087E">
        <w:rPr>
          <w:rStyle w:val="StyleUnderline"/>
          <w:highlight w:val="yellow"/>
        </w:rPr>
        <w:t>signals that it was close to paring down the</w:t>
      </w:r>
      <w:r>
        <w:t xml:space="preserve"> $4.5 trillion in U.S. Treasury and </w:t>
      </w:r>
      <w:r w:rsidRPr="007B67E9">
        <w:rPr>
          <w:rStyle w:val="StyleUnderline"/>
        </w:rPr>
        <w:t xml:space="preserve">mortgage-backed </w:t>
      </w:r>
      <w:r w:rsidRPr="0024087E">
        <w:rPr>
          <w:rStyle w:val="StyleUnderline"/>
          <w:highlight w:val="yellow"/>
        </w:rPr>
        <w:t>securities it accumulated</w:t>
      </w:r>
      <w:r>
        <w:t xml:space="preserve"> </w:t>
      </w:r>
      <w:r w:rsidRPr="0024087E">
        <w:rPr>
          <w:rStyle w:val="StyleUnderline"/>
          <w:highlight w:val="yellow"/>
        </w:rPr>
        <w:t>during</w:t>
      </w:r>
      <w:r>
        <w:t xml:space="preserve"> and after </w:t>
      </w:r>
      <w:r w:rsidRPr="007B67E9">
        <w:rPr>
          <w:rStyle w:val="StyleUnderline"/>
        </w:rPr>
        <w:t xml:space="preserve">the financial crisis in </w:t>
      </w:r>
      <w:r w:rsidRPr="0024087E">
        <w:rPr>
          <w:rStyle w:val="StyleUnderline"/>
          <w:highlight w:val="yellow"/>
        </w:rPr>
        <w:t>2008</w:t>
      </w:r>
      <w:r>
        <w:t>.</w:t>
      </w:r>
    </w:p>
    <w:p w14:paraId="4C38CED3" w14:textId="77777777" w:rsidR="0024087E" w:rsidRDefault="0024087E" w:rsidP="0024087E">
      <w:r w:rsidRPr="0024087E">
        <w:rPr>
          <w:rStyle w:val="StyleUnderline"/>
          <w:highlight w:val="yellow"/>
        </w:rPr>
        <w:t>A shrinking of those assets</w:t>
      </w:r>
      <w:r>
        <w:t xml:space="preserve">, like raising interest rates, </w:t>
      </w:r>
      <w:r w:rsidRPr="0024087E">
        <w:rPr>
          <w:rStyle w:val="StyleUnderline"/>
          <w:highlight w:val="yellow"/>
        </w:rPr>
        <w:t>is aimed at normalizing monetary policy</w:t>
      </w:r>
      <w:r>
        <w:t xml:space="preserve"> and removing the extraordinary support the Fed has provided to the economy over the past decade.</w:t>
      </w:r>
    </w:p>
    <w:p w14:paraId="3A634B92" w14:textId="77777777" w:rsidR="0024087E" w:rsidRDefault="0024087E" w:rsidP="0024087E">
      <w:r>
        <w:t>Analysts think the Fed will launch that process at its next meeting Sept. 19-20, an expectation reinforced by Wednesday’s statement that it would begin shedding the holdings “relatively soon,” as opposed to its prior guidance that it would happen “this year.”</w:t>
      </w:r>
    </w:p>
    <w:p w14:paraId="0E56EE7E" w14:textId="77777777" w:rsidR="0024087E" w:rsidRDefault="0024087E" w:rsidP="0024087E">
      <w:r>
        <w:t>“A start date for the balance sheet normalization is all teed up for the September meeting,” said Greg McBride, chief financial analyst at Bankrate.com, a research firm.</w:t>
      </w:r>
    </w:p>
    <w:p w14:paraId="38081212" w14:textId="77777777" w:rsidR="0024087E" w:rsidRDefault="0024087E" w:rsidP="0024087E">
      <w:r>
        <w:t xml:space="preserve">A </w:t>
      </w:r>
      <w:r w:rsidRPr="0024087E">
        <w:rPr>
          <w:rStyle w:val="StyleUnderline"/>
          <w:highlight w:val="yellow"/>
        </w:rPr>
        <w:t>reduction of</w:t>
      </w:r>
      <w:r w:rsidRPr="007B67E9">
        <w:rPr>
          <w:rStyle w:val="StyleUnderline"/>
        </w:rPr>
        <w:t xml:space="preserve"> Fed </w:t>
      </w:r>
      <w:r w:rsidRPr="0024087E">
        <w:rPr>
          <w:rStyle w:val="StyleUnderline"/>
          <w:highlight w:val="yellow"/>
        </w:rPr>
        <w:t>assets is expected to nudge</w:t>
      </w:r>
      <w:r w:rsidRPr="007B67E9">
        <w:rPr>
          <w:rStyle w:val="StyleUnderline"/>
        </w:rPr>
        <w:t xml:space="preserve"> up</w:t>
      </w:r>
      <w:r>
        <w:t xml:space="preserve"> mortgage and </w:t>
      </w:r>
      <w:r w:rsidRPr="0024087E">
        <w:rPr>
          <w:rStyle w:val="StyleUnderline"/>
          <w:highlight w:val="yellow"/>
        </w:rPr>
        <w:t>interest rates</w:t>
      </w:r>
      <w:r w:rsidRPr="0024087E">
        <w:rPr>
          <w:highlight w:val="yellow"/>
        </w:rPr>
        <w:t>,</w:t>
      </w:r>
      <w:r>
        <w:t xml:space="preserve"> </w:t>
      </w:r>
      <w:r w:rsidRPr="007B67E9">
        <w:rPr>
          <w:rStyle w:val="Emphasis"/>
        </w:rPr>
        <w:t xml:space="preserve">but </w:t>
      </w:r>
      <w:r w:rsidRPr="0024087E">
        <w:rPr>
          <w:rStyle w:val="Emphasis"/>
          <w:highlight w:val="yellow"/>
        </w:rPr>
        <w:t>policymakers are planning to act gradually and in a predictable manner</w:t>
      </w:r>
      <w:r>
        <w:t xml:space="preserve">, </w:t>
      </w:r>
      <w:r w:rsidRPr="007B67E9">
        <w:rPr>
          <w:rStyle w:val="Emphasis"/>
        </w:rPr>
        <w:t>increasing the amount</w:t>
      </w:r>
      <w:r>
        <w:t xml:space="preserve"> of maturing securities it will unload </w:t>
      </w:r>
      <w:r w:rsidRPr="007B67E9">
        <w:rPr>
          <w:rStyle w:val="Emphasis"/>
        </w:rPr>
        <w:t>each month</w:t>
      </w:r>
      <w:r>
        <w:t xml:space="preserve">, </w:t>
      </w:r>
      <w:r w:rsidRPr="0024087E">
        <w:rPr>
          <w:rStyle w:val="Emphasis"/>
          <w:highlight w:val="yellow"/>
        </w:rPr>
        <w:t>with</w:t>
      </w:r>
      <w:r w:rsidRPr="007B67E9">
        <w:rPr>
          <w:rStyle w:val="Emphasis"/>
        </w:rPr>
        <w:t xml:space="preserve"> </w:t>
      </w:r>
      <w:r w:rsidRPr="0024087E">
        <w:rPr>
          <w:rStyle w:val="Emphasis"/>
          <w:highlight w:val="yellow"/>
        </w:rPr>
        <w:t>the whole process expected to take a few years</w:t>
      </w:r>
      <w:r>
        <w:t>.</w:t>
      </w:r>
    </w:p>
    <w:p w14:paraId="28A9FC28" w14:textId="77777777" w:rsidR="0024087E" w:rsidRPr="00585190" w:rsidRDefault="0024087E" w:rsidP="0024087E"/>
    <w:p w14:paraId="38F46E42" w14:textId="03C5A25F" w:rsidR="0024087E" w:rsidRPr="00F368D7" w:rsidRDefault="0024087E" w:rsidP="0024087E">
      <w:pPr>
        <w:pStyle w:val="Heading3"/>
      </w:pPr>
      <w:r>
        <w:t>They Say: “Dollar Strong”</w:t>
      </w:r>
    </w:p>
    <w:p w14:paraId="1436B3D2" w14:textId="77777777" w:rsidR="0024087E" w:rsidRDefault="0024087E" w:rsidP="0024087E">
      <w:pPr>
        <w:pStyle w:val="Heading4"/>
      </w:pPr>
      <w:r w:rsidRPr="00F368D7">
        <w:t>The</w:t>
      </w:r>
      <w:r>
        <w:t xml:space="preserve"> dollar is weak now---ICE dollar index proves</w:t>
      </w:r>
    </w:p>
    <w:p w14:paraId="119D2A9A" w14:textId="77777777" w:rsidR="0024087E" w:rsidRPr="00F368D7" w:rsidRDefault="0024087E" w:rsidP="0024087E">
      <w:proofErr w:type="spellStart"/>
      <w:r>
        <w:t>Saumya</w:t>
      </w:r>
      <w:proofErr w:type="spellEnd"/>
      <w:r>
        <w:t xml:space="preserve"> </w:t>
      </w:r>
      <w:proofErr w:type="spellStart"/>
      <w:r w:rsidRPr="00F368D7">
        <w:rPr>
          <w:rStyle w:val="Style13ptBold"/>
        </w:rPr>
        <w:t>Vaishampayan</w:t>
      </w:r>
      <w:proofErr w:type="spellEnd"/>
      <w:r w:rsidRPr="00F368D7">
        <w:rPr>
          <w:rStyle w:val="Style13ptBold"/>
        </w:rPr>
        <w:t xml:space="preserve"> and</w:t>
      </w:r>
      <w:r>
        <w:t xml:space="preserve"> James </w:t>
      </w:r>
      <w:r w:rsidRPr="00F368D7">
        <w:rPr>
          <w:rStyle w:val="Style13ptBold"/>
        </w:rPr>
        <w:t>Glynn 7/27</w:t>
      </w:r>
      <w:r>
        <w:t>, editors for FOX Business, 7/27/17, “Dollar Weakness Gives World's Central Bankers New Headache,” Dollar Weakness Gives World's Central Bankers New Headache</w:t>
      </w:r>
    </w:p>
    <w:p w14:paraId="557808F8" w14:textId="77777777" w:rsidR="0024087E" w:rsidRDefault="0024087E" w:rsidP="0024087E">
      <w:r w:rsidRPr="0024087E">
        <w:rPr>
          <w:rStyle w:val="StyleUnderline"/>
          <w:highlight w:val="yellow"/>
        </w:rPr>
        <w:t>The dollar's</w:t>
      </w:r>
      <w:r>
        <w:t xml:space="preserve"> continued </w:t>
      </w:r>
      <w:r w:rsidRPr="0024087E">
        <w:rPr>
          <w:rStyle w:val="StyleUnderline"/>
          <w:highlight w:val="yellow"/>
        </w:rPr>
        <w:t>slump</w:t>
      </w:r>
      <w:r>
        <w:t xml:space="preserve"> against a range of global currencies </w:t>
      </w:r>
      <w:r w:rsidRPr="00F368D7">
        <w:rPr>
          <w:rStyle w:val="StyleUnderline"/>
        </w:rPr>
        <w:t xml:space="preserve">is </w:t>
      </w:r>
      <w:r w:rsidRPr="00F368D7">
        <w:t>making life more complicated for central bankers outside the U</w:t>
      </w:r>
      <w:r>
        <w:t xml:space="preserve">.S., </w:t>
      </w:r>
      <w:r w:rsidRPr="0024087E">
        <w:rPr>
          <w:rStyle w:val="StyleUnderline"/>
          <w:highlight w:val="yellow"/>
        </w:rPr>
        <w:t>put</w:t>
      </w:r>
      <w:r w:rsidRPr="00F368D7">
        <w:rPr>
          <w:rStyle w:val="StyleUnderline"/>
        </w:rPr>
        <w:t xml:space="preserve">ting </w:t>
      </w:r>
      <w:r w:rsidRPr="0024087E">
        <w:rPr>
          <w:rStyle w:val="StyleUnderline"/>
          <w:highlight w:val="yellow"/>
        </w:rPr>
        <w:t>downward pressure on inflation</w:t>
      </w:r>
      <w:r>
        <w:t xml:space="preserve"> at a time when many are contemplating how to exit from years of loose policy.</w:t>
      </w:r>
    </w:p>
    <w:p w14:paraId="78FD06AE" w14:textId="77777777" w:rsidR="0024087E" w:rsidRDefault="0024087E" w:rsidP="0024087E">
      <w:r w:rsidRPr="0024087E">
        <w:rPr>
          <w:rStyle w:val="StyleUnderline"/>
          <w:highlight w:val="yellow"/>
        </w:rPr>
        <w:t>The</w:t>
      </w:r>
      <w:r w:rsidRPr="00F368D7">
        <w:rPr>
          <w:rStyle w:val="StyleUnderline"/>
        </w:rPr>
        <w:t xml:space="preserve"> dollar's </w:t>
      </w:r>
      <w:r w:rsidRPr="0024087E">
        <w:rPr>
          <w:rStyle w:val="StyleUnderline"/>
          <w:highlight w:val="yellow"/>
        </w:rPr>
        <w:t>decline</w:t>
      </w:r>
      <w:r>
        <w:t xml:space="preserve"> overnight </w:t>
      </w:r>
      <w:r w:rsidRPr="0024087E">
        <w:rPr>
          <w:rStyle w:val="StyleUnderline"/>
          <w:highlight w:val="yellow"/>
        </w:rPr>
        <w:t>extended into Asian trading hours</w:t>
      </w:r>
      <w:r>
        <w:t xml:space="preserve"> Thursday. </w:t>
      </w:r>
      <w:r w:rsidRPr="0024087E">
        <w:rPr>
          <w:rStyle w:val="StyleUnderline"/>
          <w:highlight w:val="yellow"/>
        </w:rPr>
        <w:t>The</w:t>
      </w:r>
      <w:r>
        <w:t xml:space="preserve"> ICE U.S. </w:t>
      </w:r>
      <w:r w:rsidRPr="0024087E">
        <w:rPr>
          <w:rStyle w:val="StyleUnderline"/>
          <w:highlight w:val="yellow"/>
        </w:rPr>
        <w:t>dollar index</w:t>
      </w:r>
      <w:r>
        <w:t xml:space="preserve">, </w:t>
      </w:r>
      <w:r w:rsidRPr="0024087E">
        <w:rPr>
          <w:rStyle w:val="StyleUnderline"/>
          <w:highlight w:val="yellow"/>
        </w:rPr>
        <w:t>which measures</w:t>
      </w:r>
      <w:r w:rsidRPr="0024087E">
        <w:rPr>
          <w:highlight w:val="yellow"/>
        </w:rPr>
        <w:t xml:space="preserve"> </w:t>
      </w:r>
      <w:r w:rsidRPr="0024087E">
        <w:rPr>
          <w:rStyle w:val="StyleUnderline"/>
          <w:highlight w:val="yellow"/>
        </w:rPr>
        <w:t>the U.S. currency</w:t>
      </w:r>
      <w:r>
        <w:t xml:space="preserve"> against six of its peers, </w:t>
      </w:r>
      <w:r w:rsidRPr="0024087E">
        <w:rPr>
          <w:rStyle w:val="Emphasis"/>
          <w:highlight w:val="yellow"/>
        </w:rPr>
        <w:t>fell 0.2% to its lowest level in more than a year</w:t>
      </w:r>
      <w:r>
        <w:t xml:space="preserve">. That came after the Federal Reserve's latest policy statement, which indicated that </w:t>
      </w:r>
      <w:r w:rsidRPr="00F368D7">
        <w:t>officials have become more concerned</w:t>
      </w:r>
      <w:r>
        <w:t xml:space="preserve"> about a recent slowdown in domestic inflation.</w:t>
      </w:r>
    </w:p>
    <w:p w14:paraId="1DF63354" w14:textId="77777777" w:rsidR="0024087E" w:rsidRDefault="0024087E" w:rsidP="0024087E"/>
    <w:p w14:paraId="3E45F98E" w14:textId="77777777" w:rsidR="00056F75" w:rsidRPr="007F11D6" w:rsidRDefault="00841F7B" w:rsidP="00056F75">
      <w:pPr>
        <w:pStyle w:val="Heading2"/>
      </w:pPr>
      <w:r>
        <w:t>Affirmative</w:t>
      </w:r>
    </w:p>
    <w:p w14:paraId="38260AD6" w14:textId="70953CD4" w:rsidR="00030757" w:rsidRDefault="00030757" w:rsidP="00056F75">
      <w:pPr>
        <w:pStyle w:val="Heading3"/>
      </w:pPr>
      <w:r>
        <w:t>2AC — Interest Rates DA</w:t>
      </w:r>
    </w:p>
    <w:p w14:paraId="519F152C" w14:textId="77777777" w:rsidR="00030757" w:rsidRDefault="00030757" w:rsidP="00030757">
      <w:pPr>
        <w:pStyle w:val="Heading4"/>
      </w:pPr>
      <w:r>
        <w:t xml:space="preserve">Inflation expected to </w:t>
      </w:r>
      <w:r w:rsidRPr="0019025D">
        <w:rPr>
          <w:u w:val="single"/>
        </w:rPr>
        <w:t>rise</w:t>
      </w:r>
      <w:r>
        <w:t xml:space="preserve">---Yellen believed the soft inflation is </w:t>
      </w:r>
      <w:r w:rsidRPr="0019025D">
        <w:rPr>
          <w:u w:val="single"/>
        </w:rPr>
        <w:t>temporary</w:t>
      </w:r>
      <w:r>
        <w:t xml:space="preserve">---she will </w:t>
      </w:r>
      <w:r w:rsidRPr="0019025D">
        <w:rPr>
          <w:u w:val="single"/>
        </w:rPr>
        <w:t>raise interest rates</w:t>
      </w:r>
      <w:r>
        <w:t xml:space="preserve"> in December</w:t>
      </w:r>
    </w:p>
    <w:p w14:paraId="5EFC191E" w14:textId="77777777" w:rsidR="00030757" w:rsidRDefault="00030757" w:rsidP="00030757">
      <w:r>
        <w:t xml:space="preserve">Ann </w:t>
      </w:r>
      <w:proofErr w:type="spellStart"/>
      <w:r w:rsidRPr="0019025D">
        <w:rPr>
          <w:rStyle w:val="Style13ptBold"/>
        </w:rPr>
        <w:t>Saphir</w:t>
      </w:r>
      <w:proofErr w:type="spellEnd"/>
      <w:r w:rsidRPr="0019025D">
        <w:rPr>
          <w:rStyle w:val="Style13ptBold"/>
        </w:rPr>
        <w:t xml:space="preserve"> and</w:t>
      </w:r>
      <w:r>
        <w:t xml:space="preserve"> Richard </w:t>
      </w:r>
      <w:r w:rsidRPr="0019025D">
        <w:rPr>
          <w:rStyle w:val="Style13ptBold"/>
        </w:rPr>
        <w:t>Leong 7/11</w:t>
      </w:r>
      <w:r>
        <w:t xml:space="preserve">, journalists for Reuters, 7/11/17, “Muted inflation, wages keep Fed policymakers cautious,” </w:t>
      </w:r>
      <w:r w:rsidRPr="0019025D">
        <w:t>http://www.reuters.com/article/us-usa-fed-brainard-idUSKBN19W236</w:t>
      </w:r>
      <w:r>
        <w:t xml:space="preserve"> </w:t>
      </w:r>
    </w:p>
    <w:p w14:paraId="085C6F77" w14:textId="77777777" w:rsidR="00030757" w:rsidRDefault="00030757" w:rsidP="00030757">
      <w:r>
        <w:t xml:space="preserve">(Reuters) - A day ahead of Federal Reserve Chair Janet Yellen's testimony to Congress on the state of the U.S. economy, two of her colleagues cited low wage growth and </w:t>
      </w:r>
      <w:r w:rsidRPr="0024087E">
        <w:rPr>
          <w:rStyle w:val="StyleUnderline"/>
          <w:highlight w:val="yellow"/>
        </w:rPr>
        <w:t>muted inflation</w:t>
      </w:r>
      <w:r>
        <w:t xml:space="preserve"> as </w:t>
      </w:r>
      <w:r w:rsidRPr="0024087E">
        <w:rPr>
          <w:rStyle w:val="StyleUnderline"/>
          <w:highlight w:val="yellow"/>
        </w:rPr>
        <w:t>reasons</w:t>
      </w:r>
      <w:r w:rsidRPr="0019025D">
        <w:rPr>
          <w:rStyle w:val="StyleUnderline"/>
        </w:rPr>
        <w:t xml:space="preserve"> for </w:t>
      </w:r>
      <w:r w:rsidRPr="0024087E">
        <w:rPr>
          <w:rStyle w:val="StyleUnderline"/>
          <w:highlight w:val="yellow"/>
        </w:rPr>
        <w:t>caution on</w:t>
      </w:r>
      <w:r>
        <w:t xml:space="preserve"> further </w:t>
      </w:r>
      <w:r w:rsidRPr="0024087E">
        <w:rPr>
          <w:rStyle w:val="StyleUnderline"/>
          <w:highlight w:val="yellow"/>
        </w:rPr>
        <w:t>interest rate increases</w:t>
      </w:r>
      <w:r w:rsidRPr="0024087E">
        <w:rPr>
          <w:highlight w:val="yellow"/>
        </w:rPr>
        <w:t>.</w:t>
      </w:r>
    </w:p>
    <w:p w14:paraId="5D2CDA5B" w14:textId="77777777" w:rsidR="00030757" w:rsidRDefault="00030757" w:rsidP="00030757">
      <w:r>
        <w:t xml:space="preserve">In recent months U.S. </w:t>
      </w:r>
      <w:r w:rsidRPr="0024087E">
        <w:rPr>
          <w:rStyle w:val="StyleUnderline"/>
          <w:highlight w:val="yellow"/>
        </w:rPr>
        <w:t>inflation</w:t>
      </w:r>
      <w:r>
        <w:t xml:space="preserve"> has </w:t>
      </w:r>
      <w:r w:rsidRPr="0024087E">
        <w:rPr>
          <w:rStyle w:val="StyleUnderline"/>
          <w:highlight w:val="yellow"/>
        </w:rPr>
        <w:t>moved</w:t>
      </w:r>
      <w:r>
        <w:t xml:space="preserve"> further </w:t>
      </w:r>
      <w:r w:rsidRPr="0024087E">
        <w:rPr>
          <w:rStyle w:val="StyleUnderline"/>
          <w:highlight w:val="yellow"/>
        </w:rPr>
        <w:t>below</w:t>
      </w:r>
      <w:r w:rsidRPr="0024087E">
        <w:rPr>
          <w:highlight w:val="yellow"/>
        </w:rPr>
        <w:t xml:space="preserve"> </w:t>
      </w:r>
      <w:r w:rsidRPr="0024087E">
        <w:rPr>
          <w:rStyle w:val="StyleUnderline"/>
          <w:highlight w:val="yellow"/>
        </w:rPr>
        <w:t>the</w:t>
      </w:r>
      <w:r>
        <w:t xml:space="preserve"> Fed's </w:t>
      </w:r>
      <w:r w:rsidRPr="0024087E">
        <w:rPr>
          <w:rStyle w:val="StyleUnderline"/>
          <w:highlight w:val="yellow"/>
        </w:rPr>
        <w:t>2 percent target</w:t>
      </w:r>
      <w:r w:rsidRPr="0024087E">
        <w:rPr>
          <w:highlight w:val="yellow"/>
        </w:rPr>
        <w:t xml:space="preserve"> </w:t>
      </w:r>
      <w:r w:rsidRPr="0024087E">
        <w:rPr>
          <w:rStyle w:val="StyleUnderline"/>
          <w:highlight w:val="yellow"/>
        </w:rPr>
        <w:t>even as</w:t>
      </w:r>
      <w:r w:rsidRPr="0024087E">
        <w:rPr>
          <w:highlight w:val="yellow"/>
        </w:rPr>
        <w:t xml:space="preserve"> </w:t>
      </w:r>
      <w:r w:rsidRPr="0024087E">
        <w:rPr>
          <w:rStyle w:val="StyleUnderline"/>
          <w:highlight w:val="yellow"/>
        </w:rPr>
        <w:t>the labor market</w:t>
      </w:r>
      <w:r>
        <w:t xml:space="preserve">, as </w:t>
      </w:r>
      <w:r w:rsidRPr="0019025D">
        <w:rPr>
          <w:rStyle w:val="StyleUnderline"/>
        </w:rPr>
        <w:t>measured by</w:t>
      </w:r>
      <w:r>
        <w:t xml:space="preserve"> a </w:t>
      </w:r>
      <w:r w:rsidRPr="0019025D">
        <w:rPr>
          <w:rStyle w:val="StyleUnderline"/>
        </w:rPr>
        <w:t>4.4 percent unemployment</w:t>
      </w:r>
      <w:r>
        <w:t xml:space="preserve"> rate, has </w:t>
      </w:r>
      <w:r w:rsidRPr="0024087E">
        <w:rPr>
          <w:rStyle w:val="StyleUnderline"/>
          <w:highlight w:val="yellow"/>
        </w:rPr>
        <w:t>strengthened</w:t>
      </w:r>
      <w:r>
        <w:t>.</w:t>
      </w:r>
    </w:p>
    <w:p w14:paraId="1CC1C2C2" w14:textId="77777777" w:rsidR="00030757" w:rsidRDefault="00030757" w:rsidP="00030757">
      <w:r w:rsidRPr="0024087E">
        <w:rPr>
          <w:rStyle w:val="Emphasis"/>
          <w:highlight w:val="yellow"/>
        </w:rPr>
        <w:t>That disconnect</w:t>
      </w:r>
      <w:r>
        <w:t xml:space="preserve"> has </w:t>
      </w:r>
      <w:r w:rsidRPr="0024087E">
        <w:rPr>
          <w:rStyle w:val="Emphasis"/>
          <w:highlight w:val="yellow"/>
        </w:rPr>
        <w:t>vexed policymakers</w:t>
      </w:r>
      <w:r>
        <w:t xml:space="preserve">, but </w:t>
      </w:r>
      <w:r w:rsidRPr="0024087E">
        <w:rPr>
          <w:rStyle w:val="Emphasis"/>
          <w:highlight w:val="yellow"/>
        </w:rPr>
        <w:t>Yellen</w:t>
      </w:r>
      <w:r>
        <w:t xml:space="preserve"> has </w:t>
      </w:r>
      <w:r w:rsidRPr="0024087E">
        <w:rPr>
          <w:rStyle w:val="Emphasis"/>
          <w:highlight w:val="yellow"/>
        </w:rPr>
        <w:t>said the retreat in price</w:t>
      </w:r>
      <w:r>
        <w:t xml:space="preserve"> pressures </w:t>
      </w:r>
      <w:r w:rsidRPr="0024087E">
        <w:rPr>
          <w:rStyle w:val="Emphasis"/>
          <w:highlight w:val="yellow"/>
        </w:rPr>
        <w:t>is</w:t>
      </w:r>
      <w:r>
        <w:t xml:space="preserve"> likely </w:t>
      </w:r>
      <w:r w:rsidRPr="0024087E">
        <w:rPr>
          <w:rStyle w:val="Emphasis"/>
          <w:highlight w:val="yellow"/>
        </w:rPr>
        <w:t>temporary</w:t>
      </w:r>
      <w:r>
        <w:t xml:space="preserve"> and signaled </w:t>
      </w:r>
      <w:r w:rsidRPr="0024087E">
        <w:rPr>
          <w:rStyle w:val="Emphasis"/>
          <w:highlight w:val="yellow"/>
        </w:rPr>
        <w:t>she is prepared to continue</w:t>
      </w:r>
      <w:r w:rsidRPr="0019025D">
        <w:rPr>
          <w:rStyle w:val="Emphasis"/>
        </w:rPr>
        <w:t xml:space="preserve"> with </w:t>
      </w:r>
      <w:r w:rsidRPr="0024087E">
        <w:rPr>
          <w:rStyle w:val="Emphasis"/>
          <w:highlight w:val="yellow"/>
        </w:rPr>
        <w:t>rate hikes</w:t>
      </w:r>
      <w:r>
        <w:t xml:space="preserve"> and a plan to start trimming the Fed's $4.5 trillion balance sheet later this year.</w:t>
      </w:r>
    </w:p>
    <w:p w14:paraId="50593CF4" w14:textId="77777777" w:rsidR="00030757" w:rsidRDefault="00030757" w:rsidP="00030757">
      <w:r w:rsidRPr="0019025D">
        <w:rPr>
          <w:rStyle w:val="StyleUnderline"/>
        </w:rPr>
        <w:t>The Fed raised rates</w:t>
      </w:r>
      <w:r>
        <w:t xml:space="preserve"> last month to a range of </w:t>
      </w:r>
      <w:r w:rsidRPr="0019025D">
        <w:rPr>
          <w:rStyle w:val="StyleUnderline"/>
        </w:rPr>
        <w:t>1 percent to 1.25 percent</w:t>
      </w:r>
      <w:r>
        <w:t>.</w:t>
      </w:r>
    </w:p>
    <w:p w14:paraId="0A844A7D" w14:textId="77777777" w:rsidR="00030757" w:rsidRDefault="00030757" w:rsidP="00030757">
      <w:r>
        <w:t>Fed Governor Lael Brainard supported the June rate rise and on Tuesday embraced the plan to reduce the balance sheet "soon," but suggested her support for any future rate increases will depend in part on how inflation shapes up.</w:t>
      </w:r>
    </w:p>
    <w:p w14:paraId="102A5BD4" w14:textId="77777777" w:rsidR="00030757" w:rsidRDefault="00030757" w:rsidP="00030757">
      <w:r>
        <w:t xml:space="preserve">"I will want to monitor inflation developments carefully, and to move cautiously on further increases in the federal funds rate, so as to help guide inflation back up around our symmetric target," Brainard said, adding that she believes </w:t>
      </w:r>
      <w:r w:rsidRPr="0019025D">
        <w:t>rates may need to top out near 2 percent, which</w:t>
      </w:r>
      <w:r>
        <w:t xml:space="preserve"> would give the Fed little room to raise them further.</w:t>
      </w:r>
    </w:p>
    <w:p w14:paraId="44119341" w14:textId="77777777" w:rsidR="00030757" w:rsidRDefault="00030757" w:rsidP="00030757">
      <w:r>
        <w:t xml:space="preserve">At a separate event on Tuesday, Minneapolis Federal Reserve Bank President Neel </w:t>
      </w:r>
      <w:proofErr w:type="spellStart"/>
      <w:r>
        <w:t>Kashkari</w:t>
      </w:r>
      <w:proofErr w:type="spellEnd"/>
      <w:r>
        <w:t xml:space="preserve"> said </w:t>
      </w:r>
      <w:r w:rsidRPr="0019025D">
        <w:rPr>
          <w:rStyle w:val="StyleUnderline"/>
        </w:rPr>
        <w:t xml:space="preserve">he finds </w:t>
      </w:r>
      <w:r w:rsidRPr="0024087E">
        <w:rPr>
          <w:rStyle w:val="StyleUnderline"/>
          <w:highlight w:val="yellow"/>
        </w:rPr>
        <w:t>it hard to believe</w:t>
      </w:r>
      <w:r>
        <w:t xml:space="preserve"> that </w:t>
      </w:r>
      <w:r w:rsidRPr="0024087E">
        <w:rPr>
          <w:rStyle w:val="StyleUnderline"/>
          <w:highlight w:val="yellow"/>
        </w:rPr>
        <w:t>the U.S. economy is in danger of overheating when wage growth is so low</w:t>
      </w:r>
      <w:r>
        <w:t>.</w:t>
      </w:r>
    </w:p>
    <w:p w14:paraId="714B0A23" w14:textId="77777777" w:rsidR="00030757" w:rsidRDefault="00030757" w:rsidP="00030757">
      <w:r>
        <w:t xml:space="preserve">Government </w:t>
      </w:r>
      <w:r w:rsidRPr="0019025D">
        <w:rPr>
          <w:rStyle w:val="StyleUnderline"/>
        </w:rPr>
        <w:t>data</w:t>
      </w:r>
      <w:r>
        <w:t xml:space="preserve"> on Friday </w:t>
      </w:r>
      <w:r w:rsidRPr="0019025D">
        <w:rPr>
          <w:rStyle w:val="StyleUnderline"/>
        </w:rPr>
        <w:t>showed wage growth of just 2.5 percent annually</w:t>
      </w:r>
      <w:r>
        <w:t xml:space="preserve"> in June.</w:t>
      </w:r>
    </w:p>
    <w:p w14:paraId="66D0E5A3" w14:textId="77777777" w:rsidR="00030757" w:rsidRDefault="00030757" w:rsidP="00030757">
      <w:r>
        <w:t xml:space="preserve">"I am looking for that wage growth as an indicator that, okay, maybe the economy’s overheating, maybe now </w:t>
      </w:r>
      <w:r w:rsidRPr="0019025D">
        <w:rPr>
          <w:rStyle w:val="StyleUnderline"/>
        </w:rPr>
        <w:t xml:space="preserve">we </w:t>
      </w:r>
      <w:r w:rsidRPr="0024087E">
        <w:rPr>
          <w:rStyle w:val="StyleUnderline"/>
          <w:highlight w:val="yellow"/>
        </w:rPr>
        <w:t>are going to start seeing inflation</w:t>
      </w:r>
      <w:r>
        <w:t xml:space="preserve">, maybe </w:t>
      </w:r>
      <w:r w:rsidRPr="0024087E">
        <w:rPr>
          <w:rStyle w:val="StyleUnderline"/>
          <w:highlight w:val="yellow"/>
        </w:rPr>
        <w:t>that’s going to lead us to need to raise interest rates</w:t>
      </w:r>
      <w:r>
        <w:t xml:space="preserve">," </w:t>
      </w:r>
      <w:proofErr w:type="spellStart"/>
      <w:r>
        <w:t>Kashkari</w:t>
      </w:r>
      <w:proofErr w:type="spellEnd"/>
      <w:r>
        <w:t xml:space="preserve"> told the Minnesota Women's Economic Roundtable.</w:t>
      </w:r>
    </w:p>
    <w:p w14:paraId="7706810B" w14:textId="054E9C12" w:rsidR="00030757" w:rsidRDefault="00030757" w:rsidP="00030757"/>
    <w:p w14:paraId="430D1D57" w14:textId="77777777" w:rsidR="003B4320" w:rsidRDefault="003B4320" w:rsidP="003B4320">
      <w:pPr>
        <w:pStyle w:val="Heading4"/>
      </w:pPr>
      <w:r>
        <w:t xml:space="preserve">Debt and deficit don’t increase the interest rate and spending </w:t>
      </w:r>
      <w:r w:rsidRPr="0033645E">
        <w:rPr>
          <w:u w:val="single"/>
        </w:rPr>
        <w:t>stimulates</w:t>
      </w:r>
      <w:r>
        <w:t xml:space="preserve"> growth---</w:t>
      </w:r>
      <w:r w:rsidRPr="0033645E">
        <w:rPr>
          <w:u w:val="single"/>
        </w:rPr>
        <w:t>no crowd out</w:t>
      </w:r>
      <w:r>
        <w:t xml:space="preserve"> and their model relies on the fed’s </w:t>
      </w:r>
      <w:r w:rsidRPr="0033645E">
        <w:rPr>
          <w:u w:val="single"/>
        </w:rPr>
        <w:t>flawed</w:t>
      </w:r>
      <w:r>
        <w:t xml:space="preserve"> outlook on inflation</w:t>
      </w:r>
    </w:p>
    <w:p w14:paraId="692B6A45" w14:textId="77777777" w:rsidR="003B4320" w:rsidRPr="007F11D6" w:rsidRDefault="003B4320" w:rsidP="003B4320">
      <w:proofErr w:type="spellStart"/>
      <w:r>
        <w:t>Morsheda</w:t>
      </w:r>
      <w:proofErr w:type="spellEnd"/>
      <w:r>
        <w:t xml:space="preserve"> </w:t>
      </w:r>
      <w:r w:rsidRPr="00ED7EAF">
        <w:rPr>
          <w:rStyle w:val="Style13ptBold"/>
        </w:rPr>
        <w:t>Hassan</w:t>
      </w:r>
      <w:r>
        <w:t xml:space="preserve"> </w:t>
      </w:r>
      <w:r w:rsidRPr="00ED7EAF">
        <w:rPr>
          <w:rStyle w:val="Style13ptBold"/>
        </w:rPr>
        <w:t>and</w:t>
      </w:r>
      <w:r>
        <w:t xml:space="preserve"> Raja </w:t>
      </w:r>
      <w:proofErr w:type="spellStart"/>
      <w:r w:rsidRPr="00ED7EAF">
        <w:rPr>
          <w:rStyle w:val="Style13ptBold"/>
        </w:rPr>
        <w:t>Nassar</w:t>
      </w:r>
      <w:proofErr w:type="spellEnd"/>
      <w:r w:rsidRPr="00ED7EAF">
        <w:rPr>
          <w:rStyle w:val="Style13ptBold"/>
        </w:rPr>
        <w:t xml:space="preserve"> 15</w:t>
      </w:r>
      <w:r>
        <w:t xml:space="preserve">, Raja </w:t>
      </w:r>
      <w:proofErr w:type="spellStart"/>
      <w:r>
        <w:t>Nassar</w:t>
      </w:r>
      <w:proofErr w:type="spellEnd"/>
      <w:r>
        <w:t xml:space="preserve"> is a professor of mathematics and statistics at Louisiana Tech University; </w:t>
      </w:r>
      <w:proofErr w:type="spellStart"/>
      <w:r>
        <w:t>Morsheda</w:t>
      </w:r>
      <w:proofErr w:type="spellEnd"/>
      <w:r>
        <w:t xml:space="preserve"> Hassan, </w:t>
      </w:r>
      <w:proofErr w:type="spellStart"/>
      <w:proofErr w:type="gramStart"/>
      <w:r>
        <w:t>Ph.D</w:t>
      </w:r>
      <w:proofErr w:type="spellEnd"/>
      <w:proofErr w:type="gramEnd"/>
      <w:r>
        <w:t xml:space="preserve">, is a professor of accounting at Wiley College, 2015, “EMPIRICAL INVESTIGATION OF THE RELATIONSHIP BETWEEN LONG TERM INTEREST RATE AND GOVERNMENT DEBT AND DEFICIT SPENDING,” </w:t>
      </w:r>
      <w:r w:rsidRPr="00ED7EAF">
        <w:t>https://search.proquest.com/docview/1693335613?pq-origsite=gscholar</w:t>
      </w:r>
    </w:p>
    <w:p w14:paraId="4198C6D6" w14:textId="77777777" w:rsidR="003B4320" w:rsidRDefault="003B4320" w:rsidP="003B4320">
      <w:r w:rsidRPr="0024087E">
        <w:rPr>
          <w:rStyle w:val="StyleUnderline"/>
          <w:highlight w:val="yellow"/>
        </w:rPr>
        <w:t>Results</w:t>
      </w:r>
      <w:r w:rsidRPr="0024087E">
        <w:rPr>
          <w:highlight w:val="yellow"/>
        </w:rPr>
        <w:t xml:space="preserve"> </w:t>
      </w:r>
      <w:r w:rsidRPr="0024087E">
        <w:rPr>
          <w:rStyle w:val="StyleUnderline"/>
          <w:highlight w:val="yellow"/>
        </w:rPr>
        <w:t>of</w:t>
      </w:r>
      <w:r>
        <w:t xml:space="preserve"> the time series analysis and the Granger causation test for </w:t>
      </w:r>
      <w:r w:rsidRPr="007F11D6">
        <w:rPr>
          <w:rStyle w:val="StyleUnderline"/>
        </w:rPr>
        <w:t xml:space="preserve">the </w:t>
      </w:r>
      <w:r w:rsidRPr="0024087E">
        <w:rPr>
          <w:rStyle w:val="StyleUnderline"/>
          <w:highlight w:val="yellow"/>
        </w:rPr>
        <w:t>5 countries showed</w:t>
      </w:r>
      <w:r>
        <w:t xml:space="preserve"> an </w:t>
      </w:r>
      <w:r w:rsidRPr="0024087E">
        <w:rPr>
          <w:rStyle w:val="StyleUnderline"/>
          <w:highlight w:val="yellow"/>
        </w:rPr>
        <w:t>overwhelming support</w:t>
      </w:r>
      <w:r>
        <w:t xml:space="preserve"> for the argument </w:t>
      </w:r>
      <w:r w:rsidRPr="0024087E">
        <w:rPr>
          <w:rStyle w:val="StyleUnderline"/>
          <w:highlight w:val="yellow"/>
        </w:rPr>
        <w:t>that</w:t>
      </w:r>
      <w:r>
        <w:t xml:space="preserve"> debt and </w:t>
      </w:r>
      <w:r w:rsidRPr="0024087E">
        <w:rPr>
          <w:rStyle w:val="StyleUnderline"/>
          <w:highlight w:val="yellow"/>
        </w:rPr>
        <w:t>deficit</w:t>
      </w:r>
      <w:r w:rsidRPr="00ED7EAF">
        <w:t xml:space="preserve"> </w:t>
      </w:r>
      <w:r w:rsidRPr="0024087E">
        <w:rPr>
          <w:rStyle w:val="StyleUnderline"/>
          <w:highlight w:val="yellow"/>
        </w:rPr>
        <w:t>have no effect on</w:t>
      </w:r>
      <w:r w:rsidRPr="00ED7EAF">
        <w:rPr>
          <w:rStyle w:val="StyleUnderline"/>
        </w:rPr>
        <w:t xml:space="preserve"> </w:t>
      </w:r>
      <w:r w:rsidRPr="0024087E">
        <w:rPr>
          <w:rStyle w:val="StyleUnderline"/>
          <w:highlight w:val="yellow"/>
        </w:rPr>
        <w:t>increasing</w:t>
      </w:r>
      <w:r w:rsidRPr="00ED7EAF">
        <w:rPr>
          <w:rStyle w:val="StyleUnderline"/>
        </w:rPr>
        <w:t xml:space="preserve"> the long term </w:t>
      </w:r>
      <w:r w:rsidRPr="0024087E">
        <w:rPr>
          <w:rStyle w:val="StyleUnderline"/>
          <w:highlight w:val="yellow"/>
        </w:rPr>
        <w:t>interest rate</w:t>
      </w:r>
      <w:r w:rsidRPr="00ED7EAF">
        <w:t>. It is seen that when debt or</w:t>
      </w:r>
      <w:r>
        <w:t xml:space="preserve"> deficit had a significant effect on long term interest rate it was to decrease the rate rather than to increase it. In all the results, except for Japan, there was as expected, a positive and significant effect of inflation on bond rate.</w:t>
      </w:r>
    </w:p>
    <w:p w14:paraId="1D10DD8E" w14:textId="77777777" w:rsidR="003B4320" w:rsidRDefault="003B4320" w:rsidP="003B4320">
      <w:r w:rsidRPr="0024087E">
        <w:rPr>
          <w:rStyle w:val="StyleUnderline"/>
          <w:highlight w:val="yellow"/>
        </w:rPr>
        <w:t>The results</w:t>
      </w:r>
      <w:r>
        <w:t xml:space="preserve"> of this study </w:t>
      </w:r>
      <w:r w:rsidRPr="0024087E">
        <w:rPr>
          <w:rStyle w:val="Emphasis"/>
          <w:highlight w:val="yellow"/>
        </w:rPr>
        <w:t>do</w:t>
      </w:r>
      <w:r w:rsidRPr="0024087E">
        <w:rPr>
          <w:rStyle w:val="StyleUnderline"/>
          <w:highlight w:val="yellow"/>
        </w:rPr>
        <w:t xml:space="preserve"> </w:t>
      </w:r>
      <w:r w:rsidRPr="0024087E">
        <w:rPr>
          <w:rStyle w:val="Emphasis"/>
          <w:highlight w:val="yellow"/>
        </w:rPr>
        <w:t>not</w:t>
      </w:r>
      <w:r>
        <w:t xml:space="preserve"> lend </w:t>
      </w:r>
      <w:r w:rsidRPr="0024087E">
        <w:rPr>
          <w:rStyle w:val="Emphasis"/>
          <w:highlight w:val="yellow"/>
        </w:rPr>
        <w:t>support</w:t>
      </w:r>
      <w:r>
        <w:t xml:space="preserve"> to the argument </w:t>
      </w:r>
      <w:r w:rsidRPr="0024087E">
        <w:rPr>
          <w:rStyle w:val="StyleUnderline"/>
          <w:highlight w:val="yellow"/>
        </w:rPr>
        <w:t>that increased debt</w:t>
      </w:r>
      <w:r>
        <w:t xml:space="preserve"> or deficit </w:t>
      </w:r>
      <w:r w:rsidRPr="0024087E">
        <w:rPr>
          <w:rStyle w:val="StyleUnderline"/>
          <w:highlight w:val="yellow"/>
        </w:rPr>
        <w:t>through borrowing</w:t>
      </w:r>
      <w:r>
        <w:t xml:space="preserve"> by the government </w:t>
      </w:r>
      <w:r w:rsidRPr="0024087E">
        <w:rPr>
          <w:rStyle w:val="StyleUnderline"/>
          <w:highlight w:val="yellow"/>
        </w:rPr>
        <w:t>leads to an increase in interest rate</w:t>
      </w:r>
      <w:r>
        <w:t xml:space="preserve"> which can have an adverse effect on economic growth by curbing investment by the private sector. These results seem to imply that </w:t>
      </w:r>
      <w:r w:rsidRPr="0024087E">
        <w:rPr>
          <w:rStyle w:val="StyleUnderline"/>
          <w:highlight w:val="yellow"/>
        </w:rPr>
        <w:t>when governments borrow</w:t>
      </w:r>
      <w:r>
        <w:t xml:space="preserve">, especially in times of economic recessions or slow down, </w:t>
      </w:r>
      <w:r w:rsidRPr="0024087E">
        <w:rPr>
          <w:rStyle w:val="StyleUnderline"/>
          <w:highlight w:val="yellow"/>
        </w:rPr>
        <w:t>they do not seem to compete for money with the private sector</w:t>
      </w:r>
      <w:r>
        <w:t xml:space="preserve"> </w:t>
      </w:r>
      <w:r w:rsidRPr="007F11D6">
        <w:rPr>
          <w:rStyle w:val="StyleUnderline"/>
        </w:rPr>
        <w:t>and</w:t>
      </w:r>
      <w:r>
        <w:t xml:space="preserve"> hence </w:t>
      </w:r>
      <w:r w:rsidRPr="007F11D6">
        <w:rPr>
          <w:rStyle w:val="StyleUnderline"/>
        </w:rPr>
        <w:t>do not cause any shortage of money</w:t>
      </w:r>
      <w:r>
        <w:t xml:space="preserve"> which can lead to an increase in interest rate which can curb investment and economic growth. This is in essence the arguments of many </w:t>
      </w:r>
      <w:proofErr w:type="spellStart"/>
      <w:r>
        <w:t>Kensyian</w:t>
      </w:r>
      <w:proofErr w:type="spellEnd"/>
      <w:r>
        <w:t xml:space="preserve"> economists, especially during recession time. Our results support this argument and could mean that government debt and </w:t>
      </w:r>
      <w:r w:rsidRPr="0024087E">
        <w:rPr>
          <w:rStyle w:val="Emphasis"/>
          <w:highlight w:val="yellow"/>
        </w:rPr>
        <w:t>deficit spending</w:t>
      </w:r>
      <w:r>
        <w:t xml:space="preserve">, at least at the level seen in the present data, </w:t>
      </w:r>
      <w:r w:rsidRPr="0024087E">
        <w:rPr>
          <w:rStyle w:val="Emphasis"/>
          <w:highlight w:val="yellow"/>
        </w:rPr>
        <w:t>can stimulate economic growth</w:t>
      </w:r>
      <w:r>
        <w:t xml:space="preserve"> and </w:t>
      </w:r>
      <w:r w:rsidRPr="007F11D6">
        <w:rPr>
          <w:rStyle w:val="Emphasis"/>
        </w:rPr>
        <w:t>do not lead to an increase in interest rate</w:t>
      </w:r>
      <w:r>
        <w:t xml:space="preserve"> and reduced investment by the private sector.</w:t>
      </w:r>
    </w:p>
    <w:p w14:paraId="2B1053F3" w14:textId="77777777" w:rsidR="003B4320" w:rsidRDefault="003B4320" w:rsidP="003B4320">
      <w:r>
        <w:t xml:space="preserve">Inflation in this analysis is, as expected, positively related to bond rate. </w:t>
      </w:r>
      <w:r w:rsidRPr="0024087E">
        <w:rPr>
          <w:rStyle w:val="StyleUnderline"/>
          <w:highlight w:val="yellow"/>
        </w:rPr>
        <w:t>The few cases</w:t>
      </w:r>
      <w:r>
        <w:t xml:space="preserve"> in this analysis </w:t>
      </w:r>
      <w:r w:rsidRPr="0024087E">
        <w:rPr>
          <w:rStyle w:val="StyleUnderline"/>
          <w:highlight w:val="yellow"/>
        </w:rPr>
        <w:t>which indicated</w:t>
      </w:r>
      <w:r>
        <w:t xml:space="preserve"> that debt or </w:t>
      </w:r>
      <w:r w:rsidRPr="0024087E">
        <w:rPr>
          <w:rStyle w:val="StyleUnderline"/>
          <w:highlight w:val="yellow"/>
        </w:rPr>
        <w:t>government spending has a negative effect on</w:t>
      </w:r>
      <w:r>
        <w:t xml:space="preserve"> long term </w:t>
      </w:r>
      <w:r w:rsidRPr="0024087E">
        <w:rPr>
          <w:rStyle w:val="StyleUnderline"/>
          <w:highlight w:val="yellow"/>
        </w:rPr>
        <w:t>interest rate</w:t>
      </w:r>
      <w:r w:rsidRPr="0024087E">
        <w:rPr>
          <w:highlight w:val="yellow"/>
        </w:rPr>
        <w:t xml:space="preserve">, </w:t>
      </w:r>
      <w:r w:rsidRPr="0024087E">
        <w:rPr>
          <w:rStyle w:val="StyleUnderline"/>
          <w:highlight w:val="yellow"/>
        </w:rPr>
        <w:t>could</w:t>
      </w:r>
      <w:r w:rsidRPr="007F11D6">
        <w:rPr>
          <w:rStyle w:val="StyleUnderline"/>
        </w:rPr>
        <w:t xml:space="preserve"> </w:t>
      </w:r>
      <w:r w:rsidRPr="0024087E">
        <w:rPr>
          <w:rStyle w:val="StyleUnderline"/>
          <w:highlight w:val="yellow"/>
        </w:rPr>
        <w:t>be</w:t>
      </w:r>
      <w:r w:rsidRPr="007F11D6">
        <w:rPr>
          <w:rStyle w:val="StyleUnderline"/>
        </w:rPr>
        <w:t xml:space="preserve"> due to </w:t>
      </w:r>
      <w:r w:rsidRPr="0024087E">
        <w:rPr>
          <w:rStyle w:val="StyleUnderline"/>
          <w:highlight w:val="yellow"/>
        </w:rPr>
        <w:t>an indirect effect related to the central bank outlook on inflation</w:t>
      </w:r>
      <w:r>
        <w:t>.</w:t>
      </w:r>
    </w:p>
    <w:p w14:paraId="2C715012" w14:textId="77777777" w:rsidR="003B4320" w:rsidRDefault="003B4320" w:rsidP="003B4320">
      <w:r>
        <w:t xml:space="preserve">The present analysis is with regard to five </w:t>
      </w:r>
      <w:r w:rsidRPr="0024087E">
        <w:rPr>
          <w:rStyle w:val="StyleUnderline"/>
          <w:highlight w:val="yellow"/>
        </w:rPr>
        <w:t>industrialized countries with</w:t>
      </w:r>
      <w:r>
        <w:t xml:space="preserve"> relatively large and </w:t>
      </w:r>
      <w:r w:rsidRPr="0024087E">
        <w:rPr>
          <w:rStyle w:val="StyleUnderline"/>
          <w:highlight w:val="yellow"/>
        </w:rPr>
        <w:t>strong economies</w:t>
      </w:r>
      <w:r>
        <w:t xml:space="preserve">. This </w:t>
      </w:r>
      <w:r w:rsidRPr="0024087E">
        <w:rPr>
          <w:rStyle w:val="StyleUnderline"/>
          <w:highlight w:val="yellow"/>
        </w:rPr>
        <w:t>could be a reason why deficit spending</w:t>
      </w:r>
      <w:r>
        <w:t xml:space="preserve"> and debt </w:t>
      </w:r>
      <w:r w:rsidRPr="0024087E">
        <w:rPr>
          <w:rStyle w:val="StyleUnderline"/>
          <w:highlight w:val="yellow"/>
        </w:rPr>
        <w:t>have no influence on</w:t>
      </w:r>
      <w:r w:rsidRPr="007F11D6">
        <w:rPr>
          <w:rStyle w:val="StyleUnderline"/>
        </w:rPr>
        <w:t xml:space="preserve"> long term </w:t>
      </w:r>
      <w:r w:rsidRPr="0024087E">
        <w:rPr>
          <w:rStyle w:val="StyleUnderline"/>
          <w:highlight w:val="yellow"/>
        </w:rPr>
        <w:t>interest rate</w:t>
      </w:r>
      <w:r>
        <w:t>. In smaller countries with smaller economies excess government borrowing, especially in a currency not of their own, can be expensive in that it can lead to higher interest rates due to the fact that investors demand higher rates because they may fear government default on their investment. In the future, it would be of interest to study the relationship between government spending and long term interest rate for such countries.</w:t>
      </w:r>
    </w:p>
    <w:p w14:paraId="12197E43" w14:textId="77777777" w:rsidR="003B4320" w:rsidRPr="007F11D6" w:rsidRDefault="003B4320" w:rsidP="003B4320"/>
    <w:p w14:paraId="032C7D53" w14:textId="77777777" w:rsidR="003B4320" w:rsidRPr="0000513A" w:rsidRDefault="003B4320" w:rsidP="003B4320">
      <w:pPr>
        <w:pStyle w:val="Heading4"/>
      </w:pPr>
      <w:r>
        <w:t xml:space="preserve">The Aff’s </w:t>
      </w:r>
      <w:r w:rsidRPr="00B61206">
        <w:rPr>
          <w:u w:val="single"/>
        </w:rPr>
        <w:t>stimulus</w:t>
      </w:r>
      <w:r>
        <w:t xml:space="preserve"> is </w:t>
      </w:r>
      <w:r w:rsidRPr="003B4320">
        <w:t xml:space="preserve">key to </w:t>
      </w:r>
      <w:r>
        <w:rPr>
          <w:u w:val="single"/>
        </w:rPr>
        <w:t>growth</w:t>
      </w:r>
      <w:r>
        <w:t xml:space="preserve"> — </w:t>
      </w:r>
      <w:r w:rsidRPr="00B61206">
        <w:rPr>
          <w:u w:val="single"/>
        </w:rPr>
        <w:t>monetary policy fails</w:t>
      </w:r>
      <w:r>
        <w:t xml:space="preserve"> in a </w:t>
      </w:r>
      <w:r w:rsidRPr="00B61206">
        <w:rPr>
          <w:u w:val="single"/>
        </w:rPr>
        <w:t>near-zero world</w:t>
      </w:r>
      <w:r>
        <w:t>.</w:t>
      </w:r>
    </w:p>
    <w:p w14:paraId="5CD087C2" w14:textId="77777777" w:rsidR="003B4320" w:rsidRPr="0000513A" w:rsidRDefault="003B4320" w:rsidP="003B4320">
      <w:proofErr w:type="spellStart"/>
      <w:r w:rsidRPr="0000513A">
        <w:rPr>
          <w:rStyle w:val="Style13ptBold"/>
        </w:rPr>
        <w:t>Wolfers</w:t>
      </w:r>
      <w:proofErr w:type="spellEnd"/>
      <w:r w:rsidRPr="0000513A">
        <w:rPr>
          <w:rStyle w:val="Style13ptBold"/>
        </w:rPr>
        <w:t xml:space="preserve"> 17</w:t>
      </w:r>
      <w:r>
        <w:t xml:space="preserve"> — Justin </w:t>
      </w:r>
      <w:proofErr w:type="spellStart"/>
      <w:r>
        <w:t>Wolfers</w:t>
      </w:r>
      <w:proofErr w:type="spellEnd"/>
      <w:r>
        <w:t xml:space="preserve">, a professor of economics and public policy at the University of Michigan, 2017 (“The Economy May Be Stuck in a Near-Zero World,” </w:t>
      </w:r>
      <w:r>
        <w:rPr>
          <w:i/>
        </w:rPr>
        <w:t>New York Times</w:t>
      </w:r>
      <w:r>
        <w:t>, April 7</w:t>
      </w:r>
      <w:r w:rsidRPr="0000513A">
        <w:rPr>
          <w:vertAlign w:val="superscript"/>
        </w:rPr>
        <w:t>th</w:t>
      </w:r>
      <w:r>
        <w:t xml:space="preserve">, Available Online at </w:t>
      </w:r>
      <w:hyperlink r:id="rId14" w:history="1">
        <w:r w:rsidRPr="00582521">
          <w:rPr>
            <w:rStyle w:val="Hyperlink"/>
          </w:rPr>
          <w:t>https://www.nytimes.com/2017/04/07/upshot/the-economy-may-be-stuck-in-a-near-zero-world.html</w:t>
        </w:r>
      </w:hyperlink>
      <w:r>
        <w:t>, Accessed 07-30-2017)</w:t>
      </w:r>
    </w:p>
    <w:p w14:paraId="46F4F692" w14:textId="77777777" w:rsidR="003B4320" w:rsidRDefault="003B4320" w:rsidP="003B4320">
      <w:r w:rsidRPr="0000513A">
        <w:rPr>
          <w:rStyle w:val="StyleUnderline"/>
        </w:rPr>
        <w:t>When the Federal Reserve lowered interest rates to close to zero during the financial crisis, it was an extraordinary move</w:t>
      </w:r>
      <w:r>
        <w:t>. The central bank had hit the limits of conventional monetary policy, leaving the recovery to sputter along with less help than it needed.</w:t>
      </w:r>
    </w:p>
    <w:p w14:paraId="3EA40865" w14:textId="77777777" w:rsidR="003B4320" w:rsidRDefault="003B4320" w:rsidP="003B4320">
      <w:r w:rsidRPr="0000513A">
        <w:rPr>
          <w:rStyle w:val="StyleUnderline"/>
        </w:rPr>
        <w:t xml:space="preserve">Now, with that crisis at last behind us, </w:t>
      </w:r>
      <w:r w:rsidRPr="0024087E">
        <w:rPr>
          <w:rStyle w:val="StyleUnderline"/>
          <w:highlight w:val="yellow"/>
        </w:rPr>
        <w:t>the Fed has begun raising interest rates</w:t>
      </w:r>
      <w:r w:rsidRPr="0000513A">
        <w:rPr>
          <w:rStyle w:val="StyleUnderline"/>
        </w:rPr>
        <w:t>, and it may be tempting to view its brush with rock-bottom rates as a once-in-a-lifetime experiment and to assume that we are entering a more normal world</w:t>
      </w:r>
      <w:r>
        <w:t>.</w:t>
      </w:r>
    </w:p>
    <w:p w14:paraId="35E2DDDD" w14:textId="77777777" w:rsidR="003B4320" w:rsidRDefault="003B4320" w:rsidP="003B4320">
      <w:r>
        <w:t xml:space="preserve">If only that were true. </w:t>
      </w:r>
      <w:r w:rsidRPr="0000513A">
        <w:rPr>
          <w:rStyle w:val="StyleUnderline"/>
        </w:rPr>
        <w:t xml:space="preserve">A new study suggests that </w:t>
      </w:r>
      <w:r w:rsidRPr="0024087E">
        <w:rPr>
          <w:rStyle w:val="StyleUnderline"/>
          <w:highlight w:val="yellow"/>
        </w:rPr>
        <w:t>near-zero interest rates</w:t>
      </w:r>
      <w:r>
        <w:t xml:space="preserve"> — accompanied by a lackluster recovery — </w:t>
      </w:r>
      <w:r w:rsidRPr="0024087E">
        <w:rPr>
          <w:rStyle w:val="StyleUnderline"/>
          <w:highlight w:val="yellow"/>
        </w:rPr>
        <w:t>may become a common occurrence</w:t>
      </w:r>
      <w:r w:rsidRPr="0024087E">
        <w:rPr>
          <w:highlight w:val="yellow"/>
        </w:rPr>
        <w:t>.</w:t>
      </w:r>
    </w:p>
    <w:p w14:paraId="5B663296" w14:textId="77777777" w:rsidR="003B4320" w:rsidRDefault="003B4320" w:rsidP="003B4320">
      <w:r>
        <w:t>That’s troubling for many reasons</w:t>
      </w:r>
      <w:r w:rsidRPr="0024087E">
        <w:rPr>
          <w:highlight w:val="yellow"/>
        </w:rPr>
        <w:t xml:space="preserve">. </w:t>
      </w:r>
      <w:r w:rsidRPr="0024087E">
        <w:rPr>
          <w:rStyle w:val="StyleUnderline"/>
          <w:highlight w:val="yellow"/>
        </w:rPr>
        <w:t>If the Fed can’t cut rates as much as required to fight a slowing economy</w:t>
      </w:r>
      <w:r w:rsidRPr="0024087E">
        <w:rPr>
          <w:highlight w:val="yellow"/>
        </w:rPr>
        <w:t xml:space="preserve">, </w:t>
      </w:r>
      <w:r w:rsidRPr="0024087E">
        <w:rPr>
          <w:rStyle w:val="StyleUnderline"/>
          <w:highlight w:val="yellow"/>
        </w:rPr>
        <w:t xml:space="preserve">then </w:t>
      </w:r>
      <w:r w:rsidRPr="0024087E">
        <w:rPr>
          <w:rStyle w:val="Emphasis"/>
          <w:highlight w:val="yellow"/>
        </w:rPr>
        <w:t>recessions will become more common and more painful</w:t>
      </w:r>
      <w:r>
        <w:t xml:space="preserve">. </w:t>
      </w:r>
      <w:r w:rsidRPr="0000513A">
        <w:rPr>
          <w:rStyle w:val="StyleUnderline"/>
        </w:rPr>
        <w:t>It suggests an urgent need to reconsider how we will counter the next bout of bad economic news</w:t>
      </w:r>
      <w:r>
        <w:t xml:space="preserve">, </w:t>
      </w:r>
      <w:r w:rsidRPr="0000513A">
        <w:rPr>
          <w:rStyle w:val="StyleUnderline"/>
        </w:rPr>
        <w:t>preferably before it arrives</w:t>
      </w:r>
      <w:r>
        <w:t xml:space="preserve">. </w:t>
      </w:r>
      <w:r w:rsidRPr="0000513A">
        <w:rPr>
          <w:rStyle w:val="StyleUnderline"/>
        </w:rPr>
        <w:t>If monetary policy won’t be enough, perhaps fiscal policy will be</w:t>
      </w:r>
      <w:r>
        <w:t>. Certainly</w:t>
      </w:r>
      <w:r w:rsidRPr="0000513A">
        <w:rPr>
          <w:rStyle w:val="StyleUnderline"/>
        </w:rPr>
        <w:t>, this is no time for complacency</w:t>
      </w:r>
      <w:r>
        <w:t>.</w:t>
      </w:r>
    </w:p>
    <w:p w14:paraId="7AAF9362" w14:textId="77777777" w:rsidR="003B4320" w:rsidRPr="0000513A" w:rsidRDefault="003B4320" w:rsidP="003B4320">
      <w:pPr>
        <w:rPr>
          <w:rStyle w:val="Emphasis"/>
        </w:rPr>
      </w:pPr>
      <w:r>
        <w:t xml:space="preserve">In a nutshell, </w:t>
      </w:r>
      <w:r w:rsidRPr="0024087E">
        <w:rPr>
          <w:rStyle w:val="StyleUnderline"/>
          <w:highlight w:val="yellow"/>
        </w:rPr>
        <w:t xml:space="preserve">the American economy appears to have changed in a way that </w:t>
      </w:r>
      <w:r w:rsidRPr="0024087E">
        <w:rPr>
          <w:rStyle w:val="Emphasis"/>
          <w:highlight w:val="yellow"/>
        </w:rPr>
        <w:t>undermines the effectiveness of monetary policy but not fiscal policy, which may need to be wielded more actively</w:t>
      </w:r>
      <w:r w:rsidRPr="0000513A">
        <w:rPr>
          <w:rStyle w:val="Emphasis"/>
        </w:rPr>
        <w:t>.</w:t>
      </w:r>
    </w:p>
    <w:p w14:paraId="3CB61036" w14:textId="77777777" w:rsidR="003B4320" w:rsidRDefault="003B4320" w:rsidP="003B4320">
      <w:r w:rsidRPr="00B61206">
        <w:rPr>
          <w:rStyle w:val="StyleUnderline"/>
        </w:rPr>
        <w:t>All of this is the result of two broad trends</w:t>
      </w:r>
      <w:r>
        <w:t xml:space="preserve">. First, </w:t>
      </w:r>
      <w:r w:rsidRPr="00B61206">
        <w:rPr>
          <w:rStyle w:val="StyleUnderline"/>
        </w:rPr>
        <w:t>inflation is lower than in the past</w:t>
      </w:r>
      <w:r>
        <w:t xml:space="preserve">. From 1950 through 2011, it averaged around 3.5 percent. In January 2012, </w:t>
      </w:r>
      <w:r w:rsidRPr="00B61206">
        <w:rPr>
          <w:rStyle w:val="StyleUnderline"/>
        </w:rPr>
        <w:t>the Fed</w:t>
      </w:r>
      <w:r>
        <w:t xml:space="preserve">eral Reserve </w:t>
      </w:r>
      <w:r w:rsidRPr="00B61206">
        <w:rPr>
          <w:rStyle w:val="StyleUnderline"/>
        </w:rPr>
        <w:t>committed to a target of 2 percent, and</w:t>
      </w:r>
      <w:r>
        <w:t xml:space="preserve"> </w:t>
      </w:r>
      <w:r w:rsidRPr="00B61206">
        <w:rPr>
          <w:rStyle w:val="StyleUnderline"/>
        </w:rPr>
        <w:t>actual inflation levels have been even lower</w:t>
      </w:r>
      <w:r>
        <w:t>.</w:t>
      </w:r>
    </w:p>
    <w:p w14:paraId="2F98B9F7" w14:textId="77777777" w:rsidR="003B4320" w:rsidRDefault="003B4320" w:rsidP="003B4320">
      <w:r>
        <w:t xml:space="preserve">Second, </w:t>
      </w:r>
      <w:r w:rsidRPr="00B61206">
        <w:rPr>
          <w:rStyle w:val="StyleUnderline"/>
        </w:rPr>
        <w:t>the real</w:t>
      </w:r>
      <w:r>
        <w:t xml:space="preserve"> (inflation-adjusted) </w:t>
      </w:r>
      <w:r w:rsidRPr="00B61206">
        <w:rPr>
          <w:rStyle w:val="StyleUnderline"/>
        </w:rPr>
        <w:t>interest rate consistent with the economy operating at its full potential has fallen</w:t>
      </w:r>
      <w:r>
        <w:t xml:space="preserve">, </w:t>
      </w:r>
      <w:r w:rsidRPr="00B61206">
        <w:rPr>
          <w:rStyle w:val="StyleUnderline"/>
        </w:rPr>
        <w:t>a trend</w:t>
      </w:r>
      <w:r>
        <w:t xml:space="preserve"> that the Harvard economist Lawrence H. </w:t>
      </w:r>
      <w:r w:rsidRPr="00B61206">
        <w:rPr>
          <w:rStyle w:val="StyleUnderline"/>
        </w:rPr>
        <w:t>Summers called “secular stagnation.”</w:t>
      </w:r>
      <w:r>
        <w:t xml:space="preserve"> Most estimates suggest that </w:t>
      </w:r>
      <w:r w:rsidRPr="00B61206">
        <w:rPr>
          <w:rStyle w:val="StyleUnderline"/>
        </w:rPr>
        <w:t>this “neutral real interest rate” has dropped from around 2.5 percent to 1 percent, or lower</w:t>
      </w:r>
      <w:r>
        <w:t>.</w:t>
      </w:r>
    </w:p>
    <w:p w14:paraId="1123041D" w14:textId="77777777" w:rsidR="003B4320" w:rsidRDefault="003B4320" w:rsidP="003B4320">
      <w:r>
        <w:t xml:space="preserve">Put these pieces together, and a conservative guess is that in “normal times,” </w:t>
      </w:r>
      <w:r w:rsidRPr="00B61206">
        <w:rPr>
          <w:rStyle w:val="StyleUnderline"/>
        </w:rPr>
        <w:t>the nominal interest rate</w:t>
      </w:r>
      <w:r>
        <w:t xml:space="preserve"> — the neutral real interest rate plus inflation — </w:t>
      </w:r>
      <w:r w:rsidRPr="00B61206">
        <w:rPr>
          <w:rStyle w:val="StyleUnderline"/>
        </w:rPr>
        <w:t>has fallen from around 6 percent to 3 percent</w:t>
      </w:r>
      <w:r>
        <w:t>.</w:t>
      </w:r>
    </w:p>
    <w:p w14:paraId="076175AD" w14:textId="77777777" w:rsidR="003B4320" w:rsidRDefault="003B4320" w:rsidP="003B4320">
      <w:r w:rsidRPr="00B61206">
        <w:rPr>
          <w:rStyle w:val="StyleUnderline"/>
        </w:rPr>
        <w:t>That creates a serious problem for the Fed</w:t>
      </w:r>
      <w:r>
        <w:t xml:space="preserve">. Here’s why: </w:t>
      </w:r>
      <w:r w:rsidRPr="0024087E">
        <w:rPr>
          <w:rStyle w:val="StyleUnderline"/>
          <w:highlight w:val="yellow"/>
        </w:rPr>
        <w:t>Most recessions can be cured by lowering rates by several percentage points</w:t>
      </w:r>
      <w:r w:rsidRPr="0024087E">
        <w:rPr>
          <w:highlight w:val="yellow"/>
        </w:rPr>
        <w:t>.</w:t>
      </w:r>
      <w:r>
        <w:t xml:space="preserve"> </w:t>
      </w:r>
      <w:r w:rsidRPr="00B61206">
        <w:rPr>
          <w:rStyle w:val="StyleUnderline"/>
        </w:rPr>
        <w:t>When interest rates were closer to 6 percent, the Fed could lift the economy with plenty of interest-rate leeway</w:t>
      </w:r>
      <w:r>
        <w:t>.</w:t>
      </w:r>
    </w:p>
    <w:p w14:paraId="40EC169C" w14:textId="77777777" w:rsidR="003B4320" w:rsidRDefault="003B4320" w:rsidP="003B4320">
      <w:r>
        <w:t xml:space="preserve">But </w:t>
      </w:r>
      <w:r w:rsidRPr="0024087E">
        <w:rPr>
          <w:rStyle w:val="StyleUnderline"/>
          <w:highlight w:val="yellow"/>
        </w:rPr>
        <w:t>when normal interest rates are closer to 3 percent</w:t>
      </w:r>
      <w:r>
        <w:t xml:space="preserve">, </w:t>
      </w:r>
      <w:r w:rsidRPr="00B61206">
        <w:rPr>
          <w:rStyle w:val="StyleUnderline"/>
        </w:rPr>
        <w:t>the Fed can cut rates only a few times, because rates can only go so low</w:t>
      </w:r>
      <w:r>
        <w:t xml:space="preserve"> — </w:t>
      </w:r>
      <w:r w:rsidRPr="00B61206">
        <w:rPr>
          <w:rStyle w:val="StyleUnderline"/>
        </w:rPr>
        <w:t>perhaps as low as zero, maybe a tad lower</w:t>
      </w:r>
      <w:r>
        <w:t xml:space="preserve">. </w:t>
      </w:r>
      <w:r w:rsidRPr="00B61206">
        <w:rPr>
          <w:rStyle w:val="StyleUnderline"/>
        </w:rPr>
        <w:t>This means that in even a typical downturn</w:t>
      </w:r>
      <w:r>
        <w:t xml:space="preserve">, </w:t>
      </w:r>
      <w:r w:rsidRPr="0024087E">
        <w:rPr>
          <w:rStyle w:val="StyleUnderline"/>
          <w:highlight w:val="yellow"/>
        </w:rPr>
        <w:t>the Fed may be unable to cut rates as much as it would like</w:t>
      </w:r>
      <w:r w:rsidRPr="0024087E">
        <w:rPr>
          <w:highlight w:val="yellow"/>
        </w:rPr>
        <w:t>.</w:t>
      </w:r>
    </w:p>
    <w:p w14:paraId="3C2C3151" w14:textId="77777777" w:rsidR="003B4320" w:rsidRPr="00B61206" w:rsidRDefault="003B4320" w:rsidP="003B4320">
      <w:pPr>
        <w:rPr>
          <w:rStyle w:val="StyleUnderline"/>
        </w:rPr>
      </w:pPr>
      <w:r>
        <w:t xml:space="preserve">Even worse, </w:t>
      </w:r>
      <w:r w:rsidRPr="00B61206">
        <w:rPr>
          <w:rStyle w:val="StyleUnderline"/>
        </w:rPr>
        <w:t>this limit is a far bigger problem when an economic downturn follows closely on the heels of a previous recession</w:t>
      </w:r>
      <w:r>
        <w:t xml:space="preserve">. Right now, for instance, </w:t>
      </w:r>
      <w:r w:rsidRPr="00B61206">
        <w:rPr>
          <w:rStyle w:val="StyleUnderline"/>
        </w:rPr>
        <w:t>the central bank’s main short-term rate</w:t>
      </w:r>
      <w:r>
        <w:t xml:space="preserve">, the federal funds rate, </w:t>
      </w:r>
      <w:r w:rsidRPr="00B61206">
        <w:rPr>
          <w:rStyle w:val="StyleUnderline"/>
        </w:rPr>
        <w:t>is still only three-quarters of a percent to 1 percent</w:t>
      </w:r>
      <w:r>
        <w:t xml:space="preserve">, </w:t>
      </w:r>
      <w:r w:rsidRPr="00B61206">
        <w:rPr>
          <w:rStyle w:val="StyleUnderline"/>
        </w:rPr>
        <w:t>because the Fed wants to continue stimulating the recovery</w:t>
      </w:r>
      <w:r>
        <w:t xml:space="preserve">. </w:t>
      </w:r>
      <w:r w:rsidRPr="0024087E">
        <w:rPr>
          <w:rStyle w:val="StyleUnderline"/>
          <w:highlight w:val="yellow"/>
        </w:rPr>
        <w:t xml:space="preserve">This leaves the central bank with </w:t>
      </w:r>
      <w:r w:rsidRPr="0024087E">
        <w:rPr>
          <w:rStyle w:val="Emphasis"/>
          <w:highlight w:val="yellow"/>
        </w:rPr>
        <w:t>very little room to respond if the economy falters</w:t>
      </w:r>
      <w:r>
        <w:t xml:space="preserve">. </w:t>
      </w:r>
      <w:r w:rsidRPr="00B61206">
        <w:rPr>
          <w:rStyle w:val="StyleUnderline"/>
        </w:rPr>
        <w:t>Even a minor slowdown now could require a larger rate cut than is feasible, once again leaving policy makers wishing they could do more.</w:t>
      </w:r>
    </w:p>
    <w:p w14:paraId="066CD7AE" w14:textId="77777777" w:rsidR="003B4320" w:rsidRDefault="003B4320" w:rsidP="003B4320">
      <w:r w:rsidRPr="00B61206">
        <w:rPr>
          <w:rStyle w:val="StyleUnderline"/>
        </w:rPr>
        <w:t>This dynamic can feed on itself</w:t>
      </w:r>
      <w:r>
        <w:t xml:space="preserve">. </w:t>
      </w:r>
      <w:r w:rsidRPr="0024087E">
        <w:rPr>
          <w:rStyle w:val="Emphasis"/>
          <w:highlight w:val="yellow"/>
        </w:rPr>
        <w:t>The less ammunition the Fed has to blast the economy out of its malaise, the weaker and slower will be the recovery, making it more likely that the next bad shock will require the Fed to cut rates more than is feasible</w:t>
      </w:r>
      <w:r w:rsidRPr="00B61206">
        <w:rPr>
          <w:rStyle w:val="StyleUnderline"/>
        </w:rPr>
        <w:t>.</w:t>
      </w:r>
    </w:p>
    <w:p w14:paraId="189AED3A" w14:textId="77777777" w:rsidR="003B4320" w:rsidRDefault="003B4320" w:rsidP="003B4320"/>
    <w:p w14:paraId="63FCC7F0" w14:textId="77777777" w:rsidR="0024087E" w:rsidRDefault="0024087E" w:rsidP="0024087E">
      <w:pPr>
        <w:pStyle w:val="Heading4"/>
      </w:pPr>
      <w:r>
        <w:t xml:space="preserve">Rate hikes </w:t>
      </w:r>
      <w:r w:rsidRPr="00263FD8">
        <w:rPr>
          <w:u w:val="single"/>
        </w:rPr>
        <w:t>good</w:t>
      </w:r>
      <w:r>
        <w:t xml:space="preserve"> — they protect against the </w:t>
      </w:r>
      <w:r w:rsidRPr="00C8353B">
        <w:rPr>
          <w:u w:val="single"/>
        </w:rPr>
        <w:t>risk of overheating</w:t>
      </w:r>
    </w:p>
    <w:p w14:paraId="738F34D3" w14:textId="77777777" w:rsidR="0024087E" w:rsidRPr="00C8353B" w:rsidRDefault="0024087E" w:rsidP="0024087E">
      <w:r w:rsidRPr="00C8353B">
        <w:rPr>
          <w:rStyle w:val="Style13ptBold"/>
        </w:rPr>
        <w:t>Ware 17</w:t>
      </w:r>
      <w:r>
        <w:t xml:space="preserve"> — Doug G. Ware, Producer for CBS News, earned a B.A. in Mass Communication from the University of Utah, 2017 (“Fed member says central bank should raise rates three more times this year,” </w:t>
      </w:r>
      <w:r>
        <w:rPr>
          <w:i/>
        </w:rPr>
        <w:t>UPI</w:t>
      </w:r>
      <w:r>
        <w:t>, March 29</w:t>
      </w:r>
      <w:r w:rsidRPr="00C8353B">
        <w:rPr>
          <w:vertAlign w:val="superscript"/>
        </w:rPr>
        <w:t>th</w:t>
      </w:r>
      <w:r>
        <w:t xml:space="preserve">, Available Online at </w:t>
      </w:r>
      <w:hyperlink r:id="rId15" w:history="1">
        <w:r w:rsidRPr="00582521">
          <w:rPr>
            <w:rStyle w:val="Hyperlink"/>
          </w:rPr>
          <w:t>http://www.upi.com/Top_News/US/2017/03/29/Fed-member-says-central-bank-should-raise-rates-three-more-times-this-year/9071490831600/</w:t>
        </w:r>
      </w:hyperlink>
      <w:r>
        <w:t>, Accessed 07-30-2017)</w:t>
      </w:r>
    </w:p>
    <w:p w14:paraId="57EA7F68" w14:textId="77777777" w:rsidR="0024087E" w:rsidRPr="00C8353B" w:rsidRDefault="0024087E" w:rsidP="0024087E">
      <w:pPr>
        <w:rPr>
          <w:rStyle w:val="StyleUnderline"/>
        </w:rPr>
      </w:pPr>
      <w:r>
        <w:t xml:space="preserve">March 29 (UPI) -- At its previous two policy meetings, </w:t>
      </w:r>
      <w:r w:rsidRPr="00C8353B">
        <w:rPr>
          <w:rStyle w:val="StyleUnderline"/>
        </w:rPr>
        <w:t>the</w:t>
      </w:r>
      <w:r>
        <w:t xml:space="preserve"> U.S. </w:t>
      </w:r>
      <w:r w:rsidRPr="00C8353B">
        <w:rPr>
          <w:rStyle w:val="StyleUnderline"/>
        </w:rPr>
        <w:t>Fed</w:t>
      </w:r>
      <w:r>
        <w:t xml:space="preserve">eral Reserve </w:t>
      </w:r>
      <w:r w:rsidRPr="00C8353B">
        <w:rPr>
          <w:rStyle w:val="StyleUnderline"/>
        </w:rPr>
        <w:t>said it expects to raise key interest rates a total of three times in 2017</w:t>
      </w:r>
      <w:r>
        <w:t xml:space="preserve">. Wednesday, </w:t>
      </w:r>
      <w:r w:rsidRPr="00C8353B">
        <w:rPr>
          <w:rStyle w:val="StyleUnderline"/>
        </w:rPr>
        <w:t>one of the bank's nonvoting members said he'd prefer one extra hike.</w:t>
      </w:r>
    </w:p>
    <w:p w14:paraId="5A26A341" w14:textId="77777777" w:rsidR="0024087E" w:rsidRDefault="0024087E" w:rsidP="0024087E">
      <w:r w:rsidRPr="0024087E">
        <w:rPr>
          <w:rStyle w:val="StyleUnderline"/>
          <w:highlight w:val="yellow"/>
        </w:rPr>
        <w:t>Boston Fed</w:t>
      </w:r>
      <w:r w:rsidRPr="00C8353B">
        <w:rPr>
          <w:rStyle w:val="StyleUnderline"/>
        </w:rPr>
        <w:t xml:space="preserve">eral Reserve </w:t>
      </w:r>
      <w:r w:rsidRPr="0024087E">
        <w:rPr>
          <w:rStyle w:val="StyleUnderline"/>
          <w:highlight w:val="yellow"/>
        </w:rPr>
        <w:t>President</w:t>
      </w:r>
      <w:r>
        <w:t xml:space="preserve"> Eric S. </w:t>
      </w:r>
      <w:proofErr w:type="spellStart"/>
      <w:r w:rsidRPr="0024087E">
        <w:rPr>
          <w:rStyle w:val="StyleUnderline"/>
          <w:highlight w:val="yellow"/>
        </w:rPr>
        <w:t>Rosengren</w:t>
      </w:r>
      <w:proofErr w:type="spellEnd"/>
      <w:r w:rsidRPr="0024087E">
        <w:rPr>
          <w:highlight w:val="yellow"/>
        </w:rPr>
        <w:t>,</w:t>
      </w:r>
      <w:r>
        <w:t xml:space="preserve"> in a speech to Boston Economic Club and Fed staff, </w:t>
      </w:r>
      <w:r w:rsidRPr="0024087E">
        <w:rPr>
          <w:rStyle w:val="StyleUnderline"/>
          <w:highlight w:val="yellow"/>
        </w:rPr>
        <w:t xml:space="preserve">said four hikes in the calendar year would </w:t>
      </w:r>
      <w:r w:rsidRPr="0024087E">
        <w:rPr>
          <w:rStyle w:val="Emphasis"/>
          <w:highlight w:val="yellow"/>
        </w:rPr>
        <w:t>offer added protection against overheating the domestic economy</w:t>
      </w:r>
      <w:r w:rsidRPr="0024087E">
        <w:rPr>
          <w:highlight w:val="yellow"/>
        </w:rPr>
        <w:t>.</w:t>
      </w:r>
    </w:p>
    <w:p w14:paraId="1751D2BA" w14:textId="77777777" w:rsidR="0024087E" w:rsidRDefault="0024087E" w:rsidP="0024087E">
      <w:proofErr w:type="spellStart"/>
      <w:r w:rsidRPr="00C8353B">
        <w:rPr>
          <w:rStyle w:val="StyleUnderline"/>
        </w:rPr>
        <w:t>Rosengren</w:t>
      </w:r>
      <w:proofErr w:type="spellEnd"/>
      <w:r w:rsidRPr="00C8353B">
        <w:rPr>
          <w:rStyle w:val="StyleUnderline"/>
        </w:rPr>
        <w:t xml:space="preserve"> said hikes in June, September and December</w:t>
      </w:r>
      <w:r>
        <w:t xml:space="preserve"> -- </w:t>
      </w:r>
      <w:r w:rsidRPr="00C8353B">
        <w:rPr>
          <w:rStyle w:val="StyleUnderline"/>
        </w:rPr>
        <w:t>a rate of once every other meeting</w:t>
      </w:r>
      <w:r>
        <w:t xml:space="preserve"> -- </w:t>
      </w:r>
      <w:r w:rsidRPr="00C8353B">
        <w:rPr>
          <w:rStyle w:val="StyleUnderline"/>
        </w:rPr>
        <w:t>would be the most appropriate responses to recent market signals</w:t>
      </w:r>
      <w:r>
        <w:t>.</w:t>
      </w:r>
    </w:p>
    <w:p w14:paraId="390DE271" w14:textId="77777777" w:rsidR="0024087E" w:rsidRDefault="0024087E" w:rsidP="0024087E">
      <w:r>
        <w:t>"</w:t>
      </w:r>
      <w:r w:rsidRPr="00C8353B">
        <w:rPr>
          <w:rStyle w:val="StyleUnderline"/>
        </w:rPr>
        <w:t>The perception seems to be that the outcome of each FOMC meeting depends on nuances of incoming data, with the base case being no change in rates</w:t>
      </w:r>
      <w:r>
        <w:t xml:space="preserve">," </w:t>
      </w:r>
      <w:proofErr w:type="spellStart"/>
      <w:r>
        <w:t>Rosengren</w:t>
      </w:r>
      <w:proofErr w:type="spellEnd"/>
      <w:r>
        <w:t xml:space="preserve"> said in his speech. "</w:t>
      </w:r>
      <w:r w:rsidRPr="00C8353B">
        <w:rPr>
          <w:rStyle w:val="StyleUnderline"/>
        </w:rPr>
        <w:t>My own view is that an increase at every other FOMC meeting over the course of this year could and should be the committee's default</w:t>
      </w:r>
      <w:r>
        <w:t>."</w:t>
      </w:r>
    </w:p>
    <w:p w14:paraId="64B4DDB8" w14:textId="77777777" w:rsidR="0024087E" w:rsidRDefault="0024087E" w:rsidP="0024087E">
      <w:r w:rsidRPr="00C8353B">
        <w:rPr>
          <w:rStyle w:val="StyleUnderline"/>
        </w:rPr>
        <w:t>The Fed last raised the federal funds rate at its March 15 meeting</w:t>
      </w:r>
      <w:r>
        <w:t xml:space="preserve"> -- the first hike of the year and just the third since December 2015. </w:t>
      </w:r>
      <w:r w:rsidRPr="00C8353B">
        <w:rPr>
          <w:rStyle w:val="StyleUnderline"/>
        </w:rPr>
        <w:t>Early last year, the central bank said multiple hikes were possible in 2016 but various unexpected economic activities</w:t>
      </w:r>
      <w:r>
        <w:t xml:space="preserve"> -- </w:t>
      </w:r>
      <w:r w:rsidRPr="00C8353B">
        <w:rPr>
          <w:rStyle w:val="StyleUnderline"/>
        </w:rPr>
        <w:t>including fallout from Britain's vote to leave the European Union in June</w:t>
      </w:r>
      <w:r>
        <w:t xml:space="preserve"> -- </w:t>
      </w:r>
      <w:r w:rsidRPr="00C8353B">
        <w:rPr>
          <w:rStyle w:val="StyleUnderline"/>
        </w:rPr>
        <w:t>translated into just one increase</w:t>
      </w:r>
      <w:r>
        <w:t>.</w:t>
      </w:r>
    </w:p>
    <w:p w14:paraId="09AABF6D" w14:textId="77777777" w:rsidR="0024087E" w:rsidRDefault="0024087E" w:rsidP="0024087E">
      <w:r>
        <w:t>In December, the bank said it was more confident of its forecast for three hikes in 2017.</w:t>
      </w:r>
    </w:p>
    <w:p w14:paraId="767E7B6E" w14:textId="77777777" w:rsidR="0024087E" w:rsidRPr="00C8353B" w:rsidRDefault="0024087E" w:rsidP="0024087E">
      <w:pPr>
        <w:rPr>
          <w:rStyle w:val="Emphasis"/>
        </w:rPr>
      </w:pPr>
      <w:proofErr w:type="spellStart"/>
      <w:r w:rsidRPr="0024087E">
        <w:rPr>
          <w:rStyle w:val="StyleUnderline"/>
          <w:highlight w:val="yellow"/>
        </w:rPr>
        <w:t>Rosengren</w:t>
      </w:r>
      <w:proofErr w:type="spellEnd"/>
      <w:r w:rsidRPr="0024087E">
        <w:rPr>
          <w:rStyle w:val="StyleUnderline"/>
          <w:highlight w:val="yellow"/>
        </w:rPr>
        <w:t xml:space="preserve"> said</w:t>
      </w:r>
      <w:r w:rsidRPr="002E7D08">
        <w:rPr>
          <w:rStyle w:val="StyleUnderline"/>
        </w:rPr>
        <w:t xml:space="preserve"> </w:t>
      </w:r>
      <w:r w:rsidRPr="0024087E">
        <w:rPr>
          <w:rStyle w:val="StyleUnderline"/>
          <w:highlight w:val="yellow"/>
        </w:rPr>
        <w:t>a slightly more rapid onset of increases is tolerable because multiple key indicators</w:t>
      </w:r>
      <w:r w:rsidRPr="0024087E">
        <w:rPr>
          <w:highlight w:val="yellow"/>
        </w:rPr>
        <w:t xml:space="preserve">, </w:t>
      </w:r>
      <w:r w:rsidRPr="0024087E">
        <w:rPr>
          <w:rStyle w:val="StyleUnderline"/>
          <w:highlight w:val="yellow"/>
        </w:rPr>
        <w:t>like inflation and unemployment</w:t>
      </w:r>
      <w:r w:rsidRPr="0024087E">
        <w:rPr>
          <w:highlight w:val="yellow"/>
        </w:rPr>
        <w:t xml:space="preserve">, </w:t>
      </w:r>
      <w:r w:rsidRPr="0024087E">
        <w:rPr>
          <w:rStyle w:val="StyleUnderline"/>
          <w:highlight w:val="yellow"/>
        </w:rPr>
        <w:t>continue to close in on the Fed's target levels</w:t>
      </w:r>
      <w:r>
        <w:t xml:space="preserve">. Most of all, though, he said, </w:t>
      </w:r>
      <w:r w:rsidRPr="0024087E">
        <w:rPr>
          <w:rStyle w:val="StyleUnderline"/>
          <w:highlight w:val="yellow"/>
        </w:rPr>
        <w:t>it's a good idea to stay slightly ahead</w:t>
      </w:r>
      <w:r w:rsidRPr="00C8353B">
        <w:rPr>
          <w:rStyle w:val="StyleUnderline"/>
        </w:rPr>
        <w:t xml:space="preserve"> of a strengthening market </w:t>
      </w:r>
      <w:r w:rsidRPr="0024087E">
        <w:rPr>
          <w:rStyle w:val="StyleUnderline"/>
          <w:highlight w:val="yellow"/>
        </w:rPr>
        <w:t>to avoid having to implement the increases at an even quicker pace later</w:t>
      </w:r>
      <w:r w:rsidRPr="0024087E">
        <w:rPr>
          <w:highlight w:val="yellow"/>
        </w:rPr>
        <w:t xml:space="preserve"> -- </w:t>
      </w:r>
      <w:r w:rsidRPr="0024087E">
        <w:rPr>
          <w:rStyle w:val="StyleUnderline"/>
          <w:highlight w:val="yellow"/>
        </w:rPr>
        <w:t xml:space="preserve">a scenario he said could greater </w:t>
      </w:r>
      <w:r w:rsidRPr="0024087E">
        <w:rPr>
          <w:rStyle w:val="Emphasis"/>
          <w:highlight w:val="yellow"/>
        </w:rPr>
        <w:t>threaten overall economic progress</w:t>
      </w:r>
      <w:r w:rsidRPr="00C8353B">
        <w:rPr>
          <w:rStyle w:val="Emphasis"/>
        </w:rPr>
        <w:t>.</w:t>
      </w:r>
    </w:p>
    <w:p w14:paraId="6D522C0F" w14:textId="77777777" w:rsidR="0024087E" w:rsidRDefault="0024087E" w:rsidP="0024087E">
      <w:r>
        <w:t>"</w:t>
      </w:r>
      <w:r w:rsidRPr="0024087E">
        <w:rPr>
          <w:rStyle w:val="StyleUnderline"/>
          <w:highlight w:val="yellow"/>
        </w:rPr>
        <w:t xml:space="preserve">It is important to avoid creating an over-hot economy that could require a more </w:t>
      </w:r>
      <w:r w:rsidRPr="0024087E">
        <w:rPr>
          <w:rStyle w:val="Emphasis"/>
          <w:highlight w:val="yellow"/>
        </w:rPr>
        <w:t>rapid tightening of monetary policy</w:t>
      </w:r>
      <w:r w:rsidRPr="0024087E">
        <w:rPr>
          <w:highlight w:val="yellow"/>
        </w:rPr>
        <w:t xml:space="preserve"> -- </w:t>
      </w:r>
      <w:r w:rsidRPr="0024087E">
        <w:rPr>
          <w:rStyle w:val="StyleUnderline"/>
          <w:highlight w:val="yellow"/>
        </w:rPr>
        <w:t>which would place at risk the economic improvements</w:t>
      </w:r>
      <w:r w:rsidRPr="00C8353B">
        <w:rPr>
          <w:rStyle w:val="StyleUnderline"/>
        </w:rPr>
        <w:t xml:space="preserve"> seen to date</w:t>
      </w:r>
      <w:r>
        <w:t>," he said.</w:t>
      </w:r>
    </w:p>
    <w:p w14:paraId="04713A75" w14:textId="77777777" w:rsidR="0024087E" w:rsidRDefault="0024087E" w:rsidP="0024087E">
      <w:r w:rsidRPr="00C8353B">
        <w:rPr>
          <w:rStyle w:val="StyleUnderline"/>
        </w:rPr>
        <w:t>The Fed</w:t>
      </w:r>
      <w:r>
        <w:t xml:space="preserve">eral Reserve </w:t>
      </w:r>
      <w:r w:rsidRPr="00C8353B">
        <w:rPr>
          <w:rStyle w:val="StyleUnderline"/>
        </w:rPr>
        <w:t>raised rates in March and December although inflation remained below the 2 percent objective</w:t>
      </w:r>
      <w:r>
        <w:t xml:space="preserve">. </w:t>
      </w:r>
      <w:r w:rsidRPr="00C8353B">
        <w:rPr>
          <w:rStyle w:val="StyleUnderline"/>
        </w:rPr>
        <w:t>Most economists have said they expect that figure to surpass the 2 percent-mark by the end of the year. Unemployment is also expected to drop below 4.4 percent by 2018 -- a level universally considered by analysts as unsustainable</w:t>
      </w:r>
      <w:r>
        <w:t>.</w:t>
      </w:r>
    </w:p>
    <w:p w14:paraId="06DC497D" w14:textId="77777777" w:rsidR="0024087E" w:rsidRDefault="0024087E" w:rsidP="0024087E"/>
    <w:p w14:paraId="4FB6C03F" w14:textId="77777777" w:rsidR="003B4320" w:rsidRPr="00625729" w:rsidRDefault="003B4320" w:rsidP="003B4320">
      <w:pPr>
        <w:pStyle w:val="Heading4"/>
        <w:rPr>
          <w:rFonts w:eastAsia="Times New Roman"/>
        </w:rPr>
      </w:pPr>
      <w:r w:rsidRPr="00625729">
        <w:rPr>
          <w:rFonts w:eastAsia="Times New Roman"/>
        </w:rPr>
        <w:t xml:space="preserve">Econ decline </w:t>
      </w:r>
      <w:r w:rsidRPr="00625729">
        <w:rPr>
          <w:rFonts w:eastAsia="Times New Roman"/>
          <w:u w:val="single"/>
        </w:rPr>
        <w:t>doesn’t</w:t>
      </w:r>
      <w:r w:rsidRPr="00625729">
        <w:rPr>
          <w:rFonts w:eastAsia="Times New Roman"/>
        </w:rPr>
        <w:t xml:space="preserve"> cause conflict</w:t>
      </w:r>
    </w:p>
    <w:p w14:paraId="30FA136B" w14:textId="77777777" w:rsidR="003B4320" w:rsidRPr="00625729" w:rsidRDefault="003B4320" w:rsidP="003B4320">
      <w:pPr>
        <w:rPr>
          <w:rFonts w:eastAsia="Calibri"/>
        </w:rPr>
      </w:pPr>
      <w:r w:rsidRPr="00625729">
        <w:rPr>
          <w:b/>
          <w:bCs/>
        </w:rPr>
        <w:t>Clary 15</w:t>
      </w:r>
      <w:r w:rsidRPr="00625729">
        <w:rPr>
          <w:rFonts w:eastAsia="Calibri"/>
        </w:rPr>
        <w:t xml:space="preserve"> – Christopher </w:t>
      </w:r>
      <w:r w:rsidRPr="00625729">
        <w:t>Clary</w:t>
      </w:r>
      <w:r w:rsidRPr="00625729">
        <w:rPr>
          <w:rFonts w:eastAsia="Calibri"/>
        </w:rPr>
        <w:t>, Ph.D. in Political Science from MIT, Postdoctoral Fellow, Watson Institute for International Studies, Brown University, “Economic Stress and International Cooperation: Evidence from International Rivalries,” April 22, 2015, http://papers.ssrn.com/sol3/papers.cfm?abstract_id=2597712</w:t>
      </w:r>
    </w:p>
    <w:p w14:paraId="04C7C43F" w14:textId="77777777" w:rsidR="003B4320" w:rsidRPr="00625729" w:rsidRDefault="003B4320" w:rsidP="003B4320">
      <w:pPr>
        <w:rPr>
          <w:rFonts w:eastAsia="Calibri"/>
          <w:sz w:val="14"/>
        </w:rPr>
      </w:pPr>
      <w:r w:rsidRPr="0024087E">
        <w:rPr>
          <w:rFonts w:eastAsia="Calibri"/>
          <w:highlight w:val="yellow"/>
          <w:u w:val="single"/>
        </w:rPr>
        <w:t>Do economic downturns generate</w:t>
      </w:r>
      <w:r w:rsidRPr="00625729">
        <w:rPr>
          <w:rFonts w:eastAsia="Calibri"/>
          <w:u w:val="single"/>
        </w:rPr>
        <w:t xml:space="preserve"> pressure for diversionary </w:t>
      </w:r>
      <w:r w:rsidRPr="0024087E">
        <w:rPr>
          <w:rFonts w:eastAsia="Calibri"/>
          <w:highlight w:val="yellow"/>
          <w:u w:val="single"/>
        </w:rPr>
        <w:t>conflict?</w:t>
      </w:r>
      <w:r w:rsidRPr="00625729">
        <w:rPr>
          <w:rFonts w:eastAsia="Calibri"/>
          <w:sz w:val="14"/>
        </w:rPr>
        <w:t xml:space="preserve"> Or might downturns encourage austerity and economizing behavior in foreign policy? </w:t>
      </w:r>
      <w:r w:rsidRPr="00625729">
        <w:rPr>
          <w:rFonts w:eastAsia="Calibri"/>
          <w:u w:val="single"/>
        </w:rPr>
        <w:t xml:space="preserve">This paper provides new evidence that </w:t>
      </w:r>
      <w:r w:rsidRPr="0024087E">
        <w:rPr>
          <w:rFonts w:eastAsia="Calibri"/>
          <w:highlight w:val="yellow"/>
          <w:u w:val="single"/>
        </w:rPr>
        <w:t xml:space="preserve">economic stress is associated with </w:t>
      </w:r>
      <w:r w:rsidRPr="0024087E">
        <w:rPr>
          <w:rFonts w:eastAsia="Calibri"/>
          <w:b/>
          <w:iCs/>
          <w:highlight w:val="yellow"/>
          <w:u w:val="single"/>
          <w:bdr w:val="single" w:sz="8" w:space="0" w:color="auto"/>
        </w:rPr>
        <w:t>conciliatory policies</w:t>
      </w:r>
      <w:r w:rsidRPr="00625729">
        <w:rPr>
          <w:rFonts w:eastAsia="Calibri"/>
          <w:b/>
          <w:iCs/>
          <w:u w:val="single"/>
          <w:bdr w:val="single" w:sz="8" w:space="0" w:color="auto"/>
        </w:rPr>
        <w:t xml:space="preserve"> between strategic rivals.</w:t>
      </w:r>
      <w:r w:rsidRPr="00625729">
        <w:rPr>
          <w:rFonts w:eastAsia="Calibri"/>
          <w:sz w:val="14"/>
        </w:rPr>
        <w:t xml:space="preserve"> For states that view each other as military threats, the biggest step possible toward bilateral cooperation is to terminate the rivalry by taking political steps to manage the competition. </w:t>
      </w:r>
      <w:r w:rsidRPr="0024087E">
        <w:rPr>
          <w:rFonts w:eastAsia="Calibri"/>
          <w:highlight w:val="yellow"/>
          <w:u w:val="single"/>
        </w:rPr>
        <w:t xml:space="preserve">Drawing on data from </w:t>
      </w:r>
      <w:r w:rsidRPr="0024087E">
        <w:rPr>
          <w:rFonts w:eastAsia="Calibri"/>
          <w:b/>
          <w:iCs/>
          <w:highlight w:val="yellow"/>
          <w:u w:val="single"/>
          <w:bdr w:val="single" w:sz="8" w:space="0" w:color="auto"/>
        </w:rPr>
        <w:t>109 distinct rival dyads</w:t>
      </w:r>
      <w:r w:rsidRPr="00625729">
        <w:rPr>
          <w:rFonts w:eastAsia="Calibri"/>
          <w:u w:val="single"/>
        </w:rPr>
        <w:t xml:space="preserve"> since 1950, </w:t>
      </w:r>
      <w:r w:rsidRPr="0024087E">
        <w:rPr>
          <w:rFonts w:eastAsia="Calibri"/>
          <w:b/>
          <w:iCs/>
          <w:highlight w:val="yellow"/>
          <w:u w:val="single"/>
          <w:bdr w:val="single" w:sz="8" w:space="0" w:color="auto"/>
        </w:rPr>
        <w:t>67 of which terminated,</w:t>
      </w:r>
      <w:r w:rsidRPr="00625729">
        <w:rPr>
          <w:rFonts w:eastAsia="Calibri"/>
          <w:u w:val="single"/>
        </w:rPr>
        <w:t xml:space="preserve"> the </w:t>
      </w:r>
      <w:r w:rsidRPr="0024087E">
        <w:rPr>
          <w:rFonts w:eastAsia="Calibri"/>
          <w:highlight w:val="yellow"/>
          <w:u w:val="single"/>
        </w:rPr>
        <w:t>evidence suggests rivalries were</w:t>
      </w:r>
      <w:r w:rsidRPr="00625729">
        <w:rPr>
          <w:rFonts w:eastAsia="Calibri"/>
          <w:u w:val="single"/>
        </w:rPr>
        <w:t xml:space="preserve"> approximately </w:t>
      </w:r>
      <w:r w:rsidRPr="0024087E">
        <w:rPr>
          <w:rFonts w:eastAsia="Calibri"/>
          <w:b/>
          <w:iCs/>
          <w:highlight w:val="yellow"/>
          <w:u w:val="single"/>
          <w:bdr w:val="single" w:sz="8" w:space="0" w:color="auto"/>
        </w:rPr>
        <w:t xml:space="preserve">twice as likely to terminate during </w:t>
      </w:r>
      <w:r w:rsidRPr="00625729">
        <w:rPr>
          <w:rFonts w:eastAsia="Calibri"/>
          <w:b/>
          <w:iCs/>
          <w:u w:val="single"/>
          <w:bdr w:val="single" w:sz="8" w:space="0" w:color="auto"/>
        </w:rPr>
        <w:t xml:space="preserve">economic </w:t>
      </w:r>
      <w:r w:rsidRPr="0024087E">
        <w:rPr>
          <w:rFonts w:eastAsia="Calibri"/>
          <w:b/>
          <w:iCs/>
          <w:highlight w:val="yellow"/>
          <w:u w:val="single"/>
          <w:bdr w:val="single" w:sz="8" w:space="0" w:color="auto"/>
        </w:rPr>
        <w:t>downturns</w:t>
      </w:r>
      <w:r w:rsidRPr="00625729">
        <w:rPr>
          <w:rFonts w:eastAsia="Calibri"/>
          <w:sz w:val="14"/>
        </w:rPr>
        <w:t xml:space="preserve"> than they were during periods of economic normalcy. </w:t>
      </w:r>
      <w:r w:rsidRPr="00625729">
        <w:rPr>
          <w:rFonts w:eastAsia="Calibri"/>
          <w:u w:val="single"/>
        </w:rPr>
        <w:t xml:space="preserve">This is true </w:t>
      </w:r>
      <w:r w:rsidRPr="0024087E">
        <w:rPr>
          <w:rFonts w:eastAsia="Calibri"/>
          <w:highlight w:val="yellow"/>
          <w:u w:val="single"/>
        </w:rPr>
        <w:t xml:space="preserve">controlling for </w:t>
      </w:r>
      <w:r w:rsidRPr="0024087E">
        <w:rPr>
          <w:rFonts w:eastAsia="Calibri"/>
          <w:b/>
          <w:iCs/>
          <w:highlight w:val="yellow"/>
          <w:u w:val="single"/>
          <w:bdr w:val="single" w:sz="8" w:space="0" w:color="auto"/>
        </w:rPr>
        <w:t xml:space="preserve">all </w:t>
      </w:r>
      <w:r w:rsidRPr="00625729">
        <w:rPr>
          <w:rFonts w:eastAsia="Calibri"/>
          <w:b/>
          <w:iCs/>
          <w:u w:val="single"/>
          <w:bdr w:val="single" w:sz="8" w:space="0" w:color="auto"/>
        </w:rPr>
        <w:t xml:space="preserve">of the </w:t>
      </w:r>
      <w:r w:rsidRPr="0024087E">
        <w:rPr>
          <w:rFonts w:eastAsia="Calibri"/>
          <w:b/>
          <w:iCs/>
          <w:highlight w:val="yellow"/>
          <w:u w:val="single"/>
          <w:bdr w:val="single" w:sz="8" w:space="0" w:color="auto"/>
        </w:rPr>
        <w:t>main alternative explanations for peaceful relations</w:t>
      </w:r>
      <w:r w:rsidRPr="00625729">
        <w:rPr>
          <w:rFonts w:eastAsia="Calibri"/>
          <w:b/>
          <w:iCs/>
          <w:u w:val="single"/>
          <w:bdr w:val="single" w:sz="8" w:space="0" w:color="auto"/>
        </w:rPr>
        <w:t xml:space="preserve"> between foes</w:t>
      </w:r>
      <w:r w:rsidRPr="00625729">
        <w:rPr>
          <w:rFonts w:eastAsia="Calibri"/>
          <w:sz w:val="14"/>
        </w:rPr>
        <w:t xml:space="preserve"> (democratic status, nuclear weapons possession, capability imbalance, common enemies, and international </w:t>
      </w:r>
      <w:r w:rsidRPr="0024087E">
        <w:rPr>
          <w:rFonts w:eastAsia="Calibri"/>
          <w:b/>
          <w:iCs/>
          <w:highlight w:val="yellow"/>
          <w:u w:val="single"/>
          <w:bdr w:val="single" w:sz="8" w:space="0" w:color="auto"/>
        </w:rPr>
        <w:t>systemic changes),</w:t>
      </w:r>
      <w:r w:rsidRPr="00625729">
        <w:rPr>
          <w:rFonts w:eastAsia="Calibri"/>
          <w:sz w:val="14"/>
        </w:rPr>
        <w:t xml:space="preserve"> </w:t>
      </w:r>
      <w:r w:rsidRPr="0024087E">
        <w:rPr>
          <w:rFonts w:eastAsia="Calibri"/>
          <w:highlight w:val="yellow"/>
          <w:u w:val="single"/>
        </w:rPr>
        <w:t xml:space="preserve">as well as </w:t>
      </w:r>
      <w:r w:rsidRPr="00625729">
        <w:rPr>
          <w:rFonts w:eastAsia="Calibri"/>
          <w:b/>
          <w:iCs/>
          <w:u w:val="single"/>
          <w:bdr w:val="single" w:sz="8" w:space="0" w:color="auto"/>
        </w:rPr>
        <w:t>many</w:t>
      </w:r>
      <w:r w:rsidRPr="00625729">
        <w:rPr>
          <w:rFonts w:eastAsia="Calibri"/>
          <w:u w:val="single"/>
        </w:rPr>
        <w:t xml:space="preserve"> </w:t>
      </w:r>
      <w:r w:rsidRPr="0024087E">
        <w:rPr>
          <w:rFonts w:eastAsia="Calibri"/>
          <w:b/>
          <w:iCs/>
          <w:highlight w:val="yellow"/>
          <w:u w:val="single"/>
          <w:bdr w:val="single" w:sz="8" w:space="0" w:color="auto"/>
        </w:rPr>
        <w:t>other</w:t>
      </w:r>
      <w:r w:rsidRPr="00625729">
        <w:rPr>
          <w:rFonts w:eastAsia="Calibri"/>
          <w:u w:val="single"/>
        </w:rPr>
        <w:t xml:space="preserve"> possible </w:t>
      </w:r>
      <w:r w:rsidRPr="0024087E">
        <w:rPr>
          <w:rFonts w:eastAsia="Calibri"/>
          <w:b/>
          <w:iCs/>
          <w:highlight w:val="yellow"/>
          <w:u w:val="single"/>
          <w:bdr w:val="single" w:sz="8" w:space="0" w:color="auto"/>
        </w:rPr>
        <w:t>confounding variables</w:t>
      </w:r>
      <w:r w:rsidRPr="0024087E">
        <w:rPr>
          <w:rFonts w:eastAsia="Calibri"/>
          <w:highlight w:val="yellow"/>
          <w:u w:val="single"/>
        </w:rPr>
        <w:t>. This</w:t>
      </w:r>
      <w:r w:rsidRPr="00625729">
        <w:rPr>
          <w:rFonts w:eastAsia="Calibri"/>
          <w:sz w:val="14"/>
        </w:rPr>
        <w:t xml:space="preserve"> research </w:t>
      </w:r>
      <w:r w:rsidRPr="0024087E">
        <w:rPr>
          <w:rFonts w:eastAsia="Calibri"/>
          <w:b/>
          <w:iCs/>
          <w:highlight w:val="yellow"/>
          <w:u w:val="single"/>
          <w:bdr w:val="single" w:sz="8" w:space="0" w:color="auto"/>
        </w:rPr>
        <w:t>questions existing theories</w:t>
      </w:r>
      <w:r w:rsidRPr="0024087E">
        <w:rPr>
          <w:rFonts w:eastAsia="Calibri"/>
          <w:sz w:val="14"/>
          <w:highlight w:val="yellow"/>
        </w:rPr>
        <w:t xml:space="preserve"> </w:t>
      </w:r>
      <w:r w:rsidRPr="0024087E">
        <w:rPr>
          <w:rFonts w:eastAsia="Calibri"/>
          <w:highlight w:val="yellow"/>
          <w:u w:val="single"/>
        </w:rPr>
        <w:t>claiming</w:t>
      </w:r>
      <w:r w:rsidRPr="00625729">
        <w:rPr>
          <w:rFonts w:eastAsia="Calibri"/>
          <w:sz w:val="14"/>
        </w:rPr>
        <w:t xml:space="preserve"> that </w:t>
      </w:r>
      <w:r w:rsidRPr="00625729">
        <w:rPr>
          <w:rFonts w:eastAsia="Calibri"/>
          <w:u w:val="single"/>
        </w:rPr>
        <w:t xml:space="preserve">economic </w:t>
      </w:r>
      <w:r w:rsidRPr="0024087E">
        <w:rPr>
          <w:rFonts w:eastAsia="Calibri"/>
          <w:highlight w:val="yellow"/>
          <w:u w:val="single"/>
        </w:rPr>
        <w:t xml:space="preserve">downturns are associated with </w:t>
      </w:r>
      <w:r w:rsidRPr="0024087E">
        <w:rPr>
          <w:rFonts w:eastAsia="Calibri"/>
          <w:b/>
          <w:iCs/>
          <w:highlight w:val="yellow"/>
          <w:u w:val="single"/>
          <w:bdr w:val="single" w:sz="8" w:space="0" w:color="auto"/>
        </w:rPr>
        <w:t>diversionary war</w:t>
      </w:r>
      <w:r w:rsidRPr="0024087E">
        <w:rPr>
          <w:rFonts w:eastAsia="Calibri"/>
          <w:highlight w:val="yellow"/>
          <w:u w:val="single"/>
        </w:rPr>
        <w:t>, and</w:t>
      </w:r>
      <w:r w:rsidRPr="00625729">
        <w:rPr>
          <w:rFonts w:eastAsia="Calibri"/>
          <w:u w:val="single"/>
        </w:rPr>
        <w:t xml:space="preserve"> instead </w:t>
      </w:r>
      <w:r w:rsidRPr="0024087E">
        <w:rPr>
          <w:rFonts w:eastAsia="Calibri"/>
          <w:highlight w:val="yellow"/>
          <w:u w:val="single"/>
        </w:rPr>
        <w:t>argues</w:t>
      </w:r>
      <w:r w:rsidRPr="00625729">
        <w:rPr>
          <w:rFonts w:eastAsia="Calibri"/>
          <w:sz w:val="14"/>
        </w:rPr>
        <w:t xml:space="preserve"> that in certain circumstances </w:t>
      </w:r>
      <w:r w:rsidRPr="0024087E">
        <w:rPr>
          <w:rFonts w:eastAsia="Calibri"/>
          <w:b/>
          <w:iCs/>
          <w:highlight w:val="yellow"/>
          <w:u w:val="single"/>
          <w:bdr w:val="single" w:sz="8" w:space="0" w:color="auto"/>
        </w:rPr>
        <w:t>peace may result from economic troubles</w:t>
      </w:r>
      <w:r w:rsidRPr="00625729">
        <w:rPr>
          <w:rFonts w:eastAsia="Calibri"/>
          <w:sz w:val="14"/>
        </w:rPr>
        <w:t>.</w:t>
      </w:r>
    </w:p>
    <w:p w14:paraId="33C60B92" w14:textId="77777777" w:rsidR="003B4320" w:rsidRPr="003B4320" w:rsidRDefault="003B4320" w:rsidP="00030757">
      <w:pPr>
        <w:rPr>
          <w:rStyle w:val="Emphasis"/>
        </w:rPr>
      </w:pPr>
    </w:p>
    <w:p w14:paraId="1D838545" w14:textId="6FEE89B1" w:rsidR="00056F75" w:rsidRDefault="00030757" w:rsidP="00056F75">
      <w:pPr>
        <w:pStyle w:val="Heading3"/>
      </w:pPr>
      <w:r>
        <w:t xml:space="preserve">1AR — </w:t>
      </w:r>
      <w:r w:rsidR="003B4320">
        <w:t>Interest-Rate Hikes Now</w:t>
      </w:r>
    </w:p>
    <w:p w14:paraId="63A8C7C2" w14:textId="77777777" w:rsidR="00056F75" w:rsidRDefault="00056F75" w:rsidP="00056F75">
      <w:pPr>
        <w:pStyle w:val="Heading4"/>
      </w:pPr>
      <w:r>
        <w:t xml:space="preserve">The fed will raise interest rates </w:t>
      </w:r>
      <w:r w:rsidRPr="00B87F31">
        <w:rPr>
          <w:u w:val="single"/>
        </w:rPr>
        <w:t>one last time</w:t>
      </w:r>
      <w:r>
        <w:t xml:space="preserve"> in December---booming financial market and falling dollar proves</w:t>
      </w:r>
    </w:p>
    <w:p w14:paraId="5D0439A3" w14:textId="77777777" w:rsidR="00056F75" w:rsidRPr="00B87F31" w:rsidRDefault="00056F75" w:rsidP="00056F75">
      <w:r>
        <w:t xml:space="preserve">Richard </w:t>
      </w:r>
      <w:r w:rsidRPr="00B87F31">
        <w:rPr>
          <w:rStyle w:val="Style13ptBold"/>
        </w:rPr>
        <w:t>Leong 7/27</w:t>
      </w:r>
      <w:r>
        <w:t xml:space="preserve">, journalist for Reuters, 7/27/17, “Booming stocks and credit, falling U.S. dollar seen giving Fed cover to hike,” </w:t>
      </w:r>
      <w:r w:rsidRPr="00B87F31">
        <w:t>http://www.reuters.com/article/us-usa-fed-markets-analysis-idUSKBN1AC347</w:t>
      </w:r>
    </w:p>
    <w:p w14:paraId="06240C18" w14:textId="77777777" w:rsidR="00056F75" w:rsidRDefault="00056F75" w:rsidP="00056F75">
      <w:r>
        <w:t xml:space="preserve">NEW YORK (Reuters) - </w:t>
      </w:r>
      <w:r w:rsidRPr="0024087E">
        <w:rPr>
          <w:rStyle w:val="StyleUnderline"/>
          <w:highlight w:val="yellow"/>
        </w:rPr>
        <w:t>Despite</w:t>
      </w:r>
      <w:r>
        <w:t xml:space="preserve"> analysts' </w:t>
      </w:r>
      <w:r w:rsidRPr="0024087E">
        <w:rPr>
          <w:rStyle w:val="StyleUnderline"/>
          <w:highlight w:val="yellow"/>
        </w:rPr>
        <w:t>chatter</w:t>
      </w:r>
      <w:r w:rsidRPr="0024087E">
        <w:rPr>
          <w:highlight w:val="yellow"/>
        </w:rPr>
        <w:t xml:space="preserve"> </w:t>
      </w:r>
      <w:r w:rsidRPr="0024087E">
        <w:rPr>
          <w:rStyle w:val="StyleUnderline"/>
          <w:highlight w:val="yellow"/>
        </w:rPr>
        <w:t>that sluggish inflation</w:t>
      </w:r>
      <w:r w:rsidRPr="0024087E">
        <w:rPr>
          <w:highlight w:val="yellow"/>
        </w:rPr>
        <w:t xml:space="preserve"> </w:t>
      </w:r>
      <w:r w:rsidRPr="0024087E">
        <w:rPr>
          <w:rStyle w:val="StyleUnderline"/>
          <w:highlight w:val="yellow"/>
        </w:rPr>
        <w:t>may prevent the</w:t>
      </w:r>
      <w:r>
        <w:t xml:space="preserve"> </w:t>
      </w:r>
      <w:r w:rsidRPr="0024087E">
        <w:rPr>
          <w:rStyle w:val="StyleUnderline"/>
          <w:highlight w:val="yellow"/>
        </w:rPr>
        <w:t>Fed</w:t>
      </w:r>
      <w:r>
        <w:t xml:space="preserve">eral Reserve </w:t>
      </w:r>
      <w:r w:rsidRPr="0024087E">
        <w:rPr>
          <w:rStyle w:val="StyleUnderline"/>
          <w:highlight w:val="yellow"/>
        </w:rPr>
        <w:t>from raising interest rates</w:t>
      </w:r>
      <w:r>
        <w:t xml:space="preserve"> further soon, </w:t>
      </w:r>
      <w:r w:rsidRPr="0024087E">
        <w:rPr>
          <w:rStyle w:val="Emphasis"/>
          <w:highlight w:val="yellow"/>
        </w:rPr>
        <w:t>the rosy scene in financial markets</w:t>
      </w:r>
      <w:r>
        <w:t xml:space="preserve"> might </w:t>
      </w:r>
      <w:r w:rsidRPr="0024087E">
        <w:rPr>
          <w:rStyle w:val="Emphasis"/>
          <w:highlight w:val="yellow"/>
        </w:rPr>
        <w:t>allow U.S. policy-makers to squeeze in another rate hike this year</w:t>
      </w:r>
      <w:r>
        <w:t xml:space="preserve"> after all.</w:t>
      </w:r>
    </w:p>
    <w:p w14:paraId="2FF09B15" w14:textId="77777777" w:rsidR="00056F75" w:rsidRDefault="00056F75" w:rsidP="00056F75">
      <w:r>
        <w:t xml:space="preserve">Wall Street stocks have been on a record tear, the </w:t>
      </w:r>
      <w:r w:rsidRPr="0024087E">
        <w:rPr>
          <w:rStyle w:val="StyleUnderline"/>
          <w:highlight w:val="yellow"/>
        </w:rPr>
        <w:t>U.S. dollar is tumbling</w:t>
      </w:r>
      <w:r>
        <w:t xml:space="preserve"> at a pace not seen in 15 years, and long-term U.S. Treasury </w:t>
      </w:r>
      <w:r w:rsidRPr="0024087E">
        <w:rPr>
          <w:rStyle w:val="StyleUnderline"/>
          <w:highlight w:val="yellow"/>
        </w:rPr>
        <w:t>bond yields have fallen</w:t>
      </w:r>
      <w:r>
        <w:t xml:space="preserve"> even though the central bank has raised its overnight borrowing costs four times in the past 19 months.</w:t>
      </w:r>
    </w:p>
    <w:p w14:paraId="3C7A4E78" w14:textId="77777777" w:rsidR="00056F75" w:rsidRDefault="00056F75" w:rsidP="00056F75">
      <w:r>
        <w:t>"</w:t>
      </w:r>
      <w:r w:rsidRPr="0024087E">
        <w:rPr>
          <w:rStyle w:val="StyleUnderline"/>
          <w:highlight w:val="yellow"/>
        </w:rPr>
        <w:t>The Fed</w:t>
      </w:r>
      <w:r>
        <w:t xml:space="preserve"> has </w:t>
      </w:r>
      <w:r w:rsidRPr="0024087E">
        <w:rPr>
          <w:rStyle w:val="StyleUnderline"/>
          <w:highlight w:val="yellow"/>
        </w:rPr>
        <w:t>hiked two times this year and financial conditions</w:t>
      </w:r>
      <w:r>
        <w:t xml:space="preserve"> have </w:t>
      </w:r>
      <w:r w:rsidRPr="0024087E">
        <w:rPr>
          <w:rStyle w:val="StyleUnderline"/>
          <w:highlight w:val="yellow"/>
        </w:rPr>
        <w:t>remained easy</w:t>
      </w:r>
      <w:r>
        <w:t>," said Jim Caron, portfolio manager at Morgan Stanley Investment Management in New York.</w:t>
      </w:r>
    </w:p>
    <w:p w14:paraId="3B212344" w14:textId="77777777" w:rsidR="00056F75" w:rsidRDefault="00056F75" w:rsidP="00056F75">
      <w:r>
        <w:t>In fact, financial conditions have rarely been looser.</w:t>
      </w:r>
    </w:p>
    <w:p w14:paraId="0152C119" w14:textId="77777777" w:rsidR="00056F75" w:rsidRDefault="00056F75" w:rsidP="00056F75">
      <w:r>
        <w:t xml:space="preserve">Since the Fed first raised interest rates in December 2015, yields on bonds issued by the worst-rated U.S. companies have plunged from nearly 22 percent to 10.6 percent, Bank of America/Merrill Lynch fixed income index data </w:t>
      </w:r>
      <w:proofErr w:type="gramStart"/>
      <w:r>
        <w:t>shows .MERH</w:t>
      </w:r>
      <w:proofErr w:type="gramEnd"/>
      <w:r>
        <w:t>0A3.</w:t>
      </w:r>
    </w:p>
    <w:p w14:paraId="5EC683F1" w14:textId="77777777" w:rsidR="00056F75" w:rsidRDefault="00056F75" w:rsidP="00056F75">
      <w:r>
        <w:t>Those yields, a proxy for the borrowing costs of less creditworthy companies, are typically much higher, averaging 14.7 percent over the last 20 years.</w:t>
      </w:r>
    </w:p>
    <w:p w14:paraId="00C0A6AC" w14:textId="77777777" w:rsidR="00056F75" w:rsidRDefault="00056F75" w:rsidP="00056F75">
      <w:r>
        <w:t>Meanwhile, another measure of financial market stress compiled by the Federal Reserve Bank of St. Louis is around a three-year low, hovering near its lowest level ever.</w:t>
      </w:r>
    </w:p>
    <w:p w14:paraId="79C6C58F" w14:textId="77777777" w:rsidR="00056F75" w:rsidRDefault="00056F75" w:rsidP="00056F75">
      <w:r>
        <w:t xml:space="preserve">These indicators suggest the </w:t>
      </w:r>
      <w:r w:rsidRPr="00B87F31">
        <w:rPr>
          <w:rStyle w:val="StyleUnderline"/>
        </w:rPr>
        <w:t>Fed's rate hikes</w:t>
      </w:r>
      <w:r>
        <w:t xml:space="preserve">, and its stated intention to soon start winding down its $4.2 trillion bond portfolio, have </w:t>
      </w:r>
      <w:r w:rsidRPr="00B87F31">
        <w:rPr>
          <w:rStyle w:val="StyleUnderline"/>
        </w:rPr>
        <w:t>hardly restricted access to cheap money</w:t>
      </w:r>
      <w:r>
        <w:t>.</w:t>
      </w:r>
    </w:p>
    <w:p w14:paraId="5995FE2D" w14:textId="77777777" w:rsidR="00056F75" w:rsidRDefault="00056F75" w:rsidP="00056F75">
      <w:r>
        <w:t xml:space="preserve">In other words, financial conditions have eased even as the Fed has been trying to tighten them, suggesting </w:t>
      </w:r>
      <w:r w:rsidRPr="00B87F31">
        <w:rPr>
          <w:rStyle w:val="StyleUnderline"/>
        </w:rPr>
        <w:t>policy</w:t>
      </w:r>
      <w:r w:rsidRPr="0024087E">
        <w:rPr>
          <w:rStyle w:val="StyleUnderline"/>
          <w:highlight w:val="yellow"/>
        </w:rPr>
        <w:t>-makers have plenty of leeway to raise interest rates again</w:t>
      </w:r>
      <w:r>
        <w:t xml:space="preserve">, </w:t>
      </w:r>
      <w:r w:rsidRPr="0024087E">
        <w:rPr>
          <w:rStyle w:val="StyleUnderline"/>
          <w:highlight w:val="yellow"/>
        </w:rPr>
        <w:t>even in the face of</w:t>
      </w:r>
      <w:r w:rsidRPr="00B87F31">
        <w:rPr>
          <w:rStyle w:val="StyleUnderline"/>
        </w:rPr>
        <w:t xml:space="preserve"> an </w:t>
      </w:r>
      <w:r w:rsidRPr="0024087E">
        <w:rPr>
          <w:rStyle w:val="StyleUnderline"/>
          <w:highlight w:val="yellow"/>
        </w:rPr>
        <w:t>inflation</w:t>
      </w:r>
      <w:r w:rsidRPr="00B87F31">
        <w:rPr>
          <w:rStyle w:val="StyleUnderline"/>
        </w:rPr>
        <w:t xml:space="preserve"> rate</w:t>
      </w:r>
      <w:r>
        <w:t xml:space="preserve"> that remains stubbornly below the Fed's 2.0 percent target.</w:t>
      </w:r>
    </w:p>
    <w:p w14:paraId="6A44FA0F" w14:textId="77777777" w:rsidR="00056F75" w:rsidRDefault="00056F75" w:rsidP="00056F75">
      <w:r>
        <w:t xml:space="preserve">"The relentless easing of financial conditions - especially tighter credit spreads - 18 months after rate liftoff could be the Fed's new conundrum," said </w:t>
      </w:r>
      <w:proofErr w:type="spellStart"/>
      <w:r>
        <w:t>Shehriyar</w:t>
      </w:r>
      <w:proofErr w:type="spellEnd"/>
      <w:r>
        <w:t xml:space="preserve"> </w:t>
      </w:r>
      <w:proofErr w:type="spellStart"/>
      <w:r>
        <w:t>Antia</w:t>
      </w:r>
      <w:proofErr w:type="spellEnd"/>
      <w:r>
        <w:t>, founder of New York-based Macro Insight Group.</w:t>
      </w:r>
    </w:p>
    <w:p w14:paraId="7339F8FF" w14:textId="77777777" w:rsidR="00056F75" w:rsidRDefault="00056F75" w:rsidP="00056F75">
      <w:r>
        <w:t xml:space="preserve">"This certainly weighs on the minds of prominent (Federal Open Market Committee) members and offsets, at least somewhat, the recent decline in inflation," said </w:t>
      </w:r>
      <w:proofErr w:type="spellStart"/>
      <w:r>
        <w:t>Antia</w:t>
      </w:r>
      <w:proofErr w:type="spellEnd"/>
      <w:r>
        <w:t>, a former senior policy analyst at the Federal Reserve Bank of New York familiar with the thinking of that bank's influential president, William Dudley, a permanent voter on the FOMC.</w:t>
      </w:r>
    </w:p>
    <w:p w14:paraId="12124FE4" w14:textId="77777777" w:rsidR="00056F75" w:rsidRDefault="00056F75" w:rsidP="00056F75"/>
    <w:p w14:paraId="638F9E0A" w14:textId="77777777" w:rsidR="00056F75" w:rsidRDefault="00056F75" w:rsidP="00056F75">
      <w:pPr>
        <w:pStyle w:val="Heading4"/>
      </w:pPr>
      <w:r>
        <w:t xml:space="preserve">The fed will hike rates </w:t>
      </w:r>
      <w:r w:rsidRPr="00602992">
        <w:rPr>
          <w:u w:val="single"/>
        </w:rPr>
        <w:t>again</w:t>
      </w:r>
      <w:r>
        <w:t xml:space="preserve"> this year---officials project </w:t>
      </w:r>
      <w:r w:rsidRPr="00602992">
        <w:rPr>
          <w:u w:val="single"/>
        </w:rPr>
        <w:t>gradual increases</w:t>
      </w:r>
      <w:r>
        <w:t xml:space="preserve"> </w:t>
      </w:r>
    </w:p>
    <w:p w14:paraId="17AED906" w14:textId="77777777" w:rsidR="00056F75" w:rsidRPr="00602992" w:rsidRDefault="00056F75" w:rsidP="00056F75">
      <w:r>
        <w:t xml:space="preserve">Donna </w:t>
      </w:r>
      <w:proofErr w:type="spellStart"/>
      <w:r w:rsidRPr="00602992">
        <w:rPr>
          <w:rStyle w:val="Style13ptBold"/>
        </w:rPr>
        <w:t>Borak</w:t>
      </w:r>
      <w:proofErr w:type="spellEnd"/>
      <w:r w:rsidRPr="00602992">
        <w:rPr>
          <w:rStyle w:val="Style13ptBold"/>
        </w:rPr>
        <w:t xml:space="preserve"> 7/26</w:t>
      </w:r>
      <w:r>
        <w:t xml:space="preserve">, editor for CNN, 7/26/17, “Fed keeps interest rates steady amid inflation concerns,” </w:t>
      </w:r>
      <w:r w:rsidRPr="00602992">
        <w:t>http://money.cnn.com/2017/07/26/news/economy/federal-reserve-july-fomc-meeting/index.html</w:t>
      </w:r>
    </w:p>
    <w:p w14:paraId="29C88A88" w14:textId="77777777" w:rsidR="00056F75" w:rsidRDefault="00056F75" w:rsidP="00056F75">
      <w:r w:rsidRPr="0024087E">
        <w:rPr>
          <w:rStyle w:val="StyleUnderline"/>
          <w:highlight w:val="yellow"/>
        </w:rPr>
        <w:t>The</w:t>
      </w:r>
      <w:r>
        <w:t xml:space="preserve"> </w:t>
      </w:r>
      <w:r w:rsidRPr="0024087E">
        <w:rPr>
          <w:rStyle w:val="StyleUnderline"/>
          <w:highlight w:val="yellow"/>
        </w:rPr>
        <w:t>Fed</w:t>
      </w:r>
      <w:r>
        <w:t xml:space="preserve">eral Reserve </w:t>
      </w:r>
      <w:r w:rsidRPr="0024087E">
        <w:rPr>
          <w:rStyle w:val="StyleUnderline"/>
          <w:highlight w:val="yellow"/>
        </w:rPr>
        <w:t>said</w:t>
      </w:r>
      <w:r>
        <w:t xml:space="preserve"> Wednesday that </w:t>
      </w:r>
      <w:r w:rsidRPr="0024087E">
        <w:rPr>
          <w:rStyle w:val="StyleUnderline"/>
          <w:highlight w:val="yellow"/>
        </w:rPr>
        <w:t>the job market</w:t>
      </w:r>
      <w:r w:rsidRPr="0024087E">
        <w:rPr>
          <w:highlight w:val="yellow"/>
        </w:rPr>
        <w:t xml:space="preserve"> </w:t>
      </w:r>
      <w:r w:rsidRPr="0024087E">
        <w:rPr>
          <w:rStyle w:val="StyleUnderline"/>
          <w:highlight w:val="yellow"/>
        </w:rPr>
        <w:t>is</w:t>
      </w:r>
      <w:r>
        <w:t xml:space="preserve"> still </w:t>
      </w:r>
      <w:r w:rsidRPr="0024087E">
        <w:rPr>
          <w:rStyle w:val="StyleUnderline"/>
          <w:highlight w:val="yellow"/>
        </w:rPr>
        <w:t>getting stronger</w:t>
      </w:r>
      <w:r>
        <w:t xml:space="preserve">, and </w:t>
      </w:r>
      <w:r w:rsidRPr="0024087E">
        <w:rPr>
          <w:rStyle w:val="StyleUnderline"/>
          <w:highlight w:val="yellow"/>
        </w:rPr>
        <w:t>it left rates alone</w:t>
      </w:r>
      <w:r>
        <w:t xml:space="preserve"> after three hikes since December.</w:t>
      </w:r>
    </w:p>
    <w:p w14:paraId="0D774499" w14:textId="77777777" w:rsidR="00056F75" w:rsidRDefault="00056F75" w:rsidP="00056F75">
      <w:r>
        <w:t xml:space="preserve">One worry: </w:t>
      </w:r>
      <w:r w:rsidRPr="00602992">
        <w:rPr>
          <w:rStyle w:val="StyleUnderline"/>
        </w:rPr>
        <w:t>Inflation has fallen below 2%,</w:t>
      </w:r>
      <w:r w:rsidRPr="00602992">
        <w:t xml:space="preserve"> the target that the Fed considers healthy, </w:t>
      </w:r>
      <w:r w:rsidRPr="00602992">
        <w:rPr>
          <w:rStyle w:val="StyleUnderline"/>
        </w:rPr>
        <w:t>for three</w:t>
      </w:r>
      <w:r w:rsidRPr="00602992">
        <w:t xml:space="preserve"> consecutive </w:t>
      </w:r>
      <w:r w:rsidRPr="00602992">
        <w:rPr>
          <w:rStyle w:val="StyleUnderline"/>
        </w:rPr>
        <w:t>months</w:t>
      </w:r>
      <w:r>
        <w:t xml:space="preserve">. </w:t>
      </w:r>
      <w:r w:rsidRPr="0024087E">
        <w:rPr>
          <w:rStyle w:val="StyleUnderline"/>
          <w:highlight w:val="yellow"/>
        </w:rPr>
        <w:t>The Fed said it was</w:t>
      </w:r>
      <w:r>
        <w:t xml:space="preserve"> "</w:t>
      </w:r>
      <w:r w:rsidRPr="0024087E">
        <w:rPr>
          <w:rStyle w:val="StyleUnderline"/>
          <w:highlight w:val="yellow"/>
        </w:rPr>
        <w:t>monitoring inflation</w:t>
      </w:r>
      <w:r>
        <w:t xml:space="preserve"> developments </w:t>
      </w:r>
      <w:r w:rsidRPr="0024087E">
        <w:rPr>
          <w:rStyle w:val="StyleUnderline"/>
          <w:highlight w:val="yellow"/>
        </w:rPr>
        <w:t>closely</w:t>
      </w:r>
      <w:r>
        <w:t xml:space="preserve">." Some </w:t>
      </w:r>
      <w:r w:rsidRPr="00585190">
        <w:t>Fed</w:t>
      </w:r>
      <w:r>
        <w:t xml:space="preserve"> policy officials have warned against raising interest rates again until inflation gets closer to the target.</w:t>
      </w:r>
    </w:p>
    <w:p w14:paraId="338F561C" w14:textId="77777777" w:rsidR="00056F75" w:rsidRDefault="00056F75" w:rsidP="00056F75">
      <w:r w:rsidRPr="00585190">
        <w:rPr>
          <w:rStyle w:val="Emphasis"/>
        </w:rPr>
        <w:t>In a statement after their</w:t>
      </w:r>
      <w:r>
        <w:t xml:space="preserve"> two-day </w:t>
      </w:r>
      <w:r w:rsidRPr="00585190">
        <w:rPr>
          <w:rStyle w:val="Emphasis"/>
        </w:rPr>
        <w:t>meeting</w:t>
      </w:r>
      <w:r>
        <w:t xml:space="preserve">, </w:t>
      </w:r>
      <w:r w:rsidRPr="0024087E">
        <w:rPr>
          <w:rStyle w:val="Emphasis"/>
          <w:highlight w:val="yellow"/>
        </w:rPr>
        <w:t>central bankers said they expected the economy to</w:t>
      </w:r>
      <w:r w:rsidRPr="0024087E">
        <w:rPr>
          <w:highlight w:val="yellow"/>
        </w:rPr>
        <w:t xml:space="preserve"> "</w:t>
      </w:r>
      <w:r w:rsidRPr="0024087E">
        <w:rPr>
          <w:rStyle w:val="Emphasis"/>
          <w:highlight w:val="yellow"/>
        </w:rPr>
        <w:t>warrant gradual increases</w:t>
      </w:r>
      <w:r w:rsidRPr="0024087E">
        <w:rPr>
          <w:highlight w:val="yellow"/>
        </w:rPr>
        <w:t xml:space="preserve">" </w:t>
      </w:r>
      <w:r w:rsidRPr="0024087E">
        <w:rPr>
          <w:rStyle w:val="Emphasis"/>
          <w:highlight w:val="yellow"/>
        </w:rPr>
        <w:t>in rates</w:t>
      </w:r>
      <w:r>
        <w:t xml:space="preserve">. Most </w:t>
      </w:r>
      <w:r w:rsidRPr="0024087E">
        <w:rPr>
          <w:rStyle w:val="StyleUnderline"/>
          <w:highlight w:val="yellow"/>
        </w:rPr>
        <w:t>Fed</w:t>
      </w:r>
      <w:r w:rsidRPr="0024087E">
        <w:rPr>
          <w:highlight w:val="yellow"/>
        </w:rPr>
        <w:t xml:space="preserve"> </w:t>
      </w:r>
      <w:r w:rsidRPr="0024087E">
        <w:rPr>
          <w:rStyle w:val="StyleUnderline"/>
          <w:highlight w:val="yellow"/>
        </w:rPr>
        <w:t>officials expect</w:t>
      </w:r>
      <w:r>
        <w:t xml:space="preserve"> at least </w:t>
      </w:r>
      <w:r w:rsidRPr="0024087E">
        <w:rPr>
          <w:rStyle w:val="StyleUnderline"/>
          <w:highlight w:val="yellow"/>
        </w:rPr>
        <w:t>one more hike this year</w:t>
      </w:r>
      <w:r>
        <w:t xml:space="preserve">, either </w:t>
      </w:r>
      <w:r w:rsidRPr="00585190">
        <w:rPr>
          <w:rStyle w:val="StyleUnderline"/>
        </w:rPr>
        <w:t>in</w:t>
      </w:r>
      <w:r>
        <w:t xml:space="preserve"> September, October or </w:t>
      </w:r>
      <w:r w:rsidRPr="00585190">
        <w:rPr>
          <w:rStyle w:val="StyleUnderline"/>
        </w:rPr>
        <w:t>December</w:t>
      </w:r>
      <w:r>
        <w:t>.</w:t>
      </w:r>
    </w:p>
    <w:p w14:paraId="1CE73050" w14:textId="77777777" w:rsidR="00056F75" w:rsidRDefault="00056F75" w:rsidP="00056F75">
      <w:r>
        <w:t>Fed policy on interest rates affects tens of millions of Americans, from home buyers to savers. No Fed officials dissented on the central bank's decision.</w:t>
      </w:r>
    </w:p>
    <w:p w14:paraId="6C35331E" w14:textId="77777777" w:rsidR="00841F7B" w:rsidRDefault="00841F7B" w:rsidP="00056F75"/>
    <w:p w14:paraId="4FF6FFBB" w14:textId="77777777" w:rsidR="00056F75" w:rsidRDefault="00056F75" w:rsidP="00056F75">
      <w:pPr>
        <w:pStyle w:val="Heading4"/>
      </w:pPr>
      <w:r>
        <w:t xml:space="preserve">They’ll </w:t>
      </w:r>
      <w:r w:rsidRPr="00D7094A">
        <w:rPr>
          <w:u w:val="single"/>
        </w:rPr>
        <w:t>raise rates</w:t>
      </w:r>
      <w:r>
        <w:t xml:space="preserve"> in </w:t>
      </w:r>
      <w:r w:rsidRPr="00D7094A">
        <w:rPr>
          <w:u w:val="single"/>
        </w:rPr>
        <w:t>December</w:t>
      </w:r>
      <w:r>
        <w:t>---</w:t>
      </w:r>
      <w:r w:rsidRPr="00D7094A">
        <w:rPr>
          <w:u w:val="single"/>
        </w:rPr>
        <w:t>low dollar</w:t>
      </w:r>
      <w:r>
        <w:t>.</w:t>
      </w:r>
    </w:p>
    <w:p w14:paraId="51BD9042" w14:textId="77777777" w:rsidR="00056F75" w:rsidRDefault="00056F75" w:rsidP="00056F75">
      <w:r w:rsidRPr="00D7094A">
        <w:rPr>
          <w:rStyle w:val="Style13ptBold"/>
        </w:rPr>
        <w:t>Fox 7/26</w:t>
      </w:r>
      <w:r>
        <w:t xml:space="preserve"> — Michelle Fox, Digital Producer at CNBC, earned a B.A. in Political Science from Rutgers University, 2017 (“Federal Reserve 'dragging its feet' on rate hikes: Expert,” </w:t>
      </w:r>
      <w:r>
        <w:rPr>
          <w:i/>
        </w:rPr>
        <w:t>CNBC</w:t>
      </w:r>
      <w:r>
        <w:t>, July 26</w:t>
      </w:r>
      <w:r w:rsidRPr="00D7094A">
        <w:rPr>
          <w:vertAlign w:val="superscript"/>
        </w:rPr>
        <w:t>th</w:t>
      </w:r>
      <w:r>
        <w:t xml:space="preserve">, Available Online at </w:t>
      </w:r>
      <w:hyperlink r:id="rId16" w:history="1">
        <w:r w:rsidRPr="00582521">
          <w:rPr>
            <w:rStyle w:val="Hyperlink"/>
          </w:rPr>
          <w:t>https://www.cnbc.com/2017/07/26/federal-reserve-dragging-its-feet-on-raising-interest-rates-expert.html</w:t>
        </w:r>
      </w:hyperlink>
      <w:r>
        <w:t xml:space="preserve">, Accessed 07-30-2017) </w:t>
      </w:r>
    </w:p>
    <w:p w14:paraId="70542052" w14:textId="77777777" w:rsidR="00056F75" w:rsidRPr="00D7094A" w:rsidRDefault="00056F75" w:rsidP="00056F75">
      <w:pPr>
        <w:rPr>
          <w:rStyle w:val="StyleUnderline"/>
        </w:rPr>
      </w:pPr>
      <w:r>
        <w:t xml:space="preserve">David </w:t>
      </w:r>
      <w:r w:rsidRPr="0024087E">
        <w:rPr>
          <w:rStyle w:val="StyleUnderline"/>
          <w:highlight w:val="yellow"/>
        </w:rPr>
        <w:t>Kelly</w:t>
      </w:r>
      <w:r>
        <w:t xml:space="preserve">, chief global strategist at JPMorgan Funds, </w:t>
      </w:r>
      <w:r w:rsidRPr="00D7094A">
        <w:rPr>
          <w:rStyle w:val="StyleUnderline"/>
        </w:rPr>
        <w:t>disagrees with the assessment that rate hikes may be delayed</w:t>
      </w:r>
      <w:r>
        <w:t xml:space="preserve">. </w:t>
      </w:r>
      <w:r w:rsidRPr="00D7094A">
        <w:rPr>
          <w:rStyle w:val="StyleUnderline"/>
        </w:rPr>
        <w:t xml:space="preserve">He's still </w:t>
      </w:r>
      <w:r w:rsidRPr="0024087E">
        <w:rPr>
          <w:rStyle w:val="StyleUnderline"/>
          <w:highlight w:val="yellow"/>
        </w:rPr>
        <w:t>betting on another increase this year.</w:t>
      </w:r>
    </w:p>
    <w:p w14:paraId="6668DCA7" w14:textId="77777777" w:rsidR="00056F75" w:rsidRPr="00D7094A" w:rsidRDefault="00056F75" w:rsidP="00056F75">
      <w:pPr>
        <w:rPr>
          <w:rStyle w:val="StyleUnderline"/>
        </w:rPr>
      </w:pPr>
      <w:r w:rsidRPr="00D7094A">
        <w:rPr>
          <w:rStyle w:val="StyleUnderline"/>
        </w:rPr>
        <w:t>One reason is the low dollar</w:t>
      </w:r>
      <w:r>
        <w:t xml:space="preserve">, he said. </w:t>
      </w:r>
      <w:r w:rsidRPr="00D7094A">
        <w:rPr>
          <w:rStyle w:val="StyleUnderline"/>
        </w:rPr>
        <w:t>The U.S. Dollar index is down 8 percent so far this year.</w:t>
      </w:r>
    </w:p>
    <w:p w14:paraId="5FE5DE0A" w14:textId="77777777" w:rsidR="00056F75" w:rsidRDefault="00056F75" w:rsidP="00056F75">
      <w:r w:rsidRPr="00D7094A">
        <w:rPr>
          <w:rStyle w:val="StyleUnderline"/>
        </w:rPr>
        <w:t>"I think</w:t>
      </w:r>
      <w:r w:rsidRPr="00D7094A">
        <w:rPr>
          <w:rStyle w:val="Emphasis"/>
        </w:rPr>
        <w:t xml:space="preserve"> </w:t>
      </w:r>
      <w:r w:rsidRPr="0024087E">
        <w:rPr>
          <w:rStyle w:val="Emphasis"/>
          <w:highlight w:val="yellow"/>
        </w:rPr>
        <w:t>they will raise rates in December</w:t>
      </w:r>
      <w:r>
        <w:t xml:space="preserve">. </w:t>
      </w:r>
      <w:r w:rsidRPr="0024087E">
        <w:rPr>
          <w:rStyle w:val="StyleUnderline"/>
          <w:highlight w:val="yellow"/>
        </w:rPr>
        <w:t>They just don't want to say that a lower dollar is one of the reasons they feel comfortable doing so because they don't want to encourage foreign exchange volatility</w:t>
      </w:r>
      <w:r>
        <w:t xml:space="preserve">," </w:t>
      </w:r>
      <w:r w:rsidRPr="00D7094A">
        <w:rPr>
          <w:rStyle w:val="StyleUnderline"/>
        </w:rPr>
        <w:t>Kelly told "Power Lunch</w:t>
      </w:r>
      <w:r>
        <w:t>."</w:t>
      </w:r>
    </w:p>
    <w:p w14:paraId="10840AA4" w14:textId="77777777" w:rsidR="00056F75" w:rsidRPr="009636D3" w:rsidRDefault="00056F75" w:rsidP="00056F75"/>
    <w:p w14:paraId="3498E35C" w14:textId="77777777" w:rsidR="00056F75" w:rsidRDefault="00056F75" w:rsidP="00056F75">
      <w:pPr>
        <w:pStyle w:val="Heading4"/>
      </w:pPr>
      <w:r>
        <w:t xml:space="preserve">It’s </w:t>
      </w:r>
      <w:r w:rsidRPr="005D2A1D">
        <w:rPr>
          <w:u w:val="single"/>
        </w:rPr>
        <w:t>impossible</w:t>
      </w:r>
      <w:r>
        <w:t xml:space="preserve"> to predict rate hikes---pundits are </w:t>
      </w:r>
      <w:r w:rsidRPr="005D2A1D">
        <w:rPr>
          <w:u w:val="single"/>
        </w:rPr>
        <w:t>always wrong</w:t>
      </w:r>
    </w:p>
    <w:p w14:paraId="68571996" w14:textId="77777777" w:rsidR="00056F75" w:rsidRPr="005D2A1D" w:rsidRDefault="00056F75" w:rsidP="00056F75">
      <w:r>
        <w:t xml:space="preserve">Jeff </w:t>
      </w:r>
      <w:r w:rsidRPr="005D2A1D">
        <w:rPr>
          <w:rStyle w:val="Style13ptBold"/>
        </w:rPr>
        <w:t>Reeves 16</w:t>
      </w:r>
      <w:r>
        <w:t xml:space="preserve">, editor of InvestorPlace.com, 6/7/17, “Opinion: Why U.S. interest rates will stay low forever,” </w:t>
      </w:r>
      <w:r w:rsidRPr="005D2A1D">
        <w:t>http://www.marketwatch.com/story/why-investors-can-expect-us-interest-rates-to-stay-low-forever-2016-06-07</w:t>
      </w:r>
    </w:p>
    <w:p w14:paraId="707D6F2C" w14:textId="77777777" w:rsidR="00056F75" w:rsidRPr="008532CE" w:rsidRDefault="00056F75" w:rsidP="00056F75">
      <w:r w:rsidRPr="008532CE">
        <w:t>Rate predictions are always too aggressive</w:t>
      </w:r>
    </w:p>
    <w:p w14:paraId="171EE977" w14:textId="77777777" w:rsidR="00056F75" w:rsidRDefault="00056F75" w:rsidP="00056F75">
      <w:r>
        <w:t xml:space="preserve">The reality is that </w:t>
      </w:r>
      <w:r w:rsidRPr="0024087E">
        <w:rPr>
          <w:rStyle w:val="Emphasis"/>
          <w:highlight w:val="yellow"/>
        </w:rPr>
        <w:t>expectations about</w:t>
      </w:r>
      <w:r w:rsidRPr="008532CE">
        <w:rPr>
          <w:rStyle w:val="Emphasis"/>
        </w:rPr>
        <w:t xml:space="preserve"> rate </w:t>
      </w:r>
      <w:r w:rsidRPr="0024087E">
        <w:rPr>
          <w:rStyle w:val="Emphasis"/>
          <w:highlight w:val="yellow"/>
        </w:rPr>
        <w:t>hikes have been</w:t>
      </w:r>
      <w:r w:rsidRPr="008532CE">
        <w:rPr>
          <w:rStyle w:val="Emphasis"/>
        </w:rPr>
        <w:t xml:space="preserve"> way </w:t>
      </w:r>
      <w:r w:rsidRPr="0024087E">
        <w:rPr>
          <w:rStyle w:val="Emphasis"/>
          <w:highlight w:val="yellow"/>
        </w:rPr>
        <w:t>too aggressive</w:t>
      </w:r>
      <w:r>
        <w:t xml:space="preserve">. Like clockwork, </w:t>
      </w:r>
      <w:r w:rsidRPr="008532CE">
        <w:rPr>
          <w:rStyle w:val="StyleUnderline"/>
        </w:rPr>
        <w:t xml:space="preserve">policymakers and </w:t>
      </w:r>
      <w:r w:rsidRPr="0024087E">
        <w:rPr>
          <w:rStyle w:val="StyleUnderline"/>
          <w:highlight w:val="yellow"/>
        </w:rPr>
        <w:t>pundits predict</w:t>
      </w:r>
      <w:r w:rsidRPr="008532CE">
        <w:rPr>
          <w:rStyle w:val="StyleUnderline"/>
        </w:rPr>
        <w:t xml:space="preserve"> </w:t>
      </w:r>
      <w:r w:rsidRPr="008532CE">
        <w:t>higher</w:t>
      </w:r>
      <w:r w:rsidRPr="008532CE">
        <w:rPr>
          <w:rStyle w:val="StyleUnderline"/>
        </w:rPr>
        <w:t xml:space="preserve"> </w:t>
      </w:r>
      <w:r w:rsidRPr="0024087E">
        <w:rPr>
          <w:rStyle w:val="StyleUnderline"/>
          <w:highlight w:val="yellow"/>
        </w:rPr>
        <w:t>rates in the medium-term</w:t>
      </w:r>
      <w:r>
        <w:t xml:space="preserve"> — </w:t>
      </w:r>
      <w:r w:rsidRPr="0024087E">
        <w:rPr>
          <w:rStyle w:val="Emphasis"/>
          <w:highlight w:val="yellow"/>
        </w:rPr>
        <w:t>and are always</w:t>
      </w:r>
      <w:r w:rsidRPr="008532CE">
        <w:rPr>
          <w:rStyle w:val="Emphasis"/>
        </w:rPr>
        <w:t xml:space="preserve"> proven </w:t>
      </w:r>
      <w:r w:rsidRPr="0024087E">
        <w:rPr>
          <w:rStyle w:val="Emphasis"/>
          <w:highlight w:val="yellow"/>
        </w:rPr>
        <w:t>wrong</w:t>
      </w:r>
      <w:r>
        <w:t>.</w:t>
      </w:r>
    </w:p>
    <w:p w14:paraId="17EF4516" w14:textId="77777777" w:rsidR="00056F75" w:rsidRDefault="00056F75" w:rsidP="00056F75">
      <w:r>
        <w:t xml:space="preserve">Consider the so-called “dot plot” that polls Federal Reserve officials on where they expect rates to be in the future. </w:t>
      </w:r>
      <w:r w:rsidRPr="0024087E">
        <w:rPr>
          <w:rStyle w:val="StyleUnderline"/>
          <w:highlight w:val="yellow"/>
        </w:rPr>
        <w:t>Policymakers</w:t>
      </w:r>
      <w:r w:rsidRPr="005D2A1D">
        <w:rPr>
          <w:rStyle w:val="StyleUnderline"/>
        </w:rPr>
        <w:t xml:space="preserve"> in</w:t>
      </w:r>
      <w:r>
        <w:t xml:space="preserve"> December </w:t>
      </w:r>
      <w:r w:rsidRPr="008532CE">
        <w:t>2015</w:t>
      </w:r>
      <w:r w:rsidRPr="008532CE">
        <w:rPr>
          <w:rStyle w:val="StyleUnderline"/>
        </w:rPr>
        <w:t xml:space="preserve"> </w:t>
      </w:r>
      <w:r w:rsidRPr="0024087E">
        <w:rPr>
          <w:rStyle w:val="StyleUnderline"/>
          <w:highlight w:val="yellow"/>
        </w:rPr>
        <w:t>expected</w:t>
      </w:r>
      <w:r w:rsidRPr="008532CE">
        <w:rPr>
          <w:rStyle w:val="StyleUnderline"/>
        </w:rPr>
        <w:t xml:space="preserve"> the</w:t>
      </w:r>
      <w:r>
        <w:t xml:space="preserve"> benchmark </w:t>
      </w:r>
      <w:r w:rsidRPr="0024087E">
        <w:rPr>
          <w:rStyle w:val="StyleUnderline"/>
          <w:highlight w:val="yellow"/>
        </w:rPr>
        <w:t>fed funds</w:t>
      </w:r>
      <w:r w:rsidRPr="008532CE">
        <w:rPr>
          <w:rStyle w:val="StyleUnderline"/>
        </w:rPr>
        <w:t xml:space="preserve"> rate </w:t>
      </w:r>
      <w:r w:rsidRPr="0024087E">
        <w:rPr>
          <w:rStyle w:val="StyleUnderline"/>
          <w:highlight w:val="yellow"/>
        </w:rPr>
        <w:t>to be</w:t>
      </w:r>
      <w:r>
        <w:t xml:space="preserve"> around </w:t>
      </w:r>
      <w:r w:rsidRPr="0024087E">
        <w:rPr>
          <w:rStyle w:val="StyleUnderline"/>
          <w:highlight w:val="yellow"/>
        </w:rPr>
        <w:t>1.375%</w:t>
      </w:r>
      <w:r>
        <w:t xml:space="preserve"> </w:t>
      </w:r>
      <w:r w:rsidRPr="0024087E">
        <w:rPr>
          <w:rStyle w:val="StyleUnderline"/>
          <w:highlight w:val="yellow"/>
        </w:rPr>
        <w:t>at the end of 2016</w:t>
      </w:r>
      <w:r>
        <w:t xml:space="preserve"> with a median forecast of 2.375% at the end of 2017. </w:t>
      </w:r>
      <w:r w:rsidRPr="0024087E">
        <w:rPr>
          <w:rStyle w:val="StyleUnderline"/>
          <w:highlight w:val="yellow"/>
        </w:rPr>
        <w:t>That was</w:t>
      </w:r>
      <w:r>
        <w:t xml:space="preserve"> actually </w:t>
      </w:r>
      <w:r w:rsidRPr="0024087E">
        <w:rPr>
          <w:rStyle w:val="StyleUnderline"/>
          <w:highlight w:val="yellow"/>
        </w:rPr>
        <w:t>down significantly from just six months prior</w:t>
      </w:r>
      <w:r>
        <w:t xml:space="preserve">, </w:t>
      </w:r>
      <w:r w:rsidRPr="0024087E">
        <w:rPr>
          <w:rStyle w:val="StyleUnderline"/>
          <w:highlight w:val="yellow"/>
        </w:rPr>
        <w:t>with previous</w:t>
      </w:r>
      <w:r>
        <w:t xml:space="preserve"> “dot plot” </w:t>
      </w:r>
      <w:r w:rsidRPr="0024087E">
        <w:rPr>
          <w:rStyle w:val="StyleUnderline"/>
          <w:highlight w:val="yellow"/>
        </w:rPr>
        <w:t>forecasts</w:t>
      </w:r>
      <w:r w:rsidRPr="008532CE">
        <w:rPr>
          <w:rStyle w:val="StyleUnderline"/>
        </w:rPr>
        <w:t xml:space="preserve"> in</w:t>
      </w:r>
      <w:r>
        <w:t xml:space="preserve"> June </w:t>
      </w:r>
      <w:r w:rsidRPr="008532CE">
        <w:rPr>
          <w:rStyle w:val="StyleUnderline"/>
        </w:rPr>
        <w:t xml:space="preserve">2015 </w:t>
      </w:r>
      <w:r w:rsidRPr="0024087E">
        <w:rPr>
          <w:rStyle w:val="StyleUnderline"/>
          <w:highlight w:val="yellow"/>
        </w:rPr>
        <w:t>predicting</w:t>
      </w:r>
      <w:r w:rsidRPr="008532CE">
        <w:rPr>
          <w:rStyle w:val="StyleUnderline"/>
        </w:rPr>
        <w:t xml:space="preserve"> a </w:t>
      </w:r>
      <w:r w:rsidRPr="0024087E">
        <w:rPr>
          <w:rStyle w:val="StyleUnderline"/>
          <w:highlight w:val="yellow"/>
        </w:rPr>
        <w:t>1.625%</w:t>
      </w:r>
      <w:r>
        <w:t xml:space="preserve"> rate by the end of 2016 and 2.875% by 2017’s close.</w:t>
      </w:r>
    </w:p>
    <w:p w14:paraId="513A2213" w14:textId="77777777" w:rsidR="00056F75" w:rsidRDefault="00056F75" w:rsidP="00056F75">
      <w:r>
        <w:t>And a year before, in December 2014, the Fed predicted a 2.5% rate at the end of 2016 and 3.625% at the end of 2017.</w:t>
      </w:r>
    </w:p>
    <w:p w14:paraId="3E3A1EE0" w14:textId="77777777" w:rsidR="00056F75" w:rsidRDefault="00056F75" w:rsidP="00056F75">
      <w:pPr>
        <w:rPr>
          <w:rStyle w:val="StyleUnderline"/>
        </w:rPr>
      </w:pPr>
      <w:r w:rsidRPr="0024087E">
        <w:rPr>
          <w:rStyle w:val="Emphasis"/>
          <w:highlight w:val="yellow"/>
        </w:rPr>
        <w:t>It’s not just the Fed</w:t>
      </w:r>
      <w:r w:rsidRPr="008532CE">
        <w:rPr>
          <w:rStyle w:val="Emphasis"/>
        </w:rPr>
        <w:t xml:space="preserve"> </w:t>
      </w:r>
      <w:r w:rsidRPr="0024087E">
        <w:rPr>
          <w:rStyle w:val="Emphasis"/>
          <w:highlight w:val="yellow"/>
        </w:rPr>
        <w:t>that is</w:t>
      </w:r>
      <w:r w:rsidRPr="008532CE">
        <w:rPr>
          <w:rStyle w:val="Emphasis"/>
        </w:rPr>
        <w:t xml:space="preserve"> wildly </w:t>
      </w:r>
      <w:r w:rsidRPr="0024087E">
        <w:rPr>
          <w:rStyle w:val="Emphasis"/>
          <w:highlight w:val="yellow"/>
        </w:rPr>
        <w:t>wrong</w:t>
      </w:r>
      <w:r w:rsidRPr="005D2A1D">
        <w:t>.</w:t>
      </w:r>
      <w:r>
        <w:t xml:space="preserve"> </w:t>
      </w:r>
      <w:r w:rsidRPr="0024087E">
        <w:rPr>
          <w:rStyle w:val="StyleUnderline"/>
          <w:highlight w:val="yellow"/>
        </w:rPr>
        <w:t>The interest rate market</w:t>
      </w:r>
      <w:r w:rsidRPr="008532CE">
        <w:rPr>
          <w:rStyle w:val="StyleUnderline"/>
        </w:rPr>
        <w:t xml:space="preserve"> </w:t>
      </w:r>
      <w:r w:rsidRPr="0024087E">
        <w:rPr>
          <w:rStyle w:val="StyleUnderline"/>
          <w:highlight w:val="yellow"/>
        </w:rPr>
        <w:t>has</w:t>
      </w:r>
      <w:r w:rsidRPr="008532CE">
        <w:rPr>
          <w:rStyle w:val="StyleUnderline"/>
        </w:rPr>
        <w:t xml:space="preserve"> </w:t>
      </w:r>
      <w:r w:rsidRPr="0024087E">
        <w:rPr>
          <w:rStyle w:val="StyleUnderline"/>
          <w:highlight w:val="yellow"/>
        </w:rPr>
        <w:t>been</w:t>
      </w:r>
      <w:r w:rsidRPr="008532CE">
        <w:rPr>
          <w:rStyle w:val="StyleUnderline"/>
        </w:rPr>
        <w:t xml:space="preserve"> just as </w:t>
      </w:r>
      <w:r w:rsidRPr="0024087E">
        <w:rPr>
          <w:rStyle w:val="StyleUnderline"/>
          <w:highlight w:val="yellow"/>
        </w:rPr>
        <w:t>consistently bad at predicting</w:t>
      </w:r>
      <w:r>
        <w:t xml:space="preserve"> when and </w:t>
      </w:r>
      <w:r w:rsidRPr="008532CE">
        <w:rPr>
          <w:rStyle w:val="StyleUnderline"/>
        </w:rPr>
        <w:t xml:space="preserve">how much </w:t>
      </w:r>
      <w:r w:rsidRPr="0024087E">
        <w:rPr>
          <w:rStyle w:val="StyleUnderline"/>
          <w:highlight w:val="yellow"/>
        </w:rPr>
        <w:t>rates</w:t>
      </w:r>
      <w:r w:rsidRPr="008532CE">
        <w:rPr>
          <w:rStyle w:val="StyleUnderline"/>
        </w:rPr>
        <w:t xml:space="preserve"> will go up</w:t>
      </w:r>
      <w:r>
        <w:t xml:space="preserve">, </w:t>
      </w:r>
      <w:r w:rsidRPr="008532CE">
        <w:rPr>
          <w:rStyle w:val="StyleUnderline"/>
        </w:rPr>
        <w:t>always expecting more aggressive monetary policy than we see.</w:t>
      </w:r>
    </w:p>
    <w:p w14:paraId="56BF4766" w14:textId="77777777" w:rsidR="00841F7B" w:rsidRDefault="00841F7B" w:rsidP="00056F75">
      <w:pPr>
        <w:rPr>
          <w:rStyle w:val="StyleUnderline"/>
        </w:rPr>
      </w:pPr>
    </w:p>
    <w:p w14:paraId="0322ED99" w14:textId="77777777" w:rsidR="00056F75" w:rsidRDefault="00056F75" w:rsidP="00056F75">
      <w:pPr>
        <w:pStyle w:val="Heading4"/>
      </w:pPr>
      <w:r>
        <w:t>Most likely fed rates hike in December</w:t>
      </w:r>
    </w:p>
    <w:p w14:paraId="6E01BC61" w14:textId="77777777" w:rsidR="00056F75" w:rsidRDefault="00056F75" w:rsidP="00056F75">
      <w:r w:rsidRPr="008A0CEC">
        <w:rPr>
          <w:rStyle w:val="Style13ptBold"/>
        </w:rPr>
        <w:t>Stone 17</w:t>
      </w:r>
      <w:r>
        <w:t xml:space="preserve"> — </w:t>
      </w:r>
      <w:proofErr w:type="spellStart"/>
      <w:r>
        <w:t>Amey</w:t>
      </w:r>
      <w:proofErr w:type="spellEnd"/>
      <w:r>
        <w:t xml:space="preserve"> Stone is a financial writer and editor based in New York and formerly a managing editor at CBS MoneyWatch, MSN Money and AOL </w:t>
      </w:r>
      <w:proofErr w:type="spellStart"/>
      <w:r>
        <w:t>DailyFinance</w:t>
      </w:r>
      <w:proofErr w:type="spellEnd"/>
      <w:r>
        <w:t xml:space="preserve">. Earlier in her career, she was a senior writer at BusinessWeek and co-authored King of Capital, a biography of Citigroup Chairman Sandy Weill. She is a graduate of Yale University and Columbia University's Graduate School of Journalism, </w:t>
      </w:r>
      <w:proofErr w:type="spellStart"/>
      <w:r>
        <w:t>Omair</w:t>
      </w:r>
      <w:proofErr w:type="spellEnd"/>
      <w:r>
        <w:t xml:space="preserve"> Sharif has a Masters in Economics from McGill University, Senior US Economist for </w:t>
      </w:r>
      <w:proofErr w:type="spellStart"/>
      <w:r>
        <w:t>Societe</w:t>
      </w:r>
      <w:proofErr w:type="spellEnd"/>
      <w:r>
        <w:t xml:space="preserve"> </w:t>
      </w:r>
      <w:proofErr w:type="spellStart"/>
      <w:r>
        <w:t>Generale</w:t>
      </w:r>
      <w:proofErr w:type="spellEnd"/>
      <w:r>
        <w:t>, 7-24-2017 ("More Economists See Next Fed Rate Hike Coming in December", No Publication, Accessed Online at http://www.barrons.com/articles/more-economists-see-next-fed-rate-hike-coming-in-december-1500921278, Accessed on 7-30-2017, SV)</w:t>
      </w:r>
    </w:p>
    <w:p w14:paraId="53A4BF1D" w14:textId="77777777" w:rsidR="00056F75" w:rsidRPr="008A0CEC" w:rsidRDefault="00056F75" w:rsidP="00056F75">
      <w:pPr>
        <w:rPr>
          <w:rStyle w:val="Emphasis"/>
        </w:rPr>
      </w:pPr>
      <w:r w:rsidRPr="008A0CEC">
        <w:rPr>
          <w:rStyle w:val="StyleUnderline"/>
        </w:rPr>
        <w:t xml:space="preserve">While futures </w:t>
      </w:r>
      <w:r w:rsidRPr="0024087E">
        <w:rPr>
          <w:rStyle w:val="StyleUnderline"/>
          <w:highlight w:val="yellow"/>
        </w:rPr>
        <w:t>markets see</w:t>
      </w:r>
      <w:r w:rsidRPr="008A0CEC">
        <w:rPr>
          <w:rStyle w:val="StyleUnderline"/>
        </w:rPr>
        <w:t xml:space="preserve"> less than </w:t>
      </w:r>
      <w:r w:rsidRPr="0024087E">
        <w:rPr>
          <w:rStyle w:val="StyleUnderline"/>
          <w:highlight w:val="yellow"/>
        </w:rPr>
        <w:t>a 50% chance that the Fed will hike rates</w:t>
      </w:r>
      <w:r w:rsidRPr="008A0CEC">
        <w:rPr>
          <w:rStyle w:val="StyleUnderline"/>
        </w:rPr>
        <w:t xml:space="preserve"> next in </w:t>
      </w:r>
      <w:r w:rsidRPr="0024087E">
        <w:rPr>
          <w:rStyle w:val="StyleUnderline"/>
          <w:highlight w:val="yellow"/>
        </w:rPr>
        <w:t xml:space="preserve">December, </w:t>
      </w:r>
      <w:r w:rsidRPr="0024087E">
        <w:rPr>
          <w:rStyle w:val="Emphasis"/>
          <w:highlight w:val="yellow"/>
        </w:rPr>
        <w:t>more economists are seeing things that way.</w:t>
      </w:r>
    </w:p>
    <w:p w14:paraId="72449F43" w14:textId="77777777" w:rsidR="00056F75" w:rsidRDefault="00056F75" w:rsidP="00056F75">
      <w:proofErr w:type="spellStart"/>
      <w:r>
        <w:t>Societe</w:t>
      </w:r>
      <w:proofErr w:type="spellEnd"/>
      <w:r>
        <w:t xml:space="preserve"> </w:t>
      </w:r>
      <w:proofErr w:type="spellStart"/>
      <w:r>
        <w:t>Generale</w:t>
      </w:r>
      <w:proofErr w:type="spellEnd"/>
      <w:r>
        <w:t xml:space="preserve"> economist </w:t>
      </w:r>
      <w:proofErr w:type="spellStart"/>
      <w:r w:rsidRPr="0024087E">
        <w:rPr>
          <w:rStyle w:val="StyleUnderline"/>
          <w:highlight w:val="yellow"/>
        </w:rPr>
        <w:t>Omair</w:t>
      </w:r>
      <w:proofErr w:type="spellEnd"/>
      <w:r w:rsidRPr="0024087E">
        <w:rPr>
          <w:rStyle w:val="StyleUnderline"/>
          <w:highlight w:val="yellow"/>
        </w:rPr>
        <w:t xml:space="preserve"> Sharif</w:t>
      </w:r>
      <w:r>
        <w:t xml:space="preserve"> adjusted his Fed call last week, </w:t>
      </w:r>
      <w:r w:rsidRPr="0024087E">
        <w:rPr>
          <w:rStyle w:val="StyleUnderline"/>
          <w:highlight w:val="yellow"/>
        </w:rPr>
        <w:t>pushing back timing</w:t>
      </w:r>
      <w:r w:rsidRPr="008A0CEC">
        <w:rPr>
          <w:rStyle w:val="StyleUnderline"/>
        </w:rPr>
        <w:t xml:space="preserve"> for the next rate hike to December</w:t>
      </w:r>
      <w:r>
        <w:t>. He summarizes:</w:t>
      </w:r>
    </w:p>
    <w:p w14:paraId="4D9EC47A" w14:textId="77777777" w:rsidR="00056F75" w:rsidRDefault="00056F75" w:rsidP="00056F75">
      <w:r>
        <w:t xml:space="preserve">It seems that </w:t>
      </w:r>
      <w:r w:rsidRPr="0024087E">
        <w:rPr>
          <w:rStyle w:val="StyleUnderline"/>
          <w:highlight w:val="yellow"/>
        </w:rPr>
        <w:t>officials want evidence that inflation will move back to their target</w:t>
      </w:r>
      <w:r>
        <w:t xml:space="preserve">, something that will likely take several months. In addition, </w:t>
      </w:r>
      <w:r w:rsidRPr="0024087E">
        <w:rPr>
          <w:rStyle w:val="StyleUnderline"/>
          <w:highlight w:val="yellow"/>
        </w:rPr>
        <w:t>they may want to avoid raising rates ahead of fiscal battles</w:t>
      </w:r>
      <w:r w:rsidRPr="008A0CEC">
        <w:rPr>
          <w:rStyle w:val="StyleUnderline"/>
        </w:rPr>
        <w:t xml:space="preserve"> over the budget and the debt limit</w:t>
      </w:r>
      <w:r>
        <w:t xml:space="preserve">. In terms of next week’s FOMC meeting, </w:t>
      </w:r>
      <w:r w:rsidRPr="008A0CEC">
        <w:rPr>
          <w:rStyle w:val="StyleUnderline"/>
        </w:rPr>
        <w:t>we look for only small changes to the FOMC statement</w:t>
      </w:r>
      <w:r>
        <w:t xml:space="preserve">. However, while we expect that the Fed announcement on reducing the balance sheet will occur in September, </w:t>
      </w:r>
      <w:r w:rsidRPr="008A0CEC">
        <w:t>we acknowledge that it is a very close call between the July and September meetings. In either case, we expect the Fed to allow securities to run off starting in October</w:t>
      </w:r>
      <w:r>
        <w:t>.</w:t>
      </w:r>
    </w:p>
    <w:p w14:paraId="5EE44EF7" w14:textId="77777777" w:rsidR="00056F75" w:rsidRDefault="00056F75" w:rsidP="00056F75">
      <w:r w:rsidRPr="0024087E">
        <w:rPr>
          <w:rStyle w:val="StyleUnderline"/>
          <w:highlight w:val="yellow"/>
        </w:rPr>
        <w:t>Kevin Cummins of NatWest Markets expressed similar thoughts</w:t>
      </w:r>
      <w:r w:rsidRPr="008A0CEC">
        <w:rPr>
          <w:rStyle w:val="StyleUnderline"/>
        </w:rPr>
        <w:t xml:space="preserve"> in a Monday note to clients</w:t>
      </w:r>
      <w:r>
        <w:t>.</w:t>
      </w:r>
    </w:p>
    <w:p w14:paraId="77B640FB" w14:textId="77777777" w:rsidR="00056F75" w:rsidRDefault="00056F75" w:rsidP="00056F75">
      <w:r>
        <w:t>He wrote in part:</w:t>
      </w:r>
    </w:p>
    <w:p w14:paraId="25E7C290" w14:textId="77777777" w:rsidR="00056F75" w:rsidRDefault="00056F75" w:rsidP="00056F75">
      <w:r>
        <w:t xml:space="preserve">Overall, </w:t>
      </w:r>
      <w:r w:rsidRPr="008A0CEC">
        <w:t>we do not expect any significant changes to the FOMC statement in July</w:t>
      </w:r>
      <w:r>
        <w:t xml:space="preserve">, i.e. changes that would alter the consensus (and our own) view that </w:t>
      </w:r>
      <w:r w:rsidRPr="0024087E">
        <w:rPr>
          <w:rStyle w:val="StyleUnderline"/>
          <w:highlight w:val="yellow"/>
        </w:rPr>
        <w:t>the Fed will</w:t>
      </w:r>
      <w:r w:rsidRPr="008A0CEC">
        <w:rPr>
          <w:rStyle w:val="StyleUnderline"/>
        </w:rPr>
        <w:t xml:space="preserve"> announce a change in its reinvestment policy in September and </w:t>
      </w:r>
      <w:r w:rsidRPr="0024087E">
        <w:rPr>
          <w:rStyle w:val="StyleUnderline"/>
          <w:highlight w:val="yellow"/>
        </w:rPr>
        <w:t>raise rates next in December</w:t>
      </w:r>
      <w:r>
        <w:t xml:space="preserve">. In terms of the balance sheet, the Fed has already communicated its strategy and structure for the “tapering” of its reinvestments. Only the timeframe for implementation has yet to be announced. If the Fed were to announce a change in its balance sheet policy in July, we believe it would leave open the possibility of two additional rate increases this year (one hike in both September and December). However, </w:t>
      </w:r>
      <w:r w:rsidRPr="0024087E">
        <w:rPr>
          <w:rStyle w:val="StyleUnderline"/>
          <w:highlight w:val="yellow"/>
        </w:rPr>
        <w:t>in the wake of soft inflation prints, the FOMC probably sees no need to retain the option</w:t>
      </w:r>
      <w:r w:rsidRPr="008A0CEC">
        <w:rPr>
          <w:rStyle w:val="StyleUnderline"/>
        </w:rPr>
        <w:t xml:space="preserve"> of hiking rates in September</w:t>
      </w:r>
      <w:r>
        <w:t>. Thus, we see little reason for the Fed to announce a change in its balance sheet policy in July and risk unsettling markets (which might then fear more aggressive action from the Fed on interest rates over the second half of the year).</w:t>
      </w:r>
    </w:p>
    <w:p w14:paraId="471FDF03" w14:textId="77777777" w:rsidR="00841F7B" w:rsidRDefault="00841F7B" w:rsidP="00056F75"/>
    <w:p w14:paraId="2CBB419E" w14:textId="77777777" w:rsidR="00C46D68" w:rsidRDefault="00C46D68" w:rsidP="00C46D68">
      <w:pPr>
        <w:pStyle w:val="Heading4"/>
      </w:pPr>
      <w:r w:rsidRPr="00B01144">
        <w:rPr>
          <w:u w:val="single"/>
        </w:rPr>
        <w:t>Interest-rate hikes</w:t>
      </w:r>
      <w:r>
        <w:t xml:space="preserve"> are </w:t>
      </w:r>
      <w:r w:rsidRPr="00B01144">
        <w:rPr>
          <w:u w:val="single"/>
        </w:rPr>
        <w:t>inevitable</w:t>
      </w:r>
      <w:r>
        <w:t xml:space="preserve"> — </w:t>
      </w:r>
      <w:r w:rsidRPr="00B01144">
        <w:rPr>
          <w:u w:val="single"/>
        </w:rPr>
        <w:t>Yellen’s</w:t>
      </w:r>
      <w:r w:rsidRPr="00B01144">
        <w:t xml:space="preserve"> </w:t>
      </w:r>
      <w:r>
        <w:t>confidence in the economy.</w:t>
      </w:r>
    </w:p>
    <w:p w14:paraId="26D127D6" w14:textId="77777777" w:rsidR="00C46D68" w:rsidRPr="00B01144" w:rsidRDefault="00C46D68" w:rsidP="00C46D68">
      <w:r w:rsidRPr="00B01144">
        <w:rPr>
          <w:rStyle w:val="Style13ptBold"/>
        </w:rPr>
        <w:t>Reuters 17</w:t>
      </w:r>
      <w:r>
        <w:t xml:space="preserve"> — Reuters, 2017 (“Fed Chair Janet Yellen: U.S. Economy Is ‘Healthy Enough’ for Gradual Interest Rate Hikes,” </w:t>
      </w:r>
      <w:r>
        <w:rPr>
          <w:i/>
        </w:rPr>
        <w:t>Fortune</w:t>
      </w:r>
      <w:r>
        <w:t>, July 12</w:t>
      </w:r>
      <w:r w:rsidRPr="00B01144">
        <w:rPr>
          <w:vertAlign w:val="superscript"/>
        </w:rPr>
        <w:t>th</w:t>
      </w:r>
      <w:r>
        <w:t xml:space="preserve">, Available Online at </w:t>
      </w:r>
      <w:hyperlink r:id="rId17" w:history="1">
        <w:r w:rsidRPr="00582521">
          <w:rPr>
            <w:rStyle w:val="Hyperlink"/>
          </w:rPr>
          <w:t>http://fortune.com/2017/07/12/federal-reserve-janet-yellen-rate-increases/</w:t>
        </w:r>
      </w:hyperlink>
      <w:r>
        <w:t>, Accessed 07-30-2017)</w:t>
      </w:r>
    </w:p>
    <w:p w14:paraId="40F203A0" w14:textId="77777777" w:rsidR="00C46D68" w:rsidRDefault="00C46D68" w:rsidP="00C46D68">
      <w:r w:rsidRPr="0024087E">
        <w:rPr>
          <w:rStyle w:val="StyleUnderline"/>
          <w:highlight w:val="yellow"/>
        </w:rPr>
        <w:t>The U.S. economy is healthy enough for the Fed to proceed with plans to raise rates and begin winding down its massive bond portfolio</w:t>
      </w:r>
      <w:r w:rsidRPr="00B01144">
        <w:rPr>
          <w:rStyle w:val="StyleUnderline"/>
        </w:rPr>
        <w:t>, though low inflation and a low neutral rate may leave the central bank with diminished leeway</w:t>
      </w:r>
      <w:r>
        <w:t xml:space="preserve">, Fed Chair Janet </w:t>
      </w:r>
      <w:r w:rsidRPr="0024087E">
        <w:rPr>
          <w:rStyle w:val="StyleUnderline"/>
          <w:highlight w:val="yellow"/>
        </w:rPr>
        <w:t>Yellen said on Wednesday</w:t>
      </w:r>
      <w:r>
        <w:t>.</w:t>
      </w:r>
    </w:p>
    <w:p w14:paraId="1F81E486" w14:textId="77777777" w:rsidR="00C46D68" w:rsidRPr="00B01144" w:rsidRDefault="00C46D68" w:rsidP="00C46D68">
      <w:pPr>
        <w:rPr>
          <w:rStyle w:val="StyleUnderline"/>
        </w:rPr>
      </w:pPr>
      <w:r>
        <w:t xml:space="preserve">In what may be one of her last appearances before Congress, </w:t>
      </w:r>
      <w:r w:rsidRPr="0024087E">
        <w:rPr>
          <w:rStyle w:val="StyleUnderline"/>
          <w:highlight w:val="yellow"/>
        </w:rPr>
        <w:t>Yellen depicted an economy that</w:t>
      </w:r>
      <w:r w:rsidRPr="0024087E">
        <w:rPr>
          <w:highlight w:val="yellow"/>
        </w:rPr>
        <w:t xml:space="preserve">, </w:t>
      </w:r>
      <w:r w:rsidRPr="0024087E">
        <w:rPr>
          <w:rStyle w:val="StyleUnderline"/>
          <w:highlight w:val="yellow"/>
        </w:rPr>
        <w:t>while growing slowly</w:t>
      </w:r>
      <w:r w:rsidRPr="0024087E">
        <w:rPr>
          <w:highlight w:val="yellow"/>
        </w:rPr>
        <w:t xml:space="preserve">, </w:t>
      </w:r>
      <w:r w:rsidRPr="0024087E">
        <w:rPr>
          <w:rStyle w:val="StyleUnderline"/>
          <w:highlight w:val="yellow"/>
        </w:rPr>
        <w:t>continued to add jobs, benefited from steady household consumption and a recent jump in business investment</w:t>
      </w:r>
      <w:r>
        <w:t xml:space="preserve">, </w:t>
      </w:r>
      <w:r w:rsidRPr="00B01144">
        <w:rPr>
          <w:rStyle w:val="StyleUnderline"/>
        </w:rPr>
        <w:t>and was now being supported by stronger economic conditions abroad.</w:t>
      </w:r>
    </w:p>
    <w:p w14:paraId="5528A286" w14:textId="77777777" w:rsidR="00C46D68" w:rsidRDefault="00C46D68" w:rsidP="00C46D68">
      <w:r w:rsidRPr="00B01144">
        <w:rPr>
          <w:rStyle w:val="StyleUnderline"/>
        </w:rPr>
        <w:t>The Fed "continues to expect that the evolution of the economy will warrant gradual increases in the federal funds rate over</w:t>
      </w:r>
      <w:r>
        <w:t xml:space="preserve"> </w:t>
      </w:r>
      <w:r w:rsidRPr="00B01144">
        <w:rPr>
          <w:rStyle w:val="StyleUnderline"/>
        </w:rPr>
        <w:t xml:space="preserve">time," Yellen said in her prepared testimony. </w:t>
      </w:r>
      <w:r w:rsidRPr="00B01144">
        <w:t>Reductions in the Fed's portfolio of more than $4 trillion in securities are likely to begin "</w:t>
      </w:r>
      <w:r>
        <w:t>this year," she said.</w:t>
      </w:r>
    </w:p>
    <w:p w14:paraId="12EFD137" w14:textId="77777777" w:rsidR="00C46D68" w:rsidRDefault="00C46D68" w:rsidP="00C46D68">
      <w:r>
        <w:t xml:space="preserve">But she also noted that </w:t>
      </w:r>
      <w:r w:rsidRPr="00B01144">
        <w:rPr>
          <w:rStyle w:val="StyleUnderline"/>
        </w:rPr>
        <w:t>given current estimates, the federal funds rate "would not have to rise all that much further" to reach a neutral level that neither encourages nor discourages economic activity</w:t>
      </w:r>
      <w:r>
        <w:t>. The Fed still feels the economy needs loose, or accommodative, monetary policy, so a lower neutral rate means the Fed may feel compelled to slow the pace of rate hikes down the road.</w:t>
      </w:r>
    </w:p>
    <w:p w14:paraId="1539D8FD" w14:textId="77777777" w:rsidR="00C46D68" w:rsidRPr="00B01144" w:rsidRDefault="00C46D68" w:rsidP="00C46D68">
      <w:pPr>
        <w:rPr>
          <w:rStyle w:val="StyleUnderline"/>
        </w:rPr>
      </w:pPr>
      <w:r>
        <w:t xml:space="preserve">But for now, </w:t>
      </w:r>
      <w:r w:rsidRPr="00B01144">
        <w:rPr>
          <w:rStyle w:val="StyleUnderline"/>
        </w:rPr>
        <w:t>Yellen told members of the House Committee on Financial Services that the economy remains strong enough for the Fed to continue its plans to gradually tighten policy</w:t>
      </w:r>
      <w:r>
        <w:t xml:space="preserve">. In response to questions from lawmakers, she said </w:t>
      </w:r>
      <w:r w:rsidRPr="00B01144">
        <w:rPr>
          <w:rStyle w:val="StyleUnderline"/>
        </w:rPr>
        <w:t>she expects the gradual run down of the balance sheet will "play out smoothly" in markets.</w:t>
      </w:r>
    </w:p>
    <w:p w14:paraId="6746299D" w14:textId="77777777" w:rsidR="00C46D68" w:rsidRDefault="00C46D68" w:rsidP="00C46D68">
      <w:r>
        <w:t>Yellen 's past appearances before the House panel have sometimes involved sharp exchanges with lawmakers who think the Fed's influence over the economy has grown too strong. Such lawmakers want policymakers to be guided more closely by a mathematical rule for setting interest rates.</w:t>
      </w:r>
    </w:p>
    <w:p w14:paraId="09B765B9" w14:textId="77777777" w:rsidR="00C46D68" w:rsidRDefault="00C46D68" w:rsidP="00C46D68">
      <w:r>
        <w:t>This session was a more sedate meeting, with Committee Chair Jeb Hensarling, an advocate "rules-based" monetary policy, complimenting the Fed for including comparisons of its monetary policy with a variety of the more commonly cited of such formulas.</w:t>
      </w:r>
    </w:p>
    <w:p w14:paraId="5BC61D15" w14:textId="77777777" w:rsidR="00C46D68" w:rsidRDefault="00C46D68" w:rsidP="00C46D68">
      <w:r>
        <w:t>Her appearance, coming as the Trump administration mulls whether to replace her when her term ends in February, broke little new ground in terms of policy or regulatory changes.</w:t>
      </w:r>
    </w:p>
    <w:p w14:paraId="5A569548" w14:textId="77777777" w:rsidR="00C46D68" w:rsidRPr="00B01144" w:rsidRDefault="00C46D68" w:rsidP="00C46D68">
      <w:r>
        <w:t>"</w:t>
      </w:r>
      <w:r w:rsidRPr="00B01144">
        <w:rPr>
          <w:rStyle w:val="StyleUnderline"/>
        </w:rPr>
        <w:t>We have a relatively light regulatory agenda at this point," Yellen said</w:t>
      </w:r>
      <w:r>
        <w:t xml:space="preserve">. She confirmed the Fed was reviewing some of the requirements imposed on </w:t>
      </w:r>
      <w:r w:rsidRPr="00B01144">
        <w:t>bank boards of directors following the financial crisis, with any eye towards possibly easing some of them.</w:t>
      </w:r>
    </w:p>
    <w:p w14:paraId="46A9BF27" w14:textId="77777777" w:rsidR="00C46D68" w:rsidRPr="00B01144" w:rsidRDefault="00C46D68" w:rsidP="00C46D68">
      <w:pPr>
        <w:rPr>
          <w:rStyle w:val="StyleUnderline"/>
        </w:rPr>
      </w:pPr>
      <w:r w:rsidRPr="00B01144">
        <w:t>She also repeated the Fed's strong opposition to proposals that policymakers worry could give elected officials influence over what are supposed to be independent</w:t>
      </w:r>
      <w:r w:rsidRPr="00B01144">
        <w:rPr>
          <w:rStyle w:val="StyleUnderline"/>
        </w:rPr>
        <w:t xml:space="preserve"> Fed interest rate decisions.</w:t>
      </w:r>
    </w:p>
    <w:p w14:paraId="79170665" w14:textId="77777777" w:rsidR="00C46D68" w:rsidRDefault="00C46D68" w:rsidP="00C46D68">
      <w:r>
        <w:t>U.S. stocks rose, while yields on Treasury bonds fell and the dollar declined against a basket of currencies.</w:t>
      </w:r>
    </w:p>
    <w:p w14:paraId="035D389F" w14:textId="77777777" w:rsidR="00C46D68" w:rsidRDefault="00C46D68" w:rsidP="00C46D68">
      <w:r w:rsidRPr="0024087E">
        <w:rPr>
          <w:rStyle w:val="StyleUnderline"/>
          <w:highlight w:val="yellow"/>
        </w:rPr>
        <w:t>According to her testimony the economy is on an even keel</w:t>
      </w:r>
      <w:r w:rsidRPr="0024087E">
        <w:rPr>
          <w:highlight w:val="yellow"/>
        </w:rPr>
        <w:t xml:space="preserve">, </w:t>
      </w:r>
      <w:r w:rsidRPr="0024087E">
        <w:rPr>
          <w:rStyle w:val="StyleUnderline"/>
          <w:highlight w:val="yellow"/>
        </w:rPr>
        <w:t>near or beyond full employment. The</w:t>
      </w:r>
      <w:r w:rsidRPr="0024087E">
        <w:rPr>
          <w:highlight w:val="yellow"/>
        </w:rPr>
        <w:t xml:space="preserve"> </w:t>
      </w:r>
      <w:r w:rsidRPr="0024087E">
        <w:rPr>
          <w:rStyle w:val="StyleUnderline"/>
          <w:highlight w:val="yellow"/>
        </w:rPr>
        <w:t>reduction in the balance sheet,</w:t>
      </w:r>
      <w:r w:rsidRPr="00B01144">
        <w:rPr>
          <w:rStyle w:val="StyleUnderline"/>
        </w:rPr>
        <w:t xml:space="preserve"> which will begin slowly as the Fed reinvests only a portion of the holdings that mature each month, will </w:t>
      </w:r>
      <w:r w:rsidRPr="0024087E">
        <w:rPr>
          <w:rStyle w:val="StyleUnderline"/>
          <w:highlight w:val="yellow"/>
        </w:rPr>
        <w:t>mark the final exit from crisis-related policies</w:t>
      </w:r>
      <w:r w:rsidRPr="0024087E">
        <w:rPr>
          <w:highlight w:val="yellow"/>
        </w:rPr>
        <w:t>.</w:t>
      </w:r>
    </w:p>
    <w:p w14:paraId="2A51DCD7" w14:textId="77777777" w:rsidR="00C46D68" w:rsidRDefault="00C46D68" w:rsidP="00C46D68">
      <w:r w:rsidRPr="00B01144">
        <w:rPr>
          <w:rStyle w:val="StyleUnderline"/>
        </w:rPr>
        <w:t>One potential issue is that the Fed may be approaching a "neutral" rate even as it hopes to continue accommodating the recovery</w:t>
      </w:r>
      <w:r>
        <w:t>.</w:t>
      </w:r>
    </w:p>
    <w:p w14:paraId="2191FCF9" w14:textId="77777777" w:rsidR="00C46D68" w:rsidRDefault="00C46D68" w:rsidP="00C46D68">
      <w:r w:rsidRPr="00B01144">
        <w:rPr>
          <w:rStyle w:val="StyleUnderline"/>
        </w:rPr>
        <w:t>Estimates of the inflation-adjusted neutral rate have been falling, and by some accounts may be near zero</w:t>
      </w:r>
      <w:r>
        <w:t xml:space="preserve">. </w:t>
      </w:r>
      <w:r w:rsidRPr="00B01144">
        <w:rPr>
          <w:rStyle w:val="StyleUnderline"/>
        </w:rPr>
        <w:t>Yellen has said the Fed expects estimates of the neutral rate to rise over time. But unless that happens</w:t>
      </w:r>
      <w:r>
        <w:t xml:space="preserve">, </w:t>
      </w:r>
      <w:r w:rsidRPr="00B01144">
        <w:rPr>
          <w:rStyle w:val="StyleUnderline"/>
        </w:rPr>
        <w:t>or inflation picks up</w:t>
      </w:r>
      <w:r>
        <w:t xml:space="preserve">, </w:t>
      </w:r>
      <w:r w:rsidRPr="00B01144">
        <w:rPr>
          <w:rStyle w:val="StyleUnderline"/>
        </w:rPr>
        <w:t>the Fed may have only a few rate increases left before it hits a level that is no longer felt to be encouraging spending and investment</w:t>
      </w:r>
      <w:r>
        <w:t>.</w:t>
      </w:r>
    </w:p>
    <w:p w14:paraId="78A2A044" w14:textId="77777777" w:rsidR="00C46D68" w:rsidRPr="008D7E0A" w:rsidRDefault="00C46D68" w:rsidP="00C46D68">
      <w:pPr>
        <w:rPr>
          <w:rStyle w:val="StyleUnderline"/>
        </w:rPr>
      </w:pPr>
      <w:r w:rsidRPr="00B01144">
        <w:rPr>
          <w:rStyle w:val="StyleUnderline"/>
        </w:rPr>
        <w:t>A recent dip in inflation has been of concern among Fed officials who want to see surer progress toward the central bank's 2 percent inflation goal</w:t>
      </w:r>
      <w:r>
        <w:t xml:space="preserve">. </w:t>
      </w:r>
      <w:proofErr w:type="gramStart"/>
      <w:r>
        <w:t>Yellen ,</w:t>
      </w:r>
      <w:proofErr w:type="gramEnd"/>
      <w:r>
        <w:t xml:space="preserve"> however, </w:t>
      </w:r>
      <w:r w:rsidRPr="00B01144">
        <w:rPr>
          <w:rStyle w:val="StyleUnderline"/>
        </w:rPr>
        <w:t xml:space="preserve">ascribed it to "a few unusual </w:t>
      </w:r>
      <w:r w:rsidRPr="008D7E0A">
        <w:rPr>
          <w:rStyle w:val="StyleUnderline"/>
        </w:rPr>
        <w:t>reductions in certain categories of prices" that would eventually drop out of the calculation.</w:t>
      </w:r>
    </w:p>
    <w:p w14:paraId="11EB394E" w14:textId="77777777" w:rsidR="00C46D68" w:rsidRDefault="00C46D68" w:rsidP="00C46D68">
      <w:r w:rsidRPr="008D7E0A">
        <w:rPr>
          <w:rStyle w:val="StyleUnderline"/>
        </w:rPr>
        <w:t>The current situation "raises the stakes" for upcoming inflation data</w:t>
      </w:r>
      <w:r w:rsidRPr="008D7E0A">
        <w:t>, said</w:t>
      </w:r>
      <w:r>
        <w:t xml:space="preserve"> Jim Vogel, interest rate strategist for FTN Financial in Memphis, Tennessee. "</w:t>
      </w:r>
      <w:r w:rsidRPr="00B01144">
        <w:rPr>
          <w:rStyle w:val="StyleUnderline"/>
        </w:rPr>
        <w:t xml:space="preserve">People are going to be very anxious if that was just a statistical glitch...or if it is going to </w:t>
      </w:r>
      <w:proofErr w:type="spellStart"/>
      <w:r w:rsidRPr="00B01144">
        <w:rPr>
          <w:rStyle w:val="StyleUnderline"/>
        </w:rPr>
        <w:t>continue</w:t>
      </w:r>
      <w:r>
        <w:t>."Otherwise</w:t>
      </w:r>
      <w:proofErr w:type="spellEnd"/>
      <w:r>
        <w:t xml:space="preserve">, </w:t>
      </w:r>
      <w:r w:rsidRPr="0024087E">
        <w:rPr>
          <w:rStyle w:val="StyleUnderline"/>
          <w:highlight w:val="yellow"/>
        </w:rPr>
        <w:t>Yellen said</w:t>
      </w:r>
      <w:r w:rsidRPr="0024087E">
        <w:rPr>
          <w:highlight w:val="yellow"/>
        </w:rPr>
        <w:t>,</w:t>
      </w:r>
      <w:r>
        <w:t xml:space="preserve"> the </w:t>
      </w:r>
      <w:r w:rsidRPr="0024087E">
        <w:rPr>
          <w:rStyle w:val="StyleUnderline"/>
          <w:highlight w:val="yellow"/>
        </w:rPr>
        <w:t>economy appeared to be in a virtuous loop of hiring, spending and investment that "should increase resource utilization somewhat further, thereby fostering a stronger pace of wage and price increases</w:t>
      </w:r>
      <w:r w:rsidRPr="0024087E">
        <w:rPr>
          <w:highlight w:val="yellow"/>
        </w:rPr>
        <w:t>."</w:t>
      </w:r>
    </w:p>
    <w:p w14:paraId="08022EB2" w14:textId="77777777" w:rsidR="00056F75" w:rsidRPr="008532CE" w:rsidRDefault="00056F75" w:rsidP="00056F75">
      <w:pPr>
        <w:rPr>
          <w:rStyle w:val="StyleUnderline"/>
        </w:rPr>
      </w:pPr>
    </w:p>
    <w:p w14:paraId="56C60F78" w14:textId="0EDED1CB" w:rsidR="00056F75" w:rsidRDefault="003B4320" w:rsidP="00056F75">
      <w:pPr>
        <w:pStyle w:val="Heading3"/>
      </w:pPr>
      <w:r>
        <w:t>1AR — Deficit S</w:t>
      </w:r>
      <w:r w:rsidR="00A36CCA">
        <w:t xml:space="preserve">pending </w:t>
      </w:r>
      <w:r>
        <w:t>Doesn’t Increase Interest R</w:t>
      </w:r>
      <w:r w:rsidR="00056F75">
        <w:t xml:space="preserve">ates </w:t>
      </w:r>
    </w:p>
    <w:p w14:paraId="39852D22" w14:textId="77777777" w:rsidR="00056F75" w:rsidRDefault="00056F75" w:rsidP="00056F75">
      <w:pPr>
        <w:pStyle w:val="Heading4"/>
      </w:pPr>
      <w:r w:rsidRPr="0033645E">
        <w:rPr>
          <w:u w:val="single"/>
        </w:rPr>
        <w:t>No tie</w:t>
      </w:r>
      <w:r>
        <w:t xml:space="preserve"> between deficit spending and inflation---U.S. low inflation </w:t>
      </w:r>
      <w:r w:rsidRPr="0033645E">
        <w:rPr>
          <w:u w:val="single"/>
        </w:rPr>
        <w:t>and</w:t>
      </w:r>
      <w:r>
        <w:t xml:space="preserve"> budget constraints</w:t>
      </w:r>
    </w:p>
    <w:p w14:paraId="45214DD0" w14:textId="77777777" w:rsidR="00056F75" w:rsidRPr="0033645E" w:rsidRDefault="00056F75" w:rsidP="00056F75">
      <w:r>
        <w:t xml:space="preserve">Keith </w:t>
      </w:r>
      <w:r w:rsidRPr="0033645E">
        <w:rPr>
          <w:rStyle w:val="Style13ptBold"/>
        </w:rPr>
        <w:t>Sill 05</w:t>
      </w:r>
      <w:r>
        <w:t xml:space="preserve">, </w:t>
      </w:r>
      <w:r w:rsidRPr="0033645E">
        <w:t>a</w:t>
      </w:r>
      <w:r>
        <w:t xml:space="preserve"> </w:t>
      </w:r>
      <w:r w:rsidRPr="0033645E">
        <w:t>senior economist</w:t>
      </w:r>
      <w:r>
        <w:t xml:space="preserve"> </w:t>
      </w:r>
      <w:r w:rsidRPr="0033645E">
        <w:t>in the Research</w:t>
      </w:r>
      <w:r>
        <w:t xml:space="preserve"> </w:t>
      </w:r>
      <w:r w:rsidRPr="0033645E">
        <w:t>Department of</w:t>
      </w:r>
      <w:r>
        <w:t xml:space="preserve"> </w:t>
      </w:r>
      <w:r w:rsidRPr="0033645E">
        <w:t>the Philadelphia</w:t>
      </w:r>
      <w:r>
        <w:t xml:space="preserve"> Fed, 2005, “Do Budget Deficits Cause Inflation?” </w:t>
      </w:r>
      <w:r w:rsidRPr="0033645E">
        <w:t>https://www.philadelphiafed.org/-/media/research-and-data/publications/business-review/2005/q3/Q3_05_Sill.pdf</w:t>
      </w:r>
    </w:p>
    <w:p w14:paraId="29B303F3" w14:textId="77777777" w:rsidR="00056F75" w:rsidRDefault="00056F75" w:rsidP="00056F75">
      <w:r>
        <w:t xml:space="preserve">Yet </w:t>
      </w:r>
      <w:r w:rsidRPr="0024087E">
        <w:rPr>
          <w:rStyle w:val="StyleUnderline"/>
          <w:highlight w:val="yellow"/>
        </w:rPr>
        <w:t>for</w:t>
      </w:r>
      <w:r>
        <w:t xml:space="preserve"> developed countries, such as </w:t>
      </w:r>
      <w:r w:rsidRPr="0024087E">
        <w:rPr>
          <w:rStyle w:val="StyleUnderline"/>
          <w:highlight w:val="yellow"/>
        </w:rPr>
        <w:t>the U.S</w:t>
      </w:r>
      <w:r>
        <w:t xml:space="preserve">., </w:t>
      </w:r>
      <w:r w:rsidRPr="0024087E">
        <w:rPr>
          <w:rStyle w:val="StyleUnderline"/>
          <w:highlight w:val="yellow"/>
        </w:rPr>
        <w:t>which tend to</w:t>
      </w:r>
      <w:r>
        <w:t xml:space="preserve"> have relatively </w:t>
      </w:r>
      <w:r w:rsidRPr="0024087E">
        <w:rPr>
          <w:rStyle w:val="StyleUnderline"/>
          <w:highlight w:val="yellow"/>
        </w:rPr>
        <w:t>low inflation</w:t>
      </w:r>
      <w:r>
        <w:t xml:space="preserve">, </w:t>
      </w:r>
      <w:r w:rsidRPr="0024087E">
        <w:rPr>
          <w:rStyle w:val="Emphasis"/>
          <w:highlight w:val="yellow"/>
        </w:rPr>
        <w:t>there is little evidence of a tie between deficit spending and inflation</w:t>
      </w:r>
      <w:r>
        <w:t xml:space="preserve">. Why is it that </w:t>
      </w:r>
      <w:r w:rsidRPr="0033645E">
        <w:rPr>
          <w:rStyle w:val="StyleUnderline"/>
        </w:rPr>
        <w:t>budget deficits are associated with high inflation in some countries but not in others</w:t>
      </w:r>
      <w:r>
        <w:t>?</w:t>
      </w:r>
    </w:p>
    <w:p w14:paraId="53AB3D85" w14:textId="77777777" w:rsidR="00056F75" w:rsidRDefault="00056F75" w:rsidP="00056F75">
      <w:r>
        <w:t xml:space="preserve">The key to understanding the relationship between government budget deficits and inflation is the recognition that government </w:t>
      </w:r>
      <w:r w:rsidRPr="0024087E">
        <w:rPr>
          <w:rStyle w:val="StyleUnderline"/>
          <w:highlight w:val="yellow"/>
        </w:rPr>
        <w:t>deficit spending is linked to the quantity of money circulating in the economy</w:t>
      </w:r>
      <w:r w:rsidRPr="0024087E">
        <w:rPr>
          <w:highlight w:val="yellow"/>
        </w:rPr>
        <w:t xml:space="preserve"> </w:t>
      </w:r>
      <w:r w:rsidRPr="0024087E">
        <w:rPr>
          <w:rStyle w:val="StyleUnderline"/>
          <w:highlight w:val="yellow"/>
        </w:rPr>
        <w:t>through</w:t>
      </w:r>
      <w:r>
        <w:t xml:space="preserve"> the government </w:t>
      </w:r>
      <w:r w:rsidRPr="0024087E">
        <w:rPr>
          <w:rStyle w:val="StyleUnderline"/>
          <w:highlight w:val="yellow"/>
        </w:rPr>
        <w:t>budget constraint</w:t>
      </w:r>
      <w:r>
        <w:t xml:space="preserve">, which is the relationship between resources and spending. At its most basic level, </w:t>
      </w:r>
      <w:r w:rsidRPr="0024087E">
        <w:rPr>
          <w:rStyle w:val="StyleUnderline"/>
          <w:highlight w:val="yellow"/>
        </w:rPr>
        <w:t xml:space="preserve">the budget constraint shows that money spent </w:t>
      </w:r>
      <w:r w:rsidRPr="0033645E">
        <w:rPr>
          <w:rStyle w:val="StyleUnderline"/>
        </w:rPr>
        <w:t xml:space="preserve">has to </w:t>
      </w:r>
      <w:r w:rsidRPr="0024087E">
        <w:rPr>
          <w:rStyle w:val="StyleUnderline"/>
          <w:highlight w:val="yellow"/>
        </w:rPr>
        <w:t>come from</w:t>
      </w:r>
      <w:r w:rsidRPr="0033645E">
        <w:t xml:space="preserve"> somewhere</w:t>
      </w:r>
      <w:r>
        <w:t xml:space="preserve">: in the case of local and national governments, from </w:t>
      </w:r>
      <w:r w:rsidRPr="0024087E">
        <w:rPr>
          <w:rStyle w:val="StyleUnderline"/>
          <w:highlight w:val="yellow"/>
        </w:rPr>
        <w:t>taxes or borrowing</w:t>
      </w:r>
      <w:r>
        <w:t xml:space="preserve">. But </w:t>
      </w:r>
      <w:r w:rsidRPr="0033645E">
        <w:rPr>
          <w:rStyle w:val="StyleUnderline"/>
        </w:rPr>
        <w:t xml:space="preserve">national </w:t>
      </w:r>
      <w:r w:rsidRPr="0024087E">
        <w:rPr>
          <w:rStyle w:val="StyleUnderline"/>
          <w:highlight w:val="yellow"/>
        </w:rPr>
        <w:t>governments</w:t>
      </w:r>
      <w:r w:rsidRPr="0033645E">
        <w:rPr>
          <w:rStyle w:val="StyleUnderline"/>
        </w:rPr>
        <w:t xml:space="preserve"> can also </w:t>
      </w:r>
      <w:r w:rsidRPr="0024087E">
        <w:rPr>
          <w:rStyle w:val="StyleUnderline"/>
          <w:highlight w:val="yellow"/>
        </w:rPr>
        <w:t>use monetary policy to help finance</w:t>
      </w:r>
      <w:r>
        <w:t xml:space="preserve"> the government’s deficit.</w:t>
      </w:r>
    </w:p>
    <w:p w14:paraId="6B63F2A7" w14:textId="15232327" w:rsidR="00056F75" w:rsidRDefault="00056F75" w:rsidP="00056F75">
      <w:r w:rsidRPr="0024087E">
        <w:rPr>
          <w:rStyle w:val="StyleUnderline"/>
          <w:highlight w:val="yellow"/>
        </w:rPr>
        <w:t>The extent to which monetary policy is used</w:t>
      </w:r>
      <w:r>
        <w:t xml:space="preserve"> to help balance the government's budget </w:t>
      </w:r>
      <w:r w:rsidRPr="0024087E">
        <w:rPr>
          <w:rStyle w:val="StyleUnderline"/>
          <w:highlight w:val="yellow"/>
        </w:rPr>
        <w:t>is</w:t>
      </w:r>
      <w:r w:rsidRPr="0033645E">
        <w:rPr>
          <w:rStyle w:val="StyleUnderline"/>
        </w:rPr>
        <w:t xml:space="preserve"> </w:t>
      </w:r>
      <w:r w:rsidRPr="0024087E">
        <w:rPr>
          <w:rStyle w:val="StyleUnderline"/>
          <w:highlight w:val="yellow"/>
        </w:rPr>
        <w:t>the key to</w:t>
      </w:r>
      <w:r w:rsidRPr="0024087E">
        <w:rPr>
          <w:highlight w:val="yellow"/>
        </w:rPr>
        <w:t xml:space="preserve"> </w:t>
      </w:r>
      <w:r w:rsidRPr="0024087E">
        <w:rPr>
          <w:rStyle w:val="StyleUnderline"/>
          <w:highlight w:val="yellow"/>
        </w:rPr>
        <w:t>determining</w:t>
      </w:r>
      <w:r>
        <w:t xml:space="preserve"> the effect of budget deficits on </w:t>
      </w:r>
      <w:r w:rsidRPr="0024087E">
        <w:rPr>
          <w:rStyle w:val="StyleUnderline"/>
          <w:highlight w:val="yellow"/>
        </w:rPr>
        <w:t>inflation</w:t>
      </w:r>
      <w:r>
        <w:t>. In this article, we will examine theory and evidence on the link between fiscal and monetary policy and, thus, between deficits and inflation.</w:t>
      </w:r>
    </w:p>
    <w:p w14:paraId="000850CF" w14:textId="77777777" w:rsidR="003B4320" w:rsidRDefault="003B4320" w:rsidP="00056F75"/>
    <w:p w14:paraId="17443016" w14:textId="77777777" w:rsidR="0024087E" w:rsidRDefault="0024087E" w:rsidP="0024087E">
      <w:pPr>
        <w:pStyle w:val="Heading3"/>
      </w:pPr>
      <w:r>
        <w:t>1AR — Stimulus Key/Monetary Fails</w:t>
      </w:r>
    </w:p>
    <w:p w14:paraId="2DF5880C" w14:textId="77777777" w:rsidR="0024087E" w:rsidRDefault="0024087E" w:rsidP="0024087E">
      <w:pPr>
        <w:pStyle w:val="Heading4"/>
      </w:pPr>
      <w:r w:rsidRPr="00B61206">
        <w:rPr>
          <w:u w:val="single"/>
        </w:rPr>
        <w:t>Stimulus solves</w:t>
      </w:r>
      <w:r>
        <w:t xml:space="preserve"> — the </w:t>
      </w:r>
      <w:r w:rsidRPr="00B61206">
        <w:rPr>
          <w:u w:val="single"/>
        </w:rPr>
        <w:t>Fed</w:t>
      </w:r>
      <w:r>
        <w:t xml:space="preserve"> will be </w:t>
      </w:r>
      <w:r w:rsidRPr="00B61206">
        <w:rPr>
          <w:u w:val="single"/>
        </w:rPr>
        <w:t>hamstrung</w:t>
      </w:r>
      <w:r>
        <w:t xml:space="preserve"> in a near-zero world.</w:t>
      </w:r>
    </w:p>
    <w:p w14:paraId="3F70F5D9" w14:textId="77777777" w:rsidR="0024087E" w:rsidRPr="00B61206" w:rsidRDefault="0024087E" w:rsidP="0024087E">
      <w:proofErr w:type="spellStart"/>
      <w:r w:rsidRPr="0000513A">
        <w:rPr>
          <w:rStyle w:val="Style13ptBold"/>
        </w:rPr>
        <w:t>Wolfers</w:t>
      </w:r>
      <w:proofErr w:type="spellEnd"/>
      <w:r w:rsidRPr="0000513A">
        <w:rPr>
          <w:rStyle w:val="Style13ptBold"/>
        </w:rPr>
        <w:t xml:space="preserve"> 17</w:t>
      </w:r>
      <w:r>
        <w:t xml:space="preserve"> — Justin </w:t>
      </w:r>
      <w:proofErr w:type="spellStart"/>
      <w:r>
        <w:t>Wolfers</w:t>
      </w:r>
      <w:proofErr w:type="spellEnd"/>
      <w:r>
        <w:t xml:space="preserve">, a professor of economics and public policy at the University of Michigan, 2017 (“The Economy May Be Stuck in a Near-Zero World,” </w:t>
      </w:r>
      <w:r>
        <w:rPr>
          <w:i/>
        </w:rPr>
        <w:t>New York Times</w:t>
      </w:r>
      <w:r>
        <w:t>, April 7</w:t>
      </w:r>
      <w:r w:rsidRPr="0000513A">
        <w:rPr>
          <w:vertAlign w:val="superscript"/>
        </w:rPr>
        <w:t>th</w:t>
      </w:r>
      <w:r>
        <w:t xml:space="preserve">, Available Online at </w:t>
      </w:r>
      <w:hyperlink r:id="rId18" w:history="1">
        <w:r w:rsidRPr="00582521">
          <w:rPr>
            <w:rStyle w:val="Hyperlink"/>
          </w:rPr>
          <w:t>https://www.nytimes.com/2017/04/07/upshot/the-economy-may-be-stuck-in-a-near-zero-world.html</w:t>
        </w:r>
      </w:hyperlink>
      <w:r>
        <w:t>, Accessed 07-30-2017)</w:t>
      </w:r>
    </w:p>
    <w:p w14:paraId="6B94563A" w14:textId="77777777" w:rsidR="0024087E" w:rsidRDefault="0024087E" w:rsidP="0024087E">
      <w:r>
        <w:t>It’s a promising approach, but would people really believe the Fed’s promises? I know a lot of central bankers, and I fear they are incapable of sitting still while inflation rises above their stated target.</w:t>
      </w:r>
    </w:p>
    <w:p w14:paraId="34BCEB74" w14:textId="77777777" w:rsidR="0024087E" w:rsidRDefault="0024087E" w:rsidP="0024087E">
      <w:r w:rsidRPr="0024087E">
        <w:rPr>
          <w:rStyle w:val="StyleUnderline"/>
          <w:highlight w:val="yellow"/>
        </w:rPr>
        <w:t xml:space="preserve">Perhaps the answer lies </w:t>
      </w:r>
      <w:r w:rsidRPr="0024087E">
        <w:rPr>
          <w:rStyle w:val="Emphasis"/>
          <w:highlight w:val="yellow"/>
        </w:rPr>
        <w:t>outside the Fed</w:t>
      </w:r>
      <w:r w:rsidRPr="00B61206">
        <w:rPr>
          <w:rStyle w:val="StyleUnderline"/>
        </w:rPr>
        <w:t xml:space="preserve">. </w:t>
      </w:r>
      <w:r w:rsidRPr="0024087E">
        <w:rPr>
          <w:rStyle w:val="StyleUnderline"/>
          <w:highlight w:val="yellow"/>
        </w:rPr>
        <w:t>It may be time to revive a more active role for fiscal policy</w:t>
      </w:r>
      <w:r>
        <w:t xml:space="preserve"> — </w:t>
      </w:r>
      <w:r w:rsidRPr="0024087E">
        <w:rPr>
          <w:rStyle w:val="StyleUnderline"/>
          <w:highlight w:val="yellow"/>
        </w:rPr>
        <w:t>government spending</w:t>
      </w:r>
      <w:r w:rsidRPr="00B61206">
        <w:rPr>
          <w:rStyle w:val="StyleUnderline"/>
        </w:rPr>
        <w:t xml:space="preserve"> and taxation</w:t>
      </w:r>
      <w:r>
        <w:t xml:space="preserve"> — </w:t>
      </w:r>
      <w:r w:rsidRPr="0024087E">
        <w:rPr>
          <w:rStyle w:val="StyleUnderline"/>
          <w:highlight w:val="yellow"/>
        </w:rPr>
        <w:t xml:space="preserve">so that the government </w:t>
      </w:r>
      <w:r w:rsidRPr="0024087E">
        <w:rPr>
          <w:rStyle w:val="Emphasis"/>
          <w:highlight w:val="yellow"/>
        </w:rPr>
        <w:t>fills in for the missing stimulus when the Fed can’t cut rates any longer</w:t>
      </w:r>
      <w:r>
        <w:t>. Given political realities</w:t>
      </w:r>
      <w:r w:rsidRPr="00B61206">
        <w:rPr>
          <w:rStyle w:val="StyleUnderline"/>
        </w:rPr>
        <w:t>, this may be best achieved by building in stronger automatic stabilizers</w:t>
      </w:r>
      <w:r>
        <w:t xml:space="preserve">, </w:t>
      </w:r>
      <w:r w:rsidRPr="00B61206">
        <w:rPr>
          <w:rStyle w:val="StyleUnderline"/>
        </w:rPr>
        <w:t>mechanisms to increase spending in bad times</w:t>
      </w:r>
      <w:r>
        <w:t>, without requiring Congressional action.</w:t>
      </w:r>
    </w:p>
    <w:p w14:paraId="4EA188B2" w14:textId="77777777" w:rsidR="0024087E" w:rsidRDefault="0024087E" w:rsidP="0024087E">
      <w:r w:rsidRPr="00B61206">
        <w:rPr>
          <w:rStyle w:val="StyleUnderline"/>
        </w:rPr>
        <w:t>There’s an opportunity to wed this to President Trump’s desire for more infrastructure spending</w:t>
      </w:r>
      <w:r>
        <w:t xml:space="preserve">. Rather than building more roads today as the economy approaches full employment, </w:t>
      </w:r>
      <w:r w:rsidRPr="0024087E">
        <w:rPr>
          <w:rStyle w:val="Emphasis"/>
          <w:highlight w:val="yellow"/>
        </w:rPr>
        <w:t>we should spend more when the economy is weak</w:t>
      </w:r>
      <w:r w:rsidRPr="0024087E">
        <w:rPr>
          <w:highlight w:val="yellow"/>
        </w:rPr>
        <w:t xml:space="preserve"> </w:t>
      </w:r>
      <w:r w:rsidRPr="0024087E">
        <w:rPr>
          <w:rStyle w:val="StyleUnderline"/>
          <w:highlight w:val="yellow"/>
        </w:rPr>
        <w:t>and the Fed is unable to provide enough stimulus</w:t>
      </w:r>
      <w:r>
        <w:t>. One way that this could be done is by automatically increasing the Highway Trust Fund when the federal funds rate hits zero and perhaps ramping up spending the longer that rates are stuck there. More roads would be built when they do the most good for the economy.</w:t>
      </w:r>
    </w:p>
    <w:p w14:paraId="2606006A" w14:textId="77777777" w:rsidR="0024087E" w:rsidRDefault="0024087E" w:rsidP="0024087E">
      <w:r w:rsidRPr="00B61206">
        <w:rPr>
          <w:rStyle w:val="StyleUnderline"/>
        </w:rPr>
        <w:t>This idea reverses a decades-long trend away from active fiscal policy</w:t>
      </w:r>
      <w:r>
        <w:t xml:space="preserve">. </w:t>
      </w:r>
      <w:r w:rsidRPr="00B61206">
        <w:rPr>
          <w:rStyle w:val="StyleUnderline"/>
        </w:rPr>
        <w:t>The general distrust of fiscal policy may well have made sense; many economists are more likely to trust the technocrats at the Fed to manage the business cycle than the election-driven politicians on Capitol Hill</w:t>
      </w:r>
      <w:r>
        <w:t xml:space="preserve">. </w:t>
      </w:r>
      <w:r w:rsidRPr="00B61206">
        <w:rPr>
          <w:rStyle w:val="StyleUnderline"/>
        </w:rPr>
        <w:t xml:space="preserve">But </w:t>
      </w:r>
      <w:r w:rsidRPr="0024087E">
        <w:rPr>
          <w:rStyle w:val="StyleUnderline"/>
          <w:highlight w:val="yellow"/>
        </w:rPr>
        <w:t xml:space="preserve">in a world of low interest rates in which the Fed is frequently hamstrung, we may not have </w:t>
      </w:r>
      <w:r w:rsidRPr="00B01144">
        <w:rPr>
          <w:rStyle w:val="StyleUnderline"/>
        </w:rPr>
        <w:t xml:space="preserve">that </w:t>
      </w:r>
      <w:r w:rsidRPr="0024087E">
        <w:rPr>
          <w:rStyle w:val="StyleUnderline"/>
          <w:highlight w:val="yellow"/>
        </w:rPr>
        <w:t>choice</w:t>
      </w:r>
      <w:r>
        <w:t>.</w:t>
      </w:r>
    </w:p>
    <w:p w14:paraId="4F4A9DA0" w14:textId="77777777" w:rsidR="0024087E" w:rsidRDefault="0024087E" w:rsidP="0024087E">
      <w:pPr>
        <w:rPr>
          <w:rFonts w:asciiTheme="minorHAnsi" w:hAnsiTheme="minorHAnsi"/>
        </w:rPr>
      </w:pPr>
    </w:p>
    <w:p w14:paraId="2AAF0490" w14:textId="77777777" w:rsidR="0024087E" w:rsidRDefault="0024087E" w:rsidP="0024087E">
      <w:pPr>
        <w:pStyle w:val="Heading3"/>
      </w:pPr>
      <w:r>
        <w:t>1AR — Rate Hikes Good</w:t>
      </w:r>
    </w:p>
    <w:p w14:paraId="4D7228EE" w14:textId="77777777" w:rsidR="0024087E" w:rsidRDefault="0024087E" w:rsidP="0024087E">
      <w:pPr>
        <w:pStyle w:val="Heading4"/>
      </w:pPr>
      <w:r>
        <w:t>Low rates hurt growth, only increasing them solves</w:t>
      </w:r>
    </w:p>
    <w:p w14:paraId="2F992314" w14:textId="77777777" w:rsidR="0024087E" w:rsidRPr="00CB16C1" w:rsidRDefault="0024087E" w:rsidP="0024087E">
      <w:r w:rsidRPr="00CB16C1">
        <w:rPr>
          <w:rStyle w:val="Style13ptBold"/>
        </w:rPr>
        <w:t>Fry 16</w:t>
      </w:r>
      <w:r>
        <w:t xml:space="preserve"> — Robert Fry is Chief Economist of Robert Fry Economics LLC. He writes and speaks about the economy and teaches at the University of Delaware, 10-4-2016 ("Low Interest Rates Are Hurting Growth", Forbes, Accessed Online at https://www.forbes.com/sites/realspin/2016/10/04/low-interest-rates-are-hurting-growth/#6c808f42b605, Accessed on 7-30-2017, SV)</w:t>
      </w:r>
    </w:p>
    <w:p w14:paraId="20E39055" w14:textId="77777777" w:rsidR="0024087E" w:rsidRDefault="0024087E" w:rsidP="0024087E">
      <w:r>
        <w:t>The Federal Open Market Committee chose yet again not to raise its target Federal Funds Rate at its September meeting, temporarily allaying the fears of those who think an interest-rate hike would further slow an already-sluggish economy.</w:t>
      </w:r>
    </w:p>
    <w:p w14:paraId="5524CD17" w14:textId="77777777" w:rsidR="0024087E" w:rsidRDefault="0024087E" w:rsidP="0024087E">
      <w:r>
        <w:t xml:space="preserve">But </w:t>
      </w:r>
      <w:r w:rsidRPr="0024087E">
        <w:rPr>
          <w:rStyle w:val="StyleUnderline"/>
          <w:highlight w:val="yellow"/>
        </w:rPr>
        <w:t>those who argue</w:t>
      </w:r>
      <w:r w:rsidRPr="002171CD">
        <w:rPr>
          <w:rStyle w:val="StyleUnderline"/>
        </w:rPr>
        <w:t xml:space="preserve"> that </w:t>
      </w:r>
      <w:r w:rsidRPr="0024087E">
        <w:rPr>
          <w:rStyle w:val="StyleUnderline"/>
          <w:highlight w:val="yellow"/>
        </w:rPr>
        <w:t>rate hikes should be delayed</w:t>
      </w:r>
      <w:r w:rsidRPr="0024087E">
        <w:rPr>
          <w:highlight w:val="yellow"/>
        </w:rPr>
        <w:t xml:space="preserve"> </w:t>
      </w:r>
      <w:r w:rsidRPr="0024087E">
        <w:rPr>
          <w:rStyle w:val="StyleUnderline"/>
          <w:highlight w:val="yellow"/>
        </w:rPr>
        <w:t>and</w:t>
      </w:r>
      <w:r w:rsidRPr="002171CD">
        <w:rPr>
          <w:rStyle w:val="StyleUnderline"/>
        </w:rPr>
        <w:t xml:space="preserve"> that continued </w:t>
      </w:r>
      <w:r w:rsidRPr="0024087E">
        <w:rPr>
          <w:rStyle w:val="StyleUnderline"/>
          <w:highlight w:val="yellow"/>
        </w:rPr>
        <w:t>low interest rates are needed</w:t>
      </w:r>
      <w:r w:rsidRPr="002171CD">
        <w:rPr>
          <w:rStyle w:val="StyleUnderline"/>
        </w:rPr>
        <w:t xml:space="preserve"> to stimulate growth and</w:t>
      </w:r>
      <w:r>
        <w:t xml:space="preserve"> </w:t>
      </w:r>
      <w:r w:rsidRPr="002171CD">
        <w:rPr>
          <w:rStyle w:val="StyleUnderline"/>
        </w:rPr>
        <w:t xml:space="preserve">push inflation towards the Fed’s 2% target </w:t>
      </w:r>
      <w:r w:rsidRPr="0024087E">
        <w:rPr>
          <w:rStyle w:val="Emphasis"/>
          <w:highlight w:val="yellow"/>
        </w:rPr>
        <w:t>are wrong</w:t>
      </w:r>
      <w:r>
        <w:t xml:space="preserve">. </w:t>
      </w:r>
      <w:r w:rsidRPr="0024087E">
        <w:rPr>
          <w:rStyle w:val="StyleUnderline"/>
          <w:highlight w:val="yellow"/>
        </w:rPr>
        <w:t xml:space="preserve">Low interest rates boosted economic growth during </w:t>
      </w:r>
      <w:r w:rsidRPr="0024087E">
        <w:rPr>
          <w:rStyle w:val="Emphasis"/>
          <w:highlight w:val="yellow"/>
        </w:rPr>
        <w:t>the early stages</w:t>
      </w:r>
      <w:r w:rsidRPr="002171CD">
        <w:rPr>
          <w:rStyle w:val="StyleUnderline"/>
        </w:rPr>
        <w:t xml:space="preserve"> of the economic recovery</w:t>
      </w:r>
      <w:r>
        <w:t xml:space="preserve">, but contrary to the mainstream economic theory guiding the Fed, </w:t>
      </w:r>
      <w:r w:rsidRPr="0024087E">
        <w:rPr>
          <w:rStyle w:val="Emphasis"/>
          <w:highlight w:val="yellow"/>
        </w:rPr>
        <w:t xml:space="preserve">holding rates too low for too long can </w:t>
      </w:r>
      <w:r w:rsidRPr="00CB16C1">
        <w:rPr>
          <w:rStyle w:val="Emphasis"/>
        </w:rPr>
        <w:t xml:space="preserve">actually </w:t>
      </w:r>
      <w:r w:rsidRPr="0024087E">
        <w:rPr>
          <w:rStyle w:val="Emphasis"/>
          <w:highlight w:val="yellow"/>
        </w:rPr>
        <w:t>hurt growth</w:t>
      </w:r>
      <w:r>
        <w:t xml:space="preserve">. In recent years, </w:t>
      </w:r>
      <w:r w:rsidRPr="009B331E">
        <w:rPr>
          <w:rStyle w:val="StyleUnderline"/>
        </w:rPr>
        <w:t>low interest rates have been a cause of slow economic growth, not the cure</w:t>
      </w:r>
      <w:r>
        <w:t>.</w:t>
      </w:r>
    </w:p>
    <w:p w14:paraId="7FDCDEBE" w14:textId="77777777" w:rsidR="0024087E" w:rsidRDefault="0024087E" w:rsidP="0024087E">
      <w:r>
        <w:t xml:space="preserve">The low-, zero-, and negative-interest rate policies pursued by the Federal Reserve and many of the world’s other central banks are based on the assumption that low interest rates stimulate economic growth by boosting investment and consumption. This assumption does not hold in today’s world. </w:t>
      </w:r>
      <w:r w:rsidRPr="0024087E">
        <w:rPr>
          <w:rStyle w:val="StyleUnderline"/>
          <w:highlight w:val="yellow"/>
        </w:rPr>
        <w:t>Low interest rates</w:t>
      </w:r>
      <w:r w:rsidRPr="009B331E">
        <w:rPr>
          <w:rStyle w:val="StyleUnderline"/>
        </w:rPr>
        <w:t xml:space="preserve"> are </w:t>
      </w:r>
      <w:r w:rsidRPr="0024087E">
        <w:rPr>
          <w:rStyle w:val="StyleUnderline"/>
          <w:highlight w:val="yellow"/>
        </w:rPr>
        <w:t>do</w:t>
      </w:r>
      <w:r w:rsidRPr="009B331E">
        <w:rPr>
          <w:rStyle w:val="StyleUnderline"/>
        </w:rPr>
        <w:t xml:space="preserve">ing </w:t>
      </w:r>
      <w:r w:rsidRPr="0024087E">
        <w:rPr>
          <w:rStyle w:val="StyleUnderline"/>
          <w:highlight w:val="yellow"/>
        </w:rPr>
        <w:t>little to boost investment</w:t>
      </w:r>
      <w:r w:rsidRPr="009B331E">
        <w:rPr>
          <w:rStyle w:val="StyleUnderline"/>
        </w:rPr>
        <w:t xml:space="preserve"> </w:t>
      </w:r>
      <w:r w:rsidRPr="0024087E">
        <w:rPr>
          <w:rStyle w:val="StyleUnderline"/>
          <w:highlight w:val="yellow"/>
        </w:rPr>
        <w:t>and are</w:t>
      </w:r>
      <w:r w:rsidRPr="009B331E">
        <w:rPr>
          <w:rStyle w:val="StyleUnderline"/>
        </w:rPr>
        <w:t xml:space="preserve"> actually </w:t>
      </w:r>
      <w:r w:rsidRPr="0024087E">
        <w:rPr>
          <w:rStyle w:val="StyleUnderline"/>
          <w:highlight w:val="yellow"/>
        </w:rPr>
        <w:t>reducing</w:t>
      </w:r>
      <w:r w:rsidRPr="009B331E">
        <w:rPr>
          <w:rStyle w:val="StyleUnderline"/>
        </w:rPr>
        <w:t xml:space="preserve"> </w:t>
      </w:r>
      <w:r w:rsidRPr="0024087E">
        <w:rPr>
          <w:rStyle w:val="StyleUnderline"/>
          <w:highlight w:val="yellow"/>
        </w:rPr>
        <w:t>consumer spending</w:t>
      </w:r>
      <w:r w:rsidRPr="009B331E">
        <w:rPr>
          <w:rStyle w:val="StyleUnderline"/>
        </w:rPr>
        <w:t xml:space="preserve"> by more than enough to offset their meager stimulus to investment</w:t>
      </w:r>
      <w:r>
        <w:t>.</w:t>
      </w:r>
    </w:p>
    <w:p w14:paraId="575A14BC" w14:textId="77777777" w:rsidR="0024087E" w:rsidRDefault="0024087E" w:rsidP="0024087E">
      <w:r w:rsidRPr="009B331E">
        <w:rPr>
          <w:rStyle w:val="StyleUnderline"/>
        </w:rPr>
        <w:t>The theoretical and econometric models</w:t>
      </w:r>
      <w:r>
        <w:t xml:space="preserve"> used by the Fed </w:t>
      </w:r>
      <w:r w:rsidRPr="009B331E">
        <w:rPr>
          <w:rStyle w:val="StyleUnderline"/>
        </w:rPr>
        <w:t>greatly overstate the impact of interest rates on investment spending</w:t>
      </w:r>
      <w:r>
        <w:t xml:space="preserve">. Thirty-two years in the private sector have taught me that </w:t>
      </w:r>
      <w:r w:rsidRPr="0024087E">
        <w:rPr>
          <w:rStyle w:val="StyleUnderline"/>
          <w:highlight w:val="yellow"/>
        </w:rPr>
        <w:t>their impact on investment</w:t>
      </w:r>
      <w:r w:rsidRPr="009B331E">
        <w:rPr>
          <w:rStyle w:val="StyleUnderline"/>
        </w:rPr>
        <w:t xml:space="preserve"> in plant and equipment by large publicly traded companies </w:t>
      </w:r>
      <w:r w:rsidRPr="0024087E">
        <w:rPr>
          <w:rStyle w:val="StyleUnderline"/>
          <w:highlight w:val="yellow"/>
        </w:rPr>
        <w:t xml:space="preserve">is </w:t>
      </w:r>
      <w:r w:rsidRPr="0024087E">
        <w:rPr>
          <w:rStyle w:val="Emphasis"/>
          <w:highlight w:val="yellow"/>
        </w:rPr>
        <w:t>negligible</w:t>
      </w:r>
      <w:r w:rsidRPr="0024087E">
        <w:rPr>
          <w:highlight w:val="yellow"/>
        </w:rPr>
        <w:t xml:space="preserve">. </w:t>
      </w:r>
      <w:r w:rsidRPr="0024087E">
        <w:rPr>
          <w:rStyle w:val="StyleUnderline"/>
          <w:highlight w:val="yellow"/>
        </w:rPr>
        <w:t>Ask a business leader if</w:t>
      </w:r>
      <w:r w:rsidRPr="009B331E">
        <w:rPr>
          <w:rStyle w:val="StyleUnderline"/>
        </w:rPr>
        <w:t xml:space="preserve"> he or she has ever made an </w:t>
      </w:r>
      <w:r w:rsidRPr="0024087E">
        <w:rPr>
          <w:rStyle w:val="StyleUnderline"/>
          <w:highlight w:val="yellow"/>
        </w:rPr>
        <w:t>investment decision</w:t>
      </w:r>
      <w:r w:rsidRPr="009B331E">
        <w:rPr>
          <w:rStyle w:val="StyleUnderline"/>
        </w:rPr>
        <w:t xml:space="preserve"> – yeah or nay – that </w:t>
      </w:r>
      <w:r w:rsidRPr="0024087E">
        <w:rPr>
          <w:rStyle w:val="StyleUnderline"/>
          <w:highlight w:val="yellow"/>
        </w:rPr>
        <w:t>would have been reversed by a</w:t>
      </w:r>
      <w:r w:rsidRPr="009B331E">
        <w:rPr>
          <w:rStyle w:val="StyleUnderline"/>
        </w:rPr>
        <w:t xml:space="preserve"> two percentage-point </w:t>
      </w:r>
      <w:r w:rsidRPr="0024087E">
        <w:rPr>
          <w:rStyle w:val="StyleUnderline"/>
          <w:highlight w:val="yellow"/>
        </w:rPr>
        <w:t xml:space="preserve">move in interest rates, </w:t>
      </w:r>
      <w:r w:rsidRPr="00CB16C1">
        <w:rPr>
          <w:rStyle w:val="StyleUnderline"/>
        </w:rPr>
        <w:t>and</w:t>
      </w:r>
      <w:r w:rsidRPr="009B331E">
        <w:rPr>
          <w:rStyle w:val="StyleUnderline"/>
        </w:rPr>
        <w:t xml:space="preserve"> you’ll get a one-word answer: “</w:t>
      </w:r>
      <w:r w:rsidRPr="0024087E">
        <w:rPr>
          <w:rStyle w:val="Emphasis"/>
          <w:highlight w:val="yellow"/>
        </w:rPr>
        <w:t>Never</w:t>
      </w:r>
      <w:r>
        <w:t>.”</w:t>
      </w:r>
    </w:p>
    <w:p w14:paraId="35DA57EC" w14:textId="77777777" w:rsidR="0024087E" w:rsidRDefault="0024087E" w:rsidP="0024087E">
      <w:r>
        <w:t>Low interest rates are still good for housing starts and home sales, but the benefit is smaller than in the past. Because of tight lending standards, many people can’t get mortgages at any interest rate, and because of worker shortages, zoning regulations, and permitting fees, there are fewer new homes to buy. Consequently, record low mortgage rates have failed to spark a strong recovery in housing.</w:t>
      </w:r>
    </w:p>
    <w:p w14:paraId="146BDA98" w14:textId="77777777" w:rsidR="0024087E" w:rsidRDefault="0024087E" w:rsidP="0024087E">
      <w:r>
        <w:t xml:space="preserve">While the impact of interest rates on investment is less than central bankers assume, </w:t>
      </w:r>
      <w:r w:rsidRPr="009B331E">
        <w:rPr>
          <w:rStyle w:val="StyleUnderline"/>
        </w:rPr>
        <w:t>the impact on consumer spending can go in the opposite direction;</w:t>
      </w:r>
      <w:r w:rsidRPr="009B331E">
        <w:rPr>
          <w:rStyle w:val="Emphasis"/>
        </w:rPr>
        <w:t xml:space="preserve"> </w:t>
      </w:r>
      <w:r w:rsidRPr="0024087E">
        <w:rPr>
          <w:rStyle w:val="Emphasis"/>
          <w:highlight w:val="yellow"/>
        </w:rPr>
        <w:t>low interest rates can hurt consumer spending</w:t>
      </w:r>
      <w:r>
        <w:t xml:space="preserve">. Economists sometimes forget that </w:t>
      </w:r>
      <w:r w:rsidRPr="009B331E">
        <w:rPr>
          <w:rStyle w:val="StyleUnderline"/>
        </w:rPr>
        <w:t>the impact of interest rates on saving is theoretically ambiguous</w:t>
      </w:r>
      <w:r>
        <w:t xml:space="preserve">. </w:t>
      </w:r>
      <w:r w:rsidRPr="0024087E">
        <w:rPr>
          <w:rStyle w:val="StyleUnderline"/>
          <w:highlight w:val="yellow"/>
        </w:rPr>
        <w:t>Higher rates give people an incentive to save</w:t>
      </w:r>
      <w:r w:rsidRPr="009B331E">
        <w:rPr>
          <w:rStyle w:val="StyleUnderline"/>
        </w:rPr>
        <w:t xml:space="preserve"> more, but </w:t>
      </w:r>
      <w:r w:rsidRPr="0024087E">
        <w:rPr>
          <w:rStyle w:val="StyleUnderline"/>
          <w:highlight w:val="yellow"/>
        </w:rPr>
        <w:t>lower rates can force</w:t>
      </w:r>
      <w:r w:rsidRPr="009B331E">
        <w:rPr>
          <w:rStyle w:val="StyleUnderline"/>
        </w:rPr>
        <w:t xml:space="preserve"> people </w:t>
      </w:r>
      <w:r w:rsidRPr="0024087E">
        <w:rPr>
          <w:rStyle w:val="StyleUnderline"/>
          <w:highlight w:val="yellow"/>
        </w:rPr>
        <w:t>to save more to adequately fund their retirements</w:t>
      </w:r>
      <w:r>
        <w:t xml:space="preserve">. A temporary drop in interest rates might boost consumer spending, especially on motor vehicles, but if </w:t>
      </w:r>
      <w:r w:rsidRPr="009B331E">
        <w:rPr>
          <w:rStyle w:val="StyleUnderline"/>
        </w:rPr>
        <w:t>the drop in interest rates lasts long enough that it is perceived as permanent, consum</w:t>
      </w:r>
      <w:r w:rsidRPr="009B331E">
        <w:rPr>
          <w:rStyle w:val="Emphasis"/>
        </w:rPr>
        <w:t>ers will dial back their spending</w:t>
      </w:r>
      <w:r w:rsidRPr="009B331E">
        <w:rPr>
          <w:rStyle w:val="StyleUnderline"/>
        </w:rPr>
        <w:t xml:space="preserve"> so they can save more for retirement</w:t>
      </w:r>
      <w:r>
        <w:t>. With short-term interest rates near zero since December 2008, we are long past the point where the impact of rate cuts on consumer spending switched from positive to negative.</w:t>
      </w:r>
    </w:p>
    <w:p w14:paraId="08ADB53D" w14:textId="77777777" w:rsidR="0024087E" w:rsidRDefault="0024087E" w:rsidP="0024087E">
      <w:r>
        <w:t xml:space="preserve">Another impact of interest rates on consumer spending is probably more important and certainly more pernicious. While financially astute central bankers put their savings in stocks and bonds, risk-averse, </w:t>
      </w:r>
      <w:r w:rsidRPr="009B331E">
        <w:rPr>
          <w:rStyle w:val="StyleUnderline"/>
        </w:rPr>
        <w:t>financially unsophisticated folks</w:t>
      </w:r>
      <w:r>
        <w:t xml:space="preserve"> like my dad </w:t>
      </w:r>
      <w:r w:rsidRPr="009B331E">
        <w:rPr>
          <w:rStyle w:val="StyleUnderline"/>
        </w:rPr>
        <w:t>put their savings in savings accounts and certificates of deposit</w:t>
      </w:r>
      <w:r>
        <w:t xml:space="preserve">. </w:t>
      </w:r>
      <w:r w:rsidRPr="009B331E">
        <w:rPr>
          <w:rStyle w:val="StyleUnderline"/>
        </w:rPr>
        <w:t>These folks planned to live off the interest on their savings during their retirement or at least to use their interest income to slow the drawdown of their bank accounts</w:t>
      </w:r>
      <w:r>
        <w:t xml:space="preserve">. </w:t>
      </w:r>
      <w:r w:rsidRPr="009B331E">
        <w:rPr>
          <w:rStyle w:val="StyleUnderline"/>
        </w:rPr>
        <w:t>Instead, seven years of near-zero interest rates have not only reduced their interest income, they have forced them to spend their principal as well</w:t>
      </w:r>
      <w:r>
        <w:t>. The depletion of their principal will permanently reduce their level of consumer spending; once the principal is gone, they will have to dial back their spending and live off their Social Security checks.</w:t>
      </w:r>
    </w:p>
    <w:p w14:paraId="0B0EAB99" w14:textId="77777777" w:rsidR="0024087E" w:rsidRDefault="0024087E" w:rsidP="0024087E">
      <w:r>
        <w:t xml:space="preserve">Central bankers believe that by boosting the prices of stocks, bonds, and houses, low interest rates cause an increase in wealth that boosts consumer spending. But </w:t>
      </w:r>
      <w:r w:rsidRPr="0024087E">
        <w:rPr>
          <w:rStyle w:val="StyleUnderline"/>
          <w:highlight w:val="yellow"/>
        </w:rPr>
        <w:t xml:space="preserve">wealth effects are </w:t>
      </w:r>
      <w:r w:rsidRPr="00CB16C1">
        <w:rPr>
          <w:rStyle w:val="StyleUnderline"/>
        </w:rPr>
        <w:t xml:space="preserve">largely </w:t>
      </w:r>
      <w:r w:rsidRPr="0024087E">
        <w:rPr>
          <w:rStyle w:val="StyleUnderline"/>
          <w:highlight w:val="yellow"/>
        </w:rPr>
        <w:t>an illusion</w:t>
      </w:r>
      <w:r>
        <w:t xml:space="preserve">. To the extent the Fed’s monetary policies have boosted stock, bond, and house prices, they have enriched older people who already own stocks, bonds, and houses at the expense of younger people who want to buy them. </w:t>
      </w:r>
      <w:r w:rsidRPr="00CB16C1">
        <w:rPr>
          <w:rStyle w:val="StyleUnderline"/>
        </w:rPr>
        <w:t xml:space="preserve">A positive wealth effect is at best a temporary phenomenon that lasts only </w:t>
      </w:r>
      <w:r w:rsidRPr="0024087E">
        <w:rPr>
          <w:rStyle w:val="StyleUnderline"/>
          <w:highlight w:val="yellow"/>
        </w:rPr>
        <w:t>until the young figure</w:t>
      </w:r>
      <w:r w:rsidRPr="00CB16C1">
        <w:rPr>
          <w:rStyle w:val="StyleUnderline"/>
        </w:rPr>
        <w:t xml:space="preserve"> </w:t>
      </w:r>
      <w:r w:rsidRPr="0024087E">
        <w:rPr>
          <w:rStyle w:val="StyleUnderline"/>
          <w:highlight w:val="yellow"/>
        </w:rPr>
        <w:t>out that they’re worse off</w:t>
      </w:r>
      <w:r w:rsidRPr="00CB16C1">
        <w:rPr>
          <w:rStyle w:val="StyleUnderline"/>
        </w:rPr>
        <w:t xml:space="preserve"> because they’re paying too much for stocks, bonds, and houses</w:t>
      </w:r>
      <w:r>
        <w:t>.</w:t>
      </w:r>
    </w:p>
    <w:p w14:paraId="4CD9B62B" w14:textId="77777777" w:rsidR="0024087E" w:rsidRDefault="0024087E" w:rsidP="0024087E">
      <w:r>
        <w:t xml:space="preserve">Kurt Karl of Swiss Re told me a few years ago that because of the aging of the Italian population, interest rate cuts were bad for economic growth in Italy. At the time, I didn’t believe that the United States had gotten to that point. I do now. </w:t>
      </w:r>
      <w:r w:rsidRPr="00CB16C1">
        <w:rPr>
          <w:rStyle w:val="StyleUnderline"/>
        </w:rPr>
        <w:t>Too many years of excessively low interest rates have raised the savings rate of young and middle-aged people saving for retirement and have severely cut the income and spending of old people who had money in the bank. “Normalizing” interest rates won’t hurt economic growth, even in the short run</w:t>
      </w:r>
      <w:r>
        <w:t xml:space="preserve">. In fact, if the fear of rising rates gets potential homebuyers off the fence, it could boost growth.  </w:t>
      </w:r>
      <w:r w:rsidRPr="00CB16C1">
        <w:rPr>
          <w:rStyle w:val="StyleUnderline"/>
        </w:rPr>
        <w:t>Longer-term, economic growth will be stronger if savers can get a decent return</w:t>
      </w:r>
      <w:r>
        <w:t>.  By keeping interest rates too low for too long, the Fed has hurt economic growth.  It needs to raise rates much more quickly than markets expect.</w:t>
      </w:r>
    </w:p>
    <w:p w14:paraId="572E6231" w14:textId="079F71A8" w:rsidR="0024087E" w:rsidRDefault="0024087E" w:rsidP="0024087E"/>
    <w:p w14:paraId="166C60AC" w14:textId="77777777" w:rsidR="0024087E" w:rsidRDefault="0024087E" w:rsidP="0024087E">
      <w:pPr>
        <w:pStyle w:val="Heading4"/>
      </w:pPr>
      <w:r w:rsidRPr="00C8353B">
        <w:t xml:space="preserve">Even if </w:t>
      </w:r>
      <w:r>
        <w:rPr>
          <w:u w:val="single"/>
        </w:rPr>
        <w:t>rate hikes</w:t>
      </w:r>
      <w:r w:rsidRPr="00C8353B">
        <w:t xml:space="preserve"> </w:t>
      </w:r>
      <w:r>
        <w:t>occur</w:t>
      </w:r>
      <w:r w:rsidRPr="00A35E90">
        <w:t xml:space="preserve"> in December</w:t>
      </w:r>
      <w:r w:rsidRPr="00C8353B">
        <w:t xml:space="preserve">, the aff’s </w:t>
      </w:r>
      <w:r w:rsidRPr="00C8353B">
        <w:rPr>
          <w:u w:val="single"/>
        </w:rPr>
        <w:t>rapid inflation</w:t>
      </w:r>
      <w:r>
        <w:t xml:space="preserve"> triggers </w:t>
      </w:r>
      <w:r w:rsidRPr="00C8353B">
        <w:rPr>
          <w:u w:val="single"/>
        </w:rPr>
        <w:t>fast rate hikes</w:t>
      </w:r>
      <w:r>
        <w:t xml:space="preserve"> which </w:t>
      </w:r>
      <w:r w:rsidRPr="00C8353B">
        <w:rPr>
          <w:u w:val="single"/>
        </w:rPr>
        <w:t>destabilize the economy</w:t>
      </w:r>
      <w:r>
        <w:t>.</w:t>
      </w:r>
    </w:p>
    <w:p w14:paraId="56C56293" w14:textId="77777777" w:rsidR="0024087E" w:rsidRPr="00C8353B" w:rsidRDefault="0024087E" w:rsidP="0024087E">
      <w:r w:rsidRPr="00C8353B">
        <w:rPr>
          <w:rStyle w:val="Style13ptBold"/>
        </w:rPr>
        <w:t xml:space="preserve">Swanson 17 </w:t>
      </w:r>
      <w:r>
        <w:t>— Ana Swanson, Reporter at the Washington Post and the World Economic Forum</w:t>
      </w:r>
      <w:r>
        <w:rPr>
          <w:i/>
        </w:rPr>
        <w:t xml:space="preserve">, </w:t>
      </w:r>
      <w:r>
        <w:t xml:space="preserve">2017 (“The Federal Reserve is divided over its longer-term path,” </w:t>
      </w:r>
      <w:r>
        <w:rPr>
          <w:i/>
        </w:rPr>
        <w:t>The Washington Post</w:t>
      </w:r>
      <w:r>
        <w:t>, July 5</w:t>
      </w:r>
      <w:r w:rsidRPr="00C8353B">
        <w:rPr>
          <w:vertAlign w:val="superscript"/>
        </w:rPr>
        <w:t>th</w:t>
      </w:r>
      <w:r>
        <w:t xml:space="preserve">, Available Online at </w:t>
      </w:r>
      <w:hyperlink r:id="rId19" w:history="1">
        <w:r w:rsidRPr="00582521">
          <w:rPr>
            <w:rStyle w:val="Hyperlink"/>
          </w:rPr>
          <w:t>https://www.washingtonpost.com/news/wonk/wp/2017/07/05/the-federal-reserve-remains-divided-over-its-longer-term-path/?utm_term=.16febb331618</w:t>
        </w:r>
      </w:hyperlink>
      <w:r>
        <w:t>, Accessed 07-30-2017)</w:t>
      </w:r>
    </w:p>
    <w:p w14:paraId="6D63952A" w14:textId="77777777" w:rsidR="0024087E" w:rsidRPr="00C8353B" w:rsidRDefault="0024087E" w:rsidP="0024087E">
      <w:pPr>
        <w:rPr>
          <w:rStyle w:val="StyleUnderline"/>
        </w:rPr>
      </w:pPr>
      <w:r>
        <w:t xml:space="preserve">She said </w:t>
      </w:r>
      <w:r w:rsidRPr="0024087E">
        <w:rPr>
          <w:rStyle w:val="StyleUnderline"/>
          <w:highlight w:val="yellow"/>
        </w:rPr>
        <w:t xml:space="preserve">the Fed is eager to keep increasing interest rates at a </w:t>
      </w:r>
      <w:r w:rsidRPr="0024087E">
        <w:rPr>
          <w:rStyle w:val="Emphasis"/>
          <w:highlight w:val="yellow"/>
        </w:rPr>
        <w:t>gradual pace</w:t>
      </w:r>
      <w:r w:rsidRPr="0024087E">
        <w:rPr>
          <w:rStyle w:val="StyleUnderline"/>
          <w:highlight w:val="yellow"/>
        </w:rPr>
        <w:t xml:space="preserve"> to avoid a situation in which it would need to </w:t>
      </w:r>
      <w:r w:rsidRPr="0024087E">
        <w:rPr>
          <w:rStyle w:val="Emphasis"/>
          <w:highlight w:val="yellow"/>
        </w:rPr>
        <w:t>raise rates more quickly to offset inflation, which could destabilize the economy</w:t>
      </w:r>
      <w:r>
        <w:t xml:space="preserve">. But </w:t>
      </w:r>
      <w:r w:rsidRPr="0024087E">
        <w:rPr>
          <w:rStyle w:val="StyleUnderline"/>
          <w:highlight w:val="yellow"/>
        </w:rPr>
        <w:t>she said the Fed would remain “attentive” to the fact that inflation continues to underperform their targets</w:t>
      </w:r>
      <w:r w:rsidRPr="00C8353B">
        <w:rPr>
          <w:rStyle w:val="StyleUnderline"/>
        </w:rPr>
        <w:t>.</w:t>
      </w:r>
    </w:p>
    <w:p w14:paraId="205E5E73" w14:textId="77777777" w:rsidR="0024087E" w:rsidRDefault="0024087E" w:rsidP="0024087E">
      <w:r>
        <w:t>*She — Janet Yellen, Chair of the Board of Governors of the Federal Reserve System</w:t>
      </w:r>
    </w:p>
    <w:p w14:paraId="0AD7DE00" w14:textId="77777777" w:rsidR="0024087E" w:rsidRDefault="0024087E" w:rsidP="0024087E"/>
    <w:p w14:paraId="174EDAA9" w14:textId="77777777" w:rsidR="0024087E" w:rsidRDefault="0024087E" w:rsidP="0024087E">
      <w:pPr>
        <w:pStyle w:val="Heading4"/>
      </w:pPr>
      <w:r>
        <w:t xml:space="preserve">Rate hikes </w:t>
      </w:r>
      <w:r w:rsidRPr="00D33213">
        <w:rPr>
          <w:u w:val="single"/>
        </w:rPr>
        <w:t>prevent economic overheating</w:t>
      </w:r>
      <w:r>
        <w:t xml:space="preserve"> and a </w:t>
      </w:r>
      <w:r w:rsidRPr="00D33213">
        <w:rPr>
          <w:u w:val="single"/>
        </w:rPr>
        <w:t>recession</w:t>
      </w:r>
      <w:r>
        <w:t>.</w:t>
      </w:r>
    </w:p>
    <w:p w14:paraId="472750C6" w14:textId="77777777" w:rsidR="0024087E" w:rsidRDefault="0024087E" w:rsidP="0024087E">
      <w:r w:rsidRPr="009B4D2E">
        <w:rPr>
          <w:rStyle w:val="Style13ptBold"/>
        </w:rPr>
        <w:t>Appelbaum 17</w:t>
      </w:r>
      <w:r>
        <w:t xml:space="preserve"> — Binyamin Appelbaum, Washington correspondent for The New York Times, covers the Federal Reserve and other aspects of economic policy, won a Gerald Loeb Award, a George Polk Award and was a finalist for the 2008 Pulitzer Prize in public service, earned a B.A. in History from the University of Pennsylvania, 2017 (“Trump Wants Faster Growth. The Fed Isn’t So Sure.,” </w:t>
      </w:r>
      <w:r>
        <w:rPr>
          <w:i/>
        </w:rPr>
        <w:t>The New York Times</w:t>
      </w:r>
      <w:r>
        <w:t>, March 12</w:t>
      </w:r>
      <w:r w:rsidRPr="009B4D2E">
        <w:rPr>
          <w:vertAlign w:val="superscript"/>
        </w:rPr>
        <w:t>t</w:t>
      </w:r>
      <w:r>
        <w:rPr>
          <w:vertAlign w:val="superscript"/>
        </w:rPr>
        <w:t>h</w:t>
      </w:r>
      <w:r>
        <w:t xml:space="preserve">, Available Online at </w:t>
      </w:r>
      <w:hyperlink r:id="rId20" w:history="1">
        <w:r w:rsidRPr="00582521">
          <w:rPr>
            <w:rStyle w:val="Hyperlink"/>
          </w:rPr>
          <w:t>https://www.nytimes.com/2017/03/12/business/trump-fed-interest-rate.html</w:t>
        </w:r>
      </w:hyperlink>
      <w:r>
        <w:t>, Accessed 07-30-2017)</w:t>
      </w:r>
    </w:p>
    <w:p w14:paraId="4A528B6E" w14:textId="77777777" w:rsidR="0024087E" w:rsidRDefault="0024087E" w:rsidP="0024087E">
      <w:r>
        <w:t xml:space="preserve">WASHINGTON — </w:t>
      </w:r>
      <w:r w:rsidRPr="005C21F2">
        <w:rPr>
          <w:rStyle w:val="StyleUnderline"/>
        </w:rPr>
        <w:t>For</w:t>
      </w:r>
      <w:r>
        <w:t xml:space="preserve"> President </w:t>
      </w:r>
      <w:r w:rsidRPr="005C21F2">
        <w:rPr>
          <w:rStyle w:val="StyleUnderline"/>
        </w:rPr>
        <w:t>Trump and his economic advisers, the strong February jobs report was a cause for celebration</w:t>
      </w:r>
      <w:r>
        <w:t xml:space="preserve"> — and a first step toward delivering on the president’s promise of faster economic growth.</w:t>
      </w:r>
    </w:p>
    <w:p w14:paraId="5BBBCA15" w14:textId="77777777" w:rsidR="0024087E" w:rsidRPr="005C21F2" w:rsidRDefault="0024087E" w:rsidP="0024087E">
      <w:pPr>
        <w:rPr>
          <w:rStyle w:val="Emphasis"/>
        </w:rPr>
      </w:pPr>
      <w:r w:rsidRPr="005C21F2">
        <w:rPr>
          <w:rStyle w:val="StyleUnderline"/>
        </w:rPr>
        <w:t>For</w:t>
      </w:r>
      <w:r>
        <w:t xml:space="preserve"> </w:t>
      </w:r>
      <w:r w:rsidRPr="0024087E">
        <w:rPr>
          <w:rStyle w:val="StyleUnderline"/>
          <w:highlight w:val="yellow"/>
        </w:rPr>
        <w:t>the Fed</w:t>
      </w:r>
      <w:r w:rsidRPr="00D33213">
        <w:t>eral</w:t>
      </w:r>
      <w:r>
        <w:t xml:space="preserve"> Reserve, </w:t>
      </w:r>
      <w:r w:rsidRPr="005C21F2">
        <w:rPr>
          <w:rStyle w:val="StyleUnderline"/>
        </w:rPr>
        <w:t xml:space="preserve">it was the final confirmation that the time had come to </w:t>
      </w:r>
      <w:r w:rsidRPr="0024087E">
        <w:rPr>
          <w:rStyle w:val="StyleUnderline"/>
          <w:highlight w:val="yellow"/>
        </w:rPr>
        <w:t xml:space="preserve">raise interest rates to </w:t>
      </w:r>
      <w:r w:rsidRPr="0024087E">
        <w:rPr>
          <w:rStyle w:val="Emphasis"/>
          <w:highlight w:val="yellow"/>
        </w:rPr>
        <w:t>prevent the U</w:t>
      </w:r>
      <w:r w:rsidRPr="00D33213">
        <w:rPr>
          <w:rStyle w:val="Emphasis"/>
        </w:rPr>
        <w:t xml:space="preserve">nited </w:t>
      </w:r>
      <w:r w:rsidRPr="0024087E">
        <w:rPr>
          <w:rStyle w:val="Emphasis"/>
          <w:highlight w:val="yellow"/>
        </w:rPr>
        <w:t>S</w:t>
      </w:r>
      <w:r w:rsidRPr="00D33213">
        <w:rPr>
          <w:rStyle w:val="Emphasis"/>
        </w:rPr>
        <w:t xml:space="preserve">tates </w:t>
      </w:r>
      <w:r w:rsidRPr="0024087E">
        <w:rPr>
          <w:rStyle w:val="Emphasis"/>
          <w:highlight w:val="yellow"/>
        </w:rPr>
        <w:t>economy from overheating.</w:t>
      </w:r>
    </w:p>
    <w:p w14:paraId="4E4480A3" w14:textId="77777777" w:rsidR="0024087E" w:rsidRDefault="0024087E" w:rsidP="0024087E">
      <w:r>
        <w:t xml:space="preserve">Mr. </w:t>
      </w:r>
      <w:r w:rsidRPr="005C21F2">
        <w:rPr>
          <w:rStyle w:val="StyleUnderline"/>
        </w:rPr>
        <w:t>Trump and</w:t>
      </w:r>
      <w:r>
        <w:t xml:space="preserve"> Janet L. </w:t>
      </w:r>
      <w:r w:rsidRPr="005C21F2">
        <w:rPr>
          <w:rStyle w:val="StyleUnderline"/>
        </w:rPr>
        <w:t>Yellen</w:t>
      </w:r>
      <w:r>
        <w:t xml:space="preserve">, the Fed’s chairwoman, </w:t>
      </w:r>
      <w:r w:rsidRPr="005C21F2">
        <w:rPr>
          <w:rStyle w:val="StyleUnderline"/>
        </w:rPr>
        <w:t>appear to be headed toward a collision, albeit in slow motion</w:t>
      </w:r>
      <w:r>
        <w:t>. Mr. Trump has said repeatedly that he is determined to stimulate faster growth while the central bank, for its part, is indicating that it will seek to restrain any acceleration in economic activity.</w:t>
      </w:r>
    </w:p>
    <w:p w14:paraId="3507D478" w14:textId="77777777" w:rsidR="0024087E" w:rsidRDefault="0024087E" w:rsidP="0024087E">
      <w:r>
        <w:t xml:space="preserve">On Wednesday, </w:t>
      </w:r>
      <w:r w:rsidRPr="005C21F2">
        <w:rPr>
          <w:rStyle w:val="StyleUnderline"/>
        </w:rPr>
        <w:t>the Fed plans to make a first move in the direction of restraint</w:t>
      </w:r>
      <w:r>
        <w:t xml:space="preserve">. The central bank has all but announced that it will raise its benchmark interest rate at the conclusion of a two-day meeting of its policy-making committee. </w:t>
      </w:r>
    </w:p>
    <w:p w14:paraId="086EBE9D" w14:textId="77777777" w:rsidR="0024087E" w:rsidRPr="005C21F2" w:rsidRDefault="0024087E" w:rsidP="0024087E">
      <w:pPr>
        <w:rPr>
          <w:rStyle w:val="StyleUnderline"/>
        </w:rPr>
      </w:pPr>
      <w:r>
        <w:t xml:space="preserve">The move itself is minor. </w:t>
      </w:r>
      <w:r w:rsidRPr="0024087E">
        <w:rPr>
          <w:rStyle w:val="StyleUnderline"/>
          <w:highlight w:val="yellow"/>
        </w:rPr>
        <w:t>The rate is expected to remain below 1 percent,</w:t>
      </w:r>
      <w:r w:rsidRPr="005C21F2">
        <w:rPr>
          <w:rStyle w:val="StyleUnderline"/>
        </w:rPr>
        <w:t xml:space="preserve"> and interest rates on consumer and business loans will still be remarkably </w:t>
      </w:r>
      <w:r w:rsidRPr="0024087E">
        <w:rPr>
          <w:rStyle w:val="StyleUnderline"/>
          <w:highlight w:val="yellow"/>
        </w:rPr>
        <w:t>low by historical standards</w:t>
      </w:r>
      <w:r>
        <w:t xml:space="preserve">. </w:t>
      </w:r>
      <w:r w:rsidRPr="005C21F2">
        <w:rPr>
          <w:rStyle w:val="StyleUnderline"/>
        </w:rPr>
        <w:t>But the Fed is moving months earlier than markets had expected at the beginning of the year</w:t>
      </w:r>
      <w:r>
        <w:t xml:space="preserve">, </w:t>
      </w:r>
      <w:r w:rsidRPr="005C21F2">
        <w:rPr>
          <w:rStyle w:val="StyleUnderline"/>
        </w:rPr>
        <w:t>precisely because the economy appears to be gaining steam.</w:t>
      </w:r>
    </w:p>
    <w:p w14:paraId="1B93374C" w14:textId="77777777" w:rsidR="0024087E" w:rsidRDefault="0024087E" w:rsidP="0024087E">
      <w:r w:rsidRPr="005C21F2">
        <w:rPr>
          <w:rStyle w:val="StyleUnderline"/>
        </w:rPr>
        <w:t>Both Fed officials and independent economists are quick to emphasize that the central bank is not trying to pre-empt the new administration’s policies</w:t>
      </w:r>
      <w:r>
        <w:t xml:space="preserve">. </w:t>
      </w:r>
      <w:r w:rsidRPr="005C21F2">
        <w:rPr>
          <w:rStyle w:val="StyleUnderline"/>
        </w:rPr>
        <w:t>The Fed is raising rates because economic conditions are improving</w:t>
      </w:r>
      <w:r>
        <w:t xml:space="preserve">. </w:t>
      </w:r>
      <w:r w:rsidRPr="005C21F2">
        <w:rPr>
          <w:rStyle w:val="StyleUnderline"/>
        </w:rPr>
        <w:t>Winter did not chill the U</w:t>
      </w:r>
      <w:r>
        <w:t xml:space="preserve">nited </w:t>
      </w:r>
      <w:r w:rsidRPr="005C21F2">
        <w:rPr>
          <w:rStyle w:val="StyleUnderline"/>
        </w:rPr>
        <w:t>S</w:t>
      </w:r>
      <w:r>
        <w:t xml:space="preserve">tates </w:t>
      </w:r>
      <w:r w:rsidRPr="005C21F2">
        <w:rPr>
          <w:rStyle w:val="StyleUnderline"/>
        </w:rPr>
        <w:t>economy this year.</w:t>
      </w:r>
      <w:r>
        <w:t xml:space="preserve"> </w:t>
      </w:r>
      <w:r w:rsidRPr="005C21F2">
        <w:rPr>
          <w:rStyle w:val="StyleUnderline"/>
        </w:rPr>
        <w:t>The stock market keeps fizzing upward;</w:t>
      </w:r>
      <w:r>
        <w:t xml:space="preserve"> </w:t>
      </w:r>
      <w:r w:rsidRPr="005C21F2">
        <w:rPr>
          <w:rStyle w:val="StyleUnderline"/>
        </w:rPr>
        <w:t>employment and wages are growing</w:t>
      </w:r>
      <w:r>
        <w:t xml:space="preserve">; </w:t>
      </w:r>
      <w:r w:rsidRPr="005C21F2">
        <w:rPr>
          <w:rStyle w:val="StyleUnderline"/>
        </w:rPr>
        <w:t>companies and consumers are optimistic</w:t>
      </w:r>
      <w:r>
        <w:t>.</w:t>
      </w:r>
    </w:p>
    <w:p w14:paraId="79BD232A" w14:textId="77777777" w:rsidR="0024087E" w:rsidRDefault="0024087E" w:rsidP="0024087E">
      <w:r>
        <w:t xml:space="preserve">“The thought that by tweaking the funds rate you could send some kind of political message is crazy, and they know that, and they’re not going to do it,” said Jon Faust, an economist at Johns Hopkins University and a former adviser to Ms. Yellen. “On the other hand, </w:t>
      </w:r>
      <w:r w:rsidRPr="005C21F2">
        <w:rPr>
          <w:rStyle w:val="StyleUnderline"/>
        </w:rPr>
        <w:t xml:space="preserve">this is the first </w:t>
      </w:r>
      <w:proofErr w:type="spellStart"/>
      <w:r w:rsidRPr="005C21F2">
        <w:rPr>
          <w:rStyle w:val="StyleUnderline"/>
        </w:rPr>
        <w:t>first</w:t>
      </w:r>
      <w:proofErr w:type="spellEnd"/>
      <w:r w:rsidRPr="005C21F2">
        <w:rPr>
          <w:rStyle w:val="StyleUnderline"/>
        </w:rPr>
        <w:t xml:space="preserve"> quarter in about six years that isn’t looking scary</w:t>
      </w:r>
      <w:r>
        <w:t xml:space="preserve">, </w:t>
      </w:r>
      <w:r w:rsidRPr="005C21F2">
        <w:rPr>
          <w:rStyle w:val="StyleUnderline"/>
        </w:rPr>
        <w:t>so it’s not surprising they would be considering a rate increase</w:t>
      </w:r>
      <w:r>
        <w:t>.”</w:t>
      </w:r>
    </w:p>
    <w:p w14:paraId="67FB0A2D" w14:textId="77777777" w:rsidR="0024087E" w:rsidRDefault="0024087E" w:rsidP="0024087E">
      <w:r>
        <w:t xml:space="preserve">The essential point, however, is that </w:t>
      </w:r>
      <w:r w:rsidRPr="0024087E">
        <w:rPr>
          <w:rStyle w:val="StyleUnderline"/>
          <w:highlight w:val="yellow"/>
        </w:rPr>
        <w:t xml:space="preserve">the Fed </w:t>
      </w:r>
      <w:r w:rsidRPr="0024087E">
        <w:rPr>
          <w:rStyle w:val="Emphasis"/>
          <w:highlight w:val="yellow"/>
        </w:rPr>
        <w:t>does not want faster growth</w:t>
      </w:r>
      <w:r w:rsidRPr="0024087E">
        <w:rPr>
          <w:highlight w:val="yellow"/>
        </w:rPr>
        <w:t>.</w:t>
      </w:r>
      <w:r>
        <w:t xml:space="preserve"> </w:t>
      </w:r>
      <w:r w:rsidRPr="005C21F2">
        <w:rPr>
          <w:rStyle w:val="StyleUnderline"/>
        </w:rPr>
        <w:t xml:space="preserve">Fed officials estimate that </w:t>
      </w:r>
      <w:r w:rsidRPr="0024087E">
        <w:rPr>
          <w:rStyle w:val="StyleUnderline"/>
          <w:highlight w:val="yellow"/>
        </w:rPr>
        <w:t xml:space="preserve">the economy is already growing at something like the </w:t>
      </w:r>
      <w:r w:rsidRPr="0024087E">
        <w:rPr>
          <w:rStyle w:val="Emphasis"/>
          <w:highlight w:val="yellow"/>
        </w:rPr>
        <w:t>maximum sustainable pace</w:t>
      </w:r>
      <w:r>
        <w:t xml:space="preserve">. </w:t>
      </w:r>
      <w:r w:rsidRPr="005C21F2">
        <w:rPr>
          <w:rStyle w:val="StyleUnderline"/>
        </w:rPr>
        <w:t xml:space="preserve">Fed officials predicted </w:t>
      </w:r>
      <w:r w:rsidRPr="0024087E">
        <w:rPr>
          <w:rStyle w:val="StyleUnderline"/>
          <w:highlight w:val="yellow"/>
        </w:rPr>
        <w:t>in December that the economy would expand 2.1 percent this year</w:t>
      </w:r>
      <w:r w:rsidRPr="0024087E">
        <w:rPr>
          <w:highlight w:val="yellow"/>
        </w:rPr>
        <w:t xml:space="preserve">, </w:t>
      </w:r>
      <w:r w:rsidRPr="0024087E">
        <w:rPr>
          <w:rStyle w:val="StyleUnderline"/>
          <w:highlight w:val="yellow"/>
        </w:rPr>
        <w:t>slightly faster than the 1.8 percent pace they regard as sustainable.</w:t>
      </w:r>
      <w:r>
        <w:t xml:space="preserve"> </w:t>
      </w:r>
      <w:r w:rsidRPr="005C21F2">
        <w:rPr>
          <w:rStyle w:val="StyleUnderline"/>
        </w:rPr>
        <w:t>The Fed will publish new projections on Wednesday</w:t>
      </w:r>
      <w:r>
        <w:t>.</w:t>
      </w:r>
    </w:p>
    <w:p w14:paraId="24C24D5F" w14:textId="77777777" w:rsidR="0024087E" w:rsidRPr="005C21F2" w:rsidRDefault="0024087E" w:rsidP="0024087E">
      <w:pPr>
        <w:rPr>
          <w:rStyle w:val="Emphasis"/>
        </w:rPr>
      </w:pPr>
      <w:r w:rsidRPr="0024087E">
        <w:rPr>
          <w:rStyle w:val="StyleUnderline"/>
          <w:highlight w:val="yellow"/>
        </w:rPr>
        <w:t xml:space="preserve">Growth above the sustainable pace can lead to </w:t>
      </w:r>
      <w:r w:rsidRPr="0024087E">
        <w:rPr>
          <w:rStyle w:val="Emphasis"/>
          <w:highlight w:val="yellow"/>
        </w:rPr>
        <w:t>higher inflation</w:t>
      </w:r>
      <w:r w:rsidRPr="005C21F2">
        <w:rPr>
          <w:rStyle w:val="Emphasis"/>
        </w:rPr>
        <w:t>.</w:t>
      </w:r>
      <w:r>
        <w:t xml:space="preserve"> </w:t>
      </w:r>
      <w:r w:rsidRPr="0024087E">
        <w:rPr>
          <w:rStyle w:val="StyleUnderline"/>
          <w:highlight w:val="yellow"/>
        </w:rPr>
        <w:t>That</w:t>
      </w:r>
      <w:r>
        <w:t xml:space="preserve">, in turn, </w:t>
      </w:r>
      <w:r w:rsidRPr="0024087E">
        <w:rPr>
          <w:rStyle w:val="StyleUnderline"/>
          <w:highlight w:val="yellow"/>
        </w:rPr>
        <w:t xml:space="preserve">can force the Fed to </w:t>
      </w:r>
      <w:r w:rsidRPr="0024087E">
        <w:rPr>
          <w:rStyle w:val="Emphasis"/>
          <w:highlight w:val="yellow"/>
        </w:rPr>
        <w:t>raise rates more quickly, a course that often ends in a recession.</w:t>
      </w:r>
    </w:p>
    <w:p w14:paraId="4D1EF400" w14:textId="77777777" w:rsidR="0024087E" w:rsidRDefault="0024087E" w:rsidP="0024087E"/>
    <w:p w14:paraId="7460DA9D" w14:textId="24BD2FAC" w:rsidR="00A36CCA" w:rsidRDefault="00A36CCA" w:rsidP="00A36CCA">
      <w:pPr>
        <w:pStyle w:val="Heading3"/>
      </w:pPr>
      <w:r>
        <w:t>2AC</w:t>
      </w:r>
      <w:r w:rsidR="003B4320">
        <w:t xml:space="preserve"> — Link Turn</w:t>
      </w:r>
    </w:p>
    <w:p w14:paraId="42AFB33E" w14:textId="77777777" w:rsidR="00A36CCA" w:rsidRDefault="00A36CCA" w:rsidP="00A36CCA">
      <w:pPr>
        <w:pStyle w:val="Heading4"/>
      </w:pPr>
      <w:r w:rsidRPr="00841F7B">
        <w:t xml:space="preserve">Spending </w:t>
      </w:r>
      <w:r w:rsidRPr="00841F7B">
        <w:rPr>
          <w:u w:val="single"/>
        </w:rPr>
        <w:t>decreases</w:t>
      </w:r>
      <w:r w:rsidRPr="00841F7B">
        <w:t xml:space="preserve"> interest rates</w:t>
      </w:r>
      <w:r>
        <w:t xml:space="preserve"> — excess net supply of bonds.</w:t>
      </w:r>
    </w:p>
    <w:p w14:paraId="697C3540" w14:textId="77777777" w:rsidR="00A36CCA" w:rsidRDefault="00A36CCA" w:rsidP="00A36CCA">
      <w:r w:rsidRPr="0000757B">
        <w:rPr>
          <w:rStyle w:val="Style13ptBold"/>
        </w:rPr>
        <w:t>Murphy and Walsh 16</w:t>
      </w:r>
      <w:r>
        <w:t xml:space="preserve"> — Daniel Patrick Murphy, Assistant Professor at the University of Virginia, former National Hunger Fellow and a research associate at the Urban Institute, earned a Ph.D. in Economics and Public Policy at the University of Michigan, a B.S. from the University of Notre Dame, and a MA from the University of Michigan, and Kieran James Walsh, Assistant Professor, University of Virginia Darden School of Business, earned a Ph.D. in Economics from Yale University, 2016 (“Spending Shocks and Interest Rates,” Darden Business School Working Paper No. 2634141, April 13</w:t>
      </w:r>
      <w:r w:rsidRPr="0000757B">
        <w:rPr>
          <w:vertAlign w:val="superscript"/>
        </w:rPr>
        <w:t>th</w:t>
      </w:r>
      <w:r>
        <w:t xml:space="preserve">, Available Online at </w:t>
      </w:r>
      <w:hyperlink r:id="rId21" w:history="1">
        <w:r w:rsidRPr="00582521">
          <w:rPr>
            <w:rStyle w:val="Hyperlink"/>
          </w:rPr>
          <w:t>https://papers.ssrn.com/sol3/papers.cfm?abstract_id=2634141</w:t>
        </w:r>
      </w:hyperlink>
      <w:r>
        <w:t>, Accessed 07-30-2017)</w:t>
      </w:r>
    </w:p>
    <w:p w14:paraId="5D13CF62" w14:textId="77777777" w:rsidR="00A36CCA" w:rsidRDefault="00A36CCA" w:rsidP="00A36CCA">
      <w:r>
        <w:t>5 Conclusion</w:t>
      </w:r>
    </w:p>
    <w:p w14:paraId="5C07DB76" w14:textId="77777777" w:rsidR="00A36CCA" w:rsidRDefault="00A36CCA" w:rsidP="00A36CCA">
      <w:r w:rsidRPr="0000757B">
        <w:rPr>
          <w:rStyle w:val="StyleUnderline"/>
        </w:rPr>
        <w:t xml:space="preserve">A range of empirical evidence demonstrates that </w:t>
      </w:r>
      <w:r w:rsidRPr="0024087E">
        <w:rPr>
          <w:rStyle w:val="StyleUnderline"/>
          <w:highlight w:val="yellow"/>
        </w:rPr>
        <w:t xml:space="preserve">non-monetary demand shocks cause a </w:t>
      </w:r>
      <w:r w:rsidRPr="0024087E">
        <w:rPr>
          <w:rStyle w:val="Emphasis"/>
          <w:highlight w:val="yellow"/>
        </w:rPr>
        <w:t>zero or negative response of interest rates</w:t>
      </w:r>
      <w:r w:rsidRPr="0000757B">
        <w:rPr>
          <w:rStyle w:val="StyleUnderline"/>
        </w:rPr>
        <w:t>. This fact has eluded explanation and is contrary to standard Keynesian and classical theory</w:t>
      </w:r>
      <w:r>
        <w:t xml:space="preserve">. </w:t>
      </w:r>
      <w:r w:rsidRPr="0000757B">
        <w:rPr>
          <w:rStyle w:val="StyleUnderline"/>
        </w:rPr>
        <w:t>Understanding the nature of this relationship is especially relevant to policy debates about the merits and consequences of austerity</w:t>
      </w:r>
      <w:r>
        <w:t>.</w:t>
      </w:r>
    </w:p>
    <w:p w14:paraId="347B172F" w14:textId="77777777" w:rsidR="00A36CCA" w:rsidRDefault="00A36CCA" w:rsidP="00A36CCA">
      <w:r w:rsidRPr="0000757B">
        <w:rPr>
          <w:rStyle w:val="StyleUnderline"/>
        </w:rPr>
        <w:t>We offer a new explanation for a negative interest rate response to non-monetary aggregate demand shocks</w:t>
      </w:r>
      <w:r>
        <w:t xml:space="preserve">. Savers and </w:t>
      </w:r>
      <w:r w:rsidRPr="0024087E">
        <w:rPr>
          <w:rStyle w:val="StyleUnderline"/>
          <w:highlight w:val="yellow"/>
        </w:rPr>
        <w:t>the government</w:t>
      </w:r>
      <w:r>
        <w:t xml:space="preserve"> often </w:t>
      </w:r>
      <w:r w:rsidRPr="0024087E">
        <w:rPr>
          <w:rStyle w:val="StyleUnderline"/>
          <w:highlight w:val="yellow"/>
        </w:rPr>
        <w:t>pay for current spending out of cash reserves</w:t>
      </w:r>
      <w:r w:rsidRPr="0000757B">
        <w:rPr>
          <w:rStyle w:val="StyleUnderline"/>
        </w:rPr>
        <w:t xml:space="preserve"> rather than borrowing immediately from the bond market</w:t>
      </w:r>
      <w:r>
        <w:t xml:space="preserve">. </w:t>
      </w:r>
      <w:r w:rsidRPr="0000757B">
        <w:rPr>
          <w:rStyle w:val="StyleUnderline"/>
        </w:rPr>
        <w:t xml:space="preserve">Their </w:t>
      </w:r>
      <w:r w:rsidRPr="0024087E">
        <w:rPr>
          <w:rStyle w:val="StyleUnderline"/>
          <w:highlight w:val="yellow"/>
        </w:rPr>
        <w:t>spending generates higher income for debtors and allows debtors to reduce</w:t>
      </w:r>
      <w:r w:rsidRPr="0000757B">
        <w:rPr>
          <w:rStyle w:val="StyleUnderline"/>
        </w:rPr>
        <w:t xml:space="preserve"> their </w:t>
      </w:r>
      <w:r w:rsidRPr="0024087E">
        <w:rPr>
          <w:rStyle w:val="StyleUnderline"/>
          <w:highlight w:val="yellow"/>
        </w:rPr>
        <w:t>borrowing in the bond market</w:t>
      </w:r>
      <w:r>
        <w:t xml:space="preserve">. </w:t>
      </w:r>
      <w:r w:rsidRPr="0024087E">
        <w:rPr>
          <w:rStyle w:val="Emphasis"/>
          <w:highlight w:val="yellow"/>
        </w:rPr>
        <w:t>The excess net supply of bonds causes a reduction in interest rates.</w:t>
      </w:r>
      <w:r>
        <w:t xml:space="preserve"> </w:t>
      </w:r>
      <w:r w:rsidRPr="0000757B">
        <w:rPr>
          <w:rStyle w:val="StyleUnderline"/>
        </w:rPr>
        <w:t>Contrary to most existing theories</w:t>
      </w:r>
      <w:r>
        <w:t xml:space="preserve">, </w:t>
      </w:r>
      <w:r w:rsidRPr="0000757B">
        <w:rPr>
          <w:rStyle w:val="StyleUnderline"/>
        </w:rPr>
        <w:t>which expect a positive response,</w:t>
      </w:r>
      <w:r>
        <w:t xml:space="preserve"> </w:t>
      </w:r>
      <w:r w:rsidRPr="0000757B">
        <w:rPr>
          <w:rStyle w:val="StyleUnderline"/>
        </w:rPr>
        <w:t>even if savers or the government spend though bond position adjustment only, the interest rate response is zero in our model</w:t>
      </w:r>
      <w:r>
        <w:t>.</w:t>
      </w:r>
    </w:p>
    <w:p w14:paraId="71352D54" w14:textId="77777777" w:rsidR="00A36CCA" w:rsidRDefault="00A36CCA" w:rsidP="00A36CCA">
      <w:r>
        <w:t xml:space="preserve">Our mechanism is based on </w:t>
      </w:r>
      <w:r w:rsidRPr="0024087E">
        <w:rPr>
          <w:rStyle w:val="StyleUnderline"/>
          <w:highlight w:val="yellow"/>
        </w:rPr>
        <w:t>assumptions</w:t>
      </w:r>
      <w:r>
        <w:t xml:space="preserve"> that </w:t>
      </w:r>
      <w:r w:rsidRPr="0024087E">
        <w:rPr>
          <w:rStyle w:val="StyleUnderline"/>
          <w:highlight w:val="yellow"/>
        </w:rPr>
        <w:t>are consistent with the data</w:t>
      </w:r>
      <w:r>
        <w:t xml:space="preserve">. Savers and </w:t>
      </w:r>
      <w:r w:rsidRPr="0000757B">
        <w:rPr>
          <w:rStyle w:val="StyleUnderline"/>
        </w:rPr>
        <w:t xml:space="preserve">the </w:t>
      </w:r>
      <w:r w:rsidRPr="0024087E">
        <w:rPr>
          <w:rStyle w:val="StyleUnderline"/>
          <w:highlight w:val="yellow"/>
        </w:rPr>
        <w:t>government hold large cash deposits</w:t>
      </w:r>
      <w:r w:rsidRPr="0000757B">
        <w:rPr>
          <w:rStyle w:val="StyleUnderline"/>
        </w:rPr>
        <w:t xml:space="preserve"> that are more than </w:t>
      </w:r>
      <w:r w:rsidRPr="0024087E">
        <w:rPr>
          <w:rStyle w:val="StyleUnderline"/>
          <w:highlight w:val="yellow"/>
        </w:rPr>
        <w:t>sufficient to cover fluctuations in spending</w:t>
      </w:r>
      <w:r>
        <w:t xml:space="preserve">, </w:t>
      </w:r>
      <w:r w:rsidRPr="0000757B">
        <w:rPr>
          <w:rStyle w:val="StyleUnderline"/>
        </w:rPr>
        <w:t>while borrowers hold very limited amounts of cash</w:t>
      </w:r>
      <w:r>
        <w:t xml:space="preserve">. An implication of our theory is that </w:t>
      </w:r>
      <w:r w:rsidRPr="0024087E">
        <w:rPr>
          <w:rStyle w:val="Emphasis"/>
          <w:highlight w:val="yellow"/>
        </w:rPr>
        <w:t>higher desired spending by savers is associated with lower interest rates</w:t>
      </w:r>
      <w:r>
        <w:t xml:space="preserve">. We document a new empirical result that </w:t>
      </w:r>
      <w:r w:rsidRPr="0000757B">
        <w:rPr>
          <w:rStyle w:val="StyleUnderline"/>
        </w:rPr>
        <w:t>higher spending by savers</w:t>
      </w:r>
      <w:r>
        <w:t xml:space="preserve"> (conditional on aggregate spending</w:t>
      </w:r>
      <w:r w:rsidRPr="0000757B">
        <w:t xml:space="preserve">) </w:t>
      </w:r>
      <w:r w:rsidRPr="0000757B">
        <w:rPr>
          <w:rStyle w:val="StyleUnderline"/>
        </w:rPr>
        <w:t>is indeed associated with lower interest rates</w:t>
      </w:r>
      <w:r>
        <w:t>. We interpret this evidence as supportive of our theory and are unaware of existing alternative theoretical explanations.</w:t>
      </w:r>
    </w:p>
    <w:p w14:paraId="2018E5C1" w14:textId="77777777" w:rsidR="00A36CCA" w:rsidRPr="0000757B" w:rsidRDefault="00A36CCA" w:rsidP="00A36CCA">
      <w:pPr>
        <w:rPr>
          <w:rStyle w:val="StyleUnderline"/>
        </w:rPr>
      </w:pPr>
      <w:r w:rsidRPr="0000757B">
        <w:rPr>
          <w:rStyle w:val="StyleUnderline"/>
        </w:rPr>
        <w:t>Our theory has strong policy implications</w:t>
      </w:r>
      <w:r>
        <w:t xml:space="preserve">. </w:t>
      </w:r>
      <w:r w:rsidRPr="0000757B">
        <w:rPr>
          <w:rStyle w:val="StyleUnderline"/>
        </w:rPr>
        <w:t>In the presence of sufficient price rigidity or slack in the form of firms operating in a region of fixed-only costs</w:t>
      </w:r>
      <w:r>
        <w:t xml:space="preserve">, </w:t>
      </w:r>
      <w:r w:rsidRPr="0024087E">
        <w:rPr>
          <w:rStyle w:val="Emphasis"/>
          <w:highlight w:val="yellow"/>
        </w:rPr>
        <w:t>government spending can increase output and lower the debt service of borrowers</w:t>
      </w:r>
      <w:r>
        <w:t xml:space="preserve">. </w:t>
      </w:r>
      <w:r w:rsidRPr="0000757B">
        <w:rPr>
          <w:rStyle w:val="StyleUnderline"/>
        </w:rPr>
        <w:t>We expect that future work incorporating our mechanism into a model extended along a number of important dimensions</w:t>
      </w:r>
      <w:r>
        <w:t xml:space="preserve"> (multiple time horizons, multiple countries, etc.) </w:t>
      </w:r>
      <w:r w:rsidRPr="0000757B">
        <w:rPr>
          <w:rStyle w:val="StyleUnderline"/>
        </w:rPr>
        <w:t>will be useful for policy analysis.</w:t>
      </w:r>
    </w:p>
    <w:p w14:paraId="7632E8DD" w14:textId="66EAFE47" w:rsidR="00A36CCA" w:rsidRDefault="00A36CCA" w:rsidP="00A36CCA">
      <w:r>
        <w:t xml:space="preserve">[Note to debaters: </w:t>
      </w:r>
      <w:r w:rsidRPr="0000757B">
        <w:rPr>
          <w:color w:val="FF0000"/>
        </w:rPr>
        <w:t xml:space="preserve">demand shock </w:t>
      </w:r>
      <w:r>
        <w:t>— a sudden event that increases or decreases demand for goods or services temporarily. A positive demand shock increases demand and a negative demand shock decreases demand. Prices of goods and services are affected in both cases.</w:t>
      </w:r>
    </w:p>
    <w:p w14:paraId="6029D504" w14:textId="77777777" w:rsidR="0024087E" w:rsidRDefault="0024087E" w:rsidP="00A36CCA"/>
    <w:p w14:paraId="1A1C58A1" w14:textId="3FDA3F66" w:rsidR="00A36CCA" w:rsidRDefault="00A36CCA" w:rsidP="00A36CCA">
      <w:pPr>
        <w:pStyle w:val="Heading3"/>
      </w:pPr>
      <w:r>
        <w:t>2AC</w:t>
      </w:r>
      <w:r w:rsidR="009D1183">
        <w:t xml:space="preserve"> — </w:t>
      </w:r>
      <w:r>
        <w:t>Inflation Good</w:t>
      </w:r>
    </w:p>
    <w:p w14:paraId="4C80D328" w14:textId="77777777" w:rsidR="00A36CCA" w:rsidRPr="00AC3B6A" w:rsidRDefault="00A36CCA" w:rsidP="00A36CCA">
      <w:pPr>
        <w:pStyle w:val="Heading4"/>
      </w:pPr>
      <w:r>
        <w:t>Inflation increases wages, corporate profits, and growth</w:t>
      </w:r>
    </w:p>
    <w:p w14:paraId="053187FE" w14:textId="77777777" w:rsidR="00A36CCA" w:rsidRPr="00AC3B6A" w:rsidRDefault="00A36CCA" w:rsidP="00A36CCA">
      <w:r w:rsidRPr="00AC3B6A">
        <w:rPr>
          <w:rStyle w:val="Style13ptBold"/>
        </w:rPr>
        <w:t>Appelbaum 17</w:t>
      </w:r>
      <w:r>
        <w:t xml:space="preserve"> — </w:t>
      </w:r>
      <w:r w:rsidRPr="00AC3B6A">
        <w:t>Binyamin Appelbaum is a Washington correspondent for The New York Times. He covers the Federal Reserve and other aspects of economic policy</w:t>
      </w:r>
      <w:r>
        <w:t>, University of Pennsylvania, 7-24-2017 ("U.S. Inflation Remains Low, and That’s a Problem", New York Times, Accessed Online at https://www.nytimes.com/2017/07/24/us/politics/us-inflation-remains-low-and-thats-a-problem.html, Accessed on 7-30-2017, SV)</w:t>
      </w:r>
    </w:p>
    <w:p w14:paraId="583AC24F" w14:textId="77777777" w:rsidR="00A36CCA" w:rsidRPr="002C42F1" w:rsidRDefault="00A36CCA" w:rsidP="00A36CCA">
      <w:pPr>
        <w:rPr>
          <w:rStyle w:val="StyleUnderline"/>
        </w:rPr>
      </w:pPr>
      <w:r>
        <w:t xml:space="preserve">WASHINGTON — </w:t>
      </w:r>
      <w:r w:rsidRPr="0024087E">
        <w:rPr>
          <w:rStyle w:val="StyleUnderline"/>
          <w:highlight w:val="yellow"/>
        </w:rPr>
        <w:t>The U</w:t>
      </w:r>
      <w:r w:rsidRPr="002C42F1">
        <w:rPr>
          <w:rStyle w:val="StyleUnderline"/>
        </w:rPr>
        <w:t xml:space="preserve">nited </w:t>
      </w:r>
      <w:r w:rsidRPr="0024087E">
        <w:rPr>
          <w:rStyle w:val="StyleUnderline"/>
          <w:highlight w:val="yellow"/>
        </w:rPr>
        <w:t>S</w:t>
      </w:r>
      <w:r w:rsidRPr="002C42F1">
        <w:rPr>
          <w:rStyle w:val="StyleUnderline"/>
        </w:rPr>
        <w:t xml:space="preserve">tates </w:t>
      </w:r>
      <w:r w:rsidRPr="0024087E">
        <w:rPr>
          <w:rStyle w:val="StyleUnderline"/>
          <w:highlight w:val="yellow"/>
        </w:rPr>
        <w:t>has</w:t>
      </w:r>
      <w:r w:rsidRPr="002C42F1">
        <w:rPr>
          <w:rStyle w:val="StyleUnderline"/>
        </w:rPr>
        <w:t xml:space="preserve"> a problem: </w:t>
      </w:r>
      <w:r w:rsidRPr="0024087E">
        <w:rPr>
          <w:rStyle w:val="StyleUnderline"/>
          <w:highlight w:val="yellow"/>
        </w:rPr>
        <w:t>not enough inflation</w:t>
      </w:r>
      <w:r w:rsidRPr="002C42F1">
        <w:rPr>
          <w:rStyle w:val="StyleUnderline"/>
        </w:rPr>
        <w:t>.</w:t>
      </w:r>
    </w:p>
    <w:p w14:paraId="613D42E3" w14:textId="77777777" w:rsidR="00A36CCA" w:rsidRDefault="00A36CCA" w:rsidP="00A36CCA">
      <w:r>
        <w:t>That notion is a bit of a head-scratcher. Most people don’t like inflation. They would prefer that a dollar tomorrow be worth the same as a dollar today.</w:t>
      </w:r>
    </w:p>
    <w:p w14:paraId="063BF7C7" w14:textId="77777777" w:rsidR="00A36CCA" w:rsidRPr="002C42F1" w:rsidRDefault="00A36CCA" w:rsidP="00A36CCA">
      <w:pPr>
        <w:rPr>
          <w:rStyle w:val="StyleUnderline"/>
        </w:rPr>
      </w:pPr>
      <w:r>
        <w:t xml:space="preserve">But a </w:t>
      </w:r>
      <w:r w:rsidRPr="002C42F1">
        <w:rPr>
          <w:rStyle w:val="StyleUnderline"/>
        </w:rPr>
        <w:t xml:space="preserve">recent </w:t>
      </w:r>
      <w:r w:rsidRPr="0024087E">
        <w:rPr>
          <w:rStyle w:val="StyleUnderline"/>
          <w:highlight w:val="yellow"/>
        </w:rPr>
        <w:t xml:space="preserve">drop in inflation may be a sign of </w:t>
      </w:r>
      <w:r w:rsidRPr="0024087E">
        <w:rPr>
          <w:rStyle w:val="Emphasis"/>
          <w:highlight w:val="yellow"/>
        </w:rPr>
        <w:t>fresh economic weakness</w:t>
      </w:r>
      <w:r>
        <w:t xml:space="preserve"> </w:t>
      </w:r>
      <w:r w:rsidRPr="002C42F1">
        <w:rPr>
          <w:rStyle w:val="StyleUnderline"/>
        </w:rPr>
        <w:t>and is perplexing to Federal Reserve officials who are now wrapping up the central bank’s stimulus campaign.</w:t>
      </w:r>
    </w:p>
    <w:p w14:paraId="459D43B1" w14:textId="77777777" w:rsidR="00A36CCA" w:rsidRPr="002C42F1" w:rsidRDefault="00A36CCA" w:rsidP="00A36CCA">
      <w:pPr>
        <w:rPr>
          <w:rStyle w:val="StyleUnderline"/>
        </w:rPr>
      </w:pPr>
      <w:r>
        <w:t xml:space="preserve">The Federal Reserve thinks </w:t>
      </w:r>
      <w:r w:rsidRPr="0024087E">
        <w:rPr>
          <w:rStyle w:val="Emphasis"/>
          <w:highlight w:val="yellow"/>
        </w:rPr>
        <w:t>modest inflation has important economic benefits</w:t>
      </w:r>
      <w:r>
        <w:t xml:space="preserve">, </w:t>
      </w:r>
      <w:r w:rsidRPr="002C42F1">
        <w:rPr>
          <w:rStyle w:val="StyleUnderline"/>
        </w:rPr>
        <w:t>and it has aimed since 2012 to keep prices rising at an annual pace of 2 percent</w:t>
      </w:r>
      <w:r>
        <w:t xml:space="preserve">. </w:t>
      </w:r>
      <w:r w:rsidRPr="002C42F1">
        <w:rPr>
          <w:rStyle w:val="StyleUnderline"/>
        </w:rPr>
        <w:t xml:space="preserve">The problem is that the Fed is on track to fail for the sixth straight year. </w:t>
      </w:r>
      <w:r w:rsidRPr="0024087E">
        <w:rPr>
          <w:rStyle w:val="StyleUnderline"/>
          <w:highlight w:val="yellow"/>
        </w:rPr>
        <w:t>Inflation has been stubbornly sluggish.</w:t>
      </w:r>
    </w:p>
    <w:p w14:paraId="3D3AB232" w14:textId="77777777" w:rsidR="00A36CCA" w:rsidRDefault="00A36CCA" w:rsidP="00A36CCA">
      <w:r w:rsidRPr="0024087E">
        <w:rPr>
          <w:rStyle w:val="StyleUnderline"/>
          <w:highlight w:val="yellow"/>
        </w:rPr>
        <w:t xml:space="preserve">A little inflation can brighten the economic mood, </w:t>
      </w:r>
      <w:r w:rsidRPr="0024087E">
        <w:rPr>
          <w:rStyle w:val="Emphasis"/>
          <w:highlight w:val="yellow"/>
        </w:rPr>
        <w:t>causing wages and corporate profits to rise more quickly</w:t>
      </w:r>
      <w:r>
        <w:t xml:space="preserve">. Economists like to point out that this is an illusion. If everyone is making more money, then no one can buy more stuff. Prices just go up. But </w:t>
      </w:r>
      <w:r w:rsidRPr="002C42F1">
        <w:rPr>
          <w:rStyle w:val="StyleUnderline"/>
        </w:rPr>
        <w:t xml:space="preserve">the evidence suggests </w:t>
      </w:r>
      <w:r w:rsidRPr="0024087E">
        <w:rPr>
          <w:rStyle w:val="StyleUnderline"/>
          <w:highlight w:val="yellow"/>
        </w:rPr>
        <w:t>people enjoy the illusion</w:t>
      </w:r>
      <w:r w:rsidRPr="002C42F1">
        <w:rPr>
          <w:rStyle w:val="StyleUnderline"/>
        </w:rPr>
        <w:t xml:space="preserve"> and, importantly, </w:t>
      </w:r>
      <w:r w:rsidRPr="0024087E">
        <w:rPr>
          <w:rStyle w:val="StyleUnderline"/>
          <w:highlight w:val="yellow"/>
        </w:rPr>
        <w:t>they respond</w:t>
      </w:r>
      <w:r w:rsidRPr="002C42F1">
        <w:rPr>
          <w:rStyle w:val="StyleUnderline"/>
        </w:rPr>
        <w:t xml:space="preserve"> to the illusion </w:t>
      </w:r>
      <w:r w:rsidRPr="0024087E">
        <w:rPr>
          <w:rStyle w:val="StyleUnderline"/>
          <w:highlight w:val="yellow"/>
        </w:rPr>
        <w:t>by</w:t>
      </w:r>
      <w:r w:rsidRPr="002C42F1">
        <w:rPr>
          <w:rStyle w:val="StyleUnderline"/>
        </w:rPr>
        <w:t xml:space="preserve"> behaving in ways that </w:t>
      </w:r>
      <w:r w:rsidRPr="0024087E">
        <w:rPr>
          <w:rStyle w:val="StyleUnderline"/>
          <w:highlight w:val="yellow"/>
        </w:rPr>
        <w:t xml:space="preserve">increase actual economic growth, </w:t>
      </w:r>
      <w:r w:rsidRPr="00AC3B6A">
        <w:rPr>
          <w:rStyle w:val="StyleUnderline"/>
        </w:rPr>
        <w:t>for</w:t>
      </w:r>
      <w:r w:rsidRPr="002C42F1">
        <w:rPr>
          <w:rStyle w:val="StyleUnderline"/>
        </w:rPr>
        <w:t xml:space="preserve"> example by working harder</w:t>
      </w:r>
      <w:r>
        <w:t>.</w:t>
      </w:r>
    </w:p>
    <w:p w14:paraId="0FD2FA4A" w14:textId="77777777" w:rsidR="00A36CCA" w:rsidRDefault="00A36CCA" w:rsidP="00A36CCA">
      <w:r>
        <w:t xml:space="preserve">The Fed’s chairwoman, Janet L. </w:t>
      </w:r>
      <w:r w:rsidRPr="002C42F1">
        <w:rPr>
          <w:rStyle w:val="StyleUnderline"/>
        </w:rPr>
        <w:t>Yellen, told Congress this month that she expects inflation to rebound</w:t>
      </w:r>
      <w:r>
        <w:t xml:space="preserve">. But </w:t>
      </w:r>
      <w:r w:rsidRPr="002C42F1">
        <w:rPr>
          <w:rStyle w:val="StyleUnderline"/>
        </w:rPr>
        <w:t>she said the Fed could change course if weakness persists, by,</w:t>
      </w:r>
      <w:r>
        <w:t xml:space="preserve"> for example, </w:t>
      </w:r>
      <w:r w:rsidRPr="002C42F1">
        <w:rPr>
          <w:rStyle w:val="StyleUnderline"/>
        </w:rPr>
        <w:t>not moving forward with additional interest rate increases</w:t>
      </w:r>
      <w:r>
        <w:t>.</w:t>
      </w:r>
    </w:p>
    <w:p w14:paraId="2BD89F5B" w14:textId="77777777" w:rsidR="00A36CCA" w:rsidRDefault="00A36CCA" w:rsidP="00A36CCA">
      <w:r>
        <w:t>“It’s premature to reach the judgment that we’re not on the path to 2 percent inflation over the next couple of years,” Ms. Yellen said. “We’re watching this very closely and stand ready to adjust our policy if it appears the inflation undershoot will be persistent.”</w:t>
      </w:r>
    </w:p>
    <w:p w14:paraId="306641EC" w14:textId="77777777" w:rsidR="00A36CCA" w:rsidRDefault="00A36CCA" w:rsidP="00A36CCA">
      <w:r w:rsidRPr="00E7561F">
        <w:rPr>
          <w:rStyle w:val="StyleUnderline"/>
        </w:rPr>
        <w:t>The Fed</w:t>
      </w:r>
      <w:r>
        <w:t xml:space="preserve">’s policy-making committee will meet Tuesday and Wednesday but it </w:t>
      </w:r>
      <w:r w:rsidRPr="00E7561F">
        <w:rPr>
          <w:rStyle w:val="StyleUnderline"/>
        </w:rPr>
        <w:t>is expected to defer major decisions until later in the year</w:t>
      </w:r>
      <w:r>
        <w:t xml:space="preserve">. </w:t>
      </w:r>
      <w:r w:rsidRPr="00E7561F">
        <w:rPr>
          <w:rStyle w:val="StyleUnderline"/>
        </w:rPr>
        <w:t>Analysts expect the Fed to announce in September that it will start to reduce its holdings of Treasuries and mortgage bonds. The Fed is expected to leave its benchmark interest rate unchanged at least until December</w:t>
      </w:r>
      <w:r>
        <w:t>.</w:t>
      </w:r>
    </w:p>
    <w:p w14:paraId="5DFBC8BC" w14:textId="77777777" w:rsidR="00A36CCA" w:rsidRDefault="00A36CCA" w:rsidP="00A36CCA">
      <w:r>
        <w:t xml:space="preserve">“If you see inflation running below target persistently, for so long, it’s really hard to get around the idea that, despite everything, monetary policy has actually not delivered sufficient accommodation,” said Peter Ireland, an economist at Boston College. “It’s a reason not to clamor for additional rate hikes on top of </w:t>
      </w:r>
      <w:r w:rsidRPr="00E7561F">
        <w:t>what</w:t>
      </w:r>
      <w:r>
        <w:t xml:space="preserve"> we’ve already seen.”</w:t>
      </w:r>
    </w:p>
    <w:p w14:paraId="1F50B183" w14:textId="77777777" w:rsidR="00A36CCA" w:rsidRDefault="00A36CCA" w:rsidP="00A36CCA">
      <w:r w:rsidRPr="00E7561F">
        <w:rPr>
          <w:rStyle w:val="StyleUnderline"/>
        </w:rPr>
        <w:t>The United States learned to fear inflation in the 1970s. It was a period of profound economic uncertainty</w:t>
      </w:r>
      <w:r>
        <w:t xml:space="preserve">. Prices rose up to 10 percent a year, and restaurants used stickers to update prices on menus. </w:t>
      </w:r>
      <w:r w:rsidRPr="00E7561F">
        <w:rPr>
          <w:rStyle w:val="StyleUnderline"/>
        </w:rPr>
        <w:t>High inflation encouraged people to borrow heavily and spend quickly; it discouraged long-term planning and investment, and corporate profits fell sharply</w:t>
      </w:r>
      <w:r>
        <w:t>.</w:t>
      </w:r>
    </w:p>
    <w:p w14:paraId="75B6A090" w14:textId="77777777" w:rsidR="00A36CCA" w:rsidRDefault="00A36CCA" w:rsidP="00A36CCA">
      <w:r>
        <w:t xml:space="preserve">Under Paul Volcker, </w:t>
      </w:r>
      <w:r w:rsidRPr="00E7561F">
        <w:rPr>
          <w:rStyle w:val="StyleUnderline"/>
        </w:rPr>
        <w:t>the Fed gradually brought inflation under control by driving the economy into a deep recession</w:t>
      </w:r>
      <w:r>
        <w:t xml:space="preserve">. By the mid-1990s, </w:t>
      </w:r>
      <w:r w:rsidRPr="00A25006">
        <w:rPr>
          <w:rStyle w:val="StyleUnderline"/>
        </w:rPr>
        <w:t>it seemed plausible the Fed could eliminate inflation completely</w:t>
      </w:r>
      <w:r>
        <w:t xml:space="preserve">. But Ms. </w:t>
      </w:r>
      <w:r w:rsidRPr="0024087E">
        <w:rPr>
          <w:rStyle w:val="StyleUnderline"/>
          <w:highlight w:val="yellow"/>
        </w:rPr>
        <w:t>Yellen</w:t>
      </w:r>
      <w:r>
        <w:t xml:space="preserve">, then a new Fed governor, </w:t>
      </w:r>
      <w:r w:rsidRPr="0024087E">
        <w:rPr>
          <w:rStyle w:val="StyleUnderline"/>
          <w:highlight w:val="yellow"/>
        </w:rPr>
        <w:t>was among those who argued</w:t>
      </w:r>
      <w:r w:rsidRPr="00A25006">
        <w:rPr>
          <w:rStyle w:val="StyleUnderline"/>
        </w:rPr>
        <w:t xml:space="preserve"> successfully </w:t>
      </w:r>
      <w:r w:rsidRPr="0024087E">
        <w:rPr>
          <w:rStyle w:val="StyleUnderline"/>
          <w:highlight w:val="yellow"/>
        </w:rPr>
        <w:t xml:space="preserve">that it would be better to </w:t>
      </w:r>
      <w:r w:rsidRPr="0024087E">
        <w:rPr>
          <w:rStyle w:val="Emphasis"/>
          <w:highlight w:val="yellow"/>
        </w:rPr>
        <w:t>maintain moderate inflation</w:t>
      </w:r>
      <w:r>
        <w:t>.</w:t>
      </w:r>
    </w:p>
    <w:p w14:paraId="7A3ABA6E" w14:textId="77777777" w:rsidR="00A36CCA" w:rsidRDefault="00A36CCA" w:rsidP="00A36CCA">
      <w:r w:rsidRPr="0024087E">
        <w:rPr>
          <w:rStyle w:val="Emphasis"/>
          <w:highlight w:val="yellow"/>
        </w:rPr>
        <w:t>A little inflation helps</w:t>
      </w:r>
      <w:r w:rsidRPr="00A25006">
        <w:rPr>
          <w:rStyle w:val="Emphasis"/>
        </w:rPr>
        <w:t xml:space="preserve"> the economy </w:t>
      </w:r>
      <w:r w:rsidRPr="0024087E">
        <w:rPr>
          <w:rStyle w:val="Emphasis"/>
          <w:highlight w:val="yellow"/>
        </w:rPr>
        <w:t>rebound from recessions</w:t>
      </w:r>
      <w:r>
        <w:t xml:space="preserve">. </w:t>
      </w:r>
      <w:r w:rsidRPr="0024087E">
        <w:rPr>
          <w:rStyle w:val="Emphasis"/>
          <w:highlight w:val="yellow"/>
        </w:rPr>
        <w:t>It gives</w:t>
      </w:r>
      <w:r w:rsidRPr="00A25006">
        <w:rPr>
          <w:rStyle w:val="Emphasis"/>
        </w:rPr>
        <w:t xml:space="preserve"> the Fed more room to </w:t>
      </w:r>
      <w:r w:rsidRPr="0024087E">
        <w:rPr>
          <w:rStyle w:val="Emphasis"/>
          <w:highlight w:val="yellow"/>
        </w:rPr>
        <w:t>reduce borrowing costs, and</w:t>
      </w:r>
      <w:r w:rsidRPr="00A25006">
        <w:rPr>
          <w:rStyle w:val="Emphasis"/>
        </w:rPr>
        <w:t xml:space="preserve"> it also </w:t>
      </w:r>
      <w:r w:rsidRPr="0024087E">
        <w:rPr>
          <w:rStyle w:val="Emphasis"/>
          <w:highlight w:val="yellow"/>
        </w:rPr>
        <w:t>eases necessary economic adjustments</w:t>
      </w:r>
      <w:r>
        <w:t>. Employers, for example, can cut costs by holding wage increases below the inflation rate.</w:t>
      </w:r>
    </w:p>
    <w:p w14:paraId="3A0F138F" w14:textId="77777777" w:rsidR="00A36CCA" w:rsidRPr="00A25006" w:rsidRDefault="00A36CCA" w:rsidP="00A36CCA">
      <w:pPr>
        <w:rPr>
          <w:rStyle w:val="StyleUnderline"/>
        </w:rPr>
      </w:pPr>
      <w:r w:rsidRPr="00A25006">
        <w:rPr>
          <w:rStyle w:val="StyleUnderline"/>
        </w:rPr>
        <w:t>Inflation can also brighten the economic mood by raising wages and profits more quickly.</w:t>
      </w:r>
    </w:p>
    <w:p w14:paraId="6F6E29B1" w14:textId="77777777" w:rsidR="00A36CCA" w:rsidRDefault="00A36CCA" w:rsidP="00A36CCA">
      <w:r>
        <w:t>And a little inflation also keeps the economy at a safe distance from deflation. When prices fall, growth tends to stall as people wait for even lower prices.</w:t>
      </w:r>
    </w:p>
    <w:p w14:paraId="704255D9" w14:textId="77777777" w:rsidR="00A36CCA" w:rsidRDefault="00A36CCA" w:rsidP="00A36CCA">
      <w:r>
        <w:t>The current debate, however, is mostly about inflation’s role as an economic barometer.</w:t>
      </w:r>
    </w:p>
    <w:p w14:paraId="3BE44B10" w14:textId="77777777" w:rsidR="00A36CCA" w:rsidRDefault="00A36CCA" w:rsidP="00A36CCA">
      <w:r>
        <w:t xml:space="preserve">Fed officials began the year expressing confidence that inflation was finally rebounding as the economy continued to expand. But </w:t>
      </w:r>
      <w:r w:rsidRPr="00A25006">
        <w:rPr>
          <w:rStyle w:val="StyleUnderline"/>
        </w:rPr>
        <w:t>the Fed’s preferred measure of inflation declined in the last three monthly reports, from an annualized pace of 2.1 percent in February to 1.4 percent in May</w:t>
      </w:r>
      <w:r>
        <w:t>. The inflation gauge is published by the Commerce Department.</w:t>
      </w:r>
    </w:p>
    <w:p w14:paraId="40206793" w14:textId="77777777" w:rsidR="00A36CCA" w:rsidRDefault="00A36CCA" w:rsidP="00A36CCA">
      <w:r>
        <w:t>Job growth remains strong, but recent reports on cautious consumer spending and business investment suggest that overall growth remains tepid. A turn toward stronger growth again has failed to materialize. The Federal Reserve Bank of Atlanta, which predicted the economy would expand at an annualized pace of 4 percent in the second quarter, now estimates second-quarter growth was 2.5 percent.</w:t>
      </w:r>
    </w:p>
    <w:p w14:paraId="3632462C" w14:textId="77777777" w:rsidR="00A36CCA" w:rsidRDefault="00A36CCA" w:rsidP="00A36CCA">
      <w:r>
        <w:t>The persistent sluggishness has convinced some Fed officials to revise their thinking.</w:t>
      </w:r>
    </w:p>
    <w:p w14:paraId="41BAE2AC" w14:textId="77777777" w:rsidR="00A36CCA" w:rsidRDefault="00A36CCA" w:rsidP="00A36CCA">
      <w:r>
        <w:t>“</w:t>
      </w:r>
      <w:r w:rsidRPr="00A25006">
        <w:rPr>
          <w:rStyle w:val="StyleUnderline"/>
        </w:rPr>
        <w:t>Low inflation has been the major surprise of the era</w:t>
      </w:r>
      <w:r>
        <w:t>,” James Bullard, president of the Federal Reserve Bank of St. Louis, declared last April. He said he did not support any increases in the Fed’s benchmark rate until 2018, to give inflation time to recover.</w:t>
      </w:r>
    </w:p>
    <w:p w14:paraId="3996AE69" w14:textId="77777777" w:rsidR="00A36CCA" w:rsidRDefault="00A36CCA" w:rsidP="00A36CCA"/>
    <w:p w14:paraId="64ADC863" w14:textId="41267791" w:rsidR="00A36CCA" w:rsidRDefault="00A36CCA" w:rsidP="00A36CCA">
      <w:pPr>
        <w:pStyle w:val="Heading4"/>
      </w:pPr>
      <w:r>
        <w:t xml:space="preserve">Squo inflation increases </w:t>
      </w:r>
      <w:r w:rsidRPr="00AC3B6A">
        <w:rPr>
          <w:u w:val="single"/>
        </w:rPr>
        <w:t>real</w:t>
      </w:r>
      <w:r w:rsidR="009D1183">
        <w:t xml:space="preserve"> rates — </w:t>
      </w:r>
      <w:r>
        <w:t>only increasing inflation solves</w:t>
      </w:r>
    </w:p>
    <w:p w14:paraId="79ED5A6C" w14:textId="77777777" w:rsidR="00A36CCA" w:rsidRPr="00AC3B6A" w:rsidRDefault="00A36CCA" w:rsidP="00A36CCA">
      <w:proofErr w:type="spellStart"/>
      <w:r w:rsidRPr="00AC3B6A">
        <w:rPr>
          <w:rStyle w:val="Style13ptBold"/>
        </w:rPr>
        <w:t>Boesler</w:t>
      </w:r>
      <w:proofErr w:type="spellEnd"/>
      <w:r w:rsidRPr="00AC3B6A">
        <w:rPr>
          <w:rStyle w:val="Style13ptBold"/>
        </w:rPr>
        <w:t xml:space="preserve"> 17</w:t>
      </w:r>
      <w:r>
        <w:t xml:space="preserve"> — Matthew </w:t>
      </w:r>
      <w:proofErr w:type="spellStart"/>
      <w:r>
        <w:t>Boesler</w:t>
      </w:r>
      <w:proofErr w:type="spellEnd"/>
      <w:r>
        <w:t>, 6-14-2017 ("Softer U.S. Inflation Puts Fed Tightening Ahead of Schedule", Bloomberg, Accessed Online at https://www.bloomberg.com/news/articles/2017-06-14/softer-u-s-inflation-puts-fed-tightening-way-ahead-of-schedule, Accessed on 7-30-2017, SV)</w:t>
      </w:r>
    </w:p>
    <w:p w14:paraId="21B2E6FC" w14:textId="77777777" w:rsidR="00A36CCA" w:rsidRDefault="00A36CCA" w:rsidP="00A36CCA">
      <w:r w:rsidRPr="0024087E">
        <w:rPr>
          <w:rStyle w:val="StyleUnderline"/>
          <w:highlight w:val="yellow"/>
        </w:rPr>
        <w:t>A</w:t>
      </w:r>
      <w:r w:rsidRPr="00AC3B6A">
        <w:rPr>
          <w:rStyle w:val="StyleUnderline"/>
        </w:rPr>
        <w:t xml:space="preserve"> surprise </w:t>
      </w:r>
      <w:r w:rsidRPr="0024087E">
        <w:rPr>
          <w:rStyle w:val="StyleUnderline"/>
          <w:highlight w:val="yellow"/>
        </w:rPr>
        <w:t>slowdown in U.S. inflation</w:t>
      </w:r>
      <w:r w:rsidRPr="006675B2">
        <w:rPr>
          <w:rStyle w:val="StyleUnderline"/>
        </w:rPr>
        <w:t xml:space="preserve"> so far this year </w:t>
      </w:r>
      <w:r w:rsidRPr="0024087E">
        <w:rPr>
          <w:rStyle w:val="StyleUnderline"/>
          <w:highlight w:val="yellow"/>
        </w:rPr>
        <w:t>is tightening monetary conditions</w:t>
      </w:r>
      <w:r w:rsidRPr="006675B2">
        <w:rPr>
          <w:rStyle w:val="StyleUnderline"/>
        </w:rPr>
        <w:t xml:space="preserve"> a lot faster than Federal Reserve officials wanted</w:t>
      </w:r>
      <w:r w:rsidRPr="006675B2">
        <w:t>.</w:t>
      </w:r>
    </w:p>
    <w:p w14:paraId="67540DDD" w14:textId="77777777" w:rsidR="00A36CCA" w:rsidRDefault="00A36CCA" w:rsidP="00A36CCA">
      <w:r>
        <w:t xml:space="preserve">Inflation data released Wednesday in Washington by the U.S. Labor Department showed </w:t>
      </w:r>
      <w:r w:rsidRPr="0024087E">
        <w:rPr>
          <w:rStyle w:val="StyleUnderline"/>
          <w:highlight w:val="yellow"/>
        </w:rPr>
        <w:t>the</w:t>
      </w:r>
      <w:r w:rsidRPr="00AC3B6A">
        <w:rPr>
          <w:rStyle w:val="StyleUnderline"/>
        </w:rPr>
        <w:t xml:space="preserve"> so-called “</w:t>
      </w:r>
      <w:r w:rsidRPr="0024087E">
        <w:rPr>
          <w:rStyle w:val="StyleUnderline"/>
          <w:highlight w:val="yellow"/>
        </w:rPr>
        <w:t>core” inflation rate</w:t>
      </w:r>
      <w:r>
        <w:t xml:space="preserve">, a closely watched measure of the underlying inflation trend that excludes volatile food and energy components, </w:t>
      </w:r>
      <w:r w:rsidRPr="0024087E">
        <w:rPr>
          <w:rStyle w:val="StyleUnderline"/>
          <w:highlight w:val="yellow"/>
        </w:rPr>
        <w:t>softened to 1.7 percent in Ma</w:t>
      </w:r>
      <w:r w:rsidRPr="00AC3B6A">
        <w:rPr>
          <w:rStyle w:val="StyleUnderline"/>
        </w:rPr>
        <w:t>y</w:t>
      </w:r>
      <w:r>
        <w:t>, down from 2.3 percent in January.</w:t>
      </w:r>
    </w:p>
    <w:p w14:paraId="1EA4B998" w14:textId="77777777" w:rsidR="00A36CCA" w:rsidRDefault="00A36CCA" w:rsidP="00A36CCA">
      <w:r w:rsidRPr="00AC3B6A">
        <w:rPr>
          <w:rStyle w:val="StyleUnderline"/>
        </w:rPr>
        <w:t xml:space="preserve">That means </w:t>
      </w:r>
      <w:r w:rsidRPr="0024087E">
        <w:rPr>
          <w:rStyle w:val="Emphasis"/>
          <w:highlight w:val="yellow"/>
        </w:rPr>
        <w:t>inflation-adjusted</w:t>
      </w:r>
      <w:r w:rsidRPr="0024087E">
        <w:rPr>
          <w:rStyle w:val="StyleUnderline"/>
          <w:highlight w:val="yellow"/>
        </w:rPr>
        <w:t xml:space="preserve">, or “real,” </w:t>
      </w:r>
      <w:r w:rsidRPr="0024087E">
        <w:rPr>
          <w:rStyle w:val="Emphasis"/>
          <w:highlight w:val="yellow"/>
        </w:rPr>
        <w:t>interest rates have gone up</w:t>
      </w:r>
      <w:r>
        <w:t xml:space="preserve"> about half a percentage point this year </w:t>
      </w:r>
      <w:r w:rsidRPr="0024087E">
        <w:rPr>
          <w:rStyle w:val="Emphasis"/>
          <w:highlight w:val="yellow"/>
        </w:rPr>
        <w:t>purely due to declines in the rate of inflation</w:t>
      </w:r>
      <w:r>
        <w:t>. That doesn’t include the actual rate increase that the U.S. central bank’s policy-setting Federal Open Market Committee delivered in March, nor the hike it authorized on Wednesday.</w:t>
      </w:r>
    </w:p>
    <w:p w14:paraId="3070BBAF" w14:textId="77777777" w:rsidR="00A36CCA" w:rsidRPr="00AC3B6A" w:rsidRDefault="00A36CCA" w:rsidP="00A36CCA">
      <w:pPr>
        <w:rPr>
          <w:rStyle w:val="StyleUnderline"/>
        </w:rPr>
      </w:pPr>
      <w:r w:rsidRPr="0024087E">
        <w:rPr>
          <w:rStyle w:val="StyleUnderline"/>
          <w:highlight w:val="yellow"/>
        </w:rPr>
        <w:t xml:space="preserve">Add those two rate increases to the decline in inflation, and real interest rates have </w:t>
      </w:r>
      <w:r w:rsidRPr="006675B2">
        <w:rPr>
          <w:rStyle w:val="StyleUnderline"/>
        </w:rPr>
        <w:t xml:space="preserve">effectively </w:t>
      </w:r>
      <w:r w:rsidRPr="0024087E">
        <w:rPr>
          <w:rStyle w:val="StyleUnderline"/>
          <w:highlight w:val="yellow"/>
        </w:rPr>
        <w:t xml:space="preserve">increased </w:t>
      </w:r>
      <w:r w:rsidRPr="006675B2">
        <w:rPr>
          <w:rStyle w:val="StyleUnderline"/>
        </w:rPr>
        <w:t xml:space="preserve">by </w:t>
      </w:r>
      <w:r w:rsidRPr="0024087E">
        <w:rPr>
          <w:rStyle w:val="StyleUnderline"/>
          <w:highlight w:val="yellow"/>
        </w:rPr>
        <w:t>a full percent</w:t>
      </w:r>
      <w:r w:rsidRPr="006675B2">
        <w:rPr>
          <w:rStyle w:val="StyleUnderline"/>
        </w:rPr>
        <w:t xml:space="preserve">age point </w:t>
      </w:r>
      <w:r w:rsidRPr="0024087E">
        <w:rPr>
          <w:rStyle w:val="StyleUnderline"/>
          <w:highlight w:val="yellow"/>
        </w:rPr>
        <w:t>this year</w:t>
      </w:r>
      <w:r w:rsidRPr="00AC3B6A">
        <w:rPr>
          <w:rStyle w:val="StyleUnderline"/>
        </w:rPr>
        <w:t xml:space="preserve"> so far.</w:t>
      </w:r>
      <w:r>
        <w:t xml:space="preserve"> The distinction between real and nominal rates is important because </w:t>
      </w:r>
      <w:r w:rsidRPr="00AC3B6A">
        <w:rPr>
          <w:rStyle w:val="StyleUnderline"/>
        </w:rPr>
        <w:t>Fed officials measure how much stimulus or restraint they are providing based on an assumption about what the “neutral” rate of interest is in real terms.</w:t>
      </w:r>
    </w:p>
    <w:p w14:paraId="6FDCFCA4" w14:textId="77777777" w:rsidR="00A36CCA" w:rsidRDefault="00A36CCA" w:rsidP="00A36CCA">
      <w:r w:rsidRPr="006675B2">
        <w:rPr>
          <w:rStyle w:val="StyleUnderline"/>
        </w:rPr>
        <w:t>The most popular estimate of the so-called neutral rate</w:t>
      </w:r>
      <w:r>
        <w:t xml:space="preserve">, which neither spurs nor brakes the economy, </w:t>
      </w:r>
      <w:r w:rsidRPr="006675B2">
        <w:rPr>
          <w:rStyle w:val="StyleUnderline"/>
        </w:rPr>
        <w:t>is produced by the Federal Reserve Bank of San Francisco,</w:t>
      </w:r>
      <w:r>
        <w:t xml:space="preserve"> based on work by Thomas Laubach -- a key official at the Fed’s Board of Governors in Washington -- and San Francisco Fed President John Williams.</w:t>
      </w:r>
    </w:p>
    <w:p w14:paraId="0BD51824" w14:textId="77777777" w:rsidR="00A36CCA" w:rsidRDefault="00A36CCA" w:rsidP="00A36CCA">
      <w:r w:rsidRPr="006675B2">
        <w:rPr>
          <w:rStyle w:val="StyleUnderline"/>
        </w:rPr>
        <w:t xml:space="preserve">Their latest estimate is that, as of the end of 2016, the neutral rate was just 0.03 percent. </w:t>
      </w:r>
      <w:r w:rsidRPr="0024087E">
        <w:rPr>
          <w:rStyle w:val="StyleUnderline"/>
          <w:highlight w:val="yellow"/>
        </w:rPr>
        <w:t>The FOMC</w:t>
      </w:r>
      <w:r w:rsidRPr="006675B2">
        <w:rPr>
          <w:rStyle w:val="StyleUnderline"/>
        </w:rPr>
        <w:t xml:space="preserve"> on Wednesday </w:t>
      </w:r>
      <w:r w:rsidRPr="0024087E">
        <w:rPr>
          <w:rStyle w:val="StyleUnderline"/>
          <w:highlight w:val="yellow"/>
        </w:rPr>
        <w:t>raised the target range</w:t>
      </w:r>
      <w:r w:rsidRPr="006675B2">
        <w:rPr>
          <w:rStyle w:val="StyleUnderline"/>
        </w:rPr>
        <w:t xml:space="preserve"> for its benchmark federal funds rate to 1 percent </w:t>
      </w:r>
      <w:r w:rsidRPr="0024087E">
        <w:rPr>
          <w:rStyle w:val="StyleUnderline"/>
          <w:highlight w:val="yellow"/>
        </w:rPr>
        <w:t>to 1.25 percent, just below</w:t>
      </w:r>
      <w:r w:rsidRPr="006675B2">
        <w:rPr>
          <w:rStyle w:val="StyleUnderline"/>
        </w:rPr>
        <w:t xml:space="preserve"> where the latest data puts core </w:t>
      </w:r>
      <w:r w:rsidRPr="0024087E">
        <w:rPr>
          <w:rStyle w:val="StyleUnderline"/>
          <w:highlight w:val="yellow"/>
        </w:rPr>
        <w:t>inflation</w:t>
      </w:r>
      <w:r>
        <w:t>.</w:t>
      </w:r>
    </w:p>
    <w:p w14:paraId="090BDA99" w14:textId="77777777" w:rsidR="00A36CCA" w:rsidRDefault="00A36CCA" w:rsidP="00A36CCA">
      <w:r>
        <w:t>According to quarterly projections updated for Wednesday’s meeting, officials see short-term real interest rates at -0.3 percent by the end of this year, rising to 0.1 percent by the end of 2018, adjusted by forecast inflation at that time. In March, the median estimate was for -0.5 percent real rates through the end of this year.</w:t>
      </w:r>
    </w:p>
    <w:p w14:paraId="26CDD7EE" w14:textId="37839092" w:rsidR="00A36CCA" w:rsidRDefault="00A36CCA" w:rsidP="00A36CCA">
      <w:r>
        <w:t>“With policy accommodative, all that we’re doing in raising rates is removing a bit of accommodation, heading toward a neutral pace, and I see that as appropriate," Fed Chair Janet Yellen said in a press conference following the FOMC meeting.</w:t>
      </w:r>
    </w:p>
    <w:p w14:paraId="4D4E1272" w14:textId="77777777" w:rsidR="0024087E" w:rsidRDefault="0024087E" w:rsidP="00A36CCA"/>
    <w:sectPr w:rsidR="00240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7161132"/>
    <w:multiLevelType w:val="hybridMultilevel"/>
    <w:tmpl w:val="A712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840318"/>
    <w:multiLevelType w:val="hybridMultilevel"/>
    <w:tmpl w:val="B4C09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D9030E"/>
    <w:multiLevelType w:val="hybridMultilevel"/>
    <w:tmpl w:val="CBC847DA"/>
    <w:lvl w:ilvl="0" w:tplc="7BFE5650">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4"/>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56F75"/>
    <w:rsid w:val="000139A3"/>
    <w:rsid w:val="00030757"/>
    <w:rsid w:val="00036AB8"/>
    <w:rsid w:val="00056F75"/>
    <w:rsid w:val="00100833"/>
    <w:rsid w:val="00104529"/>
    <w:rsid w:val="00105942"/>
    <w:rsid w:val="00107396"/>
    <w:rsid w:val="00144A4C"/>
    <w:rsid w:val="00176AB0"/>
    <w:rsid w:val="00177B7D"/>
    <w:rsid w:val="0018322D"/>
    <w:rsid w:val="001B5776"/>
    <w:rsid w:val="001E527A"/>
    <w:rsid w:val="001F78CE"/>
    <w:rsid w:val="0024087E"/>
    <w:rsid w:val="00251FC7"/>
    <w:rsid w:val="002855A7"/>
    <w:rsid w:val="002B146A"/>
    <w:rsid w:val="002B5E17"/>
    <w:rsid w:val="00315690"/>
    <w:rsid w:val="00316B75"/>
    <w:rsid w:val="00325646"/>
    <w:rsid w:val="003460F2"/>
    <w:rsid w:val="0038158C"/>
    <w:rsid w:val="003902BA"/>
    <w:rsid w:val="003A09E2"/>
    <w:rsid w:val="003B4320"/>
    <w:rsid w:val="003F1A4F"/>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12A32"/>
    <w:rsid w:val="00722258"/>
    <w:rsid w:val="007243E5"/>
    <w:rsid w:val="00766EA0"/>
    <w:rsid w:val="007A2226"/>
    <w:rsid w:val="007F5B66"/>
    <w:rsid w:val="00823A1C"/>
    <w:rsid w:val="0084171F"/>
    <w:rsid w:val="00841F7B"/>
    <w:rsid w:val="00845B9D"/>
    <w:rsid w:val="00860984"/>
    <w:rsid w:val="008B3ECB"/>
    <w:rsid w:val="008B4E85"/>
    <w:rsid w:val="008C1B2E"/>
    <w:rsid w:val="008C5050"/>
    <w:rsid w:val="0091627E"/>
    <w:rsid w:val="0097032B"/>
    <w:rsid w:val="009D1183"/>
    <w:rsid w:val="009D2EAD"/>
    <w:rsid w:val="009D54B2"/>
    <w:rsid w:val="009E1922"/>
    <w:rsid w:val="009F7ED2"/>
    <w:rsid w:val="00A36CCA"/>
    <w:rsid w:val="00A93661"/>
    <w:rsid w:val="00A95652"/>
    <w:rsid w:val="00AC0AB8"/>
    <w:rsid w:val="00B33C6D"/>
    <w:rsid w:val="00B4508F"/>
    <w:rsid w:val="00B55AD5"/>
    <w:rsid w:val="00B8057C"/>
    <w:rsid w:val="00BB3099"/>
    <w:rsid w:val="00BD6238"/>
    <w:rsid w:val="00BF593B"/>
    <w:rsid w:val="00BF773A"/>
    <w:rsid w:val="00BF7E81"/>
    <w:rsid w:val="00C026F8"/>
    <w:rsid w:val="00C13773"/>
    <w:rsid w:val="00C17CC8"/>
    <w:rsid w:val="00C46D68"/>
    <w:rsid w:val="00C83417"/>
    <w:rsid w:val="00C9604F"/>
    <w:rsid w:val="00CA19AA"/>
    <w:rsid w:val="00CC5298"/>
    <w:rsid w:val="00CD736E"/>
    <w:rsid w:val="00CD798D"/>
    <w:rsid w:val="00CE161E"/>
    <w:rsid w:val="00CF59A8"/>
    <w:rsid w:val="00D30249"/>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925BF"/>
  <w15:chartTrackingRefBased/>
  <w15:docId w15:val="{4140E4EA-0FBD-4861-A2B3-E9AC5E046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30757"/>
    <w:pPr>
      <w:spacing w:after="0" w:line="240" w:lineRule="auto"/>
    </w:pPr>
    <w:rPr>
      <w:rFonts w:ascii="Garamond" w:hAnsi="Garamond"/>
    </w:rPr>
  </w:style>
  <w:style w:type="paragraph" w:styleId="Heading1">
    <w:name w:val="heading 1"/>
    <w:aliases w:val="Pocket"/>
    <w:basedOn w:val="Normal"/>
    <w:next w:val="Normal"/>
    <w:link w:val="Heading1Char"/>
    <w:qFormat/>
    <w:rsid w:val="000307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075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
    <w:basedOn w:val="Normal"/>
    <w:next w:val="Normal"/>
    <w:link w:val="Heading3Char"/>
    <w:uiPriority w:val="2"/>
    <w:unhideWhenUsed/>
    <w:qFormat/>
    <w:rsid w:val="0003075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030757"/>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307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0757"/>
  </w:style>
  <w:style w:type="character" w:customStyle="1" w:styleId="Heading1Char">
    <w:name w:val="Heading 1 Char"/>
    <w:aliases w:val="Pocket Char"/>
    <w:basedOn w:val="DefaultParagraphFont"/>
    <w:link w:val="Heading1"/>
    <w:rsid w:val="00030757"/>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030757"/>
    <w:rPr>
      <w:rFonts w:ascii="Garamond" w:eastAsiaTheme="majorEastAsia" w:hAnsi="Garamond"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030757"/>
    <w:rPr>
      <w:rFonts w:ascii="Garamond" w:eastAsiaTheme="majorEastAsia" w:hAnsi="Garamond"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030757"/>
    <w:rPr>
      <w:rFonts w:ascii="Garamond" w:eastAsiaTheme="majorEastAsia" w:hAnsi="Garamond"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s,B"/>
    <w:basedOn w:val="DefaultParagraphFont"/>
    <w:link w:val="textbold"/>
    <w:uiPriority w:val="7"/>
    <w:qFormat/>
    <w:rsid w:val="00030757"/>
    <w:rPr>
      <w:rFonts w:ascii="Garamond" w:hAnsi="Garamond"/>
      <w:b w:val="0"/>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0757"/>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030757"/>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2,F2 - Heading 1 Char1,Pocket Char1"/>
    <w:basedOn w:val="DefaultParagraphFont"/>
    <w:uiPriority w:val="99"/>
    <w:unhideWhenUsed/>
    <w:rsid w:val="00030757"/>
    <w:rPr>
      <w:color w:val="auto"/>
      <w:u w:val="none"/>
    </w:rPr>
  </w:style>
  <w:style w:type="character" w:styleId="FollowedHyperlink">
    <w:name w:val="FollowedHyperlink"/>
    <w:basedOn w:val="DefaultParagraphFont"/>
    <w:uiPriority w:val="99"/>
    <w:semiHidden/>
    <w:unhideWhenUsed/>
    <w:rsid w:val="00030757"/>
    <w:rPr>
      <w:color w:val="auto"/>
      <w:u w:val="none"/>
    </w:rPr>
  </w:style>
  <w:style w:type="paragraph" w:styleId="ListParagraph">
    <w:name w:val="List Paragraph"/>
    <w:basedOn w:val="Normal"/>
    <w:uiPriority w:val="99"/>
    <w:unhideWhenUsed/>
    <w:qFormat/>
    <w:rsid w:val="00056F75"/>
    <w:pPr>
      <w:ind w:left="720"/>
      <w:contextualSpacing/>
    </w:pPr>
  </w:style>
  <w:style w:type="paragraph" w:customStyle="1" w:styleId="textbold">
    <w:name w:val="text bold"/>
    <w:basedOn w:val="Normal"/>
    <w:link w:val="Emphasis"/>
    <w:uiPriority w:val="7"/>
    <w:qFormat/>
    <w:rsid w:val="00056F7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iCs/>
      <w:u w:val="single"/>
      <w:bdr w:val="single" w:sz="8" w:space="0" w:color="auto"/>
    </w:rPr>
  </w:style>
  <w:style w:type="character" w:customStyle="1" w:styleId="UnresolvedMention">
    <w:name w:val="Unresolved Mention"/>
    <w:basedOn w:val="DefaultParagraphFont"/>
    <w:uiPriority w:val="99"/>
    <w:semiHidden/>
    <w:unhideWhenUsed/>
    <w:rsid w:val="00056F75"/>
    <w:rPr>
      <w:color w:val="808080"/>
      <w:shd w:val="clear" w:color="auto" w:fill="E6E6E6"/>
    </w:rPr>
  </w:style>
  <w:style w:type="paragraph" w:styleId="DocumentMap">
    <w:name w:val="Document Map"/>
    <w:basedOn w:val="Normal"/>
    <w:link w:val="DocumentMapChar"/>
    <w:uiPriority w:val="99"/>
    <w:semiHidden/>
    <w:unhideWhenUsed/>
    <w:rsid w:val="00841F7B"/>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841F7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17/07/26/federal-reserve-dragging-its-feet-on-raising-interest-rates-expert.html" TargetMode="External"/><Relationship Id="rId13" Type="http://schemas.openxmlformats.org/officeDocument/2006/relationships/hyperlink" Target="http://www.heritage.org/budget-and-spending/report/how-the-united-states-high-debt-will-weaken-the-economy-and-hurt" TargetMode="External"/><Relationship Id="rId18" Type="http://schemas.openxmlformats.org/officeDocument/2006/relationships/hyperlink" Target="https://www.nytimes.com/2017/04/07/upshot/the-economy-may-be-stuck-in-a-near-zero-world.html" TargetMode="External"/><Relationship Id="rId3" Type="http://schemas.openxmlformats.org/officeDocument/2006/relationships/styles" Target="styles.xml"/><Relationship Id="rId21" Type="http://schemas.openxmlformats.org/officeDocument/2006/relationships/hyperlink" Target="https://papers.ssrn.com/sol3/papers.cfm?abstract_id=2634141" TargetMode="External"/><Relationship Id="rId7" Type="http://schemas.openxmlformats.org/officeDocument/2006/relationships/hyperlink" Target="https://www.cnbc.com/2017/03/08/fed-rates-hikes-will-crush-the-markets.html" TargetMode="External"/><Relationship Id="rId12" Type="http://schemas.openxmlformats.org/officeDocument/2006/relationships/hyperlink" Target="https://www.resbank.co.za/AboutUs/Documents/Why%20is%20Inflation%20Bad.pdf" TargetMode="External"/><Relationship Id="rId17" Type="http://schemas.openxmlformats.org/officeDocument/2006/relationships/hyperlink" Target="http://fortune.com/2017/07/12/federal-reserve-janet-yellen-rate-increases/" TargetMode="External"/><Relationship Id="rId2" Type="http://schemas.openxmlformats.org/officeDocument/2006/relationships/numbering" Target="numbering.xml"/><Relationship Id="rId16" Type="http://schemas.openxmlformats.org/officeDocument/2006/relationships/hyperlink" Target="https://www.cnbc.com/2017/07/26/federal-reserve-dragging-its-feet-on-raising-interest-rates-expert.html" TargetMode="External"/><Relationship Id="rId20" Type="http://schemas.openxmlformats.org/officeDocument/2006/relationships/hyperlink" Target="https://www.nytimes.com/2017/03/12/business/trump-fed-interest-rate.html" TargetMode="External"/><Relationship Id="rId1" Type="http://schemas.openxmlformats.org/officeDocument/2006/relationships/customXml" Target="../customXml/item1.xml"/><Relationship Id="rId6" Type="http://schemas.openxmlformats.org/officeDocument/2006/relationships/hyperlink" Target="https://www.thebalance.com/fed-funds-rate-definition-impact-and-how-it-works-3306122" TargetMode="External"/><Relationship Id="rId11" Type="http://schemas.openxmlformats.org/officeDocument/2006/relationships/hyperlink" Target="http://www.truth-out.org/opinion/item/39907-the-fed-s-interest-rate-hike-will-prevent-people-from-getting-jobs" TargetMode="External"/><Relationship Id="rId5" Type="http://schemas.openxmlformats.org/officeDocument/2006/relationships/webSettings" Target="webSettings.xml"/><Relationship Id="rId15" Type="http://schemas.openxmlformats.org/officeDocument/2006/relationships/hyperlink" Target="http://www.upi.com/Top_News/US/2017/03/29/Fed-member-says-central-bank-should-raise-rates-three-more-times-this-year/9071490831600/" TargetMode="External"/><Relationship Id="rId23" Type="http://schemas.openxmlformats.org/officeDocument/2006/relationships/theme" Target="theme/theme1.xml"/><Relationship Id="rId10" Type="http://schemas.openxmlformats.org/officeDocument/2006/relationships/hyperlink" Target="https://www.nytimes.com/2017/04/07/upshot/the-economy-may-be-stuck-in-a-near-zero-world.html" TargetMode="External"/><Relationship Id="rId19" Type="http://schemas.openxmlformats.org/officeDocument/2006/relationships/hyperlink" Target="https://www.washingtonpost.com/news/wonk/wp/2017/07/05/the-federal-reserve-remains-divided-over-its-longer-term-path/?utm_term=.16febb331618" TargetMode="External"/><Relationship Id="rId4" Type="http://schemas.openxmlformats.org/officeDocument/2006/relationships/settings" Target="settings.xml"/><Relationship Id="rId9" Type="http://schemas.openxmlformats.org/officeDocument/2006/relationships/hyperlink" Target="https://www.nytimes.com/2017/03/12/business/trump-fed-interest-rate.html" TargetMode="External"/><Relationship Id="rId14" Type="http://schemas.openxmlformats.org/officeDocument/2006/relationships/hyperlink" Target="https://www.nytimes.com/2017/04/07/upshot/the-economy-may-be-stuck-in-a-near-zero-world.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jun%20Sriniva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B29FA-FA18-47EF-BF07-C7AD7FED5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TotalTime>
  <Pages>1</Pages>
  <Words>21121</Words>
  <Characters>117434</Characters>
  <Application>Microsoft Office Word</Application>
  <DocSecurity>0</DocSecurity>
  <Lines>1586</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Agrawal</dc:creator>
  <cp:keywords>5.1.1</cp:keywords>
  <dc:description/>
  <cp:lastModifiedBy>AJ Srinivasan</cp:lastModifiedBy>
  <cp:revision>7</cp:revision>
  <dcterms:created xsi:type="dcterms:W3CDTF">2017-07-31T00:28:00Z</dcterms:created>
  <dcterms:modified xsi:type="dcterms:W3CDTF">2017-07-31T03:09:00Z</dcterms:modified>
</cp:coreProperties>
</file>