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1D19" w:rsidRDefault="00EF1D19" w:rsidP="003423BB">
      <w:pPr>
        <w:pStyle w:val="Heading1"/>
      </w:pPr>
      <w:proofErr w:type="spellStart"/>
      <w:r>
        <w:t>Deschooling</w:t>
      </w:r>
      <w:proofErr w:type="spellEnd"/>
      <w:r>
        <w:t xml:space="preserve"> K</w:t>
      </w:r>
    </w:p>
    <w:p w:rsidR="009730E0" w:rsidRDefault="009730E0" w:rsidP="009730E0">
      <w:pPr>
        <w:pStyle w:val="Heading1"/>
      </w:pPr>
      <w:r>
        <w:t>1nc</w:t>
      </w:r>
    </w:p>
    <w:p w:rsidR="009730E0" w:rsidRDefault="009730E0" w:rsidP="009730E0">
      <w:pPr>
        <w:pStyle w:val="Heading4"/>
      </w:pPr>
      <w:r>
        <w:t>The purpose of schools is the production of demand</w:t>
      </w:r>
      <w:r>
        <w:t>; the surpluses produced by industrial societies require the generation of need, and so institutional schooling becomes the primary means for writing scarcity into the soul of persons.</w:t>
      </w:r>
    </w:p>
    <w:p w:rsidR="009730E0" w:rsidRPr="00FA1960" w:rsidRDefault="009730E0" w:rsidP="009730E0">
      <w:proofErr w:type="spellStart"/>
      <w:r w:rsidRPr="001F29A2">
        <w:rPr>
          <w:rStyle w:val="Style13ptBold"/>
        </w:rPr>
        <w:t>I</w:t>
      </w:r>
      <w:r>
        <w:rPr>
          <w:rStyle w:val="Style13ptBold"/>
        </w:rPr>
        <w:t>llich</w:t>
      </w:r>
      <w:proofErr w:type="spellEnd"/>
      <w:r>
        <w:t xml:space="preserve">, Croatian-Austrian Philosopher, </w:t>
      </w:r>
      <w:r w:rsidRPr="001F29A2">
        <w:rPr>
          <w:rStyle w:val="Style13ptBold"/>
        </w:rPr>
        <w:t>73</w:t>
      </w:r>
      <w:r>
        <w:t xml:space="preserve"> (Ivan, </w:t>
      </w:r>
      <w:proofErr w:type="spellStart"/>
      <w:r>
        <w:t>Deschooling</w:t>
      </w:r>
      <w:proofErr w:type="spellEnd"/>
      <w:r>
        <w:t xml:space="preserve"> Society, Harrow Books, Chapter 3, PG. 21 GDI-JM) *</w:t>
      </w:r>
      <w:proofErr w:type="gramStart"/>
      <w:r>
        <w:t>We</w:t>
      </w:r>
      <w:proofErr w:type="gramEnd"/>
      <w:r>
        <w:t xml:space="preserve"> do not endorse any gendered/racist/</w:t>
      </w:r>
      <w:proofErr w:type="spellStart"/>
      <w:r>
        <w:t>ablist</w:t>
      </w:r>
      <w:proofErr w:type="spellEnd"/>
      <w:r>
        <w:t xml:space="preserve"> language in the card.</w:t>
      </w:r>
    </w:p>
    <w:p w:rsidR="009730E0" w:rsidRDefault="009730E0" w:rsidP="009730E0">
      <w:r w:rsidRPr="00F514FF">
        <w:rPr>
          <w:rStyle w:val="StyleUnderline"/>
        </w:rPr>
        <w:t>School is</w:t>
      </w:r>
      <w:r>
        <w:t xml:space="preserve"> not only </w:t>
      </w:r>
      <w:r w:rsidRPr="00F514FF">
        <w:rPr>
          <w:rStyle w:val="StyleUnderline"/>
        </w:rPr>
        <w:t>the New World Religion</w:t>
      </w:r>
      <w:r>
        <w:t xml:space="preserve">. It is also </w:t>
      </w:r>
      <w:r w:rsidRPr="00F514FF">
        <w:rPr>
          <w:rStyle w:val="StyleUnderline"/>
        </w:rPr>
        <w:t>the world's fastest-growing labor market</w:t>
      </w:r>
      <w:r>
        <w:t xml:space="preserve">. The </w:t>
      </w:r>
      <w:r w:rsidRPr="00F514FF">
        <w:rPr>
          <w:rStyle w:val="StyleUnderline"/>
        </w:rPr>
        <w:t>engineering of consumers has become the economy's principal growth sector</w:t>
      </w:r>
      <w:r>
        <w:t xml:space="preserve">. </w:t>
      </w:r>
      <w:r w:rsidRPr="00F514FF">
        <w:rPr>
          <w:rStyle w:val="StyleUnderline"/>
        </w:rPr>
        <w:t>As production costs decrease</w:t>
      </w:r>
      <w:r>
        <w:t xml:space="preserve"> in rich nations, </w:t>
      </w:r>
      <w:r w:rsidRPr="00F514FF">
        <w:rPr>
          <w:rStyle w:val="StyleUnderline"/>
        </w:rPr>
        <w:t>there is an increasing concentration of both capital and labor</w:t>
      </w:r>
      <w:r>
        <w:t xml:space="preserve"> in </w:t>
      </w:r>
      <w:r w:rsidRPr="00F514FF">
        <w:rPr>
          <w:rStyle w:val="StyleUnderline"/>
        </w:rPr>
        <w:t>the vast enterprise of equipping man for disciplined consumption</w:t>
      </w:r>
      <w:r>
        <w:t xml:space="preserve">. </w:t>
      </w:r>
      <w:r w:rsidRPr="00F514FF">
        <w:rPr>
          <w:rStyle w:val="StyleUnderline"/>
        </w:rPr>
        <w:t>During the past decade capital investments</w:t>
      </w:r>
      <w:r>
        <w:t xml:space="preserve"> </w:t>
      </w:r>
      <w:r w:rsidRPr="00F514FF">
        <w:rPr>
          <w:rStyle w:val="StyleUnderline"/>
        </w:rPr>
        <w:t>directly related to the school system rose</w:t>
      </w:r>
      <w:r>
        <w:t xml:space="preserve"> even </w:t>
      </w:r>
      <w:r w:rsidRPr="00F514FF">
        <w:rPr>
          <w:rStyle w:val="StyleUnderline"/>
        </w:rPr>
        <w:t>faster than expenditures for defense</w:t>
      </w:r>
      <w:r>
        <w:t xml:space="preserve">. </w:t>
      </w:r>
      <w:r w:rsidRPr="00F514FF">
        <w:rPr>
          <w:rStyle w:val="StyleUnderline"/>
        </w:rPr>
        <w:t>Disarmament would only accelerate the process</w:t>
      </w:r>
      <w:r>
        <w:t xml:space="preserve"> </w:t>
      </w:r>
      <w:r w:rsidRPr="00F514FF">
        <w:rPr>
          <w:rStyle w:val="StyleUnderline"/>
        </w:rPr>
        <w:t>by which the</w:t>
      </w:r>
      <w:r>
        <w:t xml:space="preserve"> </w:t>
      </w:r>
      <w:r w:rsidRPr="00F514FF">
        <w:rPr>
          <w:rStyle w:val="StyleUnderline"/>
        </w:rPr>
        <w:t>learning industry moves to the center of the national economy</w:t>
      </w:r>
      <w:r>
        <w:t xml:space="preserve">. </w:t>
      </w:r>
      <w:r w:rsidRPr="00F514FF">
        <w:rPr>
          <w:rStyle w:val="StyleUnderline"/>
        </w:rPr>
        <w:t>School gives unlimited opportunity for legitimated waste</w:t>
      </w:r>
      <w:r>
        <w:t xml:space="preserve">, so long as </w:t>
      </w:r>
      <w:r w:rsidRPr="00F514FF">
        <w:rPr>
          <w:rStyle w:val="StyleUnderline"/>
        </w:rPr>
        <w:t>its destructiveness goes unrecognized and the cost of palliatives goes up</w:t>
      </w:r>
      <w:r>
        <w:t xml:space="preserve">. If we add </w:t>
      </w:r>
      <w:r w:rsidRPr="00F514FF">
        <w:rPr>
          <w:rStyle w:val="StyleUnderline"/>
        </w:rPr>
        <w:t>those engaged in full-time teaching to those in full-time attendance, we realize that this</w:t>
      </w:r>
      <w:r>
        <w:t xml:space="preserve"> so-called </w:t>
      </w:r>
      <w:r w:rsidRPr="00F514FF">
        <w:rPr>
          <w:rStyle w:val="StyleUnderline"/>
        </w:rPr>
        <w:t>superstructure has become society's major employer.</w:t>
      </w:r>
      <w:r>
        <w:t xml:space="preserve"> </w:t>
      </w:r>
      <w:r w:rsidRPr="00F514FF">
        <w:rPr>
          <w:rStyle w:val="StyleUnderline"/>
        </w:rPr>
        <w:t xml:space="preserve">In the United States sixty-two million people are in school and eighty million at work elsewhere. This is often forgotten by neo-Marxist analysts who say that the process of </w:t>
      </w:r>
      <w:proofErr w:type="spellStart"/>
      <w:r w:rsidRPr="00F514FF">
        <w:rPr>
          <w:rStyle w:val="StyleUnderline"/>
        </w:rPr>
        <w:t>deschooling</w:t>
      </w:r>
      <w:proofErr w:type="spellEnd"/>
      <w:r w:rsidRPr="00F514FF">
        <w:rPr>
          <w:rStyle w:val="StyleUnderline"/>
        </w:rPr>
        <w:t xml:space="preserve"> must be postponed or bracketed until other disorders, traditionally understood as more fundamental, are corrected by an economic and political revolution. Only if school is understood as an industry can revolutionary strategy be planned realistically. For Marx, the cost of producing demands for commodities was barely significant. Today most human labor is engaged in the production of demands that can be satisfied by industry which makes intensive use of capital.</w:t>
      </w:r>
      <w:r>
        <w:t xml:space="preserve"> </w:t>
      </w:r>
      <w:r w:rsidRPr="00F514FF">
        <w:rPr>
          <w:rStyle w:val="StyleUnderline"/>
        </w:rPr>
        <w:t>Most</w:t>
      </w:r>
      <w:r>
        <w:t xml:space="preserve"> of this </w:t>
      </w:r>
      <w:r w:rsidRPr="00F514FF">
        <w:rPr>
          <w:rStyle w:val="StyleUnderline"/>
        </w:rPr>
        <w:t>is done in school</w:t>
      </w:r>
      <w:r>
        <w:t xml:space="preserve">. </w:t>
      </w:r>
      <w:r w:rsidRPr="00F514FF">
        <w:rPr>
          <w:rStyle w:val="StyleUnderline"/>
        </w:rPr>
        <w:t>Alienation</w:t>
      </w:r>
      <w:r>
        <w:t xml:space="preserve">, in the traditional scheme, </w:t>
      </w:r>
      <w:r w:rsidRPr="00F514FF">
        <w:rPr>
          <w:rStyle w:val="StyleUnderline"/>
        </w:rPr>
        <w:t>was a direct consequence of work's becoming wage-labor which deprived man of the opportunity to create and be recreated.</w:t>
      </w:r>
      <w:r>
        <w:t xml:space="preserve"> </w:t>
      </w:r>
      <w:r w:rsidRPr="00F514FF">
        <w:rPr>
          <w:rStyle w:val="StyleUnderline"/>
        </w:rPr>
        <w:t xml:space="preserve">Now young people are </w:t>
      </w:r>
      <w:proofErr w:type="spellStart"/>
      <w:r w:rsidRPr="00F514FF">
        <w:rPr>
          <w:rStyle w:val="StyleUnderline"/>
        </w:rPr>
        <w:t>prealienated</w:t>
      </w:r>
      <w:proofErr w:type="spellEnd"/>
      <w:r w:rsidRPr="00F514FF">
        <w:rPr>
          <w:rStyle w:val="StyleUnderline"/>
        </w:rPr>
        <w:t xml:space="preserve"> by schools that isolate them while they pretend to be both producers and consumers of their own knowledge, which is conceived of as a commodity put on the market in school.</w:t>
      </w:r>
      <w:r>
        <w:t xml:space="preserve"> </w:t>
      </w:r>
      <w:r w:rsidRPr="00F514FF">
        <w:rPr>
          <w:rStyle w:val="StyleUnderline"/>
        </w:rPr>
        <w:t xml:space="preserve">School makes alienation preparatory to life, thus depriving education of reality and work of creativity. School prepares for the alienating institutionalization of life by teaching the need to be taught. Once this lesson is learned, people lose their incentive to grow in independence; they no longer find relatedness attractive, and close themselves off to the surprises which life offers when it is not predetermined by institutional definition. And school directly or indirectly employs a major portion of the population. School either keeps people for life or makes sure that they will fit into some institution. The New World Church is the knowledge industry, both purveyor of opium and the workbench during an increasing number of the years of an individual's life. </w:t>
      </w:r>
      <w:proofErr w:type="spellStart"/>
      <w:r w:rsidRPr="00F514FF">
        <w:rPr>
          <w:rStyle w:val="StyleUnderline"/>
        </w:rPr>
        <w:t>Deschooling</w:t>
      </w:r>
      <w:proofErr w:type="spellEnd"/>
      <w:r w:rsidRPr="00F514FF">
        <w:rPr>
          <w:rStyle w:val="StyleUnderline"/>
        </w:rPr>
        <w:t xml:space="preserve"> is, therefore, at the root of any movement for human liberation.</w:t>
      </w:r>
    </w:p>
    <w:p w:rsidR="009730E0" w:rsidRDefault="009730E0" w:rsidP="009730E0">
      <w:pPr>
        <w:pStyle w:val="Heading4"/>
      </w:pPr>
      <w:r>
        <w:t>Schooling is spirit-murder: the rituals and processes of education reduce human beings to mere instruments of the institutional production of consumerism.</w:t>
      </w:r>
    </w:p>
    <w:p w:rsidR="009730E0" w:rsidRDefault="009730E0" w:rsidP="009730E0">
      <w:pPr>
        <w:rPr>
          <w:rStyle w:val="Style13ptBold"/>
          <w:b w:val="0"/>
          <w:sz w:val="22"/>
        </w:rPr>
      </w:pPr>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(Ivan, </w:t>
      </w:r>
      <w:proofErr w:type="spellStart"/>
      <w:r>
        <w:rPr>
          <w:rStyle w:val="Style13ptBold"/>
          <w:b w:val="0"/>
          <w:sz w:val="22"/>
        </w:rPr>
        <w:t>Deschooling</w:t>
      </w:r>
      <w:proofErr w:type="spellEnd"/>
      <w:r>
        <w:rPr>
          <w:rStyle w:val="Style13ptBold"/>
          <w:b w:val="0"/>
          <w:sz w:val="22"/>
        </w:rPr>
        <w:t xml:space="preserve"> Society, Harrow Books, chapter 1, pg. 6, GDI-</w:t>
      </w:r>
      <w:proofErr w:type="spellStart"/>
      <w:r>
        <w:rPr>
          <w:rStyle w:val="Style13ptBold"/>
          <w:b w:val="0"/>
          <w:sz w:val="22"/>
        </w:rPr>
        <w:t>JMa</w:t>
      </w:r>
      <w:proofErr w:type="spellEnd"/>
      <w:r>
        <w:rPr>
          <w:rStyle w:val="Style13ptBold"/>
          <w:b w:val="0"/>
          <w:sz w:val="22"/>
        </w:rPr>
        <w:t>)</w:t>
      </w:r>
    </w:p>
    <w:p w:rsidR="009730E0" w:rsidRPr="00840BE5" w:rsidRDefault="009730E0" w:rsidP="009730E0">
      <w:pPr>
        <w:rPr>
          <w:bCs/>
        </w:rPr>
      </w:pPr>
      <w:r>
        <w:rPr>
          <w:rStyle w:val="Style13ptBold"/>
          <w:b w:val="0"/>
          <w:sz w:val="22"/>
        </w:rPr>
        <w:t>*We do not endorse any offensive language found in this card*</w:t>
      </w:r>
    </w:p>
    <w:p w:rsidR="009730E0" w:rsidRPr="00502900" w:rsidRDefault="009730E0" w:rsidP="009730E0">
      <w:pPr>
        <w:rPr>
          <w:b/>
          <w:u w:val="single"/>
        </w:rPr>
      </w:pPr>
      <w:r w:rsidRPr="000534AB">
        <w:rPr>
          <w:rStyle w:val="StyleUnderline"/>
        </w:rPr>
        <w:t>The paradox of the schools is evident</w:t>
      </w:r>
      <w:r w:rsidRPr="00A215A6">
        <w:rPr>
          <w:rStyle w:val="StyleUnderline"/>
        </w:rPr>
        <w:t>: increased expenditure escalates their destructiveness at home and abroad. This paradox must be made a public issue. It is</w:t>
      </w:r>
      <w:r>
        <w:t xml:space="preserve"> now generally </w:t>
      </w:r>
      <w:r w:rsidRPr="00A215A6">
        <w:rPr>
          <w:rStyle w:val="StyleUnderline"/>
        </w:rPr>
        <w:t>accepted that the</w:t>
      </w:r>
      <w:r>
        <w:t xml:space="preserve"> physical environment will soon be destroyed by biochemical pollution unless we reverse current trends in the production of physical goods</w:t>
      </w:r>
      <w:r w:rsidRPr="00A215A6">
        <w:rPr>
          <w:rStyle w:val="StyleUnderline"/>
        </w:rPr>
        <w:t>. It should</w:t>
      </w:r>
      <w:r>
        <w:t xml:space="preserve"> also </w:t>
      </w:r>
      <w:r w:rsidRPr="00A215A6">
        <w:rPr>
          <w:rStyle w:val="StyleUnderline"/>
        </w:rPr>
        <w:t xml:space="preserve">be recognized that social and personal life is threatened equally by HEW pollution, the inevitable byproduct of obligatory and competitive consumption of welfare. The escalation of the schools is as destructive as the escalation of weapons but less visibly so. Everywhere in the world school costs have risen faster than enrollments and faster than the GNP; everywhere expenditures on school fall even further behind the expectations of parents, teachers, and pupils. Everywhere this situation discourages both the motivation and the financing for large-scale planning for </w:t>
      </w:r>
      <w:proofErr w:type="spellStart"/>
      <w:r w:rsidRPr="00A215A6">
        <w:rPr>
          <w:rStyle w:val="StyleUnderline"/>
        </w:rPr>
        <w:t>nonschooled</w:t>
      </w:r>
      <w:proofErr w:type="spellEnd"/>
      <w:r w:rsidRPr="00A215A6">
        <w:rPr>
          <w:rStyle w:val="StyleUnderline"/>
        </w:rPr>
        <w:t xml:space="preserve"> learning.</w:t>
      </w:r>
      <w:r>
        <w:t xml:space="preserve"> The </w:t>
      </w:r>
      <w:r w:rsidRPr="00A215A6">
        <w:rPr>
          <w:rStyle w:val="StyleUnderline"/>
        </w:rPr>
        <w:t>United States</w:t>
      </w:r>
      <w:r>
        <w:t xml:space="preserve"> is </w:t>
      </w:r>
      <w:r w:rsidRPr="00A215A6">
        <w:rPr>
          <w:rStyle w:val="StyleUnderline"/>
        </w:rPr>
        <w:t>proving</w:t>
      </w:r>
      <w:r>
        <w:t xml:space="preserve"> to the world that </w:t>
      </w:r>
      <w:r w:rsidRPr="00A215A6">
        <w:rPr>
          <w:rStyle w:val="StyleUnderline"/>
        </w:rPr>
        <w:t>no country can be rich enough to afford a school system that meets the demands this same system creates simply by existing, because a successful school system schools parents and pupils to the supreme value of a larger school system, the cost of which increases disproportionately as higher grades are in demand and become scarce</w:t>
      </w:r>
      <w:r>
        <w:t xml:space="preserve">. </w:t>
      </w:r>
      <w:r w:rsidRPr="00A215A6">
        <w:rPr>
          <w:rStyle w:val="StyleUnderline"/>
        </w:rPr>
        <w:t>Rather than calling equal schooling temporarily unfeasible, we must recognize that it is, in principle, economically absurd, and that to attempt it is intellectually emasculating, socially polarizing, and destructive of the credibility of the political system which promotes it. The ideology of obligatory schooling admits of no logical limits.</w:t>
      </w:r>
      <w:r>
        <w:t xml:space="preserve"> The White House recently provided a good example. Dr. </w:t>
      </w:r>
      <w:proofErr w:type="spellStart"/>
      <w:r>
        <w:t>Hutschnecker</w:t>
      </w:r>
      <w:proofErr w:type="spellEnd"/>
      <w:r>
        <w:t xml:space="preserve">, the "psychiatrist" who treated Mr. Nixon before he was qualified as a candidate, recommended to the President that all children between six and eight be professionally examined to ferret out those who have destructive tendencies, and that obligatory treatment be provided for them. </w:t>
      </w:r>
      <w:r w:rsidRPr="00A215A6">
        <w:rPr>
          <w:rStyle w:val="StyleUnderline"/>
        </w:rPr>
        <w:t>If necessary</w:t>
      </w:r>
      <w:r>
        <w:t xml:space="preserve">, their </w:t>
      </w:r>
      <w:r w:rsidRPr="00A215A6">
        <w:rPr>
          <w:rStyle w:val="StyleUnderline"/>
        </w:rPr>
        <w:t>re-education in special institutions should be required</w:t>
      </w:r>
      <w:r>
        <w:t>. This memorandum from his doctor the President sent for evaluation to HEW</w:t>
      </w:r>
      <w:r w:rsidRPr="00A215A6">
        <w:rPr>
          <w:rStyle w:val="StyleUnderline"/>
        </w:rPr>
        <w:t xml:space="preserve">. Indeed, preventive concentration camps for </w:t>
      </w:r>
      <w:proofErr w:type="spellStart"/>
      <w:r w:rsidRPr="00A215A6">
        <w:rPr>
          <w:rStyle w:val="StyleUnderline"/>
        </w:rPr>
        <w:t>predelinquents</w:t>
      </w:r>
      <w:proofErr w:type="spellEnd"/>
      <w:r w:rsidRPr="00A215A6">
        <w:rPr>
          <w:rStyle w:val="StyleUnderline"/>
        </w:rPr>
        <w:t xml:space="preserve"> would be a logical improvement over the school system. Equal educational opportunity is, indeed, both a desirable and a feasible goal, but to equate this with obligator;' schooling is to confuse salvation with the Church. School has become the world religion of a modernized proletariat, and makes futile promises of salvation to the poor of the technological age. The nation-state has adopted it, drafting all citizens into a graded curriculum leading to sequential diplomas not unlike the initiation rituals and hieratic promotions of former times. </w:t>
      </w:r>
    </w:p>
    <w:p w:rsidR="009730E0" w:rsidRDefault="009730E0" w:rsidP="009730E0">
      <w:pPr>
        <w:pStyle w:val="Heading4"/>
      </w:pPr>
      <w:r>
        <w:t xml:space="preserve">The alternative is to </w:t>
      </w:r>
      <w:proofErr w:type="spellStart"/>
      <w:r>
        <w:t>deschool</w:t>
      </w:r>
      <w:proofErr w:type="spellEnd"/>
      <w:r>
        <w:t xml:space="preserve">: the pervasive vampirism of institutionalization requires that we free our minds from the radical monopoly of schooling in order </w:t>
      </w:r>
      <w:r w:rsidR="006A67D4">
        <w:t>to perceive the difference between consuming and acting.</w:t>
      </w:r>
    </w:p>
    <w:p w:rsidR="009730E0" w:rsidRDefault="009730E0" w:rsidP="009730E0">
      <w:pPr>
        <w:rPr>
          <w:rStyle w:val="StyleUnderline"/>
        </w:rPr>
      </w:pPr>
      <w:proofErr w:type="spellStart"/>
      <w:r w:rsidRPr="001F29A2">
        <w:rPr>
          <w:rStyle w:val="Style13ptBold"/>
        </w:rPr>
        <w:t>I</w:t>
      </w:r>
      <w:r>
        <w:rPr>
          <w:rStyle w:val="Style13ptBold"/>
        </w:rPr>
        <w:t>llich</w:t>
      </w:r>
      <w:proofErr w:type="spellEnd"/>
      <w:r>
        <w:t xml:space="preserve">, Croatian-Austrian Philosopher, </w:t>
      </w:r>
      <w:r w:rsidRPr="001F29A2">
        <w:rPr>
          <w:rStyle w:val="Style13ptBold"/>
        </w:rPr>
        <w:t>73</w:t>
      </w:r>
      <w:r>
        <w:t xml:space="preserve"> (Ivan, </w:t>
      </w:r>
      <w:proofErr w:type="spellStart"/>
      <w:r>
        <w:t>Deschooling</w:t>
      </w:r>
      <w:proofErr w:type="spellEnd"/>
      <w:r>
        <w:t xml:space="preserve"> Society, Harrow Books, Chapter 3, PG. 19 GDI-JM) *</w:t>
      </w:r>
      <w:proofErr w:type="gramStart"/>
      <w:r>
        <w:t>We</w:t>
      </w:r>
      <w:proofErr w:type="gramEnd"/>
      <w:r>
        <w:t xml:space="preserve"> do not endorse any gendered/racist/</w:t>
      </w:r>
      <w:proofErr w:type="spellStart"/>
      <w:r>
        <w:t>ablist</w:t>
      </w:r>
      <w:proofErr w:type="spellEnd"/>
      <w:r>
        <w:t xml:space="preserve"> language in the card</w:t>
      </w:r>
    </w:p>
    <w:p w:rsidR="009730E0" w:rsidRPr="001130A1" w:rsidRDefault="009730E0" w:rsidP="009730E0">
      <w:r>
        <w:t xml:space="preserve">Of course, </w:t>
      </w:r>
      <w:r w:rsidRPr="001130A1">
        <w:rPr>
          <w:rStyle w:val="StyleUnderline"/>
        </w:rPr>
        <w:t>school is not, by any means, the only modern institution which has as its primary purpose the shaping of man's vision of reality. The hidden curriculum of family life, draft, health care, so-called professionalism, or of the media play an important part in the institutional manipulation of man's world-vision, language, and demands. But school enslaves more profoundly and more systematically, since only school is credited with the principal function of forming critical judgment, and, paradoxically, tries to do so by making learning about oneself, about others, and about nature depend on a prepackaged process. School touches us so intimately that none of us can expect to be liberated from it by something else.</w:t>
      </w:r>
      <w:r>
        <w:t xml:space="preserve"> Many self-styled revolutionaries are victims of school. </w:t>
      </w:r>
      <w:r w:rsidRPr="001130A1">
        <w:rPr>
          <w:rStyle w:val="StyleUnderline"/>
        </w:rPr>
        <w:t xml:space="preserve">They see even "liberation" as the product of an institutional process. Only liberating oneself from school will dispel such illusions. The discovery that most learning requires no teaching can be neither manipulated nor planned. Each of us is personally responsible for his or her own </w:t>
      </w:r>
      <w:proofErr w:type="spellStart"/>
      <w:r w:rsidRPr="001130A1">
        <w:rPr>
          <w:rStyle w:val="StyleUnderline"/>
        </w:rPr>
        <w:t>deschooling</w:t>
      </w:r>
      <w:proofErr w:type="spellEnd"/>
      <w:r w:rsidRPr="001130A1">
        <w:rPr>
          <w:rStyle w:val="StyleUnderline"/>
        </w:rPr>
        <w:t>, and only we have the power to do it.</w:t>
      </w:r>
      <w:r>
        <w:t xml:space="preserve"> </w:t>
      </w:r>
      <w:r w:rsidRPr="001130A1">
        <w:rPr>
          <w:rStyle w:val="StyleUnderline"/>
        </w:rPr>
        <w:t xml:space="preserve">No one can be excused if he fails to liberate himself from schooling. People could not free themselves from the Crown until at least some of them had freed themselves from the established Church. They cannot free themselves from progressive consumption until they free themselves from obligatory school. We are all involved in schooling, from both the side of production and that of consumption. We are superstitiously convinced that good learning can and should be produced in us-and that we can produce it in others. Our attempt to withdraw from the concept of school will reveal the resistance we find in ourselves when we try to renounce limitless consumption and the pervasive presumption that others can be manipulated for their own good. No one is fully exempt from the exploitation of others in the schooling process. School is both the largest and the most anonymous employer of all. Indeed, the school is the best example of a new kind of enterprise, succeeding the guild, the factory, and the corporation. The multinational corporations which have dominated the economy are now being complemented, and may one day be replaced, by </w:t>
      </w:r>
      <w:proofErr w:type="spellStart"/>
      <w:r w:rsidRPr="001130A1">
        <w:rPr>
          <w:rStyle w:val="StyleUnderline"/>
        </w:rPr>
        <w:t>supernationally</w:t>
      </w:r>
      <w:proofErr w:type="spellEnd"/>
      <w:r w:rsidRPr="001130A1">
        <w:rPr>
          <w:rStyle w:val="StyleUnderline"/>
        </w:rPr>
        <w:t xml:space="preserve"> planned service agencies. These enterprises present their services in ways that make all men feel obliged to consume them. They are internationally standardized, redefining the value of their services periodically and everywhere at approximately the same rhythm.</w:t>
      </w:r>
      <w:r>
        <w:t xml:space="preserve"> "Transportation" relying on new cars and superhighways serves the same institutionally packaged need for comfort, prestige, speed, and gadgetry, whether its components are produced by the state or not. The apparatus of "medical care" defines a peculiar kind of health, whether the service is paid for by the state or by the individual. Graded promotion in order to obtain diplomas fits the student for a place on the same international pyramid of qualified manpower, no matter who directs the school.</w:t>
      </w:r>
    </w:p>
    <w:p w:rsidR="00B66DAC" w:rsidRPr="00F97E14" w:rsidRDefault="00B66DAC" w:rsidP="00B66DAC">
      <w:pPr>
        <w:pStyle w:val="Heading4"/>
      </w:pPr>
      <w:r>
        <w:t xml:space="preserve">The structure of schooling is an aftereffect of economic demands placed on families; the transformation of </w:t>
      </w:r>
      <w:proofErr w:type="spellStart"/>
      <w:r>
        <w:t>freeschooling</w:t>
      </w:r>
      <w:proofErr w:type="spellEnd"/>
      <w:r>
        <w:t xml:space="preserve"> into compulsory schooling in America reflects the demands that the fossil fuel economy placed on the families of labor.</w:t>
      </w:r>
    </w:p>
    <w:p w:rsidR="00B66DAC" w:rsidRPr="00755FC3" w:rsidRDefault="00B66DAC" w:rsidP="00B66DAC">
      <w:pPr>
        <w:rPr>
          <w:b/>
          <w:sz w:val="26"/>
        </w:rPr>
      </w:pPr>
      <w:proofErr w:type="spellStart"/>
      <w:r>
        <w:rPr>
          <w:rStyle w:val="Style13ptBold"/>
        </w:rPr>
        <w:t>Gatto</w:t>
      </w:r>
      <w:proofErr w:type="spellEnd"/>
      <w:r w:rsidRPr="00F97E14">
        <w:t xml:space="preserve">, New York teacher of the year, graduate studies at Berkley and Cornell, </w:t>
      </w:r>
      <w:r w:rsidRPr="00F97E14">
        <w:rPr>
          <w:rStyle w:val="Style13ptBold"/>
        </w:rPr>
        <w:t>2000</w:t>
      </w:r>
      <w:r w:rsidRPr="00F97E14">
        <w:t xml:space="preserve"> (John, The </w:t>
      </w:r>
      <w:proofErr w:type="gramStart"/>
      <w:r w:rsidRPr="00F97E14">
        <w:t>Under</w:t>
      </w:r>
      <w:proofErr w:type="gramEnd"/>
      <w:r w:rsidRPr="00F97E14">
        <w:t xml:space="preserve"> Ground History of American Education, </w:t>
      </w:r>
      <w:proofErr w:type="spellStart"/>
      <w:r w:rsidRPr="00F97E14">
        <w:t>pgs</w:t>
      </w:r>
      <w:proofErr w:type="spellEnd"/>
      <w:r>
        <w:rPr>
          <w:rStyle w:val="Style13ptBold"/>
        </w:rPr>
        <w:t xml:space="preserve"> </w:t>
      </w:r>
      <w:r>
        <w:t>127-128, GDI-JB)</w:t>
      </w:r>
    </w:p>
    <w:p w:rsidR="00B66DAC" w:rsidRDefault="00B66DAC" w:rsidP="00B66DAC">
      <w:pPr>
        <w:rPr>
          <w:rStyle w:val="StyleUnderline"/>
        </w:rPr>
      </w:pPr>
      <w:r w:rsidRPr="00D10338">
        <w:rPr>
          <w:rStyle w:val="StyleUnderline"/>
        </w:rPr>
        <w:t>Real school reforms have always failed, not because they represent bad ideas but because they stand for</w:t>
      </w:r>
      <w:r>
        <w:rPr>
          <w:rStyle w:val="StyleUnderline"/>
        </w:rPr>
        <w:t xml:space="preserve"> </w:t>
      </w:r>
      <w:r w:rsidRPr="00D10338">
        <w:rPr>
          <w:rStyle w:val="StyleUnderline"/>
        </w:rPr>
        <w:t>different interpretations of the purpose of life than the current management of society will allow</w:t>
      </w:r>
      <w:r w:rsidRPr="003E42DF">
        <w:t xml:space="preserve">. </w:t>
      </w:r>
      <w:r w:rsidRPr="00D10338">
        <w:rPr>
          <w:rStyle w:val="StyleUnderline"/>
        </w:rPr>
        <w:t>If too</w:t>
      </w:r>
      <w:r>
        <w:rPr>
          <w:rStyle w:val="StyleUnderline"/>
        </w:rPr>
        <w:t xml:space="preserve"> </w:t>
      </w:r>
      <w:r w:rsidRPr="00D10338">
        <w:rPr>
          <w:rStyle w:val="StyleUnderline"/>
        </w:rPr>
        <w:t>many people adopted such reforms, a social and economic catastrophe would be provoked, one at least</w:t>
      </w:r>
      <w:r>
        <w:rPr>
          <w:rStyle w:val="StyleUnderline"/>
        </w:rPr>
        <w:t xml:space="preserve"> </w:t>
      </w:r>
      <w:r w:rsidRPr="00D10338">
        <w:rPr>
          <w:rStyle w:val="StyleUnderline"/>
        </w:rPr>
        <w:t>equal to that which followed the original imposition of centralized, collective life</w:t>
      </w:r>
      <w:r w:rsidRPr="003E42DF">
        <w:t xml:space="preserve"> on men, women, and</w:t>
      </w:r>
      <w:r>
        <w:t xml:space="preserve"> </w:t>
      </w:r>
      <w:r w:rsidRPr="003E42DF">
        <w:t>children in what had been a fairly libertarian American society. Reverberations of this earlier change in</w:t>
      </w:r>
      <w:r>
        <w:t xml:space="preserve"> </w:t>
      </w:r>
      <w:r w:rsidRPr="003E42DF">
        <w:t>schooling are still being heard. What else do you think the explosion of homeschooling in recent years</w:t>
      </w:r>
      <w:r>
        <w:t xml:space="preserve"> </w:t>
      </w:r>
      <w:r w:rsidRPr="00D10338">
        <w:rPr>
          <w:rStyle w:val="StyleUnderline"/>
        </w:rPr>
        <w:t>means?</w:t>
      </w:r>
      <w:r>
        <w:rPr>
          <w:rStyle w:val="StyleUnderline"/>
        </w:rPr>
        <w:t xml:space="preserve"> </w:t>
      </w:r>
      <w:r w:rsidRPr="00D10338">
        <w:rPr>
          <w:rStyle w:val="StyleUnderline"/>
        </w:rPr>
        <w:t>The reason this cataclysm, out of which we got forced schooling, has been put to the question so very</w:t>
      </w:r>
      <w:r>
        <w:rPr>
          <w:rStyle w:val="StyleUnderline"/>
        </w:rPr>
        <w:t xml:space="preserve"> </w:t>
      </w:r>
      <w:r w:rsidRPr="00D10338">
        <w:rPr>
          <w:rStyle w:val="StyleUnderline"/>
        </w:rPr>
        <w:t>little by the groups it violently damaged is that the earlier storm had a confusing aspect to it</w:t>
      </w:r>
      <w:r w:rsidRPr="003E42DF">
        <w:t>. Those who</w:t>
      </w:r>
      <w:r>
        <w:t xml:space="preserve"> </w:t>
      </w:r>
      <w:r w:rsidRPr="003E42DF">
        <w:t xml:space="preserve">suffered most didn’t necessarily experience declining incomes. </w:t>
      </w:r>
      <w:r w:rsidRPr="00D10338">
        <w:rPr>
          <w:rStyle w:val="StyleUnderline"/>
        </w:rPr>
        <w:t>The cost of the metamorphosis was paid</w:t>
      </w:r>
      <w:r>
        <w:rPr>
          <w:rStyle w:val="StyleUnderline"/>
        </w:rPr>
        <w:t xml:space="preserve"> </w:t>
      </w:r>
      <w:r w:rsidRPr="00D10338">
        <w:rPr>
          <w:rStyle w:val="StyleUnderline"/>
        </w:rPr>
        <w:t>for in liberties: loss of freedom, loss of time, loss of significant human associations</w:t>
      </w:r>
      <w:r w:rsidRPr="003E42DF">
        <w:t>—including those</w:t>
      </w:r>
      <w:r>
        <w:t xml:space="preserve"> </w:t>
      </w:r>
      <w:r w:rsidRPr="003E42DF">
        <w:t xml:space="preserve">with one’s own children—loss of a spiritual dimension, perhaps. Losses difficult to pin down. </w:t>
      </w:r>
      <w:r w:rsidRPr="00D10338">
        <w:rPr>
          <w:rStyle w:val="StyleUnderline"/>
        </w:rPr>
        <w:t>Coal,</w:t>
      </w:r>
      <w:r>
        <w:rPr>
          <w:rStyle w:val="StyleUnderline"/>
        </w:rPr>
        <w:t xml:space="preserve"> </w:t>
      </w:r>
      <w:r w:rsidRPr="00D10338">
        <w:rPr>
          <w:rStyle w:val="StyleUnderline"/>
        </w:rPr>
        <w:t>and later oil, relentlessly forced a shift in crucial aspects of social life: our relation to nature, our</w:t>
      </w:r>
      <w:r>
        <w:rPr>
          <w:rStyle w:val="StyleUnderline"/>
        </w:rPr>
        <w:t xml:space="preserve"> </w:t>
      </w:r>
      <w:r w:rsidRPr="00D10338">
        <w:rPr>
          <w:rStyle w:val="StyleUnderline"/>
        </w:rPr>
        <w:t xml:space="preserve">relation to each other, </w:t>
      </w:r>
      <w:proofErr w:type="gramStart"/>
      <w:r w:rsidRPr="00D10338">
        <w:rPr>
          <w:rStyle w:val="StyleUnderline"/>
        </w:rPr>
        <w:t>our</w:t>
      </w:r>
      <w:proofErr w:type="gramEnd"/>
      <w:r w:rsidRPr="00D10338">
        <w:rPr>
          <w:rStyle w:val="StyleUnderline"/>
        </w:rPr>
        <w:t xml:space="preserve"> relation to ourselves. But nowhere was the impact greater than in the</w:t>
      </w:r>
      <w:r>
        <w:rPr>
          <w:rStyle w:val="StyleUnderline"/>
        </w:rPr>
        <w:t xml:space="preserve"> </w:t>
      </w:r>
      <w:r w:rsidRPr="00D10338">
        <w:rPr>
          <w:rStyle w:val="StyleUnderline"/>
        </w:rPr>
        <w:t>upbringing of children.</w:t>
      </w:r>
      <w:r>
        <w:rPr>
          <w:rStyle w:val="StyleUnderline"/>
        </w:rPr>
        <w:t xml:space="preserve"> </w:t>
      </w:r>
      <w:r w:rsidRPr="003E42DF">
        <w:t xml:space="preserve">Colonial and Federal period </w:t>
      </w:r>
      <w:r w:rsidRPr="00270384">
        <w:rPr>
          <w:rStyle w:val="StyleUnderline"/>
        </w:rPr>
        <w:t>economics in America emphasized the characteristics in children that were</w:t>
      </w:r>
      <w:r>
        <w:rPr>
          <w:rStyle w:val="StyleUnderline"/>
        </w:rPr>
        <w:t xml:space="preserve"> </w:t>
      </w:r>
      <w:r w:rsidRPr="00270384">
        <w:rPr>
          <w:rStyle w:val="StyleUnderline"/>
        </w:rPr>
        <w:t>needed for independent livelihoods—characteristics which have remained at the heart of the romantic</w:t>
      </w:r>
      <w:r>
        <w:rPr>
          <w:rStyle w:val="StyleUnderline"/>
        </w:rPr>
        <w:t xml:space="preserve"> </w:t>
      </w:r>
      <w:r w:rsidRPr="00270384">
        <w:rPr>
          <w:rStyle w:val="StyleUnderline"/>
        </w:rPr>
        <w:t>image of our nation in the world’s eyes and in our own</w:t>
      </w:r>
      <w:r w:rsidRPr="003E42DF">
        <w:t>. These characteristics, however, were</w:t>
      </w:r>
      <w:r>
        <w:t xml:space="preserve"> </w:t>
      </w:r>
      <w:r w:rsidRPr="003E42DF">
        <w:t>recognized by thinkers associated with the emerging industrial/financial systems as danger signs of</w:t>
      </w:r>
      <w:r>
        <w:t xml:space="preserve"> </w:t>
      </w:r>
      <w:r w:rsidRPr="003E42DF">
        <w:t>incipient overproduction. The very ingenuity and self-reliance that built a strong and unique America</w:t>
      </w:r>
      <w:r>
        <w:t xml:space="preserve"> </w:t>
      </w:r>
      <w:r w:rsidRPr="003E42DF">
        <w:t xml:space="preserve">came to be seen as its enemy. </w:t>
      </w:r>
      <w:r w:rsidRPr="00270384">
        <w:rPr>
          <w:rStyle w:val="StyleUnderline"/>
        </w:rPr>
        <w:t>Competition was recognized as a corrosive agent no mass production</w:t>
      </w:r>
      <w:r>
        <w:rPr>
          <w:rStyle w:val="StyleUnderline"/>
        </w:rPr>
        <w:t xml:space="preserve"> </w:t>
      </w:r>
      <w:r w:rsidRPr="00270384">
        <w:rPr>
          <w:rStyle w:val="StyleUnderline"/>
        </w:rPr>
        <w:t>economy could long tolerate without bringing ruinous financial panics in its wake, engendering</w:t>
      </w:r>
      <w:r>
        <w:rPr>
          <w:rStyle w:val="StyleUnderline"/>
        </w:rPr>
        <w:t xml:space="preserve"> </w:t>
      </w:r>
      <w:r w:rsidRPr="00270384">
        <w:rPr>
          <w:rStyle w:val="StyleUnderline"/>
        </w:rPr>
        <w:t>bankruptcy and deflation.</w:t>
      </w:r>
      <w:r>
        <w:rPr>
          <w:rStyle w:val="StyleUnderline"/>
        </w:rPr>
        <w:t xml:space="preserve"> </w:t>
      </w:r>
      <w:r w:rsidRPr="003E42DF">
        <w:t>A preliminary explanation is in order. Prior to coal and the inventiveness coal inspired, no harm</w:t>
      </w:r>
      <w:r>
        <w:t xml:space="preserve"> </w:t>
      </w:r>
      <w:r w:rsidRPr="003E42DF">
        <w:t>attended the very realistic American dream to have one’s own business. A startling percentage of</w:t>
      </w:r>
      <w:r>
        <w:t xml:space="preserve"> </w:t>
      </w:r>
      <w:r w:rsidRPr="003E42DF">
        <w:t>Americans did just that. Businesses were small and local, mostly subsistence operations like the myriad</w:t>
      </w:r>
      <w:r>
        <w:t xml:space="preserve"> </w:t>
      </w:r>
      <w:r w:rsidRPr="003E42DF">
        <w:t>small farms and small services which kept home and hearth together across the land. Owning yourself</w:t>
      </w:r>
      <w:r>
        <w:t xml:space="preserve"> </w:t>
      </w:r>
      <w:r w:rsidRPr="003E42DF">
        <w:t xml:space="preserve">was understood to be the best thing. </w:t>
      </w:r>
      <w:r w:rsidRPr="00270384">
        <w:rPr>
          <w:rStyle w:val="StyleUnderline"/>
        </w:rPr>
        <w:t>The most radical aspect of this former economy was the way it</w:t>
      </w:r>
      <w:r>
        <w:rPr>
          <w:rStyle w:val="StyleUnderline"/>
        </w:rPr>
        <w:t xml:space="preserve"> </w:t>
      </w:r>
      <w:r w:rsidRPr="00270384">
        <w:rPr>
          <w:rStyle w:val="StyleUnderline"/>
        </w:rPr>
        <w:t>turned ancient notions of social class privilege and ancient religious notions of exclusion on their ears.</w:t>
      </w:r>
      <w:r>
        <w:rPr>
          <w:rStyle w:val="StyleUnderline"/>
        </w:rPr>
        <w:t xml:space="preserve"> </w:t>
      </w:r>
      <w:r w:rsidRPr="003E42DF">
        <w:t>Yet, well inside a single generation, godlike fossil fuel power suddenly became available. Now here</w:t>
      </w:r>
      <w:r>
        <w:t xml:space="preserve"> </w:t>
      </w:r>
      <w:r w:rsidRPr="003E42DF">
        <w:t>was the rub, that power was available to industrialists but at the same time to the most resourceful,</w:t>
      </w:r>
      <w:r>
        <w:t xml:space="preserve"> </w:t>
      </w:r>
      <w:r w:rsidRPr="003E42DF">
        <w:t>tough-minded, independent, cantankerous, and indomitable group of ordinary citizens ever seen</w:t>
      </w:r>
      <w:r>
        <w:t xml:space="preserve"> </w:t>
      </w:r>
      <w:r w:rsidRPr="003E42DF">
        <w:t xml:space="preserve">anywhere. </w:t>
      </w:r>
      <w:r w:rsidRPr="00270384">
        <w:rPr>
          <w:rStyle w:val="StyleUnderline"/>
        </w:rPr>
        <w:t>A real danger existed that in the industrial economy being born, too many would recognize</w:t>
      </w:r>
      <w:r>
        <w:rPr>
          <w:rStyle w:val="StyleUnderline"/>
        </w:rPr>
        <w:t xml:space="preserve"> </w:t>
      </w:r>
      <w:r w:rsidRPr="00270384">
        <w:rPr>
          <w:rStyle w:val="StyleUnderline"/>
        </w:rPr>
        <w:t>the new opportunity, thus creating far too much of everything for any market to absorb.</w:t>
      </w:r>
      <w:r>
        <w:rPr>
          <w:rStyle w:val="StyleUnderline"/>
        </w:rPr>
        <w:t xml:space="preserve"> </w:t>
      </w:r>
      <w:r w:rsidRPr="00270384">
        <w:rPr>
          <w:rStyle w:val="StyleUnderline"/>
        </w:rPr>
        <w:t>The result: prices would collapse, capital would go unprotected. Using the positive method of analysis</w:t>
      </w:r>
      <w:r>
        <w:rPr>
          <w:rStyle w:val="StyleUnderline"/>
        </w:rPr>
        <w:t xml:space="preserve"> </w:t>
      </w:r>
      <w:r w:rsidRPr="00270384">
        <w:rPr>
          <w:rStyle w:val="StyleUnderline"/>
        </w:rPr>
        <w:t>(of which more later), one could easily foresee that continuous generations of improved machinery</w:t>
      </w:r>
      <w:r>
        <w:rPr>
          <w:rStyle w:val="StyleUnderline"/>
        </w:rPr>
        <w:t xml:space="preserve"> </w:t>
      </w:r>
      <w:r w:rsidRPr="00270384">
        <w:rPr>
          <w:rStyle w:val="StyleUnderline"/>
        </w:rPr>
        <w:t>(with never an end) might well be forthcoming once the commitment was made to let the coal genie</w:t>
      </w:r>
      <w:r>
        <w:rPr>
          <w:rStyle w:val="StyleUnderline"/>
        </w:rPr>
        <w:t xml:space="preserve"> </w:t>
      </w:r>
      <w:r w:rsidRPr="00270384">
        <w:rPr>
          <w:rStyle w:val="StyleUnderline"/>
        </w:rPr>
        <w:t>completely out of the bottle</w:t>
      </w:r>
      <w:r w:rsidRPr="003E42DF">
        <w:t xml:space="preserve">. Yet in the face of a constant threat of overproduction, </w:t>
      </w:r>
      <w:r w:rsidRPr="00270384">
        <w:rPr>
          <w:rStyle w:val="StyleUnderline"/>
        </w:rPr>
        <w:t>who would invest</w:t>
      </w:r>
      <w:r>
        <w:rPr>
          <w:rStyle w:val="StyleUnderline"/>
        </w:rPr>
        <w:t xml:space="preserve"> </w:t>
      </w:r>
      <w:r w:rsidRPr="00270384">
        <w:rPr>
          <w:rStyle w:val="StyleUnderline"/>
        </w:rPr>
        <w:t>and reinvest and reinvest unless steps were taken to curtail promiscuous competition in the bud stage</w:t>
      </w:r>
      <w:r w:rsidRPr="003E42DF">
        <w:t>?</w:t>
      </w:r>
      <w:r>
        <w:t xml:space="preserve"> </w:t>
      </w:r>
      <w:r w:rsidRPr="00270384">
        <w:rPr>
          <w:rStyle w:val="StyleUnderline"/>
        </w:rPr>
        <w:t xml:space="preserve">The most efficient time to do that was ab </w:t>
      </w:r>
      <w:proofErr w:type="spellStart"/>
      <w:r w:rsidRPr="00270384">
        <w:rPr>
          <w:rStyle w:val="StyleUnderline"/>
        </w:rPr>
        <w:t>ovo</w:t>
      </w:r>
      <w:proofErr w:type="spellEnd"/>
      <w:r w:rsidRPr="00270384">
        <w:rPr>
          <w:rStyle w:val="StyleUnderline"/>
        </w:rPr>
        <w:t>, damping down those qualities of mind and character</w:t>
      </w:r>
      <w:r>
        <w:rPr>
          <w:rStyle w:val="StyleUnderline"/>
        </w:rPr>
        <w:t xml:space="preserve"> </w:t>
      </w:r>
      <w:r w:rsidRPr="00270384">
        <w:rPr>
          <w:rStyle w:val="StyleUnderline"/>
        </w:rPr>
        <w:t>which gave rise to the dangerous American craving for independence where it first began, in childhood</w:t>
      </w:r>
      <w:r w:rsidRPr="003E42DF">
        <w:t>.</w:t>
      </w:r>
      <w:r>
        <w:t xml:space="preserve"> </w:t>
      </w:r>
      <w:r w:rsidRPr="003E42DF">
        <w:t>The older economy scheduled for replacement had set up its own basic expectations for children. Even</w:t>
      </w:r>
      <w:r>
        <w:t xml:space="preserve"> </w:t>
      </w:r>
      <w:r w:rsidRPr="003E42DF">
        <w:t>small farmers considered it important to toughen the mind by reading, writing, debate, and</w:t>
      </w:r>
      <w:r>
        <w:t xml:space="preserve"> </w:t>
      </w:r>
      <w:r w:rsidRPr="003E42DF">
        <w:t>declamation, and to learn to manage numbers well enough so that later one might manage one’s own</w:t>
      </w:r>
      <w:r>
        <w:t xml:space="preserve"> </w:t>
      </w:r>
      <w:r w:rsidRPr="003E42DF">
        <w:t>accounts. In the older society, competition was the tough love road to fairness in distribution.</w:t>
      </w:r>
      <w:r>
        <w:t xml:space="preserve"> </w:t>
      </w:r>
      <w:r w:rsidRPr="003E42DF">
        <w:t>Democracy, religion, and local community were the counterpoise to excesses of individualism. In such</w:t>
      </w:r>
      <w:r>
        <w:t xml:space="preserve"> </w:t>
      </w:r>
      <w:r w:rsidRPr="003E42DF">
        <w:t>a universe, home education, self-teaching, and teacher-directed local schoolhouses served well.</w:t>
      </w:r>
      <w:r>
        <w:t xml:space="preserve"> </w:t>
      </w:r>
      <w:r w:rsidRPr="003E42DF">
        <w:t>In the waning days of this family-centered social order, an industrial replacement made necessary by</w:t>
      </w:r>
      <w:r>
        <w:t xml:space="preserve"> </w:t>
      </w:r>
      <w:r w:rsidRPr="003E42DF">
        <w:t xml:space="preserve">coal lay waiting in the wings, but </w:t>
      </w:r>
      <w:r w:rsidRPr="00270384">
        <w:rPr>
          <w:rStyle w:val="StyleUnderline"/>
        </w:rPr>
        <w:t>it was a perspective still unable to purge itself of excess competition,</w:t>
      </w:r>
      <w:r>
        <w:rPr>
          <w:rStyle w:val="StyleUnderline"/>
        </w:rPr>
        <w:t xml:space="preserve"> </w:t>
      </w:r>
      <w:r w:rsidRPr="00270384">
        <w:rPr>
          <w:rStyle w:val="StyleUnderline"/>
        </w:rPr>
        <w:t>unable to sufficiently accept government as the partner it must have to suppress dangerous</w:t>
      </w:r>
      <w:r>
        <w:rPr>
          <w:rStyle w:val="StyleUnderline"/>
        </w:rPr>
        <w:t xml:space="preserve"> </w:t>
      </w:r>
      <w:r w:rsidRPr="00270384">
        <w:rPr>
          <w:rStyle w:val="StyleUnderline"/>
        </w:rPr>
        <w:t>competition—from an all-too-democratic multitude.</w:t>
      </w:r>
      <w:r>
        <w:rPr>
          <w:rStyle w:val="StyleUnderline"/>
        </w:rPr>
        <w:t xml:space="preserve"> </w:t>
      </w:r>
      <w:r w:rsidRPr="003E42DF">
        <w:t>Then a miracle happened or was arranged to happen. After decades of surreptitious Northern</w:t>
      </w:r>
      <w:r>
        <w:t xml:space="preserve"> </w:t>
      </w:r>
      <w:r w:rsidRPr="003E42DF">
        <w:t xml:space="preserve">provocation, the South fired on Fort Sumter. </w:t>
      </w:r>
      <w:r w:rsidRPr="00270384">
        <w:rPr>
          <w:rStyle w:val="StyleUnderline"/>
        </w:rPr>
        <w:t>Hegel himself could not have planned history better.</w:t>
      </w:r>
      <w:r>
        <w:t xml:space="preserve"> </w:t>
      </w:r>
      <w:r w:rsidRPr="003E42DF">
        <w:t xml:space="preserve">America was soon to find itself shoehorned into a monoculture. </w:t>
      </w:r>
      <w:r w:rsidRPr="00270384">
        <w:rPr>
          <w:rStyle w:val="StyleUnderline"/>
        </w:rPr>
        <w:t>The Civil War demonstrated to</w:t>
      </w:r>
      <w:r>
        <w:rPr>
          <w:rStyle w:val="StyleUnderline"/>
        </w:rPr>
        <w:t xml:space="preserve"> </w:t>
      </w:r>
      <w:r w:rsidRPr="00270384">
        <w:rPr>
          <w:rStyle w:val="StyleUnderline"/>
        </w:rPr>
        <w:t>industrialists and financiers how a standardized population trained to follow orders could be made to</w:t>
      </w:r>
      <w:r>
        <w:rPr>
          <w:rStyle w:val="StyleUnderline"/>
        </w:rPr>
        <w:t xml:space="preserve"> </w:t>
      </w:r>
      <w:r w:rsidRPr="00270384">
        <w:rPr>
          <w:rStyle w:val="StyleUnderline"/>
        </w:rPr>
        <w:t>function as a reliable money tree</w:t>
      </w:r>
      <w:r w:rsidRPr="003E42DF">
        <w:t>; even more, how the common population could be stripped of its</w:t>
      </w:r>
      <w:r>
        <w:t xml:space="preserve"> </w:t>
      </w:r>
      <w:r w:rsidRPr="003E42DF">
        <w:t xml:space="preserve">power to cause political trouble. </w:t>
      </w:r>
      <w:r w:rsidRPr="00270384">
        <w:rPr>
          <w:rStyle w:val="StyleUnderline"/>
        </w:rPr>
        <w:t>These war years awakened canny nostalgia for the British colonial</w:t>
      </w:r>
      <w:r>
        <w:rPr>
          <w:rStyle w:val="StyleUnderline"/>
        </w:rPr>
        <w:t xml:space="preserve"> </w:t>
      </w:r>
      <w:r w:rsidRPr="00270384">
        <w:rPr>
          <w:rStyle w:val="StyleUnderline"/>
        </w:rPr>
        <w:t>past, and in doing so, the coal-driven society was welcomed for the social future it promised as well as</w:t>
      </w:r>
      <w:r>
        <w:rPr>
          <w:rStyle w:val="StyleUnderline"/>
        </w:rPr>
        <w:t xml:space="preserve"> </w:t>
      </w:r>
      <w:r w:rsidRPr="00270384">
        <w:rPr>
          <w:rStyle w:val="StyleUnderline"/>
        </w:rPr>
        <w:t>for its riches.</w:t>
      </w:r>
    </w:p>
    <w:p w:rsidR="003423BB" w:rsidRDefault="003423BB" w:rsidP="003423BB">
      <w:pPr>
        <w:pStyle w:val="Heading1"/>
      </w:pPr>
      <w:r>
        <w:t>Links</w:t>
      </w:r>
    </w:p>
    <w:p w:rsidR="003423BB" w:rsidRPr="003423BB" w:rsidRDefault="003423BB" w:rsidP="003423BB">
      <w:pPr>
        <w:pStyle w:val="Heading2"/>
      </w:pPr>
      <w:r>
        <w:t>Structural Links</w:t>
      </w:r>
    </w:p>
    <w:p w:rsidR="003423BB" w:rsidRPr="003423BB" w:rsidRDefault="003423BB" w:rsidP="003423BB">
      <w:pPr>
        <w:pStyle w:val="Heading3"/>
      </w:pPr>
      <w:r w:rsidRPr="003423BB">
        <w:t>Compulsory Education</w:t>
      </w:r>
    </w:p>
    <w:p w:rsidR="003423BB" w:rsidRPr="0061011A" w:rsidRDefault="003423BB" w:rsidP="003423BB">
      <w:pPr>
        <w:pStyle w:val="Heading4"/>
        <w:rPr>
          <w:rStyle w:val="Style13ptBold"/>
          <w:b/>
        </w:rPr>
      </w:pPr>
      <w:r>
        <w:rPr>
          <w:rStyle w:val="Style13ptBold"/>
          <w:b/>
        </w:rPr>
        <w:t xml:space="preserve">Compulsory </w:t>
      </w:r>
      <w:r w:rsidRPr="0061011A">
        <w:rPr>
          <w:rStyle w:val="Style13ptBold"/>
          <w:b/>
        </w:rPr>
        <w:t xml:space="preserve">Education </w:t>
      </w:r>
      <w:r>
        <w:rPr>
          <w:rStyle w:val="Style13ptBold"/>
          <w:b/>
        </w:rPr>
        <w:t>makes us spectators to the erosion of our freedom by shaping our outcome with inventions like diplomas and credentials</w:t>
      </w:r>
    </w:p>
    <w:p w:rsidR="003423BB" w:rsidRPr="001D5909" w:rsidRDefault="003423BB" w:rsidP="003423BB">
      <w:pPr>
        <w:rPr>
          <w:rStyle w:val="Style13ptBold"/>
        </w:rPr>
      </w:pPr>
      <w:r>
        <w:rPr>
          <w:rStyle w:val="Style13ptBold"/>
        </w:rPr>
        <w:t xml:space="preserve">Holt, </w:t>
      </w:r>
      <w:r w:rsidRPr="001D5909">
        <w:rPr>
          <w:rStyle w:val="Style13ptBold"/>
          <w:b w:val="0"/>
        </w:rPr>
        <w:t>John Holt was an author and</w:t>
      </w:r>
      <w:r>
        <w:rPr>
          <w:rStyle w:val="Style13ptBold"/>
          <w:b w:val="0"/>
        </w:rPr>
        <w:t xml:space="preserve"> visiting lecturer at Harvard and Berkley, 76, (John Holt, 1976, “Instead of Education” </w:t>
      </w:r>
      <w:proofErr w:type="spellStart"/>
      <w:r>
        <w:rPr>
          <w:rStyle w:val="Style13ptBold"/>
          <w:b w:val="0"/>
        </w:rPr>
        <w:t>pg</w:t>
      </w:r>
      <w:proofErr w:type="spellEnd"/>
      <w:r>
        <w:rPr>
          <w:rStyle w:val="Style13ptBold"/>
          <w:b w:val="0"/>
        </w:rPr>
        <w:t xml:space="preserve"> 2-3, GDI-JB)</w:t>
      </w:r>
    </w:p>
    <w:p w:rsidR="00A95652" w:rsidRDefault="003423BB" w:rsidP="00B55AD5">
      <w:pPr>
        <w:rPr>
          <w:rStyle w:val="StyleUnderline"/>
        </w:rPr>
      </w:pPr>
      <w:r w:rsidRPr="001D5909">
        <w:rPr>
          <w:rStyle w:val="StyleUnderline"/>
        </w:rPr>
        <w:t>Not all persons will give the word “education” the meaning I give it here. Some may</w:t>
      </w:r>
      <w:r>
        <w:rPr>
          <w:rStyle w:val="StyleUnderline"/>
          <w:sz w:val="12"/>
        </w:rPr>
        <w:t xml:space="preserve"> </w:t>
      </w:r>
      <w:r w:rsidRPr="001D5909">
        <w:rPr>
          <w:rStyle w:val="StyleUnderline"/>
        </w:rPr>
        <w:t>think of it, as 1 once described it, as “something a person gets for himself, not that which</w:t>
      </w:r>
      <w:r>
        <w:rPr>
          <w:rStyle w:val="StyleUnderline"/>
          <w:sz w:val="12"/>
        </w:rPr>
        <w:t xml:space="preserve"> </w:t>
      </w:r>
      <w:r w:rsidRPr="001D5909">
        <w:rPr>
          <w:rStyle w:val="StyleUnderline"/>
        </w:rPr>
        <w:t>someone else gives or does to him.” But I choose to define it here as most people do,</w:t>
      </w:r>
      <w:r>
        <w:rPr>
          <w:rStyle w:val="StyleUnderline"/>
          <w:sz w:val="12"/>
        </w:rPr>
        <w:t xml:space="preserve"> </w:t>
      </w:r>
      <w:r w:rsidRPr="001D5909">
        <w:rPr>
          <w:rStyle w:val="StyleUnderline"/>
        </w:rPr>
        <w:t>something that some people do to others for their own good, molding and shaping them,</w:t>
      </w:r>
      <w:r>
        <w:rPr>
          <w:rStyle w:val="StyleUnderline"/>
          <w:sz w:val="12"/>
        </w:rPr>
        <w:t xml:space="preserve"> </w:t>
      </w:r>
      <w:r w:rsidRPr="001D5909">
        <w:rPr>
          <w:rStyle w:val="StyleUnderline"/>
        </w:rPr>
        <w:t>and trying to make them learn what they think they ought to know. Today, everywhere in</w:t>
      </w:r>
      <w:r>
        <w:rPr>
          <w:rStyle w:val="StyleUnderline"/>
          <w:sz w:val="12"/>
        </w:rPr>
        <w:t xml:space="preserve"> </w:t>
      </w:r>
      <w:r w:rsidRPr="001D5909">
        <w:rPr>
          <w:rStyle w:val="StyleUnderline"/>
        </w:rPr>
        <w:t>the world, that is what “education” has become, and I am wholly against it. People still</w:t>
      </w:r>
      <w:r>
        <w:rPr>
          <w:rStyle w:val="StyleUnderline"/>
          <w:sz w:val="12"/>
        </w:rPr>
        <w:t xml:space="preserve"> </w:t>
      </w:r>
      <w:r w:rsidRPr="001D5909">
        <w:rPr>
          <w:rStyle w:val="StyleUnderline"/>
        </w:rPr>
        <w:t xml:space="preserve">spend a great deal of time—as for years I did myself—talking about how to make </w:t>
      </w:r>
      <w:r>
        <w:rPr>
          <w:rStyle w:val="StyleUnderline"/>
          <w:sz w:val="12"/>
        </w:rPr>
        <w:t xml:space="preserve"> </w:t>
      </w:r>
      <w:r w:rsidRPr="001D5909">
        <w:rPr>
          <w:rStyle w:val="StyleUnderline"/>
        </w:rPr>
        <w:t>“education” more effective- and efficient, or how to do it or give it to more people, or</w:t>
      </w:r>
      <w:r>
        <w:rPr>
          <w:rStyle w:val="StyleUnderline"/>
          <w:sz w:val="12"/>
        </w:rPr>
        <w:t xml:space="preserve"> </w:t>
      </w:r>
      <w:r w:rsidRPr="001D5909">
        <w:rPr>
          <w:rStyle w:val="StyleUnderline"/>
        </w:rPr>
        <w:t>how to reform or humanize it.</w:t>
      </w:r>
      <w:r>
        <w:rPr>
          <w:rStyle w:val="StyleUnderline"/>
          <w:sz w:val="12"/>
        </w:rPr>
        <w:t xml:space="preserve"> </w:t>
      </w:r>
      <w:r w:rsidRPr="001D5909">
        <w:rPr>
          <w:rStyle w:val="StyleUnderline"/>
        </w:rPr>
        <w:t>But to make it more effective and efficient will only be to make it worse, and to help it</w:t>
      </w:r>
      <w:r>
        <w:rPr>
          <w:rStyle w:val="StyleUnderline"/>
          <w:sz w:val="12"/>
        </w:rPr>
        <w:t xml:space="preserve"> </w:t>
      </w:r>
      <w:r w:rsidRPr="001D5909">
        <w:rPr>
          <w:rStyle w:val="StyleUnderline"/>
        </w:rPr>
        <w:t>do even more harm. It cannot be reformed, cannot be carried out wisely or humanely,</w:t>
      </w:r>
      <w:r>
        <w:rPr>
          <w:rStyle w:val="StyleUnderline"/>
          <w:sz w:val="12"/>
        </w:rPr>
        <w:t xml:space="preserve"> </w:t>
      </w:r>
      <w:r w:rsidRPr="001D5909">
        <w:rPr>
          <w:rStyle w:val="StyleUnderline"/>
        </w:rPr>
        <w:t xml:space="preserve">because its purpose </w:t>
      </w:r>
      <w:proofErr w:type="gramStart"/>
      <w:r w:rsidRPr="001D5909">
        <w:rPr>
          <w:rStyle w:val="StyleUnderline"/>
        </w:rPr>
        <w:t>is</w:t>
      </w:r>
      <w:proofErr w:type="gramEnd"/>
      <w:r w:rsidRPr="001D5909">
        <w:rPr>
          <w:rStyle w:val="StyleUnderline"/>
        </w:rPr>
        <w:t xml:space="preserve"> neither wise nor humane.</w:t>
      </w:r>
      <w:r>
        <w:rPr>
          <w:rStyle w:val="StyleUnderline"/>
          <w:sz w:val="12"/>
        </w:rPr>
        <w:t xml:space="preserve"> </w:t>
      </w:r>
      <w:r w:rsidRPr="001D5909">
        <w:rPr>
          <w:rStyle w:val="StyleUnderline"/>
        </w:rPr>
        <w:t>Next to the right to life itself, the most fundamental of all human rights is the right to</w:t>
      </w:r>
      <w:r>
        <w:rPr>
          <w:rStyle w:val="StyleUnderline"/>
          <w:sz w:val="12"/>
        </w:rPr>
        <w:t xml:space="preserve"> </w:t>
      </w:r>
      <w:r w:rsidRPr="001D5909">
        <w:rPr>
          <w:rStyle w:val="StyleUnderline"/>
        </w:rPr>
        <w:t xml:space="preserve">control our own minds and thoughts. That means, the right to decide for </w:t>
      </w:r>
      <w:proofErr w:type="gramStart"/>
      <w:r w:rsidRPr="001D5909">
        <w:rPr>
          <w:rStyle w:val="StyleUnderline"/>
        </w:rPr>
        <w:t>ourselves</w:t>
      </w:r>
      <w:proofErr w:type="gramEnd"/>
      <w:r w:rsidRPr="001D5909">
        <w:rPr>
          <w:rStyle w:val="StyleUnderline"/>
        </w:rPr>
        <w:t xml:space="preserve"> how</w:t>
      </w:r>
      <w:r>
        <w:rPr>
          <w:rStyle w:val="StyleUnderline"/>
          <w:sz w:val="12"/>
        </w:rPr>
        <w:t xml:space="preserve"> </w:t>
      </w:r>
      <w:r w:rsidRPr="001D5909">
        <w:rPr>
          <w:rStyle w:val="StyleUnderline"/>
        </w:rPr>
        <w:t>we will explore the world around us, think about our own and other persons’ experiences,</w:t>
      </w:r>
      <w:r>
        <w:rPr>
          <w:rStyle w:val="StyleUnderline"/>
          <w:sz w:val="12"/>
        </w:rPr>
        <w:t xml:space="preserve"> </w:t>
      </w:r>
      <w:r w:rsidRPr="001D5909">
        <w:rPr>
          <w:rStyle w:val="StyleUnderline"/>
        </w:rPr>
        <w:t>and find and make the meaning of our own lives. Whoever takes that right away from us,</w:t>
      </w:r>
      <w:r>
        <w:rPr>
          <w:rStyle w:val="StyleUnderline"/>
          <w:sz w:val="12"/>
        </w:rPr>
        <w:t xml:space="preserve"> </w:t>
      </w:r>
      <w:r w:rsidRPr="001D5909">
        <w:rPr>
          <w:rStyle w:val="StyleUnderline"/>
        </w:rPr>
        <w:t>as the educators do, attacks the very center of our being and does us a most profound and</w:t>
      </w:r>
      <w:r>
        <w:rPr>
          <w:rStyle w:val="StyleUnderline"/>
          <w:sz w:val="12"/>
        </w:rPr>
        <w:t xml:space="preserve"> </w:t>
      </w:r>
      <w:r w:rsidRPr="001D5909">
        <w:rPr>
          <w:rStyle w:val="StyleUnderline"/>
        </w:rPr>
        <w:t xml:space="preserve">lasting </w:t>
      </w:r>
      <w:proofErr w:type="gramStart"/>
      <w:r w:rsidRPr="001D5909">
        <w:rPr>
          <w:rStyle w:val="StyleUnderline"/>
        </w:rPr>
        <w:t>injury.</w:t>
      </w:r>
      <w:proofErr w:type="gramEnd"/>
      <w:r w:rsidRPr="001D5909">
        <w:rPr>
          <w:rStyle w:val="StyleUnderline"/>
        </w:rPr>
        <w:t xml:space="preserve"> He tells us, in effect, that we cannot be trusted even to think, that for all</w:t>
      </w:r>
      <w:r>
        <w:rPr>
          <w:rStyle w:val="StyleUnderline"/>
          <w:sz w:val="12"/>
        </w:rPr>
        <w:t xml:space="preserve"> </w:t>
      </w:r>
      <w:r w:rsidRPr="001D5909">
        <w:rPr>
          <w:rStyle w:val="StyleUnderline"/>
        </w:rPr>
        <w:t>our lives we must depend on others to tell us the meaning of our world and our lives, and</w:t>
      </w:r>
      <w:r>
        <w:rPr>
          <w:rStyle w:val="StyleUnderline"/>
          <w:sz w:val="12"/>
        </w:rPr>
        <w:t xml:space="preserve"> </w:t>
      </w:r>
      <w:r w:rsidRPr="001D5909">
        <w:rPr>
          <w:rStyle w:val="StyleUnderline"/>
        </w:rPr>
        <w:t>that any meaning we may make for ourselves, out of our own experience, has no value.</w:t>
      </w:r>
      <w:r>
        <w:rPr>
          <w:rStyle w:val="StyleUnderline"/>
          <w:sz w:val="12"/>
        </w:rPr>
        <w:t xml:space="preserve"> </w:t>
      </w:r>
      <w:r w:rsidRPr="00F83C55">
        <w:rPr>
          <w:rStyle w:val="StyleUnderline"/>
        </w:rPr>
        <w:t>Education, with its supporting system of compulsory and competitive schooling, all its</w:t>
      </w:r>
      <w:r>
        <w:rPr>
          <w:rStyle w:val="StyleUnderline"/>
          <w:sz w:val="12"/>
        </w:rPr>
        <w:t xml:space="preserve"> </w:t>
      </w:r>
      <w:r w:rsidRPr="00F83C55">
        <w:rPr>
          <w:rStyle w:val="StyleUnderline"/>
        </w:rPr>
        <w:t>carrots and sticks, its grades, diplomas, and credentials, now seems to me perhaps the</w:t>
      </w:r>
      <w:r>
        <w:rPr>
          <w:rStyle w:val="StyleUnderline"/>
          <w:sz w:val="12"/>
        </w:rPr>
        <w:t xml:space="preserve"> </w:t>
      </w:r>
      <w:r w:rsidRPr="00F83C55">
        <w:rPr>
          <w:rStyle w:val="StyleUnderline"/>
        </w:rPr>
        <w:t>most authoritarian and dangerous of all the social inventions of mankind</w:t>
      </w:r>
      <w:r>
        <w:t xml:space="preserve">’ </w:t>
      </w:r>
      <w:r w:rsidRPr="00F83C55">
        <w:rPr>
          <w:rStyle w:val="StyleUnderline"/>
        </w:rPr>
        <w:t>It is the deepest</w:t>
      </w:r>
      <w:r>
        <w:rPr>
          <w:rStyle w:val="StyleUnderline"/>
          <w:sz w:val="12"/>
        </w:rPr>
        <w:t xml:space="preserve"> </w:t>
      </w:r>
      <w:r w:rsidRPr="00F83C55">
        <w:rPr>
          <w:rStyle w:val="StyleUnderline"/>
        </w:rPr>
        <w:t>foundation of the modern and worldwide slave state, in which most people feel</w:t>
      </w:r>
      <w:r>
        <w:rPr>
          <w:rStyle w:val="StyleUnderline"/>
          <w:sz w:val="12"/>
        </w:rPr>
        <w:t xml:space="preserve"> </w:t>
      </w:r>
      <w:r w:rsidRPr="00F83C55">
        <w:rPr>
          <w:rStyle w:val="StyleUnderline"/>
        </w:rPr>
        <w:t>themselves to be nothing but producers, consumers, spectators, and “fans,” driven more</w:t>
      </w:r>
      <w:r>
        <w:rPr>
          <w:rStyle w:val="StyleUnderline"/>
          <w:sz w:val="12"/>
        </w:rPr>
        <w:t xml:space="preserve"> </w:t>
      </w:r>
      <w:r w:rsidRPr="00F83C55">
        <w:rPr>
          <w:rStyle w:val="StyleUnderline"/>
        </w:rPr>
        <w:t>and more, in all parts of their lives, by greed, envy, and fear</w:t>
      </w:r>
      <w:r>
        <w:t xml:space="preserve">. </w:t>
      </w:r>
      <w:r w:rsidRPr="00F83C55">
        <w:rPr>
          <w:rStyle w:val="StyleUnderline"/>
        </w:rPr>
        <w:t>My concern is not to</w:t>
      </w:r>
      <w:r>
        <w:rPr>
          <w:rStyle w:val="StyleUnderline"/>
          <w:sz w:val="12"/>
        </w:rPr>
        <w:t xml:space="preserve"> </w:t>
      </w:r>
      <w:r w:rsidRPr="00F83C55">
        <w:rPr>
          <w:rStyle w:val="StyleUnderline"/>
        </w:rPr>
        <w:t>improve “education” but to do away with it, to end the ugly and antihuman business of</w:t>
      </w:r>
      <w:r>
        <w:rPr>
          <w:rStyle w:val="StyleUnderline"/>
          <w:sz w:val="12"/>
        </w:rPr>
        <w:t xml:space="preserve"> </w:t>
      </w:r>
      <w:r w:rsidRPr="00F83C55">
        <w:rPr>
          <w:rStyle w:val="StyleUnderline"/>
        </w:rPr>
        <w:t xml:space="preserve">people-shaping </w:t>
      </w:r>
      <w:r>
        <w:t xml:space="preserve">and let people shape </w:t>
      </w:r>
      <w:proofErr w:type="spellStart"/>
      <w:r>
        <w:t>them selves</w:t>
      </w:r>
      <w:proofErr w:type="spellEnd"/>
      <w:r>
        <w:t>.</w:t>
      </w:r>
      <w:r>
        <w:rPr>
          <w:sz w:val="12"/>
        </w:rPr>
        <w:t xml:space="preserve"> </w:t>
      </w:r>
      <w:r>
        <w:t>This does not mean that no one should ever influence or try to influence what others</w:t>
      </w:r>
      <w:r>
        <w:rPr>
          <w:sz w:val="12"/>
        </w:rPr>
        <w:t xml:space="preserve"> </w:t>
      </w:r>
      <w:r>
        <w:t>think and feel. We all touch and change (and are changed by) those we live and work</w:t>
      </w:r>
      <w:r>
        <w:rPr>
          <w:sz w:val="12"/>
        </w:rPr>
        <w:t xml:space="preserve"> </w:t>
      </w:r>
      <w:r>
        <w:t>with. We are by instinct talkative and social creatures, and naturally share with those</w:t>
      </w:r>
      <w:r>
        <w:rPr>
          <w:sz w:val="12"/>
        </w:rPr>
        <w:t xml:space="preserve"> </w:t>
      </w:r>
      <w:r>
        <w:t>around us our view of reality. Both in my work as writer and lecturer, and among my</w:t>
      </w:r>
      <w:r>
        <w:rPr>
          <w:sz w:val="12"/>
        </w:rPr>
        <w:t xml:space="preserve"> </w:t>
      </w:r>
      <w:r>
        <w:t>friends, I do this all the time. But I refuse to put these others in a position where they feel</w:t>
      </w:r>
      <w:r>
        <w:rPr>
          <w:sz w:val="12"/>
        </w:rPr>
        <w:t xml:space="preserve"> </w:t>
      </w:r>
      <w:r>
        <w:t>they have no choice but to agree with me, or seem to agree. I want them to have the right,</w:t>
      </w:r>
      <w:r>
        <w:rPr>
          <w:sz w:val="12"/>
        </w:rPr>
        <w:t xml:space="preserve"> </w:t>
      </w:r>
      <w:r>
        <w:t>if they wish, to reject absolutely any and all of my ideas, as I would want and demand for</w:t>
      </w:r>
      <w:r>
        <w:rPr>
          <w:sz w:val="12"/>
        </w:rPr>
        <w:t xml:space="preserve"> </w:t>
      </w:r>
      <w:r>
        <w:t xml:space="preserve">myself the right to reject theirs. Also, I have learned that no one can truly say </w:t>
      </w:r>
      <w:proofErr w:type="gramStart"/>
      <w:r>
        <w:t>Yes</w:t>
      </w:r>
      <w:proofErr w:type="gramEnd"/>
      <w:r>
        <w:t xml:space="preserve"> to an</w:t>
      </w:r>
      <w:r>
        <w:rPr>
          <w:sz w:val="12"/>
        </w:rPr>
        <w:t xml:space="preserve"> </w:t>
      </w:r>
      <w:r>
        <w:t>idea, mine or anyone else’s, unless he can freely say No to it. This is why, except as an</w:t>
      </w:r>
      <w:r>
        <w:rPr>
          <w:sz w:val="12"/>
        </w:rPr>
        <w:t xml:space="preserve"> </w:t>
      </w:r>
      <w:r>
        <w:t>occasional visitor, I will no longer do my teaching in compulsory and competitive</w:t>
      </w:r>
      <w:r>
        <w:rPr>
          <w:sz w:val="12"/>
        </w:rPr>
        <w:t xml:space="preserve"> </w:t>
      </w:r>
      <w:r>
        <w:t>schools.</w:t>
      </w:r>
      <w:r>
        <w:rPr>
          <w:sz w:val="12"/>
        </w:rPr>
        <w:t xml:space="preserve"> </w:t>
      </w:r>
      <w:r>
        <w:t>I do not mean to say, either, that no one should ever have the right to ask another to</w:t>
      </w:r>
      <w:r>
        <w:rPr>
          <w:sz w:val="12"/>
        </w:rPr>
        <w:t xml:space="preserve"> </w:t>
      </w:r>
      <w:r>
        <w:t xml:space="preserve">show what he knows or can do. </w:t>
      </w:r>
      <w:r w:rsidRPr="00F83C55">
        <w:rPr>
          <w:rStyle w:val="StyleUnderline"/>
        </w:rPr>
        <w:t>Clearly, if someone wants to drive a car, fly a plane, or</w:t>
      </w:r>
      <w:r>
        <w:rPr>
          <w:rStyle w:val="StyleUnderline"/>
          <w:sz w:val="12"/>
        </w:rPr>
        <w:t xml:space="preserve"> </w:t>
      </w:r>
      <w:r w:rsidRPr="00F83C55">
        <w:rPr>
          <w:rStyle w:val="StyleUnderline"/>
        </w:rPr>
        <w:t>do something that might directly affect the lives or health of other people, then society,</w:t>
      </w:r>
      <w:r>
        <w:rPr>
          <w:rStyle w:val="StyleUnderline"/>
          <w:sz w:val="12"/>
        </w:rPr>
        <w:t xml:space="preserve"> </w:t>
      </w:r>
      <w:r w:rsidRPr="00F83C55">
        <w:rPr>
          <w:rStyle w:val="StyleUnderline"/>
        </w:rPr>
        <w:t>through some agent, has the right to demand that he show that he is able to do what he</w:t>
      </w:r>
      <w:r>
        <w:rPr>
          <w:rStyle w:val="StyleUnderline"/>
          <w:sz w:val="12"/>
        </w:rPr>
        <w:t xml:space="preserve"> </w:t>
      </w:r>
      <w:r w:rsidRPr="00F83C55">
        <w:rPr>
          <w:rStyle w:val="StyleUnderline"/>
        </w:rPr>
        <w:t>wants to be allowed to do.</w:t>
      </w:r>
      <w:r>
        <w:t xml:space="preserve"> Indeed, even where health and safety are not involved, a</w:t>
      </w:r>
      <w:r>
        <w:rPr>
          <w:sz w:val="12"/>
        </w:rPr>
        <w:t xml:space="preserve"> </w:t>
      </w:r>
      <w:r>
        <w:t>person can often rightly be asked to show his competence. If he wants to play in an</w:t>
      </w:r>
      <w:r>
        <w:rPr>
          <w:sz w:val="12"/>
        </w:rPr>
        <w:t xml:space="preserve"> </w:t>
      </w:r>
      <w:r>
        <w:t>orchestra, sing in a chorus, act in a play, or join other people in any work they are doing,</w:t>
      </w:r>
      <w:r>
        <w:rPr>
          <w:sz w:val="12"/>
        </w:rPr>
        <w:t xml:space="preserve"> </w:t>
      </w:r>
      <w:r>
        <w:t>whether for money, pleasure, or other reasons, they have a right to ask him to show that</w:t>
      </w:r>
      <w:r>
        <w:rPr>
          <w:sz w:val="12"/>
        </w:rPr>
        <w:t xml:space="preserve"> </w:t>
      </w:r>
      <w:r>
        <w:t xml:space="preserve">he can do it well enough to help and not hinder them. </w:t>
      </w:r>
      <w:r w:rsidRPr="00F83C55">
        <w:rPr>
          <w:rStyle w:val="StyleUnderline"/>
        </w:rPr>
        <w:t>But these demands are specific in</w:t>
      </w:r>
      <w:r>
        <w:rPr>
          <w:rStyle w:val="StyleUnderline"/>
          <w:sz w:val="12"/>
        </w:rPr>
        <w:t xml:space="preserve"> </w:t>
      </w:r>
      <w:r w:rsidRPr="00F83C55">
        <w:rPr>
          <w:rStyle w:val="StyleUnderline"/>
        </w:rPr>
        <w:t>time and place. They are not at all the same thing as saying to someone that just to be</w:t>
      </w:r>
      <w:r>
        <w:rPr>
          <w:rStyle w:val="StyleUnderline"/>
          <w:sz w:val="12"/>
        </w:rPr>
        <w:t xml:space="preserve"> </w:t>
      </w:r>
      <w:r w:rsidRPr="00F83C55">
        <w:rPr>
          <w:rStyle w:val="StyleUnderline"/>
        </w:rPr>
        <w:t>allowed to live in the world at all he must be able to show that he knows this or that.</w:t>
      </w:r>
      <w:r>
        <w:rPr>
          <w:rStyle w:val="StyleUnderline"/>
          <w:sz w:val="12"/>
        </w:rPr>
        <w:t xml:space="preserve"> </w:t>
      </w:r>
      <w:r w:rsidRPr="00F83C55">
        <w:rPr>
          <w:rStyle w:val="StyleUnderline"/>
        </w:rPr>
        <w:t>By “doing” I do not mean only things done with the body, the muscles, with hands and</w:t>
      </w:r>
      <w:r>
        <w:rPr>
          <w:rStyle w:val="StyleUnderline"/>
          <w:sz w:val="12"/>
        </w:rPr>
        <w:t xml:space="preserve"> </w:t>
      </w:r>
      <w:r w:rsidRPr="00F83C55">
        <w:rPr>
          <w:rStyle w:val="StyleUnderline"/>
        </w:rPr>
        <w:t xml:space="preserve">tools, rather than with the mind alone. I am not trying to separate or put in </w:t>
      </w:r>
      <w:proofErr w:type="gramStart"/>
      <w:r w:rsidRPr="00F83C55">
        <w:rPr>
          <w:rStyle w:val="StyleUnderline"/>
        </w:rPr>
        <w:t xml:space="preserve">opposition </w:t>
      </w:r>
      <w:r>
        <w:rPr>
          <w:rStyle w:val="StyleUnderline"/>
          <w:sz w:val="12"/>
        </w:rPr>
        <w:t xml:space="preserve"> </w:t>
      </w:r>
      <w:r w:rsidRPr="00F83C55">
        <w:rPr>
          <w:rStyle w:val="StyleUnderline"/>
        </w:rPr>
        <w:t>what</w:t>
      </w:r>
      <w:proofErr w:type="gramEnd"/>
      <w:r w:rsidRPr="00F83C55">
        <w:rPr>
          <w:rStyle w:val="StyleUnderline"/>
        </w:rPr>
        <w:t xml:space="preserve"> many might call the “physical” and the “intellectual.” Such distinctions are unreal</w:t>
      </w:r>
      <w:r>
        <w:rPr>
          <w:rStyle w:val="StyleUnderline"/>
          <w:sz w:val="12"/>
        </w:rPr>
        <w:t xml:space="preserve"> </w:t>
      </w:r>
      <w:r w:rsidRPr="00F83C55">
        <w:rPr>
          <w:rStyle w:val="StyleUnderline"/>
        </w:rPr>
        <w:t>and harmful. Only in words can the mind and body be separated. In reality they are one;</w:t>
      </w:r>
      <w:r>
        <w:rPr>
          <w:rStyle w:val="StyleUnderline"/>
          <w:sz w:val="12"/>
        </w:rPr>
        <w:t xml:space="preserve"> </w:t>
      </w:r>
      <w:r w:rsidRPr="00F83C55">
        <w:rPr>
          <w:rStyle w:val="StyleUnderline"/>
        </w:rPr>
        <w:t>they act together. So by “doing” I include such actions as talking, listening, writing,</w:t>
      </w:r>
      <w:r>
        <w:rPr>
          <w:rStyle w:val="StyleUnderline"/>
          <w:sz w:val="12"/>
        </w:rPr>
        <w:t xml:space="preserve"> </w:t>
      </w:r>
      <w:r w:rsidRPr="00F83C55">
        <w:rPr>
          <w:rStyle w:val="StyleUnderline"/>
        </w:rPr>
        <w:t>reading, thinking, even dreaming.</w:t>
      </w:r>
      <w:r>
        <w:rPr>
          <w:rStyle w:val="StyleUnderline"/>
          <w:sz w:val="12"/>
        </w:rPr>
        <w:t xml:space="preserve"> </w:t>
      </w:r>
      <w:r w:rsidRPr="00F83C55">
        <w:rPr>
          <w:rStyle w:val="StyleUnderline"/>
        </w:rPr>
        <w:t>The point is that it is the do-</w:t>
      </w:r>
      <w:proofErr w:type="spellStart"/>
      <w:r w:rsidRPr="00F83C55">
        <w:rPr>
          <w:rStyle w:val="StyleUnderline"/>
        </w:rPr>
        <w:t>er</w:t>
      </w:r>
      <w:proofErr w:type="spellEnd"/>
      <w:r w:rsidRPr="00F83C55">
        <w:rPr>
          <w:rStyle w:val="StyleUnderline"/>
        </w:rPr>
        <w:t>, not someone else, who has decided what he will say,</w:t>
      </w:r>
      <w:r>
        <w:rPr>
          <w:rStyle w:val="StyleUnderline"/>
          <w:sz w:val="12"/>
        </w:rPr>
        <w:t xml:space="preserve"> </w:t>
      </w:r>
      <w:r w:rsidRPr="00F83C55">
        <w:rPr>
          <w:rStyle w:val="StyleUnderline"/>
        </w:rPr>
        <w:t>hear, read, write, or think or dream about. He is at the center of his own actions. He plans,</w:t>
      </w:r>
      <w:r>
        <w:rPr>
          <w:rStyle w:val="StyleUnderline"/>
          <w:sz w:val="12"/>
        </w:rPr>
        <w:t xml:space="preserve"> </w:t>
      </w:r>
      <w:r w:rsidRPr="00F83C55">
        <w:rPr>
          <w:rStyle w:val="StyleUnderline"/>
        </w:rPr>
        <w:t xml:space="preserve">directs, controls, and judges them. </w:t>
      </w:r>
      <w:r w:rsidRPr="001D5909">
        <w:rPr>
          <w:rStyle w:val="StyleUnderline"/>
        </w:rPr>
        <w:t>He does them for his own purposes— which may of</w:t>
      </w:r>
      <w:r>
        <w:rPr>
          <w:rStyle w:val="StyleUnderline"/>
          <w:sz w:val="12"/>
        </w:rPr>
        <w:t xml:space="preserve"> </w:t>
      </w:r>
      <w:r w:rsidRPr="001D5909">
        <w:rPr>
          <w:rStyle w:val="StyleUnderline"/>
        </w:rPr>
        <w:t>course include a common purpose with others. His actions are not ordered and controlled</w:t>
      </w:r>
      <w:r>
        <w:rPr>
          <w:rStyle w:val="StyleUnderline"/>
          <w:sz w:val="12"/>
        </w:rPr>
        <w:t xml:space="preserve"> </w:t>
      </w:r>
      <w:r w:rsidRPr="001D5909">
        <w:rPr>
          <w:rStyle w:val="StyleUnderline"/>
        </w:rPr>
        <w:t xml:space="preserve">from outside. They belong </w:t>
      </w:r>
      <w:r>
        <w:rPr>
          <w:rStyle w:val="StyleUnderline"/>
        </w:rPr>
        <w:t>to him and are a part of him.</w:t>
      </w:r>
    </w:p>
    <w:p w:rsidR="003423BB" w:rsidRPr="003E42DF" w:rsidRDefault="003423BB" w:rsidP="003423BB">
      <w:pPr>
        <w:pStyle w:val="Heading4"/>
      </w:pPr>
      <w:r w:rsidRPr="003E42DF">
        <w:t>Compulsory schooling was designed to create obedience and kill critical thinking</w:t>
      </w:r>
    </w:p>
    <w:p w:rsidR="003423BB" w:rsidRPr="003E42DF" w:rsidRDefault="003423BB" w:rsidP="003423BB">
      <w:proofErr w:type="spellStart"/>
      <w:r w:rsidRPr="003E42DF">
        <w:rPr>
          <w:rStyle w:val="Style13ptBold"/>
        </w:rPr>
        <w:t>Gatto</w:t>
      </w:r>
      <w:proofErr w:type="spellEnd"/>
      <w:r w:rsidRPr="003E42DF">
        <w:t xml:space="preserve">, John Taylor </w:t>
      </w:r>
      <w:proofErr w:type="spellStart"/>
      <w:r w:rsidRPr="003E42DF">
        <w:t>Gatto</w:t>
      </w:r>
      <w:proofErr w:type="spellEnd"/>
      <w:r w:rsidRPr="003E42DF">
        <w:t xml:space="preserve"> is a former New York City Teacher of the Year who writes and speaks on education, </w:t>
      </w:r>
      <w:r w:rsidRPr="003E42DF">
        <w:rPr>
          <w:rStyle w:val="Style13ptBold"/>
        </w:rPr>
        <w:t>2008</w:t>
      </w:r>
      <w:r w:rsidRPr="003E42DF">
        <w:t xml:space="preserve"> (Everywhere All the Time</w:t>
      </w:r>
      <w:r w:rsidR="00BC08B1">
        <w:t xml:space="preserve">: A New </w:t>
      </w:r>
      <w:proofErr w:type="spellStart"/>
      <w:r w:rsidR="00BC08B1">
        <w:t>Deschooling</w:t>
      </w:r>
      <w:proofErr w:type="spellEnd"/>
      <w:r w:rsidR="00BC08B1">
        <w:t xml:space="preserve"> Reader</w:t>
      </w:r>
      <w:r w:rsidRPr="003E42DF">
        <w:t xml:space="preserve">, </w:t>
      </w:r>
      <w:proofErr w:type="spellStart"/>
      <w:r w:rsidRPr="003E42DF">
        <w:t>pgs</w:t>
      </w:r>
      <w:proofErr w:type="spellEnd"/>
      <w:r w:rsidRPr="003E42DF">
        <w:t xml:space="preserve"> 53-60 GDI-JB)</w:t>
      </w:r>
    </w:p>
    <w:p w:rsidR="003423BB" w:rsidRDefault="003423BB" w:rsidP="003423BB">
      <w:r w:rsidRPr="0061011A">
        <w:rPr>
          <w:rStyle w:val="StyleUnderline"/>
        </w:rPr>
        <w:t xml:space="preserve">I want you to consider the frightening possibility that we are spending far too much money on schooling, not too little. I want you to consider that we have too many people employed in interfering with the way children grow up—and that all this money and all these people, all the time we take out of children's lives and away from their homes and families and </w:t>
      </w:r>
      <w:proofErr w:type="spellStart"/>
      <w:r w:rsidRPr="0061011A">
        <w:rPr>
          <w:rStyle w:val="StyleUnderline"/>
        </w:rPr>
        <w:t>neighbourhoods</w:t>
      </w:r>
      <w:proofErr w:type="spellEnd"/>
      <w:r w:rsidRPr="0061011A">
        <w:rPr>
          <w:rStyle w:val="StyleUnderline"/>
        </w:rPr>
        <w:t xml:space="preserve"> and private explorations—gets in the way of education.</w:t>
      </w:r>
      <w:r>
        <w:rPr>
          <w:rStyle w:val="StyleUnderline"/>
        </w:rPr>
        <w:t xml:space="preserve"> </w:t>
      </w:r>
      <w:r w:rsidRPr="003E42DF">
        <w:t>That seems radical, I know. Surely in modern technological society it is the quantity of schooling and the amount of money you spend on it that buys value. And yet last year in St. Louis, I heard a vice-president of IBM tell an audience of people assembled to redesign the process of teacher certification that in his opinion this country became computer-literate by self-teaching, not through any action of schools. He said 45 million people were comfortable with computers who had learned through dozens of non-systematic strategies, none of them very formal; if schools had pre-empted the right to teach computer use we would be in a horrible mess right now instead of leading the world in this literacy. Now think about Sweden, a beautiful, healthy, prosperous and up-to-date country with a spectacular reputation for quality in everything it produces. It makes sense to think their schools must have something to do with that.</w:t>
      </w:r>
      <w:r>
        <w:t xml:space="preserve"> </w:t>
      </w:r>
      <w:r w:rsidRPr="003E42DF">
        <w:t>Then what do you make of the fact that you can't go to school in Sweden until you are 7 years old? The reason the unsentimental Swedes have wiped out what would be first and seconds grades here is that they don't want to pay the large social bill that quickly comes due when boys and girls are ripped away from their best teachers at home too early.</w:t>
      </w:r>
      <w:r>
        <w:t xml:space="preserve"> </w:t>
      </w:r>
      <w:r w:rsidRPr="003E42DF">
        <w:t xml:space="preserve">It just isn't worth the price, say the Swedes, to provide jobs for teachers and therapists if the result is sick, incomplete kids who can't be put back together again very easily. The entire Swedish school sequence isn't 12 years, either--it's nine. Less schooling, not more. The direct savings of such a step in the US would be $75-100 billion, a lot of </w:t>
      </w:r>
      <w:proofErr w:type="spellStart"/>
      <w:r w:rsidRPr="003E42DF">
        <w:t>unforeclosed</w:t>
      </w:r>
      <w:proofErr w:type="spellEnd"/>
      <w:r w:rsidRPr="003E42DF">
        <w:t xml:space="preserve"> home mortgages, a lot of time freed up with which to seek an education.</w:t>
      </w:r>
      <w:r>
        <w:t xml:space="preserve"> </w:t>
      </w:r>
      <w:r w:rsidRPr="003E42DF">
        <w:t xml:space="preserve">Who was it that decided to force your attention onto Japan instead of Sweden? Japan with its long school year and state compulsion, instead of Sweden with its short school year, short school sequence, and free choice where your kid is schooled? Who decided you should know about Japan and not Hong Kong, an Asian </w:t>
      </w:r>
      <w:proofErr w:type="spellStart"/>
      <w:r w:rsidRPr="003E42DF">
        <w:t>neighbour</w:t>
      </w:r>
      <w:proofErr w:type="spellEnd"/>
      <w:r w:rsidRPr="003E42DF">
        <w:t xml:space="preserve"> with a short school year that outperforms Japan across the board in math and science? Whose interests are served by hiding that from you?</w:t>
      </w:r>
      <w:r>
        <w:t xml:space="preserve"> </w:t>
      </w:r>
      <w:r w:rsidRPr="001D5909">
        <w:rPr>
          <w:rStyle w:val="StyleUnderline"/>
        </w:rPr>
        <w:t>One of the principal reasons we got into the mess we're in is that we allowed schooling to become a very profitable monopoly, guaranteed its customers by the police power of the state.</w:t>
      </w:r>
      <w:r w:rsidRPr="003E42DF">
        <w:t xml:space="preserve"> </w:t>
      </w:r>
      <w:r w:rsidRPr="001D5909">
        <w:rPr>
          <w:rStyle w:val="StyleUnderline"/>
        </w:rPr>
        <w:t>Systematic schooling attracts increased investment only when it does poorly, and since there are no penalties at all for such performance, the temptation not to do well is overwhelming.</w:t>
      </w:r>
      <w:r w:rsidRPr="003E42DF">
        <w:t xml:space="preserve"> That's because school staffs, both line and management, are involved in a guild system; in that ancient form of association no single member is allowed to outperform any other member, is allowed to advertise or is allowed to introduce new technology or improvise without the advance consent of the guild. Violation of these precepts is severely sanctioned--as Marva Collins, Jaime Escalante and a large number of once-brilliant teachers found out.</w:t>
      </w:r>
      <w:r>
        <w:rPr>
          <w:rStyle w:val="StyleUnderline"/>
          <w:b w:val="0"/>
        </w:rPr>
        <w:t xml:space="preserve"> </w:t>
      </w:r>
      <w:r w:rsidRPr="001D5909">
        <w:rPr>
          <w:rStyle w:val="StyleUnderline"/>
        </w:rPr>
        <w:t>The guild reality cannot be broken without returning primary decision-making to parents, letting them buy what they want to buy in schooling, and encouraging the entrepreneurial reality that existed until 1852.</w:t>
      </w:r>
      <w:r w:rsidRPr="003E42DF">
        <w:t xml:space="preserve"> That is why I urge any business to think twice before entering a cooperative relationship with the schools we currently have. Cooperating with these places will only make them worse.</w:t>
      </w:r>
      <w:r>
        <w:rPr>
          <w:rStyle w:val="StyleUnderline"/>
          <w:b w:val="0"/>
        </w:rPr>
        <w:t xml:space="preserve"> </w:t>
      </w:r>
      <w:r w:rsidRPr="00E8277E">
        <w:rPr>
          <w:rStyle w:val="StyleUnderline"/>
        </w:rPr>
        <w:t>The structure of American schooling, 20th century style, began</w:t>
      </w:r>
      <w:r w:rsidRPr="003E42DF">
        <w:t xml:space="preserve"> </w:t>
      </w:r>
      <w:r w:rsidRPr="00E8277E">
        <w:rPr>
          <w:rStyle w:val="StyleUnderline"/>
        </w:rPr>
        <w:t>in 1806 when</w:t>
      </w:r>
      <w:r w:rsidRPr="003E42DF">
        <w:t xml:space="preserve"> Napoleon's amateur soldiers beat the professional soldiers of Prussia at the battle of Jena. When your business is selling soldiers, losing a battle like that is serious. Almost immediately afterwards a </w:t>
      </w:r>
      <w:r w:rsidRPr="00E8277E">
        <w:rPr>
          <w:rStyle w:val="StyleUnderline"/>
        </w:rPr>
        <w:t>German philosopher named Fichte delivered his famous "Address to the German Nation" which became one of the most influential documents in modern history. In effect he told the Prussian people that the party was over, that the nation would have to shape up through a new Utopian institution of forced schooling in which everyone would learn to take orders.</w:t>
      </w:r>
      <w:r>
        <w:rPr>
          <w:rStyle w:val="StyleUnderline"/>
        </w:rPr>
        <w:t xml:space="preserve"> </w:t>
      </w:r>
      <w:r w:rsidRPr="003E42DF">
        <w:t xml:space="preserve">So the world got compulsion schooling at the end of a state bayonet for the first time in human history; </w:t>
      </w:r>
      <w:r w:rsidRPr="00E8277E">
        <w:rPr>
          <w:rStyle w:val="StyleUnderline"/>
        </w:rPr>
        <w:t>modern forced schooling started in Prussia in 1819 with a clear vision of what centralized schools could deliver:</w:t>
      </w:r>
      <w:r>
        <w:rPr>
          <w:rStyle w:val="StyleUnderline"/>
        </w:rPr>
        <w:t xml:space="preserve"> </w:t>
      </w:r>
      <w:r w:rsidRPr="00E8277E">
        <w:rPr>
          <w:rStyle w:val="StyleUnderline"/>
        </w:rPr>
        <w:t>1. Obedient soldiers to the army;</w:t>
      </w:r>
      <w:r>
        <w:rPr>
          <w:rStyle w:val="StyleUnderline"/>
        </w:rPr>
        <w:t xml:space="preserve"> </w:t>
      </w:r>
      <w:r w:rsidRPr="00E8277E">
        <w:rPr>
          <w:rStyle w:val="StyleUnderline"/>
        </w:rPr>
        <w:t>2. Obedient workers to the mines;</w:t>
      </w:r>
      <w:r>
        <w:rPr>
          <w:rStyle w:val="StyleUnderline"/>
        </w:rPr>
        <w:t xml:space="preserve"> </w:t>
      </w:r>
      <w:r w:rsidRPr="00E8277E">
        <w:rPr>
          <w:rStyle w:val="StyleUnderline"/>
        </w:rPr>
        <w:t>3. Well subordinated civil servants to government;</w:t>
      </w:r>
      <w:r>
        <w:rPr>
          <w:rStyle w:val="StyleUnderline"/>
        </w:rPr>
        <w:t xml:space="preserve"> </w:t>
      </w:r>
      <w:r w:rsidRPr="00E8277E">
        <w:rPr>
          <w:rStyle w:val="StyleUnderline"/>
        </w:rPr>
        <w:t>4. Well subordinated clerks to industry;</w:t>
      </w:r>
      <w:r>
        <w:rPr>
          <w:rStyle w:val="StyleUnderline"/>
        </w:rPr>
        <w:t xml:space="preserve"> </w:t>
      </w:r>
      <w:r w:rsidRPr="00E8277E">
        <w:rPr>
          <w:rStyle w:val="StyleUnderline"/>
        </w:rPr>
        <w:t>5. Citizens who thought alike about major issues.</w:t>
      </w:r>
      <w:r>
        <w:rPr>
          <w:rStyle w:val="StyleUnderline"/>
        </w:rPr>
        <w:t xml:space="preserve"> </w:t>
      </w:r>
      <w:r w:rsidRPr="00E8277E">
        <w:rPr>
          <w:rStyle w:val="StyleUnderline"/>
        </w:rPr>
        <w:t>Schools should create an artificial national consensus on matters that had been worked out in advance by leading German families and the head of institutions</w:t>
      </w:r>
      <w:r w:rsidRPr="003E42DF">
        <w:t>. Schools should create unity among all the German states, eventually unifying them into Greater Prussia.</w:t>
      </w:r>
      <w:r>
        <w:rPr>
          <w:rStyle w:val="StyleUnderline"/>
          <w:b w:val="0"/>
        </w:rPr>
        <w:t xml:space="preserve"> </w:t>
      </w:r>
      <w:r w:rsidRPr="003E42DF">
        <w:t>Prussian industry boomed from the beginning. She was successful in warfare and her reputation in international affairs was very high. Twenty-six years after this form of schooling began, the King of Prussia was invited to North America to determine the boundary between the United States and Canada. Thirty-three years after that fateful invention of the central school institution, as the behest of Horace Mann and many other leading citizens, we borrowed the style of Prussian schooling as our own.</w:t>
      </w:r>
      <w:r>
        <w:t xml:space="preserve"> </w:t>
      </w:r>
      <w:r w:rsidRPr="003E42DF">
        <w:t>You need to know this because over the first 50 years of our school institution Prussian purpose—which was to create a form of state socialism—gradually forced out traditional American purpose, which in most minds was to prepare the individual to be self-reliant.</w:t>
      </w:r>
      <w:r>
        <w:t xml:space="preserve"> </w:t>
      </w:r>
      <w:r w:rsidRPr="003E42DF">
        <w:t xml:space="preserve">In Prussia the purpose of the </w:t>
      </w:r>
      <w:proofErr w:type="spellStart"/>
      <w:r w:rsidRPr="003E42DF">
        <w:t>Volksshule</w:t>
      </w:r>
      <w:proofErr w:type="spellEnd"/>
      <w:r w:rsidRPr="003E42DF">
        <w:t xml:space="preserve">, which educated 92 percent of the children, was not intellectual development at all, but socialization in obedience and subordination. Thinking was left to the Real </w:t>
      </w:r>
      <w:proofErr w:type="spellStart"/>
      <w:r w:rsidRPr="003E42DF">
        <w:t>Schulen</w:t>
      </w:r>
      <w:proofErr w:type="spellEnd"/>
      <w:r w:rsidRPr="003E42DF">
        <w:t>, in which 8 percent of the kids participated. But for the great mass, intellectual development was regarded with managerial horror, as something that caused armies to lose battles.</w:t>
      </w:r>
      <w:r>
        <w:t xml:space="preserve"> </w:t>
      </w:r>
      <w:r w:rsidRPr="003E42DF">
        <w:t xml:space="preserve">Prussia concocted a method based on complex fragmentations to ensure that its school products would fit the grand social design. </w:t>
      </w:r>
      <w:r w:rsidRPr="00E8277E">
        <w:rPr>
          <w:rStyle w:val="StyleUnderline"/>
        </w:rPr>
        <w:t>Some of this method involved dividing whole ideas into school subjects, each further divisible, some of it involved short periods punctuated by a horn so that self-motivation in study would be muted by ceaseless interruptions.</w:t>
      </w:r>
      <w:r>
        <w:rPr>
          <w:rStyle w:val="StyleUnderline"/>
          <w:b w:val="0"/>
        </w:rPr>
        <w:t xml:space="preserve"> </w:t>
      </w:r>
      <w:r w:rsidRPr="003E42DF">
        <w:t>There were many more techniques of training, but all were built around the premise that isolation from first-hand information, and fragmentation of the abstract information presented by teachers, would result in obedient and subordinate graduates, properly respectful of arbitrary orders. "</w:t>
      </w:r>
      <w:r w:rsidRPr="00E8277E">
        <w:rPr>
          <w:rStyle w:val="StyleUnderline"/>
        </w:rPr>
        <w:t xml:space="preserve">Lesser" men would be unable to interfere with policy makers because, while they could still complain, they could not manage sustained or comprehensive thought. </w:t>
      </w:r>
      <w:proofErr w:type="spellStart"/>
      <w:r w:rsidRPr="00E8277E">
        <w:rPr>
          <w:rStyle w:val="StyleUnderline"/>
        </w:rPr>
        <w:t>Wellschooled</w:t>
      </w:r>
      <w:proofErr w:type="spellEnd"/>
      <w:r w:rsidRPr="00E8277E">
        <w:rPr>
          <w:rStyle w:val="StyleUnderline"/>
        </w:rPr>
        <w:t xml:space="preserve"> children cannot think critic</w:t>
      </w:r>
      <w:r>
        <w:rPr>
          <w:rStyle w:val="StyleUnderline"/>
        </w:rPr>
        <w:t xml:space="preserve">ally, cannot argue effectively. </w:t>
      </w:r>
      <w:r w:rsidRPr="003E42DF">
        <w:t xml:space="preserve">One of the most interesting by-products of Prussian schooling turned out to be the two most devastating wars of modern history. Erich Maria </w:t>
      </w:r>
      <w:proofErr w:type="spellStart"/>
      <w:r w:rsidRPr="003E42DF">
        <w:t>Ramarque</w:t>
      </w:r>
      <w:proofErr w:type="spellEnd"/>
      <w:r w:rsidRPr="003E42DF">
        <w:t>, in his classic "All Quiet on the Western Front" tells us that the First World War was caused by the tricks of schoolmasters, and the famous Protestant theologian Dietrich Bonhoeffer said that the Second World War was the inevitable product of good schooling.</w:t>
      </w:r>
      <w:r>
        <w:t xml:space="preserve"> </w:t>
      </w:r>
      <w:r w:rsidRPr="003E42DF">
        <w:t>It's important to underline that Bonhoeffer meant that literally, not metaphorically— schooling after the Prussian fashion removes the ability of the mind to think for itself. It teaches people to wait for a teacher to tell them what to do and if what they have done is good or bad. Prussian teaching paralyses the moral will as well as the intellect. It's true that sometimes well-schooled students sound smart, because they memorize many opinions of great thinkers, but they actually are badly damaged because their own ability to think is left rudimentary and undeveloped.</w:t>
      </w:r>
      <w:r>
        <w:t xml:space="preserve"> </w:t>
      </w:r>
      <w:r w:rsidRPr="003E42DF">
        <w:t>We got from the United States to Prussia and back because a small number of very passionate ideological leaders visited Prussia in the first half of the 19th century, and fell in love with the order, obedience and efficiency of its system and relentlessly proselytized for a translation of Prussian vision onto these shores. If Prussia's ultimate goal was the unification of Germany, our major goal, so these men thought, was the unification of hordes of immigrant Catholics into a national consensus based on a northern European cultural model. To do that children would have to be removed from their parents and from inappropriate cultural influence.</w:t>
      </w:r>
      <w:r>
        <w:t xml:space="preserve"> </w:t>
      </w:r>
      <w:r w:rsidRPr="003E42DF">
        <w:t>In this fashion, compulsion schooling, a bad idea that had been around at least since Plato's "Republic", a bad idea that New England had tried to enforce in 1650 without any success, was finally rammed through the Massachusetts legislature in 1852. It was, of course, the famous "Know-Nothing" legislature that passed this law, a legislature that was the leading edge of a famous secret society which flourished at that time known as "The Order of the Star Spangled Banner," whose password was the simple sentence, "I know nothing"--hence the popular label attached to the secret society's political arm, "The American Party." Over the next 50 years state after state followed suit, ending schools of choice and ceding the field to a new government monopoly. There was one powerful exception to this--the children who could afford to be privately educated. It's important to note that the underlying premise of Prussian schooling is that the government is the true parent of children--the State is sovereign over the family. At the most extreme pole of this notion is the idea that biological parents are really the enemies of their own children, not to be trusted.</w:t>
      </w:r>
      <w:r>
        <w:t xml:space="preserve"> </w:t>
      </w:r>
      <w:r w:rsidRPr="003E42DF">
        <w:t>How did a Prussian system of dumbing children down take hold in American schools? Thousands and thousands of young men from prominent American families journeyed to Prussia and other parts of Germany during the 19th century and brought home the Ph. D. degree to a nation in which such a credential was unknown. These men pre-empted the top positions in the academic world, in corporate research, and in government, to the point where opportunity was almost closed to those who had not studied in Germany, or who were not the direct disciples of a German PhD, as John Dewey was the disciple of G. Stanley Hall at Johns Hopkins.</w:t>
      </w:r>
      <w:r>
        <w:t xml:space="preserve"> </w:t>
      </w:r>
      <w:r w:rsidRPr="003E42DF">
        <w:t>Virtually every single one of the founders of American schooling had made the pilgrimage to Germany, and many of these men wrote widely circulated reports praising the Teutonic methods. Horace Mann's famous "7th Report" of 1844, still available in large libraries, was perhaps the most important of these. By 1889, a little more than 100 years ago, the crop was ready for harvest. It that year the US Commissioner of Education, William Torrey Harris, assured a railroad magnate, Collis Huntington, that American schools were "scientifically designed" to prevent "over-education" from happening. The average American would be content with his humble role in life, said the commissioner, because he would not be tempted to think about any other role. My guess is that Harris meant he would not be able to think about any other role.</w:t>
      </w:r>
      <w:r>
        <w:t xml:space="preserve"> </w:t>
      </w:r>
      <w:r w:rsidRPr="003E42DF">
        <w:t xml:space="preserve">In 1896 the famous </w:t>
      </w:r>
      <w:r w:rsidRPr="00E8277E">
        <w:rPr>
          <w:rStyle w:val="StyleUnderline"/>
        </w:rPr>
        <w:t>John Dewey,</w:t>
      </w:r>
      <w:r w:rsidRPr="003E42DF">
        <w:t xml:space="preserve"> then at the University of Chicago, </w:t>
      </w:r>
      <w:r w:rsidRPr="00E8277E">
        <w:rPr>
          <w:rStyle w:val="StyleUnderline"/>
        </w:rPr>
        <w:t>said that independent, self-reliant people were a counter-productive anachronism in the collective society of the future</w:t>
      </w:r>
      <w:r w:rsidRPr="003E42DF">
        <w:t>. In modern society, said Dewey, people would be defined by their associations--not by their own individual accomplishments. It such a world people who read too well or too early are dangerous because they become privately empowered, they know too much, and know how to find out what they don't know by themselves, without consulting experts.</w:t>
      </w:r>
      <w:r>
        <w:rPr>
          <w:rStyle w:val="StyleUnderline"/>
          <w:b w:val="0"/>
        </w:rPr>
        <w:t xml:space="preserve"> </w:t>
      </w:r>
      <w:r w:rsidRPr="003E42DF">
        <w:t xml:space="preserve">Dewey said the great mistake of traditional pedagogy was to make reading and writing constitute the bulk of early schoolwork. </w:t>
      </w:r>
      <w:r w:rsidRPr="00E8277E">
        <w:rPr>
          <w:rStyle w:val="StyleUnderline"/>
        </w:rPr>
        <w:t>He advocated that the phonics method of teaching reading be abandoned and replaced by the whole word method, not because the latter was more efficient (he admitted that it was less efficient) but because independent thinkers were produced by hard books, thinkers who cannot be socialized very easily.</w:t>
      </w:r>
      <w:r w:rsidRPr="003E42DF">
        <w:t xml:space="preserve"> </w:t>
      </w:r>
      <w:r w:rsidRPr="00E8277E">
        <w:rPr>
          <w:rStyle w:val="StyleUnderline"/>
        </w:rPr>
        <w:t>By socialization Dewey meant a program of social objectives administered by the best social thinkers in government</w:t>
      </w:r>
      <w:r w:rsidRPr="003E42DF">
        <w:t>. This was a giant step on the road to state socialism, the form pioneered in Prussia, and it is a vision radically disconnected with the American past, its historic hopes and dreams.</w:t>
      </w:r>
      <w:r>
        <w:rPr>
          <w:rStyle w:val="StyleUnderline"/>
          <w:b w:val="0"/>
        </w:rPr>
        <w:t xml:space="preserve"> </w:t>
      </w:r>
      <w:r w:rsidRPr="003E42DF">
        <w:t>Dewey's former professor and close friend, G. Stanley Hall, said this at about the same time, "Reading should no longer be a fetish. Little attention should be paid to reading." Hall was one of the three men most responsible for building a gigantic administrative infrastructure over the classroom. How enormous that structure really became can only be understood by comparisons: New York State, for instance, employs more school administrators than all of the European Economic Community nations combined.</w:t>
      </w:r>
      <w:r>
        <w:t xml:space="preserve"> </w:t>
      </w:r>
      <w:r w:rsidRPr="003E42DF">
        <w:t>Once you think that the control of conduct is what schools are about, the word "reform" takes on a very particular meaning. It means making adjustments to the machine so that young subjects will not twist and turn so, while their minds and bodies are being scientifically controlled. Helping kids to use their minds better is beside the point.</w:t>
      </w:r>
      <w:r>
        <w:t xml:space="preserve"> </w:t>
      </w:r>
      <w:r w:rsidRPr="00E8277E">
        <w:rPr>
          <w:rStyle w:val="StyleUnderline"/>
        </w:rPr>
        <w:t>Bertrand Russell once observed that American schooling was among the most radical experiments in human history, that America was deliberately denying its children the tools of critical thinking</w:t>
      </w:r>
      <w:r w:rsidRPr="003E42DF">
        <w:t>. When you want to teach children to think, you begin by treating them seriously when they are little, giving them responsibilities, talking to them candidly, providing privacy and solitude for them, and making them readers and thinkers of significant thoughts from the beginning. That's if you want to teach them to think. There is no evidence that this has been a State purpose since the start of compulsion schooling.</w:t>
      </w:r>
      <w:r>
        <w:rPr>
          <w:rStyle w:val="StyleUnderline"/>
          <w:b w:val="0"/>
        </w:rPr>
        <w:t xml:space="preserve"> </w:t>
      </w:r>
      <w:r w:rsidRPr="003E42DF">
        <w:t xml:space="preserve">When </w:t>
      </w:r>
      <w:proofErr w:type="spellStart"/>
      <w:r w:rsidRPr="003E42DF">
        <w:t>Frederich</w:t>
      </w:r>
      <w:proofErr w:type="spellEnd"/>
      <w:r w:rsidRPr="003E42DF">
        <w:t xml:space="preserve"> Froebel, the inventor of kindergarten in 19th century Germany, fashioned his idea he did not have a "garden for children" in mind, but a metaphor of teachers as gardeners and children as the vegetables. Kindergarten was created to be a way to break the influence of mothers on their children. I note with interest the growth of daycare in the US and the repeated urgings to extend school downward to include 4-year-olds. </w:t>
      </w:r>
      <w:r w:rsidRPr="00E8277E">
        <w:rPr>
          <w:rStyle w:val="StyleUnderline"/>
        </w:rPr>
        <w:t>The movement toward state socialism is not some historical curiosity but a powerful dynamic force in the world around us. It is fighting for its life against those forces which would, through vouchers or tax credits, deprive it of financial lifeblood, and it has countered this thrust with a demand for even more control over children's lives, and even more money to pay for the extended school day and year that this control requires.</w:t>
      </w:r>
      <w:r w:rsidRPr="003E42DF">
        <w:t xml:space="preserve"> A movement as visibly destructive to individuality, family and community as government-system schooling has been might be expected to collapse in the face of its dismal record, coupled with an increasingly aggressive shake down of the taxpayer, but this has not happened. </w:t>
      </w:r>
      <w:r w:rsidRPr="00E8277E">
        <w:rPr>
          <w:rStyle w:val="StyleUnderline"/>
        </w:rPr>
        <w:t>The explanation is largely found in the transformation of schooling from a simple service to families and towns to an enormous, centralized corporate enterprise.</w:t>
      </w:r>
      <w:r>
        <w:rPr>
          <w:rStyle w:val="StyleUnderline"/>
          <w:b w:val="0"/>
        </w:rPr>
        <w:t xml:space="preserve"> </w:t>
      </w:r>
      <w:r w:rsidRPr="003E42DF">
        <w:t xml:space="preserve">While this development has had a markedly adverse effect on people and on our democratic traditions, it has made schooling the single largest employer in the United States, and the largest grantor of contracts next to the </w:t>
      </w:r>
      <w:proofErr w:type="spellStart"/>
      <w:r w:rsidRPr="003E42DF">
        <w:t>Defence</w:t>
      </w:r>
      <w:proofErr w:type="spellEnd"/>
      <w:r w:rsidRPr="003E42DF">
        <w:t xml:space="preserve"> Department. Both of these low-visibility phenomena provide monopoly schooling with powerful political friends, publicists, advocates and other useful allies. This is a large part of the explanation why no amount of failure ever changes things in schools, or changes them for very long. School people are in a position to outlast any storm and to keep short-attention-span public scrutiny thoroughly confused. An overview of the short history of this institution reveals a pattern marked by intervals of public outrage, followed by enlargement of the monopoly in every case.</w:t>
      </w:r>
      <w:r>
        <w:t xml:space="preserve"> </w:t>
      </w:r>
      <w:r w:rsidRPr="00E8277E">
        <w:rPr>
          <w:rStyle w:val="StyleUnderline"/>
        </w:rPr>
        <w:t>After nearly 30 years spent inside a number of public schools, some considered good, some bad, I feel certain that management cannot clean its own house</w:t>
      </w:r>
      <w:r w:rsidRPr="003E42DF">
        <w:t xml:space="preserve">. </w:t>
      </w:r>
      <w:r w:rsidRPr="00E8277E">
        <w:rPr>
          <w:rStyle w:val="StyleUnderline"/>
        </w:rPr>
        <w:t>It relentlessly marginalizes all significant change. There are no incentives for the "owners" of the structure to reform it, nor can there be without outside competition.</w:t>
      </w:r>
      <w:r>
        <w:rPr>
          <w:rStyle w:val="StyleUnderline"/>
        </w:rPr>
        <w:t xml:space="preserve"> </w:t>
      </w:r>
      <w:r w:rsidRPr="00E8277E">
        <w:rPr>
          <w:rStyle w:val="StyleUnderline"/>
        </w:rPr>
        <w:t>What is needed for several decades is the kind of wildly-swinging free market we had at the beginning of our national history. It cannot be overemphasized that no body of theory exists to accurately define the way children learn, or which learning is of most worth. By pretending the existence of such we have cut ourselves off from the information and innovation that only a real market can provide.</w:t>
      </w:r>
      <w:r w:rsidRPr="003E42DF">
        <w:t xml:space="preserve"> Fortunately our national situation has been so </w:t>
      </w:r>
      <w:proofErr w:type="spellStart"/>
      <w:r w:rsidRPr="003E42DF">
        <w:t>favourable</w:t>
      </w:r>
      <w:proofErr w:type="spellEnd"/>
      <w:r w:rsidRPr="003E42DF">
        <w:t xml:space="preserve">, so dominant through most of our history, that the margin of error afforded has been vast. But the future is not </w:t>
      </w:r>
      <w:r w:rsidRPr="00E8277E">
        <w:rPr>
          <w:rStyle w:val="StyleUnderline"/>
        </w:rPr>
        <w:t>so clear. Violence, narcotic addictions, divorce, alcoholism, loneliness...all these are but tangible measures of a poverty in education</w:t>
      </w:r>
      <w:r w:rsidRPr="003E42DF">
        <w:t xml:space="preserve">. </w:t>
      </w:r>
      <w:r w:rsidRPr="00E8277E">
        <w:rPr>
          <w:rStyle w:val="StyleUnderline"/>
        </w:rPr>
        <w:t>Surely schools, as the institutions monopolizing the daytimes of childhood, can be called to account for this. In a democracy the final judges cannot be experts, but only the people.</w:t>
      </w:r>
      <w:r>
        <w:rPr>
          <w:rStyle w:val="StyleUnderline"/>
        </w:rPr>
        <w:t xml:space="preserve"> </w:t>
      </w:r>
      <w:r w:rsidRPr="00E8277E">
        <w:rPr>
          <w:rStyle w:val="StyleUnderline"/>
        </w:rPr>
        <w:t>Trust the people, give them choices, and the school nightmare will vanish in a generation</w:t>
      </w:r>
      <w:r w:rsidRPr="003E42DF">
        <w:t>.</w:t>
      </w:r>
    </w:p>
    <w:p w:rsidR="00074BFA" w:rsidRDefault="00074BFA" w:rsidP="00074BFA">
      <w:pPr>
        <w:pStyle w:val="Heading3"/>
      </w:pPr>
      <w:r>
        <w:t>Childhood</w:t>
      </w:r>
    </w:p>
    <w:p w:rsidR="00074BFA" w:rsidRDefault="00074BFA" w:rsidP="00074BFA">
      <w:pPr>
        <w:pStyle w:val="Heading4"/>
      </w:pPr>
      <w:r>
        <w:t>Childhood and schooling are the social constructs of bourgeoisie industrialization</w:t>
      </w:r>
    </w:p>
    <w:p w:rsidR="00074BFA" w:rsidRDefault="00074BFA" w:rsidP="00074BFA">
      <w:proofErr w:type="spellStart"/>
      <w:r w:rsidRPr="001F29A2">
        <w:rPr>
          <w:rStyle w:val="Style13ptBold"/>
        </w:rPr>
        <w:t>I</w:t>
      </w:r>
      <w:r>
        <w:rPr>
          <w:rStyle w:val="Style13ptBold"/>
        </w:rPr>
        <w:t>llich</w:t>
      </w:r>
      <w:proofErr w:type="spellEnd"/>
      <w:r>
        <w:t xml:space="preserve">, Croatian-Austrian Philosopher, </w:t>
      </w:r>
      <w:r w:rsidRPr="001F29A2">
        <w:rPr>
          <w:rStyle w:val="Style13ptBold"/>
        </w:rPr>
        <w:t>73</w:t>
      </w:r>
      <w:r>
        <w:t xml:space="preserve"> (Ivan, </w:t>
      </w:r>
      <w:proofErr w:type="spellStart"/>
      <w:r>
        <w:t>Deschooling</w:t>
      </w:r>
      <w:proofErr w:type="spellEnd"/>
      <w:r>
        <w:t xml:space="preserve"> Society, Harrow Books, Chapter 2, PG. 13 GDI // JM) *</w:t>
      </w:r>
      <w:proofErr w:type="gramStart"/>
      <w:r>
        <w:t>We</w:t>
      </w:r>
      <w:proofErr w:type="gramEnd"/>
      <w:r>
        <w:t xml:space="preserve"> do not endorse any gendered/racist/</w:t>
      </w:r>
      <w:proofErr w:type="spellStart"/>
      <w:r>
        <w:t>ablist</w:t>
      </w:r>
      <w:proofErr w:type="spellEnd"/>
      <w:r>
        <w:t xml:space="preserve"> language in the card.</w:t>
      </w:r>
    </w:p>
    <w:p w:rsidR="00074BFA" w:rsidRDefault="00074BFA" w:rsidP="00074BFA">
      <w:pPr>
        <w:rPr>
          <w:rStyle w:val="StyleUnderline"/>
        </w:rPr>
      </w:pPr>
      <w:r w:rsidRPr="00BA14EB">
        <w:rPr>
          <w:rStyle w:val="StyleUnderline"/>
        </w:rPr>
        <w:t>Children learn in school. Children can be taught only in school. I think these</w:t>
      </w:r>
      <w:r w:rsidRPr="00B16EB1">
        <w:rPr>
          <w:rStyle w:val="StyleUnderline"/>
        </w:rPr>
        <w:t xml:space="preserve"> unexamined premises deserve serious questioning</w:t>
      </w:r>
      <w:r w:rsidRPr="00B16EB1">
        <w:rPr>
          <w:sz w:val="14"/>
        </w:rPr>
        <w:t xml:space="preserve">. </w:t>
      </w:r>
      <w:r w:rsidRPr="00B16EB1">
        <w:rPr>
          <w:rStyle w:val="StyleUnderline"/>
        </w:rPr>
        <w:t>We have grown accustomed to children. We have decided that they should go to school, do as they are told, and have neither income nor families of their own.</w:t>
      </w:r>
      <w:r w:rsidRPr="00B16EB1">
        <w:rPr>
          <w:sz w:val="14"/>
        </w:rPr>
        <w:t xml:space="preserve"> </w:t>
      </w:r>
      <w:r w:rsidRPr="00B16EB1">
        <w:rPr>
          <w:rStyle w:val="StyleUnderline"/>
        </w:rPr>
        <w:t>We expect them to know their place and behave like children. We remember, whether nostalgically or bitterly, a time when we were children, too. We are expected to tolerate the childish behavior of children.</w:t>
      </w:r>
      <w:r w:rsidRPr="00B16EB1">
        <w:rPr>
          <w:sz w:val="14"/>
        </w:rPr>
        <w:t xml:space="preserve"> </w:t>
      </w:r>
      <w:r>
        <w:rPr>
          <w:sz w:val="14"/>
        </w:rPr>
        <w:t xml:space="preserve"> </w:t>
      </w:r>
      <w:r w:rsidRPr="00B16EB1">
        <w:rPr>
          <w:sz w:val="14"/>
        </w:rPr>
        <w:t xml:space="preserve">Man-kind, for us, is a species both afflicted and blessed with the task of caring for children. </w:t>
      </w:r>
      <w:r w:rsidRPr="00B16EB1">
        <w:rPr>
          <w:rStyle w:val="StyleUnderline"/>
        </w:rPr>
        <w:t>We forget, however, that our present concept of "childhood" developed only recently in Western Europe and more recently still in the Americas.</w:t>
      </w:r>
      <w:r w:rsidRPr="00B16EB1">
        <w:rPr>
          <w:sz w:val="14"/>
        </w:rPr>
        <w:t xml:space="preserve">* (For parallel histories of modern capitalism and modern childhood see Philippe Aries, Centuries 0f Childhood, Knopf, 1962.) Childhood as distinct from infancy, adolescence, or youth was unknown to most historical periods. Some Christian centuries did not even have an eye for its bodily proportions. Artists depicted the infant as a miniature adult seated on his mother's arm. Children appeared in Europe along with the pocket watch and the Christian moneylenders of the Renaissance. </w:t>
      </w:r>
      <w:r w:rsidRPr="00B16EB1">
        <w:rPr>
          <w:rStyle w:val="StyleUnderline"/>
        </w:rPr>
        <w:t>Before our century neither the poor nor the rich knew of children's dress, children's games, or the child's immunity from the law. Childhood belonged to the bourgeoisie. The worker's child, the peasant's child, and the nobleman's child all dressed the way their fathers dressed, played the way their fathers played, and were hanged by the neck as were their fathers.</w:t>
      </w:r>
      <w:r w:rsidRPr="00B16EB1">
        <w:rPr>
          <w:sz w:val="14"/>
        </w:rPr>
        <w:t xml:space="preserve"> </w:t>
      </w:r>
      <w:r w:rsidRPr="00B16EB1">
        <w:rPr>
          <w:rStyle w:val="StyleUnderline"/>
        </w:rPr>
        <w:t>After the discovery of "childhood" by the bourgeoisie all this changed. Only some churches continued to respect for some time the dignity and maturity of the young.</w:t>
      </w:r>
      <w:r w:rsidRPr="00B16EB1">
        <w:rPr>
          <w:sz w:val="14"/>
        </w:rPr>
        <w:t xml:space="preserve"> Until the Second Vatican Council, </w:t>
      </w:r>
      <w:r w:rsidRPr="00B16EB1">
        <w:rPr>
          <w:rStyle w:val="StyleUnderline"/>
        </w:rPr>
        <w:t>each child was instructed</w:t>
      </w:r>
      <w:r w:rsidRPr="00B16EB1">
        <w:rPr>
          <w:sz w:val="14"/>
        </w:rPr>
        <w:t xml:space="preserve"> </w:t>
      </w:r>
      <w:r w:rsidRPr="00B16EB1">
        <w:rPr>
          <w:rStyle w:val="StyleUnderline"/>
        </w:rPr>
        <w:t>that a Christian reaches moral discernment and freedom at the age of seven, and from then on is capable of committing sins for which he may be punished by an eternity in Hell.</w:t>
      </w:r>
      <w:r w:rsidRPr="00B16EB1">
        <w:rPr>
          <w:sz w:val="14"/>
        </w:rPr>
        <w:t xml:space="preserve"> Toward the middle of this century, middle-class parents began to try to spare their children the impact of this doctrine, and their thinking about children now prevails in the practice of the Church. Until the last century, "children" of middle-class parents were made at home with the help of preceptors and private schools. Only with the advent of industrial society did the mass production of "childhood" become feasible and come within the reach of the masses. The school system is a modern phenomenon, as is the childhood it produces. </w:t>
      </w:r>
      <w:r w:rsidRPr="00CE6B0D">
        <w:rPr>
          <w:rStyle w:val="StyleUnderline"/>
        </w:rPr>
        <w:t>Until the last century, "children" of middle-class parents were made at home with the help of preceptors and private schools.</w:t>
      </w:r>
      <w:r w:rsidRPr="00B16EB1">
        <w:rPr>
          <w:sz w:val="14"/>
        </w:rPr>
        <w:t xml:space="preserve"> </w:t>
      </w:r>
      <w:r w:rsidRPr="00CE6B0D">
        <w:rPr>
          <w:rStyle w:val="StyleUnderline"/>
        </w:rPr>
        <w:t>Only with the advent of industrial society did the mass production of "childhood" become feasible</w:t>
      </w:r>
      <w:r w:rsidRPr="00B16EB1">
        <w:rPr>
          <w:sz w:val="14"/>
        </w:rPr>
        <w:t xml:space="preserve"> and come within the reach of the masses. </w:t>
      </w:r>
      <w:r w:rsidRPr="00CE6B0D">
        <w:rPr>
          <w:rStyle w:val="StyleUnderline"/>
        </w:rPr>
        <w:t>The school system is a modern phenomenon, as is the childhood it produces</w:t>
      </w:r>
      <w:r w:rsidRPr="00B16EB1">
        <w:rPr>
          <w:sz w:val="14"/>
        </w:rPr>
        <w:t xml:space="preserve">. Since most people today live outside industrial cities, most people today do not experience childhood. </w:t>
      </w:r>
      <w:r w:rsidRPr="00CE6B0D">
        <w:rPr>
          <w:rStyle w:val="StyleUnderline"/>
        </w:rPr>
        <w:t>In the Andes you till the soil once you have become "useful."</w:t>
      </w:r>
      <w:r w:rsidRPr="00B16EB1">
        <w:rPr>
          <w:sz w:val="14"/>
        </w:rPr>
        <w:t xml:space="preserve"> Before that, you watch the sheep. If you are well nourished, you should be useful by eleven, and otherwise by twelve. Recently, I was talking to my night watchman, Marcos, about his eleven-year-old son who works in a barbershop. I noted in Spanish that his son was still a "</w:t>
      </w:r>
      <w:proofErr w:type="spellStart"/>
      <w:r w:rsidRPr="00B16EB1">
        <w:rPr>
          <w:sz w:val="14"/>
        </w:rPr>
        <w:t>ni</w:t>
      </w:r>
      <w:proofErr w:type="spellEnd"/>
      <w:r w:rsidRPr="00B16EB1">
        <w:rPr>
          <w:sz w:val="14"/>
        </w:rPr>
        <w:t xml:space="preserve">–o,” Marcos, surprised, answered with a guileless smile: "Don Ivan, I guess you're right." Realizing that until my remark the father had thought of Marcos primarily as his "son," </w:t>
      </w:r>
      <w:r w:rsidRPr="00CE6B0D">
        <w:rPr>
          <w:rStyle w:val="StyleUnderline"/>
        </w:rPr>
        <w:t>I felt guilty for having drawn the curtain of childhood between two sensible persons. Of course if I were to tell the New York slum-dweller that his working son is still a "child," he would show no surprise. He knows quite well that his eleven-year-old son should be allowed childhood, and resents the fact that he is not. The son of Marcos has yet to be afflicted with the yearning for childhood; the New Yorker's son feels deprived.</w:t>
      </w:r>
    </w:p>
    <w:p w:rsidR="0017063F" w:rsidRDefault="0017063F" w:rsidP="0017063F">
      <w:pPr>
        <w:pStyle w:val="Heading3"/>
      </w:pPr>
      <w:r>
        <w:t>Economic Determinism</w:t>
      </w:r>
    </w:p>
    <w:p w:rsidR="00AE6D2A" w:rsidRPr="00EB37E0" w:rsidRDefault="00AE6D2A" w:rsidP="00AE6D2A">
      <w:pPr>
        <w:pStyle w:val="Heading4"/>
      </w:pPr>
      <w:r>
        <w:t>The overall purpose of education in industrialized countries is to standardize the population so that it is more amenable to factory labor</w:t>
      </w:r>
    </w:p>
    <w:p w:rsidR="00AE6D2A" w:rsidRPr="00F225CE" w:rsidRDefault="00AE6D2A" w:rsidP="00AE6D2A">
      <w:proofErr w:type="spellStart"/>
      <w:r w:rsidRPr="00F225CE">
        <w:rPr>
          <w:rStyle w:val="Style13ptBold"/>
        </w:rPr>
        <w:t>Gatto</w:t>
      </w:r>
      <w:proofErr w:type="spellEnd"/>
      <w:r w:rsidRPr="00F225CE">
        <w:t xml:space="preserve">, taught for 30 years, named New York teacher of the year, graduate studies at Berkley and Cornell, </w:t>
      </w:r>
      <w:r w:rsidRPr="00F225CE">
        <w:rPr>
          <w:rStyle w:val="Style13ptBold"/>
        </w:rPr>
        <w:t>2000</w:t>
      </w:r>
      <w:r>
        <w:t xml:space="preserve"> </w:t>
      </w:r>
      <w:r w:rsidRPr="00F225CE">
        <w:t>(John</w:t>
      </w:r>
      <w:r>
        <w:t>, “The Underg</w:t>
      </w:r>
      <w:r w:rsidRPr="00F225CE">
        <w:t>round Hi</w:t>
      </w:r>
      <w:r>
        <w:t>story of American Education,” pp.</w:t>
      </w:r>
      <w:r w:rsidRPr="00F225CE">
        <w:t xml:space="preserve"> 137-138, GDI-JB)</w:t>
      </w:r>
    </w:p>
    <w:p w:rsidR="00AE6D2A" w:rsidRPr="007E2D77" w:rsidRDefault="00AE6D2A" w:rsidP="00AE6D2A">
      <w:pPr>
        <w:rPr>
          <w:rStyle w:val="StyleUnderline"/>
        </w:rPr>
      </w:pPr>
      <w:r w:rsidRPr="004E370D">
        <w:t xml:space="preserve">In 1700 it took nineteen farmers to feed one </w:t>
      </w:r>
      <w:proofErr w:type="spellStart"/>
      <w:r w:rsidRPr="004E370D">
        <w:t>nonfarmer</w:t>
      </w:r>
      <w:proofErr w:type="spellEnd"/>
      <w:r w:rsidRPr="004E370D">
        <w:t>, a guarantee that people who minded other</w:t>
      </w:r>
      <w:r>
        <w:rPr>
          <w:rStyle w:val="StyleUnderline"/>
          <w:sz w:val="12"/>
        </w:rPr>
        <w:t xml:space="preserve"> </w:t>
      </w:r>
      <w:r w:rsidRPr="004E370D">
        <w:t>people’s business would only be an accent note in general society. One hundred years later England</w:t>
      </w:r>
      <w:r>
        <w:rPr>
          <w:rStyle w:val="StyleUnderline"/>
          <w:sz w:val="12"/>
        </w:rPr>
        <w:t xml:space="preserve"> </w:t>
      </w:r>
      <w:r w:rsidRPr="004E370D">
        <w:t>had driven its yeoman farmers almost out of existence, converting a few into an agricultural proletariat</w:t>
      </w:r>
      <w:r>
        <w:rPr>
          <w:rStyle w:val="StyleUnderline"/>
          <w:sz w:val="12"/>
        </w:rPr>
        <w:t xml:space="preserve"> </w:t>
      </w:r>
      <w:r w:rsidRPr="004E370D">
        <w:t>to take advantage of machine-age farming practices only sensible in large holdings. By 1900, one</w:t>
      </w:r>
      <w:r>
        <w:rPr>
          <w:rStyle w:val="StyleUnderline"/>
          <w:sz w:val="12"/>
        </w:rPr>
        <w:t xml:space="preserve"> </w:t>
      </w:r>
      <w:r w:rsidRPr="004E370D">
        <w:t xml:space="preserve">farmer could feed nineteen, releasing eighteen men and women for disposal otherwise. </w:t>
      </w:r>
      <w:r w:rsidRPr="00DE1C2F">
        <w:rPr>
          <w:rStyle w:val="StyleUnderline"/>
        </w:rPr>
        <w:t>Schools during</w:t>
      </w:r>
      <w:r>
        <w:rPr>
          <w:rStyle w:val="StyleUnderline"/>
          <w:sz w:val="12"/>
        </w:rPr>
        <w:t xml:space="preserve"> </w:t>
      </w:r>
      <w:r w:rsidRPr="00DE1C2F">
        <w:rPr>
          <w:rStyle w:val="StyleUnderline"/>
        </w:rPr>
        <w:t>this period, however, remained trapped in the way things used to be, unable to deliver on their inherent</w:t>
      </w:r>
      <w:r>
        <w:rPr>
          <w:rStyle w:val="StyleUnderline"/>
          <w:sz w:val="12"/>
        </w:rPr>
        <w:t xml:space="preserve"> </w:t>
      </w:r>
      <w:r w:rsidRPr="00DE1C2F">
        <w:rPr>
          <w:rStyle w:val="StyleUnderline"/>
        </w:rPr>
        <w:t>potential as massifiers.</w:t>
      </w:r>
      <w:r>
        <w:rPr>
          <w:rStyle w:val="StyleUnderline"/>
        </w:rPr>
        <w:t xml:space="preserve"> </w:t>
      </w:r>
      <w:r w:rsidRPr="002B49B9">
        <w:rPr>
          <w:rStyle w:val="StyleUnderline"/>
          <w:sz w:val="12"/>
        </w:rPr>
        <w:t xml:space="preserve"> </w:t>
      </w:r>
      <w:r w:rsidRPr="004E370D">
        <w:t>Between 1830 and 1840, the decade in which the Boston School Committee came into existence, a</w:t>
      </w:r>
      <w:r>
        <w:rPr>
          <w:rStyle w:val="StyleUnderline"/>
          <w:sz w:val="12"/>
        </w:rPr>
        <w:t xml:space="preserve"> </w:t>
      </w:r>
      <w:r w:rsidRPr="004E370D">
        <w:t>fantastic transformation built out of steam and coal became visible. When the decade began, the surface</w:t>
      </w:r>
      <w:r>
        <w:rPr>
          <w:rStyle w:val="StyleUnderline"/>
          <w:sz w:val="12"/>
        </w:rPr>
        <w:t xml:space="preserve"> </w:t>
      </w:r>
      <w:r w:rsidRPr="004E370D">
        <w:t>aspect of the nation was consistent with the familiar life of colonial times, the same relationships, the</w:t>
      </w:r>
      <w:r>
        <w:rPr>
          <w:rStyle w:val="StyleUnderline"/>
          <w:sz w:val="12"/>
        </w:rPr>
        <w:t xml:space="preserve"> </w:t>
      </w:r>
      <w:r w:rsidRPr="004E370D">
        <w:t>same values. By its end, modern American history begins. Chicago, a frontier fort in 1832, was by</w:t>
      </w:r>
      <w:r>
        <w:rPr>
          <w:rStyle w:val="StyleUnderline"/>
          <w:sz w:val="12"/>
        </w:rPr>
        <w:t xml:space="preserve"> </w:t>
      </w:r>
      <w:r w:rsidRPr="004E370D">
        <w:t>1838 a flourishing city with eight daily steamboat connections to Buffalo, the Paris of Lake Erie.</w:t>
      </w:r>
      <w:r>
        <w:rPr>
          <w:rStyle w:val="StyleUnderline"/>
          <w:sz w:val="12"/>
        </w:rPr>
        <w:t xml:space="preserve"> </w:t>
      </w:r>
      <w:r w:rsidRPr="004E370D">
        <w:t xml:space="preserve">But </w:t>
      </w:r>
      <w:r w:rsidRPr="00DE1C2F">
        <w:rPr>
          <w:rStyle w:val="StyleUnderline"/>
        </w:rPr>
        <w:t>something to rival steam-driven transport in importance appeared at almost the same time: cheap</w:t>
      </w:r>
      <w:r>
        <w:rPr>
          <w:rStyle w:val="StyleUnderline"/>
          <w:sz w:val="12"/>
        </w:rPr>
        <w:t xml:space="preserve"> </w:t>
      </w:r>
      <w:r w:rsidRPr="00DE1C2F">
        <w:rPr>
          <w:rStyle w:val="StyleUnderline"/>
        </w:rPr>
        <w:t>steel. The embryonic steel industry which had come into existence in the eighteenth century</w:t>
      </w:r>
      <w:r>
        <w:rPr>
          <w:rStyle w:val="StyleUnderline"/>
          <w:sz w:val="12"/>
        </w:rPr>
        <w:t xml:space="preserve"> </w:t>
      </w:r>
      <w:r w:rsidRPr="00DE1C2F">
        <w:rPr>
          <w:rStyle w:val="StyleUnderline"/>
        </w:rPr>
        <w:t>revolutionized itself in the nineteenth when the secret of producing steel cheaply was revealed.</w:t>
      </w:r>
      <w:r>
        <w:rPr>
          <w:rStyle w:val="StyleUnderline"/>
          <w:sz w:val="12"/>
        </w:rPr>
        <w:t xml:space="preserve"> </w:t>
      </w:r>
      <w:r w:rsidRPr="00DE1C2F">
        <w:rPr>
          <w:rStyle w:val="StyleUnderline"/>
        </w:rPr>
        <w:t>Formerly steel had been bought dearly in small quantities by smelting iron ore with coke, converting</w:t>
      </w:r>
      <w:r>
        <w:rPr>
          <w:rStyle w:val="StyleUnderline"/>
          <w:sz w:val="12"/>
        </w:rPr>
        <w:t xml:space="preserve"> </w:t>
      </w:r>
      <w:r w:rsidRPr="00DE1C2F">
        <w:rPr>
          <w:rStyle w:val="StyleUnderline"/>
        </w:rPr>
        <w:t>the resulting iron pigs into wrought iron by puddling. This was followed by rolling and then by</w:t>
      </w:r>
      <w:r>
        <w:rPr>
          <w:rStyle w:val="StyleUnderline"/>
          <w:sz w:val="12"/>
        </w:rPr>
        <w:t xml:space="preserve"> </w:t>
      </w:r>
      <w:r w:rsidRPr="00DE1C2F">
        <w:rPr>
          <w:rStyle w:val="StyleUnderline"/>
        </w:rPr>
        <w:t>processing fine wrought iron through a further step called cementation</w:t>
      </w:r>
      <w:r w:rsidRPr="004E370D">
        <w:t>. Steel made this way could only</w:t>
      </w:r>
      <w:r>
        <w:rPr>
          <w:rStyle w:val="StyleUnderline"/>
          <w:sz w:val="12"/>
        </w:rPr>
        <w:t xml:space="preserve"> </w:t>
      </w:r>
      <w:r w:rsidRPr="004E370D">
        <w:t>be used for high-grade articles like watch springs, knives, tools, and shoe buckles.</w:t>
      </w:r>
      <w:r>
        <w:rPr>
          <w:rStyle w:val="StyleUnderline"/>
          <w:sz w:val="12"/>
        </w:rPr>
        <w:t xml:space="preserve"> </w:t>
      </w:r>
      <w:r w:rsidRPr="004E370D">
        <w:t>The first part of the new steel revolution followed from discovery of the Bessemer process in 1856.</w:t>
      </w:r>
      <w:r>
        <w:rPr>
          <w:rStyle w:val="StyleUnderline"/>
          <w:sz w:val="12"/>
        </w:rPr>
        <w:t xml:space="preserve"> </w:t>
      </w:r>
      <w:r w:rsidRPr="004E370D">
        <w:t>Now steel could be made directly from pig iron. In 1865 the Siemens-Martin open hearth technique</w:t>
      </w:r>
      <w:r>
        <w:rPr>
          <w:rStyle w:val="StyleUnderline"/>
          <w:sz w:val="12"/>
        </w:rPr>
        <w:t xml:space="preserve"> </w:t>
      </w:r>
      <w:r w:rsidRPr="004E370D">
        <w:t>gave a similar product of even more uniform quality than Bessemer steel. The next advance occurred in</w:t>
      </w:r>
      <w:r>
        <w:rPr>
          <w:rStyle w:val="StyleUnderline"/>
          <w:sz w:val="12"/>
        </w:rPr>
        <w:t xml:space="preserve"> </w:t>
      </w:r>
      <w:r w:rsidRPr="004E370D">
        <w:t>1879 when Thomas and Gilchrist discovered how to use formerly unsuitable phosphoric iron ore (more</w:t>
      </w:r>
      <w:r>
        <w:rPr>
          <w:rStyle w:val="StyleUnderline"/>
          <w:sz w:val="12"/>
        </w:rPr>
        <w:t xml:space="preserve"> </w:t>
      </w:r>
      <w:r w:rsidRPr="004E370D">
        <w:t xml:space="preserve">common than </w:t>
      </w:r>
      <w:proofErr w:type="spellStart"/>
      <w:r w:rsidRPr="004E370D">
        <w:t>nonphosphoric</w:t>
      </w:r>
      <w:proofErr w:type="spellEnd"/>
      <w:r w:rsidRPr="004E370D">
        <w:t>) in steelmaking, yielding as its byproduct valuable artificial fertilizer for</w:t>
      </w:r>
      <w:r>
        <w:rPr>
          <w:rStyle w:val="StyleUnderline"/>
          <w:sz w:val="12"/>
        </w:rPr>
        <w:t xml:space="preserve"> </w:t>
      </w:r>
      <w:r w:rsidRPr="004E370D">
        <w:t>agriculture. These two transformations made possible the substitution of steel for wrought iron and</w:t>
      </w:r>
      <w:r>
        <w:rPr>
          <w:rStyle w:val="StyleUnderline"/>
          <w:sz w:val="12"/>
        </w:rPr>
        <w:t xml:space="preserve"> </w:t>
      </w:r>
      <w:r w:rsidRPr="004E370D">
        <w:t xml:space="preserve">opened hundreds of new uses. </w:t>
      </w:r>
      <w:r w:rsidRPr="007E2D77">
        <w:rPr>
          <w:rStyle w:val="StyleUnderline"/>
        </w:rPr>
        <w:t>Steel rails gave a huge push to railway construction, and structural</w:t>
      </w:r>
      <w:r>
        <w:rPr>
          <w:rStyle w:val="StyleUnderline"/>
          <w:sz w:val="12"/>
        </w:rPr>
        <w:t xml:space="preserve"> </w:t>
      </w:r>
      <w:r w:rsidRPr="007E2D77">
        <w:rPr>
          <w:rStyle w:val="StyleUnderline"/>
        </w:rPr>
        <w:t xml:space="preserve">steelwork marked a stupendous advance in engineering possibilities, allowing a radical </w:t>
      </w:r>
      <w:proofErr w:type="spellStart"/>
      <w:r w:rsidRPr="007E2D77">
        <w:rPr>
          <w:rStyle w:val="StyleUnderline"/>
        </w:rPr>
        <w:t>reconception</w:t>
      </w:r>
      <w:proofErr w:type="spellEnd"/>
      <w:r w:rsidRPr="007E2D77">
        <w:rPr>
          <w:rStyle w:val="StyleUnderline"/>
        </w:rPr>
        <w:t xml:space="preserve"> of</w:t>
      </w:r>
      <w:r>
        <w:rPr>
          <w:rStyle w:val="StyleUnderline"/>
          <w:sz w:val="12"/>
        </w:rPr>
        <w:t xml:space="preserve"> </w:t>
      </w:r>
      <w:r w:rsidRPr="007E2D77">
        <w:rPr>
          <w:rStyle w:val="StyleUnderline"/>
        </w:rPr>
        <w:t>human society. Capital began to build for itself truly global associations which made national</w:t>
      </w:r>
      <w:r>
        <w:rPr>
          <w:rStyle w:val="StyleUnderline"/>
          <w:sz w:val="12"/>
        </w:rPr>
        <w:t xml:space="preserve"> </w:t>
      </w:r>
      <w:r w:rsidRPr="007E2D77">
        <w:rPr>
          <w:rStyle w:val="StyleUnderline"/>
        </w:rPr>
        <w:t>sovereignty irrelevant for a small class of leaders as long as a century ago</w:t>
      </w:r>
      <w:r w:rsidRPr="004E370D">
        <w:t>.1</w:t>
      </w:r>
      <w:r>
        <w:rPr>
          <w:rStyle w:val="StyleUnderline"/>
          <w:sz w:val="12"/>
        </w:rPr>
        <w:t xml:space="preserve"> </w:t>
      </w:r>
      <w:proofErr w:type="gramStart"/>
      <w:r w:rsidRPr="007E2D77">
        <w:rPr>
          <w:rStyle w:val="StyleUnderline"/>
        </w:rPr>
        <w:t>And</w:t>
      </w:r>
      <w:proofErr w:type="gramEnd"/>
      <w:r w:rsidRPr="007E2D77">
        <w:rPr>
          <w:rStyle w:val="StyleUnderline"/>
        </w:rPr>
        <w:t xml:space="preserve"> that fact alone had great relevance for the future of schooling. As steel articulated itself rationally, vertical integration</w:t>
      </w:r>
      <w:r>
        <w:rPr>
          <w:rStyle w:val="StyleUnderline"/>
          <w:sz w:val="12"/>
        </w:rPr>
        <w:t xml:space="preserve"> </w:t>
      </w:r>
      <w:r w:rsidRPr="007E2D77">
        <w:rPr>
          <w:rStyle w:val="StyleUnderline"/>
        </w:rPr>
        <w:t>became the order of the day. Iron and steel reached backwards to control coalmines and coking plants</w:t>
      </w:r>
      <w:r>
        <w:rPr>
          <w:rStyle w:val="StyleUnderline"/>
          <w:sz w:val="12"/>
        </w:rPr>
        <w:t xml:space="preserve"> </w:t>
      </w:r>
      <w:r w:rsidRPr="007E2D77">
        <w:rPr>
          <w:rStyle w:val="StyleUnderline"/>
        </w:rPr>
        <w:t>and forward to acquire rolling mills, plant mills, wire-drawing facilities, galvanized iron and tin plate</w:t>
      </w:r>
      <w:r>
        <w:rPr>
          <w:rStyle w:val="StyleUnderline"/>
          <w:sz w:val="12"/>
        </w:rPr>
        <w:t xml:space="preserve"> </w:t>
      </w:r>
      <w:r w:rsidRPr="007E2D77">
        <w:rPr>
          <w:rStyle w:val="StyleUnderline"/>
        </w:rPr>
        <w:t>establishments, rod mills, etc.</w:t>
      </w:r>
      <w:r w:rsidRPr="004E370D">
        <w:t xml:space="preserve"> Small under-takings were sucked inexorably into large trusts.</w:t>
      </w:r>
      <w:r>
        <w:rPr>
          <w:rStyle w:val="StyleUnderline"/>
          <w:sz w:val="12"/>
        </w:rPr>
        <w:t xml:space="preserve"> </w:t>
      </w:r>
      <w:r w:rsidRPr="007E2D77">
        <w:rPr>
          <w:rStyle w:val="StyleUnderline"/>
        </w:rPr>
        <w:t>Every one of the most modern developments in technique and organization pioneered by steel was</w:t>
      </w:r>
      <w:r>
        <w:rPr>
          <w:rStyle w:val="StyleUnderline"/>
          <w:sz w:val="12"/>
        </w:rPr>
        <w:t xml:space="preserve"> </w:t>
      </w:r>
      <w:r w:rsidRPr="007E2D77">
        <w:rPr>
          <w:rStyle w:val="StyleUnderline"/>
        </w:rPr>
        <w:t>echoed in the new factory schools: increase in the size of the plant; integration of formerly independent</w:t>
      </w:r>
      <w:r>
        <w:rPr>
          <w:rStyle w:val="StyleUnderline"/>
          <w:sz w:val="12"/>
        </w:rPr>
        <w:t xml:space="preserve"> </w:t>
      </w:r>
      <w:r w:rsidRPr="007E2D77">
        <w:rPr>
          <w:rStyle w:val="StyleUnderline"/>
        </w:rPr>
        <w:t>educational factors like family, church, library, and recreational facility into a coalition dominated by</w:t>
      </w:r>
      <w:r>
        <w:rPr>
          <w:rStyle w:val="StyleUnderline"/>
          <w:sz w:val="12"/>
        </w:rPr>
        <w:t xml:space="preserve"> </w:t>
      </w:r>
      <w:r w:rsidRPr="007E2D77">
        <w:rPr>
          <w:rStyle w:val="StyleUnderline"/>
        </w:rPr>
        <w:t>professional schooling; the specialization of all pedagogical labor; and the standardization of</w:t>
      </w:r>
      <w:r>
        <w:rPr>
          <w:rStyle w:val="StyleUnderline"/>
          <w:sz w:val="12"/>
        </w:rPr>
        <w:t xml:space="preserve"> </w:t>
      </w:r>
      <w:r w:rsidRPr="007E2D77">
        <w:rPr>
          <w:rStyle w:val="StyleUnderline"/>
        </w:rPr>
        <w:t>curriculum, testing, and acceptable educational behavior</w:t>
      </w:r>
      <w:r w:rsidRPr="004E370D">
        <w:t xml:space="preserve">. </w:t>
      </w:r>
      <w:r w:rsidRPr="007E2D77">
        <w:rPr>
          <w:rStyle w:val="StyleUnderline"/>
        </w:rPr>
        <w:t>What confused the issue for the participant</w:t>
      </w:r>
      <w:r>
        <w:rPr>
          <w:rStyle w:val="StyleUnderline"/>
          <w:sz w:val="12"/>
        </w:rPr>
        <w:t xml:space="preserve"> </w:t>
      </w:r>
      <w:r w:rsidRPr="007E2D77">
        <w:rPr>
          <w:rStyle w:val="StyleUnderline"/>
        </w:rPr>
        <w:t>population is that parents and students still believed that efficiency in the development of various</w:t>
      </w:r>
      <w:r>
        <w:rPr>
          <w:rStyle w:val="StyleUnderline"/>
          <w:sz w:val="12"/>
        </w:rPr>
        <w:t xml:space="preserve"> </w:t>
      </w:r>
      <w:r w:rsidRPr="007E2D77">
        <w:rPr>
          <w:rStyle w:val="StyleUnderline"/>
        </w:rPr>
        <w:t>literacies was the goal of the school exercise. Indeed, they still do</w:t>
      </w:r>
      <w:r w:rsidRPr="004E370D">
        <w:t>. But that had ceased to be the</w:t>
      </w:r>
      <w:r>
        <w:rPr>
          <w:rStyle w:val="StyleUnderline"/>
          <w:sz w:val="12"/>
        </w:rPr>
        <w:t xml:space="preserve"> </w:t>
      </w:r>
      <w:r w:rsidRPr="004E370D">
        <w:t>purpose in big cities as early as 1905</w:t>
      </w:r>
      <w:r w:rsidRPr="007E2D77">
        <w:rPr>
          <w:rStyle w:val="StyleUnderline"/>
        </w:rPr>
        <w:t>. Schooling was about efficiency. Social efficiency meant</w:t>
      </w:r>
      <w:r>
        <w:rPr>
          <w:rStyle w:val="StyleUnderline"/>
          <w:sz w:val="12"/>
        </w:rPr>
        <w:t xml:space="preserve"> </w:t>
      </w:r>
      <w:r w:rsidRPr="007E2D77">
        <w:rPr>
          <w:rStyle w:val="StyleUnderline"/>
        </w:rPr>
        <w:t>standardizing human units.</w:t>
      </w:r>
      <w:r>
        <w:rPr>
          <w:rStyle w:val="StyleUnderline"/>
          <w:sz w:val="12"/>
        </w:rPr>
        <w:t xml:space="preserve"> </w:t>
      </w:r>
      <w:r w:rsidRPr="007E2D77">
        <w:rPr>
          <w:rStyle w:val="StyleUnderline"/>
        </w:rPr>
        <w:t>Surprisingly enough to those who expect that institutional thinking will reflect their own thought only</w:t>
      </w:r>
      <w:r>
        <w:rPr>
          <w:rStyle w:val="StyleUnderline"/>
          <w:sz w:val="12"/>
        </w:rPr>
        <w:t xml:space="preserve"> </w:t>
      </w:r>
      <w:r w:rsidRPr="007E2D77">
        <w:rPr>
          <w:rStyle w:val="StyleUnderline"/>
        </w:rPr>
        <w:t>on a larger scale, what is an asset to a mass production economy is frequently a liability to an</w:t>
      </w:r>
      <w:r>
        <w:rPr>
          <w:rStyle w:val="StyleUnderline"/>
          <w:sz w:val="12"/>
        </w:rPr>
        <w:t xml:space="preserve"> </w:t>
      </w:r>
      <w:r w:rsidRPr="007E2D77">
        <w:rPr>
          <w:rStyle w:val="StyleUnderline"/>
        </w:rPr>
        <w:t>individual or a family.</w:t>
      </w:r>
      <w:r w:rsidRPr="004E370D">
        <w:t xml:space="preserve"> </w:t>
      </w:r>
      <w:r w:rsidRPr="007E2D77">
        <w:rPr>
          <w:rStyle w:val="StyleUnderline"/>
        </w:rPr>
        <w:t>Creating value in children for a mass production workplace through schooling</w:t>
      </w:r>
      <w:r>
        <w:rPr>
          <w:rStyle w:val="StyleUnderline"/>
          <w:sz w:val="12"/>
        </w:rPr>
        <w:t xml:space="preserve"> </w:t>
      </w:r>
      <w:r w:rsidRPr="007E2D77">
        <w:rPr>
          <w:rStyle w:val="StyleUnderline"/>
        </w:rPr>
        <w:t>meant degrading their intellectual growth and discouraging any premature utility to the larger society.</w:t>
      </w:r>
      <w:r>
        <w:rPr>
          <w:rStyle w:val="StyleUnderline"/>
          <w:sz w:val="12"/>
        </w:rPr>
        <w:t xml:space="preserve"> </w:t>
      </w:r>
      <w:r w:rsidRPr="004E370D">
        <w:t xml:space="preserve">Ellwood P. </w:t>
      </w:r>
      <w:proofErr w:type="spellStart"/>
      <w:r w:rsidRPr="004E370D">
        <w:t>Cubberley</w:t>
      </w:r>
      <w:proofErr w:type="spellEnd"/>
      <w:r w:rsidRPr="004E370D">
        <w:t xml:space="preserve"> inadvertently spilled the beans in his classic Public Education in the United</w:t>
      </w:r>
      <w:r>
        <w:rPr>
          <w:rStyle w:val="StyleUnderline"/>
          <w:sz w:val="12"/>
        </w:rPr>
        <w:t xml:space="preserve"> </w:t>
      </w:r>
      <w:r w:rsidRPr="004E370D">
        <w:t>States when he admitted compulsion schooling would not work as long as children were allowed to be</w:t>
      </w:r>
      <w:r>
        <w:rPr>
          <w:rStyle w:val="StyleUnderline"/>
          <w:sz w:val="12"/>
        </w:rPr>
        <w:t xml:space="preserve"> </w:t>
      </w:r>
      <w:r w:rsidRPr="004E370D">
        <w:t xml:space="preserve">useful to the real world. </w:t>
      </w:r>
      <w:r w:rsidRPr="007E2D77">
        <w:rPr>
          <w:rStyle w:val="StyleUnderline"/>
        </w:rPr>
        <w:t>Ending that usefulness demanded legislation, inspectors, stiff penalties, and</w:t>
      </w:r>
      <w:r>
        <w:rPr>
          <w:rStyle w:val="StyleUnderline"/>
          <w:sz w:val="12"/>
        </w:rPr>
        <w:t xml:space="preserve"> </w:t>
      </w:r>
      <w:r w:rsidRPr="007E2D77">
        <w:rPr>
          <w:rStyle w:val="StyleUnderline"/>
        </w:rPr>
        <w:t>managed public opinion.</w:t>
      </w:r>
      <w:r>
        <w:rPr>
          <w:rStyle w:val="StyleUnderline"/>
          <w:sz w:val="12"/>
        </w:rPr>
        <w:t xml:space="preserve"> </w:t>
      </w:r>
      <w:r w:rsidRPr="007E2D77">
        <w:rPr>
          <w:rStyle w:val="StyleUnderline"/>
        </w:rPr>
        <w:t>New York, Massachusetts, Connecticut, Ohio, Pennsylvania, Indiana, North Carolina, Michigan,</w:t>
      </w:r>
      <w:r>
        <w:rPr>
          <w:rStyle w:val="StyleUnderline"/>
          <w:sz w:val="12"/>
        </w:rPr>
        <w:t xml:space="preserve"> </w:t>
      </w:r>
      <w:r w:rsidRPr="007E2D77">
        <w:rPr>
          <w:rStyle w:val="StyleUnderline"/>
        </w:rPr>
        <w:t>Wisconsin, and Rhode Island led the charge to seal off the escape route of useful work for children, just</w:t>
      </w:r>
      <w:r>
        <w:rPr>
          <w:rStyle w:val="StyleUnderline"/>
          <w:sz w:val="12"/>
        </w:rPr>
        <w:t xml:space="preserve"> </w:t>
      </w:r>
      <w:r w:rsidRPr="007E2D77">
        <w:rPr>
          <w:rStyle w:val="StyleUnderline"/>
        </w:rPr>
        <w:t>as they once led the drive for compulsion schooling in the first place. The child labor rhetoric of the</w:t>
      </w:r>
      <w:r>
        <w:rPr>
          <w:rStyle w:val="StyleUnderline"/>
          <w:sz w:val="12"/>
        </w:rPr>
        <w:t xml:space="preserve"> </w:t>
      </w:r>
      <w:r w:rsidRPr="007E2D77">
        <w:rPr>
          <w:rStyle w:val="StyleUnderline"/>
        </w:rPr>
        <w:t>day was impressively passionate, some of it genuinely felt and needed, but the cynical aspect can be</w:t>
      </w:r>
      <w:r>
        <w:rPr>
          <w:rStyle w:val="StyleUnderline"/>
          <w:sz w:val="12"/>
        </w:rPr>
        <w:t xml:space="preserve"> </w:t>
      </w:r>
      <w:r w:rsidRPr="007E2D77">
        <w:rPr>
          <w:rStyle w:val="StyleUnderline"/>
        </w:rPr>
        <w:t>detected in a loophole created for show business children—"professional children" as they are called in</w:t>
      </w:r>
      <w:r>
        <w:rPr>
          <w:rStyle w:val="StyleUnderline"/>
          <w:sz w:val="12"/>
        </w:rPr>
        <w:t xml:space="preserve"> </w:t>
      </w:r>
      <w:r w:rsidRPr="007E2D77">
        <w:rPr>
          <w:rStyle w:val="StyleUnderline"/>
        </w:rPr>
        <w:t>the argot. Whether the "work" of an actor-child is less degrading than any other kind of work is a</w:t>
      </w:r>
      <w:r>
        <w:rPr>
          <w:rStyle w:val="StyleUnderline"/>
          <w:sz w:val="12"/>
        </w:rPr>
        <w:t xml:space="preserve"> </w:t>
      </w:r>
      <w:r w:rsidRPr="007E2D77">
        <w:rPr>
          <w:rStyle w:val="StyleUnderline"/>
        </w:rPr>
        <w:t>question not difficult for most people to answer.</w:t>
      </w:r>
    </w:p>
    <w:p w:rsidR="0017063F" w:rsidRPr="00E23201" w:rsidRDefault="00B66DAC" w:rsidP="0017063F">
      <w:pPr>
        <w:pStyle w:val="Heading4"/>
      </w:pPr>
      <w:r>
        <w:t>Schools train individuals to be consumers: they are an aftereffect of the coal economy’s transformation of free production into the nuclear family</w:t>
      </w:r>
      <w:proofErr w:type="gramStart"/>
      <w:r>
        <w:t>,.</w:t>
      </w:r>
      <w:proofErr w:type="gramEnd"/>
    </w:p>
    <w:p w:rsidR="0017063F" w:rsidRPr="00755FC3" w:rsidRDefault="0017063F" w:rsidP="0017063F">
      <w:pPr>
        <w:rPr>
          <w:b/>
          <w:sz w:val="26"/>
        </w:rPr>
      </w:pPr>
      <w:proofErr w:type="spellStart"/>
      <w:r>
        <w:rPr>
          <w:rStyle w:val="Style13ptBold"/>
        </w:rPr>
        <w:t>Gatto</w:t>
      </w:r>
      <w:proofErr w:type="spellEnd"/>
      <w:r w:rsidRPr="00E23201">
        <w:t xml:space="preserve">, New York teacher of the year, graduate studies at Berkley and Cornell, </w:t>
      </w:r>
      <w:r w:rsidRPr="00E23201">
        <w:rPr>
          <w:rStyle w:val="Style13ptBold"/>
        </w:rPr>
        <w:t>2000</w:t>
      </w:r>
      <w:r w:rsidRPr="00E23201">
        <w:t xml:space="preserve"> (John, The </w:t>
      </w:r>
      <w:proofErr w:type="gramStart"/>
      <w:r w:rsidRPr="00E23201">
        <w:t>Under</w:t>
      </w:r>
      <w:proofErr w:type="gramEnd"/>
      <w:r w:rsidRPr="00E23201">
        <w:t xml:space="preserve"> Ground History of American Education, </w:t>
      </w:r>
      <w:proofErr w:type="spellStart"/>
      <w:r w:rsidRPr="00E23201">
        <w:t>pgs</w:t>
      </w:r>
      <w:proofErr w:type="spellEnd"/>
      <w:r>
        <w:rPr>
          <w:rStyle w:val="Style13ptBold"/>
        </w:rPr>
        <w:t xml:space="preserve"> </w:t>
      </w:r>
      <w:r>
        <w:t>122-123, GDI-JB)</w:t>
      </w:r>
    </w:p>
    <w:p w:rsidR="0017063F" w:rsidRDefault="0017063F" w:rsidP="0017063F">
      <w:pPr>
        <w:rPr>
          <w:rStyle w:val="StyleUnderline"/>
        </w:rPr>
      </w:pPr>
      <w:r w:rsidRPr="00B5575B">
        <w:rPr>
          <w:rStyle w:val="StyleUnderline"/>
        </w:rPr>
        <w:t>The little North German state of Prussia had been described as "an army with a country," "a perpetual</w:t>
      </w:r>
      <w:r>
        <w:rPr>
          <w:rStyle w:val="StyleUnderline"/>
        </w:rPr>
        <w:t xml:space="preserve"> </w:t>
      </w:r>
      <w:r w:rsidRPr="00B5575B">
        <w:rPr>
          <w:rStyle w:val="StyleUnderline"/>
        </w:rPr>
        <w:t>armed camp," "a gigantic penal institution."</w:t>
      </w:r>
      <w:r w:rsidRPr="003E42DF">
        <w:t xml:space="preserve"> Even the built environment in Prussia was closely</w:t>
      </w:r>
      <w:r>
        <w:t xml:space="preserve"> </w:t>
      </w:r>
      <w:r w:rsidRPr="003E42DF">
        <w:t>regimented: streets were made to run straight, town buildings and traffic were state-approved and</w:t>
      </w:r>
      <w:r>
        <w:t xml:space="preserve"> </w:t>
      </w:r>
      <w:r w:rsidRPr="003E42DF">
        <w:t>regulated. Attempts were made to cleanse society of irregular elements like beggars, vagrants, and</w:t>
      </w:r>
      <w:r>
        <w:t xml:space="preserve"> </w:t>
      </w:r>
      <w:r w:rsidRPr="003E42DF">
        <w:t xml:space="preserve">Gypsies, </w:t>
      </w:r>
      <w:r w:rsidRPr="00B5575B">
        <w:rPr>
          <w:rStyle w:val="StyleUnderline"/>
        </w:rPr>
        <w:t>all this intended to turn Prussian society into "a huge human automaton</w:t>
      </w:r>
      <w:r w:rsidRPr="003E42DF">
        <w:t>" in the words of Hans</w:t>
      </w:r>
      <w:r>
        <w:t xml:space="preserve"> </w:t>
      </w:r>
      <w:r w:rsidRPr="003E42DF">
        <w:t xml:space="preserve">Rosenberg. </w:t>
      </w:r>
      <w:r w:rsidRPr="00B5575B">
        <w:rPr>
          <w:rStyle w:val="StyleUnderline"/>
        </w:rPr>
        <w:t xml:space="preserve">It was a state where scientific farming alternated with military drilling and with </w:t>
      </w:r>
      <w:proofErr w:type="spellStart"/>
      <w:r w:rsidRPr="00B5575B">
        <w:rPr>
          <w:rStyle w:val="StyleUnderline"/>
        </w:rPr>
        <w:t>stateordered</w:t>
      </w:r>
      <w:proofErr w:type="spellEnd"/>
      <w:r>
        <w:rPr>
          <w:rStyle w:val="StyleUnderline"/>
        </w:rPr>
        <w:t xml:space="preserve"> </w:t>
      </w:r>
      <w:r w:rsidRPr="00B5575B">
        <w:rPr>
          <w:rStyle w:val="StyleUnderline"/>
        </w:rPr>
        <w:t>meaningless tasks intended for no purpose but to subject the entire community to the</w:t>
      </w:r>
      <w:r>
        <w:rPr>
          <w:rStyle w:val="StyleUnderline"/>
        </w:rPr>
        <w:t xml:space="preserve"> </w:t>
      </w:r>
      <w:r w:rsidRPr="00B5575B">
        <w:rPr>
          <w:rStyle w:val="StyleUnderline"/>
        </w:rPr>
        <w:t>experience of collective discipline—like fire drills in a modern junior high school or enforced silence</w:t>
      </w:r>
      <w:r>
        <w:rPr>
          <w:rStyle w:val="StyleUnderline"/>
        </w:rPr>
        <w:t xml:space="preserve"> </w:t>
      </w:r>
      <w:r w:rsidRPr="00B5575B">
        <w:rPr>
          <w:rStyle w:val="StyleUnderline"/>
        </w:rPr>
        <w:t>during the interval between class periods. Prussia had become a comprehensive administrative utopia.</w:t>
      </w:r>
      <w:r>
        <w:rPr>
          <w:rStyle w:val="StyleUnderline"/>
        </w:rPr>
        <w:t xml:space="preserve"> </w:t>
      </w:r>
      <w:r w:rsidRPr="00B5575B">
        <w:rPr>
          <w:rStyle w:val="StyleUnderline"/>
        </w:rPr>
        <w:t>It was Sparta reborn.</w:t>
      </w:r>
      <w:r>
        <w:rPr>
          <w:rStyle w:val="StyleUnderline"/>
        </w:rPr>
        <w:t xml:space="preserve"> </w:t>
      </w:r>
      <w:r w:rsidRPr="00B5575B">
        <w:rPr>
          <w:rStyle w:val="StyleUnderline"/>
        </w:rPr>
        <w:t>Administrative utopias spring out of the psychological emptiness which happens where firmly</w:t>
      </w:r>
      <w:r>
        <w:rPr>
          <w:rStyle w:val="StyleUnderline"/>
        </w:rPr>
        <w:t xml:space="preserve"> </w:t>
      </w:r>
      <w:r w:rsidRPr="00B5575B">
        <w:rPr>
          <w:rStyle w:val="StyleUnderline"/>
        </w:rPr>
        <w:t>established communities are nonexistent and what social cohesion there is weak and undependable.</w:t>
      </w:r>
      <w:r>
        <w:rPr>
          <w:rStyle w:val="StyleUnderline"/>
        </w:rPr>
        <w:t xml:space="preserve"> </w:t>
      </w:r>
      <w:r w:rsidRPr="003E42DF">
        <w:t>Utopias lurch into being when utopia happens best where there is no other social and political life</w:t>
      </w:r>
      <w:r>
        <w:t xml:space="preserve"> </w:t>
      </w:r>
      <w:r w:rsidRPr="003E42DF">
        <w:t>around which seems attractive or even safe</w:t>
      </w:r>
      <w:r w:rsidRPr="00B5575B">
        <w:rPr>
          <w:rStyle w:val="StyleUnderline"/>
        </w:rPr>
        <w:t>. The dream of state power refashioning countryside and</w:t>
      </w:r>
      <w:r>
        <w:rPr>
          <w:rStyle w:val="StyleUnderline"/>
        </w:rPr>
        <w:t xml:space="preserve"> </w:t>
      </w:r>
      <w:r w:rsidRPr="00B5575B">
        <w:rPr>
          <w:rStyle w:val="StyleUnderline"/>
        </w:rPr>
        <w:t>people is powerful, especially compelling in times of insecurity where local leadership is inadequate to</w:t>
      </w:r>
      <w:r>
        <w:rPr>
          <w:rStyle w:val="StyleUnderline"/>
        </w:rPr>
        <w:t xml:space="preserve"> </w:t>
      </w:r>
      <w:r w:rsidRPr="00B5575B">
        <w:rPr>
          <w:rStyle w:val="StyleUnderline"/>
        </w:rPr>
        <w:t>create a satisfying social orde</w:t>
      </w:r>
      <w:r w:rsidRPr="003E42DF">
        <w:t>r, as must have seemed the case in the waning decades of the nineteenth</w:t>
      </w:r>
      <w:r>
        <w:t xml:space="preserve"> </w:t>
      </w:r>
      <w:r w:rsidRPr="003E42DF">
        <w:t xml:space="preserve">century. </w:t>
      </w:r>
      <w:r w:rsidRPr="00B5575B">
        <w:rPr>
          <w:rStyle w:val="StyleUnderline"/>
        </w:rPr>
        <w:t>In particular, the growing intellectual classes began to resent their bondage to wealthy patrons,</w:t>
      </w:r>
      <w:r>
        <w:rPr>
          <w:rStyle w:val="StyleUnderline"/>
        </w:rPr>
        <w:t xml:space="preserve"> </w:t>
      </w:r>
      <w:r w:rsidRPr="00B5575B">
        <w:rPr>
          <w:rStyle w:val="StyleUnderline"/>
        </w:rPr>
        <w:t xml:space="preserve">their lack of any truly meaningful function, their seeming </w:t>
      </w:r>
      <w:proofErr w:type="spellStart"/>
      <w:r w:rsidRPr="00B5575B">
        <w:rPr>
          <w:rStyle w:val="StyleUnderline"/>
        </w:rPr>
        <w:t>overeducation</w:t>
      </w:r>
      <w:proofErr w:type="spellEnd"/>
      <w:r w:rsidRPr="00B5575B">
        <w:rPr>
          <w:rStyle w:val="StyleUnderline"/>
        </w:rPr>
        <w:t xml:space="preserve"> for what responsibilities were</w:t>
      </w:r>
      <w:r>
        <w:rPr>
          <w:rStyle w:val="StyleUnderline"/>
        </w:rPr>
        <w:t xml:space="preserve"> </w:t>
      </w:r>
      <w:r w:rsidRPr="00B5575B">
        <w:rPr>
          <w:rStyle w:val="StyleUnderline"/>
        </w:rPr>
        <w:t xml:space="preserve">available, </w:t>
      </w:r>
      <w:proofErr w:type="gramStart"/>
      <w:r w:rsidRPr="00B5575B">
        <w:rPr>
          <w:rStyle w:val="StyleUnderline"/>
        </w:rPr>
        <w:t>their</w:t>
      </w:r>
      <w:proofErr w:type="gramEnd"/>
      <w:r w:rsidRPr="00B5575B">
        <w:rPr>
          <w:rStyle w:val="StyleUnderline"/>
        </w:rPr>
        <w:t xml:space="preserve"> feelings of </w:t>
      </w:r>
      <w:proofErr w:type="spellStart"/>
      <w:r w:rsidRPr="00B5575B">
        <w:rPr>
          <w:rStyle w:val="StyleUnderline"/>
        </w:rPr>
        <w:t>superfluousness</w:t>
      </w:r>
      <w:proofErr w:type="spellEnd"/>
      <w:r w:rsidRPr="003E42DF">
        <w:t>. The larger national production grew on wheels and belts of</w:t>
      </w:r>
      <w:r>
        <w:t xml:space="preserve"> </w:t>
      </w:r>
      <w:r w:rsidRPr="003E42DF">
        <w:t xml:space="preserve">steam power. </w:t>
      </w:r>
      <w:r w:rsidRPr="00B5575B">
        <w:rPr>
          <w:rStyle w:val="StyleUnderline"/>
        </w:rPr>
        <w:t>The more it produced unprecedented surpluses, the greater became the number of</w:t>
      </w:r>
      <w:r>
        <w:rPr>
          <w:rStyle w:val="StyleUnderline"/>
        </w:rPr>
        <w:t xml:space="preserve"> </w:t>
      </w:r>
      <w:r w:rsidRPr="00B5575B">
        <w:rPr>
          <w:rStyle w:val="StyleUnderline"/>
        </w:rPr>
        <w:t>intellectuals condemned to a parasitic role</w:t>
      </w:r>
      <w:r w:rsidRPr="003E42DF">
        <w:t>, and the more certain it became that some utopian</w:t>
      </w:r>
      <w:r>
        <w:t xml:space="preserve"> </w:t>
      </w:r>
      <w:r w:rsidRPr="003E42DF">
        <w:t>experiment must come along to make work for these idle hands.</w:t>
      </w:r>
      <w:r>
        <w:t xml:space="preserve"> </w:t>
      </w:r>
      <w:r w:rsidRPr="003E42DF">
        <w:t>In such a climate it could not have seemed out of line to the new army of homeless men whose work</w:t>
      </w:r>
      <w:r>
        <w:t xml:space="preserve"> </w:t>
      </w:r>
      <w:r w:rsidRPr="003E42DF">
        <w:t>was only endless thinking, to reorganize the entire world and to believe such a thing not impossible to</w:t>
      </w:r>
      <w:r>
        <w:t xml:space="preserve"> </w:t>
      </w:r>
      <w:r w:rsidRPr="003E42DF">
        <w:t xml:space="preserve">attain. </w:t>
      </w:r>
      <w:r w:rsidRPr="00B5575B">
        <w:rPr>
          <w:rStyle w:val="StyleUnderline"/>
        </w:rPr>
        <w:t>It was only a short step before associations of intellectuals began to consider it their duty to</w:t>
      </w:r>
      <w:r>
        <w:rPr>
          <w:rStyle w:val="StyleUnderline"/>
        </w:rPr>
        <w:t xml:space="preserve"> </w:t>
      </w:r>
      <w:r w:rsidRPr="00B5575B">
        <w:rPr>
          <w:rStyle w:val="StyleUnderline"/>
        </w:rPr>
        <w:t>reorganize the world. It was then the clamor for universal forced schooling became strong. Such a need</w:t>
      </w:r>
      <w:r>
        <w:rPr>
          <w:rStyle w:val="StyleUnderline"/>
        </w:rPr>
        <w:t xml:space="preserve"> </w:t>
      </w:r>
      <w:r w:rsidRPr="00B5575B">
        <w:rPr>
          <w:rStyle w:val="StyleUnderline"/>
        </w:rPr>
        <w:t>coincided with a corresponding need on the part of business to train the population as consumers rather</w:t>
      </w:r>
      <w:r>
        <w:rPr>
          <w:rStyle w:val="StyleUnderline"/>
        </w:rPr>
        <w:t xml:space="preserve"> </w:t>
      </w:r>
      <w:r w:rsidRPr="00B5575B">
        <w:rPr>
          <w:rStyle w:val="StyleUnderline"/>
        </w:rPr>
        <w:t>than independent producers.</w:t>
      </w:r>
      <w:r>
        <w:rPr>
          <w:rStyle w:val="StyleUnderline"/>
        </w:rPr>
        <w:t xml:space="preserve"> </w:t>
      </w:r>
      <w:r w:rsidRPr="003E42DF">
        <w:t>In the last third of the nineteenth century,</w:t>
      </w:r>
      <w:r w:rsidRPr="00BA4A43">
        <w:rPr>
          <w:rStyle w:val="StyleUnderline"/>
        </w:rPr>
        <w:t xml:space="preserve"> a loud call for popular education arose from princes of</w:t>
      </w:r>
      <w:r>
        <w:rPr>
          <w:rStyle w:val="StyleUnderline"/>
        </w:rPr>
        <w:t xml:space="preserve"> </w:t>
      </w:r>
      <w:r w:rsidRPr="00BA4A43">
        <w:rPr>
          <w:rStyle w:val="StyleUnderline"/>
        </w:rPr>
        <w:t>industry, from comfortable clergy, professional humanists and academic scientists, those who saw</w:t>
      </w:r>
      <w:r>
        <w:rPr>
          <w:rStyle w:val="StyleUnderline"/>
        </w:rPr>
        <w:t xml:space="preserve"> </w:t>
      </w:r>
      <w:r w:rsidRPr="00BA4A43">
        <w:rPr>
          <w:rStyle w:val="StyleUnderline"/>
        </w:rPr>
        <w:t>schooling as an instrument to achieve state and corporate purposes</w:t>
      </w:r>
      <w:r w:rsidRPr="003E42DF">
        <w:t>. Prior to 1870, the only countries</w:t>
      </w:r>
      <w:r>
        <w:t xml:space="preserve"> </w:t>
      </w:r>
      <w:r w:rsidRPr="003E42DF">
        <w:t>where everybody was literate were Prussia, its tiny adjacent neighbor states in Nordic Scandinavia, and</w:t>
      </w:r>
      <w:r>
        <w:t xml:space="preserve"> </w:t>
      </w:r>
      <w:r w:rsidRPr="003E42DF">
        <w:t xml:space="preserve">the United States. </w:t>
      </w:r>
      <w:r w:rsidRPr="00BA4A43">
        <w:rPr>
          <w:rStyle w:val="StyleUnderline"/>
        </w:rPr>
        <w:t>Despite all projects of the Enlightenment, of Napoleon, of the parliaments of</w:t>
      </w:r>
      <w:r>
        <w:rPr>
          <w:rStyle w:val="StyleUnderline"/>
        </w:rPr>
        <w:t xml:space="preserve"> </w:t>
      </w:r>
      <w:r w:rsidRPr="00BA4A43">
        <w:rPr>
          <w:rStyle w:val="StyleUnderline"/>
        </w:rPr>
        <w:t>England and Belgium and of revolutionaries like Cavour, the vast majority of Europeans could neither</w:t>
      </w:r>
      <w:r>
        <w:rPr>
          <w:rStyle w:val="StyleUnderline"/>
        </w:rPr>
        <w:t xml:space="preserve"> </w:t>
      </w:r>
      <w:r w:rsidRPr="00BA4A43">
        <w:rPr>
          <w:rStyle w:val="StyleUnderline"/>
        </w:rPr>
        <w:t>read nor write. It was not, of course, because they were stupid but because circumstances of their lives</w:t>
      </w:r>
      <w:r>
        <w:rPr>
          <w:rStyle w:val="StyleUnderline"/>
        </w:rPr>
        <w:t xml:space="preserve"> </w:t>
      </w:r>
      <w:r w:rsidRPr="00BA4A43">
        <w:rPr>
          <w:rStyle w:val="StyleUnderline"/>
        </w:rPr>
        <w:t>and cultures made literacy a luxury, sometimes even impossible</w:t>
      </w:r>
      <w:r w:rsidRPr="003E42DF">
        <w:t>.</w:t>
      </w:r>
      <w:r>
        <w:t xml:space="preserve"> </w:t>
      </w:r>
      <w:r w:rsidRPr="003E42DF">
        <w:t>Steam and coal provided the necessary funds for establishing and maintaining great national systems of</w:t>
      </w:r>
      <w:r>
        <w:t xml:space="preserve"> </w:t>
      </w:r>
      <w:r w:rsidRPr="003E42DF">
        <w:t>elementary schooling. Another influence was the progressivism of the liberal impulse, never more</w:t>
      </w:r>
      <w:r>
        <w:t xml:space="preserve"> </w:t>
      </w:r>
      <w:r w:rsidRPr="003E42DF">
        <w:t xml:space="preserve">evident than in the presence of truly unprecedented abundance. </w:t>
      </w:r>
      <w:r w:rsidRPr="00BA4A43">
        <w:rPr>
          <w:rStyle w:val="StyleUnderline"/>
        </w:rPr>
        <w:t>Yes, it was true that to create that</w:t>
      </w:r>
      <w:r>
        <w:rPr>
          <w:rStyle w:val="StyleUnderline"/>
        </w:rPr>
        <w:t xml:space="preserve"> </w:t>
      </w:r>
      <w:r w:rsidRPr="00BA4A43">
        <w:rPr>
          <w:rStyle w:val="StyleUnderline"/>
        </w:rPr>
        <w:t>abundance it became necessary to uproot millions from their traditional habitats and habits, but one’s</w:t>
      </w:r>
      <w:r>
        <w:rPr>
          <w:rStyle w:val="StyleUnderline"/>
        </w:rPr>
        <w:t xml:space="preserve"> </w:t>
      </w:r>
      <w:r w:rsidRPr="00BA4A43">
        <w:rPr>
          <w:rStyle w:val="StyleUnderline"/>
        </w:rPr>
        <w:t xml:space="preserve">conscience could be </w:t>
      </w:r>
      <w:proofErr w:type="spellStart"/>
      <w:r w:rsidRPr="00BA4A43">
        <w:rPr>
          <w:rStyle w:val="StyleUnderline"/>
        </w:rPr>
        <w:t>salved</w:t>
      </w:r>
      <w:proofErr w:type="spellEnd"/>
      <w:r w:rsidRPr="00BA4A43">
        <w:rPr>
          <w:rStyle w:val="StyleUnderline"/>
        </w:rPr>
        <w:t xml:space="preserve"> by saying that popular schooling would offer, in time, compensations for</w:t>
      </w:r>
      <w:r>
        <w:rPr>
          <w:rStyle w:val="StyleUnderline"/>
        </w:rPr>
        <w:t xml:space="preserve"> </w:t>
      </w:r>
      <w:r w:rsidRPr="00BA4A43">
        <w:rPr>
          <w:rStyle w:val="StyleUnderline"/>
        </w:rPr>
        <w:t>the proletariat.</w:t>
      </w:r>
      <w:r w:rsidRPr="003E42DF">
        <w:t xml:space="preserve"> In any case, no one doubted Francois Guizot’s epigram: "The opening of every</w:t>
      </w:r>
      <w:r>
        <w:t xml:space="preserve"> </w:t>
      </w:r>
      <w:r w:rsidRPr="003E42DF">
        <w:t>schoolhouse closes a jail."</w:t>
      </w:r>
      <w:r>
        <w:t xml:space="preserve"> </w:t>
      </w:r>
      <w:r w:rsidRPr="003E42DF">
        <w:t>For the enlightened classes, popular education after Prussia became a sacred cause, one meriting</w:t>
      </w:r>
      <w:r>
        <w:t xml:space="preserve"> </w:t>
      </w:r>
      <w:r w:rsidRPr="003E42DF">
        <w:t>crusading zeal. In 1868, Hungary announced compulsion schooling; in 1869, Austria; in 1872, the</w:t>
      </w:r>
      <w:r>
        <w:t xml:space="preserve"> </w:t>
      </w:r>
      <w:r w:rsidRPr="003E42DF">
        <w:t xml:space="preserve">famous Prussian system was nationalized to all the </w:t>
      </w:r>
      <w:proofErr w:type="spellStart"/>
      <w:r w:rsidRPr="003E42DF">
        <w:t>Germanies</w:t>
      </w:r>
      <w:proofErr w:type="spellEnd"/>
      <w:r w:rsidRPr="003E42DF">
        <w:t>; 1874, Switzerland; 1877, Italy; 1878,</w:t>
      </w:r>
      <w:r>
        <w:t xml:space="preserve"> </w:t>
      </w:r>
      <w:r w:rsidRPr="003E42DF">
        <w:t>Holland; 1879, Belgium. Between 1878 and 1882, it became France’s turn. School was made</w:t>
      </w:r>
      <w:r>
        <w:t xml:space="preserve"> </w:t>
      </w:r>
      <w:r w:rsidRPr="003E42DF">
        <w:t xml:space="preserve">compulsory for British children in 1880. </w:t>
      </w:r>
      <w:r w:rsidRPr="00BA4A43">
        <w:rPr>
          <w:rStyle w:val="StyleUnderline"/>
        </w:rPr>
        <w:t>No serious voice except Tolstoy’s questioned what was</w:t>
      </w:r>
      <w:r>
        <w:rPr>
          <w:rStyle w:val="StyleUnderline"/>
        </w:rPr>
        <w:t xml:space="preserve"> </w:t>
      </w:r>
      <w:r w:rsidRPr="00BA4A43">
        <w:rPr>
          <w:rStyle w:val="StyleUnderline"/>
        </w:rPr>
        <w:t>happening, and that Russian nobleman-novelist-mystic was easily ignored. Best known to the modern</w:t>
      </w:r>
      <w:r>
        <w:rPr>
          <w:rStyle w:val="StyleUnderline"/>
        </w:rPr>
        <w:t xml:space="preserve"> </w:t>
      </w:r>
      <w:r w:rsidRPr="00BA4A43">
        <w:rPr>
          <w:rStyle w:val="StyleUnderline"/>
        </w:rPr>
        <w:t>reader for War and Peace, Tolstoy is equally penetrating in The Kingdom of God Is Within You, in</w:t>
      </w:r>
      <w:r>
        <w:rPr>
          <w:rStyle w:val="StyleUnderline"/>
        </w:rPr>
        <w:t xml:space="preserve"> </w:t>
      </w:r>
      <w:r w:rsidRPr="00BA4A43">
        <w:rPr>
          <w:rStyle w:val="StyleUnderline"/>
        </w:rPr>
        <w:t>which he viewed such problems through the lens of Christianity.</w:t>
      </w:r>
      <w:r>
        <w:rPr>
          <w:rStyle w:val="StyleUnderline"/>
        </w:rPr>
        <w:t xml:space="preserve"> </w:t>
      </w:r>
      <w:r w:rsidRPr="003E42DF">
        <w:t>The school movement was strongest in Western and Northern Europe, the ancient lands of the</w:t>
      </w:r>
      <w:r>
        <w:t xml:space="preserve"> </w:t>
      </w:r>
      <w:r w:rsidRPr="003E42DF">
        <w:t>Protestant Reformation, much weaker in Catholic Central and Southern Europe, virtually nonexistent at</w:t>
      </w:r>
      <w:r>
        <w:t xml:space="preserve"> </w:t>
      </w:r>
      <w:r w:rsidRPr="003E42DF">
        <w:t>first in the Orthodox East</w:t>
      </w:r>
      <w:r w:rsidRPr="00EB501E">
        <w:rPr>
          <w:rStyle w:val="StyleUnderline"/>
        </w:rPr>
        <w:t>. Enthusiasm for schooling is closely correlated with a nation’s intensity in</w:t>
      </w:r>
      <w:r>
        <w:rPr>
          <w:rStyle w:val="StyleUnderline"/>
        </w:rPr>
        <w:t xml:space="preserve"> </w:t>
      </w:r>
      <w:r w:rsidRPr="00EB501E">
        <w:rPr>
          <w:rStyle w:val="StyleUnderline"/>
        </w:rPr>
        <w:t>mechanical industry, and that closely correlated with its natural heritage of coal. One result passed over</w:t>
      </w:r>
      <w:r>
        <w:rPr>
          <w:rStyle w:val="StyleUnderline"/>
        </w:rPr>
        <w:t xml:space="preserve"> </w:t>
      </w:r>
      <w:r w:rsidRPr="00EB501E">
        <w:rPr>
          <w:rStyle w:val="StyleUnderline"/>
        </w:rPr>
        <w:t>too quickly in historical accounts of school beginnings is the provision for a quasi-military</w:t>
      </w:r>
      <w:r>
        <w:rPr>
          <w:rStyle w:val="StyleUnderline"/>
        </w:rPr>
        <w:t xml:space="preserve"> </w:t>
      </w:r>
      <w:r w:rsidRPr="00EB501E">
        <w:rPr>
          <w:rStyle w:val="StyleUnderline"/>
        </w:rPr>
        <w:t>noncommissioned officer corps of teachers, and a staff-grade corps of administrators to oversee the</w:t>
      </w:r>
      <w:r>
        <w:rPr>
          <w:rStyle w:val="StyleUnderline"/>
        </w:rPr>
        <w:t xml:space="preserve"> </w:t>
      </w:r>
      <w:r w:rsidRPr="00EB501E">
        <w:rPr>
          <w:rStyle w:val="StyleUnderline"/>
        </w:rPr>
        <w:t xml:space="preserve">mobilized children. </w:t>
      </w:r>
      <w:r w:rsidRPr="003E42DF">
        <w:t>One consequence unexpected by middle classes (though perhaps not so unexpected</w:t>
      </w:r>
      <w:r>
        <w:t xml:space="preserve"> </w:t>
      </w:r>
      <w:r w:rsidRPr="003E42DF">
        <w:t xml:space="preserve">to intellectual elites) was a striking increase in gullibility among well-schooled masses. </w:t>
      </w:r>
      <w:r w:rsidRPr="00EB501E">
        <w:rPr>
          <w:rStyle w:val="StyleUnderline"/>
        </w:rPr>
        <w:t xml:space="preserve">Jacques </w:t>
      </w:r>
      <w:proofErr w:type="spellStart"/>
      <w:r w:rsidRPr="00EB501E">
        <w:rPr>
          <w:rStyle w:val="StyleUnderline"/>
        </w:rPr>
        <w:t>Ellul</w:t>
      </w:r>
      <w:proofErr w:type="spellEnd"/>
      <w:r w:rsidRPr="00EB501E">
        <w:rPr>
          <w:rStyle w:val="StyleUnderline"/>
        </w:rPr>
        <w:t xml:space="preserve"> is</w:t>
      </w:r>
      <w:r>
        <w:rPr>
          <w:rStyle w:val="StyleUnderline"/>
        </w:rPr>
        <w:t xml:space="preserve"> </w:t>
      </w:r>
      <w:r w:rsidRPr="00EB501E">
        <w:rPr>
          <w:rStyle w:val="StyleUnderline"/>
        </w:rPr>
        <w:t>the most compelling analyst of this awful phenomenon, in his canonical essay Propaganda. He fingers</w:t>
      </w:r>
      <w:r>
        <w:rPr>
          <w:rStyle w:val="StyleUnderline"/>
        </w:rPr>
        <w:t xml:space="preserve"> </w:t>
      </w:r>
      <w:r w:rsidRPr="00EB501E">
        <w:rPr>
          <w:rStyle w:val="StyleUnderline"/>
        </w:rPr>
        <w:t>schooling as an unparalleled propaganda instrument; if a schoolbook prints it and a teacher affirms it,</w:t>
      </w:r>
      <w:r>
        <w:rPr>
          <w:rStyle w:val="StyleUnderline"/>
        </w:rPr>
        <w:t xml:space="preserve"> </w:t>
      </w:r>
      <w:r w:rsidRPr="00EB501E">
        <w:rPr>
          <w:rStyle w:val="StyleUnderline"/>
        </w:rPr>
        <w:t>who is so bold as to demur?</w:t>
      </w:r>
    </w:p>
    <w:p w:rsidR="00D87380" w:rsidRPr="000C1AD8" w:rsidRDefault="00D87380" w:rsidP="00D87380">
      <w:pPr>
        <w:pStyle w:val="Heading4"/>
      </w:pPr>
      <w:r>
        <w:t>Schooling serves only the demands of industrialization and the control of inter-social competition for the further benefit and isolation of the elite class.</w:t>
      </w:r>
    </w:p>
    <w:p w:rsidR="00D87380" w:rsidRPr="00684DD5" w:rsidRDefault="00D87380" w:rsidP="00D87380">
      <w:pPr>
        <w:rPr>
          <w:rStyle w:val="StyleUnderline"/>
          <w:b w:val="0"/>
          <w:sz w:val="26"/>
        </w:rPr>
      </w:pPr>
      <w:proofErr w:type="spellStart"/>
      <w:r w:rsidRPr="00964F73">
        <w:rPr>
          <w:rStyle w:val="Style13ptBold"/>
        </w:rPr>
        <w:t>Gatto</w:t>
      </w:r>
      <w:proofErr w:type="spellEnd"/>
      <w:r w:rsidRPr="00964F73">
        <w:t xml:space="preserve">, New York teacher of the year, graduate studies at Berkley and Cornell, </w:t>
      </w:r>
      <w:r w:rsidRPr="00964F73">
        <w:rPr>
          <w:rStyle w:val="Style13ptBold"/>
        </w:rPr>
        <w:t>2000</w:t>
      </w:r>
      <w:r w:rsidRPr="00964F73">
        <w:t xml:space="preserve"> (John, The </w:t>
      </w:r>
      <w:proofErr w:type="gramStart"/>
      <w:r w:rsidRPr="00964F73">
        <w:t>Under</w:t>
      </w:r>
      <w:proofErr w:type="gramEnd"/>
      <w:r w:rsidRPr="00964F73">
        <w:t xml:space="preserve"> Ground Hist</w:t>
      </w:r>
      <w:r>
        <w:t xml:space="preserve">ory of American Education, </w:t>
      </w:r>
      <w:proofErr w:type="spellStart"/>
      <w:r>
        <w:t>pgs</w:t>
      </w:r>
      <w:proofErr w:type="spellEnd"/>
      <w:r>
        <w:t xml:space="preserve"> 135-136, GDI-JB)</w:t>
      </w:r>
    </w:p>
    <w:p w:rsidR="00D87380" w:rsidRDefault="00D87380" w:rsidP="00D87380">
      <w:r w:rsidRPr="00D87380">
        <w:rPr>
          <w:rStyle w:val="StyleUnderline"/>
        </w:rPr>
        <w:t>The democracy which arises unprompted when people are on the same footing was finished with the coming of coal-fired steam locomotives. Before railroads, production was decentralized and dispersed among a myriad of local craftspeople</w:t>
      </w:r>
      <w:r w:rsidRPr="00D87380">
        <w:t xml:space="preserve">. </w:t>
      </w:r>
      <w:r w:rsidRPr="00D87380">
        <w:rPr>
          <w:rStyle w:val="StyleUnderline"/>
        </w:rPr>
        <w:t>It was production on a small scale</w:t>
      </w:r>
      <w:r w:rsidRPr="00D87380">
        <w:t xml:space="preserve">, mostly with local raw materials, by and for local people. Since horse-drawn vehicles couldn’t reliably expect to make thirty miles a day, weather was always a vital reality in that kind of transport. Mud, snow, flooded creeks, dried-up watercourses in summer—all were forces turning people inward where they created lives of profound localness. </w:t>
      </w:r>
      <w:r w:rsidRPr="00D87380">
        <w:rPr>
          <w:rStyle w:val="StyleUnderline"/>
        </w:rPr>
        <w:t>On the seacoast it was different. There, trading was international, and great trading families accumulated large stocks of capital, but still production wasn’t centralized in factories</w:t>
      </w:r>
      <w:r w:rsidRPr="00D87380">
        <w:t xml:space="preserve">. </w:t>
      </w:r>
      <w:r w:rsidRPr="00D87380">
        <w:rPr>
          <w:rStyle w:val="StyleUnderline"/>
        </w:rPr>
        <w:t>The pressure of idle capital, however, increasingly portended that something would come along to set this money in motion eventually</w:t>
      </w:r>
      <w:r w:rsidRPr="00D87380">
        <w:t xml:space="preserve">. Meanwhile, it was a world in which everyone was a producer of some kind or a trader, entertainer, schoolteacher, logger, fisherman, butcher, baker, blacksmith, minister. </w:t>
      </w:r>
      <w:r w:rsidRPr="00D87380">
        <w:rPr>
          <w:rStyle w:val="StyleUnderline"/>
        </w:rPr>
        <w:t>Little producers made the economic decisions and determined the pace of work. The ultimate customers were friends and neighbors. As mass production evolved, the job of production was broken into small parts</w:t>
      </w:r>
      <w:r w:rsidRPr="00D87380">
        <w:t xml:space="preserve">. Instead of finishing things, a worker would do the same task over and over. </w:t>
      </w:r>
      <w:r w:rsidRPr="00D87380">
        <w:rPr>
          <w:rStyle w:val="StyleUnderline"/>
        </w:rPr>
        <w:t>Fragmenting work this way allowed it to be mechanized, which involved an astonishing and unfamiliar control of time</w:t>
      </w:r>
      <w:r w:rsidRPr="00D87380">
        <w:t xml:space="preserve">. </w:t>
      </w:r>
      <w:r w:rsidRPr="00D87380">
        <w:rPr>
          <w:rStyle w:val="StyleUnderline"/>
        </w:rPr>
        <w:t>Human beings now worked at the machine’s pace</w:t>
      </w:r>
      <w:r w:rsidRPr="00D87380">
        <w:t xml:space="preserve">, not the reverse, and the machine’s pace was regulated by a manager who no longer shared the physical task. </w:t>
      </w:r>
      <w:r w:rsidRPr="00D87380">
        <w:rPr>
          <w:rStyle w:val="StyleUnderline"/>
        </w:rPr>
        <w:t>Could learning in school be regulated the same way? The idea was too promising not to have its trial. Workers in mass production work space are jammed closely together in a mockery of sociability, just as school kids were to be</w:t>
      </w:r>
      <w:r w:rsidRPr="00D87380">
        <w:t xml:space="preserve">. Division of labor sharply reduced the meaning of work to employees. Only managers understood completely what was going on. </w:t>
      </w:r>
      <w:r w:rsidRPr="00D87380">
        <w:rPr>
          <w:rStyle w:val="StyleUnderline"/>
        </w:rPr>
        <w:t>Close supervision meant radical loss of freedom from what had been known before. Now knowledge of how to do important work passed out of local possession into the hands of a few owners and managers</w:t>
      </w:r>
      <w:r w:rsidRPr="00D87380">
        <w:t xml:space="preserve">. Cheap manufactured goods ruined artisans. </w:t>
      </w:r>
      <w:r w:rsidRPr="00D87380">
        <w:rPr>
          <w:rStyle w:val="StyleUnderline"/>
        </w:rPr>
        <w:t>And as if in answer to a capitalist’s prayers, population exploded in the coal-producing countries, guaranteeing cheaper and cheaper labor as the Coal Age progressed</w:t>
      </w:r>
      <w:r w:rsidRPr="00D87380">
        <w:t xml:space="preserve">. The population of Britain increased only 15 percent from 1651 to 1800, but it grew thirteen times faster in the next coal century. The population of Germany rose 300 percent, the United States 1,700 percent. It was as if having other forms of personal significance stripped from them, people turned to family building for solace, evidence they were really alive. By 1913, coalmining afforded employment to one in every ten wage earners in the United States. Completion of the nation’s railroad network allowed the rise of business and banking communities with ties to every whistle-stop and area of opportunity, increasing concentration of capital into pools and trusts. "The whole country has become a close neighborhood," said one businessman in 1888. </w:t>
      </w:r>
      <w:r w:rsidRPr="00D87380">
        <w:rPr>
          <w:rStyle w:val="StyleUnderline"/>
        </w:rPr>
        <w:t>Invention and harnessing of steam power precipitated the greatest economic revolution of modern times. New forms of power required large-scale organization and a degree of social coordination and centralized planning undreamed of in Western societies since the Egypt of Rameses</w:t>
      </w:r>
      <w:r w:rsidRPr="00D87380">
        <w:t xml:space="preserve">. As the implications of coal penetrated the national imagination, it was seen more and more by employers that the English class system provided just the efficiency demanded by the logic of mechanization—everyone to his or her place in the order. </w:t>
      </w:r>
      <w:r w:rsidRPr="00D87380">
        <w:rPr>
          <w:rStyle w:val="StyleUnderline"/>
        </w:rPr>
        <w:t>The madness of Jacksonian democracy on the other hand, the irrationality of Southern sectionalism, the tradition of small entrepreneurialism, all these would have to be overcome. Realization of the end product of a managerial, mass production economic system and an orderly social system seemed to justify any grief, any suffering</w:t>
      </w:r>
      <w:r w:rsidRPr="00D87380">
        <w:t xml:space="preserve">. In the 1840s, British capitalists, pockets jingling with the royal profits of earlier industrial decades and reacting against social unrest in Britain and on the Continent, escalated their investments in the United States, bringing with their crowns, pounds, and shillings, a political consciousness and social philosophy some Americans thought had been banished forever from these shores. These new colonizers carried a message that there had to be social solidarity among the upper classes for capital to work. Financial capital was the master machine that activated all other machinery. </w:t>
      </w:r>
      <w:r w:rsidRPr="00D87380">
        <w:rPr>
          <w:rStyle w:val="StyleUnderline"/>
        </w:rPr>
        <w:t>Capital had to be amassed in a few hands to be used well, and amassing capital wasn’t possible unless a great degree of trust permeated the society of capitalists. That meant living together, sharing the same philosophical beliefs on big questions, marrying into each other’s families, maintaining a distance from ordinary people who would certainly have to be ill-treated from time to time out of the exigencies of liberal economics</w:t>
      </w:r>
      <w:r w:rsidRPr="00D87380">
        <w:t xml:space="preserve">. The greatest service that Edith Wharton and Henry James, William Dean Howells and a few other writers did for history was to chronicle this withdrawal of capital into a private world as the linchpin of the new system. </w:t>
      </w:r>
      <w:r w:rsidRPr="00D87380">
        <w:rPr>
          <w:rStyle w:val="StyleUnderline"/>
        </w:rPr>
        <w:t>For the moment, however, it’s only important to see how reciprocal the demands of industrialization and the demands of class snobbishness really are. It isn’t so much that people gaining wealth began to disdain their ordinary neighbors as it is that such disdain is an integral part of the wealth-building process. In-group disdain of others builds team spirit among various wealth seekers. Without such spirit, capital could hardly exist in a stable form because great centralized businesses and bureaus couldn’t survive without a mutual aid society of interlocking directorates which act effectively to restrain competition. Whether this process of separation and refinement of human raw material had any important influence on the shape and purpose of forced schooling, I leave to your own judgment. It’s for you to decide if what Engels termed the contradiction between the social character of production and its control by a few individuals was magnified in the United States by the creation of a national managerial class</w:t>
      </w:r>
      <w:r w:rsidRPr="00D87380">
        <w:t>. That happened in a very short span of time in the last quarter of the nineteenth century.</w:t>
      </w:r>
    </w:p>
    <w:p w:rsidR="00D87380" w:rsidRPr="00D87380" w:rsidRDefault="00074BFA" w:rsidP="00D87380">
      <w:pPr>
        <w:pStyle w:val="Heading4"/>
      </w:pPr>
      <w:r>
        <w:t>US schooling serves only to insulate economic elites – history proves</w:t>
      </w:r>
    </w:p>
    <w:p w:rsidR="00D87380" w:rsidRPr="00684DD5" w:rsidRDefault="00D87380" w:rsidP="00D87380">
      <w:pPr>
        <w:rPr>
          <w:rStyle w:val="StyleUnderline"/>
          <w:b w:val="0"/>
          <w:sz w:val="26"/>
        </w:rPr>
      </w:pPr>
      <w:proofErr w:type="spellStart"/>
      <w:r w:rsidRPr="00964F73">
        <w:rPr>
          <w:rStyle w:val="Style13ptBold"/>
        </w:rPr>
        <w:t>Gatto</w:t>
      </w:r>
      <w:proofErr w:type="spellEnd"/>
      <w:r w:rsidRPr="00964F73">
        <w:t xml:space="preserve">, New York teacher of the year, graduate studies at Berkley and Cornell, </w:t>
      </w:r>
      <w:r w:rsidRPr="00964F73">
        <w:rPr>
          <w:rStyle w:val="Style13ptBold"/>
        </w:rPr>
        <w:t>2000</w:t>
      </w:r>
      <w:r w:rsidRPr="00964F73">
        <w:t xml:space="preserve"> (John, The </w:t>
      </w:r>
      <w:proofErr w:type="gramStart"/>
      <w:r w:rsidRPr="00964F73">
        <w:t>Under</w:t>
      </w:r>
      <w:proofErr w:type="gramEnd"/>
      <w:r w:rsidRPr="00964F73">
        <w:t xml:space="preserve"> Ground Hist</w:t>
      </w:r>
      <w:r>
        <w:t xml:space="preserve">ory of American Education, </w:t>
      </w:r>
      <w:proofErr w:type="spellStart"/>
      <w:r>
        <w:t>pgs</w:t>
      </w:r>
      <w:proofErr w:type="spellEnd"/>
      <w:r>
        <w:t xml:space="preserve"> 136-137, GDI-JB)</w:t>
      </w:r>
    </w:p>
    <w:p w:rsidR="00D87380" w:rsidRPr="00D87380" w:rsidRDefault="00D87380" w:rsidP="00D87380">
      <w:r w:rsidRPr="00D87380">
        <w:rPr>
          <w:rStyle w:val="StyleUnderline"/>
        </w:rPr>
        <w:t>School as we know it was the creation of four great coal powers whose ingenious employment of the coal-powered steam engine shrank distance and crippled local integrity and the credibility of local elites. But the United States produced almost as much coal as the other three school-bound nations put together</w:t>
      </w:r>
      <w:r w:rsidRPr="00D87380">
        <w:t xml:space="preserve">, as you can see from figures for coal production in 1905: 1) United States—351 million tons; 2) United Kingdom—236 million tons; 3) Germany—121 million tons; 4) France—35 million tons. </w:t>
      </w:r>
      <w:r w:rsidRPr="00D87380">
        <w:rPr>
          <w:rStyle w:val="StyleUnderline"/>
        </w:rPr>
        <w:t>Prior to the advent of coal-based economics, mass society was a phenomenon of the Orient, spoken of with contempt in the West</w:t>
      </w:r>
      <w:r w:rsidRPr="00D87380">
        <w:t xml:space="preserve">. Even as late as 1941, I remember a barrage of adult discourse from press, screen, radio, and from conversations of elders that Japan and China had no regard for human life, by which I presume they meant individual human life. "Banzai!" was supposed to be the cry of fanatical Japanese infantrymen eager to die for the Emperor, but Western fighting men, in the words of H.G. Wells’ wife, were "thinking bayonets." For that reason Germany was much more feared than Japan in WWII. </w:t>
      </w:r>
      <w:r w:rsidRPr="00D87380">
        <w:rPr>
          <w:rStyle w:val="StyleUnderline"/>
        </w:rPr>
        <w:t>With the advent of coal and steam engines, modern civilization and modern schooling came about. One of the great original arguments for mass schooling was that it would tame and train children uprooted from families broken by mining and factory work. In sophisticated spots like Unitarian Boston and Quaker/Anglican Philadelphia, school was sold to the upper classes as a tool to keep children from rooting themselves in the culture of their own industrially debased parents</w:t>
      </w:r>
      <w:r w:rsidRPr="00D87380">
        <w:t xml:space="preserve">. </w:t>
      </w:r>
      <w:r w:rsidRPr="00D87380">
        <w:rPr>
          <w:rStyle w:val="StyleUnderline"/>
        </w:rPr>
        <w:t>The full impact of coal-</w:t>
      </w:r>
      <w:proofErr w:type="spellStart"/>
      <w:r w:rsidRPr="00D87380">
        <w:rPr>
          <w:rStyle w:val="StyleUnderline"/>
        </w:rPr>
        <w:t>massified</w:t>
      </w:r>
      <w:proofErr w:type="spellEnd"/>
      <w:r w:rsidRPr="00D87380">
        <w:rPr>
          <w:rStyle w:val="StyleUnderline"/>
        </w:rPr>
        <w:t xml:space="preserve"> societies on human consciousness is caught inadvertently in Cal Tech nuclear scientist Harrison Brown’s The Challenge of Man’s Future</w:t>
      </w:r>
      <w:r w:rsidRPr="00D87380">
        <w:t xml:space="preserve"> (1954), a book pronounced "great" by fellow Nobel Prize–winning geneticist Hermann Müller. </w:t>
      </w:r>
      <w:r w:rsidRPr="00D87380">
        <w:rPr>
          <w:rStyle w:val="StyleUnderline"/>
        </w:rPr>
        <w:t>Brown examines carefully the probability that the human carrying capacity of the planet is between 50 and 200 billion people, before summarizing the reasons this fact is best kept secret: If humanity had its way, it would not rest content until the earth is covered completely and to a considerable depth with a writhing mass of human beings, much as a dead cow is covered with a pulsating mass of maggots. Brown’s metaphors reveal something of the attitude that raised schooling in the first place on the industrial base of coal, steam, and steel. Among other things, the new institution would be an instrument to prevent mass humanity from "having its way."</w:t>
      </w:r>
      <w:r w:rsidRPr="00D87380">
        <w:t xml:space="preserve"> This essay, characteristic of many such syntheses issuing from foundation and corporate-sponsored university figures of reputation through the century, as well as from public intellectuals like H.G. Wells, was written on the island of Jamaica which to Brown "appears to be a tropical paradise," but his scientific eye sees it is actually "the world in miniature" where "the struggle for survival goes on" amidst "ugliness, starvation, and misery." </w:t>
      </w:r>
      <w:r w:rsidRPr="00D87380">
        <w:rPr>
          <w:rStyle w:val="StyleUnderline"/>
        </w:rPr>
        <w:t xml:space="preserve">In this deceptive utopia, the "comfortable and secure" 20 percent who live in a "machine civilization" made possible by coal and oil, are actually "in a very precarious position," threatened by the rapid multiplication of "the starving." Such paranoia runs like a backbone through Western history, from Malthus to Carl Sagan. Only the United States can stop the threat of overbreeding, says Nobel laureate Brown. "The destiny of humanity depends on our decisions and upon our actions." And what price should we pay for safety? Nothing less than "world authority with jurisdiction over population." The penalty for previous overproduction of the unfit had become by 1954 simply this, that "...thoughts and actions must be ever more strongly limited." Brown continued, "[We must create a society] where social organization is </w:t>
      </w:r>
      <w:proofErr w:type="spellStart"/>
      <w:r w:rsidRPr="00D87380">
        <w:rPr>
          <w:rStyle w:val="StyleUnderline"/>
        </w:rPr>
        <w:t>allpervasive</w:t>
      </w:r>
      <w:proofErr w:type="spellEnd"/>
      <w:r w:rsidRPr="00D87380">
        <w:rPr>
          <w:rStyle w:val="StyleUnderline"/>
        </w:rPr>
        <w:t>, complex and inflexible, and where the state completely dominates the individual." What is "inflexible" social organization but a class system? Remember your own school. Did a class system exist there?</w:t>
      </w:r>
      <w:r w:rsidRPr="00D87380">
        <w:t xml:space="preserve"> I can see you through my typewriter keys. You’re nodding.</w:t>
      </w:r>
    </w:p>
    <w:p w:rsidR="0069232C" w:rsidRPr="0069232C" w:rsidRDefault="0069232C" w:rsidP="0069232C">
      <w:pPr>
        <w:pStyle w:val="Heading4"/>
      </w:pPr>
      <w:r>
        <w:t>Industrialization naturalizes compulsory education</w:t>
      </w:r>
    </w:p>
    <w:p w:rsidR="0069232C" w:rsidRPr="0069232C" w:rsidRDefault="0069232C" w:rsidP="0069232C">
      <w:proofErr w:type="spellStart"/>
      <w:r w:rsidRPr="00C07ED8">
        <w:rPr>
          <w:rStyle w:val="Style13ptBold"/>
        </w:rPr>
        <w:t>Gatto</w:t>
      </w:r>
      <w:proofErr w:type="spellEnd"/>
      <w:r>
        <w:rPr>
          <w:rStyle w:val="Style13ptBold"/>
          <w:b w:val="0"/>
        </w:rPr>
        <w:t>,</w:t>
      </w:r>
      <w:r w:rsidRPr="0069232C">
        <w:t xml:space="preserve"> taught for 30 years, was named New York teacher of the year, and did graduate studies at Berkley and Cornell, </w:t>
      </w:r>
      <w:r w:rsidRPr="0069232C">
        <w:rPr>
          <w:rStyle w:val="Style13ptBold"/>
        </w:rPr>
        <w:t>2000</w:t>
      </w:r>
      <w:r w:rsidRPr="0069232C">
        <w:t xml:space="preserve"> (John “The Under</w:t>
      </w:r>
      <w:r>
        <w:t>g</w:t>
      </w:r>
      <w:r w:rsidRPr="0069232C">
        <w:t>round History of American Education</w:t>
      </w:r>
      <w:r>
        <w:t>,</w:t>
      </w:r>
      <w:r w:rsidRPr="0069232C">
        <w:t xml:space="preserve">” </w:t>
      </w:r>
      <w:proofErr w:type="spellStart"/>
      <w:r w:rsidRPr="0069232C">
        <w:t>pgs</w:t>
      </w:r>
      <w:proofErr w:type="spellEnd"/>
      <w:r w:rsidRPr="0069232C">
        <w:t xml:space="preserve"> 138-139, GDI-JB)</w:t>
      </w:r>
    </w:p>
    <w:p w:rsidR="0069232C" w:rsidRDefault="0069232C" w:rsidP="0069232C">
      <w:r w:rsidRPr="000F7ED5">
        <w:rPr>
          <w:rStyle w:val="StyleUnderline"/>
        </w:rPr>
        <w:t>Think of coalmines as vast experimental laboratories of human behavior testing the proposition that</w:t>
      </w:r>
      <w:r>
        <w:rPr>
          <w:rStyle w:val="StyleUnderline"/>
          <w:sz w:val="12"/>
        </w:rPr>
        <w:t xml:space="preserve"> </w:t>
      </w:r>
      <w:r w:rsidRPr="000F7ED5">
        <w:rPr>
          <w:rStyle w:val="StyleUnderline"/>
        </w:rPr>
        <w:t>men, women, and children will do virtually anything—even allow themselves to be consigned to damp</w:t>
      </w:r>
      <w:r>
        <w:rPr>
          <w:rStyle w:val="StyleUnderline"/>
          <w:sz w:val="12"/>
        </w:rPr>
        <w:t xml:space="preserve"> </w:t>
      </w:r>
      <w:r w:rsidRPr="000F7ED5">
        <w:rPr>
          <w:rStyle w:val="StyleUnderline"/>
        </w:rPr>
        <w:t>dangerous tunnels under the ground for all the sunlight hours in order to have real work to do as part of</w:t>
      </w:r>
      <w:r>
        <w:rPr>
          <w:rStyle w:val="StyleUnderline"/>
          <w:sz w:val="12"/>
        </w:rPr>
        <w:t xml:space="preserve"> </w:t>
      </w:r>
      <w:r w:rsidRPr="000F7ED5">
        <w:rPr>
          <w:rStyle w:val="StyleUnderline"/>
        </w:rPr>
        <w:t>the community of mankind</w:t>
      </w:r>
      <w:r w:rsidRPr="004E370D">
        <w:t xml:space="preserve">. </w:t>
      </w:r>
      <w:r w:rsidRPr="00B5528F">
        <w:rPr>
          <w:rStyle w:val="StyleUnderline"/>
        </w:rPr>
        <w:t>If the American Revolution could be said (as the Declaration held) to</w:t>
      </w:r>
      <w:r>
        <w:rPr>
          <w:rStyle w:val="StyleUnderline"/>
          <w:sz w:val="12"/>
        </w:rPr>
        <w:t xml:space="preserve"> </w:t>
      </w:r>
      <w:r w:rsidRPr="00B5528F">
        <w:rPr>
          <w:rStyle w:val="StyleUnderline"/>
        </w:rPr>
        <w:t>demonstrate a self-evident truth, that all were "endowed by their Creator with certain unalienable</w:t>
      </w:r>
      <w:r>
        <w:rPr>
          <w:rStyle w:val="StyleUnderline"/>
          <w:sz w:val="12"/>
        </w:rPr>
        <w:t xml:space="preserve"> </w:t>
      </w:r>
      <w:r w:rsidRPr="00B5528F">
        <w:rPr>
          <w:rStyle w:val="StyleUnderline"/>
        </w:rPr>
        <w:t>Rights," the coal revolution tested the contrary proposition—just how far those rights could be taken</w:t>
      </w:r>
      <w:r>
        <w:rPr>
          <w:rStyle w:val="StyleUnderline"/>
          <w:sz w:val="12"/>
        </w:rPr>
        <w:t xml:space="preserve"> </w:t>
      </w:r>
      <w:r w:rsidRPr="00B5528F">
        <w:rPr>
          <w:rStyle w:val="StyleUnderline"/>
        </w:rPr>
        <w:t>away if exchanged for work</w:t>
      </w:r>
      <w:r w:rsidRPr="004E370D">
        <w:t xml:space="preserve">. </w:t>
      </w:r>
      <w:r w:rsidRPr="00B5528F">
        <w:rPr>
          <w:rStyle w:val="StyleUnderline"/>
        </w:rPr>
        <w:t>Work was shown by this unworldly occupation to be a value as necessary</w:t>
      </w:r>
      <w:r>
        <w:rPr>
          <w:rStyle w:val="StyleUnderline"/>
          <w:sz w:val="12"/>
        </w:rPr>
        <w:t xml:space="preserve"> </w:t>
      </w:r>
      <w:r w:rsidRPr="00B5528F">
        <w:rPr>
          <w:rStyle w:val="StyleUnderline"/>
        </w:rPr>
        <w:t>to human contentment as liberty and the pursuit of happiness. In lieu of alternatives, people would</w:t>
      </w:r>
      <w:r>
        <w:rPr>
          <w:rStyle w:val="StyleUnderline"/>
          <w:sz w:val="12"/>
        </w:rPr>
        <w:t xml:space="preserve"> </w:t>
      </w:r>
      <w:r w:rsidRPr="00B5528F">
        <w:rPr>
          <w:rStyle w:val="StyleUnderline"/>
        </w:rPr>
        <w:t>indeed bury themselves alive to get it.</w:t>
      </w:r>
      <w:r>
        <w:rPr>
          <w:rStyle w:val="StyleUnderline"/>
          <w:sz w:val="12"/>
        </w:rPr>
        <w:t xml:space="preserve"> </w:t>
      </w:r>
      <w:r w:rsidRPr="004E370D">
        <w:t>And coal was a continuous, highly visible object lesson about just how thoroughly the concerns of</w:t>
      </w:r>
      <w:r>
        <w:rPr>
          <w:rStyle w:val="StyleUnderline"/>
          <w:sz w:val="12"/>
        </w:rPr>
        <w:t xml:space="preserve"> </w:t>
      </w:r>
      <w:r w:rsidRPr="004E370D">
        <w:t xml:space="preserve">unseen outside interests could be imposed on childhood. </w:t>
      </w:r>
      <w:r w:rsidRPr="00B5528F">
        <w:rPr>
          <w:rStyle w:val="StyleUnderline"/>
        </w:rPr>
        <w:t>For over a century, the best profits had come</w:t>
      </w:r>
      <w:r>
        <w:rPr>
          <w:rStyle w:val="StyleUnderline"/>
          <w:sz w:val="12"/>
        </w:rPr>
        <w:t xml:space="preserve"> </w:t>
      </w:r>
      <w:r w:rsidRPr="00B5528F">
        <w:rPr>
          <w:rStyle w:val="StyleUnderline"/>
        </w:rPr>
        <w:t>from using young children as coalminers. By 1843, when Horace Mann visited coal-dependent Prussia</w:t>
      </w:r>
      <w:r>
        <w:rPr>
          <w:rStyle w:val="StyleUnderline"/>
          <w:sz w:val="12"/>
        </w:rPr>
        <w:t xml:space="preserve"> </w:t>
      </w:r>
      <w:r w:rsidRPr="00B5528F">
        <w:rPr>
          <w:rStyle w:val="StyleUnderline"/>
        </w:rPr>
        <w:t>to gather background for his Seventh Report, boys and girls between the ages of five and eight were at</w:t>
      </w:r>
      <w:r>
        <w:rPr>
          <w:rStyle w:val="StyleUnderline"/>
          <w:sz w:val="12"/>
        </w:rPr>
        <w:t xml:space="preserve"> </w:t>
      </w:r>
      <w:r w:rsidRPr="00B5528F">
        <w:rPr>
          <w:rStyle w:val="StyleUnderline"/>
        </w:rPr>
        <w:t>work in every coalmine in America. Fifty percent of all coalminers were children.</w:t>
      </w:r>
      <w:r>
        <w:rPr>
          <w:rStyle w:val="StyleUnderline"/>
          <w:sz w:val="12"/>
        </w:rPr>
        <w:t xml:space="preserve"> </w:t>
      </w:r>
      <w:r w:rsidRPr="004E370D">
        <w:t>Children were employed as trappers to open and shut doors guiding air through the mine, as fillers to</w:t>
      </w:r>
      <w:r>
        <w:rPr>
          <w:rStyle w:val="StyleUnderline"/>
          <w:sz w:val="12"/>
        </w:rPr>
        <w:t xml:space="preserve"> </w:t>
      </w:r>
      <w:r w:rsidRPr="004E370D">
        <w:t xml:space="preserve">fill carriages as grown men knocked coal from the seams, and as </w:t>
      </w:r>
      <w:proofErr w:type="spellStart"/>
      <w:r w:rsidRPr="004E370D">
        <w:t>hurriers</w:t>
      </w:r>
      <w:proofErr w:type="spellEnd"/>
      <w:r w:rsidRPr="004E370D">
        <w:t xml:space="preserve"> to push trucks along to the</w:t>
      </w:r>
      <w:r>
        <w:rPr>
          <w:rStyle w:val="StyleUnderline"/>
          <w:sz w:val="12"/>
        </w:rPr>
        <w:t xml:space="preserve"> </w:t>
      </w:r>
      <w:r w:rsidRPr="004E370D">
        <w:t>workers at the foot of the shaft. In some places trucks were pulled instead of pushed, and little girls</w:t>
      </w:r>
      <w:r>
        <w:rPr>
          <w:rStyle w:val="StyleUnderline"/>
          <w:sz w:val="12"/>
        </w:rPr>
        <w:t xml:space="preserve"> </w:t>
      </w:r>
      <w:r w:rsidRPr="004E370D">
        <w:t>were employed as pullers because their small size was in harmony with the diminutive tunnels, and</w:t>
      </w:r>
      <w:r>
        <w:rPr>
          <w:rStyle w:val="StyleUnderline"/>
          <w:sz w:val="12"/>
        </w:rPr>
        <w:t xml:space="preserve"> </w:t>
      </w:r>
      <w:r w:rsidRPr="004E370D">
        <w:t>because they were more dependable than boys. An excerpt from a Pittsburgh newspaper of the day is</w:t>
      </w:r>
      <w:r>
        <w:rPr>
          <w:rStyle w:val="StyleUnderline"/>
          <w:sz w:val="12"/>
        </w:rPr>
        <w:t xml:space="preserve"> </w:t>
      </w:r>
      <w:r w:rsidRPr="004E370D">
        <w:t>instructive:</w:t>
      </w:r>
      <w:r>
        <w:rPr>
          <w:rStyle w:val="StyleUnderline"/>
          <w:sz w:val="12"/>
        </w:rPr>
        <w:t xml:space="preserve"> </w:t>
      </w:r>
      <w:r w:rsidRPr="004E370D">
        <w:t>A girdle is put round the naked waist, to which a chain from the carriage is hooked, and the</w:t>
      </w:r>
      <w:r>
        <w:rPr>
          <w:rStyle w:val="StyleUnderline"/>
          <w:sz w:val="12"/>
        </w:rPr>
        <w:t xml:space="preserve"> </w:t>
      </w:r>
      <w:r w:rsidRPr="004E370D">
        <w:t>girls crawl on their hands and knees, drawing the carriage after them.</w:t>
      </w:r>
      <w:r>
        <w:rPr>
          <w:rStyle w:val="StyleUnderline"/>
          <w:sz w:val="12"/>
        </w:rPr>
        <w:t xml:space="preserve"> </w:t>
      </w:r>
      <w:r w:rsidRPr="004E370D">
        <w:t>One quiet stream in my own family background was the McManus family from West Elizabeth,</w:t>
      </w:r>
      <w:r>
        <w:rPr>
          <w:rStyle w:val="StyleUnderline"/>
          <w:sz w:val="12"/>
        </w:rPr>
        <w:t xml:space="preserve"> </w:t>
      </w:r>
      <w:r w:rsidRPr="004E370D">
        <w:t>Pennsylvania, Irish immigrants in the 1840s. Census records list some of them as coal- miners. My</w:t>
      </w:r>
      <w:r>
        <w:rPr>
          <w:rStyle w:val="StyleUnderline"/>
          <w:sz w:val="12"/>
        </w:rPr>
        <w:t xml:space="preserve"> </w:t>
      </w:r>
      <w:r w:rsidRPr="004E370D">
        <w:t>grandmother was Moss McManus before she became Moss Zimmer. She never talked about the past or</w:t>
      </w:r>
      <w:r>
        <w:rPr>
          <w:rStyle w:val="StyleUnderline"/>
          <w:sz w:val="12"/>
        </w:rPr>
        <w:t xml:space="preserve"> </w:t>
      </w:r>
      <w:r w:rsidRPr="004E370D">
        <w:t>recalled a single ancestor except one, a McManus licensed as a Mississippi River pilot in a document</w:t>
      </w:r>
      <w:r>
        <w:rPr>
          <w:rStyle w:val="StyleUnderline"/>
          <w:sz w:val="12"/>
        </w:rPr>
        <w:t xml:space="preserve"> </w:t>
      </w:r>
      <w:r w:rsidRPr="004E370D">
        <w:t xml:space="preserve">signed by Abraham Lincoln which still floats around somewhere in the family. </w:t>
      </w:r>
      <w:r w:rsidRPr="00B5528F">
        <w:rPr>
          <w:rStyle w:val="StyleUnderline"/>
        </w:rPr>
        <w:t>What of all those</w:t>
      </w:r>
      <w:r>
        <w:rPr>
          <w:rStyle w:val="StyleUnderline"/>
          <w:sz w:val="12"/>
        </w:rPr>
        <w:t xml:space="preserve"> </w:t>
      </w:r>
      <w:r w:rsidRPr="00B5528F">
        <w:rPr>
          <w:rStyle w:val="StyleUnderline"/>
        </w:rPr>
        <w:t>coalminers, Moss? No memories for your grandson? I suppose the answer is she was ashamed.</w:t>
      </w:r>
      <w:r>
        <w:rPr>
          <w:rStyle w:val="StyleUnderline"/>
          <w:sz w:val="12"/>
        </w:rPr>
        <w:t xml:space="preserve"> </w:t>
      </w:r>
      <w:r w:rsidRPr="00B5528F">
        <w:rPr>
          <w:rStyle w:val="StyleUnderline"/>
        </w:rPr>
        <w:t>Coalmining was something that ignorant, shanty-boat Irish did, not a fit occupation for lace-curtain</w:t>
      </w:r>
      <w:r>
        <w:rPr>
          <w:rStyle w:val="StyleUnderline"/>
          <w:sz w:val="12"/>
        </w:rPr>
        <w:t xml:space="preserve"> </w:t>
      </w:r>
      <w:r w:rsidRPr="00B5528F">
        <w:rPr>
          <w:rStyle w:val="StyleUnderline"/>
        </w:rPr>
        <w:t>Irish, as Moss tried so hard to be in the face of long odds.</w:t>
      </w:r>
      <w:r>
        <w:rPr>
          <w:rStyle w:val="StyleUnderline"/>
          <w:sz w:val="12"/>
        </w:rPr>
        <w:t xml:space="preserve"> </w:t>
      </w:r>
      <w:r w:rsidRPr="00B5528F">
        <w:rPr>
          <w:rStyle w:val="StyleUnderline"/>
        </w:rPr>
        <w:t>Long after the owners of mines, mills, and factories had abandoned piety except on ceremonial</w:t>
      </w:r>
      <w:r>
        <w:rPr>
          <w:rStyle w:val="StyleUnderline"/>
          <w:sz w:val="12"/>
        </w:rPr>
        <w:t xml:space="preserve"> </w:t>
      </w:r>
      <w:r w:rsidRPr="00B5528F">
        <w:rPr>
          <w:rStyle w:val="StyleUnderline"/>
        </w:rPr>
        <w:t>occasions, miners would pray for the strength to endure what had to be endured. Their children would</w:t>
      </w:r>
      <w:r>
        <w:rPr>
          <w:rStyle w:val="StyleUnderline"/>
          <w:sz w:val="12"/>
        </w:rPr>
        <w:t xml:space="preserve"> </w:t>
      </w:r>
      <w:r w:rsidRPr="00B5528F">
        <w:rPr>
          <w:rStyle w:val="StyleUnderline"/>
        </w:rPr>
        <w:t>pray with them.</w:t>
      </w:r>
      <w:r w:rsidRPr="004E370D">
        <w:t xml:space="preserve"> Here are the words of a little eight-year-old girl—exactly the age of my </w:t>
      </w:r>
      <w:proofErr w:type="gramStart"/>
      <w:r w:rsidRPr="004E370D">
        <w:t>own</w:t>
      </w:r>
      <w:r>
        <w:t xml:space="preserve"> </w:t>
      </w:r>
      <w:r w:rsidRPr="002B49B9">
        <w:rPr>
          <w:rStyle w:val="StyleUnderline"/>
          <w:sz w:val="12"/>
        </w:rPr>
        <w:t xml:space="preserve"> </w:t>
      </w:r>
      <w:r w:rsidRPr="004E370D">
        <w:t>granddaughter</w:t>
      </w:r>
      <w:proofErr w:type="gramEnd"/>
      <w:r w:rsidRPr="004E370D">
        <w:t xml:space="preserve"> Moss as I write this—who worked as a coal miner a hundred years ago. Worked,</w:t>
      </w:r>
      <w:r>
        <w:rPr>
          <w:rStyle w:val="StyleUnderline"/>
          <w:sz w:val="12"/>
        </w:rPr>
        <w:t xml:space="preserve"> </w:t>
      </w:r>
      <w:r w:rsidRPr="004E370D">
        <w:t xml:space="preserve">perhaps, for the famously civilized </w:t>
      </w:r>
      <w:proofErr w:type="spellStart"/>
      <w:r w:rsidRPr="004E370D">
        <w:t>Dwights</w:t>
      </w:r>
      <w:proofErr w:type="spellEnd"/>
      <w:r w:rsidRPr="004E370D">
        <w:t xml:space="preserve"> and </w:t>
      </w:r>
      <w:proofErr w:type="spellStart"/>
      <w:r w:rsidRPr="004E370D">
        <w:t>Peabodys</w:t>
      </w:r>
      <w:proofErr w:type="spellEnd"/>
      <w:r w:rsidRPr="004E370D">
        <w:t xml:space="preserve"> of New England:</w:t>
      </w:r>
      <w:r>
        <w:rPr>
          <w:rStyle w:val="StyleUnderline"/>
          <w:sz w:val="12"/>
        </w:rPr>
        <w:t xml:space="preserve"> </w:t>
      </w:r>
      <w:r w:rsidRPr="004E370D">
        <w:t>I’m a trapper in the Gamer Pit. I have to trap without a light and I’m scared. I go at four and</w:t>
      </w:r>
      <w:r>
        <w:rPr>
          <w:rStyle w:val="StyleUnderline"/>
          <w:sz w:val="12"/>
        </w:rPr>
        <w:t xml:space="preserve"> </w:t>
      </w:r>
      <w:r w:rsidRPr="004E370D">
        <w:t>sometimes half past three in the morning and come out at five and a half past. I never go to</w:t>
      </w:r>
      <w:r>
        <w:rPr>
          <w:rStyle w:val="StyleUnderline"/>
          <w:sz w:val="12"/>
        </w:rPr>
        <w:t xml:space="preserve"> </w:t>
      </w:r>
      <w:r w:rsidRPr="004E370D">
        <w:t>sleep. Sometimes I sing when I’ve light, but not in the dark, I dare not sing then.</w:t>
      </w:r>
      <w:r>
        <w:rPr>
          <w:rStyle w:val="StyleUnderline"/>
          <w:sz w:val="12"/>
        </w:rPr>
        <w:t xml:space="preserve"> </w:t>
      </w:r>
      <w:r w:rsidRPr="004E370D">
        <w:t>Isn’t the most incredible part of that the fact she could write so eloquently with no formal schooling at</w:t>
      </w:r>
      <w:r>
        <w:rPr>
          <w:rStyle w:val="StyleUnderline"/>
          <w:sz w:val="12"/>
        </w:rPr>
        <w:t xml:space="preserve"> </w:t>
      </w:r>
      <w:r w:rsidRPr="004E370D">
        <w:t>all? The year was 1867. A newspaper of that year observed:</w:t>
      </w:r>
      <w:r>
        <w:rPr>
          <w:rStyle w:val="StyleUnderline"/>
          <w:sz w:val="12"/>
        </w:rPr>
        <w:t xml:space="preserve"> </w:t>
      </w:r>
      <w:r w:rsidRPr="004E370D">
        <w:t>Chained, belted, harnessed like dogs in a go-cart, black, saturated with wet and more than</w:t>
      </w:r>
      <w:r>
        <w:rPr>
          <w:rStyle w:val="StyleUnderline"/>
          <w:sz w:val="12"/>
        </w:rPr>
        <w:t xml:space="preserve"> </w:t>
      </w:r>
      <w:r w:rsidRPr="004E370D">
        <w:t>half-naked—crawling upon their hands and feet and dragging their heavy loads behind them—</w:t>
      </w:r>
      <w:r>
        <w:rPr>
          <w:rStyle w:val="StyleUnderline"/>
          <w:sz w:val="12"/>
        </w:rPr>
        <w:t xml:space="preserve"> </w:t>
      </w:r>
      <w:r w:rsidRPr="004E370D">
        <w:t>they presented an appearance indescribably disgusting and unnatural.</w:t>
      </w:r>
      <w:r>
        <w:rPr>
          <w:rStyle w:val="StyleUnderline"/>
          <w:sz w:val="12"/>
        </w:rPr>
        <w:t xml:space="preserve"> </w:t>
      </w:r>
      <w:r w:rsidRPr="00B5528F">
        <w:rPr>
          <w:rStyle w:val="StyleUnderline"/>
        </w:rPr>
        <w:t>The confinement of American children to warehouse schools less than a half-century later had been</w:t>
      </w:r>
      <w:r>
        <w:rPr>
          <w:rStyle w:val="StyleUnderline"/>
          <w:sz w:val="12"/>
        </w:rPr>
        <w:t xml:space="preserve"> </w:t>
      </w:r>
      <w:r w:rsidRPr="00B5528F">
        <w:rPr>
          <w:rStyle w:val="StyleUnderline"/>
        </w:rPr>
        <w:t>pioneered by the Massachusetts experiment we associate with Horace Mann in the decade just before</w:t>
      </w:r>
      <w:r>
        <w:rPr>
          <w:rStyle w:val="StyleUnderline"/>
          <w:sz w:val="12"/>
        </w:rPr>
        <w:t xml:space="preserve"> </w:t>
      </w:r>
      <w:r w:rsidRPr="00B5528F">
        <w:rPr>
          <w:rStyle w:val="StyleUnderline"/>
        </w:rPr>
        <w:t xml:space="preserve">the Civil War. </w:t>
      </w:r>
      <w:r w:rsidRPr="004E370D">
        <w:t>No other state followed Massachusetts’ lead for a long time, but everywhere children</w:t>
      </w:r>
      <w:r>
        <w:rPr>
          <w:rStyle w:val="StyleUnderline"/>
          <w:sz w:val="12"/>
        </w:rPr>
        <w:t xml:space="preserve"> </w:t>
      </w:r>
      <w:r w:rsidRPr="004E370D">
        <w:t xml:space="preserve">were engaged in mining and factory work. </w:t>
      </w:r>
      <w:r w:rsidRPr="00B5528F">
        <w:rPr>
          <w:rStyle w:val="StyleUnderline"/>
        </w:rPr>
        <w:t>In Massachusetts, the essential practice in confinement was</w:t>
      </w:r>
      <w:r>
        <w:rPr>
          <w:rStyle w:val="StyleUnderline"/>
          <w:sz w:val="12"/>
        </w:rPr>
        <w:t xml:space="preserve"> </w:t>
      </w:r>
      <w:r w:rsidRPr="00B5528F">
        <w:rPr>
          <w:rStyle w:val="StyleUnderline"/>
        </w:rPr>
        <w:t>underway, a prelude to universal acceptance of schooling as the natural burden of childhood</w:t>
      </w:r>
      <w:r w:rsidRPr="004E370D">
        <w:t>.</w:t>
      </w:r>
      <w:r>
        <w:rPr>
          <w:rStyle w:val="StyleUnderline"/>
          <w:sz w:val="12"/>
        </w:rPr>
        <w:t xml:space="preserve"> </w:t>
      </w:r>
      <w:r w:rsidRPr="00B5528F">
        <w:rPr>
          <w:rStyle w:val="StyleUnderline"/>
        </w:rPr>
        <w:t>Schools were the anti-matter twins of mines and mills: the latter added children to the labor market,</w:t>
      </w:r>
      <w:r>
        <w:rPr>
          <w:rStyle w:val="StyleUnderline"/>
          <w:sz w:val="12"/>
        </w:rPr>
        <w:t xml:space="preserve"> </w:t>
      </w:r>
      <w:r w:rsidRPr="00B5528F">
        <w:rPr>
          <w:rStyle w:val="StyleUnderline"/>
        </w:rPr>
        <w:t>schools subtracted them. Both were important functions of a new, centralized command economy. By</w:t>
      </w:r>
      <w:r>
        <w:rPr>
          <w:rStyle w:val="StyleUnderline"/>
          <w:sz w:val="12"/>
        </w:rPr>
        <w:t xml:space="preserve"> </w:t>
      </w:r>
      <w:r w:rsidRPr="00B5528F">
        <w:rPr>
          <w:rStyle w:val="StyleUnderline"/>
        </w:rPr>
        <w:t>1900, direct child labor had been rendered unnecessary by the swift onset of mechanization, except in</w:t>
      </w:r>
      <w:r>
        <w:rPr>
          <w:rStyle w:val="StyleUnderline"/>
          <w:sz w:val="12"/>
        </w:rPr>
        <w:t xml:space="preserve"> </w:t>
      </w:r>
      <w:r w:rsidRPr="00B5528F">
        <w:rPr>
          <w:rStyle w:val="StyleUnderline"/>
        </w:rPr>
        <w:t>those anomalous areas like theater, carnival, advertising, and modeling where special pleading to keep</w:t>
      </w:r>
      <w:r>
        <w:rPr>
          <w:rStyle w:val="StyleUnderline"/>
          <w:sz w:val="12"/>
        </w:rPr>
        <w:t xml:space="preserve"> </w:t>
      </w:r>
      <w:r w:rsidRPr="004E370D">
        <w:t>children at work would succeed during the general campaign to insulate children from common life.</w:t>
      </w:r>
    </w:p>
    <w:p w:rsidR="00472064" w:rsidRDefault="00472064" w:rsidP="00472064">
      <w:pPr>
        <w:pStyle w:val="Heading2"/>
      </w:pPr>
      <w:r>
        <w:t>Plan and Advantage Links</w:t>
      </w:r>
    </w:p>
    <w:p w:rsidR="0069232C" w:rsidRDefault="0069232C" w:rsidP="00472064">
      <w:pPr>
        <w:pStyle w:val="Heading3"/>
      </w:pPr>
      <w:r>
        <w:t>Assessments</w:t>
      </w:r>
    </w:p>
    <w:p w:rsidR="0069232C" w:rsidRPr="0069232C" w:rsidRDefault="0069232C" w:rsidP="0069232C">
      <w:pPr>
        <w:pStyle w:val="Heading4"/>
      </w:pPr>
      <w:r>
        <w:t>The history and practice of school assessments demonstrates that our attempts to improve education are nothing more than scientific managerialism</w:t>
      </w:r>
    </w:p>
    <w:p w:rsidR="0069232C" w:rsidRPr="0069232C" w:rsidRDefault="0069232C" w:rsidP="0069232C">
      <w:proofErr w:type="spellStart"/>
      <w:r w:rsidRPr="0069232C">
        <w:rPr>
          <w:rStyle w:val="Style13ptBold"/>
        </w:rPr>
        <w:t>Gatto</w:t>
      </w:r>
      <w:proofErr w:type="spellEnd"/>
      <w:r>
        <w:t>,</w:t>
      </w:r>
      <w:r w:rsidRPr="0069232C">
        <w:t xml:space="preserve"> taught for 30 years, was named New York teacher of the year, and did graduate studies at Berkley and Cornell, </w:t>
      </w:r>
      <w:r w:rsidRPr="0069232C">
        <w:rPr>
          <w:rStyle w:val="Style13ptBold"/>
        </w:rPr>
        <w:t>2000</w:t>
      </w:r>
      <w:r w:rsidRPr="0069232C">
        <w:t xml:space="preserve"> (John</w:t>
      </w:r>
      <w:r>
        <w:t>, “The Underg</w:t>
      </w:r>
      <w:r w:rsidRPr="0069232C">
        <w:t>round H</w:t>
      </w:r>
      <w:r>
        <w:t xml:space="preserve">istory of American Education” </w:t>
      </w:r>
      <w:proofErr w:type="spellStart"/>
      <w:r>
        <w:t>pp</w:t>
      </w:r>
      <w:r w:rsidRPr="0069232C">
        <w:t>s</w:t>
      </w:r>
      <w:proofErr w:type="spellEnd"/>
      <w:r w:rsidRPr="0069232C">
        <w:t xml:space="preserve"> 146-147, GDI-JB)</w:t>
      </w:r>
    </w:p>
    <w:p w:rsidR="0069232C" w:rsidRPr="0069232C" w:rsidRDefault="0069232C" w:rsidP="0069232C">
      <w:r w:rsidRPr="00644CF7">
        <w:rPr>
          <w:rStyle w:val="StyleUnderline"/>
        </w:rPr>
        <w:t>In 1903, The Atlantic Monthly called for adoption of business organization by schools and William C.</w:t>
      </w:r>
      <w:r>
        <w:rPr>
          <w:rStyle w:val="StyleUnderline"/>
          <w:sz w:val="12"/>
        </w:rPr>
        <w:t xml:space="preserve"> </w:t>
      </w:r>
      <w:r w:rsidRPr="00644CF7">
        <w:rPr>
          <w:rStyle w:val="StyleUnderline"/>
        </w:rPr>
        <w:t>Bagley identified the ideal teacher as one who would rigidly "hew to the line</w:t>
      </w:r>
      <w:r w:rsidRPr="004E370D">
        <w:t xml:space="preserve">." </w:t>
      </w:r>
      <w:r w:rsidRPr="00644CF7">
        <w:rPr>
          <w:rStyle w:val="StyleUnderline"/>
        </w:rPr>
        <w:t>Bagley’s</w:t>
      </w:r>
      <w:r>
        <w:rPr>
          <w:rStyle w:val="StyleUnderline"/>
          <w:sz w:val="12"/>
        </w:rPr>
        <w:t xml:space="preserve"> </w:t>
      </w:r>
      <w:r w:rsidRPr="00644CF7">
        <w:rPr>
          <w:rStyle w:val="StyleUnderline"/>
        </w:rPr>
        <w:t>ideal school</w:t>
      </w:r>
      <w:r>
        <w:rPr>
          <w:rStyle w:val="StyleUnderline"/>
          <w:sz w:val="12"/>
        </w:rPr>
        <w:t xml:space="preserve"> </w:t>
      </w:r>
      <w:r w:rsidRPr="00644CF7">
        <w:rPr>
          <w:rStyle w:val="StyleUnderline"/>
        </w:rPr>
        <w:t>was a place strictly reduced to rigid routine; he repeatedly stressed in his writing a need for</w:t>
      </w:r>
      <w:r>
        <w:rPr>
          <w:rStyle w:val="StyleUnderline"/>
          <w:sz w:val="12"/>
        </w:rPr>
        <w:t xml:space="preserve"> </w:t>
      </w:r>
      <w:r w:rsidRPr="00644CF7">
        <w:rPr>
          <w:rStyle w:val="StyleUnderline"/>
        </w:rPr>
        <w:t>"unquestioned obedience."</w:t>
      </w:r>
      <w:r>
        <w:rPr>
          <w:rStyle w:val="StyleUnderline"/>
          <w:sz w:val="12"/>
        </w:rPr>
        <w:t xml:space="preserve"> </w:t>
      </w:r>
      <w:r w:rsidRPr="004E370D">
        <w:t>Before 1900, school boards were large, clumsy organizations, with a seat available to represent every</w:t>
      </w:r>
      <w:r>
        <w:rPr>
          <w:rStyle w:val="StyleUnderline"/>
          <w:sz w:val="12"/>
        </w:rPr>
        <w:t xml:space="preserve"> </w:t>
      </w:r>
      <w:r w:rsidRPr="004E370D">
        <w:t xml:space="preserve">interest (they often had thirty to fifty members). </w:t>
      </w:r>
      <w:r w:rsidRPr="00644CF7">
        <w:rPr>
          <w:rStyle w:val="StyleUnderline"/>
        </w:rPr>
        <w:t>A great transformation was engineered in the first</w:t>
      </w:r>
      <w:r>
        <w:rPr>
          <w:rStyle w:val="StyleUnderline"/>
          <w:sz w:val="12"/>
        </w:rPr>
        <w:t xml:space="preserve"> </w:t>
      </w:r>
      <w:r w:rsidRPr="00644CF7">
        <w:rPr>
          <w:rStyle w:val="StyleUnderline"/>
        </w:rPr>
        <w:t>decade of the twentieth century, however, and after 1910 they were dominated by businessmen,</w:t>
      </w:r>
      <w:r>
        <w:rPr>
          <w:rStyle w:val="StyleUnderline"/>
          <w:sz w:val="12"/>
        </w:rPr>
        <w:t xml:space="preserve"> </w:t>
      </w:r>
      <w:r w:rsidRPr="00644CF7">
        <w:rPr>
          <w:rStyle w:val="StyleUnderline"/>
        </w:rPr>
        <w:t>lawyers, real estate men, and politicians. Business pressure extended from the kindergarten rung of the</w:t>
      </w:r>
      <w:r>
        <w:rPr>
          <w:rStyle w:val="StyleUnderline"/>
          <w:sz w:val="12"/>
        </w:rPr>
        <w:t xml:space="preserve"> </w:t>
      </w:r>
      <w:r w:rsidRPr="00644CF7">
        <w:rPr>
          <w:rStyle w:val="StyleUnderline"/>
        </w:rPr>
        <w:t>new school ladder all the way into the German-inspired teacher training schools</w:t>
      </w:r>
      <w:r w:rsidRPr="004E370D">
        <w:t>. The Atlantic Monthly</w:t>
      </w:r>
      <w:r>
        <w:rPr>
          <w:rStyle w:val="StyleUnderline"/>
          <w:sz w:val="12"/>
        </w:rPr>
        <w:t xml:space="preserve"> </w:t>
      </w:r>
      <w:r w:rsidRPr="004E370D">
        <w:t>approved what it had earlier asked for, saying in 1910, "Our universities are beginning to run as</w:t>
      </w:r>
      <w:r>
        <w:rPr>
          <w:rStyle w:val="StyleUnderline"/>
          <w:sz w:val="12"/>
        </w:rPr>
        <w:t xml:space="preserve"> </w:t>
      </w:r>
      <w:r w:rsidRPr="004E370D">
        <w:t>business colleges."</w:t>
      </w:r>
      <w:r>
        <w:rPr>
          <w:rStyle w:val="StyleUnderline"/>
          <w:sz w:val="12"/>
        </w:rPr>
        <w:t xml:space="preserve"> </w:t>
      </w:r>
      <w:r w:rsidRPr="00644CF7">
        <w:rPr>
          <w:rStyle w:val="StyleUnderline"/>
        </w:rPr>
        <w:t>Successful industrial leaders were featured regularly in the press, holding forth on their success but</w:t>
      </w:r>
      <w:r>
        <w:rPr>
          <w:rStyle w:val="StyleUnderline"/>
          <w:sz w:val="12"/>
        </w:rPr>
        <w:t xml:space="preserve"> </w:t>
      </w:r>
      <w:r w:rsidRPr="00644CF7">
        <w:rPr>
          <w:rStyle w:val="StyleUnderline"/>
        </w:rPr>
        <w:t>seldom attributing it to book learning or scholarship.</w:t>
      </w:r>
      <w:r w:rsidRPr="004E370D">
        <w:t xml:space="preserve"> Carnegie, self-educated in libraries, appears in his</w:t>
      </w:r>
      <w:r>
        <w:rPr>
          <w:rStyle w:val="StyleUnderline"/>
          <w:sz w:val="12"/>
        </w:rPr>
        <w:t xml:space="preserve"> </w:t>
      </w:r>
      <w:r w:rsidRPr="004E370D">
        <w:t>writings and public appearances as the leading school critic of the day; echoing Carnegie, the governor</w:t>
      </w:r>
      <w:r>
        <w:rPr>
          <w:rStyle w:val="StyleUnderline"/>
          <w:sz w:val="12"/>
        </w:rPr>
        <w:t xml:space="preserve"> </w:t>
      </w:r>
      <w:r w:rsidRPr="004E370D">
        <w:t>of Michigan welcomed an NEA convention to Detroit with his injunction: "</w:t>
      </w:r>
      <w:r w:rsidRPr="00644CF7">
        <w:rPr>
          <w:rStyle w:val="StyleUnderline"/>
        </w:rPr>
        <w:t>The demand of the age is</w:t>
      </w:r>
      <w:r>
        <w:rPr>
          <w:rStyle w:val="StyleUnderline"/>
          <w:sz w:val="12"/>
        </w:rPr>
        <w:t xml:space="preserve"> </w:t>
      </w:r>
      <w:r w:rsidRPr="00644CF7">
        <w:rPr>
          <w:rStyle w:val="StyleUnderline"/>
        </w:rPr>
        <w:t>for practical education." The State Superintendent of Public Instruction in Michigan followed the</w:t>
      </w:r>
      <w:r>
        <w:rPr>
          <w:rStyle w:val="StyleUnderline"/>
          <w:sz w:val="12"/>
        </w:rPr>
        <w:t xml:space="preserve"> </w:t>
      </w:r>
      <w:r w:rsidRPr="00644CF7">
        <w:rPr>
          <w:rStyle w:val="StyleUnderline"/>
        </w:rPr>
        <w:t>governor:</w:t>
      </w:r>
      <w:r>
        <w:rPr>
          <w:rStyle w:val="StyleUnderline"/>
          <w:sz w:val="12"/>
        </w:rPr>
        <w:t xml:space="preserve"> </w:t>
      </w:r>
      <w:r w:rsidRPr="004E370D">
        <w:t>The character of our education must change with the oncoming of the years of this highly</w:t>
      </w:r>
      <w:r>
        <w:rPr>
          <w:rStyle w:val="StyleUnderline"/>
          <w:sz w:val="12"/>
        </w:rPr>
        <w:t xml:space="preserve"> </w:t>
      </w:r>
      <w:r w:rsidRPr="004E370D">
        <w:t xml:space="preserve">practical age. </w:t>
      </w:r>
      <w:r w:rsidRPr="00644CF7">
        <w:rPr>
          <w:rStyle w:val="StyleUnderline"/>
        </w:rPr>
        <w:t>We have educated the mind to think and trained the vocal organs to express the</w:t>
      </w:r>
      <w:r>
        <w:rPr>
          <w:rStyle w:val="StyleUnderline"/>
          <w:sz w:val="12"/>
        </w:rPr>
        <w:t xml:space="preserve"> </w:t>
      </w:r>
      <w:r w:rsidRPr="00644CF7">
        <w:rPr>
          <w:rStyle w:val="StyleUnderline"/>
        </w:rPr>
        <w:t>thought, and we have forgotten the fact that in four times out of five the practical man</w:t>
      </w:r>
      <w:r>
        <w:rPr>
          <w:rStyle w:val="StyleUnderline"/>
          <w:sz w:val="12"/>
        </w:rPr>
        <w:t xml:space="preserve"> </w:t>
      </w:r>
      <w:r w:rsidRPr="00644CF7">
        <w:rPr>
          <w:rStyle w:val="StyleUnderline"/>
        </w:rPr>
        <w:t>expresses his thought by the hand rather than by mere words.</w:t>
      </w:r>
      <w:r>
        <w:rPr>
          <w:rStyle w:val="StyleUnderline"/>
          <w:sz w:val="12"/>
        </w:rPr>
        <w:t xml:space="preserve"> </w:t>
      </w:r>
      <w:r w:rsidRPr="00644CF7">
        <w:rPr>
          <w:rStyle w:val="StyleUnderline"/>
        </w:rPr>
        <w:t>Something was cooking. The message was clear: academic education had become a strange kind of</w:t>
      </w:r>
      <w:r>
        <w:rPr>
          <w:rStyle w:val="StyleUnderline"/>
          <w:sz w:val="12"/>
        </w:rPr>
        <w:t xml:space="preserve"> </w:t>
      </w:r>
      <w:r w:rsidRPr="00644CF7">
        <w:rPr>
          <w:rStyle w:val="StyleUnderline"/>
        </w:rPr>
        <w:t>national emergency, just as had been prophesied by the Department of Education’s Circular of</w:t>
      </w:r>
      <w:r>
        <w:rPr>
          <w:rStyle w:val="StyleUnderline"/>
          <w:sz w:val="12"/>
        </w:rPr>
        <w:t xml:space="preserve"> </w:t>
      </w:r>
      <w:r w:rsidRPr="00644CF7">
        <w:rPr>
          <w:rStyle w:val="StyleUnderline"/>
        </w:rPr>
        <w:t>Information in 1871 and 1872. Twenty years later Francis Parker praised the elite Committee of Ten</w:t>
      </w:r>
      <w:r>
        <w:rPr>
          <w:rStyle w:val="StyleUnderline"/>
          <w:sz w:val="12"/>
        </w:rPr>
        <w:t xml:space="preserve"> </w:t>
      </w:r>
      <w:r w:rsidRPr="00644CF7">
        <w:rPr>
          <w:rStyle w:val="StyleUnderline"/>
        </w:rPr>
        <w:t>under Harvard president Charles Eliot for rejecting "tracking," the practice of school class assignment</w:t>
      </w:r>
      <w:r>
        <w:rPr>
          <w:rStyle w:val="StyleUnderline"/>
          <w:sz w:val="12"/>
        </w:rPr>
        <w:t xml:space="preserve"> </w:t>
      </w:r>
      <w:r w:rsidRPr="00644CF7">
        <w:rPr>
          <w:rStyle w:val="StyleUnderline"/>
        </w:rPr>
        <w:t>based upon future social destination. The committee had come down squarely for common schools, an ideal that Parker said was "worth all the pains necessary to produce the report. The conclusion is that</w:t>
      </w:r>
      <w:r>
        <w:rPr>
          <w:rStyle w:val="StyleUnderline"/>
          <w:sz w:val="12"/>
        </w:rPr>
        <w:t xml:space="preserve"> </w:t>
      </w:r>
      <w:r w:rsidRPr="00644CF7">
        <w:rPr>
          <w:rStyle w:val="StyleUnderline"/>
        </w:rPr>
        <w:t>there should be no such thing as class education."</w:t>
      </w:r>
      <w:r w:rsidRPr="004E370D">
        <w:t xml:space="preserve"> </w:t>
      </w:r>
      <w:r w:rsidRPr="00644CF7">
        <w:rPr>
          <w:rStyle w:val="StyleUnderline"/>
        </w:rPr>
        <w:t>Parker had noticed the start of an attempt to provide</w:t>
      </w:r>
      <w:r>
        <w:rPr>
          <w:rStyle w:val="StyleUnderline"/>
          <w:sz w:val="12"/>
        </w:rPr>
        <w:t xml:space="preserve"> </w:t>
      </w:r>
      <w:r w:rsidRPr="00644CF7">
        <w:rPr>
          <w:rStyle w:val="StyleUnderline"/>
        </w:rPr>
        <w:t xml:space="preserve">common people with only partial education. He was relieved it had been turned back. </w:t>
      </w:r>
      <w:r w:rsidRPr="004E370D">
        <w:t>Or so he thought.</w:t>
      </w:r>
      <w:r>
        <w:rPr>
          <w:rStyle w:val="StyleUnderline"/>
          <w:sz w:val="12"/>
        </w:rPr>
        <w:t xml:space="preserve"> </w:t>
      </w:r>
      <w:r w:rsidRPr="004E370D">
        <w:t>The pronouncements of the Committee of Ten turned out to be the last gasp of the common school</w:t>
      </w:r>
      <w:r>
        <w:rPr>
          <w:rStyle w:val="StyleUnderline"/>
          <w:sz w:val="12"/>
        </w:rPr>
        <w:t xml:space="preserve"> </w:t>
      </w:r>
      <w:r w:rsidRPr="004E370D">
        <w:t xml:space="preserve">notion apart from Fourth of July rhetoric. </w:t>
      </w:r>
      <w:r w:rsidRPr="00644CF7">
        <w:rPr>
          <w:rStyle w:val="StyleUnderline"/>
        </w:rPr>
        <w:t>The common school was being buried by the determination</w:t>
      </w:r>
      <w:r>
        <w:rPr>
          <w:rStyle w:val="StyleUnderline"/>
          <w:sz w:val="12"/>
        </w:rPr>
        <w:t xml:space="preserve"> </w:t>
      </w:r>
      <w:r w:rsidRPr="00644CF7">
        <w:rPr>
          <w:rStyle w:val="StyleUnderline"/>
        </w:rPr>
        <w:t>of new tycoon-class businessmen to see the demise of an older democratic-republican order and its</w:t>
      </w:r>
      <w:r>
        <w:rPr>
          <w:rStyle w:val="StyleUnderline"/>
          <w:sz w:val="12"/>
        </w:rPr>
        <w:t xml:space="preserve"> </w:t>
      </w:r>
      <w:r w:rsidRPr="00644CF7">
        <w:rPr>
          <w:rStyle w:val="StyleUnderline"/>
        </w:rPr>
        <w:t xml:space="preserve">dangerous libertarian ideals. </w:t>
      </w:r>
      <w:r w:rsidRPr="004E370D">
        <w:t>If "educators," as they were self-consciously beginning to refer to</w:t>
      </w:r>
      <w:r>
        <w:rPr>
          <w:rStyle w:val="StyleUnderline"/>
          <w:sz w:val="12"/>
        </w:rPr>
        <w:t xml:space="preserve"> </w:t>
      </w:r>
      <w:r w:rsidRPr="004E370D">
        <w:t>themselves, had any misunderstanding of what was expected by 1910, NEA meetings of that year were</w:t>
      </w:r>
      <w:r>
        <w:rPr>
          <w:rStyle w:val="StyleUnderline"/>
          <w:sz w:val="12"/>
        </w:rPr>
        <w:t xml:space="preserve"> </w:t>
      </w:r>
      <w:r w:rsidRPr="004E370D">
        <w:t>specifically designed to clear them up. Attendees were told the business community had judged their</w:t>
      </w:r>
      <w:r>
        <w:rPr>
          <w:rStyle w:val="StyleUnderline"/>
          <w:sz w:val="12"/>
        </w:rPr>
        <w:t xml:space="preserve"> </w:t>
      </w:r>
      <w:r w:rsidRPr="004E370D">
        <w:t>work to date to be "theoretical, visionary, and impractical":</w:t>
      </w:r>
      <w:r>
        <w:rPr>
          <w:rStyle w:val="StyleUnderline"/>
          <w:sz w:val="12"/>
        </w:rPr>
        <w:t xml:space="preserve"> </w:t>
      </w:r>
      <w:r w:rsidRPr="00644CF7">
        <w:rPr>
          <w:rStyle w:val="StyleUnderline"/>
        </w:rPr>
        <w:t>All over the country our courses are being attacked and the demand for revision is along the</w:t>
      </w:r>
      <w:r>
        <w:rPr>
          <w:rStyle w:val="StyleUnderline"/>
          <w:sz w:val="12"/>
        </w:rPr>
        <w:t xml:space="preserve"> </w:t>
      </w:r>
      <w:r w:rsidRPr="00644CF7">
        <w:rPr>
          <w:rStyle w:val="StyleUnderline"/>
        </w:rPr>
        <w:t>line of fitting mathematical teaching to the needs of the masses.</w:t>
      </w:r>
      <w:r>
        <w:rPr>
          <w:rStyle w:val="StyleUnderline"/>
          <w:sz w:val="12"/>
        </w:rPr>
        <w:t xml:space="preserve"> </w:t>
      </w:r>
      <w:r w:rsidRPr="004E370D">
        <w:t>In 1909, Leonard Ayres charged in Laggards in Our Schools that although these institutions were filled</w:t>
      </w:r>
      <w:r>
        <w:rPr>
          <w:rStyle w:val="StyleUnderline"/>
          <w:sz w:val="12"/>
        </w:rPr>
        <w:t xml:space="preserve"> </w:t>
      </w:r>
      <w:r w:rsidRPr="004E370D">
        <w:t xml:space="preserve">with "retarded children," school programs were, alas, "fitted...to the unusually bright one." </w:t>
      </w:r>
      <w:r w:rsidRPr="00644CF7">
        <w:rPr>
          <w:rStyle w:val="StyleUnderline"/>
        </w:rPr>
        <w:t>Ayres</w:t>
      </w:r>
      <w:r>
        <w:rPr>
          <w:rStyle w:val="StyleUnderline"/>
          <w:sz w:val="12"/>
        </w:rPr>
        <w:t xml:space="preserve"> </w:t>
      </w:r>
      <w:r w:rsidRPr="00644CF7">
        <w:rPr>
          <w:rStyle w:val="StyleUnderline"/>
        </w:rPr>
        <w:t>invented means for measuring the efficiency of school systems by computing the dropout/holdover</w:t>
      </w:r>
      <w:r>
        <w:rPr>
          <w:rStyle w:val="StyleUnderline"/>
          <w:sz w:val="12"/>
        </w:rPr>
        <w:t xml:space="preserve"> </w:t>
      </w:r>
      <w:r w:rsidRPr="00644CF7">
        <w:rPr>
          <w:rStyle w:val="StyleUnderline"/>
        </w:rPr>
        <w:t>rate—a game still in evidence today. This was begging the question with a vengeance but no challenge</w:t>
      </w:r>
      <w:r>
        <w:rPr>
          <w:rStyle w:val="StyleUnderline"/>
          <w:sz w:val="12"/>
        </w:rPr>
        <w:t xml:space="preserve"> </w:t>
      </w:r>
      <w:r w:rsidRPr="00644CF7">
        <w:rPr>
          <w:rStyle w:val="StyleUnderline"/>
        </w:rPr>
        <w:t>to this assessment was ever raised.</w:t>
      </w:r>
      <w:r>
        <w:rPr>
          <w:rStyle w:val="StyleUnderline"/>
          <w:sz w:val="12"/>
        </w:rPr>
        <w:t xml:space="preserve"> </w:t>
      </w:r>
      <w:r w:rsidRPr="004E370D">
        <w:t>Taylor’s system of management efficiency was being formally taught at Harvard and Dartmouth by</w:t>
      </w:r>
      <w:r>
        <w:rPr>
          <w:rStyle w:val="StyleUnderline"/>
          <w:sz w:val="12"/>
        </w:rPr>
        <w:t xml:space="preserve"> </w:t>
      </w:r>
      <w:r w:rsidRPr="004E370D">
        <w:t xml:space="preserve">1910. </w:t>
      </w:r>
      <w:r w:rsidRPr="00644CF7">
        <w:rPr>
          <w:rStyle w:val="StyleUnderline"/>
        </w:rPr>
        <w:t>In the next year, 219 articles on the subject appeared in magazines, hundreds more followed: by</w:t>
      </w:r>
      <w:r>
        <w:rPr>
          <w:rStyle w:val="StyleUnderline"/>
          <w:sz w:val="12"/>
        </w:rPr>
        <w:t xml:space="preserve"> </w:t>
      </w:r>
      <w:r w:rsidRPr="00644CF7">
        <w:rPr>
          <w:rStyle w:val="StyleUnderline"/>
        </w:rPr>
        <w:t>1917 a bibliography of 550 school management-science references was available from a Boston</w:t>
      </w:r>
      <w:r>
        <w:rPr>
          <w:rStyle w:val="StyleUnderline"/>
          <w:sz w:val="12"/>
        </w:rPr>
        <w:t xml:space="preserve"> </w:t>
      </w:r>
      <w:r w:rsidRPr="00644CF7">
        <w:rPr>
          <w:rStyle w:val="StyleUnderline"/>
        </w:rPr>
        <w:t>publisher. As the steel core of school reform, scientific management enjoyed national recognition</w:t>
      </w:r>
      <w:r w:rsidRPr="004E370D">
        <w:t>. It</w:t>
      </w:r>
      <w:r>
        <w:rPr>
          <w:rStyle w:val="StyleUnderline"/>
          <w:sz w:val="12"/>
        </w:rPr>
        <w:t xml:space="preserve"> </w:t>
      </w:r>
      <w:r w:rsidRPr="004E370D">
        <w:t xml:space="preserve">was the main topic at the 1913 convention of the Department of Superintendence. Paul </w:t>
      </w:r>
      <w:proofErr w:type="spellStart"/>
      <w:r w:rsidRPr="004E370D">
        <w:t>Hanus</w:t>
      </w:r>
      <w:proofErr w:type="spellEnd"/>
      <w:r w:rsidRPr="004E370D">
        <w:t>,</w:t>
      </w:r>
      <w:r>
        <w:rPr>
          <w:rStyle w:val="StyleUnderline"/>
          <w:sz w:val="12"/>
        </w:rPr>
        <w:t xml:space="preserve"> </w:t>
      </w:r>
      <w:r w:rsidRPr="004E370D">
        <w:t>professor of education at Harvard, launched a series of books for the World Book Company under the</w:t>
      </w:r>
      <w:r>
        <w:rPr>
          <w:rStyle w:val="StyleUnderline"/>
          <w:sz w:val="12"/>
        </w:rPr>
        <w:t xml:space="preserve"> </w:t>
      </w:r>
      <w:r w:rsidRPr="004E370D">
        <w:t>title School Efficiency Series, and famous muckraker J.M. Rice published his own Scientific</w:t>
      </w:r>
      <w:r>
        <w:rPr>
          <w:rStyle w:val="StyleUnderline"/>
          <w:sz w:val="12"/>
        </w:rPr>
        <w:t xml:space="preserve"> </w:t>
      </w:r>
      <w:r w:rsidRPr="004E370D">
        <w:t xml:space="preserve">Management in Education in 1913, showing local "ward" schooling an arena of low-lives and </w:t>
      </w:r>
      <w:proofErr w:type="spellStart"/>
      <w:r w:rsidRPr="004E370D">
        <w:t>grifters</w:t>
      </w:r>
      <w:proofErr w:type="spellEnd"/>
      <w:r w:rsidRPr="004E370D">
        <w:t>.</w:t>
      </w:r>
      <w:r>
        <w:rPr>
          <w:rStyle w:val="StyleUnderline"/>
          <w:sz w:val="12"/>
        </w:rPr>
        <w:t xml:space="preserve"> </w:t>
      </w:r>
      <w:r w:rsidRPr="004E370D">
        <w:t>Frederick Taylor’s influence was not limited to America; it soon circled the globe. Principles of</w:t>
      </w:r>
      <w:r>
        <w:rPr>
          <w:rStyle w:val="StyleUnderline"/>
          <w:sz w:val="12"/>
        </w:rPr>
        <w:t xml:space="preserve"> </w:t>
      </w:r>
      <w:r w:rsidRPr="004E370D">
        <w:t>Scientific Management spread the efficiency mania over Europe, Japan, and China. A letter to the</w:t>
      </w:r>
      <w:r>
        <w:rPr>
          <w:rStyle w:val="StyleUnderline"/>
          <w:sz w:val="12"/>
        </w:rPr>
        <w:t xml:space="preserve"> </w:t>
      </w:r>
      <w:r w:rsidRPr="004E370D">
        <w:t>editor of The Nation in 1911 gives the flavor of what was happening:</w:t>
      </w:r>
      <w:r>
        <w:rPr>
          <w:rStyle w:val="StyleUnderline"/>
          <w:sz w:val="12"/>
        </w:rPr>
        <w:t xml:space="preserve"> </w:t>
      </w:r>
      <w:r w:rsidRPr="00644CF7">
        <w:rPr>
          <w:rStyle w:val="StyleUnderline"/>
        </w:rPr>
        <w:t>I am tired of scientific management, so-called. I have heard of it from scientific managers,</w:t>
      </w:r>
      <w:r>
        <w:rPr>
          <w:rStyle w:val="StyleUnderline"/>
          <w:sz w:val="12"/>
        </w:rPr>
        <w:t xml:space="preserve"> </w:t>
      </w:r>
      <w:r w:rsidRPr="00644CF7">
        <w:rPr>
          <w:rStyle w:val="StyleUnderline"/>
        </w:rPr>
        <w:t>from university presidents, from casual acquaintances in railway trains; I have read of it in the</w:t>
      </w:r>
      <w:r>
        <w:rPr>
          <w:rStyle w:val="StyleUnderline"/>
          <w:sz w:val="12"/>
        </w:rPr>
        <w:t xml:space="preserve"> </w:t>
      </w:r>
      <w:r w:rsidRPr="00644CF7">
        <w:rPr>
          <w:rStyle w:val="StyleUnderline"/>
        </w:rPr>
        <w:t>daily papers, the weekly paper, the ten-cent magazine, and in the Outlook. I have only missed</w:t>
      </w:r>
      <w:r>
        <w:rPr>
          <w:rStyle w:val="StyleUnderline"/>
          <w:sz w:val="12"/>
        </w:rPr>
        <w:t xml:space="preserve"> </w:t>
      </w:r>
      <w:r w:rsidRPr="00644CF7">
        <w:rPr>
          <w:rStyle w:val="StyleUnderline"/>
        </w:rPr>
        <w:t>its treatment by Theodore Roosevelt; but that is probably because I cannot keep up with his</w:t>
      </w:r>
      <w:r>
        <w:rPr>
          <w:rStyle w:val="StyleUnderline"/>
          <w:sz w:val="12"/>
        </w:rPr>
        <w:t xml:space="preserve"> </w:t>
      </w:r>
      <w:r w:rsidRPr="00644CF7">
        <w:rPr>
          <w:rStyle w:val="StyleUnderline"/>
        </w:rPr>
        <w:t>writings. For 15 years I have been a subscriber to a magazine dealing with engineering</w:t>
      </w:r>
      <w:r>
        <w:rPr>
          <w:rStyle w:val="StyleUnderline"/>
          <w:sz w:val="12"/>
        </w:rPr>
        <w:t xml:space="preserve"> </w:t>
      </w:r>
      <w:r w:rsidRPr="00644CF7">
        <w:rPr>
          <w:rStyle w:val="StyleUnderline"/>
        </w:rPr>
        <w:t>matters, feeling it incumbent on me to keep in touch but the touch has become a pressure, the</w:t>
      </w:r>
      <w:r>
        <w:rPr>
          <w:rStyle w:val="StyleUnderline"/>
          <w:sz w:val="12"/>
        </w:rPr>
        <w:t xml:space="preserve"> </w:t>
      </w:r>
      <w:r w:rsidRPr="00644CF7">
        <w:rPr>
          <w:rStyle w:val="StyleUnderline"/>
        </w:rPr>
        <w:t>pressure a crushing strain, until the mass of articles on shop practice and scientific</w:t>
      </w:r>
      <w:r>
        <w:rPr>
          <w:rStyle w:val="StyleUnderline"/>
          <w:sz w:val="12"/>
        </w:rPr>
        <w:t xml:space="preserve"> </w:t>
      </w:r>
      <w:r w:rsidRPr="00644CF7">
        <w:rPr>
          <w:rStyle w:val="StyleUnderline"/>
        </w:rPr>
        <w:t>management threatened to crush all thought out of my brain, and I stopped my subscription.</w:t>
      </w:r>
      <w:r>
        <w:rPr>
          <w:rStyle w:val="StyleUnderline"/>
          <w:sz w:val="12"/>
        </w:rPr>
        <w:t xml:space="preserve"> </w:t>
      </w:r>
      <w:r w:rsidRPr="004E370D">
        <w:t xml:space="preserve">In an article from </w:t>
      </w:r>
      <w:proofErr w:type="spellStart"/>
      <w:r w:rsidRPr="004E370D">
        <w:t>Izvestia</w:t>
      </w:r>
      <w:proofErr w:type="spellEnd"/>
      <w:r w:rsidRPr="004E370D">
        <w:t xml:space="preserve"> dated April 1918, Lenin </w:t>
      </w:r>
      <w:r>
        <w:t>urged the system upon Russians.</w:t>
      </w:r>
    </w:p>
    <w:p w:rsidR="0066047E" w:rsidRDefault="0066047E" w:rsidP="00472064">
      <w:pPr>
        <w:pStyle w:val="Heading3"/>
      </w:pPr>
      <w:r>
        <w:t>Assessments – Graduation</w:t>
      </w:r>
    </w:p>
    <w:p w:rsidR="0066047E" w:rsidRDefault="0066047E" w:rsidP="0066047E">
      <w:pPr>
        <w:pStyle w:val="Heading4"/>
      </w:pPr>
      <w:r>
        <w:t>School’s Monopoly on K-12 education coopts the discoverer and controls knowledge, inoculating us to the university and creating prime consumers.</w:t>
      </w:r>
    </w:p>
    <w:p w:rsidR="0066047E" w:rsidRPr="00FA1960" w:rsidRDefault="0066047E" w:rsidP="0066047E">
      <w:proofErr w:type="spellStart"/>
      <w:r w:rsidRPr="001F29A2">
        <w:rPr>
          <w:rStyle w:val="Style13ptBold"/>
        </w:rPr>
        <w:t>I</w:t>
      </w:r>
      <w:r>
        <w:rPr>
          <w:rStyle w:val="Style13ptBold"/>
        </w:rPr>
        <w:t>llich</w:t>
      </w:r>
      <w:proofErr w:type="spellEnd"/>
      <w:r>
        <w:t xml:space="preserve">, Croatian-Austrian Philosopher, </w:t>
      </w:r>
      <w:r w:rsidRPr="001F29A2">
        <w:rPr>
          <w:rStyle w:val="Style13ptBold"/>
        </w:rPr>
        <w:t>73</w:t>
      </w:r>
      <w:r>
        <w:t xml:space="preserve"> (Ivan, </w:t>
      </w:r>
      <w:proofErr w:type="spellStart"/>
      <w:r>
        <w:t>Deschooling</w:t>
      </w:r>
      <w:proofErr w:type="spellEnd"/>
      <w:r>
        <w:t xml:space="preserve"> Society, Harrow Books, Chapter 3, PG. 17-18 GDI // JM) *</w:t>
      </w:r>
      <w:proofErr w:type="gramStart"/>
      <w:r>
        <w:t>We</w:t>
      </w:r>
      <w:proofErr w:type="gramEnd"/>
      <w:r>
        <w:t xml:space="preserve"> do not endorse any gendered/racist/</w:t>
      </w:r>
      <w:proofErr w:type="spellStart"/>
      <w:r>
        <w:t>ablist</w:t>
      </w:r>
      <w:proofErr w:type="spellEnd"/>
      <w:r>
        <w:t xml:space="preserve"> language in the card.</w:t>
      </w:r>
    </w:p>
    <w:p w:rsidR="0066047E" w:rsidRDefault="0066047E" w:rsidP="0066047E">
      <w:r w:rsidRPr="005229EC">
        <w:rPr>
          <w:rStyle w:val="StyleUnderline"/>
        </w:rPr>
        <w:t>The modern university confers the privilege of dissent on those who have been tested and classified as potential money-makers or power-holders.</w:t>
      </w:r>
      <w:r w:rsidRPr="006F2444">
        <w:rPr>
          <w:sz w:val="12"/>
        </w:rPr>
        <w:t xml:space="preserve"> </w:t>
      </w:r>
      <w:r w:rsidRPr="005229EC">
        <w:rPr>
          <w:rStyle w:val="StyleUnderline"/>
        </w:rPr>
        <w:t>No one is given tax funds for the leisure in which to educate himself</w:t>
      </w:r>
      <w:r w:rsidRPr="006F2444">
        <w:rPr>
          <w:sz w:val="12"/>
        </w:rPr>
        <w:t xml:space="preserve"> </w:t>
      </w:r>
      <w:r w:rsidRPr="005229EC">
        <w:rPr>
          <w:rStyle w:val="StyleUnderline"/>
        </w:rPr>
        <w:t>or the right to educate others unless at the same time he can also be certified for achievement. Schools select for each successive level those who have, at earlier stages in the game, proved themselves good risks for the established order. Having a monopoly on both the resources for learning and the investiture of social roles, the university coopts the discoverer and the potential dissenter.</w:t>
      </w:r>
      <w:r w:rsidRPr="006F2444">
        <w:rPr>
          <w:sz w:val="12"/>
        </w:rPr>
        <w:t xml:space="preserve"> A degree always leaves its indelible price tag on the curriculum of its consumer. Certified college graduates fit only into a world which puts a price tag on their heads, thereby giving them the power to define the level of expectations in their society. </w:t>
      </w:r>
      <w:r w:rsidRPr="005229EC">
        <w:rPr>
          <w:rStyle w:val="StyleUnderline"/>
        </w:rPr>
        <w:t>In each country the amount of consumption by the college graduate sets the standard for all others; if they would be civilized people on or off the job, they will aspire to the style of life of college graduates. The university thus has the effect of imposing consumer standards at work and at home, and it does so in every part of the world and under every political system. The fewer university graduates there are in a country, the more their cultivated demands are taken as models by the rest of the population. The gap between the consumption of the university graduate and that of the average citizen is even wider in Russia, China, and Algeria than in the United States. Cars, airplane trips, and tape recorders confer more visible distinction in a socialist country, where only a degree, and not just money, can procure them.</w:t>
      </w:r>
      <w:r w:rsidRPr="006F2444">
        <w:rPr>
          <w:sz w:val="12"/>
        </w:rPr>
        <w:t xml:space="preserve"> The ability of the university to fix consumer goals is something new. In many countries the university acquired this power only in the sixties, as the delusion of equal access to public education began to spread. Before that the university protected an individual's freedom of speech, but did not automatically convert his knowledge into wealth. To be a </w:t>
      </w:r>
      <w:proofErr w:type="spellStart"/>
      <w:r w:rsidRPr="006F2444">
        <w:rPr>
          <w:sz w:val="12"/>
        </w:rPr>
        <w:t>scholarin</w:t>
      </w:r>
      <w:proofErr w:type="spellEnd"/>
      <w:r w:rsidRPr="006F2444">
        <w:rPr>
          <w:sz w:val="12"/>
        </w:rPr>
        <w:t xml:space="preserve"> the Middle Ages meant to be poor, even a beggar. By virtue of his calling, the medieval scholar learned Latin, became an outsider worthy of the scorn as well as the esteem of peasant and prince, burgher and cleric. To get ahead in the world, the scholastic first had to enter it by joining the civil service, preferably that of the Church. The old university was a liberated zone for discovery and the discussion of ideas both new and old. Masters and students gathered to read the texts of other masters, now long dead, and the living words of the dead masters gave new perspective to the fallacies of the present day. The university was then a community of academic quest and endemic unrest. In the modern multiversity this community has fled to the fringes, where it meets in a pad, a professor's office, or the chaplain's quarters. The structural purpose of the modern university has little to do with the traditional quest. Since Gutenberg, the exchange of disciplined, critical inquiry has, for the most part, moved from the "chair" into print. The modern university has forfeited its chance to provide a simple setting for encounters which are both autonomous and anarchic, focused yet unplanned and ebullient, and has chosen instead to manage the process by which so-called research and instruction are produced. The American university, since Sputnik, has been trying to catch up with the body count of Soviet graduates. Now the Germans are abandoning their academic tradition and are building "campuses" in order to catch up with the Americans. During the present decade they want to increase their expenditure for grammar and high schools from 14 to 59 billion DM, and more than triple expenditures for higher learning. The French propose by 1980 to raise to 10 percent of their GNP the amount spent on schools, and the Ford Foundation has been pushing poor countries in Latin America to raise per capita expenses for "respect-able" graduates toward North American levels. Students see their studies as the investment with the highest monetary return, and nations see them as a key factor in development. For the majority who primarily seek a college degree, the university has lost no prestige, but since 1968 it has visibly lost standing among its believers. Students refuse to prepare for war, pollution, and the perpetuation of prejudice. Teachers assist them in their challenge to the legitimacy of the government, its foreign policy, education, and the American way of life. More than a few reject degrees and prepare for a life in a counterculture, outside the certified society. They seem to choose the way of medieval </w:t>
      </w:r>
      <w:proofErr w:type="spellStart"/>
      <w:r w:rsidRPr="006F2444">
        <w:rPr>
          <w:sz w:val="12"/>
        </w:rPr>
        <w:t>Fraticelli</w:t>
      </w:r>
      <w:proofErr w:type="spellEnd"/>
      <w:r w:rsidRPr="006F2444">
        <w:rPr>
          <w:sz w:val="12"/>
        </w:rPr>
        <w:t xml:space="preserve"> and </w:t>
      </w:r>
      <w:proofErr w:type="spellStart"/>
      <w:r w:rsidRPr="006F2444">
        <w:rPr>
          <w:sz w:val="12"/>
        </w:rPr>
        <w:t>Alumbrados</w:t>
      </w:r>
      <w:proofErr w:type="spellEnd"/>
      <w:r w:rsidRPr="006F2444">
        <w:rPr>
          <w:sz w:val="12"/>
        </w:rPr>
        <w:t xml:space="preserve"> of the Reformation, the hippies and dropouts of their day. Others recognize the monopoly of the schools over the resources which they need to build a counter society. They seek support from each other to live with integrity while submitting to the academic ritual. They form, so to speak, hotbeds of heresy right within the hierarchy </w:t>
      </w:r>
      <w:proofErr w:type="gramStart"/>
      <w:r w:rsidRPr="00C023AE">
        <w:rPr>
          <w:rStyle w:val="StyleUnderline"/>
        </w:rPr>
        <w:t>Large</w:t>
      </w:r>
      <w:proofErr w:type="gramEnd"/>
      <w:r w:rsidRPr="00C023AE">
        <w:rPr>
          <w:rStyle w:val="StyleUnderline"/>
        </w:rPr>
        <w:t xml:space="preserve"> parts of the general population, however, regard the modern mystic and the modern heresiarch with alarm.</w:t>
      </w:r>
      <w:r w:rsidRPr="006F2444">
        <w:rPr>
          <w:sz w:val="12"/>
        </w:rPr>
        <w:t xml:space="preserve"> </w:t>
      </w:r>
      <w:r w:rsidRPr="00C023AE">
        <w:rPr>
          <w:rStyle w:val="StyleUnderline"/>
        </w:rPr>
        <w:t>They threaten the consumer economy, democratic privilege, and the self-image of America. But they cannot be wished away. Fewer and fewer can be reconverted by patience or coopted by subtlety for instance, by appointing them to teach their heresy. Hence the search for means which would make it possible either to get rid of dissident individuals or to reduce the importance of the university which serves them as a base for protest. The students and faculty who question the legitimacy of the university, and do so at high personal cost, certainly do not feel that they are setting consumer standards or abetting a production system.</w:t>
      </w:r>
      <w:r w:rsidRPr="006F2444">
        <w:rPr>
          <w:sz w:val="12"/>
        </w:rPr>
        <w:t xml:space="preserve"> Those who have founded such groups as the Committee of Concerned Asian Scholars and the North American Congress on Latin America (NACLA) have been among the most effective in changing radically the perceptions of the realities of foreign countries for millions of young people. </w:t>
      </w:r>
      <w:r w:rsidRPr="00C023AE">
        <w:rPr>
          <w:rStyle w:val="StyleUnderline"/>
        </w:rPr>
        <w:t>Still others have tried to formulate Marxian interpretations of American society or have been among those responsible for the flowering of communes. Their achievements add new strength to the argument that the existence of the university is necessary to guarantee continued social criticism. There is no question that at present the university offers a unique combination of circumstances which allows some of its members to criticize the whole of society. It provides time, mobility, access to peers and information, and a certain impunity-privileges not equally available to other segments of the population. But the university provides this freedom only to those who have already been deeply initiated into the consumer society and into the need for some kind of obligatory public schooling.</w:t>
      </w:r>
    </w:p>
    <w:p w:rsidR="002469F9" w:rsidRDefault="002469F9" w:rsidP="00472064">
      <w:pPr>
        <w:pStyle w:val="Heading3"/>
      </w:pPr>
      <w:r>
        <w:t>Curricular Reform</w:t>
      </w:r>
    </w:p>
    <w:p w:rsidR="002469F9" w:rsidRPr="00DC506B" w:rsidRDefault="002469F9" w:rsidP="002469F9">
      <w:pPr>
        <w:pStyle w:val="Heading4"/>
      </w:pPr>
      <w:r w:rsidRPr="00DC506B">
        <w:t xml:space="preserve">School’s produce a bare knowledge atmosphere that </w:t>
      </w:r>
      <w:r>
        <w:t>merely enact the demands of consumerism</w:t>
      </w:r>
    </w:p>
    <w:p w:rsidR="002469F9" w:rsidRDefault="002469F9" w:rsidP="002469F9">
      <w:pPr>
        <w:rPr>
          <w:rStyle w:val="StyleUnderline"/>
        </w:rPr>
      </w:pPr>
      <w:proofErr w:type="spellStart"/>
      <w:r w:rsidRPr="001F29A2">
        <w:rPr>
          <w:rStyle w:val="Style13ptBold"/>
        </w:rPr>
        <w:t>I</w:t>
      </w:r>
      <w:r>
        <w:rPr>
          <w:rStyle w:val="Style13ptBold"/>
        </w:rPr>
        <w:t>llich</w:t>
      </w:r>
      <w:proofErr w:type="spellEnd"/>
      <w:r>
        <w:t xml:space="preserve">, Croatian-Austrian Philosopher, </w:t>
      </w:r>
      <w:r w:rsidRPr="001F29A2">
        <w:rPr>
          <w:rStyle w:val="Style13ptBold"/>
        </w:rPr>
        <w:t>73</w:t>
      </w:r>
      <w:r>
        <w:t xml:space="preserve"> (Ivan, </w:t>
      </w:r>
      <w:proofErr w:type="spellStart"/>
      <w:r>
        <w:t>Deschooling</w:t>
      </w:r>
      <w:proofErr w:type="spellEnd"/>
      <w:r>
        <w:t xml:space="preserve"> Society, Harrow Books, Chapter 3, PG. 19 GDI-JM) *</w:t>
      </w:r>
      <w:proofErr w:type="gramStart"/>
      <w:r>
        <w:t>We</w:t>
      </w:r>
      <w:proofErr w:type="gramEnd"/>
      <w:r>
        <w:t xml:space="preserve"> do not endorse any gendered/racist/</w:t>
      </w:r>
      <w:proofErr w:type="spellStart"/>
      <w:r>
        <w:t>ablist</w:t>
      </w:r>
      <w:proofErr w:type="spellEnd"/>
      <w:r>
        <w:t xml:space="preserve"> language in the card</w:t>
      </w:r>
    </w:p>
    <w:p w:rsidR="002469F9" w:rsidRPr="002469F9" w:rsidRDefault="002469F9" w:rsidP="002469F9">
      <w:pPr>
        <w:rPr>
          <w:sz w:val="12"/>
        </w:rPr>
      </w:pPr>
      <w:r w:rsidRPr="000B3C45">
        <w:rPr>
          <w:rStyle w:val="StyleUnderline"/>
        </w:rPr>
        <w:t>School sells curriculum</w:t>
      </w:r>
      <w:r w:rsidRPr="00E82F03">
        <w:rPr>
          <w:sz w:val="12"/>
        </w:rPr>
        <w:t xml:space="preserve">--a bundle of </w:t>
      </w:r>
      <w:r w:rsidRPr="000B3C45">
        <w:rPr>
          <w:rStyle w:val="StyleUnderline"/>
        </w:rPr>
        <w:t>goods made according to the same process</w:t>
      </w:r>
      <w:r w:rsidRPr="00E82F03">
        <w:rPr>
          <w:sz w:val="12"/>
        </w:rPr>
        <w:t xml:space="preserve"> and </w:t>
      </w:r>
      <w:r w:rsidRPr="000B3C45">
        <w:rPr>
          <w:rStyle w:val="StyleUnderline"/>
        </w:rPr>
        <w:t>having the same structure as other merchandise.</w:t>
      </w:r>
      <w:r w:rsidRPr="00E82F03">
        <w:rPr>
          <w:sz w:val="12"/>
        </w:rPr>
        <w:t xml:space="preserve"> </w:t>
      </w:r>
      <w:r w:rsidRPr="00E82F03">
        <w:rPr>
          <w:rStyle w:val="StyleUnderline"/>
        </w:rPr>
        <w:t>Curriculum production</w:t>
      </w:r>
      <w:r w:rsidRPr="00E82F03">
        <w:rPr>
          <w:sz w:val="12"/>
        </w:rPr>
        <w:t xml:space="preserve"> for most schools </w:t>
      </w:r>
      <w:r w:rsidRPr="00E82F03">
        <w:rPr>
          <w:rStyle w:val="StyleUnderline"/>
        </w:rPr>
        <w:t>begins with allegedly scientific research, on whose basis educational engineers predict future demand and tools for the assembly line</w:t>
      </w:r>
      <w:r w:rsidRPr="00E82F03">
        <w:rPr>
          <w:sz w:val="12"/>
        </w:rPr>
        <w:t xml:space="preserve">, within the limits set by budgets and taboos. </w:t>
      </w:r>
      <w:r w:rsidRPr="00E82F03">
        <w:rPr>
          <w:rStyle w:val="StyleUnderline"/>
        </w:rPr>
        <w:t xml:space="preserve">The distributor-teacher delivers the finished product to the consumer pupil, whose reactions are carefully studied and charted to provide research data for the preparation of the next model, which may be "ungraded," "student-designed," "team-taught," "visually-aided," or "issue-centered." The result of the curriculum production process looks like any other modern staple. It is a bundle of planned meanings, a package of values, </w:t>
      </w:r>
      <w:proofErr w:type="gramStart"/>
      <w:r w:rsidRPr="00E82F03">
        <w:rPr>
          <w:rStyle w:val="StyleUnderline"/>
        </w:rPr>
        <w:t>a</w:t>
      </w:r>
      <w:proofErr w:type="gramEnd"/>
      <w:r w:rsidRPr="00E82F03">
        <w:rPr>
          <w:rStyle w:val="StyleUnderline"/>
        </w:rPr>
        <w:t xml:space="preserve"> commodity whose "balanced appeal" makes it marketable to a sufficiently large number to justify the cost of production.</w:t>
      </w:r>
      <w:r w:rsidRPr="00E82F03">
        <w:rPr>
          <w:sz w:val="12"/>
        </w:rPr>
        <w:t xml:space="preserve"> </w:t>
      </w:r>
      <w:r w:rsidRPr="00E82F03">
        <w:rPr>
          <w:rStyle w:val="StyleUnderline"/>
        </w:rPr>
        <w:t>Consumer pupils are taught to make their desires conform to marketable values. Thus they are made to feel guilty if they do not behave according to the predictions of consumer research by getting the grades and certificates that will place them in the job category they have been led to expect. Educators can justify more expensive curricula on the basis of their observation that learning difficulties rise proportionately with the cost of the curriculum.</w:t>
      </w:r>
      <w:r w:rsidRPr="00E82F03">
        <w:rPr>
          <w:sz w:val="12"/>
        </w:rPr>
        <w:t xml:space="preserve"> This is an application of Parkinson's Law that work expands with the resources available to do it. This law can be verified on all levels of school: for instance, reading difficulties have been a major issue in French schools only since their per capita expenditures have approached U.S. levels of 1950-when reading difficulties became a major issue in U.S. schools. In fact, healthy students often redouble their resistance to teaching as they find themselves more comprehensively manipulated. This resistance is due not to the authoritarian style of a public school or the seductive style of some free schools, but to the fundamental approach common to all schools-the idea that one person's judgment should determine what and when another person must learn.</w:t>
      </w:r>
    </w:p>
    <w:p w:rsidR="00472064" w:rsidRDefault="00472064" w:rsidP="00472064">
      <w:pPr>
        <w:pStyle w:val="Heading3"/>
      </w:pPr>
      <w:r>
        <w:t>Growth</w:t>
      </w:r>
    </w:p>
    <w:p w:rsidR="00472064" w:rsidRPr="00964F73" w:rsidRDefault="00472064" w:rsidP="00472064">
      <w:pPr>
        <w:pStyle w:val="Heading4"/>
      </w:pPr>
      <w:r>
        <w:t>Schools generate economic growth by training students to be complacent consumers</w:t>
      </w:r>
    </w:p>
    <w:p w:rsidR="00472064" w:rsidRPr="00964F73" w:rsidRDefault="00472064" w:rsidP="00472064">
      <w:proofErr w:type="spellStart"/>
      <w:r w:rsidRPr="00964F73">
        <w:rPr>
          <w:rStyle w:val="Style13ptBold"/>
        </w:rPr>
        <w:t>Gatto</w:t>
      </w:r>
      <w:proofErr w:type="spellEnd"/>
      <w:r w:rsidRPr="00964F73">
        <w:t xml:space="preserve">, New York teacher of the year, graduate studies at Berkley and Cornell, </w:t>
      </w:r>
      <w:r w:rsidRPr="00964F73">
        <w:rPr>
          <w:rStyle w:val="Style13ptBold"/>
        </w:rPr>
        <w:t>2000</w:t>
      </w:r>
      <w:r w:rsidRPr="00964F73">
        <w:t xml:space="preserve"> (John, The </w:t>
      </w:r>
      <w:proofErr w:type="gramStart"/>
      <w:r w:rsidRPr="00964F73">
        <w:t>Under</w:t>
      </w:r>
      <w:proofErr w:type="gramEnd"/>
      <w:r w:rsidRPr="00964F73">
        <w:t xml:space="preserve"> Ground History of American Education, </w:t>
      </w:r>
      <w:proofErr w:type="spellStart"/>
      <w:r w:rsidRPr="00964F73">
        <w:t>pgs</w:t>
      </w:r>
      <w:proofErr w:type="spellEnd"/>
      <w:r w:rsidRPr="00964F73">
        <w:t xml:space="preserve"> 129-130, GDI-JB)</w:t>
      </w:r>
    </w:p>
    <w:p w:rsidR="00472064" w:rsidRDefault="00472064" w:rsidP="00472064">
      <w:pPr>
        <w:rPr>
          <w:rStyle w:val="StyleUnderline"/>
        </w:rPr>
      </w:pPr>
      <w:r w:rsidRPr="00714257">
        <w:rPr>
          <w:rStyle w:val="StyleUnderline"/>
        </w:rPr>
        <w:t>In an angry letter to the Atlantic Monthly (January 1998), Walter Greene, of Hatboro, Pennsylvania,</w:t>
      </w:r>
      <w:r>
        <w:rPr>
          <w:rStyle w:val="StyleUnderline"/>
        </w:rPr>
        <w:t xml:space="preserve"> </w:t>
      </w:r>
      <w:r w:rsidRPr="00714257">
        <w:rPr>
          <w:rStyle w:val="StyleUnderline"/>
        </w:rPr>
        <w:t>protested the "myth of our failing schools," as he called it, on these grounds:</w:t>
      </w:r>
      <w:r>
        <w:rPr>
          <w:rStyle w:val="StyleUnderline"/>
        </w:rPr>
        <w:t xml:space="preserve"> </w:t>
      </w:r>
      <w:r w:rsidRPr="00714257">
        <w:rPr>
          <w:rStyle w:val="StyleUnderline"/>
        </w:rPr>
        <w:t>We just happen to have the world’s most productive work force, the largest economy, the</w:t>
      </w:r>
      <w:r>
        <w:rPr>
          <w:rStyle w:val="StyleUnderline"/>
        </w:rPr>
        <w:t xml:space="preserve"> </w:t>
      </w:r>
      <w:r w:rsidRPr="00714257">
        <w:rPr>
          <w:rStyle w:val="StyleUnderline"/>
        </w:rPr>
        <w:t>highest material standard of living, more Nobel prizes than the rest of the world combined, the</w:t>
      </w:r>
      <w:r>
        <w:rPr>
          <w:rStyle w:val="StyleUnderline"/>
        </w:rPr>
        <w:t xml:space="preserve"> </w:t>
      </w:r>
      <w:r w:rsidRPr="00714257">
        <w:rPr>
          <w:rStyle w:val="StyleUnderline"/>
        </w:rPr>
        <w:t>best system of higher education, the best high-tech medicine, and the strongest military. These</w:t>
      </w:r>
      <w:r>
        <w:rPr>
          <w:rStyle w:val="StyleUnderline"/>
        </w:rPr>
        <w:t xml:space="preserve"> </w:t>
      </w:r>
      <w:r w:rsidRPr="00714257">
        <w:rPr>
          <w:rStyle w:val="StyleUnderline"/>
        </w:rPr>
        <w:t>things could not have been accomplished with second-rate systems of education.</w:t>
      </w:r>
      <w:r>
        <w:rPr>
          <w:rStyle w:val="StyleUnderline"/>
        </w:rPr>
        <w:t xml:space="preserve"> </w:t>
      </w:r>
      <w:r w:rsidRPr="003E42DF">
        <w:t xml:space="preserve">On the contrary, </w:t>
      </w:r>
      <w:r w:rsidRPr="00714257">
        <w:rPr>
          <w:rStyle w:val="StyleUnderline"/>
        </w:rPr>
        <w:t>the surprising truth is they could not have been accomplished to the degree they have</w:t>
      </w:r>
      <w:r>
        <w:rPr>
          <w:rStyle w:val="StyleUnderline"/>
        </w:rPr>
        <w:t xml:space="preserve"> </w:t>
      </w:r>
      <w:r w:rsidRPr="00714257">
        <w:rPr>
          <w:rStyle w:val="StyleUnderline"/>
        </w:rPr>
        <w:t>been without second-rate systems of education.</w:t>
      </w:r>
      <w:r w:rsidRPr="003E42DF">
        <w:t xml:space="preserve"> But here it is, writ plain</w:t>
      </w:r>
      <w:r w:rsidRPr="00714257">
        <w:rPr>
          <w:rStyle w:val="StyleUnderline"/>
        </w:rPr>
        <w:t>, the crux of an unbearable</w:t>
      </w:r>
      <w:r>
        <w:rPr>
          <w:rStyle w:val="StyleUnderline"/>
        </w:rPr>
        <w:t xml:space="preserve"> </w:t>
      </w:r>
      <w:r w:rsidRPr="00714257">
        <w:rPr>
          <w:rStyle w:val="StyleUnderline"/>
        </w:rPr>
        <w:t>paradox posed by scientifically efficient schooling. It works. School, as we have it, does build national</w:t>
      </w:r>
      <w:r>
        <w:rPr>
          <w:rStyle w:val="StyleUnderline"/>
        </w:rPr>
        <w:t xml:space="preserve"> </w:t>
      </w:r>
      <w:r w:rsidRPr="00714257">
        <w:rPr>
          <w:rStyle w:val="StyleUnderline"/>
        </w:rPr>
        <w:t>wealth, it does lead to endless scientific advances</w:t>
      </w:r>
      <w:r w:rsidRPr="003E42DF">
        <w:t>. Where is Greene’s misstep</w:t>
      </w:r>
      <w:r w:rsidRPr="00714257">
        <w:rPr>
          <w:rStyle w:val="StyleUnderline"/>
        </w:rPr>
        <w:t>? It lies in the equation of</w:t>
      </w:r>
      <w:r>
        <w:rPr>
          <w:rStyle w:val="StyleUnderline"/>
        </w:rPr>
        <w:t xml:space="preserve"> </w:t>
      </w:r>
      <w:r w:rsidRPr="00714257">
        <w:rPr>
          <w:rStyle w:val="StyleUnderline"/>
        </w:rPr>
        <w:t>material prosperity and power with education when our affluence is built on schooling (</w:t>
      </w:r>
      <w:r w:rsidRPr="003E42DF">
        <w:t>and on</w:t>
      </w:r>
      <w:r>
        <w:t xml:space="preserve"> </w:t>
      </w:r>
      <w:r w:rsidRPr="003E42DF">
        <w:t>entrepreneurial freedom, too, of course, for those libertarian enough to seize it). A century of relentless</w:t>
      </w:r>
      <w:r>
        <w:t xml:space="preserve"> </w:t>
      </w:r>
      <w:proofErr w:type="spellStart"/>
      <w:r w:rsidRPr="003E42DF">
        <w:t>agit</w:t>
      </w:r>
      <w:proofErr w:type="spellEnd"/>
      <w:r w:rsidRPr="003E42DF">
        <w:t xml:space="preserve">-prop has thrown us off the scent. </w:t>
      </w:r>
      <w:r w:rsidRPr="00714257">
        <w:rPr>
          <w:rStyle w:val="StyleUnderline"/>
        </w:rPr>
        <w:t>The truth is that America’s unprecedented global power and</w:t>
      </w:r>
      <w:r>
        <w:rPr>
          <w:rStyle w:val="StyleUnderline"/>
        </w:rPr>
        <w:t xml:space="preserve"> </w:t>
      </w:r>
      <w:r w:rsidRPr="00714257">
        <w:rPr>
          <w:rStyle w:val="StyleUnderline"/>
        </w:rPr>
        <w:t>spectacular material wealth are a direct product of a third-rate educational system, upon whose</w:t>
      </w:r>
      <w:r>
        <w:rPr>
          <w:rStyle w:val="StyleUnderline"/>
        </w:rPr>
        <w:t xml:space="preserve"> </w:t>
      </w:r>
      <w:r w:rsidRPr="00714257">
        <w:rPr>
          <w:rStyle w:val="StyleUnderline"/>
        </w:rPr>
        <w:t xml:space="preserve">inefficiency in developing intellect and character they depend. </w:t>
      </w:r>
      <w:r w:rsidRPr="003E42DF">
        <w:t>If we educated better we could not</w:t>
      </w:r>
      <w:r>
        <w:t xml:space="preserve"> </w:t>
      </w:r>
      <w:r w:rsidRPr="003E42DF">
        <w:t>sustain the corporate utopia we have made. Schools build national wealth by tearing down personal</w:t>
      </w:r>
      <w:r>
        <w:t xml:space="preserve"> </w:t>
      </w:r>
      <w:r w:rsidRPr="003E42DF">
        <w:t>sovereignty, morality, and family life. It was a trade-off.</w:t>
      </w:r>
      <w:r>
        <w:t xml:space="preserve"> </w:t>
      </w:r>
      <w:r w:rsidRPr="003E42DF">
        <w:t>This contradiction is not unknown at the top, but it is never spoken aloud as part of the national school</w:t>
      </w:r>
      <w:r>
        <w:t xml:space="preserve"> </w:t>
      </w:r>
      <w:r w:rsidRPr="003E42DF">
        <w:t xml:space="preserve">debate. </w:t>
      </w:r>
      <w:r w:rsidRPr="00A06EC0">
        <w:rPr>
          <w:rStyle w:val="StyleUnderline"/>
        </w:rPr>
        <w:t>Unacknowledged, it has been able to make its way among us undisturbed by protest. E</w:t>
      </w:r>
      <w:r w:rsidRPr="003E42DF">
        <w:t>.P.</w:t>
      </w:r>
      <w:r>
        <w:t xml:space="preserve"> </w:t>
      </w:r>
      <w:r w:rsidRPr="003E42DF">
        <w:t>Thompson’s classic, The Making of the English Working Class, is an eye-opening introduction to this</w:t>
      </w:r>
      <w:r>
        <w:t xml:space="preserve"> </w:t>
      </w:r>
      <w:r w:rsidRPr="003E42DF">
        <w:t xml:space="preserve">bittersweet truth about "productive" workforces and national riches. </w:t>
      </w:r>
      <w:r w:rsidRPr="00A06EC0">
        <w:rPr>
          <w:rStyle w:val="StyleUnderline"/>
        </w:rPr>
        <w:t>When a Colorado coalminer</w:t>
      </w:r>
      <w:r>
        <w:rPr>
          <w:rStyle w:val="StyleUnderline"/>
        </w:rPr>
        <w:t xml:space="preserve"> </w:t>
      </w:r>
      <w:r w:rsidRPr="00A06EC0">
        <w:rPr>
          <w:rStyle w:val="StyleUnderline"/>
        </w:rPr>
        <w:t>testified before authorities in 1871 that eight hours underground was long enough for any man because</w:t>
      </w:r>
      <w:r>
        <w:rPr>
          <w:rStyle w:val="StyleUnderline"/>
        </w:rPr>
        <w:t xml:space="preserve"> </w:t>
      </w:r>
      <w:r w:rsidRPr="00A06EC0">
        <w:rPr>
          <w:rStyle w:val="StyleUnderline"/>
        </w:rPr>
        <w:t xml:space="preserve">"he has no time to improve his intellect if he works more," the </w:t>
      </w:r>
      <w:proofErr w:type="spellStart"/>
      <w:r w:rsidRPr="00A06EC0">
        <w:rPr>
          <w:rStyle w:val="StyleUnderline"/>
        </w:rPr>
        <w:t>coaldigger</w:t>
      </w:r>
      <w:proofErr w:type="spellEnd"/>
      <w:r w:rsidRPr="00A06EC0">
        <w:rPr>
          <w:rStyle w:val="StyleUnderline"/>
        </w:rPr>
        <w:t xml:space="preserve"> could hardly have realized</w:t>
      </w:r>
      <w:r>
        <w:rPr>
          <w:rStyle w:val="StyleUnderline"/>
        </w:rPr>
        <w:t xml:space="preserve"> </w:t>
      </w:r>
      <w:r w:rsidRPr="00A06EC0">
        <w:rPr>
          <w:rStyle w:val="StyleUnderline"/>
        </w:rPr>
        <w:t>his very deficiency was value added to the market equation.</w:t>
      </w:r>
      <w:r>
        <w:rPr>
          <w:rStyle w:val="StyleUnderline"/>
        </w:rPr>
        <w:t xml:space="preserve"> </w:t>
      </w:r>
      <w:r w:rsidRPr="00A06EC0">
        <w:rPr>
          <w:rStyle w:val="StyleUnderline"/>
        </w:rPr>
        <w:t>What the nineteenth century in the coal-rich nations pointed toward was building infrastructure for</w:t>
      </w:r>
      <w:r>
        <w:rPr>
          <w:rStyle w:val="StyleUnderline"/>
        </w:rPr>
        <w:t xml:space="preserve"> </w:t>
      </w:r>
      <w:r w:rsidRPr="00A06EC0">
        <w:rPr>
          <w:rStyle w:val="StyleUnderline"/>
        </w:rPr>
        <w:t>managerial utopia, a kind of society in which unelected functional specialists make all the decisions</w:t>
      </w:r>
      <w:r>
        <w:rPr>
          <w:rStyle w:val="StyleUnderline"/>
        </w:rPr>
        <w:t xml:space="preserve"> </w:t>
      </w:r>
      <w:r w:rsidRPr="00A06EC0">
        <w:rPr>
          <w:rStyle w:val="StyleUnderline"/>
        </w:rPr>
        <w:t>that matter</w:t>
      </w:r>
      <w:r w:rsidRPr="003E42DF">
        <w:t>. Formal periods of indoctrination and canonical books of instruction limit these specialists</w:t>
      </w:r>
      <w:r>
        <w:t xml:space="preserve"> </w:t>
      </w:r>
      <w:r w:rsidRPr="003E42DF">
        <w:t xml:space="preserve">in their choices. </w:t>
      </w:r>
      <w:r w:rsidRPr="00A06EC0">
        <w:rPr>
          <w:rStyle w:val="StyleUnderline"/>
        </w:rPr>
        <w:t>The idea of managerial science is to embed managers so securely in abstract regulation</w:t>
      </w:r>
      <w:r>
        <w:rPr>
          <w:rStyle w:val="StyleUnderline"/>
        </w:rPr>
        <w:t xml:space="preserve"> </w:t>
      </w:r>
      <w:r w:rsidRPr="00A06EC0">
        <w:rPr>
          <w:rStyle w:val="StyleUnderline"/>
        </w:rPr>
        <w:t>and procedure that the fixed purpose of the endeavor becomes manager-proof.</w:t>
      </w:r>
      <w:r>
        <w:rPr>
          <w:rStyle w:val="StyleUnderline"/>
        </w:rPr>
        <w:t xml:space="preserve"> </w:t>
      </w:r>
      <w:r w:rsidRPr="003E42DF">
        <w:t>Managerial utopias take tremendous effort to build. England’s version of this political form was a</w:t>
      </w:r>
      <w:r>
        <w:t xml:space="preserve"> </w:t>
      </w:r>
      <w:r w:rsidRPr="003E42DF">
        <w:t xml:space="preserve">millennium in the building. </w:t>
      </w:r>
      <w:r w:rsidRPr="00A06EC0">
        <w:rPr>
          <w:rStyle w:val="StyleUnderline"/>
        </w:rPr>
        <w:t>Such governance is costly to maintain because it wastes huge amounts of</w:t>
      </w:r>
      <w:r>
        <w:rPr>
          <w:rStyle w:val="StyleUnderline"/>
        </w:rPr>
        <w:t xml:space="preserve"> </w:t>
      </w:r>
      <w:r w:rsidRPr="00A06EC0">
        <w:rPr>
          <w:rStyle w:val="StyleUnderline"/>
        </w:rPr>
        <w:t>human time on a principle akin to the old warning that the Devil finds work for idle hands; it employs</w:t>
      </w:r>
      <w:r>
        <w:rPr>
          <w:rStyle w:val="StyleUnderline"/>
        </w:rPr>
        <w:t xml:space="preserve"> </w:t>
      </w:r>
      <w:r w:rsidRPr="00A06EC0">
        <w:rPr>
          <w:rStyle w:val="StyleUnderline"/>
        </w:rPr>
        <w:t>large numbers of incompetent and indifferent managers in positions of responsibility on the theory that</w:t>
      </w:r>
      <w:r>
        <w:rPr>
          <w:rStyle w:val="StyleUnderline"/>
        </w:rPr>
        <w:t xml:space="preserve"> </w:t>
      </w:r>
      <w:r w:rsidRPr="00A06EC0">
        <w:rPr>
          <w:rStyle w:val="StyleUnderline"/>
        </w:rPr>
        <w:t>loyalty is more important than ability to do the job. I watched this philosophy in action in public</w:t>
      </w:r>
      <w:r>
        <w:rPr>
          <w:rStyle w:val="StyleUnderline"/>
        </w:rPr>
        <w:t xml:space="preserve"> </w:t>
      </w:r>
      <w:r w:rsidRPr="00A06EC0">
        <w:rPr>
          <w:rStyle w:val="StyleUnderline"/>
        </w:rPr>
        <w:t>schools for thirty years.</w:t>
      </w:r>
      <w:r>
        <w:rPr>
          <w:rStyle w:val="StyleUnderline"/>
        </w:rPr>
        <w:t xml:space="preserve"> </w:t>
      </w:r>
      <w:r w:rsidRPr="00A06EC0">
        <w:rPr>
          <w:rStyle w:val="StyleUnderline"/>
        </w:rPr>
        <w:t>Ordinary people have a nasty habit of consciously and unconsciously sabotaging managerial utopias,</w:t>
      </w:r>
      <w:r>
        <w:rPr>
          <w:rStyle w:val="StyleUnderline"/>
        </w:rPr>
        <w:t xml:space="preserve"> </w:t>
      </w:r>
      <w:r w:rsidRPr="00A06EC0">
        <w:rPr>
          <w:rStyle w:val="StyleUnderline"/>
        </w:rPr>
        <w:t>quietly trashing in whole or part the wishes of managers. To thwart these tendencies, expensive</w:t>
      </w:r>
      <w:r>
        <w:rPr>
          <w:rStyle w:val="StyleUnderline"/>
        </w:rPr>
        <w:t xml:space="preserve"> </w:t>
      </w:r>
      <w:r w:rsidRPr="00A06EC0">
        <w:rPr>
          <w:rStyle w:val="StyleUnderline"/>
        </w:rPr>
        <w:t>vigilance is the watchword of large systems, and the security aspect of managerial utopia has to be paid</w:t>
      </w:r>
      <w:r>
        <w:rPr>
          <w:rStyle w:val="StyleUnderline"/>
        </w:rPr>
        <w:t xml:space="preserve"> </w:t>
      </w:r>
      <w:r w:rsidRPr="00A06EC0">
        <w:rPr>
          <w:rStyle w:val="StyleUnderline"/>
        </w:rPr>
        <w:t>for.</w:t>
      </w:r>
      <w:r w:rsidRPr="003E42DF">
        <w:t xml:space="preserve"> Where did this money originally come from? The answer was from a surplus provided by coal,</w:t>
      </w:r>
      <w:r>
        <w:t xml:space="preserve"> </w:t>
      </w:r>
      <w:r w:rsidRPr="003E42DF">
        <w:t>steam, steel, chemicals, and conquest. It was more than sufficient to pay for a mass school experiment.</w:t>
      </w:r>
      <w:r>
        <w:t xml:space="preserve"> </w:t>
      </w:r>
      <w:r w:rsidRPr="003E42DF">
        <w:t>Society didn’t slowly evolve to make way for a coal-based economy. It was forcibly made over in</w:t>
      </w:r>
      <w:r>
        <w:t xml:space="preserve"> </w:t>
      </w:r>
      <w:r w:rsidRPr="003E42DF">
        <w:t>double time like Prussians marching to battle Napoleon at Waterloo. An entirely successful way of life</w:t>
      </w:r>
      <w:r>
        <w:t xml:space="preserve"> </w:t>
      </w:r>
      <w:r w:rsidRPr="003E42DF">
        <w:t>was forcibly ushered out.</w:t>
      </w:r>
      <w:r>
        <w:t xml:space="preserve"> </w:t>
      </w:r>
      <w:r w:rsidRPr="003E42DF">
        <w:t>Before anything could be modern, the damnable past had to be uprooted with its village culture, tight</w:t>
      </w:r>
      <w:r>
        <w:t xml:space="preserve"> </w:t>
      </w:r>
      <w:r w:rsidRPr="003E42DF">
        <w:t>families, pious population, and independent livelihoods. Only a state religion had the power to do</w:t>
      </w:r>
      <w:r>
        <w:t xml:space="preserve"> </w:t>
      </w:r>
      <w:r w:rsidRPr="003E42DF">
        <w:t xml:space="preserve">this—England and Germany were evidence of that—but America lacked one. </w:t>
      </w:r>
      <w:r w:rsidRPr="00A06EC0">
        <w:rPr>
          <w:rStyle w:val="StyleUnderline"/>
        </w:rPr>
        <w:t>A military establishment</w:t>
      </w:r>
      <w:r>
        <w:rPr>
          <w:rStyle w:val="StyleUnderline"/>
        </w:rPr>
        <w:t xml:space="preserve"> </w:t>
      </w:r>
      <w:r w:rsidRPr="00A06EC0">
        <w:rPr>
          <w:rStyle w:val="StyleUnderline"/>
        </w:rPr>
        <w:t>had power to do it, too. France, under the Directorate and Napoleon, was the most recent example of</w:t>
      </w:r>
      <w:r>
        <w:rPr>
          <w:rStyle w:val="StyleUnderline"/>
        </w:rPr>
        <w:t xml:space="preserve"> </w:t>
      </w:r>
      <w:r w:rsidRPr="00A06EC0">
        <w:rPr>
          <w:rStyle w:val="StyleUnderline"/>
        </w:rPr>
        <w:t>what physical force could accomplish in remaking the social order, but military power was still too</w:t>
      </w:r>
      <w:r>
        <w:rPr>
          <w:rStyle w:val="StyleUnderline"/>
        </w:rPr>
        <w:t xml:space="preserve"> </w:t>
      </w:r>
      <w:r w:rsidRPr="00A06EC0">
        <w:rPr>
          <w:rStyle w:val="StyleUnderline"/>
        </w:rPr>
        <w:t>dispersed and unreliable in America to employ it consistently against citizens.</w:t>
      </w:r>
      <w:r>
        <w:rPr>
          <w:rStyle w:val="StyleUnderline"/>
        </w:rPr>
        <w:t xml:space="preserve"> </w:t>
      </w:r>
      <w:r w:rsidRPr="003E42DF">
        <w:t xml:space="preserve">As the established Protestant religion </w:t>
      </w:r>
      <w:proofErr w:type="spellStart"/>
      <w:r w:rsidRPr="003E42DF">
        <w:t>schismed</w:t>
      </w:r>
      <w:proofErr w:type="spellEnd"/>
      <w:r w:rsidRPr="003E42DF">
        <w:t xml:space="preserve"> and broke apart, however, America came into</w:t>
      </w:r>
      <w:r>
        <w:t xml:space="preserve"> </w:t>
      </w:r>
      <w:r w:rsidRPr="003E42DF">
        <w:t>possession of something that would serve in its place—a kaleidoscope of utopian cults and a tradition</w:t>
      </w:r>
      <w:r>
        <w:t xml:space="preserve"> </w:t>
      </w:r>
      <w:r w:rsidRPr="003E42DF">
        <w:t xml:space="preserve">of utopian exhortation, </w:t>
      </w:r>
      <w:r w:rsidRPr="00A06EC0">
        <w:rPr>
          <w:rStyle w:val="StyleUnderline"/>
        </w:rPr>
        <w:t>a full palette of roving experts and teachers, Sunday schools, lyceums, pulpits,</w:t>
      </w:r>
      <w:r>
        <w:rPr>
          <w:rStyle w:val="StyleUnderline"/>
        </w:rPr>
        <w:t xml:space="preserve"> </w:t>
      </w:r>
      <w:r w:rsidRPr="00A06EC0">
        <w:rPr>
          <w:rStyle w:val="StyleUnderline"/>
        </w:rPr>
        <w:t xml:space="preserve">and </w:t>
      </w:r>
      <w:proofErr w:type="spellStart"/>
      <w:r w:rsidRPr="00A06EC0">
        <w:rPr>
          <w:rStyle w:val="StyleUnderline"/>
        </w:rPr>
        <w:t>Chautauquas</w:t>
      </w:r>
      <w:proofErr w:type="spellEnd"/>
      <w:r w:rsidRPr="00A06EC0">
        <w:rPr>
          <w:rStyle w:val="StyleUnderline"/>
        </w:rPr>
        <w:t>. It was a propitious time and place in which to aim for long-range management of</w:t>
      </w:r>
      <w:r>
        <w:rPr>
          <w:rStyle w:val="StyleUnderline"/>
        </w:rPr>
        <w:t xml:space="preserve"> </w:t>
      </w:r>
      <w:r w:rsidRPr="00A06EC0">
        <w:rPr>
          <w:rStyle w:val="StyleUnderline"/>
        </w:rPr>
        <w:t>public opinion through the utopian schooling vehicle Plato had described and that modern Prussia was</w:t>
      </w:r>
      <w:r>
        <w:rPr>
          <w:rStyle w:val="StyleUnderline"/>
        </w:rPr>
        <w:t xml:space="preserve"> </w:t>
      </w:r>
      <w:r w:rsidRPr="00A06EC0">
        <w:rPr>
          <w:rStyle w:val="StyleUnderline"/>
        </w:rPr>
        <w:t>actually using.</w:t>
      </w:r>
      <w:r>
        <w:rPr>
          <w:rStyle w:val="StyleUnderline"/>
        </w:rPr>
        <w:t xml:space="preserve"> </w:t>
      </w:r>
      <w:r w:rsidRPr="00BF1F4E">
        <w:rPr>
          <w:rStyle w:val="StyleUnderline"/>
        </w:rPr>
        <w:t>It takes no great insight or intelligence to see that the health of a centralized economy built around</w:t>
      </w:r>
      <w:r>
        <w:rPr>
          <w:rStyle w:val="StyleUnderline"/>
        </w:rPr>
        <w:t xml:space="preserve"> </w:t>
      </w:r>
      <w:r w:rsidRPr="00BF1F4E">
        <w:rPr>
          <w:rStyle w:val="StyleUnderline"/>
        </w:rPr>
        <w:t>dense concentrations of economic power and a close business alliance with government can’t tolerate</w:t>
      </w:r>
      <w:r>
        <w:rPr>
          <w:rStyle w:val="StyleUnderline"/>
        </w:rPr>
        <w:t xml:space="preserve"> </w:t>
      </w:r>
      <w:r w:rsidRPr="00BF1F4E">
        <w:rPr>
          <w:rStyle w:val="StyleUnderline"/>
        </w:rPr>
        <w:t>any considerable degree of intellectual schooling.</w:t>
      </w:r>
      <w:r w:rsidRPr="003E42DF">
        <w:t xml:space="preserve"> This is no vain hypothesis. The recent French</w:t>
      </w:r>
      <w:r>
        <w:t xml:space="preserve"> </w:t>
      </w:r>
      <w:r w:rsidRPr="003E42DF">
        <w:t>Revolution was widely regarded as the work of a horde of underemployed intellectuals, the American</w:t>
      </w:r>
      <w:r>
        <w:t xml:space="preserve"> </w:t>
      </w:r>
      <w:r w:rsidRPr="003E42DF">
        <w:t>uprising more of the same. As the nineteenth century wore on, the Hungarian and Italian revolutions</w:t>
      </w:r>
      <w:r>
        <w:t xml:space="preserve"> </w:t>
      </w:r>
      <w:r w:rsidRPr="003E42DF">
        <w:t>were both financed and partially planned from the United States using cells of marginal intellectuals,</w:t>
      </w:r>
      <w:r>
        <w:t xml:space="preserve"> </w:t>
      </w:r>
      <w:r w:rsidRPr="003E42DF">
        <w:t>third sons, and other malcontents as a volunteer fifth column in advance of the revolutionary moment</w:t>
      </w:r>
      <w:r>
        <w:t xml:space="preserve"> </w:t>
      </w:r>
      <w:r w:rsidRPr="003E42DF">
        <w:t xml:space="preserve">back home. </w:t>
      </w:r>
      <w:r w:rsidRPr="00BF1F4E">
        <w:rPr>
          <w:rStyle w:val="StyleUnderline"/>
        </w:rPr>
        <w:t>Ample precedent to fear the educated was there; it was recognized that historical precedent</w:t>
      </w:r>
      <w:r>
        <w:rPr>
          <w:rStyle w:val="StyleUnderline"/>
        </w:rPr>
        <w:t xml:space="preserve"> </w:t>
      </w:r>
      <w:r w:rsidRPr="00BF1F4E">
        <w:rPr>
          <w:rStyle w:val="StyleUnderline"/>
        </w:rPr>
        <w:t>identified thoughtful schooling as a dangerous blessing.</w:t>
      </w:r>
    </w:p>
    <w:p w:rsidR="00472064" w:rsidRPr="00964F73" w:rsidRDefault="00472064" w:rsidP="00472064">
      <w:pPr>
        <w:pStyle w:val="Heading4"/>
      </w:pPr>
      <w:r>
        <w:t>Contemporary schooling is designed to check overproduction by making sure that mass education funnels children towards complacent consumption and reliance on industrialized systems to make a living</w:t>
      </w:r>
    </w:p>
    <w:p w:rsidR="00472064" w:rsidRPr="00964F73" w:rsidRDefault="00472064" w:rsidP="00472064">
      <w:proofErr w:type="spellStart"/>
      <w:r w:rsidRPr="00964F73">
        <w:rPr>
          <w:rStyle w:val="Style13ptBold"/>
        </w:rPr>
        <w:t>Gatto</w:t>
      </w:r>
      <w:proofErr w:type="spellEnd"/>
      <w:r w:rsidRPr="00964F73">
        <w:t xml:space="preserve">, New York teacher of the year, graduate studies at Berkley and Cornell, </w:t>
      </w:r>
      <w:r w:rsidRPr="00964F73">
        <w:rPr>
          <w:rStyle w:val="Style13ptBold"/>
        </w:rPr>
        <w:t>2000</w:t>
      </w:r>
      <w:r w:rsidRPr="00964F73">
        <w:t xml:space="preserve"> (John, The </w:t>
      </w:r>
      <w:proofErr w:type="gramStart"/>
      <w:r w:rsidRPr="00964F73">
        <w:t>Under</w:t>
      </w:r>
      <w:proofErr w:type="gramEnd"/>
      <w:r w:rsidRPr="00964F73">
        <w:t xml:space="preserve"> Ground Hist</w:t>
      </w:r>
      <w:r>
        <w:t xml:space="preserve">ory of American Education, </w:t>
      </w:r>
      <w:proofErr w:type="spellStart"/>
      <w:r>
        <w:t>pgs</w:t>
      </w:r>
      <w:proofErr w:type="spellEnd"/>
      <w:r>
        <w:t xml:space="preserve"> 131-133</w:t>
      </w:r>
      <w:r w:rsidRPr="00964F73">
        <w:t>, GDI-JB)</w:t>
      </w:r>
    </w:p>
    <w:p w:rsidR="00472064" w:rsidRPr="00472064" w:rsidRDefault="00472064" w:rsidP="00472064">
      <w:pPr>
        <w:rPr>
          <w:b/>
          <w:u w:val="single"/>
        </w:rPr>
      </w:pPr>
      <w:r w:rsidRPr="00C246C5">
        <w:rPr>
          <w:rStyle w:val="StyleUnderline"/>
        </w:rPr>
        <w:t>Coal made common citizens dangerous for the first time. The Coal Age put inordinate physical power</w:t>
      </w:r>
      <w:r>
        <w:rPr>
          <w:rStyle w:val="StyleUnderline"/>
        </w:rPr>
        <w:t xml:space="preserve"> </w:t>
      </w:r>
      <w:r w:rsidRPr="00C246C5">
        <w:rPr>
          <w:rStyle w:val="StyleUnderline"/>
        </w:rPr>
        <w:t>within the reach of common people. The power to destroy through coal-derived explosive products was</w:t>
      </w:r>
      <w:r>
        <w:rPr>
          <w:rStyle w:val="StyleUnderline"/>
        </w:rPr>
        <w:t xml:space="preserve"> </w:t>
      </w:r>
      <w:r w:rsidRPr="00C246C5">
        <w:rPr>
          <w:rStyle w:val="StyleUnderline"/>
        </w:rPr>
        <w:t>an obvious dramatization of a cosmic leveling foreseen only by religious fanatics, but much more</w:t>
      </w:r>
      <w:r>
        <w:rPr>
          <w:rStyle w:val="StyleUnderline"/>
        </w:rPr>
        <w:t xml:space="preserve"> </w:t>
      </w:r>
      <w:r w:rsidRPr="00C246C5">
        <w:rPr>
          <w:rStyle w:val="StyleUnderline"/>
        </w:rPr>
        <w:t>dangerous as power became the power coal unleashed to create and to produce—available to all.</w:t>
      </w:r>
      <w:r>
        <w:rPr>
          <w:rStyle w:val="StyleUnderline"/>
        </w:rPr>
        <w:t xml:space="preserve"> </w:t>
      </w:r>
      <w:r w:rsidRPr="00C246C5">
        <w:rPr>
          <w:rStyle w:val="StyleUnderline"/>
        </w:rPr>
        <w:t>The dangerous flip side of the power to produce isn’t mere destruction, but overproduction, a condition</w:t>
      </w:r>
      <w:r>
        <w:rPr>
          <w:rStyle w:val="StyleUnderline"/>
        </w:rPr>
        <w:t xml:space="preserve"> </w:t>
      </w:r>
      <w:r w:rsidRPr="00C246C5">
        <w:rPr>
          <w:rStyle w:val="StyleUnderline"/>
        </w:rPr>
        <w:t>which could degrade or even ruin the basis for the new financial system. The superficial economic</w:t>
      </w:r>
      <w:r>
        <w:rPr>
          <w:rStyle w:val="StyleUnderline"/>
        </w:rPr>
        <w:t xml:space="preserve"> </w:t>
      </w:r>
      <w:r w:rsidRPr="00C246C5">
        <w:rPr>
          <w:rStyle w:val="StyleUnderline"/>
        </w:rPr>
        <w:t>advantage that overproduction seems to confer—increasing sales by reducing the unit price of products</w:t>
      </w:r>
      <w:r>
        <w:rPr>
          <w:rStyle w:val="StyleUnderline"/>
        </w:rPr>
        <w:t xml:space="preserve"> </w:t>
      </w:r>
      <w:r w:rsidRPr="00C246C5">
        <w:rPr>
          <w:rStyle w:val="StyleUnderline"/>
        </w:rPr>
        <w:t>through savings realized by positivistic gains in machinery, labor, and energy utilization—is more than</w:t>
      </w:r>
      <w:r>
        <w:rPr>
          <w:rStyle w:val="StyleUnderline"/>
        </w:rPr>
        <w:t xml:space="preserve"> </w:t>
      </w:r>
      <w:r w:rsidRPr="00C246C5">
        <w:rPr>
          <w:rStyle w:val="StyleUnderline"/>
        </w:rPr>
        <w:t>offset by the squeezing of profits in industry, commerce, and finance. If profit could not be virtually</w:t>
      </w:r>
      <w:r>
        <w:rPr>
          <w:rStyle w:val="StyleUnderline"/>
        </w:rPr>
        <w:t xml:space="preserve"> </w:t>
      </w:r>
      <w:r w:rsidRPr="00C246C5">
        <w:rPr>
          <w:rStyle w:val="StyleUnderline"/>
        </w:rPr>
        <w:t>guaranteed, capitalists would not and could not gamble on the huge and continuous investments that a</w:t>
      </w:r>
      <w:r>
        <w:rPr>
          <w:rStyle w:val="StyleUnderline"/>
        </w:rPr>
        <w:t xml:space="preserve"> </w:t>
      </w:r>
      <w:r w:rsidRPr="00C246C5">
        <w:rPr>
          <w:rStyle w:val="StyleUnderline"/>
        </w:rPr>
        <w:t>positivistic science-based business system demands.</w:t>
      </w:r>
      <w:r>
        <w:rPr>
          <w:rStyle w:val="StyleUnderline"/>
        </w:rPr>
        <w:t xml:space="preserve"> </w:t>
      </w:r>
      <w:r>
        <w:t xml:space="preserve">Now you can see the danger of competition. </w:t>
      </w:r>
      <w:r w:rsidRPr="00C246C5">
        <w:rPr>
          <w:rStyle w:val="StyleUnderline"/>
        </w:rPr>
        <w:t>Competition pushed manufacturers to overproduction in</w:t>
      </w:r>
      <w:r>
        <w:rPr>
          <w:rStyle w:val="StyleUnderline"/>
        </w:rPr>
        <w:t xml:space="preserve"> </w:t>
      </w:r>
      <w:r w:rsidRPr="00C246C5">
        <w:rPr>
          <w:rStyle w:val="StyleUnderline"/>
        </w:rPr>
        <w:t>self-defense. And for double jeopardy, the unique American entrepreneurial tradition encouraged an</w:t>
      </w:r>
      <w:r>
        <w:rPr>
          <w:rStyle w:val="StyleUnderline"/>
        </w:rPr>
        <w:t xml:space="preserve"> </w:t>
      </w:r>
      <w:r w:rsidRPr="00C246C5">
        <w:rPr>
          <w:rStyle w:val="StyleUnderline"/>
        </w:rPr>
        <w:t>overproduction of manufacturers. This guaranteed periodic crises all along the line</w:t>
      </w:r>
      <w:r>
        <w:t xml:space="preserve">. Before the modern age could regard itself as mature, ways had to be found to control overproduction. In business, that was begun by the Morgan interests who developed a system of cooperative trusts among important business leaders. It was also furthered through the conversion of government from servant of the republic to servant of industry. To that end, the British government provided a clear model; Britain’s military and foreign policy functioned as the right arm of her manufacturing interests. </w:t>
      </w:r>
      <w:r w:rsidRPr="00C246C5">
        <w:rPr>
          <w:rStyle w:val="StyleUnderline"/>
        </w:rPr>
        <w:t>But of what lasting value could controlling topical overproduction be—addressing it where and when it</w:t>
      </w:r>
      <w:r>
        <w:rPr>
          <w:rStyle w:val="StyleUnderline"/>
        </w:rPr>
        <w:t xml:space="preserve"> </w:t>
      </w:r>
      <w:r w:rsidRPr="00C246C5">
        <w:rPr>
          <w:rStyle w:val="StyleUnderline"/>
        </w:rPr>
        <w:t>threatened to break out—when the ultimate source of overproduction in products and services was the</w:t>
      </w:r>
      <w:r>
        <w:rPr>
          <w:rStyle w:val="StyleUnderline"/>
        </w:rPr>
        <w:t xml:space="preserve"> </w:t>
      </w:r>
      <w:r w:rsidRPr="00C246C5">
        <w:rPr>
          <w:rStyle w:val="StyleUnderline"/>
        </w:rPr>
        <w:t>overproduction of minds by American libertarian schooling and the overproduction of characters</w:t>
      </w:r>
      <w:r>
        <w:rPr>
          <w:rStyle w:val="StyleUnderline"/>
        </w:rPr>
        <w:t xml:space="preserve"> </w:t>
      </w:r>
      <w:r w:rsidRPr="00C246C5">
        <w:rPr>
          <w:rStyle w:val="StyleUnderline"/>
        </w:rPr>
        <w:t>capable of the feat of production in the first place?</w:t>
      </w:r>
      <w:r>
        <w:t xml:space="preserve"> </w:t>
      </w:r>
      <w:r w:rsidRPr="00C246C5">
        <w:rPr>
          <w:rStyle w:val="StyleUnderline"/>
        </w:rPr>
        <w:t>As long as such a pump existed to spew limitless</w:t>
      </w:r>
      <w:r>
        <w:rPr>
          <w:rStyle w:val="StyleUnderline"/>
        </w:rPr>
        <w:t xml:space="preserve"> </w:t>
      </w:r>
      <w:r w:rsidRPr="00C246C5">
        <w:rPr>
          <w:rStyle w:val="StyleUnderline"/>
        </w:rPr>
        <w:t>numbers of independent, self-reliant, resourceful, and ambitious minds onto the scene, who could</w:t>
      </w:r>
      <w:r>
        <w:rPr>
          <w:rStyle w:val="StyleUnderline"/>
        </w:rPr>
        <w:t xml:space="preserve"> </w:t>
      </w:r>
      <w:r w:rsidRPr="00C246C5">
        <w:rPr>
          <w:rStyle w:val="StyleUnderline"/>
        </w:rPr>
        <w:t>predict what risk to capital might strike next? To minds capable of thinking cosmically like Carnegie’s,</w:t>
      </w:r>
      <w:r>
        <w:rPr>
          <w:rStyle w:val="StyleUnderline"/>
        </w:rPr>
        <w:t xml:space="preserve"> </w:t>
      </w:r>
      <w:r w:rsidRPr="00C246C5">
        <w:rPr>
          <w:rStyle w:val="StyleUnderline"/>
        </w:rPr>
        <w:t>Rockefeller’s, Rothschild’s, Morgan’s, or Cecil Rhodes’, real scientific control of overproduction must</w:t>
      </w:r>
      <w:r>
        <w:rPr>
          <w:rStyle w:val="StyleUnderline"/>
        </w:rPr>
        <w:t xml:space="preserve"> </w:t>
      </w:r>
      <w:r w:rsidRPr="00C246C5">
        <w:rPr>
          <w:rStyle w:val="StyleUnderline"/>
        </w:rPr>
        <w:t>rest ultimately on the power to constrain the production of intellect</w:t>
      </w:r>
      <w:r>
        <w:t xml:space="preserve">. Here was a task worthy of immortals. Coal provided capital to finance it. </w:t>
      </w:r>
      <w:r w:rsidRPr="00C246C5">
        <w:rPr>
          <w:rStyle w:val="StyleUnderline"/>
        </w:rPr>
        <w:t>If the Coal Age promised anything thrilling to the kind of mind which thrives on managing the</w:t>
      </w:r>
      <w:r>
        <w:rPr>
          <w:rStyle w:val="StyleUnderline"/>
        </w:rPr>
        <w:t xml:space="preserve"> </w:t>
      </w:r>
      <w:r w:rsidRPr="00C246C5">
        <w:rPr>
          <w:rStyle w:val="StyleUnderline"/>
        </w:rPr>
        <w:t>behavior of others, that promise would best be realized by placing control of everything important—</w:t>
      </w:r>
      <w:r>
        <w:rPr>
          <w:rStyle w:val="StyleUnderline"/>
        </w:rPr>
        <w:t xml:space="preserve"> </w:t>
      </w:r>
      <w:r w:rsidRPr="00C246C5">
        <w:rPr>
          <w:rStyle w:val="StyleUnderline"/>
        </w:rPr>
        <w:t>food, clothing, shelter, recreation, the tools of war—in relatively few hands, creating a new race of</w:t>
      </w:r>
      <w:r>
        <w:rPr>
          <w:rStyle w:val="StyleUnderline"/>
        </w:rPr>
        <w:t xml:space="preserve"> </w:t>
      </w:r>
      <w:r w:rsidRPr="00C246C5">
        <w:rPr>
          <w:rStyle w:val="StyleUnderline"/>
        </w:rPr>
        <w:t>benevolent, godlike managers, not for their own good but the good of all. Plato had called such</w:t>
      </w:r>
      <w:r>
        <w:rPr>
          <w:rStyle w:val="StyleUnderline"/>
        </w:rPr>
        <w:t xml:space="preserve"> </w:t>
      </w:r>
      <w:r w:rsidRPr="00C246C5">
        <w:rPr>
          <w:rStyle w:val="StyleUnderline"/>
        </w:rPr>
        <w:t>benevolent despots "guardians." Why these men would necessarily be benevolent nobody ever bothered</w:t>
      </w:r>
      <w:r>
        <w:rPr>
          <w:rStyle w:val="StyleUnderline"/>
        </w:rPr>
        <w:t xml:space="preserve"> </w:t>
      </w:r>
      <w:r w:rsidRPr="00C246C5">
        <w:rPr>
          <w:rStyle w:val="StyleUnderline"/>
        </w:rPr>
        <w:t>to explain.</w:t>
      </w:r>
      <w:r>
        <w:rPr>
          <w:rStyle w:val="StyleUnderline"/>
        </w:rPr>
        <w:t xml:space="preserve"> </w:t>
      </w:r>
      <w:r w:rsidRPr="00C246C5">
        <w:rPr>
          <w:rStyle w:val="StyleUnderline"/>
        </w:rPr>
        <w:t>Abundant supplies of coal, and later oil, cried out for machinery which would tirelessly convert a</w:t>
      </w:r>
      <w:r>
        <w:rPr>
          <w:rStyle w:val="StyleUnderline"/>
        </w:rPr>
        <w:t xml:space="preserve"> </w:t>
      </w:r>
      <w:r w:rsidRPr="00C246C5">
        <w:rPr>
          <w:rStyle w:val="StyleUnderline"/>
        </w:rPr>
        <w:t>stream of low-value raw materials into a cornucopia of things which everyone would covet</w:t>
      </w:r>
      <w:r>
        <w:t xml:space="preserve">. </w:t>
      </w:r>
      <w:r w:rsidRPr="00C246C5">
        <w:rPr>
          <w:rStyle w:val="StyleUnderline"/>
        </w:rPr>
        <w:t>Through</w:t>
      </w:r>
      <w:r>
        <w:rPr>
          <w:rStyle w:val="StyleUnderline"/>
        </w:rPr>
        <w:t xml:space="preserve"> </w:t>
      </w:r>
      <w:r w:rsidRPr="00C246C5">
        <w:rPr>
          <w:rStyle w:val="StyleUnderline"/>
        </w:rPr>
        <w:t>the dependence of the all on the few, an instrument of management and of elite association would be</w:t>
      </w:r>
      <w:r>
        <w:rPr>
          <w:rStyle w:val="StyleUnderline"/>
        </w:rPr>
        <w:t xml:space="preserve"> </w:t>
      </w:r>
      <w:r w:rsidRPr="00C246C5">
        <w:rPr>
          <w:rStyle w:val="StyleUnderline"/>
        </w:rPr>
        <w:t xml:space="preserve">created far beyond anything ever seen in the past. </w:t>
      </w:r>
      <w:r w:rsidRPr="00C00D6A">
        <w:rPr>
          <w:rStyle w:val="StyleUnderline"/>
        </w:rPr>
        <w:t>This powerful promise was, however, fragilely</w:t>
      </w:r>
      <w:r>
        <w:rPr>
          <w:rStyle w:val="StyleUnderline"/>
        </w:rPr>
        <w:t xml:space="preserve"> </w:t>
      </w:r>
      <w:r w:rsidRPr="00C00D6A">
        <w:rPr>
          <w:rStyle w:val="StyleUnderline"/>
        </w:rPr>
        <w:t>balanced atop the need to homogenize the population and all its descendant generations</w:t>
      </w:r>
      <w:r>
        <w:t xml:space="preserve">.1 </w:t>
      </w:r>
      <w:proofErr w:type="gramStart"/>
      <w:r w:rsidRPr="00C00D6A">
        <w:rPr>
          <w:rStyle w:val="StyleUnderline"/>
        </w:rPr>
        <w:t>A</w:t>
      </w:r>
      <w:proofErr w:type="gramEnd"/>
      <w:r w:rsidRPr="00C00D6A">
        <w:rPr>
          <w:rStyle w:val="StyleUnderline"/>
        </w:rPr>
        <w:t xml:space="preserve"> mass</w:t>
      </w:r>
      <w:r>
        <w:rPr>
          <w:rStyle w:val="StyleUnderline"/>
        </w:rPr>
        <w:t xml:space="preserve"> </w:t>
      </w:r>
      <w:r w:rsidRPr="00C00D6A">
        <w:rPr>
          <w:rStyle w:val="StyleUnderline"/>
        </w:rPr>
        <w:t>production economy can neither be created nor sustained without a leveled population, one conditioned</w:t>
      </w:r>
      <w:r>
        <w:rPr>
          <w:rStyle w:val="StyleUnderline"/>
        </w:rPr>
        <w:t xml:space="preserve"> </w:t>
      </w:r>
      <w:r w:rsidRPr="00C00D6A">
        <w:rPr>
          <w:rStyle w:val="StyleUnderline"/>
        </w:rPr>
        <w:t>to mass habits, mass tastes, mass enthusiasms, predictable mass behaviors. The will of both maker and</w:t>
      </w:r>
      <w:r>
        <w:rPr>
          <w:rStyle w:val="StyleUnderline"/>
        </w:rPr>
        <w:t xml:space="preserve"> </w:t>
      </w:r>
      <w:r w:rsidRPr="00C00D6A">
        <w:rPr>
          <w:rStyle w:val="StyleUnderline"/>
        </w:rPr>
        <w:t>purchaser had to give way to the predestinated output of machinery with a one-track mind.</w:t>
      </w:r>
      <w:r>
        <w:rPr>
          <w:rStyle w:val="StyleUnderline"/>
        </w:rPr>
        <w:t xml:space="preserve"> </w:t>
      </w:r>
      <w:r>
        <w:t>Nothing posed a more formidable obstacle than the American family. Traditionally, a self-sufficient production unit for which the marketplace played only an incidental role, the American family grew and produced its own food, cooked and served it; made its own soap and clothing. And provided its own transportation, entertainment, health care, and old age assistance. It entered freely into cooperative associations with neighbors, not with corporations. If that way of life had continued successfully—as it has for the modern Amish—it would have spelled curtains for corporate society. Another factor which made ordinary citizens dangerous in a Coal Age was that coal gave rise to heavy industries whose importance for war-making made it imperative to have a workforce docile, dependable, and compliant. Too much was at stake to tolerate democracy. Coal-fired industry had such</w:t>
      </w:r>
      <w:r>
        <w:rPr>
          <w:rStyle w:val="Style13ptBold"/>
          <w:b w:val="0"/>
        </w:rPr>
        <w:t xml:space="preserve"> </w:t>
      </w:r>
      <w:r>
        <w:t xml:space="preserve">1 Coal explains a part of the curious fact that modern Mexico is still not a mass society in spite of its authoritarian governing class and traditional ways, while the wealthy neighboring United States is. Mexico had no coal, and while it has recently acquired oil (and NAFTA linkage to the mass economy of North America) which will level its citizenry into a mass in time, centuries of individuation must first be overcome. </w:t>
      </w:r>
      <w:proofErr w:type="gramStart"/>
      <w:r>
        <w:t>a</w:t>
      </w:r>
      <w:proofErr w:type="gramEnd"/>
      <w:r>
        <w:t xml:space="preserve"> complex organization it could be seriously disrupted by worker sabotage, and strikes could be fomented at any moment by a few dissident working men with some training in rhetoric and a little education. The heightened importance to high-speed industry of calculating mass labor as a predictable quality rendered nonconformity a serious matter. The danger from ordinary people is greatly magnified by the positive philosophy which drives a mass production, corporate management epoch. While it was necessary to sensitize ordinary people to the primacy of scientific needs, and to do this partially by making the study of biology, chemistry, physics, and so forth formal school lessons, to go further and reveal the insights of Bacon and Comte about how easily and inevitably Nature surrenders her secrets to anybody in possession of a simple, almost moronic method, was to open Pandora’s box. The revolutionary character of scientific discovery discussed earlier—that it requires neither genius nor expensive equipment and is within reach of anyone—had to be concealed. It was through schooling that this revolutionary aspect of science (once known or at least suspected by tens of thousands of small, subsistence farming families and miscalled "Yankee ingenuity") was hidden right out in the open. From the start, science teaching was what it remains today: for the ordinary student, a simplified history of scientific discovery, and for the better classes, a simple instilling of knowledge and procedures. In this transmission of factual data and chronicles, the positive method remains unseen, unsuspected, and untaught. Taught correctly, science would allow large numbers of young people to find and practice the most effective techniques of discovery. The real gift science confers is teaching how to reach potent conclusions by common powers of observation and reasoning. But if incidental overproduction was already a crisis item in the minds of the new social planners, you can imagine what hysteria any attempt to broadcast the secrets of discovery would have occasioned. The General Education Board said it best when it said children had to be organized and taught in a way that would not make them "men of science."1 To that end, science was presented in as authoritarian a form as Latin grammar, involving vast tracts of memorization. Children were taught that technical competence is bought and sold as a commodity; it does not presume to direct activities, or even to inquire into their purpose. When people are brought together to build a shopping mall, a dam, or an atomic bomb, nothing in the contract gives them latitude to question what they have been paid to do, or to stir up trouble with co-workers. Recruitment into the dangerous sciences was mostly limited to those whose family background made them safe. For the rest, science was taught in a fashion to make it harmless, ineffective, and even dull. </w:t>
      </w:r>
      <w:r w:rsidRPr="007A3D7B">
        <w:rPr>
          <w:rStyle w:val="StyleUnderline"/>
        </w:rPr>
        <w:t>Now my job is to open a window for you into that age of economic transformation whose needs and</w:t>
      </w:r>
      <w:r>
        <w:rPr>
          <w:rStyle w:val="StyleUnderline"/>
        </w:rPr>
        <w:t xml:space="preserve"> </w:t>
      </w:r>
      <w:r w:rsidRPr="007A3D7B">
        <w:rPr>
          <w:rStyle w:val="StyleUnderline"/>
        </w:rPr>
        <w:t>opportunities gave us the schools we got and still have</w:t>
      </w:r>
      <w:r>
        <w:t xml:space="preserve">. </w:t>
      </w:r>
      <w:proofErr w:type="spellStart"/>
      <w:r>
        <w:t>Thorstein</w:t>
      </w:r>
      <w:proofErr w:type="spellEnd"/>
      <w:r>
        <w:t xml:space="preserve"> Veblen said back in 1904, just a year or two before the forced schooling project began to take itself seriously, that "any theoretical inquiry into cultural life as it is running into the future must take into account the central importance of the businessman and his work." Insofar as any theorist aims to explain aspects of modern life like schools, the line of approach has to be from the businessman’s standpoint, for it is business that drives the course of events. </w:t>
      </w:r>
      <w:r w:rsidRPr="00C246C5">
        <w:rPr>
          <w:rStyle w:val="StyleUnderline"/>
        </w:rPr>
        <w:t>And while I urge the reader to remember that no notion of single causes can possibly account for</w:t>
      </w:r>
      <w:r>
        <w:rPr>
          <w:rStyle w:val="StyleUnderline"/>
        </w:rPr>
        <w:t xml:space="preserve"> </w:t>
      </w:r>
      <w:r w:rsidRPr="00C246C5">
        <w:rPr>
          <w:rStyle w:val="StyleUnderline"/>
        </w:rPr>
        <w:t>schooling, yet the model of modern medicine—where the notion of single causes has been brilliantly</w:t>
      </w:r>
      <w:r>
        <w:rPr>
          <w:rStyle w:val="StyleUnderline"/>
        </w:rPr>
        <w:t xml:space="preserve"> </w:t>
      </w:r>
      <w:r w:rsidRPr="00C246C5">
        <w:rPr>
          <w:rStyle w:val="StyleUnderline"/>
        </w:rPr>
        <w:t>productive—can teach us something. When medicine became "modern" at the end of the nineteenth</w:t>
      </w:r>
      <w:r>
        <w:rPr>
          <w:rStyle w:val="StyleUnderline"/>
        </w:rPr>
        <w:t xml:space="preserve"> </w:t>
      </w:r>
      <w:r w:rsidRPr="00C246C5">
        <w:rPr>
          <w:rStyle w:val="StyleUnderline"/>
        </w:rPr>
        <w:t>century, it did so by embracing germ theory, a conception much less "factual" than it appears</w:t>
      </w:r>
      <w:r w:rsidRPr="007A3D7B">
        <w:rPr>
          <w:rStyle w:val="StyleUnderline"/>
        </w:rPr>
        <w:t>. The idea</w:t>
      </w:r>
      <w:r>
        <w:rPr>
          <w:rStyle w:val="StyleUnderline"/>
        </w:rPr>
        <w:t xml:space="preserve"> </w:t>
      </w:r>
      <w:r w:rsidRPr="007A3D7B">
        <w:rPr>
          <w:rStyle w:val="StyleUnderline"/>
        </w:rPr>
        <w:t>in germ theory is to trace specific pathologies to single instigators. Whatever its shortcomings, this</w:t>
      </w:r>
      <w:r>
        <w:rPr>
          <w:rStyle w:val="StyleUnderline"/>
        </w:rPr>
        <w:t xml:space="preserve"> </w:t>
      </w:r>
      <w:r w:rsidRPr="007A3D7B">
        <w:rPr>
          <w:rStyle w:val="StyleUnderline"/>
        </w:rPr>
        <w:t>narrowing of vision frequently revealed the direction in which successful treatment lay.</w:t>
      </w:r>
      <w:r>
        <w:rPr>
          <w:rStyle w:val="StyleUnderline"/>
        </w:rPr>
        <w:t xml:space="preserve"> </w:t>
      </w:r>
      <w:r w:rsidRPr="007A3D7B">
        <w:rPr>
          <w:rStyle w:val="StyleUnderline"/>
        </w:rPr>
        <w:t>Just so, the important thing in viewing the development of the modern economy is not to find in it a</w:t>
      </w:r>
      <w:r>
        <w:rPr>
          <w:rStyle w:val="StyleUnderline"/>
        </w:rPr>
        <w:t xml:space="preserve"> </w:t>
      </w:r>
      <w:r w:rsidRPr="007A3D7B">
        <w:rPr>
          <w:rStyle w:val="StyleUnderline"/>
        </w:rPr>
        <w:t>conspiracy against children, but to remain detached enough to ask ourselves how the development of</w:t>
      </w:r>
      <w:r>
        <w:rPr>
          <w:rStyle w:val="StyleUnderline"/>
        </w:rPr>
        <w:t xml:space="preserve"> </w:t>
      </w:r>
      <w:r w:rsidRPr="007A3D7B">
        <w:rPr>
          <w:rStyle w:val="StyleUnderline"/>
        </w:rPr>
        <w:t>forced schooling could have been any different than it was. To understand the modern economy and</w:t>
      </w:r>
      <w:r>
        <w:rPr>
          <w:rStyle w:val="StyleUnderline"/>
        </w:rPr>
        <w:t xml:space="preserve"> </w:t>
      </w:r>
      <w:r w:rsidRPr="007A3D7B">
        <w:rPr>
          <w:rStyle w:val="StyleUnderline"/>
        </w:rPr>
        <w:t>modern schooling, we need to see how they grow organically from coal and oil.</w:t>
      </w:r>
    </w:p>
    <w:p w:rsidR="00074BFA" w:rsidRDefault="00074BFA" w:rsidP="00074BFA">
      <w:pPr>
        <w:pStyle w:val="Heading3"/>
      </w:pPr>
      <w:r>
        <w:t>Funding (Title I)</w:t>
      </w:r>
    </w:p>
    <w:p w:rsidR="00074BFA" w:rsidRDefault="00074BFA" w:rsidP="00074BFA">
      <w:pPr>
        <w:pStyle w:val="Heading4"/>
      </w:pPr>
      <w:r>
        <w:t>The sociological construction and funding of education is a classist attempt to systemically recreate systems of poverty by the School</w:t>
      </w:r>
    </w:p>
    <w:p w:rsidR="00074BFA" w:rsidRPr="00FA1960" w:rsidRDefault="00074BFA" w:rsidP="00074BFA">
      <w:proofErr w:type="spellStart"/>
      <w:r w:rsidRPr="001F29A2">
        <w:rPr>
          <w:rStyle w:val="Style13ptBold"/>
        </w:rPr>
        <w:t>I</w:t>
      </w:r>
      <w:r>
        <w:rPr>
          <w:rStyle w:val="Style13ptBold"/>
        </w:rPr>
        <w:t>llich</w:t>
      </w:r>
      <w:proofErr w:type="spellEnd"/>
      <w:r>
        <w:t xml:space="preserve">, Croatian-Austrian Philosopher, </w:t>
      </w:r>
      <w:r w:rsidRPr="001F29A2">
        <w:rPr>
          <w:rStyle w:val="Style13ptBold"/>
        </w:rPr>
        <w:t>73</w:t>
      </w:r>
      <w:r>
        <w:t xml:space="preserve"> (Ivan, </w:t>
      </w:r>
      <w:proofErr w:type="spellStart"/>
      <w:r>
        <w:t>Deschooling</w:t>
      </w:r>
      <w:proofErr w:type="spellEnd"/>
      <w:r>
        <w:t xml:space="preserve"> Society, Harrow Books, Chapter 1, PG. 4 GDI // JM) *</w:t>
      </w:r>
      <w:proofErr w:type="gramStart"/>
      <w:r>
        <w:t>We</w:t>
      </w:r>
      <w:proofErr w:type="gramEnd"/>
      <w:r>
        <w:t xml:space="preserve"> do not endorse any gendered/racist/</w:t>
      </w:r>
      <w:proofErr w:type="spellStart"/>
      <w:r>
        <w:t>ablist</w:t>
      </w:r>
      <w:proofErr w:type="spellEnd"/>
      <w:r>
        <w:t xml:space="preserve"> language in the card.</w:t>
      </w:r>
    </w:p>
    <w:p w:rsidR="00074BFA" w:rsidRDefault="00074BFA" w:rsidP="00074BFA">
      <w:pPr>
        <w:rPr>
          <w:rStyle w:val="StyleUnderline"/>
        </w:rPr>
      </w:pPr>
      <w:r w:rsidRPr="004F6993">
        <w:rPr>
          <w:rStyle w:val="StyleUnderline"/>
        </w:rPr>
        <w:t>The poor in the United States are in a unique position to speak about the predicament which threatens all the poor in a modernizing world</w:t>
      </w:r>
      <w:r w:rsidRPr="004F6993">
        <w:rPr>
          <w:sz w:val="14"/>
        </w:rPr>
        <w:t xml:space="preserve">. They are making the discovery that </w:t>
      </w:r>
      <w:r w:rsidRPr="004F6993">
        <w:rPr>
          <w:rStyle w:val="StyleUnderline"/>
        </w:rPr>
        <w:t>no amount of dollars can remove the inherent destructiveness of welfare institutions, once the professional hierarchies of these institutions have convinced society that their ministrations are morally necessary.</w:t>
      </w:r>
      <w:r w:rsidRPr="004F6993">
        <w:rPr>
          <w:sz w:val="14"/>
        </w:rPr>
        <w:t xml:space="preserve"> </w:t>
      </w:r>
      <w:r w:rsidRPr="004F6993">
        <w:rPr>
          <w:rStyle w:val="StyleUnderline"/>
        </w:rPr>
        <w:t>The poor in the U.S. inner city can demonstrate</w:t>
      </w:r>
      <w:r w:rsidRPr="004F6993">
        <w:rPr>
          <w:sz w:val="14"/>
        </w:rPr>
        <w:t xml:space="preserve"> from their own experience </w:t>
      </w:r>
      <w:r w:rsidRPr="004F6993">
        <w:rPr>
          <w:rStyle w:val="StyleUnderline"/>
        </w:rPr>
        <w:t>the fallacy on which social legislation in a "schooled" society is built.</w:t>
      </w:r>
      <w:r w:rsidRPr="004F6993">
        <w:rPr>
          <w:sz w:val="14"/>
        </w:rPr>
        <w:t xml:space="preserve"> Supreme Court Justice William 0. Douglas observed that </w:t>
      </w:r>
      <w:r w:rsidRPr="004F6993">
        <w:rPr>
          <w:rStyle w:val="StyleUnderline"/>
        </w:rPr>
        <w:t>"the only way to establish an institution is to finance it." The corollary is also true. Only by channeling dollars away from the institutions which now treat health, education, and welfare can the further impoverishment resulting from their disabling side effects be stopped.</w:t>
      </w:r>
      <w:r w:rsidRPr="004F6993">
        <w:rPr>
          <w:sz w:val="14"/>
        </w:rPr>
        <w:t xml:space="preserve"> This must be kept in mind when we evaluate federal aid pro-grams. As a case in point, between 1965 and 1968 over three billion dollars were spent in U.S. schools to offset the disadvantages of about six million children. </w:t>
      </w:r>
      <w:r w:rsidRPr="004F6993">
        <w:rPr>
          <w:rStyle w:val="StyleUnderline"/>
        </w:rPr>
        <w:t>The program is known as Title One. It is the most expensive compensatory program ever attempted anywhere in education, yet no significant improvement can be detected in the learning of these "disadvantaged" children. Compared with their classmates from middle income homes, they have fallen further behind.</w:t>
      </w:r>
      <w:r w:rsidRPr="004F6993">
        <w:rPr>
          <w:sz w:val="14"/>
        </w:rPr>
        <w:t xml:space="preserve"> </w:t>
      </w:r>
      <w:r w:rsidRPr="004F6993">
        <w:rPr>
          <w:rStyle w:val="StyleUnderline"/>
        </w:rPr>
        <w:t>Moreover, in the course of this program, professionals discovered an additional ten million children laboring under economic and educational handicaps. More reasons for claiming more federal funds are now at hand.</w:t>
      </w:r>
      <w:r w:rsidRPr="004F6993">
        <w:rPr>
          <w:sz w:val="14"/>
        </w:rPr>
        <w:t xml:space="preserve"> This total </w:t>
      </w:r>
      <w:r w:rsidRPr="00337723">
        <w:rPr>
          <w:rStyle w:val="StyleUnderline"/>
        </w:rPr>
        <w:t xml:space="preserve">failure to improve the education of the poor despite more costly treatment can be explained </w:t>
      </w:r>
      <w:r w:rsidRPr="004F6993">
        <w:rPr>
          <w:sz w:val="14"/>
        </w:rPr>
        <w:t>in three ways: 1. Three billion dollars are insufficient to improve the perform-</w:t>
      </w:r>
      <w:proofErr w:type="spellStart"/>
      <w:r w:rsidRPr="004F6993">
        <w:rPr>
          <w:sz w:val="14"/>
        </w:rPr>
        <w:t>ance</w:t>
      </w:r>
      <w:proofErr w:type="spellEnd"/>
      <w:r w:rsidRPr="004F6993">
        <w:rPr>
          <w:sz w:val="14"/>
        </w:rPr>
        <w:t xml:space="preserve"> of six million children by a measurable amount; or 2. The money was incompetently spent: different curricula, better administration, further concentration of the funds on the poor child, and more research are needed and would do the trick; or 3. </w:t>
      </w:r>
      <w:r w:rsidRPr="00337723">
        <w:rPr>
          <w:rStyle w:val="StyleUnderline"/>
        </w:rPr>
        <w:t xml:space="preserve">Educational disadvantage cannot be cured by relying on education within the school. </w:t>
      </w:r>
      <w:r w:rsidRPr="004F6993">
        <w:rPr>
          <w:sz w:val="14"/>
        </w:rPr>
        <w:t xml:space="preserve">The first is certainly true so long as the money has been spent through the school budget. The money indeed went to the schools which contained most of the disadvantaged children, but it was not spent on the poor children themselves. These children for whom the money was intended comprised only about half of those who were attending the schools that added the federal subsidies to their budgets. Thus the money was spent for custodial care, indoctrination and the selection of social roles, as well as education, all of which functions are inextricably mingled in the physical plants, curricula, teachers, administrators, and other key components of these schools, and, therefore, in their budgets. The added funds enabled schools to cater disproportionately to the satisfaction of the relatively richer children who were "disadvantaged" by having to attend school in the company of the poor. At best a small fraction of each dollar intended to remedy a poor child's disadvantages in learning could reach the child through the school budget. It might be equally true that the money was incompetently spent. But even unusual incompetence cannot beat that of the school system. Schools by their very structure resist the concentration of privilege on those otherwise disadvantaged. Special curricula, separate classes, or longer hours only constitute more discrimination at a higher cost. Taxpayers are not yet accustomed to permitting three billion dollars to vanish from HEW as if it were the Pentagon. The present Administration may believe that it can afford the wrath of educators. Middle-class Americans have nothing to lose if the program is cut. Poor parents think they do, but, even more, they are demanding control of the funds meant for their children. A logical way of cutting the budget and, one hopes, of increasing benefits is a system of tuition grants such as that proposed by Milton Friedman and others. Funds would be channeled to the beneficiary, enabling him to buy his share of the schooling of his choice. If such credit were limited to purchases which fit into a school curriculum, it would tend to provide greater equality of treatment, but would not thereby increase the equality of social claims. </w:t>
      </w:r>
      <w:r w:rsidRPr="00337723">
        <w:rPr>
          <w:rStyle w:val="StyleUnderline"/>
        </w:rPr>
        <w:t>It should be obvious that even with schools of equal quality a poor child can seldom catch up with a rich one.</w:t>
      </w:r>
      <w:r w:rsidRPr="004F6993">
        <w:rPr>
          <w:sz w:val="14"/>
        </w:rPr>
        <w:t xml:space="preserve"> </w:t>
      </w:r>
      <w:r w:rsidRPr="00337723">
        <w:rPr>
          <w:rStyle w:val="StyleUnderline"/>
        </w:rPr>
        <w:t>Even if they attend equal schools and begin at the same age, poor children lack most of the educational opportunities which are casually available to the middle-class child. These advantages range from conversation and books in the home to vacation travel and a different sense of oneself, and apply, for the child who enjoys them, both in and out of school.</w:t>
      </w:r>
      <w:r w:rsidRPr="004F6993">
        <w:rPr>
          <w:sz w:val="14"/>
        </w:rPr>
        <w:t xml:space="preserve"> So </w:t>
      </w:r>
      <w:r w:rsidRPr="00337723">
        <w:rPr>
          <w:rStyle w:val="StyleUnderline"/>
        </w:rPr>
        <w:t>the poorer student will generally fall behind</w:t>
      </w:r>
      <w:r w:rsidRPr="004F6993">
        <w:rPr>
          <w:sz w:val="14"/>
        </w:rPr>
        <w:t xml:space="preserve"> so long </w:t>
      </w:r>
      <w:r w:rsidRPr="00337723">
        <w:rPr>
          <w:rStyle w:val="StyleUnderline"/>
        </w:rPr>
        <w:t>as he depends on school for advancement or learning</w:t>
      </w:r>
      <w:r w:rsidRPr="004F6993">
        <w:rPr>
          <w:sz w:val="14"/>
        </w:rPr>
        <w:t xml:space="preserve">. </w:t>
      </w:r>
      <w:r w:rsidRPr="00337723">
        <w:rPr>
          <w:rStyle w:val="StyleUnderline"/>
        </w:rPr>
        <w:t>The poor need funds to enable them to learn, not to get certified for the treatment of their alleged disproportionate deficiencies. All this is true in poor nations as well as in rich ones, but there it appears under a different guise. Modernized poverty in poor nations affects more people more visibly but also-for the moment-more superficially. Two-thirds of all children in Latin America leave school before finishing the fifth grade, but these "</w:t>
      </w:r>
      <w:proofErr w:type="spellStart"/>
      <w:r w:rsidRPr="00337723">
        <w:rPr>
          <w:rStyle w:val="StyleUnderline"/>
        </w:rPr>
        <w:t>desertores</w:t>
      </w:r>
      <w:proofErr w:type="spellEnd"/>
      <w:r w:rsidRPr="00337723">
        <w:rPr>
          <w:rStyle w:val="StyleUnderline"/>
        </w:rPr>
        <w:t>" are not therefore as badly off as they would be in the United States.</w:t>
      </w:r>
    </w:p>
    <w:p w:rsidR="00472064" w:rsidRDefault="00472064" w:rsidP="00472064">
      <w:pPr>
        <w:pStyle w:val="Heading3"/>
      </w:pPr>
      <w:r>
        <w:t>STEM</w:t>
      </w:r>
    </w:p>
    <w:p w:rsidR="00D87380" w:rsidRPr="00964F73" w:rsidRDefault="00D87380" w:rsidP="00D87380">
      <w:pPr>
        <w:pStyle w:val="Heading4"/>
      </w:pPr>
      <w:r>
        <w:t>Their STEM argument concedes that economic growth is premised on positive science, and this assumption demands that all education be oriented around the accumulation of modern technological progress.</w:t>
      </w:r>
    </w:p>
    <w:p w:rsidR="00D87380" w:rsidRPr="00964F73" w:rsidRDefault="00D87380" w:rsidP="00D87380">
      <w:proofErr w:type="spellStart"/>
      <w:r w:rsidRPr="00964F73">
        <w:rPr>
          <w:rStyle w:val="Style13ptBold"/>
        </w:rPr>
        <w:t>Gatto</w:t>
      </w:r>
      <w:proofErr w:type="spellEnd"/>
      <w:r w:rsidRPr="00964F73">
        <w:t xml:space="preserve">, New York teacher of the year, graduate studies at Berkley and Cornell, </w:t>
      </w:r>
      <w:r w:rsidRPr="00964F73">
        <w:rPr>
          <w:rStyle w:val="Style13ptBold"/>
        </w:rPr>
        <w:t>2000</w:t>
      </w:r>
      <w:r w:rsidRPr="00964F73">
        <w:t xml:space="preserve"> (John, The </w:t>
      </w:r>
      <w:proofErr w:type="gramStart"/>
      <w:r w:rsidRPr="00964F73">
        <w:t>Under</w:t>
      </w:r>
      <w:proofErr w:type="gramEnd"/>
      <w:r w:rsidRPr="00964F73">
        <w:t xml:space="preserve"> Ground Hist</w:t>
      </w:r>
      <w:r>
        <w:t xml:space="preserve">ory of American Education, </w:t>
      </w:r>
      <w:proofErr w:type="spellStart"/>
      <w:r>
        <w:t>pgs</w:t>
      </w:r>
      <w:proofErr w:type="spellEnd"/>
      <w:r w:rsidRPr="00964F73">
        <w:t xml:space="preserve"> 131-132, GDI-JB)</w:t>
      </w:r>
    </w:p>
    <w:p w:rsidR="00D87380" w:rsidRDefault="00D87380" w:rsidP="00D87380">
      <w:pPr>
        <w:rPr>
          <w:rStyle w:val="StyleUnderline"/>
        </w:rPr>
      </w:pPr>
      <w:r w:rsidRPr="00BF1F4E">
        <w:rPr>
          <w:rStyle w:val="StyleUnderline"/>
        </w:rPr>
        <w:t>Most of the anti-intellectual shift in schooling the young was determined by the attitudes and needs of</w:t>
      </w:r>
      <w:r>
        <w:rPr>
          <w:rStyle w:val="StyleUnderline"/>
        </w:rPr>
        <w:t xml:space="preserve"> </w:t>
      </w:r>
      <w:r w:rsidRPr="00BF1F4E">
        <w:rPr>
          <w:rStyle w:val="StyleUnderline"/>
        </w:rPr>
        <w:t>prominent businessmen.</w:t>
      </w:r>
      <w:r w:rsidRPr="003E42DF">
        <w:t xml:space="preserve"> The first exhibit for your perusal is the U.S. Bureau of Education’s Circular of</w:t>
      </w:r>
      <w:r>
        <w:t xml:space="preserve"> </w:t>
      </w:r>
      <w:r w:rsidRPr="003E42DF">
        <w:t xml:space="preserve">Information for April 1872, which centers </w:t>
      </w:r>
      <w:proofErr w:type="gramStart"/>
      <w:r w:rsidRPr="003E42DF">
        <w:t>around</w:t>
      </w:r>
      <w:proofErr w:type="gramEnd"/>
      <w:r w:rsidRPr="003E42DF">
        <w:t xml:space="preserve"> what it calls the "problem of educational schooling."</w:t>
      </w:r>
      <w:r>
        <w:t xml:space="preserve"> </w:t>
      </w:r>
      <w:r w:rsidRPr="002153EF">
        <w:rPr>
          <w:rStyle w:val="StyleUnderline"/>
        </w:rPr>
        <w:t>With whose interests in mind did the bureau view education as a problem? The amazing answer is:</w:t>
      </w:r>
      <w:r>
        <w:rPr>
          <w:rStyle w:val="StyleUnderline"/>
        </w:rPr>
        <w:t xml:space="preserve"> </w:t>
      </w:r>
      <w:r w:rsidRPr="002153EF">
        <w:rPr>
          <w:rStyle w:val="StyleUnderline"/>
        </w:rPr>
        <w:t>from a big business perspective.</w:t>
      </w:r>
      <w:r w:rsidRPr="003E42DF">
        <w:t xml:space="preserve"> </w:t>
      </w:r>
      <w:r w:rsidRPr="002153EF">
        <w:rPr>
          <w:rStyle w:val="StyleUnderline"/>
        </w:rPr>
        <w:t>By 1872, this still feeble arm of the federal government is seen filled</w:t>
      </w:r>
      <w:r>
        <w:rPr>
          <w:rStyle w:val="StyleUnderline"/>
        </w:rPr>
        <w:t xml:space="preserve"> </w:t>
      </w:r>
      <w:r w:rsidRPr="002153EF">
        <w:rPr>
          <w:rStyle w:val="StyleUnderline"/>
        </w:rPr>
        <w:t>with concern for large industrial employers at a time when those were still a modest fraction of the total</w:t>
      </w:r>
      <w:r>
        <w:rPr>
          <w:rStyle w:val="StyleUnderline"/>
        </w:rPr>
        <w:t xml:space="preserve"> </w:t>
      </w:r>
      <w:r w:rsidRPr="002153EF">
        <w:rPr>
          <w:rStyle w:val="StyleUnderline"/>
        </w:rPr>
        <w:t>economy.</w:t>
      </w:r>
      <w:r>
        <w:rPr>
          <w:rStyle w:val="StyleUnderline"/>
        </w:rPr>
        <w:t xml:space="preserve"> </w:t>
      </w:r>
      <w:r w:rsidRPr="003E42DF">
        <w:t xml:space="preserve">According to this Circular of Information, </w:t>
      </w:r>
      <w:r w:rsidRPr="002153EF">
        <w:rPr>
          <w:rStyle w:val="StyleUnderline"/>
        </w:rPr>
        <w:t>"inculcating knowledge" teaches workers to be able to</w:t>
      </w:r>
      <w:r>
        <w:rPr>
          <w:rStyle w:val="StyleUnderline"/>
        </w:rPr>
        <w:t xml:space="preserve"> </w:t>
      </w:r>
      <w:r w:rsidRPr="002153EF">
        <w:rPr>
          <w:rStyle w:val="StyleUnderline"/>
        </w:rPr>
        <w:t>"perceive and calculate their grievances," thus making them "more redoubtable foes" in labor struggles.</w:t>
      </w:r>
      <w:r>
        <w:rPr>
          <w:rStyle w:val="StyleUnderline"/>
        </w:rPr>
        <w:t xml:space="preserve"> </w:t>
      </w:r>
      <w:r w:rsidRPr="003E42DF">
        <w:t>Indeed, this was one important reason for Thomas Jefferson’s own tentative support of a system of</w:t>
      </w:r>
      <w:r>
        <w:t xml:space="preserve"> </w:t>
      </w:r>
      <w:r w:rsidRPr="003E42DF">
        <w:t>universal schooling, but something had been lost between Monticello and the Capital. "Such an</w:t>
      </w:r>
      <w:r>
        <w:t xml:space="preserve"> </w:t>
      </w:r>
      <w:r w:rsidRPr="003E42DF">
        <w:t>enabling is bound to retard the growth of industry," continues the Circular. There is nothing ambiguous</w:t>
      </w:r>
      <w:r>
        <w:t xml:space="preserve"> </w:t>
      </w:r>
      <w:r w:rsidRPr="003E42DF">
        <w:t>about that statement at all, and the writer is correct, of course.</w:t>
      </w:r>
      <w:r>
        <w:t xml:space="preserve"> </w:t>
      </w:r>
      <w:r w:rsidRPr="002153EF">
        <w:rPr>
          <w:rStyle w:val="StyleUnderline"/>
        </w:rPr>
        <w:t>Sixteen years later (1888), we can trace the growth in this attitude from the much more candid language</w:t>
      </w:r>
      <w:r>
        <w:rPr>
          <w:rStyle w:val="StyleUnderline"/>
        </w:rPr>
        <w:t xml:space="preserve"> </w:t>
      </w:r>
      <w:r w:rsidRPr="002153EF">
        <w:rPr>
          <w:rStyle w:val="StyleUnderline"/>
        </w:rPr>
        <w:t>in the Report of the Senate Committee on Education. Its gigantic bulk might be summarized in this</w:t>
      </w:r>
      <w:r>
        <w:rPr>
          <w:rStyle w:val="StyleUnderline"/>
        </w:rPr>
        <w:t xml:space="preserve"> </w:t>
      </w:r>
      <w:r w:rsidRPr="002153EF">
        <w:rPr>
          <w:rStyle w:val="StyleUnderline"/>
        </w:rPr>
        <w:t>single sentence taken from page 1,382:</w:t>
      </w:r>
      <w:r>
        <w:rPr>
          <w:rStyle w:val="StyleUnderline"/>
        </w:rPr>
        <w:t xml:space="preserve"> </w:t>
      </w:r>
      <w:r w:rsidRPr="002153EF">
        <w:rPr>
          <w:rStyle w:val="StyleUnderline"/>
        </w:rPr>
        <w:t>We believe that education is one of the principal causes of discontent of late years manifesting</w:t>
      </w:r>
      <w:r>
        <w:rPr>
          <w:rStyle w:val="StyleUnderline"/>
        </w:rPr>
        <w:t xml:space="preserve"> </w:t>
      </w:r>
      <w:r w:rsidRPr="002153EF">
        <w:rPr>
          <w:rStyle w:val="StyleUnderline"/>
        </w:rPr>
        <w:t>itself among the laboring classes.</w:t>
      </w:r>
      <w:r>
        <w:rPr>
          <w:rStyle w:val="StyleUnderline"/>
        </w:rPr>
        <w:t xml:space="preserve"> </w:t>
      </w:r>
      <w:r w:rsidRPr="002153EF">
        <w:rPr>
          <w:rStyle w:val="StyleUnderline"/>
        </w:rPr>
        <w:t>Once we acknowledge that planned economies of nation or corporation are systems with their own</w:t>
      </w:r>
      <w:r>
        <w:rPr>
          <w:rStyle w:val="StyleUnderline"/>
        </w:rPr>
        <w:t xml:space="preserve"> </w:t>
      </w:r>
      <w:r w:rsidRPr="002153EF">
        <w:rPr>
          <w:rStyle w:val="StyleUnderline"/>
        </w:rPr>
        <w:t>operating integrity, quite sensibly antagonistic to the risks educated minds pose, much of formal</w:t>
      </w:r>
      <w:r>
        <w:rPr>
          <w:rStyle w:val="StyleUnderline"/>
        </w:rPr>
        <w:t xml:space="preserve"> </w:t>
      </w:r>
      <w:r w:rsidRPr="002153EF">
        <w:rPr>
          <w:rStyle w:val="StyleUnderline"/>
        </w:rPr>
        <w:t>schooling’s role in the transformation that came is predictable.</w:t>
      </w:r>
      <w:r w:rsidRPr="003E42DF">
        <w:t xml:space="preserve"> </w:t>
      </w:r>
      <w:r w:rsidRPr="002153EF">
        <w:rPr>
          <w:rStyle w:val="StyleUnderline"/>
        </w:rPr>
        <w:t>If education is indeed "one of the</w:t>
      </w:r>
      <w:r>
        <w:rPr>
          <w:rStyle w:val="StyleUnderline"/>
        </w:rPr>
        <w:t xml:space="preserve"> </w:t>
      </w:r>
      <w:r w:rsidRPr="002153EF">
        <w:rPr>
          <w:rStyle w:val="StyleUnderline"/>
        </w:rPr>
        <w:t>principal causes of discontent," it performs that subversive function innocently by developing intellect</w:t>
      </w:r>
      <w:r>
        <w:rPr>
          <w:rStyle w:val="StyleUnderline"/>
        </w:rPr>
        <w:t xml:space="preserve"> </w:t>
      </w:r>
      <w:r w:rsidRPr="002153EF">
        <w:rPr>
          <w:rStyle w:val="StyleUnderline"/>
        </w:rPr>
        <w:t>and character in such a way as to resist absorption into impersonal systems: Here is the crux of the</w:t>
      </w:r>
      <w:r>
        <w:rPr>
          <w:rStyle w:val="StyleUnderline"/>
        </w:rPr>
        <w:t xml:space="preserve"> </w:t>
      </w:r>
      <w:r w:rsidRPr="002153EF">
        <w:rPr>
          <w:rStyle w:val="StyleUnderline"/>
        </w:rPr>
        <w:t>difference between education and schooling— the former turns on independence, knowledge, ability,</w:t>
      </w:r>
      <w:r>
        <w:rPr>
          <w:rStyle w:val="StyleUnderline"/>
        </w:rPr>
        <w:t xml:space="preserve"> </w:t>
      </w:r>
      <w:r w:rsidRPr="002153EF">
        <w:rPr>
          <w:rStyle w:val="StyleUnderline"/>
        </w:rPr>
        <w:t>comprehension, and integrity; the latter upon obedience.</w:t>
      </w:r>
      <w:r>
        <w:rPr>
          <w:rStyle w:val="StyleUnderline"/>
        </w:rPr>
        <w:t xml:space="preserve"> </w:t>
      </w:r>
      <w:r w:rsidRPr="003E42DF">
        <w:t>In The Empire of Business (1902), Andrew Carnegie, author of the Homestead siege which destroyed</w:t>
      </w:r>
      <w:r>
        <w:t xml:space="preserve"> </w:t>
      </w:r>
      <w:r w:rsidRPr="003E42DF">
        <w:t>the steelworkers union, inveighs against "teachings which serve to imbue [children] with false ideas."</w:t>
      </w:r>
      <w:r>
        <w:t xml:space="preserve"> </w:t>
      </w:r>
      <w:r w:rsidRPr="002153EF">
        <w:rPr>
          <w:rStyle w:val="StyleUnderline"/>
        </w:rPr>
        <w:t>From a transatlantic business perspective, education taught what was socially and economically</w:t>
      </w:r>
      <w:r>
        <w:rPr>
          <w:rStyle w:val="StyleUnderline"/>
        </w:rPr>
        <w:t xml:space="preserve"> </w:t>
      </w:r>
      <w:r w:rsidRPr="002153EF">
        <w:rPr>
          <w:rStyle w:val="StyleUnderline"/>
        </w:rPr>
        <w:t>useless, transmitting bad attitudes which turned students against the ripening scheme of centralized</w:t>
      </w:r>
      <w:r>
        <w:rPr>
          <w:rStyle w:val="StyleUnderline"/>
        </w:rPr>
        <w:t xml:space="preserve"> </w:t>
      </w:r>
      <w:r w:rsidRPr="002153EF">
        <w:rPr>
          <w:rStyle w:val="StyleUnderline"/>
        </w:rPr>
        <w:t>national management.</w:t>
      </w:r>
      <w:r w:rsidRPr="003E42DF">
        <w:t xml:space="preserve"> </w:t>
      </w:r>
      <w:r w:rsidRPr="002153EF">
        <w:rPr>
          <w:rStyle w:val="StyleUnderline"/>
        </w:rPr>
        <w:t>Carnegie’s new empire demanded that old-fashioned character be schooled out</w:t>
      </w:r>
      <w:r>
        <w:rPr>
          <w:rStyle w:val="StyleUnderline"/>
        </w:rPr>
        <w:t xml:space="preserve"> </w:t>
      </w:r>
      <w:r w:rsidRPr="002153EF">
        <w:rPr>
          <w:rStyle w:val="StyleUnderline"/>
        </w:rPr>
        <w:t>of children in a hurry.</w:t>
      </w:r>
      <w:r w:rsidRPr="003E42DF">
        <w:t xml:space="preserve"> It would be a large mistake to assume this new empire of business of which</w:t>
      </w:r>
      <w:r>
        <w:t xml:space="preserve"> </w:t>
      </w:r>
      <w:r w:rsidRPr="003E42DF">
        <w:t xml:space="preserve">Carnegie boasts was only a new face on old style greed. </w:t>
      </w:r>
      <w:r w:rsidRPr="002153EF">
        <w:rPr>
          <w:rStyle w:val="StyleUnderline"/>
        </w:rPr>
        <w:t>While it did take away liberty and sovereignty,</w:t>
      </w:r>
      <w:r>
        <w:rPr>
          <w:rStyle w:val="StyleUnderline"/>
        </w:rPr>
        <w:t xml:space="preserve"> </w:t>
      </w:r>
      <w:r w:rsidRPr="002153EF">
        <w:rPr>
          <w:rStyle w:val="StyleUnderline"/>
        </w:rPr>
        <w:t>it put forth serious intellectual arguments for doing so.</w:t>
      </w:r>
      <w:r w:rsidRPr="003E42DF">
        <w:t xml:space="preserve"> </w:t>
      </w:r>
      <w:r w:rsidRPr="00820EB4">
        <w:rPr>
          <w:rStyle w:val="StyleUnderline"/>
        </w:rPr>
        <w:t>Ordinary people were promised what Walter</w:t>
      </w:r>
      <w:r>
        <w:rPr>
          <w:rStyle w:val="StyleUnderline"/>
        </w:rPr>
        <w:t xml:space="preserve"> </w:t>
      </w:r>
      <w:r w:rsidRPr="00820EB4">
        <w:rPr>
          <w:rStyle w:val="StyleUnderline"/>
        </w:rPr>
        <w:t>Greene’s outraged letter quoted earlier at the beginning of this chapter tells you they got: the best space</w:t>
      </w:r>
      <w:r>
        <w:rPr>
          <w:rStyle w:val="StyleUnderline"/>
        </w:rPr>
        <w:t xml:space="preserve"> </w:t>
      </w:r>
      <w:r w:rsidRPr="00820EB4">
        <w:rPr>
          <w:rStyle w:val="StyleUnderline"/>
        </w:rPr>
        <w:t xml:space="preserve">program, the best high-tech medicine, the strongest military, </w:t>
      </w:r>
      <w:proofErr w:type="gramStart"/>
      <w:r w:rsidRPr="00820EB4">
        <w:rPr>
          <w:rStyle w:val="StyleUnderline"/>
        </w:rPr>
        <w:t>the</w:t>
      </w:r>
      <w:proofErr w:type="gramEnd"/>
      <w:r w:rsidRPr="00820EB4">
        <w:rPr>
          <w:rStyle w:val="StyleUnderline"/>
        </w:rPr>
        <w:t xml:space="preserve"> highest material standard of living.</w:t>
      </w:r>
      <w:r>
        <w:rPr>
          <w:rStyle w:val="StyleUnderline"/>
        </w:rPr>
        <w:t xml:space="preserve"> </w:t>
      </w:r>
      <w:r w:rsidRPr="00820EB4">
        <w:rPr>
          <w:rStyle w:val="StyleUnderline"/>
        </w:rPr>
        <w:t>These things could not have been accomplished without a kind of forced schooling that terminated</w:t>
      </w:r>
      <w:r>
        <w:rPr>
          <w:rStyle w:val="StyleUnderline"/>
        </w:rPr>
        <w:t xml:space="preserve"> </w:t>
      </w:r>
      <w:r w:rsidRPr="00820EB4">
        <w:rPr>
          <w:rStyle w:val="StyleUnderline"/>
        </w:rPr>
        <w:t>most independent livelihoods.</w:t>
      </w:r>
      <w:r w:rsidRPr="003E42DF">
        <w:t xml:space="preserve"> That was the price paid for a gusher of easy prosperity.</w:t>
      </w:r>
      <w:r>
        <w:t xml:space="preserve"> </w:t>
      </w:r>
      <w:r w:rsidRPr="00820EB4">
        <w:rPr>
          <w:rStyle w:val="StyleUnderline"/>
        </w:rPr>
        <w:t>To understand this paradox better requires some insight into what inspired such certainty among the</w:t>
      </w:r>
      <w:r>
        <w:rPr>
          <w:rStyle w:val="StyleUnderline"/>
        </w:rPr>
        <w:t xml:space="preserve"> </w:t>
      </w:r>
      <w:r w:rsidRPr="00820EB4">
        <w:rPr>
          <w:rStyle w:val="StyleUnderline"/>
        </w:rPr>
        <w:t>architects of modern schooling that this disruption would work to produce material prosperity.</w:t>
      </w:r>
      <w:r w:rsidRPr="003E42DF">
        <w:t xml:space="preserve"> Their</w:t>
      </w:r>
      <w:r>
        <w:t xml:space="preserve"> </w:t>
      </w:r>
      <w:r w:rsidRPr="003E42DF">
        <w:t>faith that wealth would inevitably follow the social mechanization of the population is founded on a</w:t>
      </w:r>
      <w:r>
        <w:t xml:space="preserve"> </w:t>
      </w:r>
      <w:r w:rsidRPr="003E42DF">
        <w:t>magnificent insight of Francis Bacon’s, set down in startlingly clear prose back in the early seventeenth</w:t>
      </w:r>
      <w:r>
        <w:t xml:space="preserve"> </w:t>
      </w:r>
      <w:r w:rsidRPr="003E42DF">
        <w:t>century. Thanks to the patronage of John Stuart Mill, by the mid-nineteenth century, the seeds that</w:t>
      </w:r>
      <w:r>
        <w:t xml:space="preserve"> </w:t>
      </w:r>
      <w:r w:rsidRPr="003E42DF">
        <w:t>Bacon planted grew into the cult of scientific positivism, a movement we associate today with the name</w:t>
      </w:r>
      <w:r>
        <w:t xml:space="preserve"> </w:t>
      </w:r>
      <w:r w:rsidRPr="003E42DF">
        <w:t xml:space="preserve">of a Frenchman, </w:t>
      </w:r>
      <w:proofErr w:type="spellStart"/>
      <w:r w:rsidRPr="003E42DF">
        <w:t>Auguste</w:t>
      </w:r>
      <w:proofErr w:type="spellEnd"/>
      <w:r w:rsidRPr="003E42DF">
        <w:t xml:space="preserve"> Comte</w:t>
      </w:r>
      <w:r w:rsidRPr="00820EB4">
        <w:rPr>
          <w:rStyle w:val="StyleUnderline"/>
        </w:rPr>
        <w:t>. It’s hard to overestimate the influence positivism had on the</w:t>
      </w:r>
      <w:r>
        <w:rPr>
          <w:rStyle w:val="StyleUnderline"/>
        </w:rPr>
        <w:t xml:space="preserve"> </w:t>
      </w:r>
      <w:r w:rsidRPr="00820EB4">
        <w:rPr>
          <w:rStyle w:val="StyleUnderline"/>
        </w:rPr>
        <w:t>formation of mass schooling and on the shaping of an international corporate economy made possible</w:t>
      </w:r>
      <w:r>
        <w:rPr>
          <w:rStyle w:val="StyleUnderline"/>
        </w:rPr>
        <w:t xml:space="preserve"> </w:t>
      </w:r>
      <w:r w:rsidRPr="00820EB4">
        <w:rPr>
          <w:rStyle w:val="StyleUnderline"/>
        </w:rPr>
        <w:t>by coal.</w:t>
      </w:r>
      <w:r>
        <w:rPr>
          <w:rStyle w:val="StyleUnderline"/>
        </w:rPr>
        <w:t xml:space="preserve"> </w:t>
      </w:r>
      <w:r w:rsidRPr="003E42DF">
        <w:t>Positivism holds that if proper procedures are honored, then scientific marvels and inventions follow</w:t>
      </w:r>
      <w:r>
        <w:t xml:space="preserve"> </w:t>
      </w:r>
      <w:r w:rsidRPr="003E42DF">
        <w:t xml:space="preserve">automatically. </w:t>
      </w:r>
      <w:r w:rsidRPr="00820EB4">
        <w:rPr>
          <w:rStyle w:val="StyleUnderline"/>
        </w:rPr>
        <w:t>If you weigh and measure and count and categorize slowly and patiently, retaining the</w:t>
      </w:r>
      <w:r>
        <w:rPr>
          <w:rStyle w:val="StyleUnderline"/>
        </w:rPr>
        <w:t xml:space="preserve"> </w:t>
      </w:r>
      <w:r w:rsidRPr="00820EB4">
        <w:rPr>
          <w:rStyle w:val="StyleUnderline"/>
        </w:rPr>
        <w:t>microscopic bits of data which can be confirmed, rejecting those that cannot, on and on and on and on,</w:t>
      </w:r>
      <w:r>
        <w:rPr>
          <w:rStyle w:val="StyleUnderline"/>
        </w:rPr>
        <w:t xml:space="preserve"> </w:t>
      </w:r>
      <w:r w:rsidRPr="00820EB4">
        <w:rPr>
          <w:rStyle w:val="StyleUnderline"/>
        </w:rPr>
        <w:t>then genius and talent are almost irrelevant—improvements will present themselves regularly in an</w:t>
      </w:r>
      <w:r>
        <w:rPr>
          <w:rStyle w:val="StyleUnderline"/>
        </w:rPr>
        <w:t xml:space="preserve"> </w:t>
      </w:r>
      <w:r w:rsidRPr="00820EB4">
        <w:rPr>
          <w:rStyle w:val="StyleUnderline"/>
        </w:rPr>
        <w:t>endless progression despite any fall-off in creative power.</w:t>
      </w:r>
      <w:r w:rsidRPr="003E42DF">
        <w:t xml:space="preserve"> </w:t>
      </w:r>
      <w:r w:rsidRPr="00820EB4">
        <w:rPr>
          <w:rStyle w:val="StyleUnderline"/>
        </w:rPr>
        <w:t>Advances in power and control are mainly a</w:t>
      </w:r>
      <w:r>
        <w:rPr>
          <w:rStyle w:val="StyleUnderline"/>
        </w:rPr>
        <w:t xml:space="preserve"> </w:t>
      </w:r>
      <w:r w:rsidRPr="00820EB4">
        <w:rPr>
          <w:rStyle w:val="StyleUnderline"/>
        </w:rPr>
        <w:t>function of the amount of money spent, the quantity of manpower employed, and correct methodology.</w:t>
      </w:r>
      <w:r>
        <w:rPr>
          <w:rStyle w:val="StyleUnderline"/>
        </w:rPr>
        <w:t xml:space="preserve"> </w:t>
      </w:r>
      <w:r w:rsidRPr="00820EB4">
        <w:rPr>
          <w:rStyle w:val="StyleUnderline"/>
        </w:rPr>
        <w:t>Mankind can be freed from the tyranny of intelligence by faithful obedience to system! This is a</w:t>
      </w:r>
      <w:r>
        <w:rPr>
          <w:rStyle w:val="StyleUnderline"/>
        </w:rPr>
        <w:t xml:space="preserve"> </w:t>
      </w:r>
      <w:r w:rsidRPr="00820EB4">
        <w:rPr>
          <w:rStyle w:val="StyleUnderline"/>
        </w:rPr>
        <w:t>shattering pronouncement, one made all the more difficult to resist because it seems to work. Even</w:t>
      </w:r>
      <w:r>
        <w:rPr>
          <w:rStyle w:val="StyleUnderline"/>
        </w:rPr>
        <w:t xml:space="preserve"> </w:t>
      </w:r>
      <w:r w:rsidRPr="00820EB4">
        <w:rPr>
          <w:rStyle w:val="StyleUnderline"/>
        </w:rPr>
        <w:t>today, its full significance isn’t widely understood, nor is the implacable enmity it demands toward any</w:t>
      </w:r>
      <w:r>
        <w:rPr>
          <w:rStyle w:val="StyleUnderline"/>
        </w:rPr>
        <w:t xml:space="preserve"> </w:t>
      </w:r>
      <w:r w:rsidRPr="00820EB4">
        <w:rPr>
          <w:rStyle w:val="StyleUnderline"/>
        </w:rPr>
        <w:t>spiritual view of humanity.</w:t>
      </w:r>
      <w:r>
        <w:rPr>
          <w:rStyle w:val="StyleUnderline"/>
        </w:rPr>
        <w:t xml:space="preserve"> </w:t>
      </w:r>
      <w:r w:rsidRPr="00820EB4">
        <w:rPr>
          <w:rStyle w:val="StyleUnderline"/>
        </w:rPr>
        <w:t>In the positivist method, the managerial classes of the late nineteenth century, including their</w:t>
      </w:r>
      <w:r>
        <w:rPr>
          <w:rStyle w:val="StyleUnderline"/>
        </w:rPr>
        <w:t xml:space="preserve"> </w:t>
      </w:r>
      <w:r w:rsidRPr="00820EB4">
        <w:rPr>
          <w:rStyle w:val="StyleUnderline"/>
        </w:rPr>
        <w:t>Progressive progeny in the social management game, knew they had a mill to grind perpetual profits—</w:t>
      </w:r>
      <w:r>
        <w:rPr>
          <w:rStyle w:val="StyleUnderline"/>
        </w:rPr>
        <w:t xml:space="preserve"> </w:t>
      </w:r>
      <w:r w:rsidRPr="00820EB4">
        <w:rPr>
          <w:rStyle w:val="StyleUnderline"/>
        </w:rPr>
        <w:t>financial, intellectual, and social.</w:t>
      </w:r>
      <w:r w:rsidRPr="003E42DF">
        <w:t xml:space="preserve"> </w:t>
      </w:r>
      <w:r w:rsidRPr="00820EB4">
        <w:rPr>
          <w:rStyle w:val="StyleUnderline"/>
        </w:rPr>
        <w:t>Since innovations in production and organization are a principal</w:t>
      </w:r>
      <w:r>
        <w:rPr>
          <w:rStyle w:val="StyleUnderline"/>
        </w:rPr>
        <w:t xml:space="preserve"> </w:t>
      </w:r>
      <w:r w:rsidRPr="00820EB4">
        <w:rPr>
          <w:rStyle w:val="StyleUnderline"/>
        </w:rPr>
        <w:t>engine of social change, and since positive science has the power to produce such innovations without</w:t>
      </w:r>
      <w:r>
        <w:rPr>
          <w:rStyle w:val="StyleUnderline"/>
        </w:rPr>
        <w:t xml:space="preserve"> </w:t>
      </w:r>
      <w:r w:rsidRPr="00820EB4">
        <w:rPr>
          <w:rStyle w:val="StyleUnderline"/>
        </w:rPr>
        <w:t>end, then even during the launch of our era of scientific management it had to be clear to its architects</w:t>
      </w:r>
      <w:r>
        <w:rPr>
          <w:rStyle w:val="StyleUnderline"/>
        </w:rPr>
        <w:t xml:space="preserve"> </w:t>
      </w:r>
      <w:r w:rsidRPr="00820EB4">
        <w:rPr>
          <w:rStyle w:val="StyleUnderline"/>
        </w:rPr>
        <w:t>that nonstop social turbulence would be a daily companion of exercising this power.</w:t>
      </w:r>
      <w:r w:rsidRPr="003E42DF">
        <w:t xml:space="preserve"> This is what the</w:t>
      </w:r>
      <w:r>
        <w:t xml:space="preserve"> </w:t>
      </w:r>
      <w:r w:rsidRPr="003E42DF">
        <w:t xml:space="preserve">closet philosophy of bionomics was there to explain. </w:t>
      </w:r>
      <w:r w:rsidRPr="00343C26">
        <w:rPr>
          <w:rStyle w:val="StyleUnderline"/>
        </w:rPr>
        <w:t>It preached that the evolutionarily advanced</w:t>
      </w:r>
      <w:r>
        <w:rPr>
          <w:rStyle w:val="StyleUnderline"/>
        </w:rPr>
        <w:t xml:space="preserve"> </w:t>
      </w:r>
      <w:r w:rsidRPr="00343C26">
        <w:rPr>
          <w:rStyle w:val="StyleUnderline"/>
        </w:rPr>
        <w:t>would alone be able to tolerate the psychic chaos—as for the rest, the fate of Cro-Magnon man and the</w:t>
      </w:r>
      <w:r>
        <w:rPr>
          <w:rStyle w:val="StyleUnderline"/>
        </w:rPr>
        <w:t xml:space="preserve"> </w:t>
      </w:r>
      <w:r w:rsidRPr="00343C26">
        <w:rPr>
          <w:rStyle w:val="StyleUnderline"/>
        </w:rPr>
        <w:t>Neanderthal were history’s answer. And the circularity of this convenient proposition was lost on its</w:t>
      </w:r>
      <w:r>
        <w:rPr>
          <w:rStyle w:val="StyleUnderline"/>
        </w:rPr>
        <w:t xml:space="preserve"> </w:t>
      </w:r>
      <w:r w:rsidRPr="00343C26">
        <w:rPr>
          <w:rStyle w:val="StyleUnderline"/>
        </w:rPr>
        <w:t>authors.</w:t>
      </w:r>
      <w:r>
        <w:rPr>
          <w:rStyle w:val="StyleUnderline"/>
        </w:rPr>
        <w:t xml:space="preserve"> </w:t>
      </w:r>
      <w:r w:rsidRPr="00343C26">
        <w:rPr>
          <w:rStyle w:val="StyleUnderline"/>
        </w:rPr>
        <w:t>Faced with the problem of dangerous educated adults, what could be more natural than a factory to</w:t>
      </w:r>
      <w:r>
        <w:rPr>
          <w:rStyle w:val="StyleUnderline"/>
        </w:rPr>
        <w:t xml:space="preserve"> </w:t>
      </w:r>
      <w:r w:rsidRPr="00343C26">
        <w:rPr>
          <w:rStyle w:val="StyleUnderline"/>
        </w:rPr>
        <w:t xml:space="preserve">produce safely stupefied children? </w:t>
      </w:r>
      <w:r w:rsidRPr="003E42DF">
        <w:t>You’ve already seen that the positive system has only limited regard</w:t>
      </w:r>
      <w:r>
        <w:t xml:space="preserve"> </w:t>
      </w:r>
      <w:r w:rsidRPr="003E42DF">
        <w:t>for brainy people, so nothing is lost productively in dumbing down and leveling the mass population,</w:t>
      </w:r>
      <w:r>
        <w:t xml:space="preserve"> </w:t>
      </w:r>
      <w:r w:rsidRPr="003E42DF">
        <w:t xml:space="preserve">even providing a dose of the same for "gifted and talented" children. </w:t>
      </w:r>
      <w:r w:rsidRPr="0009054F">
        <w:rPr>
          <w:rStyle w:val="StyleUnderline"/>
        </w:rPr>
        <w:t>And much can be gained in social</w:t>
      </w:r>
      <w:r>
        <w:rPr>
          <w:rStyle w:val="StyleUnderline"/>
        </w:rPr>
        <w:t xml:space="preserve"> </w:t>
      </w:r>
      <w:r w:rsidRPr="0009054F">
        <w:rPr>
          <w:rStyle w:val="StyleUnderline"/>
        </w:rPr>
        <w:t>efficiency. What motive could be more "humane" than the wish to defuse the social dynamite positive</w:t>
      </w:r>
      <w:r>
        <w:rPr>
          <w:rStyle w:val="StyleUnderline"/>
        </w:rPr>
        <w:t xml:space="preserve"> </w:t>
      </w:r>
      <w:r w:rsidRPr="0009054F">
        <w:rPr>
          <w:rStyle w:val="StyleUnderline"/>
        </w:rPr>
        <w:t>science was endlessly casting off as a byproduct of its success?</w:t>
      </w:r>
      <w:r>
        <w:rPr>
          <w:rStyle w:val="StyleUnderline"/>
        </w:rPr>
        <w:t xml:space="preserve"> </w:t>
      </w:r>
      <w:r w:rsidRPr="003E42DF">
        <w:t>To understand all this you have to be willing to see there is no known way to stop the social mutilation</w:t>
      </w:r>
      <w:r>
        <w:t xml:space="preserve"> </w:t>
      </w:r>
      <w:r w:rsidRPr="003E42DF">
        <w:t>positive science leaves in its wake. Society must forcibly be adapted to accept its own continuing</w:t>
      </w:r>
      <w:r>
        <w:t xml:space="preserve"> </w:t>
      </w:r>
      <w:r w:rsidRPr="003E42DF">
        <w:t>disintegration as a natural and inevitable thing, and taught to recognize its own resistance as a form of</w:t>
      </w:r>
      <w:r>
        <w:t xml:space="preserve"> </w:t>
      </w:r>
      <w:r w:rsidRPr="003E42DF">
        <w:t xml:space="preserve">pathology to be expunged. </w:t>
      </w:r>
      <w:r w:rsidRPr="004B2D4C">
        <w:rPr>
          <w:rStyle w:val="StyleUnderline"/>
        </w:rPr>
        <w:t>Once an economic system becomes dependent on positive science, it can’t</w:t>
      </w:r>
      <w:r>
        <w:rPr>
          <w:rStyle w:val="StyleUnderline"/>
        </w:rPr>
        <w:t xml:space="preserve"> </w:t>
      </w:r>
      <w:r w:rsidRPr="004B2D4C">
        <w:rPr>
          <w:rStyle w:val="StyleUnderline"/>
        </w:rPr>
        <w:t>allow any form of education to take root which might interrupt the constant accumulation of</w:t>
      </w:r>
      <w:r>
        <w:rPr>
          <w:rStyle w:val="StyleUnderline"/>
        </w:rPr>
        <w:t xml:space="preserve"> </w:t>
      </w:r>
      <w:r w:rsidRPr="004B2D4C">
        <w:rPr>
          <w:rStyle w:val="StyleUnderline"/>
        </w:rPr>
        <w:t>observations which produce the next scientific advance.</w:t>
      </w:r>
      <w:r>
        <w:rPr>
          <w:rStyle w:val="StyleUnderline"/>
        </w:rPr>
        <w:t xml:space="preserve"> </w:t>
      </w:r>
      <w:r w:rsidRPr="003E42DF">
        <w:t>In simple terms</w:t>
      </w:r>
      <w:r w:rsidRPr="004B2D4C">
        <w:rPr>
          <w:rStyle w:val="StyleUnderline"/>
        </w:rPr>
        <w:t>, what ordinary people call religious truth, liberty, free will, family values, the idea that</w:t>
      </w:r>
      <w:r>
        <w:rPr>
          <w:rStyle w:val="StyleUnderline"/>
        </w:rPr>
        <w:t xml:space="preserve"> </w:t>
      </w:r>
      <w:r w:rsidRPr="004B2D4C">
        <w:rPr>
          <w:rStyle w:val="StyleUnderline"/>
        </w:rPr>
        <w:t>life is not centrally about consumption or good physical health or getting rich—all these have to be</w:t>
      </w:r>
      <w:r>
        <w:rPr>
          <w:rStyle w:val="StyleUnderline"/>
        </w:rPr>
        <w:t xml:space="preserve"> </w:t>
      </w:r>
      <w:r w:rsidRPr="004B2D4C">
        <w:rPr>
          <w:rStyle w:val="StyleUnderline"/>
        </w:rPr>
        <w:t>strangled in the cause of progress. What inures the positivistic soul to the agony it inflicts on others is</w:t>
      </w:r>
      <w:r>
        <w:rPr>
          <w:rStyle w:val="StyleUnderline"/>
        </w:rPr>
        <w:t xml:space="preserve"> </w:t>
      </w:r>
      <w:r w:rsidRPr="004B2D4C">
        <w:rPr>
          <w:rStyle w:val="StyleUnderline"/>
        </w:rPr>
        <w:t>its righteous certainty that these bad times will pass. Evolution will breed out of existence unfortunates</w:t>
      </w:r>
      <w:r>
        <w:rPr>
          <w:rStyle w:val="StyleUnderline"/>
        </w:rPr>
        <w:t xml:space="preserve"> </w:t>
      </w:r>
      <w:r w:rsidRPr="004B2D4C">
        <w:rPr>
          <w:rStyle w:val="StyleUnderline"/>
        </w:rPr>
        <w:t>who can’t tolerate this discipline.</w:t>
      </w:r>
      <w:r>
        <w:rPr>
          <w:rStyle w:val="StyleUnderline"/>
        </w:rPr>
        <w:t xml:space="preserve"> </w:t>
      </w:r>
      <w:r w:rsidRPr="00BF1F4E">
        <w:rPr>
          <w:rStyle w:val="StyleUnderline"/>
        </w:rPr>
        <w:t>This is the sacred narrative of modernity, its substitute for the message of the Nazarene. History will</w:t>
      </w:r>
      <w:r>
        <w:rPr>
          <w:rStyle w:val="StyleUnderline"/>
        </w:rPr>
        <w:t xml:space="preserve"> </w:t>
      </w:r>
      <w:r w:rsidRPr="00BF1F4E">
        <w:rPr>
          <w:rStyle w:val="StyleUnderline"/>
        </w:rPr>
        <w:t>end in Chautauqua. School is a means to this end.</w:t>
      </w:r>
    </w:p>
    <w:p w:rsidR="00D87380" w:rsidRPr="00472064" w:rsidRDefault="00D87380" w:rsidP="00D87380"/>
    <w:p w:rsidR="00472064" w:rsidRPr="00E9403A" w:rsidRDefault="00472064" w:rsidP="00472064">
      <w:pPr>
        <w:pStyle w:val="Heading4"/>
      </w:pPr>
      <w:r w:rsidRPr="00E9403A">
        <w:t>Tech development has transformed curriculum to teach students to engage with methods of production as necessary goods</w:t>
      </w:r>
    </w:p>
    <w:p w:rsidR="00472064" w:rsidRPr="00964F73" w:rsidRDefault="00472064" w:rsidP="00472064">
      <w:proofErr w:type="spellStart"/>
      <w:r w:rsidRPr="00964F73">
        <w:rPr>
          <w:rStyle w:val="Style13ptBold"/>
        </w:rPr>
        <w:t>Gatto</w:t>
      </w:r>
      <w:proofErr w:type="spellEnd"/>
      <w:r w:rsidRPr="00964F73">
        <w:t xml:space="preserve">, New York teacher of the year, graduate studies at Berkley and Cornell, </w:t>
      </w:r>
      <w:r w:rsidRPr="00964F73">
        <w:rPr>
          <w:rStyle w:val="Style13ptBold"/>
        </w:rPr>
        <w:t>2000</w:t>
      </w:r>
      <w:r w:rsidRPr="00964F73">
        <w:t xml:space="preserve"> (John, The </w:t>
      </w:r>
      <w:proofErr w:type="gramStart"/>
      <w:r w:rsidRPr="00964F73">
        <w:t>Under</w:t>
      </w:r>
      <w:proofErr w:type="gramEnd"/>
      <w:r w:rsidRPr="00964F73">
        <w:t xml:space="preserve"> Ground Hist</w:t>
      </w:r>
      <w:r>
        <w:t xml:space="preserve">ory of American Education, </w:t>
      </w:r>
      <w:proofErr w:type="spellStart"/>
      <w:r>
        <w:t>pgs</w:t>
      </w:r>
      <w:proofErr w:type="spellEnd"/>
      <w:r>
        <w:t xml:space="preserve"> 133-135</w:t>
      </w:r>
      <w:r w:rsidRPr="00964F73">
        <w:t>, GDI-JB)</w:t>
      </w:r>
    </w:p>
    <w:p w:rsidR="00472064" w:rsidRPr="00472064" w:rsidRDefault="00472064" w:rsidP="00472064">
      <w:r w:rsidRPr="00472064">
        <w:rPr>
          <w:rStyle w:val="StyleUnderline"/>
        </w:rPr>
        <w:t>Coal has been used for thousands of years as domestic fuel</w:t>
      </w:r>
      <w:r w:rsidRPr="00472064">
        <w:t xml:space="preserve">, for most of that time only in the few spots where it cropped out on the surface or was washed ashore by the sea. Any kind of plant matter can become coal, but most of what we have is the gift of the earth as it existed 350 million years ago when rushes and ferns grew tall as trees. Decay, compression, heat, and a great deal of time make the rock that burns. As it sits in your cellar it continues to putrefy; </w:t>
      </w:r>
      <w:r w:rsidRPr="00472064">
        <w:rPr>
          <w:rStyle w:val="StyleUnderline"/>
        </w:rPr>
        <w:t>all</w:t>
      </w:r>
      <w:r w:rsidRPr="00472064">
        <w:t xml:space="preserve"> </w:t>
      </w:r>
      <w:r w:rsidRPr="00472064">
        <w:rPr>
          <w:rStyle w:val="StyleUnderline"/>
        </w:rPr>
        <w:t>coal gives off</w:t>
      </w:r>
      <w:r w:rsidRPr="00472064">
        <w:t xml:space="preserve"> marsh gas or </w:t>
      </w:r>
      <w:r w:rsidRPr="00472064">
        <w:rPr>
          <w:rStyle w:val="StyleUnderline"/>
        </w:rPr>
        <w:t>methane continuously</w:t>
      </w:r>
      <w:r w:rsidRPr="00472064">
        <w:t xml:space="preserve">. </w:t>
      </w:r>
      <w:r w:rsidRPr="00472064">
        <w:rPr>
          <w:rStyle w:val="StyleUnderline"/>
        </w:rPr>
        <w:t>This is the reason coalmines blow up</w:t>
      </w:r>
      <w:r w:rsidRPr="00472064">
        <w:t xml:space="preserve">, a clue to even more explosive secrets locked inside its shiny blackness. </w:t>
      </w:r>
      <w:r w:rsidRPr="00472064">
        <w:rPr>
          <w:rStyle w:val="StyleUnderline"/>
        </w:rPr>
        <w:t>When</w:t>
      </w:r>
      <w:r w:rsidRPr="00472064">
        <w:t xml:space="preserve"> </w:t>
      </w:r>
      <w:proofErr w:type="spellStart"/>
      <w:r w:rsidRPr="00472064">
        <w:t>infortuitously</w:t>
      </w:r>
      <w:proofErr w:type="spellEnd"/>
      <w:r w:rsidRPr="00472064">
        <w:t xml:space="preserve"> </w:t>
      </w:r>
      <w:r w:rsidRPr="00472064">
        <w:rPr>
          <w:rStyle w:val="StyleUnderline"/>
        </w:rPr>
        <w:t>methane becomes mixed with 5 percent oxygen it creates a highly explosive mixture miners call firedamp. Any bright eight-year-old could create this explosive with about five minutes’ training—one good reason why the mass development of intellect after the Coal Age became more problematic than it might appear on the surface</w:t>
      </w:r>
      <w:r w:rsidRPr="00472064">
        <w:t xml:space="preserve">. </w:t>
      </w:r>
      <w:r w:rsidRPr="00472064">
        <w:rPr>
          <w:rStyle w:val="StyleUnderline"/>
        </w:rPr>
        <w:t>Though such a possibility was never a central cause of the rush to school, it and other facts like it were details of consequence</w:t>
      </w:r>
      <w:r w:rsidRPr="00472064">
        <w:t xml:space="preserve"> in the background of the tapestry. </w:t>
      </w:r>
      <w:r w:rsidRPr="00472064">
        <w:rPr>
          <w:rStyle w:val="StyleUnderline"/>
        </w:rPr>
        <w:t>Through the early years of the eighteenth century, enormous technical problems plagued the development of coal</w:t>
      </w:r>
      <w:r w:rsidRPr="00472064">
        <w:t xml:space="preserve">. Once quarrying gave way to underground mining and shafts went below the water table, </w:t>
      </w:r>
      <w:r w:rsidRPr="00472064">
        <w:rPr>
          <w:rStyle w:val="StyleUnderline"/>
        </w:rPr>
        <w:t>seepage became a nightmare</w:t>
      </w:r>
      <w:r w:rsidRPr="00472064">
        <w:t xml:space="preserve">. And as underground workings extended further and further from the shaft, </w:t>
      </w:r>
      <w:r w:rsidRPr="00472064">
        <w:rPr>
          <w:rStyle w:val="StyleUnderline"/>
        </w:rPr>
        <w:t>the problem of hauling coal from where it was mined back to the shaft</w:t>
      </w:r>
      <w:r w:rsidRPr="00472064">
        <w:t>, and from the shaft hoisted to the surface—distances between five hundred and one thousand feet in places—</w:t>
      </w:r>
      <w:r w:rsidRPr="00472064">
        <w:rPr>
          <w:rStyle w:val="StyleUnderline"/>
        </w:rPr>
        <w:t>posed enormous technological challenges</w:t>
      </w:r>
      <w:r w:rsidRPr="00472064">
        <w:t xml:space="preserve">. </w:t>
      </w:r>
      <w:r w:rsidRPr="00472064">
        <w:rPr>
          <w:rStyle w:val="StyleUnderline"/>
        </w:rPr>
        <w:t>As did the simple matter of illumination in the dark tunnels. Collections of marsh gas might be encountered at any turn</w:t>
      </w:r>
      <w:r w:rsidRPr="00472064">
        <w:t xml:space="preserve">, resulting in the sudden termination of miners and all their expensive equipment. </w:t>
      </w:r>
      <w:r w:rsidRPr="00472064">
        <w:rPr>
          <w:rStyle w:val="StyleUnderline"/>
        </w:rPr>
        <w:t>Solving these problems took two centuries, but that effort resulted in the invention of the steam engine and the railroad as direct solutions to the dilemmas of drainage and haulage under the earth</w:t>
      </w:r>
      <w:r w:rsidRPr="00472064">
        <w:t xml:space="preserve">. </w:t>
      </w:r>
      <w:r w:rsidRPr="00472064">
        <w:rPr>
          <w:rStyle w:val="StyleUnderline"/>
        </w:rPr>
        <w:t xml:space="preserve">A simple pump, "the miner’s friend" patented by </w:t>
      </w:r>
      <w:proofErr w:type="spellStart"/>
      <w:r w:rsidRPr="00472064">
        <w:rPr>
          <w:rStyle w:val="StyleUnderline"/>
        </w:rPr>
        <w:t>Savery</w:t>
      </w:r>
      <w:proofErr w:type="spellEnd"/>
      <w:r w:rsidRPr="00472064">
        <w:rPr>
          <w:rStyle w:val="StyleUnderline"/>
        </w:rPr>
        <w:t xml:space="preserve"> in 1699, became Newcomen’s steam pump powered by water boiled over </w:t>
      </w:r>
      <w:proofErr w:type="spellStart"/>
      <w:r w:rsidRPr="00472064">
        <w:rPr>
          <w:rStyle w:val="StyleUnderline"/>
        </w:rPr>
        <w:t>coalfires</w:t>
      </w:r>
      <w:proofErr w:type="spellEnd"/>
      <w:r w:rsidRPr="00472064">
        <w:t xml:space="preserve">, driving a piston device which drained British coal- mines for the next century. Priscilla Long says, "The up and down motion of this piston, transferred to the moving parts of machines and especially to the wheels of trains" changed global society. </w:t>
      </w:r>
      <w:r w:rsidRPr="00472064">
        <w:rPr>
          <w:rStyle w:val="StyleUnderline"/>
        </w:rPr>
        <w:t>Newcomen’s pump used so much coal it could only be used near coalmines</w:t>
      </w:r>
      <w:r w:rsidRPr="00472064">
        <w:t xml:space="preserve">, </w:t>
      </w:r>
      <w:r w:rsidRPr="00D87380">
        <w:rPr>
          <w:rStyle w:val="StyleUnderline"/>
        </w:rPr>
        <w:t>but James Watt’s engine</w:t>
      </w:r>
      <w:r w:rsidRPr="00472064">
        <w:t xml:space="preserve">, which came along at precisely the moment the Continental Congress was meeting in 1776, </w:t>
      </w:r>
      <w:r w:rsidRPr="00D87380">
        <w:rPr>
          <w:rStyle w:val="StyleUnderline"/>
        </w:rPr>
        <w:t>was superior in every way: efficient and capable of delivering a source of power anywhere</w:t>
      </w:r>
      <w:r w:rsidRPr="00472064">
        <w:t xml:space="preserve">. Industries could now be located away from coal fields because the coal industry had invented the railroad—as a way to solve its other underground problem, moving the coal from the diggings to the surface. By the middle of the seventeenth century, the haulage problem had been partially solved by laying wooden planks along coalmine tunnels as two parallel tracks upon which wagons could be drawn. These tracks, it was soon realized, had an aboveground use, too, as a transport highway from mine to sea and waterway. A century later, just after the moment some former British colonies in North America became the United States, a coal operator tied the steam engine of Watt to the task of moving coal from the seam face, and other men associated with large collieries produced the first railroad expressly for the purpose of hauling coal. It couldn’t have run very long before other uses suggested themselves. Passenger travel followed almost immediately—the world’s first reliable transportation system. Once unleashed on an idea this powerful, the globally successful British engineering community had a field day extending it. By 1838, the first steamship had crossed the Atlantic; a short while later transatlantic travel was on a timetable, just as classrooms in factory schools would come to be. The abundance of wood in the United States slowed the development of efficient railroads for an interval, as, after all, wood was free. But as trains improved with dazzling speed, the economy that wood offered was seen as a counterfeit—wood has only half the punch of coal. </w:t>
      </w:r>
      <w:r w:rsidRPr="00D87380">
        <w:rPr>
          <w:rStyle w:val="StyleUnderline"/>
        </w:rPr>
        <w:t>By 1836, coal had driven wood from the infant railroads</w:t>
      </w:r>
      <w:r w:rsidRPr="00472064">
        <w:t xml:space="preserve">. Explosive growth followed at once. </w:t>
      </w:r>
      <w:proofErr w:type="spellStart"/>
      <w:r w:rsidRPr="00472064">
        <w:t>Trackage</w:t>
      </w:r>
      <w:proofErr w:type="spellEnd"/>
      <w:r w:rsidRPr="00472064">
        <w:t xml:space="preserve"> grew from 1,100 miles in 1836 to 2,800 miles in 1841 to 5,600 miles in 1845, to 11,000 miles in 1850, to 22,000 miles in 1855, to 44,000 miles in 1860 on the eve of the Civil War. </w:t>
      </w:r>
      <w:r w:rsidRPr="00D87380">
        <w:rPr>
          <w:rStyle w:val="StyleUnderline"/>
        </w:rPr>
        <w:t>Could the North have overwhelmed the South so handily without railroads? Would the West have developed the same way? The railroad, byproduct of the desire to gouge coal out of the earth, was a general’s best friend. And America’s first working compulsion schools were given to the nation by the Boston School Committee, an elite assembly importantly underwritten by money and influence from Peabody coal and railroading interests the year after Andrew Jackson left office. Far-sighted businessmen had seen the future before anyone else.</w:t>
      </w:r>
    </w:p>
    <w:p w:rsidR="002871EF" w:rsidRDefault="002871EF" w:rsidP="002871EF">
      <w:pPr>
        <w:pStyle w:val="Heading3"/>
      </w:pPr>
      <w:r>
        <w:t>Teacher Reform</w:t>
      </w:r>
    </w:p>
    <w:p w:rsidR="002871EF" w:rsidRDefault="002871EF" w:rsidP="002871EF">
      <w:pPr>
        <w:pStyle w:val="Heading4"/>
      </w:pPr>
      <w:r>
        <w:t>Teacher reform only reifies the legitimacy of the consumerist rituals of schooling</w:t>
      </w:r>
    </w:p>
    <w:p w:rsidR="002871EF" w:rsidRPr="00FA1960" w:rsidRDefault="002871EF" w:rsidP="002871EF">
      <w:proofErr w:type="spellStart"/>
      <w:r w:rsidRPr="001F29A2">
        <w:rPr>
          <w:rStyle w:val="Style13ptBold"/>
        </w:rPr>
        <w:t>I</w:t>
      </w:r>
      <w:r>
        <w:rPr>
          <w:rStyle w:val="Style13ptBold"/>
        </w:rPr>
        <w:t>llich</w:t>
      </w:r>
      <w:proofErr w:type="spellEnd"/>
      <w:r>
        <w:t xml:space="preserve">, Croatian-Austrian Philosopher, </w:t>
      </w:r>
      <w:r w:rsidRPr="001F29A2">
        <w:rPr>
          <w:rStyle w:val="Style13ptBold"/>
        </w:rPr>
        <w:t>73</w:t>
      </w:r>
      <w:r>
        <w:t xml:space="preserve"> (Ivan, </w:t>
      </w:r>
      <w:proofErr w:type="spellStart"/>
      <w:r>
        <w:t>Deschooling</w:t>
      </w:r>
      <w:proofErr w:type="spellEnd"/>
      <w:r>
        <w:t xml:space="preserve"> Society, Harrow Books, Chapter 2, PG. 15 GDI // JM) *</w:t>
      </w:r>
      <w:proofErr w:type="gramStart"/>
      <w:r>
        <w:t>We</w:t>
      </w:r>
      <w:proofErr w:type="gramEnd"/>
      <w:r>
        <w:t xml:space="preserve"> do not endorse any gendered/racist/</w:t>
      </w:r>
      <w:proofErr w:type="spellStart"/>
      <w:r>
        <w:t>ablist</w:t>
      </w:r>
      <w:proofErr w:type="spellEnd"/>
      <w:r>
        <w:t xml:space="preserve"> language in the card.</w:t>
      </w:r>
    </w:p>
    <w:p w:rsidR="002871EF" w:rsidRPr="00D64B75" w:rsidRDefault="002871EF" w:rsidP="002871EF">
      <w:pPr>
        <w:rPr>
          <w:sz w:val="10"/>
        </w:rPr>
      </w:pPr>
      <w:r w:rsidRPr="006F2444">
        <w:rPr>
          <w:sz w:val="10"/>
        </w:rPr>
        <w:t xml:space="preserve">Every month I see another list of proposals made by some U.S. industry to AID, suggesting the replacement of Latin-American "classroom practitioners" either by disciplined systems administrators or just by TV. In the United States teaching as a team enterprise of educational researchers, designers, and technicians is gaining acceptance. But, no matter whether the teacher is a schoolmarm or a team of men in white coats, and no matter whether they succeed in teaching the subject matter listed in the catalogue or whether they fail, the professional teacher creates a sacred milieu. Uncertainty about the future of professional teaching puts the classroom into jeopardy. Were educational professionals to specialize in promoting learning, they would have to abandon a system which calls for between 750 and 1,000 gatherings a year. But of course teachers do a lot more. </w:t>
      </w:r>
      <w:r w:rsidRPr="007515DC">
        <w:rPr>
          <w:rStyle w:val="StyleUnderline"/>
        </w:rPr>
        <w:t>The institutional wisdom of schools tells parents, pupils, and educators that the teacher, if he is to teach, must exercise his authority in a sacred precinct.</w:t>
      </w:r>
      <w:r w:rsidRPr="006F2444">
        <w:rPr>
          <w:sz w:val="10"/>
        </w:rPr>
        <w:t xml:space="preserve"> </w:t>
      </w:r>
      <w:r w:rsidRPr="007515DC">
        <w:rPr>
          <w:rStyle w:val="StyleUnderline"/>
        </w:rPr>
        <w:t>This is true even for teachers whose pupils spend most of their school time in a classroom without walls.</w:t>
      </w:r>
      <w:r w:rsidRPr="006F2444">
        <w:rPr>
          <w:sz w:val="10"/>
        </w:rPr>
        <w:t xml:space="preserve"> </w:t>
      </w:r>
      <w:r w:rsidRPr="007515DC">
        <w:rPr>
          <w:rStyle w:val="StyleUnderline"/>
        </w:rPr>
        <w:t>School, by its very nature, tends to make a total claim on the time and energies of its participants.</w:t>
      </w:r>
      <w:r w:rsidRPr="006F2444">
        <w:rPr>
          <w:sz w:val="10"/>
        </w:rPr>
        <w:t xml:space="preserve"> </w:t>
      </w:r>
      <w:r w:rsidRPr="007515DC">
        <w:rPr>
          <w:rStyle w:val="StyleUnderline"/>
        </w:rPr>
        <w:t>This, in turn, makes the teacher into custodian, preacher, and therapist. In each of these three roles the teacher bases his authority on a different claim</w:t>
      </w:r>
      <w:r w:rsidRPr="006F2444">
        <w:rPr>
          <w:sz w:val="10"/>
        </w:rPr>
        <w:t xml:space="preserve">. </w:t>
      </w:r>
      <w:r w:rsidRPr="007515DC">
        <w:rPr>
          <w:rStyle w:val="StyleUnderline"/>
        </w:rPr>
        <w:t>The teacher-as-custodian acts as a master of ceremonies</w:t>
      </w:r>
      <w:r w:rsidRPr="006F2444">
        <w:rPr>
          <w:sz w:val="10"/>
        </w:rPr>
        <w:t xml:space="preserve">, who </w:t>
      </w:r>
      <w:r w:rsidRPr="007515DC">
        <w:rPr>
          <w:rStyle w:val="StyleUnderline"/>
        </w:rPr>
        <w:t>guides his pupils</w:t>
      </w:r>
      <w:r w:rsidRPr="006F2444">
        <w:rPr>
          <w:sz w:val="10"/>
        </w:rPr>
        <w:t xml:space="preserve"> </w:t>
      </w:r>
      <w:r w:rsidRPr="007515DC">
        <w:rPr>
          <w:rStyle w:val="StyleUnderline"/>
        </w:rPr>
        <w:t>through a</w:t>
      </w:r>
      <w:r w:rsidRPr="006F2444">
        <w:rPr>
          <w:sz w:val="10"/>
        </w:rPr>
        <w:t xml:space="preserve"> drawn-out </w:t>
      </w:r>
      <w:r w:rsidRPr="007515DC">
        <w:rPr>
          <w:rStyle w:val="StyleUnderline"/>
        </w:rPr>
        <w:t>labyrinthine ritual</w:t>
      </w:r>
      <w:r w:rsidRPr="006F2444">
        <w:rPr>
          <w:sz w:val="10"/>
        </w:rPr>
        <w:t xml:space="preserve">. </w:t>
      </w:r>
      <w:r w:rsidRPr="007515DC">
        <w:rPr>
          <w:rStyle w:val="StyleUnderline"/>
        </w:rPr>
        <w:t>He arbitrates</w:t>
      </w:r>
      <w:r w:rsidRPr="006F2444">
        <w:rPr>
          <w:sz w:val="10"/>
        </w:rPr>
        <w:t xml:space="preserve"> the observance of </w:t>
      </w:r>
      <w:r w:rsidRPr="007515DC">
        <w:rPr>
          <w:rStyle w:val="StyleUnderline"/>
        </w:rPr>
        <w:t>rules and administers</w:t>
      </w:r>
      <w:r w:rsidRPr="006F2444">
        <w:rPr>
          <w:sz w:val="10"/>
        </w:rPr>
        <w:t xml:space="preserve"> the </w:t>
      </w:r>
      <w:r w:rsidRPr="007515DC">
        <w:rPr>
          <w:rStyle w:val="StyleUnderline"/>
        </w:rPr>
        <w:t>intricate rubrics of</w:t>
      </w:r>
      <w:r w:rsidRPr="006F2444">
        <w:rPr>
          <w:sz w:val="10"/>
        </w:rPr>
        <w:t xml:space="preserve"> </w:t>
      </w:r>
      <w:r w:rsidRPr="007515DC">
        <w:rPr>
          <w:rStyle w:val="StyleUnderline"/>
        </w:rPr>
        <w:t>initiation</w:t>
      </w:r>
      <w:r w:rsidRPr="006F2444">
        <w:rPr>
          <w:sz w:val="10"/>
        </w:rPr>
        <w:t xml:space="preserve"> to life. </w:t>
      </w:r>
      <w:r w:rsidRPr="007515DC">
        <w:rPr>
          <w:rStyle w:val="StyleUnderline"/>
        </w:rPr>
        <w:t>At his best, he sets the stage for the acquisition of some skill as schoolmasters always have. Without illusions of producing any profound learning, he drills his pupils in some basic routines.</w:t>
      </w:r>
      <w:r w:rsidRPr="006F2444">
        <w:rPr>
          <w:sz w:val="10"/>
        </w:rPr>
        <w:t xml:space="preserve"> </w:t>
      </w:r>
      <w:r w:rsidRPr="007515DC">
        <w:rPr>
          <w:rStyle w:val="StyleUnderline"/>
        </w:rPr>
        <w:t>The teacher-as-moralist substitutes for parents, God, or the state.</w:t>
      </w:r>
      <w:r w:rsidRPr="006F2444">
        <w:rPr>
          <w:sz w:val="10"/>
        </w:rPr>
        <w:t xml:space="preserve"> </w:t>
      </w:r>
      <w:r w:rsidRPr="007515DC">
        <w:rPr>
          <w:rStyle w:val="StyleUnderline"/>
        </w:rPr>
        <w:t>He indoctrinates the pupil</w:t>
      </w:r>
      <w:r w:rsidRPr="006F2444">
        <w:rPr>
          <w:sz w:val="10"/>
        </w:rPr>
        <w:t xml:space="preserve"> about what is right or wrong, </w:t>
      </w:r>
      <w:r w:rsidRPr="007515DC">
        <w:rPr>
          <w:rStyle w:val="StyleUnderline"/>
        </w:rPr>
        <w:t>not only in school but also in society at large.</w:t>
      </w:r>
      <w:r w:rsidRPr="006F2444">
        <w:rPr>
          <w:sz w:val="10"/>
        </w:rPr>
        <w:t xml:space="preserve"> </w:t>
      </w:r>
      <w:r w:rsidRPr="007515DC">
        <w:rPr>
          <w:rStyle w:val="StyleUnderline"/>
        </w:rPr>
        <w:t>He stands in loco parentis</w:t>
      </w:r>
      <w:r w:rsidRPr="006F2444">
        <w:rPr>
          <w:sz w:val="10"/>
        </w:rPr>
        <w:t xml:space="preserve"> for each one </w:t>
      </w:r>
      <w:r w:rsidRPr="007515DC">
        <w:rPr>
          <w:rStyle w:val="StyleUnderline"/>
        </w:rPr>
        <w:t>and</w:t>
      </w:r>
      <w:r w:rsidRPr="006F2444">
        <w:rPr>
          <w:sz w:val="10"/>
        </w:rPr>
        <w:t xml:space="preserve"> thus </w:t>
      </w:r>
      <w:r w:rsidRPr="007515DC">
        <w:rPr>
          <w:rStyle w:val="StyleUnderline"/>
        </w:rPr>
        <w:t>ensures</w:t>
      </w:r>
      <w:r w:rsidRPr="006F2444">
        <w:rPr>
          <w:sz w:val="10"/>
        </w:rPr>
        <w:t xml:space="preserve"> that </w:t>
      </w:r>
      <w:r w:rsidRPr="007515DC">
        <w:rPr>
          <w:rStyle w:val="StyleUnderline"/>
        </w:rPr>
        <w:t>all feel themselves children of the same state.</w:t>
      </w:r>
      <w:r w:rsidRPr="006F2444">
        <w:rPr>
          <w:sz w:val="10"/>
        </w:rPr>
        <w:t xml:space="preserve"> </w:t>
      </w:r>
      <w:r w:rsidRPr="007515DC">
        <w:rPr>
          <w:rStyle w:val="StyleUnderline"/>
        </w:rPr>
        <w:t>The teacher-as-therapist feels authorized to delve into the personal life of his pupil in order to help him grow as a person. When this function is exercised by a custodian and preacher, it usually means that he persuades the pupil to submit to a domestication of his vision of truth and his sense of what is right.</w:t>
      </w:r>
      <w:r w:rsidRPr="006F2444">
        <w:rPr>
          <w:sz w:val="10"/>
        </w:rPr>
        <w:t xml:space="preserve"> The claim that a liberal society can be founded on the modern school is paradoxical. The safeguards of individual freedom are all canceled in the dealings of a teacher with his pupil. When the schoolteacher fuses in his person the functions of judge, ideologue, and doctor, the fundamental style of society is perverted by the very process which should prepare for life. A teacher who combines these three powers contributes to the warping of the child much more than the laws which establish his legal or economic minority, or restrict his right to free assembly or abode. Teachers are by no means the only professionals who offer therapy. Psychiatrists, guidance counselors, and job counselors, even lawyers, help their clients to decide, to develop their personalities, and to learn. Yet common sense tells the client that such professionals should abstain from imposing their opinion of what is right or wrong, or from forcing anyone to follow their advice. Schoolteachers and ministers are the only professionals who feel entitled to pry into the private affairs of their clients at the same time as they preach to a captive audience. Children are protected by neither the First nor the Fifth Amendment when they stand before that secular priest, the teacher. The child must confront a man who wears an invisible triple crown, like the papal tiara, the symbol of triple authority combined in one person. For the child, the teacher pontificates as pastor, prophet, and priest-he is at once guide, teacher, and administrator of a sacred ritual. He combines the claims of medieval popes in a society constituted under the guarantee that these claims shall never be exercised together by one established and obligatory institution--church or state. Defining children as full-time pupils permits the teacher to exercise a kind of power over their persons which is much less limited by constitutional and </w:t>
      </w:r>
      <w:proofErr w:type="spellStart"/>
      <w:r w:rsidRPr="006F2444">
        <w:rPr>
          <w:sz w:val="10"/>
        </w:rPr>
        <w:t>consuetudinal</w:t>
      </w:r>
      <w:proofErr w:type="spellEnd"/>
      <w:r w:rsidRPr="006F2444">
        <w:rPr>
          <w:sz w:val="10"/>
        </w:rPr>
        <w:t xml:space="preserve"> restrictions than the power wielded by the guardians of other social enclaves. Their chronological age disqualifies children from safeguards which are routine for adults in a modern asylum-madhouse, monastery, or jail. Under the authoritative eye of the teacher, several orders of value collapse into one. The distinctions between </w:t>
      </w:r>
      <w:proofErr w:type="gramStart"/>
      <w:r w:rsidRPr="006F2444">
        <w:rPr>
          <w:sz w:val="10"/>
        </w:rPr>
        <w:t>morality</w:t>
      </w:r>
      <w:proofErr w:type="gramEnd"/>
      <w:r w:rsidRPr="006F2444">
        <w:rPr>
          <w:sz w:val="10"/>
        </w:rPr>
        <w:t xml:space="preserve">, legal. </w:t>
      </w:r>
      <w:proofErr w:type="spellStart"/>
      <w:proofErr w:type="gramStart"/>
      <w:r w:rsidRPr="006F2444">
        <w:rPr>
          <w:sz w:val="10"/>
        </w:rPr>
        <w:t>ity</w:t>
      </w:r>
      <w:proofErr w:type="spellEnd"/>
      <w:proofErr w:type="gramEnd"/>
      <w:r w:rsidRPr="006F2444">
        <w:rPr>
          <w:sz w:val="10"/>
        </w:rPr>
        <w:t xml:space="preserve">, and personal worth are blurred and eventually eliminated. Each transgression is made to be felt as a multiple offense. The offender is expected to feel that he has broken a rule, that he has behaved immorally, and that he has let himself down. A pupil who adroitly obtains assistance on an exam is told that he is an outlaw, morally corrupt, and personally worthless. </w:t>
      </w:r>
      <w:r w:rsidRPr="000651EA">
        <w:rPr>
          <w:rStyle w:val="StyleUnderline"/>
        </w:rPr>
        <w:t>Classroom attendance removes children from the everyday world of Western culture and plunges them into an environment far more primitive, magical, and deadly serious. School could not create such an enclave within which the rules of ordinary reality are suspended, unless it physically incarcerated the young during many successive years on sacred territory. The attendance rule makes it possible for the schoolroom to serve as a magic womb, from which the child is delivered periodically at the school days and school year's completion until he is finally expelled into adult life.</w:t>
      </w:r>
      <w:r w:rsidRPr="006F2444">
        <w:rPr>
          <w:sz w:val="10"/>
        </w:rPr>
        <w:t xml:space="preserve"> </w:t>
      </w:r>
      <w:r w:rsidRPr="000651EA">
        <w:rPr>
          <w:rStyle w:val="StyleUnderline"/>
        </w:rPr>
        <w:t>Neither universal extended childhood nor the smothering atmosphere of the classroom could exist without schools.</w:t>
      </w:r>
      <w:r w:rsidRPr="006F2444">
        <w:rPr>
          <w:sz w:val="10"/>
        </w:rPr>
        <w:t xml:space="preserve"> Yet </w:t>
      </w:r>
      <w:r w:rsidRPr="000651EA">
        <w:rPr>
          <w:rStyle w:val="StyleUnderline"/>
        </w:rPr>
        <w:t>schools, as compulsory channels for learning, could exist without either and be more repressive and destructive than anything we have come to know</w:t>
      </w:r>
      <w:r w:rsidRPr="006F2444">
        <w:rPr>
          <w:sz w:val="10"/>
        </w:rPr>
        <w:t xml:space="preserve">. </w:t>
      </w:r>
      <w:r w:rsidRPr="000651EA">
        <w:rPr>
          <w:rStyle w:val="StyleUnderline"/>
        </w:rPr>
        <w:t xml:space="preserve">To understand what it means to </w:t>
      </w:r>
      <w:proofErr w:type="spellStart"/>
      <w:r w:rsidRPr="000651EA">
        <w:rPr>
          <w:rStyle w:val="StyleUnderline"/>
        </w:rPr>
        <w:t>deschool</w:t>
      </w:r>
      <w:proofErr w:type="spellEnd"/>
      <w:r w:rsidRPr="000651EA">
        <w:rPr>
          <w:rStyle w:val="StyleUnderline"/>
        </w:rPr>
        <w:t xml:space="preserve"> society, and not just to reform the educational establishment, we must now focus on the hidden curriculum of schooling. We are not concerned here, directly, with the hidden curriculum of the ghetto streets which brands the poor or with the hidden curriculum of the drawing room which benefits the rich. We are rather concerned to call attention to the fact that the ceremonial or ritual of schooling itself constitutes such a hidden curriculum. Even the best of teachers cannot entirely protect his pupils from it. Inevitably, this hidden curriculum of schooling adds prejudice and guilt to the discrimination which a society practices against some of its members and compounds the privilege of others with a new title to condescend to the majority. Just as inevitably, this hidden curriculum serves as a ritual of initiation into a growth</w:t>
      </w:r>
      <w:r>
        <w:rPr>
          <w:rStyle w:val="StyleUnderline"/>
        </w:rPr>
        <w:t xml:space="preserve"> </w:t>
      </w:r>
      <w:r w:rsidRPr="000651EA">
        <w:rPr>
          <w:rStyle w:val="StyleUnderline"/>
        </w:rPr>
        <w:t>oriented consumer society for rich and poor alike.</w:t>
      </w:r>
    </w:p>
    <w:p w:rsidR="00502900" w:rsidRDefault="00502900" w:rsidP="00502900">
      <w:pPr>
        <w:pStyle w:val="Heading2"/>
      </w:pPr>
      <w:r>
        <w:t>Permutation</w:t>
      </w:r>
    </w:p>
    <w:p w:rsidR="00502900" w:rsidRDefault="00502900" w:rsidP="00502900">
      <w:pPr>
        <w:pStyle w:val="Heading3"/>
      </w:pPr>
      <w:r>
        <w:t>Hidden Curriculum</w:t>
      </w:r>
    </w:p>
    <w:p w:rsidR="00502900" w:rsidRPr="000D4A2E" w:rsidRDefault="00502900" w:rsidP="00502900">
      <w:pPr>
        <w:pStyle w:val="Heading4"/>
      </w:pPr>
      <w:r>
        <w:t>The hidden curriculum of schooling demands its total rejection; the only function of the school is to produce complacent consumers</w:t>
      </w:r>
    </w:p>
    <w:p w:rsidR="00502900" w:rsidRPr="007F2086" w:rsidRDefault="00502900" w:rsidP="00502900">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(Ivan, </w:t>
      </w:r>
      <w:proofErr w:type="spellStart"/>
      <w:r>
        <w:rPr>
          <w:rStyle w:val="Style13ptBold"/>
          <w:b w:val="0"/>
          <w:sz w:val="22"/>
        </w:rPr>
        <w:t>Deschooling</w:t>
      </w:r>
      <w:proofErr w:type="spellEnd"/>
      <w:r>
        <w:rPr>
          <w:rStyle w:val="Style13ptBold"/>
          <w:b w:val="0"/>
          <w:sz w:val="22"/>
        </w:rPr>
        <w:t xml:space="preserve"> Society, Harrow Books, chapter 6, pg. 32-33, GDI-</w:t>
      </w:r>
      <w:proofErr w:type="spellStart"/>
      <w:r>
        <w:rPr>
          <w:rStyle w:val="Style13ptBold"/>
          <w:b w:val="0"/>
          <w:sz w:val="22"/>
        </w:rPr>
        <w:t>JMa</w:t>
      </w:r>
      <w:proofErr w:type="spellEnd"/>
      <w:r>
        <w:rPr>
          <w:rStyle w:val="Style13ptBold"/>
          <w:b w:val="0"/>
          <w:sz w:val="22"/>
        </w:rPr>
        <w:t>)</w:t>
      </w:r>
    </w:p>
    <w:p w:rsidR="00502900" w:rsidRPr="00502900" w:rsidRDefault="00502900" w:rsidP="00502900">
      <w:pPr>
        <w:rPr>
          <w:b/>
          <w:u w:val="single"/>
        </w:rPr>
      </w:pPr>
      <w:r w:rsidRPr="009A5640">
        <w:rPr>
          <w:rStyle w:val="StyleUnderline"/>
        </w:rPr>
        <w:t>We are used to considering schools as a variable, dependent on the political and economic structure.</w:t>
      </w:r>
      <w:r w:rsidRPr="007F2086">
        <w:t xml:space="preserve"> </w:t>
      </w:r>
      <w:r w:rsidRPr="009A5640">
        <w:rPr>
          <w:rStyle w:val="StyleUnderline"/>
        </w:rPr>
        <w:t xml:space="preserve">If we can change the style of political leadership, or promote the interests of one class or </w:t>
      </w:r>
      <w:r w:rsidRPr="007F2086">
        <w:t xml:space="preserve">another, or </w:t>
      </w:r>
      <w:r w:rsidRPr="009A5640">
        <w:rPr>
          <w:rStyle w:val="StyleUnderline"/>
        </w:rPr>
        <w:t>switch from private to public ownership of the means of production, we assume the school system will change as well. The educational institutions I will propose</w:t>
      </w:r>
      <w:r w:rsidRPr="007F2086">
        <w:t xml:space="preserve">, however, </w:t>
      </w:r>
      <w:r w:rsidRPr="008625EE">
        <w:rPr>
          <w:rStyle w:val="StyleUnderline"/>
        </w:rPr>
        <w:t>are meant to serve a society which does not now exist</w:t>
      </w:r>
      <w:r w:rsidRPr="007F2086">
        <w:t xml:space="preserve">, although the current frustration with schools is itself potentially a major force to set in motion change toward new social arrangements. An obvious objection has been raised to this approach: </w:t>
      </w:r>
      <w:r w:rsidRPr="008625EE">
        <w:rPr>
          <w:rStyle w:val="StyleUnderline"/>
        </w:rPr>
        <w:t xml:space="preserve">Why channel energy to build bridges to nowhere, instead of marshaling it ﬁrst to change not the schools but the political and economic system? This objection, </w:t>
      </w:r>
      <w:r w:rsidRPr="007F2086">
        <w:t xml:space="preserve">however, </w:t>
      </w:r>
      <w:r w:rsidRPr="008625EE">
        <w:rPr>
          <w:rStyle w:val="StyleUnderline"/>
        </w:rPr>
        <w:t>underestimates the fundamental political and economic nature of the school system itself, as well as the political potential inherent in any effective challenge to it.</w:t>
      </w:r>
      <w:r w:rsidRPr="007F2086">
        <w:t xml:space="preserve"> In a basic sense, </w:t>
      </w:r>
      <w:r w:rsidRPr="008625EE">
        <w:rPr>
          <w:rStyle w:val="StyleUnderline"/>
        </w:rPr>
        <w:t>schools have ceased to be dependent on the ideology professed by any government or market organization</w:t>
      </w:r>
      <w:r w:rsidRPr="007F2086">
        <w:t xml:space="preserve">. Other basic institutions might differ from one country to another: family, party, church, or press. But </w:t>
      </w:r>
      <w:r w:rsidRPr="008625EE">
        <w:rPr>
          <w:rStyle w:val="StyleUnderline"/>
        </w:rPr>
        <w:t>everywhere the school system has the same structure, and everywhere its hidden curriculum has the same effect</w:t>
      </w:r>
      <w:r w:rsidRPr="007F2086">
        <w:t xml:space="preserve">. Invariably, </w:t>
      </w:r>
      <w:r w:rsidRPr="008625EE">
        <w:rPr>
          <w:rStyle w:val="StyleUnderline"/>
        </w:rPr>
        <w:t>it shapes the consumer who values</w:t>
      </w:r>
      <w:r w:rsidRPr="007F2086">
        <w:t xml:space="preserve"> institutional </w:t>
      </w:r>
      <w:r w:rsidRPr="008625EE">
        <w:rPr>
          <w:rStyle w:val="StyleUnderline"/>
        </w:rPr>
        <w:t>commodities</w:t>
      </w:r>
      <w:r w:rsidRPr="007F2086">
        <w:t xml:space="preserve"> </w:t>
      </w:r>
      <w:r w:rsidRPr="008625EE">
        <w:rPr>
          <w:rStyle w:val="StyleUnderline"/>
        </w:rPr>
        <w:t>above</w:t>
      </w:r>
      <w:r w:rsidRPr="007F2086">
        <w:t xml:space="preserve"> the nonprofessional ministration of a </w:t>
      </w:r>
      <w:r w:rsidRPr="008625EE">
        <w:rPr>
          <w:rStyle w:val="StyleUnderline"/>
        </w:rPr>
        <w:t>neighbor</w:t>
      </w:r>
      <w:r w:rsidRPr="007F2086">
        <w:t xml:space="preserve">. Everywhere the hidden curriculum of </w:t>
      </w:r>
      <w:r w:rsidRPr="00D43967">
        <w:rPr>
          <w:rStyle w:val="StyleUnderline"/>
        </w:rPr>
        <w:t>schooling initiates the citizen to the myth that bureaucracies guided by scientiﬁc knowledge are efﬁcient and benevolent</w:t>
      </w:r>
      <w:r w:rsidRPr="007F2086">
        <w:t xml:space="preserve">. Everywhere </w:t>
      </w:r>
      <w:r w:rsidRPr="00D43967">
        <w:rPr>
          <w:rStyle w:val="StyleUnderline"/>
        </w:rPr>
        <w:t>this</w:t>
      </w:r>
      <w:r w:rsidRPr="007F2086">
        <w:t xml:space="preserve"> same </w:t>
      </w:r>
      <w:r w:rsidRPr="00D43967">
        <w:rPr>
          <w:rStyle w:val="StyleUnderline"/>
        </w:rPr>
        <w:t xml:space="preserve">curriculum instills in the pupil the myth </w:t>
      </w:r>
      <w:r>
        <w:rPr>
          <w:rStyle w:val="StyleUnderline"/>
        </w:rPr>
        <w:t>that increased production will</w:t>
      </w:r>
      <w:r w:rsidRPr="00D43967">
        <w:rPr>
          <w:rStyle w:val="StyleUnderline"/>
        </w:rPr>
        <w:t xml:space="preserve"> provide a better life</w:t>
      </w:r>
      <w:r w:rsidRPr="007F2086">
        <w:t xml:space="preserve">. And </w:t>
      </w:r>
      <w:r w:rsidRPr="00D43967">
        <w:rPr>
          <w:rStyle w:val="StyleUnderline"/>
        </w:rPr>
        <w:t>everywhere it develops the habit of self-defeating consumption of services and alienating production, the tolerance for institutional dependence, and the recognition of institutional rankings. The hidden curriculum of school does all this in spite of contrary efforts undertaken by teachers and no matter what ideology prevails</w:t>
      </w:r>
      <w:r w:rsidRPr="007F2086">
        <w:t xml:space="preserve">. In other words, </w:t>
      </w:r>
      <w:r w:rsidRPr="00D43967">
        <w:rPr>
          <w:rStyle w:val="StyleUnderline"/>
        </w:rPr>
        <w:t>schools are fundamentally alike in all countries, be they fascist, democratic or socialist, big or small, rich or poor. This identity of the school system forces us to recognize the profound world-wide identity of myth, mode of production, and method of social control, despite the great variety of mythologies in which the myth ﬁnds expression.¶ In view of this identity, it is illusory to claim that schools are, in any profound sense, dependent variables. This means that to hope for fundamental change in the school system as an effect of conventionally conceived social or economic change is also an illusion. Moreover, this illusion grants the school--the reproductive organ of a consumer society-almost unquestioned immunity.</w:t>
      </w:r>
    </w:p>
    <w:p w:rsidR="00F61C91" w:rsidRDefault="00F61C91" w:rsidP="00F61C91">
      <w:pPr>
        <w:pStyle w:val="Heading3"/>
      </w:pPr>
      <w:r>
        <w:t>Radical Rejection</w:t>
      </w:r>
    </w:p>
    <w:p w:rsidR="00F61C91" w:rsidRDefault="00F61C91" w:rsidP="00F61C91">
      <w:pPr>
        <w:pStyle w:val="Heading4"/>
      </w:pPr>
      <w:proofErr w:type="spellStart"/>
      <w:r>
        <w:t>Deschooling</w:t>
      </w:r>
      <w:proofErr w:type="spellEnd"/>
      <w:r>
        <w:t xml:space="preserve"> MUST be radical and MUST reject all forms of schooling</w:t>
      </w:r>
    </w:p>
    <w:p w:rsidR="004E160E" w:rsidRPr="00121107" w:rsidRDefault="004E160E" w:rsidP="004E160E">
      <w:r w:rsidRPr="00121107">
        <w:rPr>
          <w:rStyle w:val="Style13ptBold"/>
        </w:rPr>
        <w:t xml:space="preserve">Christie, </w:t>
      </w:r>
      <w:r w:rsidRPr="00121107">
        <w:t>20</w:t>
      </w:r>
      <w:r>
        <w:rPr>
          <w:rStyle w:val="Style13ptBold"/>
        </w:rPr>
        <w:t xml:space="preserve">12 </w:t>
      </w:r>
      <w:r>
        <w:t>[</w:t>
      </w:r>
      <w:r w:rsidRPr="00121107">
        <w:t>Matt. "</w:t>
      </w:r>
      <w:proofErr w:type="spellStart"/>
      <w:r w:rsidRPr="00121107">
        <w:t>Deschooling</w:t>
      </w:r>
      <w:proofErr w:type="spellEnd"/>
      <w:r w:rsidRPr="00121107">
        <w:t xml:space="preserve"> Our Humanity." The 21st Century learning</w:t>
      </w:r>
      <w:r>
        <w:t xml:space="preserve"> Initiative, </w:t>
      </w:r>
      <w:hyperlink r:id="rId6" w:history="1">
        <w:r w:rsidRPr="00FC1ACC">
          <w:rPr>
            <w:rStyle w:val="Hyperlink"/>
          </w:rPr>
          <w:t>http://www.21learn.org/archive/deschooling-our-humanity/</w:t>
        </w:r>
      </w:hyperlink>
      <w:r>
        <w:t xml:space="preserve"> Accessed 11 July 2017.  </w:t>
      </w:r>
      <w:proofErr w:type="spellStart"/>
      <w:r>
        <w:t>JaMe</w:t>
      </w:r>
      <w:proofErr w:type="spellEnd"/>
      <w:r w:rsidRPr="00121107">
        <w:t>]</w:t>
      </w:r>
    </w:p>
    <w:p w:rsidR="00F61C91" w:rsidRPr="00F61C91" w:rsidRDefault="00F61C91" w:rsidP="00F61C91">
      <w:r>
        <w:t xml:space="preserve">To this day, despite being first written about in 1970, </w:t>
      </w:r>
      <w:proofErr w:type="spellStart"/>
      <w:r w:rsidRPr="00FF366E">
        <w:t>deschooling</w:t>
      </w:r>
      <w:proofErr w:type="spellEnd"/>
      <w:r w:rsidRPr="00FF366E">
        <w:t xml:space="preserve"> remains a subject unfamiliar to the common discourses of education</w:t>
      </w:r>
      <w:r>
        <w:t xml:space="preserve">. The </w:t>
      </w:r>
      <w:r w:rsidRPr="00FF366E">
        <w:rPr>
          <w:rStyle w:val="StyleUnderline"/>
        </w:rPr>
        <w:t>common belief in</w:t>
      </w:r>
      <w:r>
        <w:t xml:space="preserve"> the </w:t>
      </w:r>
      <w:r w:rsidRPr="00FF366E">
        <w:rPr>
          <w:rStyle w:val="StyleUnderline"/>
        </w:rPr>
        <w:t>universal good of education is</w:t>
      </w:r>
      <w:r>
        <w:t xml:space="preserve"> almost completely </w:t>
      </w:r>
      <w:r w:rsidRPr="00FF366E">
        <w:rPr>
          <w:rStyle w:val="StyleUnderline"/>
        </w:rPr>
        <w:t>unchallenged</w:t>
      </w:r>
      <w:r>
        <w:t xml:space="preserve"> and </w:t>
      </w:r>
      <w:r w:rsidRPr="00FF366E">
        <w:rPr>
          <w:rStyle w:val="StyleUnderline"/>
        </w:rPr>
        <w:t>most criticisms point towards some manner of reform to the current systems</w:t>
      </w:r>
      <w:r>
        <w:t xml:space="preserve">, </w:t>
      </w:r>
      <w:r w:rsidRPr="00FF366E">
        <w:rPr>
          <w:rStyle w:val="StyleUnderline"/>
        </w:rPr>
        <w:t>not</w:t>
      </w:r>
      <w:r>
        <w:t xml:space="preserve"> a radical </w:t>
      </w:r>
      <w:r w:rsidRPr="00FF366E">
        <w:rPr>
          <w:rStyle w:val="StyleUnderline"/>
        </w:rPr>
        <w:t>abandonment of</w:t>
      </w:r>
      <w:r>
        <w:t xml:space="preserve"> the </w:t>
      </w:r>
      <w:r w:rsidRPr="00FF366E">
        <w:rPr>
          <w:rStyle w:val="StyleUnderline"/>
        </w:rPr>
        <w:t>western education system</w:t>
      </w:r>
      <w:r>
        <w:t xml:space="preserve"> </w:t>
      </w:r>
      <w:r w:rsidRPr="00FF366E">
        <w:rPr>
          <w:rStyle w:val="StyleUnderline"/>
        </w:rPr>
        <w:t>and</w:t>
      </w:r>
      <w:r>
        <w:t xml:space="preserve"> a </w:t>
      </w:r>
      <w:r w:rsidRPr="00FF366E">
        <w:rPr>
          <w:rStyle w:val="StyleUnderline"/>
        </w:rPr>
        <w:t>return to shared knowledge</w:t>
      </w:r>
      <w:r>
        <w:t xml:space="preserve"> </w:t>
      </w:r>
      <w:r w:rsidRPr="00FF366E">
        <w:rPr>
          <w:rStyle w:val="StyleUnderline"/>
        </w:rPr>
        <w:t>within the community</w:t>
      </w:r>
      <w:r>
        <w:t xml:space="preserve">. Yet </w:t>
      </w:r>
      <w:r w:rsidRPr="00FF366E">
        <w:rPr>
          <w:rStyle w:val="StyleUnderline"/>
        </w:rPr>
        <w:t>if we take the process of schooling to be the 300 year old project of industrialization</w:t>
      </w:r>
      <w:r>
        <w:t xml:space="preserve"> </w:t>
      </w:r>
      <w:r w:rsidRPr="00FF366E">
        <w:rPr>
          <w:rStyle w:val="StyleUnderline"/>
        </w:rPr>
        <w:t xml:space="preserve">and the increased dependence on institutionalization, then we can think of </w:t>
      </w:r>
      <w:proofErr w:type="spellStart"/>
      <w:r w:rsidRPr="00FF366E">
        <w:rPr>
          <w:rStyle w:val="StyleUnderline"/>
        </w:rPr>
        <w:t>deschooling</w:t>
      </w:r>
      <w:proofErr w:type="spellEnd"/>
      <w:r w:rsidRPr="00FF366E">
        <w:rPr>
          <w:rStyle w:val="StyleUnderline"/>
        </w:rPr>
        <w:t xml:space="preserve"> as the reverse of that project; perhaps a 300 year long project by which we dismantle our dependence on institutions and return to our interdependence on the community</w:t>
      </w:r>
      <w:r>
        <w:t>—</w:t>
      </w:r>
      <w:r w:rsidRPr="00FF366E">
        <w:rPr>
          <w:rStyle w:val="StyleUnderline"/>
        </w:rPr>
        <w:t>the people and environment that give meaning to our lives.</w:t>
      </w:r>
      <w:r>
        <w:t xml:space="preserve"> In this case </w:t>
      </w:r>
      <w:r w:rsidRPr="00FF366E">
        <w:rPr>
          <w:rStyle w:val="StyleUnderline"/>
        </w:rPr>
        <w:t>any relationship that is built in a deep, profound manner that establishes interdependence of its members is a rejection of this professionally permeated response to living.</w:t>
      </w:r>
      <w:r>
        <w:t xml:space="preserve"> We realize that </w:t>
      </w:r>
      <w:r w:rsidRPr="00FF366E">
        <w:rPr>
          <w:rStyle w:val="StyleUnderline"/>
        </w:rPr>
        <w:t xml:space="preserve">all of us engage in acts of </w:t>
      </w:r>
      <w:proofErr w:type="spellStart"/>
      <w:r w:rsidRPr="00FF366E">
        <w:rPr>
          <w:rStyle w:val="StyleUnderline"/>
        </w:rPr>
        <w:t>deschooling</w:t>
      </w:r>
      <w:proofErr w:type="spellEnd"/>
      <w:r w:rsidRPr="00FF366E">
        <w:rPr>
          <w:rStyle w:val="StyleUnderline"/>
        </w:rPr>
        <w:t>, to varying degrees, every single day of our lives.</w:t>
      </w:r>
      <w:r>
        <w:t xml:space="preserve"> I feel there is little more I can hope to add to the discourse of the </w:t>
      </w:r>
      <w:proofErr w:type="spellStart"/>
      <w:r>
        <w:t>deschooling</w:t>
      </w:r>
      <w:proofErr w:type="spellEnd"/>
      <w:r>
        <w:t xml:space="preserve"> of society. Countless authors have beautifully articulated the inherent problems of schooling and </w:t>
      </w:r>
      <w:proofErr w:type="spellStart"/>
      <w:proofErr w:type="gramStart"/>
      <w:r>
        <w:t>it’s</w:t>
      </w:r>
      <w:proofErr w:type="spellEnd"/>
      <w:proofErr w:type="gramEnd"/>
      <w:r>
        <w:t xml:space="preserve"> relationship to the colonization of the planet and anything that I write will only paraphrase their arguments. This paper as it exists is imperfect since it demands an academic explanation to the academically incomprehensible. Frankly, </w:t>
      </w:r>
      <w:proofErr w:type="spellStart"/>
      <w:r w:rsidRPr="00FF366E">
        <w:rPr>
          <w:rStyle w:val="StyleUnderline"/>
        </w:rPr>
        <w:t>deschooling</w:t>
      </w:r>
      <w:proofErr w:type="spellEnd"/>
      <w:r w:rsidRPr="00FF366E">
        <w:rPr>
          <w:rStyle w:val="StyleUnderline"/>
        </w:rPr>
        <w:t xml:space="preserve"> is not school and that is almost unfathomable to the people in the state of Canada because people in the state of Canada have spent a minimum of 13 years being schooled through our school systems</w:t>
      </w:r>
      <w:r>
        <w:t xml:space="preserve">; </w:t>
      </w:r>
      <w:r w:rsidRPr="00FF366E">
        <w:rPr>
          <w:rStyle w:val="StyleUnderline"/>
        </w:rPr>
        <w:t>being divided into our respective social classes to fulfill our respective social class roles to perpetuate a global economy for the benefit of the few at the expense of the many</w:t>
      </w:r>
      <w:r>
        <w:t xml:space="preserve">. </w:t>
      </w:r>
      <w:r w:rsidRPr="00FF366E">
        <w:rPr>
          <w:rStyle w:val="StyleUnderline"/>
        </w:rPr>
        <w:t>Every</w:t>
      </w:r>
      <w:r>
        <w:t xml:space="preserve"> single </w:t>
      </w:r>
      <w:r w:rsidRPr="00FF366E">
        <w:rPr>
          <w:rStyle w:val="StyleUnderline"/>
        </w:rPr>
        <w:t>culture’s commons are threatened</w:t>
      </w:r>
      <w:r>
        <w:t xml:space="preserve"> </w:t>
      </w:r>
      <w:r w:rsidRPr="00FF366E">
        <w:rPr>
          <w:rStyle w:val="StyleUnderline"/>
        </w:rPr>
        <w:t>by</w:t>
      </w:r>
      <w:r>
        <w:t xml:space="preserve"> this project of </w:t>
      </w:r>
      <w:r w:rsidRPr="00FF366E">
        <w:rPr>
          <w:rStyle w:val="StyleUnderline"/>
        </w:rPr>
        <w:t>school</w:t>
      </w:r>
      <w:r>
        <w:t xml:space="preserve">. </w:t>
      </w:r>
      <w:r w:rsidRPr="00FF366E">
        <w:rPr>
          <w:rStyle w:val="StyleUnderline"/>
        </w:rPr>
        <w:t>School is a process</w:t>
      </w:r>
      <w:r>
        <w:t xml:space="preserve"> in which </w:t>
      </w:r>
      <w:r w:rsidRPr="00FF366E">
        <w:rPr>
          <w:rStyle w:val="StyleUnderline"/>
        </w:rPr>
        <w:t xml:space="preserve">we replace our vernacular culture with one of </w:t>
      </w:r>
      <w:proofErr w:type="spellStart"/>
      <w:r w:rsidRPr="00FF366E">
        <w:rPr>
          <w:rStyle w:val="StyleUnderline"/>
        </w:rPr>
        <w:t>pax</w:t>
      </w:r>
      <w:proofErr w:type="spellEnd"/>
      <w:r w:rsidRPr="00FF366E">
        <w:rPr>
          <w:rStyle w:val="StyleUnderline"/>
        </w:rPr>
        <w:t xml:space="preserve"> </w:t>
      </w:r>
      <w:proofErr w:type="spellStart"/>
      <w:r w:rsidRPr="00FF366E">
        <w:rPr>
          <w:rStyle w:val="StyleUnderline"/>
        </w:rPr>
        <w:t>economica</w:t>
      </w:r>
      <w:proofErr w:type="spellEnd"/>
      <w:r w:rsidRPr="00FF366E">
        <w:rPr>
          <w:rStyle w:val="StyleUnderline"/>
        </w:rPr>
        <w:t xml:space="preserve"> and lose our heterogeneity</w:t>
      </w:r>
      <w:r>
        <w:t xml:space="preserve"> (</w:t>
      </w:r>
      <w:proofErr w:type="spellStart"/>
      <w:r>
        <w:t>Gabbard</w:t>
      </w:r>
      <w:proofErr w:type="spellEnd"/>
      <w:r>
        <w:t xml:space="preserve">, 1998). </w:t>
      </w:r>
      <w:r w:rsidRPr="00FF366E">
        <w:rPr>
          <w:rStyle w:val="StyleUnderline"/>
        </w:rPr>
        <w:t>In most</w:t>
      </w:r>
      <w:r>
        <w:t xml:space="preserve"> of the </w:t>
      </w:r>
      <w:r w:rsidRPr="00FF366E">
        <w:rPr>
          <w:rStyle w:val="StyleUnderline"/>
        </w:rPr>
        <w:t>privileged countries</w:t>
      </w:r>
      <w:r>
        <w:t xml:space="preserve"> of the world </w:t>
      </w:r>
      <w:r w:rsidRPr="00FF366E">
        <w:rPr>
          <w:rStyle w:val="StyleUnderline"/>
        </w:rPr>
        <w:t xml:space="preserve">there is little distinction made between </w:t>
      </w:r>
      <w:proofErr w:type="spellStart"/>
      <w:r w:rsidRPr="00FF366E">
        <w:rPr>
          <w:rStyle w:val="StyleUnderline"/>
        </w:rPr>
        <w:t>deschooling</w:t>
      </w:r>
      <w:proofErr w:type="spellEnd"/>
      <w:r w:rsidRPr="00FF366E">
        <w:rPr>
          <w:rStyle w:val="StyleUnderline"/>
        </w:rPr>
        <w:t xml:space="preserve"> and the alternative schooling practices of free schools, democratic schools, alternative, independent, charter, voucher, international schools and home-learning.</w:t>
      </w:r>
      <w:r>
        <w:t xml:space="preserve"> </w:t>
      </w:r>
      <w:proofErr w:type="spellStart"/>
      <w:r w:rsidRPr="00FF366E">
        <w:rPr>
          <w:rStyle w:val="StyleUnderline"/>
        </w:rPr>
        <w:t>Deschooling</w:t>
      </w:r>
      <w:proofErr w:type="spellEnd"/>
      <w:r w:rsidRPr="00FF366E">
        <w:rPr>
          <w:rStyle w:val="StyleUnderline"/>
        </w:rPr>
        <w:t xml:space="preserve"> evolves more deeply in the practice of communities committed to the radical reclamation of their culture. Nowhere is this reclamation more pronounced than in the mountains of Chiapas, Mexico where the Zapatistas have contested their right to autonomy and asserted their sovereignty to their traditional Mayan homelands. This is a strong example of what </w:t>
      </w:r>
      <w:proofErr w:type="spellStart"/>
      <w:r w:rsidRPr="00FF366E">
        <w:rPr>
          <w:rStyle w:val="StyleUnderline"/>
        </w:rPr>
        <w:t>deschooling</w:t>
      </w:r>
      <w:proofErr w:type="spellEnd"/>
      <w:r w:rsidRPr="00FF366E">
        <w:rPr>
          <w:rStyle w:val="StyleUnderline"/>
        </w:rPr>
        <w:t xml:space="preserve"> a society looks like.</w:t>
      </w:r>
    </w:p>
    <w:p w:rsidR="003423BB" w:rsidRDefault="003423BB" w:rsidP="003423BB">
      <w:pPr>
        <w:pStyle w:val="Heading1"/>
      </w:pPr>
      <w:r>
        <w:t>Impacts</w:t>
      </w:r>
    </w:p>
    <w:p w:rsidR="00AE6D2A" w:rsidRDefault="00AE6D2A" w:rsidP="00BC08B1">
      <w:pPr>
        <w:pStyle w:val="Heading3"/>
      </w:pPr>
      <w:r>
        <w:t>Impact Calculus – Collapse Inevitable</w:t>
      </w:r>
    </w:p>
    <w:p w:rsidR="00AE6D2A" w:rsidRDefault="00AE6D2A" w:rsidP="00AE6D2A">
      <w:pPr>
        <w:pStyle w:val="Heading4"/>
      </w:pPr>
      <w:proofErr w:type="spellStart"/>
      <w:r>
        <w:t>Deschooling</w:t>
      </w:r>
      <w:proofErr w:type="spellEnd"/>
      <w:r>
        <w:t xml:space="preserve"> is happening now, it is only a question of how we engage—only proper engagement leads to the best outcome</w:t>
      </w:r>
    </w:p>
    <w:p w:rsidR="00AE6D2A" w:rsidRDefault="00AE6D2A" w:rsidP="00AE6D2A">
      <w:pPr>
        <w:rPr>
          <w:rStyle w:val="Style13ptBold"/>
          <w:b w:val="0"/>
          <w:sz w:val="22"/>
        </w:rPr>
      </w:pPr>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(Ivan, </w:t>
      </w:r>
      <w:proofErr w:type="spellStart"/>
      <w:r>
        <w:rPr>
          <w:rStyle w:val="Style13ptBold"/>
          <w:b w:val="0"/>
          <w:sz w:val="22"/>
        </w:rPr>
        <w:t>Deschooling</w:t>
      </w:r>
      <w:proofErr w:type="spellEnd"/>
      <w:r>
        <w:rPr>
          <w:rStyle w:val="Style13ptBold"/>
          <w:b w:val="0"/>
          <w:sz w:val="22"/>
        </w:rPr>
        <w:t xml:space="preserve"> Society, Harrow Books, chapter 1, pg. 7, GDI-</w:t>
      </w:r>
      <w:proofErr w:type="spellStart"/>
      <w:r>
        <w:rPr>
          <w:rStyle w:val="Style13ptBold"/>
          <w:b w:val="0"/>
          <w:sz w:val="22"/>
        </w:rPr>
        <w:t>JMa</w:t>
      </w:r>
      <w:proofErr w:type="spellEnd"/>
      <w:r>
        <w:rPr>
          <w:rStyle w:val="Style13ptBold"/>
          <w:b w:val="0"/>
          <w:sz w:val="22"/>
        </w:rPr>
        <w:t>)</w:t>
      </w:r>
    </w:p>
    <w:p w:rsidR="00AE6D2A" w:rsidRDefault="00AE6D2A" w:rsidP="00AE6D2A">
      <w:r>
        <w:rPr>
          <w:rStyle w:val="Style13ptBold"/>
          <w:b w:val="0"/>
          <w:sz w:val="22"/>
        </w:rPr>
        <w:t>*We do not endorse any offensive language found in this card*</w:t>
      </w:r>
    </w:p>
    <w:p w:rsidR="00AE6D2A" w:rsidRPr="00AE6D2A" w:rsidRDefault="00AE6D2A" w:rsidP="00AE6D2A">
      <w:r w:rsidRPr="00955E51">
        <w:rPr>
          <w:rStyle w:val="StyleUnderline"/>
        </w:rPr>
        <w:t>The disestablishment of schools will inevitably happen-and it will happen surprisingly fast</w:t>
      </w:r>
      <w:r>
        <w:t xml:space="preserve">. </w:t>
      </w:r>
      <w:r w:rsidRPr="00955E51">
        <w:rPr>
          <w:rStyle w:val="StyleUnderline"/>
        </w:rPr>
        <w:t>It cannot</w:t>
      </w:r>
      <w:r>
        <w:t xml:space="preserve"> </w:t>
      </w:r>
      <w:r w:rsidRPr="00955E51">
        <w:rPr>
          <w:rStyle w:val="StyleUnderline"/>
        </w:rPr>
        <w:t>be</w:t>
      </w:r>
      <w:r>
        <w:t xml:space="preserve"> retarded </w:t>
      </w:r>
      <w:r w:rsidRPr="00955E51">
        <w:rPr>
          <w:rStyle w:val="StyleUnderline"/>
        </w:rPr>
        <w:t>very much longer</w:t>
      </w:r>
      <w:r>
        <w:t xml:space="preserve">, and it is hardly necessary to promote it vigorously, for this is being done now. </w:t>
      </w:r>
      <w:r w:rsidRPr="00955E51">
        <w:rPr>
          <w:rStyle w:val="StyleUnderline"/>
        </w:rPr>
        <w:t>What is worthwhile is to try to orient it in a hopeful direction, for it could take place in either of two diametrically opposed ways.¶</w:t>
      </w:r>
      <w:r w:rsidRPr="00591401">
        <w:rPr>
          <w:sz w:val="12"/>
        </w:rPr>
        <w:t xml:space="preserve"> </w:t>
      </w:r>
      <w:proofErr w:type="gramStart"/>
      <w:r w:rsidRPr="00955E51">
        <w:rPr>
          <w:rStyle w:val="StyleUnderline"/>
        </w:rPr>
        <w:t>The</w:t>
      </w:r>
      <w:proofErr w:type="gramEnd"/>
      <w:r w:rsidRPr="00955E51">
        <w:rPr>
          <w:rStyle w:val="StyleUnderline"/>
        </w:rPr>
        <w:t xml:space="preserve"> ﬁrst would be the</w:t>
      </w:r>
      <w:r>
        <w:t xml:space="preserve"> </w:t>
      </w:r>
      <w:r w:rsidRPr="00955E51">
        <w:rPr>
          <w:rStyle w:val="StyleUnderline"/>
        </w:rPr>
        <w:t>expansion</w:t>
      </w:r>
      <w:r>
        <w:t xml:space="preserve"> </w:t>
      </w:r>
      <w:r w:rsidRPr="00955E51">
        <w:rPr>
          <w:rStyle w:val="StyleUnderline"/>
        </w:rPr>
        <w:t>of the</w:t>
      </w:r>
      <w:r>
        <w:t xml:space="preserve"> mandate of the </w:t>
      </w:r>
      <w:r w:rsidRPr="00955E51">
        <w:rPr>
          <w:rStyle w:val="StyleUnderline"/>
        </w:rPr>
        <w:t>pedagogue</w:t>
      </w:r>
      <w:r>
        <w:t xml:space="preserve"> </w:t>
      </w:r>
      <w:r w:rsidRPr="00955E51">
        <w:rPr>
          <w:rStyle w:val="StyleUnderline"/>
        </w:rPr>
        <w:t>and his increasing control over society even outside school</w:t>
      </w:r>
      <w:r>
        <w:t xml:space="preserve">. With the best of intentions and simply by expanding the rhetoric now used in school, the present crisis in the schools could provide educators with an excuse to use all the networks of contemporary society to funnel their messages to us--for our own good. </w:t>
      </w:r>
      <w:proofErr w:type="spellStart"/>
      <w:r w:rsidRPr="00E2147C">
        <w:rPr>
          <w:rStyle w:val="StyleUnderline"/>
        </w:rPr>
        <w:t>Deschooling</w:t>
      </w:r>
      <w:proofErr w:type="spellEnd"/>
      <w:r>
        <w:t xml:space="preserve">, which we cannot stop, </w:t>
      </w:r>
      <w:r w:rsidRPr="00E2147C">
        <w:rPr>
          <w:rStyle w:val="StyleUnderline"/>
        </w:rPr>
        <w:t>could mean the advent of a ""brave new world" dominated by well-intentioned administrators of programmed instruction.</w:t>
      </w:r>
      <w:r>
        <w:t xml:space="preserve"> </w:t>
      </w:r>
      <w:r w:rsidRPr="00E2147C">
        <w:rPr>
          <w:rStyle w:val="StyleUnderline"/>
        </w:rPr>
        <w:t>On the other hand</w:t>
      </w:r>
      <w:r>
        <w:t xml:space="preserve">, </w:t>
      </w:r>
      <w:r w:rsidRPr="00E2147C">
        <w:rPr>
          <w:rStyle w:val="StyleUnderline"/>
        </w:rPr>
        <w:t>the growing awareness</w:t>
      </w:r>
      <w:r>
        <w:t xml:space="preserve"> on the part of governments, as well as of employers, taxpayers, enlightened pedagogues, and school administrators, </w:t>
      </w:r>
      <w:r w:rsidRPr="00E2147C">
        <w:rPr>
          <w:rStyle w:val="StyleUnderline"/>
        </w:rPr>
        <w:t>that graded curricular teaching for certiﬁcation has become harmful could offer</w:t>
      </w:r>
      <w:r>
        <w:t xml:space="preserve"> large masses of </w:t>
      </w:r>
      <w:r w:rsidRPr="00E2147C">
        <w:rPr>
          <w:rStyle w:val="StyleUnderline"/>
        </w:rPr>
        <w:t xml:space="preserve">people an </w:t>
      </w:r>
      <w:r>
        <w:t xml:space="preserve">extraordinary </w:t>
      </w:r>
      <w:r w:rsidRPr="00E2147C">
        <w:rPr>
          <w:rStyle w:val="StyleUnderline"/>
        </w:rPr>
        <w:t>opportunity</w:t>
      </w:r>
      <w:r>
        <w:t xml:space="preserve">: </w:t>
      </w:r>
      <w:r w:rsidRPr="00E2147C">
        <w:rPr>
          <w:rStyle w:val="StyleUnderline"/>
        </w:rPr>
        <w:t>that of preserving the right of equal access to the tools both of learning and of sharing</w:t>
      </w:r>
      <w:r>
        <w:t xml:space="preserve"> with others what they know or believe. But </w:t>
      </w:r>
      <w:r w:rsidRPr="00E2147C">
        <w:rPr>
          <w:rStyle w:val="StyleUnderline"/>
        </w:rPr>
        <w:t xml:space="preserve">this would require that the educational revolution be guided by certain goals: 1. </w:t>
      </w:r>
      <w:proofErr w:type="gramStart"/>
      <w:r w:rsidRPr="00E2147C">
        <w:rPr>
          <w:rStyle w:val="StyleUnderline"/>
        </w:rPr>
        <w:t>To</w:t>
      </w:r>
      <w:proofErr w:type="gramEnd"/>
      <w:r w:rsidRPr="00E2147C">
        <w:rPr>
          <w:rStyle w:val="StyleUnderline"/>
        </w:rPr>
        <w:t xml:space="preserve"> liberate access to things by abolishing the control which persons and institutions now exercise over their educational values. 2. To liberate the sharing of skills by guaranteeing freedom to teach or exercise them on request. </w:t>
      </w:r>
      <w:proofErr w:type="gramStart"/>
      <w:r w:rsidRPr="00E2147C">
        <w:rPr>
          <w:rStyle w:val="StyleUnderline"/>
        </w:rPr>
        <w:t>3.To</w:t>
      </w:r>
      <w:proofErr w:type="gramEnd"/>
      <w:r w:rsidRPr="00E2147C">
        <w:rPr>
          <w:rStyle w:val="StyleUnderline"/>
        </w:rPr>
        <w:t xml:space="preserve"> liberate the critical and creative resources of people by returning to individual persons the ability to call and hold meetings--an ability now increasingly monopolized by institutions which claim to speak for the people. 4.To liberate the individual from the obligation to shape his expectations to the services offered by any established profession</w:t>
      </w:r>
      <w:r>
        <w:t>--</w:t>
      </w:r>
      <w:r w:rsidRPr="00E2147C">
        <w:rPr>
          <w:rStyle w:val="StyleUnderline"/>
        </w:rPr>
        <w:t xml:space="preserve">by providing him with the opportunity to draw on </w:t>
      </w:r>
      <w:r w:rsidRPr="00E2147C">
        <w:t>the</w:t>
      </w:r>
      <w:r w:rsidRPr="00E2147C">
        <w:rPr>
          <w:rStyle w:val="StyleUnderline"/>
        </w:rPr>
        <w:t xml:space="preserve"> experience</w:t>
      </w:r>
      <w:r>
        <w:t xml:space="preserve"> of his peers and to entrust himself to the teacher, guide, adviser, or healer of his choice. </w:t>
      </w:r>
      <w:r w:rsidRPr="00E2147C">
        <w:rPr>
          <w:rStyle w:val="StyleUnderline"/>
        </w:rPr>
        <w:t xml:space="preserve">Inevitably the </w:t>
      </w:r>
      <w:proofErr w:type="spellStart"/>
      <w:r w:rsidRPr="00E2147C">
        <w:rPr>
          <w:rStyle w:val="StyleUnderline"/>
        </w:rPr>
        <w:t>deschooling</w:t>
      </w:r>
      <w:proofErr w:type="spellEnd"/>
      <w:r w:rsidRPr="00E2147C">
        <w:rPr>
          <w:rStyle w:val="StyleUnderline"/>
        </w:rPr>
        <w:t xml:space="preserve"> of society will blur the distinctions between economics, education, and politics on which the stability of the present world order and the stability of nations now rest</w:t>
      </w:r>
      <w:r>
        <w:t xml:space="preserve">. Our review of educational institutions leads us to a review of our image of man. The creature whom schools need as a client has neither the autonomy nor the motivation to grow on his own. </w:t>
      </w:r>
      <w:r w:rsidRPr="00E2147C">
        <w:rPr>
          <w:rStyle w:val="StyleUnderline"/>
        </w:rPr>
        <w:t xml:space="preserve">We can recognize universal schooling as the culmination of a Promethean enterprise, and speak about the alternative as a world ﬁt to live in for </w:t>
      </w:r>
      <w:proofErr w:type="spellStart"/>
      <w:r w:rsidRPr="00E2147C">
        <w:rPr>
          <w:rStyle w:val="StyleUnderline"/>
        </w:rPr>
        <w:t>Epimethean</w:t>
      </w:r>
      <w:proofErr w:type="spellEnd"/>
      <w:r w:rsidRPr="00E2147C">
        <w:rPr>
          <w:rStyle w:val="StyleUnderline"/>
        </w:rPr>
        <w:t xml:space="preserve"> man</w:t>
      </w:r>
      <w:r>
        <w:t xml:space="preserve">. While we can specify that the alternative to scholastic funnels is a world made transparent by true communication webs, and while we can specify very concretely how these could function, we can only expect the </w:t>
      </w:r>
      <w:proofErr w:type="spellStart"/>
      <w:r>
        <w:t>Epimethean</w:t>
      </w:r>
      <w:proofErr w:type="spellEnd"/>
      <w:r>
        <w:t xml:space="preserve"> nature of man to re-emerge; we can neither plan nor produce it.</w:t>
      </w:r>
      <w:r w:rsidRPr="00591401">
        <w:rPr>
          <w:sz w:val="12"/>
        </w:rPr>
        <w:t xml:space="preserve"> </w:t>
      </w:r>
    </w:p>
    <w:p w:rsidR="0066047E" w:rsidRDefault="0066047E" w:rsidP="00BC08B1">
      <w:pPr>
        <w:pStyle w:val="Heading3"/>
      </w:pPr>
      <w:r>
        <w:t>Consumerism</w:t>
      </w:r>
    </w:p>
    <w:p w:rsidR="00074BFA" w:rsidRDefault="00074BFA" w:rsidP="00074BFA">
      <w:pPr>
        <w:pStyle w:val="Heading3"/>
      </w:pPr>
      <w:r>
        <w:t>Democracy</w:t>
      </w:r>
    </w:p>
    <w:p w:rsidR="00074BFA" w:rsidRPr="00494279" w:rsidRDefault="00074BFA" w:rsidP="00074BFA">
      <w:pPr>
        <w:pStyle w:val="Heading4"/>
      </w:pPr>
      <w:r>
        <w:t>Compulsory education is designed to check the growth of democracy by giving the appearance of universal independence while simply clearing the way for the elite to run society</w:t>
      </w:r>
    </w:p>
    <w:p w:rsidR="00074BFA" w:rsidRPr="00755FC3" w:rsidRDefault="00074BFA" w:rsidP="00074BFA">
      <w:pPr>
        <w:rPr>
          <w:b/>
          <w:sz w:val="26"/>
        </w:rPr>
      </w:pPr>
      <w:proofErr w:type="spellStart"/>
      <w:r>
        <w:rPr>
          <w:rStyle w:val="Style13ptBold"/>
        </w:rPr>
        <w:t>Gatto</w:t>
      </w:r>
      <w:proofErr w:type="spellEnd"/>
      <w:r w:rsidRPr="00494279">
        <w:t xml:space="preserve">, New York teacher of the year, graduate studies at Berkley and Cornell, </w:t>
      </w:r>
      <w:r w:rsidRPr="00494279">
        <w:rPr>
          <w:rStyle w:val="Style13ptBold"/>
        </w:rPr>
        <w:t>2000</w:t>
      </w:r>
      <w:r w:rsidRPr="00494279">
        <w:t xml:space="preserve"> (John, The </w:t>
      </w:r>
      <w:proofErr w:type="gramStart"/>
      <w:r w:rsidRPr="00494279">
        <w:t>Under</w:t>
      </w:r>
      <w:proofErr w:type="gramEnd"/>
      <w:r w:rsidRPr="00494279">
        <w:t xml:space="preserve"> Ground History of American Education, </w:t>
      </w:r>
      <w:proofErr w:type="spellStart"/>
      <w:r w:rsidRPr="00494279">
        <w:t>pgs</w:t>
      </w:r>
      <w:proofErr w:type="spellEnd"/>
      <w:r>
        <w:rPr>
          <w:rStyle w:val="Style13ptBold"/>
        </w:rPr>
        <w:t xml:space="preserve"> </w:t>
      </w:r>
      <w:r>
        <w:t>30-31, GDI-JB)</w:t>
      </w:r>
    </w:p>
    <w:p w:rsidR="00074BFA" w:rsidRPr="0051710F" w:rsidRDefault="00074BFA" w:rsidP="00074BFA">
      <w:pPr>
        <w:rPr>
          <w:b/>
          <w:u w:val="single"/>
        </w:rPr>
      </w:pPr>
      <w:r w:rsidRPr="003E42DF">
        <w:t xml:space="preserve">By standards of the time, America was utopia already. No grinding poverty, no dangerous </w:t>
      </w:r>
      <w:proofErr w:type="gramStart"/>
      <w:r w:rsidRPr="003E42DF">
        <w:t>national</w:t>
      </w:r>
      <w:r>
        <w:rPr>
          <w:rStyle w:val="StyleUnderline"/>
          <w:sz w:val="12"/>
        </w:rPr>
        <w:t xml:space="preserve"> </w:t>
      </w:r>
      <w:r w:rsidRPr="00B46FF9">
        <w:rPr>
          <w:rStyle w:val="StyleUnderline"/>
          <w:sz w:val="12"/>
        </w:rPr>
        <w:t xml:space="preserve"> </w:t>
      </w:r>
      <w:r w:rsidRPr="003E42DF">
        <w:t>enemies</w:t>
      </w:r>
      <w:proofErr w:type="gramEnd"/>
      <w:r w:rsidRPr="003E42DF">
        <w:t>, no indigenous tradition beyond a general spirit of exuberant optimism, a belief the land had</w:t>
      </w:r>
      <w:r>
        <w:rPr>
          <w:rStyle w:val="StyleUnderline"/>
          <w:sz w:val="12"/>
        </w:rPr>
        <w:t xml:space="preserve"> </w:t>
      </w:r>
      <w:r w:rsidRPr="00B46FF9">
        <w:rPr>
          <w:rStyle w:val="StyleUnderline"/>
          <w:sz w:val="12"/>
        </w:rPr>
        <w:t xml:space="preserve"> </w:t>
      </w:r>
      <w:r w:rsidRPr="003E42DF">
        <w:t xml:space="preserve">been touched by destiny, a conviction Americans could accomplish anything. John Jay wrote </w:t>
      </w:r>
      <w:proofErr w:type="gramStart"/>
      <w:r w:rsidRPr="003E42DF">
        <w:t>to</w:t>
      </w:r>
      <w:r>
        <w:rPr>
          <w:rStyle w:val="StyleUnderline"/>
          <w:sz w:val="12"/>
        </w:rPr>
        <w:t xml:space="preserve"> </w:t>
      </w:r>
      <w:r w:rsidRPr="00B46FF9">
        <w:rPr>
          <w:rStyle w:val="StyleUnderline"/>
          <w:sz w:val="12"/>
        </w:rPr>
        <w:t xml:space="preserve"> </w:t>
      </w:r>
      <w:r w:rsidRPr="003E42DF">
        <w:t>Jefferson</w:t>
      </w:r>
      <w:proofErr w:type="gramEnd"/>
      <w:r w:rsidRPr="003E42DF">
        <w:t xml:space="preserve"> in 1787, "The enterprise of our country is inconceivable"—inconceivable, that is, to the</w:t>
      </w:r>
      <w:r>
        <w:rPr>
          <w:rStyle w:val="StyleUnderline"/>
          <w:sz w:val="12"/>
        </w:rPr>
        <w:t xml:space="preserve"> </w:t>
      </w:r>
      <w:r w:rsidRPr="00B46FF9">
        <w:rPr>
          <w:rStyle w:val="StyleUnderline"/>
          <w:sz w:val="12"/>
        </w:rPr>
        <w:t xml:space="preserve"> </w:t>
      </w:r>
      <w:r w:rsidRPr="003E42DF">
        <w:t>British, Germans, and French, who were accustomed to keeping the common population on a leash.</w:t>
      </w:r>
      <w:r>
        <w:rPr>
          <w:rStyle w:val="StyleUnderline"/>
          <w:sz w:val="12"/>
        </w:rPr>
        <w:t xml:space="preserve"> </w:t>
      </w:r>
      <w:r w:rsidRPr="00B46FF9">
        <w:rPr>
          <w:rStyle w:val="StyleUnderline"/>
          <w:sz w:val="12"/>
        </w:rPr>
        <w:t xml:space="preserve"> </w:t>
      </w:r>
      <w:r w:rsidRPr="00B46FF9">
        <w:rPr>
          <w:rStyle w:val="StyleUnderline"/>
        </w:rPr>
        <w:t xml:space="preserve">Our colonial government was the creation of the Crown, of course, but soon a fantastic idea began </w:t>
      </w:r>
      <w:proofErr w:type="gramStart"/>
      <w:r w:rsidRPr="00B46FF9">
        <w:rPr>
          <w:rStyle w:val="StyleUnderline"/>
        </w:rPr>
        <w:t>to</w:t>
      </w:r>
      <w:r>
        <w:rPr>
          <w:rStyle w:val="StyleUnderline"/>
        </w:rPr>
        <w:t xml:space="preserve"> </w:t>
      </w:r>
      <w:r w:rsidRPr="00B46FF9">
        <w:rPr>
          <w:rStyle w:val="StyleUnderline"/>
        </w:rPr>
        <w:t xml:space="preserve"> circulate</w:t>
      </w:r>
      <w:proofErr w:type="gramEnd"/>
      <w:r w:rsidRPr="00B46FF9">
        <w:rPr>
          <w:rStyle w:val="StyleUnderline"/>
        </w:rPr>
        <w:t xml:space="preserve">, a belief that people might create or destroy governments at their will. </w:t>
      </w:r>
      <w:r>
        <w:rPr>
          <w:rStyle w:val="StyleUnderline"/>
          <w:sz w:val="12"/>
        </w:rPr>
        <w:t xml:space="preserve"> </w:t>
      </w:r>
      <w:r w:rsidRPr="00B46FF9">
        <w:rPr>
          <w:rStyle w:val="StyleUnderline"/>
          <w:sz w:val="12"/>
        </w:rPr>
        <w:t xml:space="preserve"> </w:t>
      </w:r>
      <w:r w:rsidRPr="00B46FF9">
        <w:rPr>
          <w:rStyle w:val="StyleUnderline"/>
        </w:rPr>
        <w:t>The empty slate of the new republic made it vulnerable to advanced utopian thinking.</w:t>
      </w:r>
      <w:r w:rsidRPr="003E42DF">
        <w:t xml:space="preserve"> </w:t>
      </w:r>
      <w:r w:rsidRPr="00B46FF9">
        <w:rPr>
          <w:rStyle w:val="StyleUnderline"/>
        </w:rPr>
        <w:t xml:space="preserve">While in </w:t>
      </w:r>
      <w:proofErr w:type="gramStart"/>
      <w:r w:rsidRPr="00B46FF9">
        <w:rPr>
          <w:rStyle w:val="StyleUnderline"/>
        </w:rPr>
        <w:t>England</w:t>
      </w:r>
      <w:r>
        <w:rPr>
          <w:rStyle w:val="StyleUnderline"/>
        </w:rPr>
        <w:t xml:space="preserve"> </w:t>
      </w:r>
      <w:r w:rsidRPr="00B46FF9">
        <w:rPr>
          <w:rStyle w:val="StyleUnderline"/>
        </w:rPr>
        <w:t xml:space="preserve"> and</w:t>
      </w:r>
      <w:proofErr w:type="gramEnd"/>
      <w:r w:rsidRPr="00B46FF9">
        <w:rPr>
          <w:rStyle w:val="StyleUnderline"/>
        </w:rPr>
        <w:t xml:space="preserve"> Germany, temptation was great to develop and use Oriental social machinery to bend mass</w:t>
      </w:r>
      <w:r>
        <w:rPr>
          <w:rStyle w:val="StyleUnderline"/>
        </w:rPr>
        <w:t xml:space="preserve"> </w:t>
      </w:r>
      <w:r w:rsidRPr="00B46FF9">
        <w:rPr>
          <w:rStyle w:val="StyleUnderline"/>
        </w:rPr>
        <w:t xml:space="preserve"> population into an instrument of elite will, in America there was no hereditary order or traditional</w:t>
      </w:r>
      <w:r>
        <w:rPr>
          <w:rStyle w:val="StyleUnderline"/>
        </w:rPr>
        <w:t xml:space="preserve"> </w:t>
      </w:r>
      <w:r w:rsidRPr="00B46FF9">
        <w:rPr>
          <w:rStyle w:val="StyleUnderline"/>
        </w:rPr>
        <w:t xml:space="preserve"> direction</w:t>
      </w:r>
      <w:r w:rsidRPr="003E42DF">
        <w:t xml:space="preserve">. We were a nation awash in literate, self-reliant men and women, the vast majority with </w:t>
      </w:r>
      <w:proofErr w:type="gramStart"/>
      <w:r w:rsidRPr="003E42DF">
        <w:t>an</w:t>
      </w:r>
      <w:r>
        <w:rPr>
          <w:rStyle w:val="StyleUnderline"/>
          <w:sz w:val="12"/>
        </w:rPr>
        <w:t xml:space="preserve"> </w:t>
      </w:r>
      <w:r w:rsidRPr="00B46FF9">
        <w:rPr>
          <w:rStyle w:val="StyleUnderline"/>
          <w:sz w:val="12"/>
        </w:rPr>
        <w:t xml:space="preserve"> </w:t>
      </w:r>
      <w:r w:rsidRPr="003E42DF">
        <w:t>independent</w:t>
      </w:r>
      <w:proofErr w:type="gramEnd"/>
      <w:r w:rsidRPr="003E42DF">
        <w:t xml:space="preserve"> livelihood or ambitions toward getting one. Americans were inventors and </w:t>
      </w:r>
      <w:proofErr w:type="gramStart"/>
      <w:r w:rsidRPr="003E42DF">
        <w:t>technicians</w:t>
      </w:r>
      <w:r>
        <w:rPr>
          <w:rStyle w:val="StyleUnderline"/>
          <w:sz w:val="12"/>
        </w:rPr>
        <w:t xml:space="preserve"> </w:t>
      </w:r>
      <w:r w:rsidRPr="00B46FF9">
        <w:rPr>
          <w:rStyle w:val="StyleUnderline"/>
          <w:sz w:val="12"/>
        </w:rPr>
        <w:t xml:space="preserve"> </w:t>
      </w:r>
      <w:r w:rsidRPr="003E42DF">
        <w:t>without</w:t>
      </w:r>
      <w:proofErr w:type="gramEnd"/>
      <w:r w:rsidRPr="003E42DF">
        <w:t xml:space="preserve"> precedent, entrepreneurs unlocked from traditional controls, dreamers, confidence men, flimflam</w:t>
      </w:r>
      <w:r>
        <w:rPr>
          <w:rStyle w:val="StyleUnderline"/>
          <w:sz w:val="12"/>
        </w:rPr>
        <w:t xml:space="preserve"> </w:t>
      </w:r>
      <w:r w:rsidRPr="00B46FF9">
        <w:rPr>
          <w:rStyle w:val="StyleUnderline"/>
          <w:sz w:val="12"/>
        </w:rPr>
        <w:t xml:space="preserve"> </w:t>
      </w:r>
      <w:r w:rsidRPr="003E42DF">
        <w:t>artists. There never was a social stew quite like it</w:t>
      </w:r>
      <w:r w:rsidRPr="00AB1B66">
        <w:rPr>
          <w:rStyle w:val="StyleUnderline"/>
        </w:rPr>
        <w:t>.</w:t>
      </w:r>
      <w:r>
        <w:rPr>
          <w:rStyle w:val="StyleUnderline"/>
        </w:rPr>
        <w:t xml:space="preserve"> </w:t>
      </w:r>
      <w:r w:rsidRPr="00AB1B66">
        <w:rPr>
          <w:rStyle w:val="StyleUnderline"/>
        </w:rPr>
        <w:t xml:space="preserve"> The practical difficulties these circumstances posed to utopian governing would have been </w:t>
      </w:r>
      <w:proofErr w:type="gramStart"/>
      <w:r w:rsidRPr="00AB1B66">
        <w:rPr>
          <w:rStyle w:val="StyleUnderline"/>
        </w:rPr>
        <w:t>insuperable</w:t>
      </w:r>
      <w:r>
        <w:rPr>
          <w:rStyle w:val="StyleUnderline"/>
        </w:rPr>
        <w:t xml:space="preserve"> </w:t>
      </w:r>
      <w:r w:rsidRPr="00AB1B66">
        <w:rPr>
          <w:rStyle w:val="StyleUnderline"/>
        </w:rPr>
        <w:t xml:space="preserve"> except</w:t>
      </w:r>
      <w:proofErr w:type="gramEnd"/>
      <w:r w:rsidRPr="00AB1B66">
        <w:rPr>
          <w:rStyle w:val="StyleUnderline"/>
        </w:rPr>
        <w:t xml:space="preserve"> for one seemingly strange source of enthusiasm for such an endeavor in the business</w:t>
      </w:r>
      <w:r>
        <w:rPr>
          <w:rStyle w:val="StyleUnderline"/>
        </w:rPr>
        <w:t xml:space="preserve"> </w:t>
      </w:r>
      <w:r w:rsidRPr="00AB1B66">
        <w:rPr>
          <w:rStyle w:val="StyleUnderline"/>
        </w:rPr>
        <w:t xml:space="preserve"> community. That puzzle can be solved by considering how the promise of democracy was a </w:t>
      </w:r>
      <w:proofErr w:type="gramStart"/>
      <w:r w:rsidRPr="00AB1B66">
        <w:rPr>
          <w:rStyle w:val="StyleUnderline"/>
        </w:rPr>
        <w:t>frightening</w:t>
      </w:r>
      <w:r>
        <w:rPr>
          <w:rStyle w:val="StyleUnderline"/>
        </w:rPr>
        <w:t xml:space="preserve"> </w:t>
      </w:r>
      <w:r w:rsidRPr="00AB1B66">
        <w:rPr>
          <w:rStyle w:val="StyleUnderline"/>
        </w:rPr>
        <w:t xml:space="preserve"> terra</w:t>
      </w:r>
      <w:proofErr w:type="gramEnd"/>
      <w:r w:rsidRPr="00AB1B66">
        <w:rPr>
          <w:rStyle w:val="StyleUnderline"/>
        </w:rPr>
        <w:t xml:space="preserve"> incognita to men of substance. To look to men like Sam Adams or Tom Paine as directors of </w:t>
      </w:r>
      <w:proofErr w:type="gramStart"/>
      <w:r w:rsidRPr="00AB1B66">
        <w:rPr>
          <w:rStyle w:val="StyleUnderline"/>
        </w:rPr>
        <w:t>the</w:t>
      </w:r>
      <w:r>
        <w:rPr>
          <w:rStyle w:val="StyleUnderline"/>
        </w:rPr>
        <w:t xml:space="preserve"> </w:t>
      </w:r>
      <w:r w:rsidRPr="00AB1B66">
        <w:rPr>
          <w:rStyle w:val="StyleUnderline"/>
        </w:rPr>
        <w:t xml:space="preserve"> future</w:t>
      </w:r>
      <w:proofErr w:type="gramEnd"/>
      <w:r w:rsidRPr="00AB1B66">
        <w:rPr>
          <w:rStyle w:val="StyleUnderline"/>
        </w:rPr>
        <w:t xml:space="preserve"> was like looking down the barrel of a loaded gun, at least to people of means</w:t>
      </w:r>
      <w:r w:rsidRPr="003E42DF">
        <w:t xml:space="preserve">. </w:t>
      </w:r>
      <w:r w:rsidRPr="00404F62">
        <w:rPr>
          <w:rStyle w:val="StyleUnderline"/>
        </w:rPr>
        <w:t xml:space="preserve">So the men </w:t>
      </w:r>
      <w:proofErr w:type="gramStart"/>
      <w:r w:rsidRPr="00404F62">
        <w:rPr>
          <w:rStyle w:val="StyleUnderline"/>
        </w:rPr>
        <w:t>who</w:t>
      </w:r>
      <w:r>
        <w:rPr>
          <w:rStyle w:val="StyleUnderline"/>
        </w:rPr>
        <w:t xml:space="preserve"> </w:t>
      </w:r>
      <w:r w:rsidRPr="00404F62">
        <w:rPr>
          <w:rStyle w:val="StyleUnderline"/>
        </w:rPr>
        <w:t xml:space="preserve"> had</w:t>
      </w:r>
      <w:proofErr w:type="gramEnd"/>
      <w:r w:rsidRPr="00404F62">
        <w:rPr>
          <w:rStyle w:val="StyleUnderline"/>
        </w:rPr>
        <w:t xml:space="preserve"> begun the Revolution were eased out by the men who ended it.</w:t>
      </w:r>
      <w:r>
        <w:rPr>
          <w:rStyle w:val="StyleUnderline"/>
        </w:rPr>
        <w:t xml:space="preserve"> </w:t>
      </w:r>
      <w:r w:rsidRPr="00404F62">
        <w:rPr>
          <w:rStyle w:val="StyleUnderline"/>
        </w:rPr>
        <w:t xml:space="preserve"> As early as 1784, a concerted effort was made by the Boston business community to overthrow </w:t>
      </w:r>
      <w:proofErr w:type="gramStart"/>
      <w:r w:rsidRPr="00404F62">
        <w:rPr>
          <w:rStyle w:val="StyleUnderline"/>
        </w:rPr>
        <w:t>town</w:t>
      </w:r>
      <w:r>
        <w:rPr>
          <w:rStyle w:val="StyleUnderline"/>
        </w:rPr>
        <w:t xml:space="preserve"> </w:t>
      </w:r>
      <w:r w:rsidRPr="00404F62">
        <w:rPr>
          <w:rStyle w:val="StyleUnderline"/>
        </w:rPr>
        <w:t xml:space="preserve"> meetings</w:t>
      </w:r>
      <w:proofErr w:type="gramEnd"/>
      <w:r w:rsidRPr="00404F62">
        <w:rPr>
          <w:rStyle w:val="StyleUnderline"/>
        </w:rPr>
        <w:t>, replacing them with a professionally managed corporation</w:t>
      </w:r>
      <w:r w:rsidRPr="003E42DF">
        <w:t xml:space="preserve">. Joseph </w:t>
      </w:r>
      <w:proofErr w:type="spellStart"/>
      <w:r w:rsidRPr="003E42DF">
        <w:t>Barrell</w:t>
      </w:r>
      <w:proofErr w:type="spellEnd"/>
      <w:r w:rsidRPr="003E42DF">
        <w:t xml:space="preserve">, a </w:t>
      </w:r>
      <w:proofErr w:type="gramStart"/>
      <w:r w:rsidRPr="003E42DF">
        <w:t>wealthy</w:t>
      </w:r>
      <w:r>
        <w:rPr>
          <w:rStyle w:val="StyleUnderline"/>
          <w:sz w:val="12"/>
        </w:rPr>
        <w:t xml:space="preserve"> </w:t>
      </w:r>
      <w:r w:rsidRPr="00B46FF9">
        <w:rPr>
          <w:rStyle w:val="StyleUnderline"/>
          <w:sz w:val="12"/>
        </w:rPr>
        <w:t xml:space="preserve"> </w:t>
      </w:r>
      <w:r w:rsidRPr="003E42DF">
        <w:t>merchant</w:t>
      </w:r>
      <w:proofErr w:type="gramEnd"/>
      <w:r w:rsidRPr="003E42DF">
        <w:t>, claimed that citizen safety could be enhanced this way—and besides, "a great number of</w:t>
      </w:r>
      <w:r>
        <w:rPr>
          <w:rStyle w:val="StyleUnderline"/>
          <w:sz w:val="12"/>
        </w:rPr>
        <w:t xml:space="preserve"> </w:t>
      </w:r>
      <w:r w:rsidRPr="00B46FF9">
        <w:rPr>
          <w:rStyle w:val="StyleUnderline"/>
          <w:sz w:val="12"/>
        </w:rPr>
        <w:t xml:space="preserve"> </w:t>
      </w:r>
      <w:r w:rsidRPr="003E42DF">
        <w:t xml:space="preserve">very respectable gentlemen" wished it. </w:t>
      </w:r>
      <w:r w:rsidRPr="00AB1B66">
        <w:rPr>
          <w:rStyle w:val="StyleUnderline"/>
        </w:rPr>
        <w:t xml:space="preserve">Timothy Dwight, longtime president of Yale after 1795, and </w:t>
      </w:r>
      <w:proofErr w:type="gramStart"/>
      <w:r w:rsidRPr="00AB1B66">
        <w:rPr>
          <w:rStyle w:val="StyleUnderline"/>
        </w:rPr>
        <w:t>a</w:t>
      </w:r>
      <w:r>
        <w:rPr>
          <w:rStyle w:val="StyleUnderline"/>
        </w:rPr>
        <w:t xml:space="preserve"> </w:t>
      </w:r>
      <w:r w:rsidRPr="00AB1B66">
        <w:rPr>
          <w:rStyle w:val="StyleUnderline"/>
        </w:rPr>
        <w:t xml:space="preserve"> pioneer</w:t>
      </w:r>
      <w:proofErr w:type="gramEnd"/>
      <w:r w:rsidRPr="00AB1B66">
        <w:rPr>
          <w:rStyle w:val="StyleUnderline"/>
        </w:rPr>
        <w:t xml:space="preserve"> in modern education (advocating science as the center of curriculum), fought a mighty battle</w:t>
      </w:r>
      <w:r>
        <w:rPr>
          <w:rStyle w:val="StyleUnderline"/>
        </w:rPr>
        <w:t xml:space="preserve"> </w:t>
      </w:r>
      <w:r w:rsidRPr="00AB1B66">
        <w:rPr>
          <w:rStyle w:val="StyleUnderline"/>
        </w:rPr>
        <w:t xml:space="preserve"> against advancing democracy. Democracy was hardly the sort of experiment men of affairs </w:t>
      </w:r>
      <w:proofErr w:type="gramStart"/>
      <w:r w:rsidRPr="00AB1B66">
        <w:rPr>
          <w:rStyle w:val="StyleUnderline"/>
        </w:rPr>
        <w:t>would</w:t>
      </w:r>
      <w:r>
        <w:rPr>
          <w:rStyle w:val="StyleUnderline"/>
        </w:rPr>
        <w:t xml:space="preserve"> </w:t>
      </w:r>
      <w:r w:rsidRPr="00AB1B66">
        <w:rPr>
          <w:rStyle w:val="StyleUnderline"/>
        </w:rPr>
        <w:t xml:space="preserve"> willingly</w:t>
      </w:r>
      <w:proofErr w:type="gramEnd"/>
      <w:r w:rsidRPr="00AB1B66">
        <w:rPr>
          <w:rStyle w:val="StyleUnderline"/>
        </w:rPr>
        <w:t xml:space="preserve"> submit their lives and fortunes to for very long</w:t>
      </w:r>
      <w:r w:rsidRPr="003E42DF">
        <w:t>.</w:t>
      </w:r>
      <w:r>
        <w:rPr>
          <w:rStyle w:val="StyleUnderline"/>
          <w:sz w:val="12"/>
        </w:rPr>
        <w:t xml:space="preserve"> </w:t>
      </w:r>
      <w:r w:rsidRPr="00B46FF9">
        <w:rPr>
          <w:rStyle w:val="StyleUnderline"/>
          <w:sz w:val="12"/>
        </w:rPr>
        <w:t xml:space="preserve"> </w:t>
      </w:r>
      <w:r w:rsidRPr="00AB1B66">
        <w:rPr>
          <w:rStyle w:val="StyleUnderline"/>
        </w:rPr>
        <w:t xml:space="preserve">This tension explains much about how our romance with forced schooling came about; it was a way </w:t>
      </w:r>
      <w:proofErr w:type="gramStart"/>
      <w:r w:rsidRPr="00AB1B66">
        <w:rPr>
          <w:rStyle w:val="StyleUnderline"/>
        </w:rPr>
        <w:t>to</w:t>
      </w:r>
      <w:r>
        <w:rPr>
          <w:rStyle w:val="StyleUnderline"/>
        </w:rPr>
        <w:t xml:space="preserve"> </w:t>
      </w:r>
      <w:r w:rsidRPr="00AB1B66">
        <w:rPr>
          <w:rStyle w:val="StyleUnderline"/>
        </w:rPr>
        <w:t xml:space="preserve"> stop</w:t>
      </w:r>
      <w:proofErr w:type="gramEnd"/>
      <w:r w:rsidRPr="00AB1B66">
        <w:rPr>
          <w:rStyle w:val="StyleUnderline"/>
        </w:rPr>
        <w:t xml:space="preserve"> democracy aborning as Germany had done</w:t>
      </w:r>
      <w:r w:rsidRPr="003E42DF">
        <w:t xml:space="preserve">. Much ingenuity was expended on this problem in </w:t>
      </w:r>
      <w:proofErr w:type="gramStart"/>
      <w:r w:rsidRPr="003E42DF">
        <w:t>the</w:t>
      </w:r>
      <w:r>
        <w:rPr>
          <w:rStyle w:val="StyleUnderline"/>
          <w:sz w:val="12"/>
        </w:rPr>
        <w:t xml:space="preserve"> </w:t>
      </w:r>
      <w:r w:rsidRPr="00B46FF9">
        <w:rPr>
          <w:rStyle w:val="StyleUnderline"/>
          <w:sz w:val="12"/>
        </w:rPr>
        <w:t xml:space="preserve"> </w:t>
      </w:r>
      <w:r w:rsidRPr="003E42DF">
        <w:t>early</w:t>
      </w:r>
      <w:proofErr w:type="gramEnd"/>
      <w:r w:rsidRPr="003E42DF">
        <w:t xml:space="preserve"> republic, particularly by so-called liberal Christian sects like Unitarians and Universalists. </w:t>
      </w:r>
      <w:r w:rsidRPr="00AB1B66">
        <w:rPr>
          <w:rStyle w:val="StyleUnderline"/>
        </w:rPr>
        <w:t xml:space="preserve">If </w:t>
      </w:r>
      <w:proofErr w:type="gramStart"/>
      <w:r w:rsidRPr="00AB1B66">
        <w:rPr>
          <w:rStyle w:val="StyleUnderline"/>
        </w:rPr>
        <w:t>you</w:t>
      </w:r>
      <w:r>
        <w:rPr>
          <w:rStyle w:val="StyleUnderline"/>
        </w:rPr>
        <w:t xml:space="preserve"> </w:t>
      </w:r>
      <w:r w:rsidRPr="00AB1B66">
        <w:rPr>
          <w:rStyle w:val="StyleUnderline"/>
        </w:rPr>
        <w:t xml:space="preserve"> read</w:t>
      </w:r>
      <w:proofErr w:type="gramEnd"/>
      <w:r w:rsidRPr="00AB1B66">
        <w:rPr>
          <w:rStyle w:val="StyleUnderline"/>
        </w:rPr>
        <w:t xml:space="preserve"> relics of their debates preserved from select lyceums, private meetings at which minutes were</w:t>
      </w:r>
      <w:r>
        <w:rPr>
          <w:rStyle w:val="StyleUnderline"/>
        </w:rPr>
        <w:t xml:space="preserve"> </w:t>
      </w:r>
      <w:r w:rsidRPr="00AB1B66">
        <w:rPr>
          <w:rStyle w:val="StyleUnderline"/>
        </w:rPr>
        <w:t xml:space="preserve"> kept, journals, recollections of drawing room conversations and club discussions, you see that what was</w:t>
      </w:r>
      <w:r>
        <w:rPr>
          <w:rStyle w:val="StyleUnderline"/>
        </w:rPr>
        <w:t xml:space="preserve"> </w:t>
      </w:r>
      <w:r w:rsidRPr="00AB1B66">
        <w:rPr>
          <w:rStyle w:val="StyleUnderline"/>
        </w:rPr>
        <w:t xml:space="preserve"> shaping up was an attempt to square the circle, to give the appearance that the new society was true to</w:t>
      </w:r>
      <w:r>
        <w:rPr>
          <w:rStyle w:val="StyleUnderline"/>
        </w:rPr>
        <w:t xml:space="preserve"> </w:t>
      </w:r>
      <w:r w:rsidRPr="00AB1B66">
        <w:rPr>
          <w:rStyle w:val="StyleUnderline"/>
        </w:rPr>
        <w:t xml:space="preserve"> its founding promise, while at the same time a sound basis could be established for the meritorious to</w:t>
      </w:r>
      <w:r>
        <w:rPr>
          <w:rStyle w:val="StyleUnderline"/>
        </w:rPr>
        <w:t xml:space="preserve"> </w:t>
      </w:r>
      <w:r w:rsidRPr="00AB1B66">
        <w:rPr>
          <w:rStyle w:val="StyleUnderline"/>
        </w:rPr>
        <w:t xml:space="preserve"> run things</w:t>
      </w:r>
      <w:r w:rsidRPr="003E42DF">
        <w:t xml:space="preserve">. </w:t>
      </w:r>
      <w:r w:rsidRPr="00AB1B66">
        <w:rPr>
          <w:rStyle w:val="StyleUnderline"/>
        </w:rPr>
        <w:t xml:space="preserve">Once again, the spirit of Sparta was alive with its </w:t>
      </w:r>
      <w:proofErr w:type="spellStart"/>
      <w:r w:rsidRPr="00AB1B66">
        <w:rPr>
          <w:rStyle w:val="StyleUnderline"/>
        </w:rPr>
        <w:t>ephors</w:t>
      </w:r>
      <w:proofErr w:type="spellEnd"/>
      <w:r w:rsidRPr="00AB1B66">
        <w:rPr>
          <w:rStyle w:val="StyleUnderline"/>
        </w:rPr>
        <w:t xml:space="preserve"> and its reliance on </w:t>
      </w:r>
      <w:proofErr w:type="gramStart"/>
      <w:r w:rsidRPr="00AB1B66">
        <w:rPr>
          <w:rStyle w:val="StyleUnderline"/>
        </w:rPr>
        <w:t>forced</w:t>
      </w:r>
      <w:r>
        <w:rPr>
          <w:rStyle w:val="StyleUnderline"/>
        </w:rPr>
        <w:t xml:space="preserve"> </w:t>
      </w:r>
      <w:r w:rsidRPr="00AB1B66">
        <w:rPr>
          <w:rStyle w:val="StyleUnderline"/>
        </w:rPr>
        <w:t xml:space="preserve"> instruction</w:t>
      </w:r>
      <w:proofErr w:type="gramEnd"/>
      <w:r w:rsidRPr="00AB1B66">
        <w:rPr>
          <w:rStyle w:val="StyleUnderline"/>
        </w:rPr>
        <w:t xml:space="preserve">. In discussions, speeches, sermons, editorials, experimental legislation, letters, diaries, </w:t>
      </w:r>
      <w:proofErr w:type="gramStart"/>
      <w:r w:rsidRPr="00AB1B66">
        <w:rPr>
          <w:rStyle w:val="StyleUnderline"/>
        </w:rPr>
        <w:t>and</w:t>
      </w:r>
      <w:r>
        <w:rPr>
          <w:rStyle w:val="StyleUnderline"/>
        </w:rPr>
        <w:t xml:space="preserve"> </w:t>
      </w:r>
      <w:r w:rsidRPr="00AB1B66">
        <w:rPr>
          <w:rStyle w:val="StyleUnderline"/>
        </w:rPr>
        <w:t xml:space="preserve"> elsewhere</w:t>
      </w:r>
      <w:proofErr w:type="gramEnd"/>
      <w:r w:rsidRPr="00AB1B66">
        <w:rPr>
          <w:rStyle w:val="StyleUnderline"/>
        </w:rPr>
        <w:t>, the ancient idea of mass forced schooling was called forth and mused upon.</w:t>
      </w:r>
    </w:p>
    <w:p w:rsidR="0066047E" w:rsidRPr="005D1D32" w:rsidRDefault="0066047E" w:rsidP="0066047E">
      <w:pPr>
        <w:pStyle w:val="Heading4"/>
      </w:pPr>
      <w:r w:rsidRPr="005D1D32">
        <w:t>School systems create populations with</w:t>
      </w:r>
      <w:r>
        <w:t xml:space="preserve"> unending desire for the consumption expectations; this destroys value to life</w:t>
      </w:r>
    </w:p>
    <w:p w:rsidR="0066047E" w:rsidRDefault="0066047E" w:rsidP="0066047E">
      <w:pPr>
        <w:rPr>
          <w:rStyle w:val="StyleUnderline"/>
        </w:rPr>
      </w:pPr>
      <w:proofErr w:type="spellStart"/>
      <w:r w:rsidRPr="001F29A2">
        <w:rPr>
          <w:rStyle w:val="Style13ptBold"/>
        </w:rPr>
        <w:t>I</w:t>
      </w:r>
      <w:r>
        <w:rPr>
          <w:rStyle w:val="Style13ptBold"/>
        </w:rPr>
        <w:t>llich</w:t>
      </w:r>
      <w:proofErr w:type="spellEnd"/>
      <w:r>
        <w:t xml:space="preserve">, Croatian-Austrian Philosopher, </w:t>
      </w:r>
      <w:r w:rsidRPr="001F29A2">
        <w:rPr>
          <w:rStyle w:val="Style13ptBold"/>
        </w:rPr>
        <w:t>73</w:t>
      </w:r>
      <w:r>
        <w:t xml:space="preserve"> (Ivan, </w:t>
      </w:r>
      <w:proofErr w:type="spellStart"/>
      <w:r>
        <w:t>Deschooling</w:t>
      </w:r>
      <w:proofErr w:type="spellEnd"/>
      <w:r>
        <w:t xml:space="preserve"> Society, Harrow Books, Chapter 3, PG. 19 GDI-JM) *</w:t>
      </w:r>
      <w:proofErr w:type="gramStart"/>
      <w:r>
        <w:t>We</w:t>
      </w:r>
      <w:proofErr w:type="gramEnd"/>
      <w:r>
        <w:t xml:space="preserve"> do not endorse any gendered/racist/</w:t>
      </w:r>
      <w:proofErr w:type="spellStart"/>
      <w:r>
        <w:t>ablist</w:t>
      </w:r>
      <w:proofErr w:type="spellEnd"/>
      <w:r>
        <w:t xml:space="preserve"> language in the card</w:t>
      </w:r>
    </w:p>
    <w:p w:rsidR="0066047E" w:rsidRPr="0066047E" w:rsidRDefault="0066047E" w:rsidP="0066047E">
      <w:pPr>
        <w:rPr>
          <w:b/>
          <w:u w:val="single"/>
        </w:rPr>
      </w:pPr>
      <w:r w:rsidRPr="000B3C45">
        <w:rPr>
          <w:rStyle w:val="StyleUnderline"/>
        </w:rPr>
        <w:t>School initiates, too, the Myth of Unending Consumption</w:t>
      </w:r>
      <w:r>
        <w:t xml:space="preserve">. </w:t>
      </w:r>
      <w:r w:rsidRPr="000B3C45">
        <w:rPr>
          <w:rStyle w:val="StyleUnderline"/>
        </w:rPr>
        <w:t>This modern myth is grounded in the belief that process inevitably produces something of value and, therefore, production necessarily produces demand.</w:t>
      </w:r>
      <w:r>
        <w:t xml:space="preserve"> </w:t>
      </w:r>
      <w:r w:rsidRPr="000B3C45">
        <w:rPr>
          <w:rStyle w:val="StyleUnderline"/>
        </w:rPr>
        <w:t>School teaches us that instruction produces learning. The existence of schools produces the demand for schooling. Once we have learned to need school, all our activities tend to take the shape of client relationships to other specialized institutions. Once the self-taught man or woman has been discredited, all nonprofessional activity is rendered suspect.</w:t>
      </w:r>
      <w:r>
        <w:t xml:space="preserve"> In school </w:t>
      </w:r>
      <w:r w:rsidRPr="000B3C45">
        <w:rPr>
          <w:rStyle w:val="StyleUnderline"/>
        </w:rPr>
        <w:t>we are taught that valuable learning is the result of attendance; that the value of learning increases with the amount of input; and, finally, that this value can be measured and documented by grades and certificates.</w:t>
      </w:r>
      <w:r>
        <w:t xml:space="preserve"> </w:t>
      </w:r>
      <w:r w:rsidRPr="0066047E">
        <w:t>In fact, learning is the human activity which least needs manipulation by others. Most learning is not the result of instruction. It is rather the result of unhampered participation in a meaningful setting. Most people learn best by being "with it," yet school makes them identify their personal, cognitive growth with elaborate planning and manipulation.</w:t>
      </w:r>
      <w:r>
        <w:t xml:space="preserve"> </w:t>
      </w:r>
      <w:r w:rsidRPr="000B3C45">
        <w:rPr>
          <w:rStyle w:val="StyleUnderline"/>
        </w:rPr>
        <w:t>Once a man or woman has accepted the need for school, he or she is easy prey for other institutions.</w:t>
      </w:r>
      <w:r>
        <w:t xml:space="preserve"> Once </w:t>
      </w:r>
      <w:r w:rsidRPr="000B3C45">
        <w:rPr>
          <w:rStyle w:val="StyleUnderline"/>
        </w:rPr>
        <w:t>young people have allowed their imaginations to be formed by curricular instruction, they are conditioned to institutional planning of every sort.</w:t>
      </w:r>
      <w:r>
        <w:t xml:space="preserve"> </w:t>
      </w:r>
      <w:r w:rsidRPr="000B3C45">
        <w:rPr>
          <w:rStyle w:val="StyleUnderline"/>
        </w:rPr>
        <w:t>"Instruction" smothers the horizon of their imaginations. They cannot be betrayed, but only short-changed, because they have been taught to substitute expectations for hope</w:t>
      </w:r>
      <w:r w:rsidRPr="0066047E">
        <w:t xml:space="preserve">. </w:t>
      </w:r>
      <w:r w:rsidRPr="0066047E">
        <w:rPr>
          <w:rStyle w:val="StyleUnderline"/>
        </w:rPr>
        <w:t>They will no longer be surprised, for good or ill, by other people, because they have been taught what to expect from every other person who has been taught as they were</w:t>
      </w:r>
      <w:r w:rsidRPr="0066047E">
        <w:t>.</w:t>
      </w:r>
      <w:r w:rsidRPr="000B3C45">
        <w:rPr>
          <w:rStyle w:val="StyleUnderline"/>
        </w:rPr>
        <w:t xml:space="preserve"> This is true in the case of another person or in the case of a machine</w:t>
      </w:r>
      <w:r w:rsidRPr="0066047E">
        <w:t>. This transfer of responsibility from self to institution guarantees social regression, especially once it has been accepted as an obligation. So rebels against Alma Mater often "make it" into her faculty instead of growing into the courage to infect others with their personal teaching and to assume responsibility for the results. This suggests the possibility of a new Oedipus story-Oedipus the Teacher, who "makes" his mother in order to engender children with her. The man addicted to being taught seeks his security in compulsive teaching. The woman who experiences her knowledge as the result of a process wants to reproduce it in others.</w:t>
      </w:r>
    </w:p>
    <w:p w:rsidR="00074BFA" w:rsidRDefault="00074BFA" w:rsidP="00074BFA">
      <w:pPr>
        <w:pStyle w:val="Heading3"/>
      </w:pPr>
      <w:r>
        <w:t>Eugenics</w:t>
      </w:r>
    </w:p>
    <w:p w:rsidR="00074BFA" w:rsidRPr="00975064" w:rsidRDefault="00074BFA" w:rsidP="00074BFA">
      <w:pPr>
        <w:pStyle w:val="Heading4"/>
      </w:pPr>
      <w:r w:rsidRPr="00975064">
        <w:t>Schooling is used to project racial biases and make other people “tolerable to society” under the threat of extinction</w:t>
      </w:r>
    </w:p>
    <w:p w:rsidR="00074BFA" w:rsidRPr="00875D85" w:rsidRDefault="00074BFA" w:rsidP="00074BFA">
      <w:pPr>
        <w:rPr>
          <w:b/>
          <w:sz w:val="26"/>
        </w:rPr>
      </w:pPr>
      <w:proofErr w:type="spellStart"/>
      <w:r w:rsidRPr="00D2346A">
        <w:rPr>
          <w:rStyle w:val="Style13ptBold"/>
        </w:rPr>
        <w:t>Gatto</w:t>
      </w:r>
      <w:proofErr w:type="spellEnd"/>
      <w:r>
        <w:t xml:space="preserve">, </w:t>
      </w:r>
      <w:r w:rsidRPr="00D2346A">
        <w:t xml:space="preserve">taught for 30 years, was named New York teacher of the year, and did graduate studies at Berkley and Cornell, </w:t>
      </w:r>
      <w:r w:rsidRPr="00D2346A">
        <w:rPr>
          <w:rStyle w:val="Style13ptBold"/>
        </w:rPr>
        <w:t>2000</w:t>
      </w:r>
      <w:r w:rsidRPr="00D2346A">
        <w:t xml:space="preserve"> (John “The </w:t>
      </w:r>
      <w:proofErr w:type="gramStart"/>
      <w:r w:rsidRPr="00D2346A">
        <w:t>Under</w:t>
      </w:r>
      <w:proofErr w:type="gramEnd"/>
      <w:r w:rsidRPr="00D2346A">
        <w:t xml:space="preserve"> Ground History of American Education” </w:t>
      </w:r>
      <w:proofErr w:type="spellStart"/>
      <w:r w:rsidRPr="00D2346A">
        <w:t>pgs</w:t>
      </w:r>
      <w:proofErr w:type="spellEnd"/>
      <w:r w:rsidRPr="00D2346A">
        <w:t xml:space="preserve"> </w:t>
      </w:r>
      <w:r>
        <w:t>181-183, GDI-JB)</w:t>
      </w:r>
    </w:p>
    <w:p w:rsidR="00074BFA" w:rsidRDefault="00074BFA" w:rsidP="00074BFA">
      <w:pPr>
        <w:rPr>
          <w:rStyle w:val="StyleUnderline"/>
        </w:rPr>
      </w:pPr>
      <w:r w:rsidRPr="00834649">
        <w:rPr>
          <w:rStyle w:val="StyleUnderline"/>
        </w:rPr>
        <w:t xml:space="preserve">Francis </w:t>
      </w:r>
      <w:proofErr w:type="spellStart"/>
      <w:r w:rsidRPr="00834649">
        <w:rPr>
          <w:rStyle w:val="StyleUnderline"/>
        </w:rPr>
        <w:t>Amasa</w:t>
      </w:r>
      <w:proofErr w:type="spellEnd"/>
      <w:r w:rsidRPr="00834649">
        <w:rPr>
          <w:rStyle w:val="StyleUnderline"/>
        </w:rPr>
        <w:t xml:space="preserve"> Walker, president of M.I.T., first declared in 1891 what was soon to become an </w:t>
      </w:r>
      <w:proofErr w:type="spellStart"/>
      <w:r w:rsidRPr="00834649">
        <w:rPr>
          <w:rStyle w:val="StyleUnderline"/>
        </w:rPr>
        <w:t>upperclass</w:t>
      </w:r>
      <w:proofErr w:type="spellEnd"/>
      <w:r>
        <w:rPr>
          <w:rStyle w:val="StyleUnderline"/>
          <w:sz w:val="12"/>
        </w:rPr>
        <w:t xml:space="preserve"> </w:t>
      </w:r>
      <w:r w:rsidRPr="00834649">
        <w:rPr>
          <w:rStyle w:val="StyleUnderline"/>
        </w:rPr>
        <w:t>mantra: Anglo-Saxons were quietly committing "racial suicide."</w:t>
      </w:r>
      <w:r w:rsidRPr="004E370D">
        <w:t xml:space="preserve"> </w:t>
      </w:r>
      <w:r w:rsidRPr="00834649">
        <w:rPr>
          <w:rStyle w:val="StyleUnderline"/>
        </w:rPr>
        <w:t>The insult of competing with</w:t>
      </w:r>
      <w:r>
        <w:rPr>
          <w:rStyle w:val="StyleUnderline"/>
          <w:sz w:val="12"/>
        </w:rPr>
        <w:t xml:space="preserve"> </w:t>
      </w:r>
      <w:r w:rsidRPr="00834649">
        <w:rPr>
          <w:rStyle w:val="StyleUnderline"/>
        </w:rPr>
        <w:t>Latin/Slav/Celtic folkways seemingly discouraged reproduction among families of the old stock. After</w:t>
      </w:r>
      <w:r>
        <w:rPr>
          <w:rStyle w:val="StyleUnderline"/>
          <w:sz w:val="12"/>
        </w:rPr>
        <w:t xml:space="preserve"> </w:t>
      </w:r>
      <w:r w:rsidRPr="00834649">
        <w:rPr>
          <w:rStyle w:val="StyleUnderline"/>
        </w:rPr>
        <w:t>that bombshell, an orchestrated campaign of scientific racism swept the United States and didn’t flag in</w:t>
      </w:r>
      <w:r>
        <w:rPr>
          <w:rStyle w:val="StyleUnderline"/>
          <w:sz w:val="12"/>
        </w:rPr>
        <w:t xml:space="preserve"> </w:t>
      </w:r>
      <w:r w:rsidRPr="00834649">
        <w:rPr>
          <w:rStyle w:val="StyleUnderline"/>
        </w:rPr>
        <w:t>public energy for forty long years. Racial suicide was the Red Scare, Fifth Column, and AIDS</w:t>
      </w:r>
      <w:r>
        <w:rPr>
          <w:rStyle w:val="StyleUnderline"/>
          <w:sz w:val="12"/>
        </w:rPr>
        <w:t xml:space="preserve"> </w:t>
      </w:r>
      <w:r w:rsidRPr="00834649">
        <w:rPr>
          <w:rStyle w:val="StyleUnderline"/>
        </w:rPr>
        <w:t>epidemic of its day all rolled into one. In the long history of manufactured crises, it ranks up there with</w:t>
      </w:r>
      <w:r>
        <w:rPr>
          <w:rStyle w:val="StyleUnderline"/>
          <w:sz w:val="12"/>
        </w:rPr>
        <w:t xml:space="preserve"> </w:t>
      </w:r>
      <w:r w:rsidRPr="00834649">
        <w:rPr>
          <w:rStyle w:val="StyleUnderline"/>
        </w:rPr>
        <w:t>the Reichstag fire, Pearl Harbor, the Gulf of Tonkin, the gasoline shortage of 1973, the Asian economic</w:t>
      </w:r>
      <w:r>
        <w:rPr>
          <w:rStyle w:val="StyleUnderline"/>
          <w:sz w:val="12"/>
        </w:rPr>
        <w:t xml:space="preserve"> </w:t>
      </w:r>
      <w:r w:rsidRPr="00834649">
        <w:rPr>
          <w:rStyle w:val="StyleUnderline"/>
        </w:rPr>
        <w:t>miracle, and corporate downsizing as a prime example of modern psychological management of public</w:t>
      </w:r>
      <w:r>
        <w:rPr>
          <w:rStyle w:val="StyleUnderline"/>
          <w:sz w:val="12"/>
        </w:rPr>
        <w:t xml:space="preserve"> </w:t>
      </w:r>
      <w:r w:rsidRPr="00834649">
        <w:rPr>
          <w:rStyle w:val="StyleUnderline"/>
        </w:rPr>
        <w:t>opinion. The racial suicide theme sounded at exactly the moment public schooling was transforming</w:t>
      </w:r>
      <w:r>
        <w:rPr>
          <w:rStyle w:val="StyleUnderline"/>
          <w:sz w:val="12"/>
        </w:rPr>
        <w:t xml:space="preserve"> </w:t>
      </w:r>
      <w:r w:rsidRPr="00834649">
        <w:rPr>
          <w:rStyle w:val="StyleUnderline"/>
        </w:rPr>
        <w:t>itself into forced government schooling.</w:t>
      </w:r>
      <w:r>
        <w:rPr>
          <w:rStyle w:val="StyleUnderline"/>
          <w:sz w:val="12"/>
        </w:rPr>
        <w:t xml:space="preserve"> </w:t>
      </w:r>
      <w:r w:rsidRPr="004E370D">
        <w:t xml:space="preserve">The </w:t>
      </w:r>
      <w:r w:rsidRPr="00834649">
        <w:rPr>
          <w:rStyle w:val="StyleUnderline"/>
        </w:rPr>
        <w:t>American campaign against racial suicide enlisted great scientists of the day to produce a full</w:t>
      </w:r>
      <w:r>
        <w:rPr>
          <w:rStyle w:val="StyleUnderline"/>
          <w:sz w:val="12"/>
        </w:rPr>
        <w:t xml:space="preserve"> </w:t>
      </w:r>
      <w:r w:rsidRPr="00834649">
        <w:rPr>
          <w:rStyle w:val="StyleUnderline"/>
        </w:rPr>
        <w:t>library of books, scientific journal articles, popular magazine pieces, legislation, lectures, and indirect</w:t>
      </w:r>
      <w:r>
        <w:rPr>
          <w:rStyle w:val="StyleUnderline"/>
          <w:sz w:val="12"/>
        </w:rPr>
        <w:t xml:space="preserve"> </w:t>
      </w:r>
      <w:r w:rsidRPr="00834649">
        <w:rPr>
          <w:rStyle w:val="StyleUnderline"/>
        </w:rPr>
        <w:t>school curricula.</w:t>
      </w:r>
      <w:r w:rsidRPr="004E370D">
        <w:t xml:space="preserve"> </w:t>
      </w:r>
      <w:r w:rsidRPr="00834649">
        <w:rPr>
          <w:rStyle w:val="StyleUnderline"/>
        </w:rPr>
        <w:t>It caught the attention of the entire civilized world, including Imperial Germany and</w:t>
      </w:r>
      <w:r>
        <w:rPr>
          <w:rStyle w:val="StyleUnderline"/>
          <w:sz w:val="12"/>
        </w:rPr>
        <w:t xml:space="preserve"> </w:t>
      </w:r>
      <w:r w:rsidRPr="00834649">
        <w:rPr>
          <w:rStyle w:val="StyleUnderline"/>
        </w:rPr>
        <w:t>Imperial Japan.</w:t>
      </w:r>
      <w:r w:rsidRPr="004E370D">
        <w:t xml:space="preserve"> </w:t>
      </w:r>
      <w:r w:rsidRPr="00834649">
        <w:rPr>
          <w:rStyle w:val="StyleUnderline"/>
        </w:rPr>
        <w:t>Both sent official study delegations to America to observe the resourcefulness of this</w:t>
      </w:r>
      <w:r>
        <w:rPr>
          <w:rStyle w:val="StyleUnderline"/>
          <w:sz w:val="12"/>
        </w:rPr>
        <w:t xml:space="preserve"> </w:t>
      </w:r>
      <w:r w:rsidRPr="00834649">
        <w:rPr>
          <w:rStyle w:val="StyleUnderline"/>
        </w:rPr>
        <w:t>new industrial utopia in purging itself of its original democratic character.</w:t>
      </w:r>
      <w:r w:rsidRPr="004E370D">
        <w:t xml:space="preserve"> It is as if there exists some</w:t>
      </w:r>
      <w:r>
        <w:rPr>
          <w:rStyle w:val="StyleUnderline"/>
          <w:sz w:val="12"/>
        </w:rPr>
        <w:t xml:space="preserve"> </w:t>
      </w:r>
      <w:r w:rsidRPr="004E370D">
        <w:t>tacit understanding on the part of mainstream scholarship and journalism to steer clear of the shoals of</w:t>
      </w:r>
      <w:r>
        <w:rPr>
          <w:rStyle w:val="StyleUnderline"/>
          <w:sz w:val="12"/>
        </w:rPr>
        <w:t xml:space="preserve"> </w:t>
      </w:r>
      <w:r w:rsidRPr="004E370D">
        <w:t xml:space="preserve">this period, but </w:t>
      </w:r>
      <w:r w:rsidRPr="00834649">
        <w:rPr>
          <w:rStyle w:val="StyleUnderline"/>
        </w:rPr>
        <w:t>even an amateur like myself finds enough to indicate that racial suicide provided a</w:t>
      </w:r>
      <w:r>
        <w:rPr>
          <w:rStyle w:val="StyleUnderline"/>
          <w:sz w:val="12"/>
        </w:rPr>
        <w:t xml:space="preserve"> </w:t>
      </w:r>
      <w:r w:rsidRPr="00834649">
        <w:rPr>
          <w:rStyle w:val="StyleUnderline"/>
        </w:rPr>
        <w:t>leading motive to justify the radical shift of American society toward well-schooled orthodoxy.</w:t>
      </w:r>
      <w:r w:rsidRPr="004E370D">
        <w:t xml:space="preserve"> What is</w:t>
      </w:r>
      <w:r>
        <w:rPr>
          <w:rStyle w:val="StyleUnderline"/>
          <w:sz w:val="12"/>
        </w:rPr>
        <w:t xml:space="preserve"> </w:t>
      </w:r>
      <w:r w:rsidRPr="004E370D">
        <w:t>intriguing in light of the relative amnesia concerning these connections is the sheer quantity of the</w:t>
      </w:r>
      <w:r>
        <w:rPr>
          <w:rStyle w:val="StyleUnderline"/>
          <w:sz w:val="12"/>
        </w:rPr>
        <w:t xml:space="preserve"> </w:t>
      </w:r>
      <w:r w:rsidRPr="004E370D">
        <w:t>damning data. Genetic experimentation, once teased from its hiding holes, is revealed as a master</w:t>
      </w:r>
      <w:r>
        <w:rPr>
          <w:rStyle w:val="StyleUnderline"/>
          <w:sz w:val="12"/>
        </w:rPr>
        <w:t xml:space="preserve"> </w:t>
      </w:r>
      <w:r w:rsidRPr="004E370D">
        <w:t>political project of the twentieth century with the United States, Germany, and England its enthusiastic</w:t>
      </w:r>
      <w:r>
        <w:rPr>
          <w:rStyle w:val="StyleUnderline"/>
          <w:sz w:val="12"/>
        </w:rPr>
        <w:t xml:space="preserve"> </w:t>
      </w:r>
      <w:r w:rsidRPr="004E370D">
        <w:t xml:space="preserve">sponsors. </w:t>
      </w:r>
      <w:r w:rsidRPr="00F779C5">
        <w:rPr>
          <w:rStyle w:val="StyleUnderline"/>
        </w:rPr>
        <w:t>Data gathered in school surveys and social experimentation with children have been</w:t>
      </w:r>
      <w:r>
        <w:rPr>
          <w:rStyle w:val="StyleUnderline"/>
          <w:sz w:val="12"/>
        </w:rPr>
        <w:t xml:space="preserve"> </w:t>
      </w:r>
      <w:r w:rsidRPr="00F779C5">
        <w:rPr>
          <w:rStyle w:val="StyleUnderline"/>
        </w:rPr>
        <w:t>important sources of grist for this initiative.</w:t>
      </w:r>
      <w:r>
        <w:rPr>
          <w:rStyle w:val="StyleUnderline"/>
          <w:sz w:val="12"/>
        </w:rPr>
        <w:t xml:space="preserve"> </w:t>
      </w:r>
      <w:r w:rsidRPr="004E370D">
        <w:t>M.I.T.’s Walker got an intellectual boost from activities of the influential American sociologist Edward</w:t>
      </w:r>
      <w:r>
        <w:rPr>
          <w:rStyle w:val="StyleUnderline"/>
          <w:sz w:val="12"/>
        </w:rPr>
        <w:t xml:space="preserve"> </w:t>
      </w:r>
      <w:r w:rsidRPr="004E370D">
        <w:t>A. Ross, who explained to the American Academy of Political and Social Science exactly how</w:t>
      </w:r>
      <w:r>
        <w:rPr>
          <w:rStyle w:val="StyleUnderline"/>
          <w:sz w:val="12"/>
        </w:rPr>
        <w:t xml:space="preserve"> </w:t>
      </w:r>
      <w:r w:rsidRPr="00F779C5">
        <w:rPr>
          <w:rStyle w:val="StyleUnderline"/>
        </w:rPr>
        <w:t>unchecked Asiatic immigration would lead to the extinction of the American people. Higher races, he</w:t>
      </w:r>
      <w:r>
        <w:rPr>
          <w:rStyle w:val="StyleUnderline"/>
          <w:sz w:val="12"/>
        </w:rPr>
        <w:t xml:space="preserve"> </w:t>
      </w:r>
      <w:r w:rsidRPr="00F779C5">
        <w:rPr>
          <w:rStyle w:val="StyleUnderline"/>
        </w:rPr>
        <w:t>said, will not endure competition from lower ones. After that, even Teddy Roosevelt was issuing</w:t>
      </w:r>
      <w:r>
        <w:rPr>
          <w:rStyle w:val="StyleUnderline"/>
          <w:sz w:val="12"/>
        </w:rPr>
        <w:t xml:space="preserve"> </w:t>
      </w:r>
      <w:r w:rsidRPr="00F779C5">
        <w:rPr>
          <w:rStyle w:val="StyleUnderline"/>
        </w:rPr>
        <w:t>marching orders to Anglo-Saxon mothers, asking well-bred ladies to mobilize their loins in an effort to</w:t>
      </w:r>
      <w:r>
        <w:rPr>
          <w:rStyle w:val="StyleUnderline"/>
          <w:sz w:val="12"/>
        </w:rPr>
        <w:t xml:space="preserve"> </w:t>
      </w:r>
      <w:r w:rsidRPr="00F779C5">
        <w:rPr>
          <w:rStyle w:val="StyleUnderline"/>
        </w:rPr>
        <w:t>arrest the suicidal decline.</w:t>
      </w:r>
      <w:r w:rsidRPr="004E370D">
        <w:t xml:space="preserve"> Breed as if the race depended on it, said Roosevelt. </w:t>
      </w:r>
      <w:r w:rsidRPr="00F779C5">
        <w:rPr>
          <w:rStyle w:val="StyleUnderline"/>
        </w:rPr>
        <w:t>Eugenics had openly</w:t>
      </w:r>
      <w:r>
        <w:rPr>
          <w:rStyle w:val="StyleUnderline"/>
          <w:sz w:val="12"/>
        </w:rPr>
        <w:t xml:space="preserve"> </w:t>
      </w:r>
      <w:r w:rsidRPr="00F779C5">
        <w:rPr>
          <w:rStyle w:val="StyleUnderline"/>
        </w:rPr>
        <w:t>become national politics for the first time in America, but hardly the last.</w:t>
      </w:r>
      <w:r>
        <w:rPr>
          <w:rStyle w:val="StyleUnderline"/>
          <w:sz w:val="12"/>
        </w:rPr>
        <w:t xml:space="preserve"> </w:t>
      </w:r>
      <w:r w:rsidRPr="004E370D">
        <w:t xml:space="preserve">Harper’s </w:t>
      </w:r>
      <w:proofErr w:type="gramStart"/>
      <w:r w:rsidRPr="004E370D">
        <w:t>Weekly</w:t>
      </w:r>
      <w:proofErr w:type="gramEnd"/>
      <w:r w:rsidRPr="004E370D">
        <w:t xml:space="preserve"> chastised Roosevelt, saying mere exhortation would have no effect as long as</w:t>
      </w:r>
      <w:r>
        <w:rPr>
          <w:rStyle w:val="StyleUnderline"/>
          <w:sz w:val="12"/>
        </w:rPr>
        <w:t xml:space="preserve"> </w:t>
      </w:r>
      <w:r w:rsidRPr="004E370D">
        <w:t>immigration continued to reduce the native birthrate by insulting our best breeders. From 1905 to 1909</w:t>
      </w:r>
      <w:r>
        <w:rPr>
          <w:rStyle w:val="StyleUnderline"/>
          <w:sz w:val="12"/>
        </w:rPr>
        <w:t xml:space="preserve"> </w:t>
      </w:r>
      <w:r w:rsidRPr="004E370D">
        <w:t xml:space="preserve">at least one major popular magazine article on the subject appeared every single month. </w:t>
      </w:r>
      <w:r w:rsidRPr="00F779C5">
        <w:rPr>
          <w:rStyle w:val="StyleUnderline"/>
        </w:rPr>
        <w:t>Books warned that race suicide would "toll the passing of this great Anglo-</w:t>
      </w:r>
      <w:proofErr w:type="spellStart"/>
      <w:r w:rsidRPr="00F779C5">
        <w:rPr>
          <w:rStyle w:val="StyleUnderline"/>
        </w:rPr>
        <w:t>Teuton</w:t>
      </w:r>
      <w:proofErr w:type="spellEnd"/>
      <w:r w:rsidRPr="00F779C5">
        <w:rPr>
          <w:rStyle w:val="StyleUnderline"/>
        </w:rPr>
        <w:t xml:space="preserve"> people," giving the nation over to</w:t>
      </w:r>
      <w:r>
        <w:rPr>
          <w:rStyle w:val="StyleUnderline"/>
          <w:sz w:val="12"/>
        </w:rPr>
        <w:t xml:space="preserve"> </w:t>
      </w:r>
      <w:r w:rsidRPr="00F779C5">
        <w:rPr>
          <w:rStyle w:val="StyleUnderline"/>
        </w:rPr>
        <w:t xml:space="preserve">Latins, Slavs, or worse, Jews and other </w:t>
      </w:r>
      <w:proofErr w:type="spellStart"/>
      <w:r w:rsidRPr="00F779C5">
        <w:rPr>
          <w:rStyle w:val="StyleUnderline"/>
        </w:rPr>
        <w:t>Asiatics</w:t>
      </w:r>
      <w:proofErr w:type="spellEnd"/>
      <w:r w:rsidRPr="00F779C5">
        <w:rPr>
          <w:rStyle w:val="StyleUnderline"/>
        </w:rPr>
        <w:t>.</w:t>
      </w:r>
      <w:r>
        <w:rPr>
          <w:rStyle w:val="StyleUnderline"/>
          <w:sz w:val="12"/>
        </w:rPr>
        <w:t xml:space="preserve"> </w:t>
      </w:r>
      <w:r w:rsidRPr="004E370D">
        <w:t xml:space="preserve">Meanwhile, </w:t>
      </w:r>
      <w:r w:rsidRPr="00F779C5">
        <w:rPr>
          <w:rStyle w:val="StyleUnderline"/>
        </w:rPr>
        <w:t xml:space="preserve">the long-ignored genetic work of monk </w:t>
      </w:r>
      <w:proofErr w:type="spellStart"/>
      <w:r w:rsidRPr="00F779C5">
        <w:rPr>
          <w:rStyle w:val="StyleUnderline"/>
        </w:rPr>
        <w:t>Gregor</w:t>
      </w:r>
      <w:proofErr w:type="spellEnd"/>
      <w:r w:rsidRPr="00F779C5">
        <w:rPr>
          <w:rStyle w:val="StyleUnderline"/>
        </w:rPr>
        <w:t xml:space="preserve"> Mendel was conveniently rediscovered,</w:t>
      </w:r>
      <w:r>
        <w:rPr>
          <w:rStyle w:val="StyleUnderline"/>
          <w:sz w:val="12"/>
        </w:rPr>
        <w:t xml:space="preserve"> </w:t>
      </w:r>
      <w:r w:rsidRPr="00F779C5">
        <w:rPr>
          <w:rStyle w:val="StyleUnderline"/>
        </w:rPr>
        <w:t>adding more fuel to the fires of racial thinking</w:t>
      </w:r>
      <w:r w:rsidRPr="004E370D">
        <w:t xml:space="preserve">. Here, presumably, a </w:t>
      </w:r>
      <w:r w:rsidRPr="00F779C5">
        <w:rPr>
          <w:rStyle w:val="StyleUnderline"/>
        </w:rPr>
        <w:t>humble man of God showed</w:t>
      </w:r>
      <w:r>
        <w:rPr>
          <w:rStyle w:val="StyleUnderline"/>
          <w:sz w:val="12"/>
        </w:rPr>
        <w:t xml:space="preserve"> </w:t>
      </w:r>
      <w:r w:rsidRPr="00F779C5">
        <w:rPr>
          <w:rStyle w:val="StyleUnderline"/>
        </w:rPr>
        <w:t>mathematically that something caused transmission of characteristics from generation to generation,</w:t>
      </w:r>
      <w:r>
        <w:rPr>
          <w:rStyle w:val="StyleUnderline"/>
          <w:sz w:val="12"/>
        </w:rPr>
        <w:t xml:space="preserve"> </w:t>
      </w:r>
      <w:r w:rsidRPr="00F779C5">
        <w:rPr>
          <w:rStyle w:val="StyleUnderline"/>
        </w:rPr>
        <w:t>independent of any effect of nurture or education</w:t>
      </w:r>
      <w:r w:rsidRPr="004E370D">
        <w:t>. Horse, dog, and rose breeders had empirically</w:t>
      </w:r>
      <w:r>
        <w:rPr>
          <w:rStyle w:val="StyleUnderline"/>
          <w:sz w:val="12"/>
        </w:rPr>
        <w:t xml:space="preserve"> </w:t>
      </w:r>
      <w:r w:rsidRPr="004E370D">
        <w:t>derived these insights a thousand years before Mendel, but credit passed to science for the "discovery."</w:t>
      </w:r>
      <w:r>
        <w:rPr>
          <w:rStyle w:val="StyleUnderline"/>
          <w:sz w:val="12"/>
        </w:rPr>
        <w:t xml:space="preserve"> </w:t>
      </w:r>
      <w:r w:rsidRPr="004E370D">
        <w:t>Into the center of this racial excitement strode the formidable figure of Sir Francis Galton, first cousin</w:t>
      </w:r>
      <w:r>
        <w:rPr>
          <w:rStyle w:val="StyleUnderline"/>
          <w:sz w:val="12"/>
        </w:rPr>
        <w:t xml:space="preserve"> </w:t>
      </w:r>
      <w:r w:rsidRPr="004E370D">
        <w:t>of Charles Darwin, in line of descent from Malthus</w:t>
      </w:r>
      <w:proofErr w:type="gramStart"/>
      <w:r w:rsidRPr="004E370D">
        <w:t>,1</w:t>
      </w:r>
      <w:proofErr w:type="gramEnd"/>
      <w:r>
        <w:rPr>
          <w:rStyle w:val="StyleUnderline"/>
          <w:sz w:val="12"/>
        </w:rPr>
        <w:t xml:space="preserve"> </w:t>
      </w:r>
      <w:r w:rsidRPr="004E370D">
        <w:t>possessor of incredible intellectual ability and</w:t>
      </w:r>
      <w:r>
        <w:rPr>
          <w:rStyle w:val="StyleUnderline"/>
          <w:sz w:val="12"/>
        </w:rPr>
        <w:t xml:space="preserve"> </w:t>
      </w:r>
      <w:r w:rsidRPr="004E370D">
        <w:t xml:space="preserve">indefatigable energy, a man of great personal wealth, a knight of the realm. </w:t>
      </w:r>
      <w:r w:rsidRPr="00F779C5">
        <w:rPr>
          <w:rStyle w:val="StyleUnderline"/>
        </w:rPr>
        <w:t>Galton preached</w:t>
      </w:r>
      <w:r>
        <w:rPr>
          <w:rStyle w:val="StyleUnderline"/>
          <w:sz w:val="12"/>
        </w:rPr>
        <w:t xml:space="preserve"> </w:t>
      </w:r>
      <w:r w:rsidRPr="00F779C5">
        <w:rPr>
          <w:rStyle w:val="StyleUnderline"/>
        </w:rPr>
        <w:t>improvement of the human breed with evangelical fervor, demanding a policy of biological positivism</w:t>
      </w:r>
      <w:r>
        <w:rPr>
          <w:rStyle w:val="StyleUnderline"/>
          <w:sz w:val="12"/>
        </w:rPr>
        <w:t xml:space="preserve"> </w:t>
      </w:r>
      <w:r w:rsidRPr="00F779C5">
        <w:rPr>
          <w:rStyle w:val="StyleUnderline"/>
        </w:rPr>
        <w:t xml:space="preserve">which would produce the same genetic dividends that were being </w:t>
      </w:r>
      <w:proofErr w:type="spellStart"/>
      <w:r w:rsidRPr="00F779C5">
        <w:rPr>
          <w:rStyle w:val="StyleUnderline"/>
        </w:rPr>
        <w:t>reaped</w:t>
      </w:r>
      <w:proofErr w:type="spellEnd"/>
      <w:r w:rsidRPr="00F779C5">
        <w:rPr>
          <w:rStyle w:val="StyleUnderline"/>
        </w:rPr>
        <w:t xml:space="preserve"> by positivism in the hard</w:t>
      </w:r>
      <w:r>
        <w:rPr>
          <w:rStyle w:val="StyleUnderline"/>
          <w:sz w:val="12"/>
        </w:rPr>
        <w:t xml:space="preserve"> </w:t>
      </w:r>
      <w:r w:rsidRPr="00F779C5">
        <w:rPr>
          <w:rStyle w:val="StyleUnderline"/>
        </w:rPr>
        <w:t>sciences of chemistry and physics.</w:t>
      </w:r>
      <w:r w:rsidRPr="004E370D">
        <w:t xml:space="preserve"> </w:t>
      </w:r>
      <w:r w:rsidRPr="00F779C5">
        <w:rPr>
          <w:rStyle w:val="StyleUnderline"/>
        </w:rPr>
        <w:t>The "eugenics movement," as it was now called, would save us</w:t>
      </w:r>
      <w:r>
        <w:rPr>
          <w:rStyle w:val="StyleUnderline"/>
          <w:sz w:val="12"/>
        </w:rPr>
        <w:t xml:space="preserve"> </w:t>
      </w:r>
      <w:r w:rsidRPr="00F779C5">
        <w:rPr>
          <w:rStyle w:val="StyleUnderline"/>
        </w:rPr>
        <w:t>socially by manipulating the best to breed</w:t>
      </w:r>
      <w:r w:rsidRPr="004E370D">
        <w:t xml:space="preserve"> (positive eugenics) </w:t>
      </w:r>
      <w:r w:rsidRPr="00F779C5">
        <w:rPr>
          <w:rStyle w:val="StyleUnderline"/>
        </w:rPr>
        <w:t>and encouraging the worst to die out</w:t>
      </w:r>
      <w:r>
        <w:rPr>
          <w:rStyle w:val="StyleUnderline"/>
          <w:sz w:val="12"/>
        </w:rPr>
        <w:t xml:space="preserve"> </w:t>
      </w:r>
      <w:r w:rsidRPr="004E370D">
        <w:t>(negative eugenics</w:t>
      </w:r>
      <w:r w:rsidRPr="00F779C5">
        <w:rPr>
          <w:rStyle w:val="StyleUnderline"/>
        </w:rPr>
        <w:t>). School would have a major role to play in this. Race-improvement was in the air,</w:t>
      </w:r>
      <w:r>
        <w:rPr>
          <w:rStyle w:val="StyleUnderline"/>
          <w:sz w:val="12"/>
        </w:rPr>
        <w:t xml:space="preserve"> </w:t>
      </w:r>
      <w:r w:rsidRPr="00F779C5">
        <w:rPr>
          <w:rStyle w:val="StyleUnderline"/>
        </w:rPr>
        <w:t>its method compounded out of state action and forced schooling.</w:t>
      </w:r>
      <w:r>
        <w:rPr>
          <w:rStyle w:val="StyleUnderline"/>
          <w:sz w:val="12"/>
        </w:rPr>
        <w:t xml:space="preserve"> </w:t>
      </w:r>
      <w:r w:rsidRPr="00F779C5">
        <w:rPr>
          <w:rStyle w:val="StyleUnderline"/>
        </w:rPr>
        <w:t>Galton’s inspiration</w:t>
      </w:r>
      <w:r w:rsidRPr="004E370D">
        <w:t xml:space="preserve"> and plenty of American money—much of it Andrew Carnegie’s and Mrs. Averill</w:t>
      </w:r>
      <w:r>
        <w:rPr>
          <w:rStyle w:val="StyleUnderline"/>
          <w:sz w:val="12"/>
        </w:rPr>
        <w:t xml:space="preserve"> </w:t>
      </w:r>
      <w:r w:rsidRPr="004E370D">
        <w:t>Harriman’s—</w:t>
      </w:r>
      <w:r w:rsidRPr="00F779C5">
        <w:rPr>
          <w:rStyle w:val="StyleUnderline"/>
        </w:rPr>
        <w:t>opened the first racial science laboratory</w:t>
      </w:r>
      <w:r w:rsidRPr="004E370D">
        <w:t xml:space="preserve"> in the world in Cold Spring Harbor, Long</w:t>
      </w:r>
      <w:r>
        <w:rPr>
          <w:rStyle w:val="StyleUnderline"/>
          <w:sz w:val="12"/>
        </w:rPr>
        <w:t xml:space="preserve"> </w:t>
      </w:r>
      <w:r w:rsidRPr="004E370D">
        <w:t>Island, in 1904. And kept it open for thirty-five years, until Hitler’s invasion of Poland made discretion</w:t>
      </w:r>
      <w:r>
        <w:rPr>
          <w:rStyle w:val="StyleUnderline"/>
          <w:sz w:val="12"/>
        </w:rPr>
        <w:t xml:space="preserve"> </w:t>
      </w:r>
      <w:r w:rsidRPr="004E370D">
        <w:t>seem the wiser part of zealotry for the moment at the Carnegie Corporation. In 1939, it was quietly shut</w:t>
      </w:r>
      <w:r>
        <w:rPr>
          <w:rStyle w:val="StyleUnderline"/>
          <w:sz w:val="12"/>
        </w:rPr>
        <w:t xml:space="preserve"> </w:t>
      </w:r>
      <w:r w:rsidRPr="004E370D">
        <w:t xml:space="preserve">down. The last president at the Cold Spring Harbor facility was M.I.T. president </w:t>
      </w:r>
      <w:proofErr w:type="spellStart"/>
      <w:r w:rsidRPr="004E370D">
        <w:t>Vannevar</w:t>
      </w:r>
      <w:proofErr w:type="spellEnd"/>
      <w:r w:rsidRPr="004E370D">
        <w:t xml:space="preserve"> Bush, often</w:t>
      </w:r>
      <w:r>
        <w:rPr>
          <w:rStyle w:val="StyleUnderline"/>
          <w:sz w:val="12"/>
        </w:rPr>
        <w:t xml:space="preserve"> </w:t>
      </w:r>
      <w:r w:rsidRPr="004E370D">
        <w:t xml:space="preserve">called "The Father of the Atomic Bomb." </w:t>
      </w:r>
      <w:r w:rsidRPr="00F779C5">
        <w:rPr>
          <w:rStyle w:val="StyleUnderline"/>
        </w:rPr>
        <w:t>Eugenic thinking injected energy into the exploding "mental</w:t>
      </w:r>
      <w:r>
        <w:rPr>
          <w:rStyle w:val="StyleUnderline"/>
          <w:sz w:val="12"/>
        </w:rPr>
        <w:t xml:space="preserve"> </w:t>
      </w:r>
      <w:r w:rsidRPr="00F779C5">
        <w:rPr>
          <w:rStyle w:val="StyleUnderline"/>
        </w:rPr>
        <w:t>hygiene" movement, too. Word went out to the recently erected national network of hospitals that it</w:t>
      </w:r>
      <w:r>
        <w:rPr>
          <w:rStyle w:val="StyleUnderline"/>
          <w:sz w:val="12"/>
        </w:rPr>
        <w:t xml:space="preserve"> </w:t>
      </w:r>
      <w:r w:rsidRPr="00F779C5">
        <w:rPr>
          <w:rStyle w:val="StyleUnderline"/>
        </w:rPr>
        <w:t>was okay to begin sterilizing mental defectives.</w:t>
      </w:r>
      <w:r w:rsidRPr="004E370D">
        <w:t xml:space="preserve"> This green light came complete with legislative</w:t>
      </w:r>
      <w:r>
        <w:rPr>
          <w:rStyle w:val="StyleUnderline"/>
          <w:sz w:val="12"/>
        </w:rPr>
        <w:t xml:space="preserve"> </w:t>
      </w:r>
      <w:r w:rsidRPr="004E370D">
        <w:t>licenses to decide who those defectives were—and freedom from any legal jeopardy.</w:t>
      </w:r>
      <w:r>
        <w:rPr>
          <w:rStyle w:val="StyleUnderline"/>
          <w:sz w:val="12"/>
        </w:rPr>
        <w:t xml:space="preserve"> </w:t>
      </w:r>
      <w:r w:rsidRPr="004E370D">
        <w:t>A scholarly book from M.I.T. created intellectual havoc in the year 1899 and long afterwards, lending</w:t>
      </w:r>
      <w:r>
        <w:rPr>
          <w:rStyle w:val="StyleUnderline"/>
          <w:sz w:val="12"/>
        </w:rPr>
        <w:t xml:space="preserve"> </w:t>
      </w:r>
      <w:r w:rsidRPr="004E370D">
        <w:t>maximum credibility to the eugenicist agenda. The Races of Europe was written by brilliant economist</w:t>
      </w:r>
      <w:r>
        <w:rPr>
          <w:rStyle w:val="StyleUnderline"/>
          <w:sz w:val="12"/>
        </w:rPr>
        <w:t xml:space="preserve"> </w:t>
      </w:r>
      <w:r w:rsidRPr="004E370D">
        <w:t xml:space="preserve">William Z. Ripley; it armed the racial-suicide crowd and its companion group of enthusiasts, the </w:t>
      </w:r>
      <w:proofErr w:type="spellStart"/>
      <w:r w:rsidRPr="004E370D">
        <w:t>racialscience</w:t>
      </w:r>
      <w:proofErr w:type="spellEnd"/>
      <w:r>
        <w:rPr>
          <w:rStyle w:val="StyleUnderline"/>
          <w:sz w:val="12"/>
        </w:rPr>
        <w:t xml:space="preserve"> </w:t>
      </w:r>
      <w:r w:rsidRPr="004E370D">
        <w:t>crowd, with information that Europe was divided into three races, easily distinguishable from</w:t>
      </w:r>
      <w:r>
        <w:rPr>
          <w:rStyle w:val="StyleUnderline"/>
          <w:sz w:val="12"/>
        </w:rPr>
        <w:t xml:space="preserve"> </w:t>
      </w:r>
      <w:r w:rsidRPr="004E370D">
        <w:t xml:space="preserve">one another by physical measurements. First, a race of blonde long heads (the </w:t>
      </w:r>
      <w:proofErr w:type="spellStart"/>
      <w:r w:rsidRPr="004E370D">
        <w:t>Teutons</w:t>
      </w:r>
      <w:proofErr w:type="spellEnd"/>
      <w:r w:rsidRPr="004E370D">
        <w:t>); second, a</w:t>
      </w:r>
      <w:r>
        <w:rPr>
          <w:rStyle w:val="StyleUnderline"/>
          <w:sz w:val="12"/>
        </w:rPr>
        <w:t xml:space="preserve"> </w:t>
      </w:r>
      <w:r w:rsidRPr="004E370D">
        <w:t>central race of stocky round heads (the Alpines); and third, a southern race of slender, dark long heads</w:t>
      </w:r>
      <w:r>
        <w:rPr>
          <w:rStyle w:val="StyleUnderline"/>
          <w:sz w:val="12"/>
        </w:rPr>
        <w:t xml:space="preserve"> </w:t>
      </w:r>
      <w:r w:rsidRPr="004E370D">
        <w:t xml:space="preserve">(the </w:t>
      </w:r>
      <w:proofErr w:type="spellStart"/>
      <w:r w:rsidRPr="004E370D">
        <w:t>Mediterraneans</w:t>
      </w:r>
      <w:proofErr w:type="spellEnd"/>
      <w:r w:rsidRPr="004E370D">
        <w:t>). Here, finally, was a way to distinguish reliably among the qualities of old</w:t>
      </w:r>
      <w:r>
        <w:rPr>
          <w:rStyle w:val="StyleUnderline"/>
          <w:sz w:val="12"/>
        </w:rPr>
        <w:t xml:space="preserve"> </w:t>
      </w:r>
      <w:r w:rsidRPr="004E370D">
        <w:t>immigration and new! Ripley took the 28-year-old Darwinian concept of "reversion" and charged it</w:t>
      </w:r>
      <w:r>
        <w:rPr>
          <w:rStyle w:val="StyleUnderline"/>
          <w:sz w:val="12"/>
        </w:rPr>
        <w:t xml:space="preserve"> </w:t>
      </w:r>
      <w:r w:rsidRPr="004E370D">
        <w:t>with new energy.</w:t>
      </w:r>
      <w:r>
        <w:rPr>
          <w:rStyle w:val="StyleUnderline"/>
          <w:sz w:val="12"/>
        </w:rPr>
        <w:t xml:space="preserve"> </w:t>
      </w:r>
      <w:r w:rsidRPr="004E370D">
        <w:t>Was it possible, Ripley asked, that promiscuous breeding of Nordic peoples with Southern Europeans</w:t>
      </w:r>
      <w:r>
        <w:rPr>
          <w:rStyle w:val="StyleUnderline"/>
          <w:sz w:val="12"/>
        </w:rPr>
        <w:t xml:space="preserve"> </w:t>
      </w:r>
      <w:r w:rsidRPr="004E370D">
        <w:t>could doom the New England Anglo-Nordic stock? I</w:t>
      </w:r>
      <w:r w:rsidRPr="00F779C5">
        <w:rPr>
          <w:rStyle w:val="StyleUnderline"/>
        </w:rPr>
        <w:t>ncipient race suicide could be dealt with only by</w:t>
      </w:r>
      <w:r>
        <w:rPr>
          <w:rStyle w:val="StyleUnderline"/>
          <w:sz w:val="12"/>
        </w:rPr>
        <w:t xml:space="preserve"> </w:t>
      </w:r>
      <w:r w:rsidRPr="00F779C5">
        <w:rPr>
          <w:rStyle w:val="StyleUnderline"/>
        </w:rPr>
        <w:t>legislation. Education should be employed to raise the current immigrant’s "standard of morality,"</w:t>
      </w:r>
      <w:r>
        <w:rPr>
          <w:rStyle w:val="StyleUnderline"/>
          <w:sz w:val="12"/>
        </w:rPr>
        <w:t xml:space="preserve"> </w:t>
      </w:r>
      <w:r w:rsidRPr="00F779C5">
        <w:rPr>
          <w:rStyle w:val="StyleUnderline"/>
        </w:rPr>
        <w:t xml:space="preserve">making him more tolerable to society. </w:t>
      </w:r>
      <w:r w:rsidRPr="004E370D">
        <w:t>That would help. But nothing could be done about reversion.</w:t>
      </w:r>
      <w:r>
        <w:rPr>
          <w:rStyle w:val="StyleUnderline"/>
          <w:sz w:val="12"/>
        </w:rPr>
        <w:t xml:space="preserve"> </w:t>
      </w:r>
      <w:r w:rsidRPr="004E370D">
        <w:t>Subspecies of men could not be allowed to couple with 100 percent American female breeding stock.</w:t>
      </w:r>
      <w:r>
        <w:rPr>
          <w:rStyle w:val="StyleUnderline"/>
          <w:sz w:val="12"/>
        </w:rPr>
        <w:t xml:space="preserve"> </w:t>
      </w:r>
      <w:r w:rsidRPr="0024434B">
        <w:rPr>
          <w:rStyle w:val="StyleUnderline"/>
        </w:rPr>
        <w:t>All the pieces were now in position for full-scale national hysteria to commence, an era of sanctions</w:t>
      </w:r>
      <w:r>
        <w:rPr>
          <w:rStyle w:val="StyleUnderline"/>
          <w:sz w:val="12"/>
        </w:rPr>
        <w:t xml:space="preserve"> </w:t>
      </w:r>
      <w:r w:rsidRPr="0024434B">
        <w:rPr>
          <w:rStyle w:val="StyleUnderline"/>
        </w:rPr>
        <w:t>buttressed by the authority of peerless scientific experts</w:t>
      </w:r>
      <w:r w:rsidRPr="004E370D">
        <w:t>. American society would require harsh</w:t>
      </w:r>
      <w:r>
        <w:rPr>
          <w:rStyle w:val="StyleUnderline"/>
          <w:sz w:val="12"/>
        </w:rPr>
        <w:t xml:space="preserve"> </w:t>
      </w:r>
      <w:r w:rsidRPr="004E370D">
        <w:t xml:space="preserve">discipline after the Prussian fashion in order to meet this challenge. Thanks to men like Ripley, </w:t>
      </w:r>
      <w:r w:rsidRPr="0024434B">
        <w:rPr>
          <w:rStyle w:val="StyleUnderline"/>
        </w:rPr>
        <w:t>the</w:t>
      </w:r>
      <w:r>
        <w:rPr>
          <w:rStyle w:val="StyleUnderline"/>
          <w:sz w:val="12"/>
        </w:rPr>
        <w:t xml:space="preserve"> </w:t>
      </w:r>
      <w:r w:rsidRPr="0024434B">
        <w:rPr>
          <w:rStyle w:val="StyleUnderline"/>
        </w:rPr>
        <w:t>experts could apply such discipline with an exalted sense of mathematical righteousness.</w:t>
      </w:r>
      <w:r w:rsidRPr="004E370D">
        <w:t xml:space="preserve"> The first</w:t>
      </w:r>
      <w:r>
        <w:rPr>
          <w:rStyle w:val="StyleUnderline"/>
          <w:sz w:val="12"/>
        </w:rPr>
        <w:t xml:space="preserve"> </w:t>
      </w:r>
      <w:r w:rsidRPr="004E370D">
        <w:t xml:space="preserve">requirement would be to force the dangerous classes into schools. </w:t>
      </w:r>
      <w:r w:rsidRPr="0024434B">
        <w:rPr>
          <w:rStyle w:val="StyleUnderline"/>
        </w:rPr>
        <w:t>Laws were on the books, time to</w:t>
      </w:r>
      <w:r>
        <w:rPr>
          <w:rStyle w:val="StyleUnderline"/>
          <w:sz w:val="12"/>
        </w:rPr>
        <w:t xml:space="preserve"> </w:t>
      </w:r>
      <w:r w:rsidRPr="0024434B">
        <w:rPr>
          <w:rStyle w:val="StyleUnderline"/>
        </w:rPr>
        <w:t>enforce them. A covert American sterilization program managed by trusted administrators in the brand new hospital</w:t>
      </w:r>
      <w:r>
        <w:rPr>
          <w:rStyle w:val="StyleUnderline"/>
          <w:sz w:val="12"/>
        </w:rPr>
        <w:t xml:space="preserve"> </w:t>
      </w:r>
      <w:r w:rsidRPr="0024434B">
        <w:rPr>
          <w:rStyle w:val="StyleUnderline"/>
        </w:rPr>
        <w:t>network took place during the same years that forced schooling was being brought along</w:t>
      </w:r>
      <w:r w:rsidRPr="004E370D">
        <w:t>. This</w:t>
      </w:r>
      <w:r>
        <w:rPr>
          <w:rStyle w:val="StyleUnderline"/>
          <w:sz w:val="12"/>
        </w:rPr>
        <w:t xml:space="preserve"> </w:t>
      </w:r>
      <w:r w:rsidRPr="004E370D">
        <w:t>sterilization initiative occasionally broke silence in highly specialized journals whose reader discretion</w:t>
      </w:r>
      <w:r>
        <w:rPr>
          <w:rStyle w:val="StyleUnderline"/>
          <w:sz w:val="12"/>
        </w:rPr>
        <w:t xml:space="preserve"> </w:t>
      </w:r>
      <w:r w:rsidRPr="004E370D">
        <w:t>was taken for granted. Thus Charles V. Carrington, writing in the Journal of Criminal Law,</w:t>
      </w:r>
      <w:r>
        <w:rPr>
          <w:rStyle w:val="StyleUnderline"/>
          <w:sz w:val="12"/>
        </w:rPr>
        <w:t xml:space="preserve"> </w:t>
      </w:r>
      <w:r w:rsidRPr="004E370D">
        <w:t>Criminology, and Police Science (July 1910), reported on two interesting cases of successful</w:t>
      </w:r>
      <w:r>
        <w:rPr>
          <w:rStyle w:val="StyleUnderline"/>
          <w:sz w:val="12"/>
        </w:rPr>
        <w:t xml:space="preserve"> </w:t>
      </w:r>
      <w:r w:rsidRPr="004E370D">
        <w:t>involuntary sterilization. One involved an "epileptic masturbator" who, after vasectomy, "ceased</w:t>
      </w:r>
      <w:r>
        <w:rPr>
          <w:rStyle w:val="StyleUnderline"/>
          <w:sz w:val="12"/>
        </w:rPr>
        <w:t xml:space="preserve"> </w:t>
      </w:r>
      <w:r w:rsidRPr="004E370D">
        <w:t>masturbating altogether." The other was a black man also given to masturbation and general deviltry.</w:t>
      </w:r>
      <w:r>
        <w:rPr>
          <w:rStyle w:val="StyleUnderline"/>
          <w:sz w:val="12"/>
        </w:rPr>
        <w:t xml:space="preserve"> </w:t>
      </w:r>
      <w:r w:rsidRPr="0024434B">
        <w:rPr>
          <w:rStyle w:val="StyleUnderline"/>
        </w:rPr>
        <w:t>After sterilization, he became "a strong, well-developed young Negro, nicely behaved, and not a</w:t>
      </w:r>
      <w:r>
        <w:rPr>
          <w:rStyle w:val="StyleUnderline"/>
          <w:sz w:val="12"/>
        </w:rPr>
        <w:t xml:space="preserve"> </w:t>
      </w:r>
      <w:r w:rsidRPr="0024434B">
        <w:rPr>
          <w:rStyle w:val="StyleUnderline"/>
        </w:rPr>
        <w:t xml:space="preserve">masturbatory </w:t>
      </w:r>
      <w:proofErr w:type="spellStart"/>
      <w:r w:rsidRPr="0024434B">
        <w:rPr>
          <w:rStyle w:val="StyleUnderline"/>
        </w:rPr>
        <w:t>sodomist</w:t>
      </w:r>
      <w:proofErr w:type="spellEnd"/>
      <w:r w:rsidRPr="0024434B">
        <w:rPr>
          <w:rStyle w:val="StyleUnderline"/>
        </w:rPr>
        <w:t>,"</w:t>
      </w:r>
      <w:r w:rsidRPr="004E370D">
        <w:t xml:space="preserve"> Carrington reported. </w:t>
      </w:r>
      <w:r w:rsidRPr="0024434B">
        <w:rPr>
          <w:rStyle w:val="StyleUnderline"/>
        </w:rPr>
        <w:t>Surgical intervention as social policy was given its</w:t>
      </w:r>
      <w:r>
        <w:rPr>
          <w:rStyle w:val="StyleUnderline"/>
          <w:sz w:val="12"/>
        </w:rPr>
        <w:t xml:space="preserve"> </w:t>
      </w:r>
      <w:r w:rsidRPr="0024434B">
        <w:rPr>
          <w:rStyle w:val="StyleUnderline"/>
        </w:rPr>
        <w:t>precedents in America long before the Nazi era.</w:t>
      </w:r>
      <w:r>
        <w:rPr>
          <w:rStyle w:val="StyleUnderline"/>
          <w:sz w:val="12"/>
        </w:rPr>
        <w:t xml:space="preserve"> </w:t>
      </w:r>
      <w:r w:rsidRPr="004E370D">
        <w:t xml:space="preserve">Advocates of </w:t>
      </w:r>
      <w:proofErr w:type="spellStart"/>
      <w:r w:rsidRPr="004E370D">
        <w:t>Yaleman</w:t>
      </w:r>
      <w:proofErr w:type="spellEnd"/>
      <w:r w:rsidRPr="004E370D">
        <w:t xml:space="preserve"> Gesell’s "</w:t>
      </w:r>
      <w:r w:rsidRPr="0024434B">
        <w:rPr>
          <w:rStyle w:val="StyleUnderline"/>
        </w:rPr>
        <w:t>eugenic violence" offensive against the underclasses swung from</w:t>
      </w:r>
      <w:r>
        <w:rPr>
          <w:rStyle w:val="StyleUnderline"/>
          <w:sz w:val="12"/>
        </w:rPr>
        <w:t xml:space="preserve"> </w:t>
      </w:r>
      <w:r w:rsidRPr="0024434B">
        <w:rPr>
          <w:rStyle w:val="StyleUnderline"/>
        </w:rPr>
        <w:t>every point on the scientific compass. William McDougall, the eminent social psychologist, announced</w:t>
      </w:r>
      <w:r>
        <w:rPr>
          <w:rStyle w:val="StyleUnderline"/>
          <w:sz w:val="12"/>
        </w:rPr>
        <w:t xml:space="preserve"> </w:t>
      </w:r>
      <w:r w:rsidRPr="0024434B">
        <w:rPr>
          <w:rStyle w:val="StyleUnderline"/>
        </w:rPr>
        <w:t>himself a champion of Nordic superiority; Ellsworth Huntington, prominent Yale geographer, wrote</w:t>
      </w:r>
      <w:r>
        <w:rPr>
          <w:rStyle w:val="StyleUnderline"/>
          <w:sz w:val="12"/>
        </w:rPr>
        <w:t xml:space="preserve"> </w:t>
      </w:r>
      <w:r w:rsidRPr="0024434B">
        <w:rPr>
          <w:rStyle w:val="StyleUnderline"/>
        </w:rPr>
        <w:t>The Character of Races, showing that only one race had any real moral character. Henry Fairfield</w:t>
      </w:r>
      <w:r>
        <w:rPr>
          <w:rStyle w:val="StyleUnderline"/>
          <w:sz w:val="12"/>
        </w:rPr>
        <w:t xml:space="preserve"> </w:t>
      </w:r>
      <w:r w:rsidRPr="0024434B">
        <w:rPr>
          <w:rStyle w:val="StyleUnderline"/>
        </w:rPr>
        <w:t>Osborn, president and founder of the American Museum of Natural History, gave the "Address of</w:t>
      </w:r>
      <w:r>
        <w:rPr>
          <w:rStyle w:val="StyleUnderline"/>
          <w:sz w:val="12"/>
        </w:rPr>
        <w:t xml:space="preserve"> </w:t>
      </w:r>
      <w:r w:rsidRPr="0024434B">
        <w:rPr>
          <w:rStyle w:val="StyleUnderline"/>
        </w:rPr>
        <w:t>Welcome" to the Second International Congress of Eugenics; Osborn’s close friend Lothrop Stoddard</w:t>
      </w:r>
      <w:r>
        <w:rPr>
          <w:rStyle w:val="StyleUnderline"/>
          <w:sz w:val="12"/>
        </w:rPr>
        <w:t xml:space="preserve"> </w:t>
      </w:r>
      <w:r w:rsidRPr="0024434B">
        <w:rPr>
          <w:rStyle w:val="StyleUnderline"/>
        </w:rPr>
        <w:t xml:space="preserve">wrote The Revolt Against Civilization: Menace of the Underman; and psychologist James </w:t>
      </w:r>
      <w:proofErr w:type="spellStart"/>
      <w:r w:rsidRPr="0024434B">
        <w:rPr>
          <w:rStyle w:val="StyleUnderline"/>
        </w:rPr>
        <w:t>McKeen</w:t>
      </w:r>
      <w:proofErr w:type="spellEnd"/>
      <w:r>
        <w:rPr>
          <w:rStyle w:val="StyleUnderline"/>
          <w:sz w:val="12"/>
        </w:rPr>
        <w:t xml:space="preserve"> </w:t>
      </w:r>
      <w:r w:rsidRPr="0024434B">
        <w:rPr>
          <w:rStyle w:val="StyleUnderline"/>
        </w:rPr>
        <w:t>Cattell, a force in the rise of standardized testing, wrote to Galton, "We are following in America your</w:t>
      </w:r>
      <w:r>
        <w:rPr>
          <w:rStyle w:val="StyleUnderline"/>
          <w:sz w:val="12"/>
        </w:rPr>
        <w:t xml:space="preserve"> </w:t>
      </w:r>
      <w:r w:rsidRPr="0024434B">
        <w:rPr>
          <w:rStyle w:val="StyleUnderline"/>
        </w:rPr>
        <w:t>advice and example."</w:t>
      </w:r>
      <w:r>
        <w:rPr>
          <w:rStyle w:val="StyleUnderline"/>
          <w:sz w:val="12"/>
        </w:rPr>
        <w:t xml:space="preserve"> </w:t>
      </w:r>
      <w:r w:rsidRPr="004E370D">
        <w:t xml:space="preserve">The famous humanitarian anthropologist Alfred L. Kroeber remarked acidly to a newsman that </w:t>
      </w:r>
      <w:proofErr w:type="spellStart"/>
      <w:r w:rsidRPr="0024434B">
        <w:rPr>
          <w:rStyle w:val="StyleUnderline"/>
        </w:rPr>
        <w:t>antieugenic</w:t>
      </w:r>
      <w:proofErr w:type="spellEnd"/>
      <w:r>
        <w:rPr>
          <w:rStyle w:val="StyleUnderline"/>
          <w:sz w:val="12"/>
        </w:rPr>
        <w:t xml:space="preserve"> </w:t>
      </w:r>
      <w:r w:rsidRPr="0024434B">
        <w:rPr>
          <w:rStyle w:val="StyleUnderline"/>
        </w:rPr>
        <w:t>protests came only from the "orthodoxly religious," rarely from the enlightened camp of</w:t>
      </w:r>
      <w:r>
        <w:rPr>
          <w:rStyle w:val="StyleUnderline"/>
          <w:sz w:val="12"/>
        </w:rPr>
        <w:t xml:space="preserve"> </w:t>
      </w:r>
      <w:r w:rsidRPr="0024434B">
        <w:rPr>
          <w:rStyle w:val="StyleUnderline"/>
        </w:rPr>
        <w:t>science.</w:t>
      </w:r>
      <w:r w:rsidRPr="004E370D">
        <w:t xml:space="preserve"> So there it was. Keep them all in mind: Kroeber, Gesell, Ripley, McDougall, Huntington,</w:t>
      </w:r>
      <w:r>
        <w:rPr>
          <w:rStyle w:val="StyleUnderline"/>
          <w:sz w:val="12"/>
        </w:rPr>
        <w:t xml:space="preserve"> </w:t>
      </w:r>
      <w:r w:rsidRPr="0024434B">
        <w:rPr>
          <w:rStyle w:val="StyleUnderline"/>
        </w:rPr>
        <w:t>Osborn, great scientific humanist names whose work underscored how important a role forced</w:t>
      </w:r>
      <w:r>
        <w:rPr>
          <w:rStyle w:val="StyleUnderline"/>
          <w:sz w:val="12"/>
        </w:rPr>
        <w:t xml:space="preserve"> </w:t>
      </w:r>
      <w:r w:rsidRPr="0024434B">
        <w:rPr>
          <w:rStyle w:val="StyleUnderline"/>
        </w:rPr>
        <w:t>schooling was designed to play. Scientific studies had shown conclusively that extending the duration</w:t>
      </w:r>
      <w:r>
        <w:rPr>
          <w:rStyle w:val="StyleUnderline"/>
          <w:sz w:val="12"/>
        </w:rPr>
        <w:t xml:space="preserve"> </w:t>
      </w:r>
      <w:r w:rsidRPr="0024434B">
        <w:rPr>
          <w:rStyle w:val="StyleUnderline"/>
        </w:rPr>
        <w:t>and intensity of schooling caused sharp declines in fertility—and sterility in many</w:t>
      </w:r>
      <w:r w:rsidRPr="004E370D">
        <w:t xml:space="preserve">. </w:t>
      </w:r>
      <w:r w:rsidRPr="00875D85">
        <w:rPr>
          <w:rStyle w:val="StyleUnderline"/>
        </w:rPr>
        <w:t>Part of school’s</w:t>
      </w:r>
      <w:r>
        <w:rPr>
          <w:rStyle w:val="StyleUnderline"/>
          <w:sz w:val="12"/>
        </w:rPr>
        <w:t xml:space="preserve"> </w:t>
      </w:r>
      <w:r w:rsidRPr="00875D85">
        <w:rPr>
          <w:rStyle w:val="StyleUnderline"/>
        </w:rPr>
        <w:t>stealth curriculum would be a steady expansion of its reach throughout the century.</w:t>
      </w:r>
      <w:r>
        <w:rPr>
          <w:rStyle w:val="StyleUnderline"/>
          <w:sz w:val="12"/>
        </w:rPr>
        <w:t xml:space="preserve"> </w:t>
      </w:r>
      <w:r w:rsidRPr="004E370D">
        <w:t>Two more examples will drive home the relentlessness of this long scientific campaign against</w:t>
      </w:r>
      <w:r>
        <w:rPr>
          <w:rStyle w:val="StyleUnderline"/>
          <w:sz w:val="12"/>
        </w:rPr>
        <w:t xml:space="preserve"> </w:t>
      </w:r>
      <w:r w:rsidRPr="004E370D">
        <w:t>American tradition. J.B.S. Haldane, a distinguished Fabian geneticist from England, issued a lurid</w:t>
      </w:r>
      <w:r>
        <w:rPr>
          <w:rStyle w:val="StyleUnderline"/>
          <w:sz w:val="12"/>
        </w:rPr>
        <w:t xml:space="preserve"> </w:t>
      </w:r>
      <w:r w:rsidRPr="004E370D">
        <w:t>warning about what might happen if blonde women bred with human demi-apes like Italians, Jews, and</w:t>
      </w:r>
      <w:r>
        <w:rPr>
          <w:rStyle w:val="StyleUnderline"/>
          <w:sz w:val="12"/>
        </w:rPr>
        <w:t xml:space="preserve"> </w:t>
      </w:r>
      <w:r w:rsidRPr="004E370D">
        <w:t xml:space="preserve">other kinds of retrograde biology: "A new type of </w:t>
      </w:r>
      <w:proofErr w:type="spellStart"/>
      <w:r w:rsidRPr="004E370D">
        <w:t>submen</w:t>
      </w:r>
      <w:proofErr w:type="spellEnd"/>
      <w:r w:rsidRPr="004E370D">
        <w:t>, abhorred by nature, ugly as no natural</w:t>
      </w:r>
      <w:r>
        <w:rPr>
          <w:rStyle w:val="StyleUnderline"/>
          <w:sz w:val="12"/>
        </w:rPr>
        <w:t xml:space="preserve"> </w:t>
      </w:r>
      <w:r w:rsidRPr="004E370D">
        <w:t>product is ugly" would emerge. The new hypothesis held that female offspring of such unions would be</w:t>
      </w:r>
      <w:r>
        <w:rPr>
          <w:rStyle w:val="StyleUnderline"/>
          <w:sz w:val="12"/>
        </w:rPr>
        <w:t xml:space="preserve"> </w:t>
      </w:r>
      <w:r w:rsidRPr="004E370D">
        <w:t>too repulsive to look upon.</w:t>
      </w:r>
      <w:r>
        <w:rPr>
          <w:rStyle w:val="StyleUnderline"/>
          <w:sz w:val="12"/>
        </w:rPr>
        <w:t xml:space="preserve"> </w:t>
      </w:r>
      <w:r w:rsidRPr="004E370D">
        <w:t xml:space="preserve">In Daedalus, or Science and the Future, </w:t>
      </w:r>
      <w:r w:rsidRPr="00875D85">
        <w:rPr>
          <w:rStyle w:val="StyleUnderline"/>
        </w:rPr>
        <w:t>Haldane said there were really only four fundamental</w:t>
      </w:r>
      <w:r>
        <w:rPr>
          <w:rStyle w:val="StyleUnderline"/>
          <w:sz w:val="12"/>
        </w:rPr>
        <w:t xml:space="preserve"> </w:t>
      </w:r>
      <w:r w:rsidRPr="00875D85">
        <w:rPr>
          <w:rStyle w:val="StyleUnderline"/>
        </w:rPr>
        <w:t>biological innovations of prehistory: 1) Domestication of animals; 2) Domestication of plants; 3) The</w:t>
      </w:r>
      <w:r>
        <w:rPr>
          <w:rStyle w:val="StyleUnderline"/>
          <w:sz w:val="12"/>
        </w:rPr>
        <w:t xml:space="preserve"> </w:t>
      </w:r>
      <w:r w:rsidRPr="00875D85">
        <w:rPr>
          <w:rStyle w:val="StyleUnderline"/>
        </w:rPr>
        <w:t>use of fungi for the production of alcohol; 4) The invention of frontal copulation "which altered the</w:t>
      </w:r>
      <w:r>
        <w:rPr>
          <w:rStyle w:val="StyleUnderline"/>
          <w:sz w:val="12"/>
        </w:rPr>
        <w:t xml:space="preserve"> </w:t>
      </w:r>
      <w:r w:rsidRPr="00875D85">
        <w:rPr>
          <w:rStyle w:val="StyleUnderline"/>
        </w:rPr>
        <w:t>path of sexual selection, focused the attention of man as a lover upon woman’s face and breasts, and</w:t>
      </w:r>
      <w:r>
        <w:rPr>
          <w:rStyle w:val="StyleUnderline"/>
          <w:sz w:val="12"/>
        </w:rPr>
        <w:t xml:space="preserve"> </w:t>
      </w:r>
      <w:r w:rsidRPr="00875D85">
        <w:rPr>
          <w:rStyle w:val="StyleUnderline"/>
        </w:rPr>
        <w:t xml:space="preserve">changed our ideal of beauty from the </w:t>
      </w:r>
      <w:proofErr w:type="spellStart"/>
      <w:r w:rsidRPr="00875D85">
        <w:rPr>
          <w:rStyle w:val="StyleUnderline"/>
        </w:rPr>
        <w:t>steatopygous</w:t>
      </w:r>
      <w:proofErr w:type="spellEnd"/>
      <w:r w:rsidRPr="00875D85">
        <w:rPr>
          <w:rStyle w:val="StyleUnderline"/>
        </w:rPr>
        <w:t xml:space="preserve"> Hottentot to the modern European, from the Venus</w:t>
      </w:r>
      <w:r>
        <w:rPr>
          <w:rStyle w:val="StyleUnderline"/>
          <w:sz w:val="12"/>
        </w:rPr>
        <w:t xml:space="preserve"> </w:t>
      </w:r>
      <w:r w:rsidRPr="00875D85">
        <w:rPr>
          <w:rStyle w:val="StyleUnderline"/>
        </w:rPr>
        <w:t xml:space="preserve">of </w:t>
      </w:r>
      <w:proofErr w:type="spellStart"/>
      <w:r w:rsidRPr="00875D85">
        <w:rPr>
          <w:rStyle w:val="StyleUnderline"/>
        </w:rPr>
        <w:t>Brassenpouy</w:t>
      </w:r>
      <w:proofErr w:type="spellEnd"/>
      <w:r w:rsidRPr="00875D85">
        <w:rPr>
          <w:rStyle w:val="StyleUnderline"/>
        </w:rPr>
        <w:t xml:space="preserve"> to the Venus of Milo."</w:t>
      </w:r>
      <w:r>
        <w:rPr>
          <w:rStyle w:val="StyleUnderline"/>
          <w:sz w:val="12"/>
        </w:rPr>
        <w:t xml:space="preserve"> </w:t>
      </w:r>
      <w:r w:rsidRPr="00875D85">
        <w:rPr>
          <w:rStyle w:val="StyleUnderline"/>
        </w:rPr>
        <w:t>All evolution might be in jeopardy if there were no more pretty faces to look at, this was the thesis.</w:t>
      </w:r>
      <w:r>
        <w:rPr>
          <w:rStyle w:val="StyleUnderline"/>
          <w:sz w:val="12"/>
        </w:rPr>
        <w:t xml:space="preserve"> </w:t>
      </w:r>
      <w:r w:rsidRPr="004E370D">
        <w:t>Today</w:t>
      </w:r>
      <w:r w:rsidRPr="00875D85">
        <w:rPr>
          <w:rStyle w:val="StyleUnderline"/>
        </w:rPr>
        <w:t>, there is an aura of the absurd to these assertions, but it would be well to reflect on the</w:t>
      </w:r>
      <w:r>
        <w:rPr>
          <w:rStyle w:val="StyleUnderline"/>
          <w:sz w:val="12"/>
        </w:rPr>
        <w:t xml:space="preserve"> </w:t>
      </w:r>
      <w:r w:rsidRPr="00875D85">
        <w:rPr>
          <w:rStyle w:val="StyleUnderline"/>
        </w:rPr>
        <w:t>institutional world that emerged from the other end of this same forge, for it is the new moral world</w:t>
      </w:r>
      <w:r>
        <w:rPr>
          <w:rStyle w:val="StyleUnderline"/>
          <w:sz w:val="12"/>
        </w:rPr>
        <w:t xml:space="preserve"> </w:t>
      </w:r>
      <w:r w:rsidRPr="00875D85">
        <w:rPr>
          <w:rStyle w:val="StyleUnderline"/>
        </w:rPr>
        <w:t xml:space="preserve">you and I live in, a fully </w:t>
      </w:r>
      <w:proofErr w:type="spellStart"/>
      <w:r w:rsidRPr="00875D85">
        <w:rPr>
          <w:rStyle w:val="StyleUnderline"/>
        </w:rPr>
        <w:t>scientized</w:t>
      </w:r>
      <w:proofErr w:type="spellEnd"/>
      <w:r w:rsidRPr="00875D85">
        <w:rPr>
          <w:rStyle w:val="StyleUnderline"/>
        </w:rPr>
        <w:t xml:space="preserve"> and organized society, managed by the best people—people who</w:t>
      </w:r>
      <w:r>
        <w:rPr>
          <w:rStyle w:val="StyleUnderline"/>
          <w:sz w:val="12"/>
        </w:rPr>
        <w:t xml:space="preserve"> </w:t>
      </w:r>
      <w:r w:rsidRPr="00875D85">
        <w:rPr>
          <w:rStyle w:val="StyleUnderline"/>
        </w:rPr>
        <w:t>prefer to remain out of sight of the hoi polloi, segregated in their own in walled villages and other</w:t>
      </w:r>
      <w:r>
        <w:rPr>
          <w:rStyle w:val="StyleUnderline"/>
          <w:sz w:val="12"/>
        </w:rPr>
        <w:t xml:space="preserve"> </w:t>
      </w:r>
      <w:r w:rsidRPr="00875D85">
        <w:rPr>
          <w:rStyle w:val="StyleUnderline"/>
        </w:rPr>
        <w:t>redoubts.</w:t>
      </w:r>
    </w:p>
    <w:p w:rsidR="00074BFA" w:rsidRDefault="00074BFA" w:rsidP="00074BFA">
      <w:pPr>
        <w:pStyle w:val="Heading3"/>
      </w:pPr>
      <w:proofErr w:type="spellStart"/>
      <w:r>
        <w:t>Expertism</w:t>
      </w:r>
      <w:proofErr w:type="spellEnd"/>
    </w:p>
    <w:p w:rsidR="00074BFA" w:rsidRPr="00E96067" w:rsidRDefault="00074BFA" w:rsidP="00074BFA">
      <w:pPr>
        <w:pStyle w:val="Heading4"/>
      </w:pPr>
      <w:r w:rsidRPr="00E96067">
        <w:t>The compulsory education system creates a lack of self-trust, and allocates power to “experts” who disseminate disinformation</w:t>
      </w:r>
    </w:p>
    <w:p w:rsidR="00074BFA" w:rsidRPr="00E96067" w:rsidRDefault="00074BFA" w:rsidP="00074BFA">
      <w:proofErr w:type="spellStart"/>
      <w:r w:rsidRPr="00E96067">
        <w:rPr>
          <w:rStyle w:val="Style13ptBold"/>
        </w:rPr>
        <w:t>Gatto</w:t>
      </w:r>
      <w:proofErr w:type="spellEnd"/>
      <w:r w:rsidRPr="00E96067">
        <w:t xml:space="preserve">, New York teacher of the year, graduate studies at Berkley and Cornell, </w:t>
      </w:r>
      <w:r w:rsidRPr="00E96067">
        <w:rPr>
          <w:rStyle w:val="Style13ptBold"/>
        </w:rPr>
        <w:t>2000</w:t>
      </w:r>
      <w:r w:rsidRPr="00E96067">
        <w:t xml:space="preserve"> (John, The </w:t>
      </w:r>
      <w:proofErr w:type="gramStart"/>
      <w:r w:rsidRPr="00E96067">
        <w:t>Under</w:t>
      </w:r>
      <w:proofErr w:type="gramEnd"/>
      <w:r w:rsidRPr="00E96067">
        <w:t xml:space="preserve"> Ground History of American Education, </w:t>
      </w:r>
      <w:proofErr w:type="spellStart"/>
      <w:r w:rsidRPr="00E96067">
        <w:t>pgs</w:t>
      </w:r>
      <w:proofErr w:type="spellEnd"/>
      <w:r w:rsidRPr="00E96067">
        <w:t xml:space="preserve"> 17-18, GDI-JB)</w:t>
      </w:r>
    </w:p>
    <w:p w:rsidR="00074BFA" w:rsidRPr="004C2420" w:rsidRDefault="00074BFA" w:rsidP="00074BFA">
      <w:r w:rsidRPr="003E42DF">
        <w:t xml:space="preserve">There might be issues with the term special </w:t>
      </w:r>
      <w:proofErr w:type="spellStart"/>
      <w:r w:rsidRPr="003E42DF">
        <w:t>ed</w:t>
      </w:r>
      <w:proofErr w:type="spellEnd"/>
      <w:r w:rsidRPr="003E42DF">
        <w:t xml:space="preserve"> </w:t>
      </w:r>
      <w:proofErr w:type="gramStart"/>
      <w:r w:rsidRPr="003E42DF">
        <w:t>here</w:t>
      </w:r>
      <w:r>
        <w:rPr>
          <w:rStyle w:val="StyleUnderline"/>
          <w:sz w:val="12"/>
        </w:rPr>
        <w:t xml:space="preserve"> </w:t>
      </w:r>
      <w:r w:rsidRPr="00D33142">
        <w:rPr>
          <w:rStyle w:val="StyleUnderline"/>
          <w:sz w:val="12"/>
        </w:rPr>
        <w:t xml:space="preserve"> </w:t>
      </w:r>
      <w:r w:rsidRPr="00D33142">
        <w:rPr>
          <w:rStyle w:val="StyleUnderline"/>
        </w:rPr>
        <w:t>Ordinary</w:t>
      </w:r>
      <w:proofErr w:type="gramEnd"/>
      <w:r w:rsidRPr="00D33142">
        <w:rPr>
          <w:rStyle w:val="StyleUnderline"/>
        </w:rPr>
        <w:t xml:space="preserve"> people send their children to school to get smart, but what modern schooling teaches is</w:t>
      </w:r>
      <w:r>
        <w:rPr>
          <w:rStyle w:val="StyleUnderline"/>
          <w:sz w:val="12"/>
        </w:rPr>
        <w:t xml:space="preserve"> </w:t>
      </w:r>
      <w:r w:rsidRPr="00D33142">
        <w:rPr>
          <w:rStyle w:val="StyleUnderline"/>
          <w:sz w:val="12"/>
        </w:rPr>
        <w:t xml:space="preserve"> </w:t>
      </w:r>
      <w:r w:rsidRPr="00D33142">
        <w:rPr>
          <w:rStyle w:val="StyleUnderline"/>
        </w:rPr>
        <w:t xml:space="preserve">dumbness. It’s a religious idea gone out of control. You don’t have to accept that, though, to realize </w:t>
      </w:r>
      <w:proofErr w:type="gramStart"/>
      <w:r w:rsidRPr="00D33142">
        <w:rPr>
          <w:rStyle w:val="StyleUnderline"/>
        </w:rPr>
        <w:t>this</w:t>
      </w:r>
      <w:r>
        <w:rPr>
          <w:rStyle w:val="StyleUnderline"/>
          <w:sz w:val="12"/>
        </w:rPr>
        <w:t xml:space="preserve"> </w:t>
      </w:r>
      <w:r w:rsidRPr="00D33142">
        <w:rPr>
          <w:rStyle w:val="StyleUnderline"/>
          <w:sz w:val="12"/>
        </w:rPr>
        <w:t xml:space="preserve"> </w:t>
      </w:r>
      <w:r w:rsidRPr="00D33142">
        <w:rPr>
          <w:rStyle w:val="StyleUnderline"/>
        </w:rPr>
        <w:t>kind</w:t>
      </w:r>
      <w:proofErr w:type="gramEnd"/>
      <w:r w:rsidRPr="00D33142">
        <w:rPr>
          <w:rStyle w:val="StyleUnderline"/>
        </w:rPr>
        <w:t xml:space="preserve"> of economy would be jeopardized by too many smart people who understand too much. I </w:t>
      </w:r>
      <w:proofErr w:type="gramStart"/>
      <w:r w:rsidRPr="00D33142">
        <w:rPr>
          <w:rStyle w:val="StyleUnderline"/>
        </w:rPr>
        <w:t>won’t</w:t>
      </w:r>
      <w:r>
        <w:rPr>
          <w:rStyle w:val="StyleUnderline"/>
          <w:sz w:val="12"/>
        </w:rPr>
        <w:t xml:space="preserve"> </w:t>
      </w:r>
      <w:r w:rsidRPr="00D33142">
        <w:rPr>
          <w:rStyle w:val="StyleUnderline"/>
          <w:sz w:val="12"/>
        </w:rPr>
        <w:t xml:space="preserve"> </w:t>
      </w:r>
      <w:r w:rsidRPr="00D33142">
        <w:rPr>
          <w:rStyle w:val="StyleUnderline"/>
        </w:rPr>
        <w:t>ask</w:t>
      </w:r>
      <w:proofErr w:type="gramEnd"/>
      <w:r w:rsidRPr="00D33142">
        <w:rPr>
          <w:rStyle w:val="StyleUnderline"/>
        </w:rPr>
        <w:t xml:space="preserve"> you to take that on faith.</w:t>
      </w:r>
      <w:r w:rsidRPr="003E42DF">
        <w:t xml:space="preserve"> Be patient. I’ll let a famous American publisher explain to you the </w:t>
      </w:r>
      <w:proofErr w:type="gramStart"/>
      <w:r w:rsidRPr="003E42DF">
        <w:t>secret</w:t>
      </w:r>
      <w:r>
        <w:rPr>
          <w:rStyle w:val="StyleUnderline"/>
          <w:sz w:val="12"/>
        </w:rPr>
        <w:t xml:space="preserve"> </w:t>
      </w:r>
      <w:r w:rsidRPr="00D33142">
        <w:rPr>
          <w:rStyle w:val="StyleUnderline"/>
          <w:sz w:val="12"/>
        </w:rPr>
        <w:t xml:space="preserve"> </w:t>
      </w:r>
      <w:r w:rsidRPr="003E42DF">
        <w:t>of</w:t>
      </w:r>
      <w:proofErr w:type="gramEnd"/>
      <w:r w:rsidRPr="003E42DF">
        <w:t xml:space="preserve"> our global financial success in just a little while. Be patient.</w:t>
      </w:r>
      <w:r>
        <w:rPr>
          <w:rStyle w:val="StyleUnderline"/>
          <w:sz w:val="12"/>
        </w:rPr>
        <w:t xml:space="preserve"> </w:t>
      </w:r>
      <w:r w:rsidRPr="00D33142">
        <w:rPr>
          <w:rStyle w:val="StyleUnderline"/>
          <w:sz w:val="12"/>
        </w:rPr>
        <w:t xml:space="preserve"> </w:t>
      </w:r>
      <w:r w:rsidRPr="00D33142">
        <w:rPr>
          <w:rStyle w:val="StyleUnderline"/>
        </w:rPr>
        <w:t xml:space="preserve">Old-fashioned dumbness used to be simple ignorance; now it is transformed from ignorance </w:t>
      </w:r>
      <w:proofErr w:type="gramStart"/>
      <w:r w:rsidRPr="00D33142">
        <w:rPr>
          <w:rStyle w:val="StyleUnderline"/>
        </w:rPr>
        <w:t>into</w:t>
      </w:r>
      <w:r>
        <w:rPr>
          <w:rStyle w:val="StyleUnderline"/>
          <w:sz w:val="12"/>
        </w:rPr>
        <w:t xml:space="preserve"> </w:t>
      </w:r>
      <w:r w:rsidRPr="00D33142">
        <w:rPr>
          <w:rStyle w:val="StyleUnderline"/>
          <w:sz w:val="12"/>
        </w:rPr>
        <w:t xml:space="preserve"> </w:t>
      </w:r>
      <w:r w:rsidRPr="00D33142">
        <w:rPr>
          <w:rStyle w:val="StyleUnderline"/>
        </w:rPr>
        <w:t>permanent</w:t>
      </w:r>
      <w:proofErr w:type="gramEnd"/>
      <w:r w:rsidRPr="00D33142">
        <w:rPr>
          <w:rStyle w:val="StyleUnderline"/>
        </w:rPr>
        <w:t xml:space="preserve"> mathematical categories of relative stupidity like "gifted and talented," "mainstream,"</w:t>
      </w:r>
      <w:r>
        <w:rPr>
          <w:rStyle w:val="StyleUnderline"/>
          <w:sz w:val="12"/>
        </w:rPr>
        <w:t xml:space="preserve"> </w:t>
      </w:r>
      <w:r w:rsidRPr="00D33142">
        <w:rPr>
          <w:rStyle w:val="StyleUnderline"/>
          <w:sz w:val="12"/>
        </w:rPr>
        <w:t xml:space="preserve"> </w:t>
      </w:r>
      <w:r w:rsidRPr="00D33142">
        <w:rPr>
          <w:rStyle w:val="StyleUnderline"/>
        </w:rPr>
        <w:t>"special ed."</w:t>
      </w:r>
      <w:r w:rsidRPr="003E42DF">
        <w:t xml:space="preserve"> </w:t>
      </w:r>
      <w:r w:rsidRPr="00D33142">
        <w:rPr>
          <w:rStyle w:val="StyleUnderline"/>
        </w:rPr>
        <w:t xml:space="preserve">Categories in which learning is rationed for the good of a system of order. Dumb </w:t>
      </w:r>
      <w:proofErr w:type="gramStart"/>
      <w:r w:rsidRPr="00D33142">
        <w:rPr>
          <w:rStyle w:val="StyleUnderline"/>
        </w:rPr>
        <w:t>people</w:t>
      </w:r>
      <w:r>
        <w:rPr>
          <w:rStyle w:val="StyleUnderline"/>
          <w:sz w:val="12"/>
        </w:rPr>
        <w:t xml:space="preserve"> </w:t>
      </w:r>
      <w:r w:rsidRPr="00D33142">
        <w:rPr>
          <w:rStyle w:val="StyleUnderline"/>
          <w:sz w:val="12"/>
        </w:rPr>
        <w:t xml:space="preserve"> </w:t>
      </w:r>
      <w:r w:rsidRPr="00D33142">
        <w:rPr>
          <w:rStyle w:val="StyleUnderline"/>
        </w:rPr>
        <w:t>are</w:t>
      </w:r>
      <w:proofErr w:type="gramEnd"/>
      <w:r w:rsidRPr="00D33142">
        <w:rPr>
          <w:rStyle w:val="StyleUnderline"/>
        </w:rPr>
        <w:t xml:space="preserve"> no longer merely ignorant. Now they are indoctrinated, their minds conditioned with substantial</w:t>
      </w:r>
      <w:r>
        <w:rPr>
          <w:rStyle w:val="StyleUnderline"/>
          <w:sz w:val="12"/>
        </w:rPr>
        <w:t xml:space="preserve"> </w:t>
      </w:r>
      <w:r w:rsidRPr="00D33142">
        <w:rPr>
          <w:rStyle w:val="StyleUnderline"/>
        </w:rPr>
        <w:t>doses of commercially prepared disinformation dispensed for tranquilizing purposes.</w:t>
      </w:r>
      <w:r>
        <w:rPr>
          <w:rStyle w:val="StyleUnderline"/>
          <w:sz w:val="12"/>
        </w:rPr>
        <w:t xml:space="preserve"> </w:t>
      </w:r>
      <w:r w:rsidRPr="00D33142">
        <w:rPr>
          <w:rStyle w:val="StyleUnderline"/>
        </w:rPr>
        <w:t xml:space="preserve">Jacques </w:t>
      </w:r>
      <w:proofErr w:type="spellStart"/>
      <w:r w:rsidRPr="00D33142">
        <w:rPr>
          <w:rStyle w:val="StyleUnderline"/>
        </w:rPr>
        <w:t>Ellul</w:t>
      </w:r>
      <w:proofErr w:type="spellEnd"/>
      <w:r w:rsidRPr="003E42DF">
        <w:t>, whose book Propaganda is a reflection on the phenomenon, warned us that prosperous</w:t>
      </w:r>
      <w:r>
        <w:rPr>
          <w:rStyle w:val="StyleUnderline"/>
          <w:sz w:val="12"/>
        </w:rPr>
        <w:t xml:space="preserve"> </w:t>
      </w:r>
      <w:r w:rsidRPr="003E42DF">
        <w:t>children are more susceptible than others to the effects of schooling because they are promised more</w:t>
      </w:r>
      <w:r>
        <w:rPr>
          <w:rStyle w:val="StyleUnderline"/>
          <w:sz w:val="12"/>
        </w:rPr>
        <w:t xml:space="preserve"> </w:t>
      </w:r>
      <w:r w:rsidRPr="003E42DF">
        <w:t>lifelong comfort and security for yielding wholly:</w:t>
      </w:r>
      <w:r>
        <w:rPr>
          <w:rStyle w:val="StyleUnderline"/>
          <w:b w:val="0"/>
        </w:rPr>
        <w:t xml:space="preserve"> </w:t>
      </w:r>
      <w:r w:rsidRPr="00D33142">
        <w:rPr>
          <w:rStyle w:val="StyleUnderline"/>
        </w:rPr>
        <w:t>Critical judgment disappears altogether, for in no way can there ever be collective critical</w:t>
      </w:r>
      <w:r>
        <w:rPr>
          <w:rStyle w:val="StyleUnderline"/>
        </w:rPr>
        <w:t xml:space="preserve"> </w:t>
      </w:r>
      <w:r w:rsidRPr="00D33142">
        <w:rPr>
          <w:rStyle w:val="StyleUnderline"/>
        </w:rPr>
        <w:t>judgment....The individual can no longer judge for himself because he inescapably relates his</w:t>
      </w:r>
      <w:r>
        <w:rPr>
          <w:rStyle w:val="StyleUnderline"/>
        </w:rPr>
        <w:t xml:space="preserve"> </w:t>
      </w:r>
      <w:r w:rsidRPr="00D33142">
        <w:rPr>
          <w:rStyle w:val="StyleUnderline"/>
        </w:rPr>
        <w:t>thoughts to the entire complex of values and prejudices established by propaganda. With</w:t>
      </w:r>
      <w:r>
        <w:rPr>
          <w:rStyle w:val="StyleUnderline"/>
        </w:rPr>
        <w:t xml:space="preserve"> </w:t>
      </w:r>
      <w:r w:rsidRPr="00D33142">
        <w:rPr>
          <w:rStyle w:val="StyleUnderline"/>
        </w:rPr>
        <w:t>regard to political situations, he is given ready-made value ju</w:t>
      </w:r>
      <w:r>
        <w:rPr>
          <w:rStyle w:val="StyleUnderline"/>
        </w:rPr>
        <w:t xml:space="preserve">dgments invested with the power </w:t>
      </w:r>
      <w:r w:rsidRPr="00D33142">
        <w:rPr>
          <w:rStyle w:val="StyleUnderline"/>
        </w:rPr>
        <w:t>of the truth by...the word of experts.</w:t>
      </w:r>
      <w:r>
        <w:rPr>
          <w:rStyle w:val="StyleUnderline"/>
        </w:rPr>
        <w:t xml:space="preserve"> </w:t>
      </w:r>
      <w:r w:rsidRPr="003E42DF">
        <w:t>The new dumbness is particularly deadly to middle- and upper-middle-class kids already made shallow</w:t>
      </w:r>
      <w:r>
        <w:rPr>
          <w:rStyle w:val="StyleUnderline"/>
          <w:sz w:val="12"/>
        </w:rPr>
        <w:t xml:space="preserve"> </w:t>
      </w:r>
      <w:r w:rsidRPr="003E42DF">
        <w:t>by multiple pressures to conform imposed by the outside world on their usually lightly rooted parents.</w:t>
      </w:r>
      <w:r>
        <w:rPr>
          <w:rStyle w:val="StyleUnderline"/>
          <w:sz w:val="12"/>
        </w:rPr>
        <w:t xml:space="preserve"> </w:t>
      </w:r>
      <w:r w:rsidRPr="00D33142">
        <w:rPr>
          <w:rStyle w:val="StyleUnderline"/>
          <w:sz w:val="12"/>
        </w:rPr>
        <w:t xml:space="preserve"> </w:t>
      </w:r>
      <w:r w:rsidRPr="00D33142">
        <w:rPr>
          <w:rStyle w:val="StyleUnderline"/>
        </w:rPr>
        <w:t xml:space="preserve">When they come of age, they are certain they must know something because their degrees and </w:t>
      </w:r>
      <w:proofErr w:type="gramStart"/>
      <w:r w:rsidRPr="00D33142">
        <w:rPr>
          <w:rStyle w:val="StyleUnderline"/>
        </w:rPr>
        <w:t>licenses</w:t>
      </w:r>
      <w:r>
        <w:rPr>
          <w:rStyle w:val="StyleUnderline"/>
        </w:rPr>
        <w:t xml:space="preserve"> </w:t>
      </w:r>
      <w:r w:rsidRPr="00D33142">
        <w:rPr>
          <w:rStyle w:val="StyleUnderline"/>
        </w:rPr>
        <w:t xml:space="preserve"> say</w:t>
      </w:r>
      <w:proofErr w:type="gramEnd"/>
      <w:r w:rsidRPr="00D33142">
        <w:rPr>
          <w:rStyle w:val="StyleUnderline"/>
        </w:rPr>
        <w:t xml:space="preserve"> they do. They remain so convinced until an unexpectedly brutal divorce, a corporate downsizing </w:t>
      </w:r>
      <w:proofErr w:type="gramStart"/>
      <w:r w:rsidRPr="00D33142">
        <w:rPr>
          <w:rStyle w:val="StyleUnderline"/>
        </w:rPr>
        <w:t>in</w:t>
      </w:r>
      <w:r>
        <w:rPr>
          <w:rStyle w:val="StyleUnderline"/>
        </w:rPr>
        <w:t xml:space="preserve"> </w:t>
      </w:r>
      <w:r w:rsidRPr="00D33142">
        <w:rPr>
          <w:rStyle w:val="StyleUnderline"/>
        </w:rPr>
        <w:t xml:space="preserve"> midlife</w:t>
      </w:r>
      <w:proofErr w:type="gramEnd"/>
      <w:r w:rsidRPr="00D33142">
        <w:rPr>
          <w:rStyle w:val="StyleUnderline"/>
        </w:rPr>
        <w:t>, or panic attacks of meaninglessness upset the precarious balance of their incomplete humanity,</w:t>
      </w:r>
      <w:r>
        <w:rPr>
          <w:rStyle w:val="StyleUnderline"/>
        </w:rPr>
        <w:t xml:space="preserve"> </w:t>
      </w:r>
      <w:r w:rsidRPr="00D33142">
        <w:rPr>
          <w:rStyle w:val="StyleUnderline"/>
        </w:rPr>
        <w:t xml:space="preserve"> their stillborn adult lives</w:t>
      </w:r>
      <w:r w:rsidRPr="003E42DF">
        <w:t xml:space="preserve">. Alan Bullock, the English historian, said Evil was a state of incompetence. </w:t>
      </w:r>
      <w:proofErr w:type="gramStart"/>
      <w:r w:rsidRPr="003E42DF">
        <w:t>If</w:t>
      </w:r>
      <w:r>
        <w:rPr>
          <w:rStyle w:val="StyleUnderline"/>
          <w:sz w:val="12"/>
        </w:rPr>
        <w:t xml:space="preserve"> </w:t>
      </w:r>
      <w:r w:rsidRPr="00D33142">
        <w:rPr>
          <w:rStyle w:val="StyleUnderline"/>
          <w:sz w:val="12"/>
        </w:rPr>
        <w:t xml:space="preserve"> </w:t>
      </w:r>
      <w:r w:rsidRPr="003E42DF">
        <w:t>true</w:t>
      </w:r>
      <w:proofErr w:type="gramEnd"/>
      <w:r w:rsidRPr="003E42DF">
        <w:t>, our school adventure has filled the twentieth century with evil.</w:t>
      </w:r>
      <w:r>
        <w:rPr>
          <w:rStyle w:val="StyleUnderline"/>
          <w:sz w:val="12"/>
        </w:rPr>
        <w:t xml:space="preserve"> </w:t>
      </w:r>
      <w:proofErr w:type="spellStart"/>
      <w:r w:rsidRPr="003E42DF">
        <w:t>Ellul</w:t>
      </w:r>
      <w:proofErr w:type="spellEnd"/>
      <w:r w:rsidRPr="003E42DF">
        <w:t xml:space="preserve"> puts it this way:</w:t>
      </w:r>
      <w:r>
        <w:rPr>
          <w:rStyle w:val="StyleUnderline"/>
          <w:b w:val="0"/>
        </w:rPr>
        <w:t xml:space="preserve"> </w:t>
      </w:r>
      <w:r w:rsidRPr="003E42DF">
        <w:t>The individual has no chance to exercise his judgment either on principal questions or on their</w:t>
      </w:r>
      <w:r>
        <w:t xml:space="preserve"> </w:t>
      </w:r>
      <w:r w:rsidRPr="003E42DF">
        <w:t>implication; this leads to the atrophy of a faculty not comfortably exercised under [the best of]</w:t>
      </w:r>
      <w:r>
        <w:t xml:space="preserve"> </w:t>
      </w:r>
      <w:r w:rsidRPr="003E42DF">
        <w:t>conditions....Once personal judgment and critical faculties have disappeared or have atrophied,</w:t>
      </w:r>
      <w:r>
        <w:t xml:space="preserve"> </w:t>
      </w:r>
      <w:r w:rsidRPr="003E42DF">
        <w:t>they will not simply reappear when propaganda is suppressed...years of intellectual and</w:t>
      </w:r>
      <w:r>
        <w:t xml:space="preserve"> </w:t>
      </w:r>
      <w:r w:rsidRPr="003E42DF">
        <w:t xml:space="preserve">spiritual education would be needed to restore such faculties. The </w:t>
      </w:r>
      <w:proofErr w:type="spellStart"/>
      <w:r w:rsidRPr="003E42DF">
        <w:t>propagandee</w:t>
      </w:r>
      <w:proofErr w:type="spellEnd"/>
      <w:r w:rsidRPr="003E42DF">
        <w:t>, if deprived of</w:t>
      </w:r>
      <w:r>
        <w:t xml:space="preserve"> </w:t>
      </w:r>
      <w:r w:rsidRPr="003E42DF">
        <w:t>one propaganda, will immediately adopt another, this will spare him the agony of finding</w:t>
      </w:r>
      <w:r>
        <w:t xml:space="preserve"> </w:t>
      </w:r>
      <w:r w:rsidRPr="003E42DF">
        <w:t xml:space="preserve">himself </w:t>
      </w:r>
      <w:proofErr w:type="gramStart"/>
      <w:r w:rsidRPr="003E42DF">
        <w:t>vis</w:t>
      </w:r>
      <w:proofErr w:type="gramEnd"/>
      <w:r w:rsidRPr="003E42DF">
        <w:t xml:space="preserve"> a vis some event without a ready-made opinion.</w:t>
      </w:r>
      <w:r>
        <w:t xml:space="preserve"> </w:t>
      </w:r>
      <w:r w:rsidRPr="003E42DF">
        <w:t xml:space="preserve">Once the best children are broken to such a system, they disintegrate morally, becoming dependent </w:t>
      </w:r>
      <w:proofErr w:type="gramStart"/>
      <w:r w:rsidRPr="003E42DF">
        <w:t>on</w:t>
      </w:r>
      <w:r>
        <w:rPr>
          <w:rStyle w:val="StyleUnderline"/>
          <w:sz w:val="12"/>
        </w:rPr>
        <w:t xml:space="preserve"> </w:t>
      </w:r>
      <w:r w:rsidRPr="00D33142">
        <w:rPr>
          <w:rStyle w:val="StyleUnderline"/>
          <w:sz w:val="12"/>
        </w:rPr>
        <w:t xml:space="preserve"> </w:t>
      </w:r>
      <w:r w:rsidRPr="003E42DF">
        <w:t>group</w:t>
      </w:r>
      <w:proofErr w:type="gramEnd"/>
      <w:r w:rsidRPr="003E42DF">
        <w:t xml:space="preserve"> approval. </w:t>
      </w:r>
      <w:r w:rsidRPr="00D33142">
        <w:rPr>
          <w:rStyle w:val="StyleUnderline"/>
        </w:rPr>
        <w:t>A National Merit Scholar in my own family once wrote that her dream was to be "</w:t>
      </w:r>
      <w:proofErr w:type="gramStart"/>
      <w:r w:rsidRPr="00D33142">
        <w:rPr>
          <w:rStyle w:val="StyleUnderline"/>
        </w:rPr>
        <w:t>a</w:t>
      </w:r>
      <w:r>
        <w:rPr>
          <w:rStyle w:val="StyleUnderline"/>
          <w:sz w:val="12"/>
        </w:rPr>
        <w:t xml:space="preserve"> </w:t>
      </w:r>
      <w:r w:rsidRPr="00D33142">
        <w:rPr>
          <w:rStyle w:val="StyleUnderline"/>
          <w:sz w:val="12"/>
        </w:rPr>
        <w:t xml:space="preserve"> </w:t>
      </w:r>
      <w:r w:rsidRPr="00D33142">
        <w:rPr>
          <w:rStyle w:val="StyleUnderline"/>
        </w:rPr>
        <w:t>small</w:t>
      </w:r>
      <w:proofErr w:type="gramEnd"/>
      <w:r w:rsidRPr="00D33142">
        <w:rPr>
          <w:rStyle w:val="StyleUnderline"/>
        </w:rPr>
        <w:t xml:space="preserve"> part in a great machine." It broke my heart. What kids dumbed down by schooling can’t do is </w:t>
      </w:r>
      <w:proofErr w:type="gramStart"/>
      <w:r w:rsidRPr="00D33142">
        <w:rPr>
          <w:rStyle w:val="StyleUnderline"/>
        </w:rPr>
        <w:t>to</w:t>
      </w:r>
      <w:r>
        <w:rPr>
          <w:rStyle w:val="StyleUnderline"/>
          <w:sz w:val="12"/>
        </w:rPr>
        <w:t xml:space="preserve"> </w:t>
      </w:r>
      <w:r w:rsidRPr="00D33142">
        <w:rPr>
          <w:rStyle w:val="StyleUnderline"/>
          <w:sz w:val="12"/>
        </w:rPr>
        <w:t xml:space="preserve"> </w:t>
      </w:r>
      <w:r w:rsidRPr="00D33142">
        <w:rPr>
          <w:rStyle w:val="StyleUnderline"/>
        </w:rPr>
        <w:t>think</w:t>
      </w:r>
      <w:proofErr w:type="gramEnd"/>
      <w:r w:rsidRPr="00D33142">
        <w:rPr>
          <w:rStyle w:val="StyleUnderline"/>
        </w:rPr>
        <w:t xml:space="preserve"> for themselves or ever be at rest for very long without feeling crazy; stupefied boys and girls</w:t>
      </w:r>
      <w:r>
        <w:rPr>
          <w:rStyle w:val="StyleUnderline"/>
          <w:sz w:val="12"/>
        </w:rPr>
        <w:t xml:space="preserve"> </w:t>
      </w:r>
      <w:r w:rsidRPr="00D33142">
        <w:rPr>
          <w:rStyle w:val="StyleUnderline"/>
          <w:sz w:val="12"/>
        </w:rPr>
        <w:t xml:space="preserve"> </w:t>
      </w:r>
      <w:r w:rsidRPr="00D33142">
        <w:rPr>
          <w:rStyle w:val="StyleUnderline"/>
        </w:rPr>
        <w:t>reveal dependence in many ways easily exploitable by their knowledgeable elders</w:t>
      </w:r>
      <w:r w:rsidRPr="003E42DF">
        <w:t>.</w:t>
      </w:r>
      <w:r>
        <w:rPr>
          <w:rStyle w:val="StyleUnderline"/>
          <w:sz w:val="12"/>
        </w:rPr>
        <w:t xml:space="preserve"> </w:t>
      </w:r>
      <w:r w:rsidRPr="00D33142">
        <w:rPr>
          <w:rStyle w:val="StyleUnderline"/>
          <w:sz w:val="12"/>
        </w:rPr>
        <w:t xml:space="preserve"> </w:t>
      </w:r>
      <w:r w:rsidRPr="00D33142">
        <w:rPr>
          <w:rStyle w:val="StyleUnderline"/>
        </w:rPr>
        <w:t xml:space="preserve">According to all official analysis, dumbness isn’t taught (as I claim), but is innate in a great </w:t>
      </w:r>
      <w:proofErr w:type="gramStart"/>
      <w:r w:rsidRPr="00D33142">
        <w:rPr>
          <w:rStyle w:val="StyleUnderline"/>
        </w:rPr>
        <w:t>percentage</w:t>
      </w:r>
      <w:r>
        <w:rPr>
          <w:rStyle w:val="StyleUnderline"/>
          <w:sz w:val="12"/>
        </w:rPr>
        <w:t xml:space="preserve"> </w:t>
      </w:r>
      <w:r w:rsidRPr="00D33142">
        <w:rPr>
          <w:rStyle w:val="StyleUnderline"/>
          <w:sz w:val="12"/>
        </w:rPr>
        <w:t xml:space="preserve"> </w:t>
      </w:r>
      <w:r w:rsidRPr="00D33142">
        <w:rPr>
          <w:rStyle w:val="StyleUnderline"/>
        </w:rPr>
        <w:t>of</w:t>
      </w:r>
      <w:proofErr w:type="gramEnd"/>
      <w:r w:rsidRPr="00D33142">
        <w:rPr>
          <w:rStyle w:val="StyleUnderline"/>
        </w:rPr>
        <w:t xml:space="preserve"> what has come to be called "the workforce." Workforce itself is a term that should tell you </w:t>
      </w:r>
      <w:proofErr w:type="gramStart"/>
      <w:r w:rsidRPr="00D33142">
        <w:rPr>
          <w:rStyle w:val="StyleUnderline"/>
        </w:rPr>
        <w:t>much</w:t>
      </w:r>
      <w:r>
        <w:rPr>
          <w:rStyle w:val="StyleUnderline"/>
          <w:sz w:val="12"/>
        </w:rPr>
        <w:t xml:space="preserve"> </w:t>
      </w:r>
      <w:r w:rsidRPr="00D33142">
        <w:rPr>
          <w:rStyle w:val="StyleUnderline"/>
          <w:sz w:val="12"/>
        </w:rPr>
        <w:t xml:space="preserve"> </w:t>
      </w:r>
      <w:r w:rsidRPr="00D33142">
        <w:rPr>
          <w:rStyle w:val="StyleUnderline"/>
        </w:rPr>
        <w:t>about</w:t>
      </w:r>
      <w:proofErr w:type="gramEnd"/>
      <w:r w:rsidRPr="00D33142">
        <w:rPr>
          <w:rStyle w:val="StyleUnderline"/>
        </w:rPr>
        <w:t xml:space="preserve"> the mind that governs modern society</w:t>
      </w:r>
      <w:r w:rsidRPr="003E42DF">
        <w:t xml:space="preserve">. According to official reports, only a small fraction of </w:t>
      </w:r>
      <w:proofErr w:type="gramStart"/>
      <w:r w:rsidRPr="003E42DF">
        <w:t>the</w:t>
      </w:r>
      <w:r>
        <w:rPr>
          <w:rStyle w:val="StyleUnderline"/>
          <w:sz w:val="12"/>
        </w:rPr>
        <w:t xml:space="preserve"> </w:t>
      </w:r>
      <w:r w:rsidRPr="00D33142">
        <w:rPr>
          <w:rStyle w:val="StyleUnderline"/>
          <w:sz w:val="12"/>
        </w:rPr>
        <w:t xml:space="preserve"> </w:t>
      </w:r>
      <w:r w:rsidRPr="003E42DF">
        <w:t>population</w:t>
      </w:r>
      <w:proofErr w:type="gramEnd"/>
      <w:r w:rsidRPr="003E42DF">
        <w:t xml:space="preserve"> is capable of what you and I call mental life: creative thought, analytical thought,</w:t>
      </w:r>
      <w:r>
        <w:rPr>
          <w:rStyle w:val="StyleUnderline"/>
          <w:sz w:val="12"/>
        </w:rPr>
        <w:t xml:space="preserve"> </w:t>
      </w:r>
      <w:r w:rsidRPr="00D33142">
        <w:rPr>
          <w:rStyle w:val="StyleUnderline"/>
          <w:sz w:val="12"/>
        </w:rPr>
        <w:t xml:space="preserve"> </w:t>
      </w:r>
      <w:r w:rsidRPr="003E42DF">
        <w:t>judgmental thought, a trio occupying the three highest positions on Bloom’s Taxonomy of Educational</w:t>
      </w:r>
      <w:r>
        <w:rPr>
          <w:rStyle w:val="StyleUnderline"/>
          <w:sz w:val="12"/>
        </w:rPr>
        <w:t xml:space="preserve"> </w:t>
      </w:r>
      <w:r w:rsidRPr="00D33142">
        <w:rPr>
          <w:rStyle w:val="StyleUnderline"/>
          <w:sz w:val="12"/>
        </w:rPr>
        <w:t xml:space="preserve"> </w:t>
      </w:r>
      <w:r w:rsidRPr="003E42DF">
        <w:t xml:space="preserve">Objectives. Just how small a fraction would shock </w:t>
      </w:r>
      <w:proofErr w:type="gramStart"/>
      <w:r w:rsidRPr="003E42DF">
        <w:t>you.</w:t>
      </w:r>
      <w:proofErr w:type="gramEnd"/>
      <w:r w:rsidRPr="003E42DF">
        <w:t xml:space="preserve"> According to experts, the bulk of the mob </w:t>
      </w:r>
      <w:proofErr w:type="gramStart"/>
      <w:r w:rsidRPr="003E42DF">
        <w:t>is</w:t>
      </w:r>
      <w:r>
        <w:rPr>
          <w:rStyle w:val="StyleUnderline"/>
          <w:sz w:val="12"/>
        </w:rPr>
        <w:t xml:space="preserve"> </w:t>
      </w:r>
      <w:r w:rsidRPr="00D33142">
        <w:rPr>
          <w:rStyle w:val="StyleUnderline"/>
          <w:sz w:val="12"/>
        </w:rPr>
        <w:t xml:space="preserve"> </w:t>
      </w:r>
      <w:r w:rsidRPr="003E42DF">
        <w:t>hopelessly</w:t>
      </w:r>
      <w:proofErr w:type="gramEnd"/>
      <w:r w:rsidRPr="003E42DF">
        <w:t xml:space="preserve"> dumb, even dangerously so. </w:t>
      </w:r>
      <w:r w:rsidRPr="00D33142">
        <w:rPr>
          <w:rStyle w:val="StyleUnderline"/>
        </w:rPr>
        <w:t xml:space="preserve">Perhaps you’re a willing accomplice to this social coup </w:t>
      </w:r>
      <w:proofErr w:type="gramStart"/>
      <w:r w:rsidRPr="00D33142">
        <w:rPr>
          <w:rStyle w:val="StyleUnderline"/>
        </w:rPr>
        <w:t>which</w:t>
      </w:r>
      <w:r>
        <w:rPr>
          <w:rStyle w:val="StyleUnderline"/>
          <w:sz w:val="12"/>
        </w:rPr>
        <w:t xml:space="preserve"> </w:t>
      </w:r>
      <w:r w:rsidRPr="00D33142">
        <w:rPr>
          <w:rStyle w:val="StyleUnderline"/>
          <w:sz w:val="12"/>
        </w:rPr>
        <w:t xml:space="preserve"> </w:t>
      </w:r>
      <w:r w:rsidRPr="00D33142">
        <w:rPr>
          <w:rStyle w:val="StyleUnderline"/>
        </w:rPr>
        <w:t>revived</w:t>
      </w:r>
      <w:proofErr w:type="gramEnd"/>
      <w:r w:rsidRPr="00D33142">
        <w:rPr>
          <w:rStyle w:val="StyleUnderline"/>
        </w:rPr>
        <w:t xml:space="preserve"> the English class system. Certainly you are if your own child has been rewarded with a "</w:t>
      </w:r>
      <w:proofErr w:type="gramStart"/>
      <w:r w:rsidRPr="00D33142">
        <w:rPr>
          <w:rStyle w:val="StyleUnderline"/>
        </w:rPr>
        <w:t>gifted</w:t>
      </w:r>
      <w:r>
        <w:rPr>
          <w:rStyle w:val="StyleUnderline"/>
          <w:sz w:val="12"/>
        </w:rPr>
        <w:t xml:space="preserve"> </w:t>
      </w:r>
      <w:r w:rsidRPr="00D33142">
        <w:rPr>
          <w:rStyle w:val="StyleUnderline"/>
          <w:sz w:val="12"/>
        </w:rPr>
        <w:t xml:space="preserve"> </w:t>
      </w:r>
      <w:r w:rsidRPr="00D33142">
        <w:rPr>
          <w:rStyle w:val="StyleUnderline"/>
        </w:rPr>
        <w:t>and</w:t>
      </w:r>
      <w:proofErr w:type="gramEnd"/>
      <w:r w:rsidRPr="00D33142">
        <w:rPr>
          <w:rStyle w:val="StyleUnderline"/>
        </w:rPr>
        <w:t xml:space="preserve"> talented" label by your local school. This is what Dewey means by "proper" social order. </w:t>
      </w:r>
      <w:r>
        <w:rPr>
          <w:rStyle w:val="StyleUnderline"/>
          <w:sz w:val="12"/>
        </w:rPr>
        <w:t xml:space="preserve"> </w:t>
      </w:r>
      <w:r w:rsidRPr="00D33142">
        <w:rPr>
          <w:rStyle w:val="StyleUnderline"/>
          <w:sz w:val="12"/>
        </w:rPr>
        <w:t xml:space="preserve"> </w:t>
      </w:r>
      <w:r w:rsidRPr="00D33142">
        <w:rPr>
          <w:rStyle w:val="StyleUnderline"/>
        </w:rPr>
        <w:t>If you believe nothing can be done for the dumb except kindness, because it’s biology</w:t>
      </w:r>
      <w:r w:rsidRPr="003E42DF">
        <w:t xml:space="preserve"> (the bell-curve</w:t>
      </w:r>
      <w:r>
        <w:rPr>
          <w:rStyle w:val="StyleUnderline"/>
          <w:sz w:val="12"/>
        </w:rPr>
        <w:t xml:space="preserve"> </w:t>
      </w:r>
      <w:r w:rsidRPr="00D33142">
        <w:rPr>
          <w:rStyle w:val="StyleUnderline"/>
          <w:sz w:val="12"/>
        </w:rPr>
        <w:t xml:space="preserve"> </w:t>
      </w:r>
      <w:r w:rsidRPr="003E42DF">
        <w:t xml:space="preserve">model); </w:t>
      </w:r>
      <w:r w:rsidRPr="00D33142">
        <w:rPr>
          <w:rStyle w:val="StyleUnderline"/>
        </w:rPr>
        <w:t>if you believe capitalist oppressors have ruined the dumb because they are bad people</w:t>
      </w:r>
      <w:r w:rsidRPr="003E42DF">
        <w:t xml:space="preserve"> (the </w:t>
      </w:r>
      <w:proofErr w:type="spellStart"/>
      <w:r w:rsidRPr="003E42DF">
        <w:t>neoMarxist</w:t>
      </w:r>
      <w:proofErr w:type="spellEnd"/>
      <w:r>
        <w:rPr>
          <w:rStyle w:val="StyleUnderline"/>
          <w:sz w:val="12"/>
        </w:rPr>
        <w:t xml:space="preserve"> </w:t>
      </w:r>
      <w:r w:rsidRPr="00D33142">
        <w:rPr>
          <w:rStyle w:val="StyleUnderline"/>
          <w:sz w:val="12"/>
        </w:rPr>
        <w:t xml:space="preserve"> </w:t>
      </w:r>
      <w:r w:rsidRPr="003E42DF">
        <w:t>model</w:t>
      </w:r>
      <w:r w:rsidRPr="00D33142">
        <w:rPr>
          <w:rStyle w:val="StyleUnderline"/>
        </w:rPr>
        <w:t>); if you believe dumbness reflects depraved moral fiber</w:t>
      </w:r>
      <w:r w:rsidRPr="003E42DF">
        <w:t xml:space="preserve"> (the Calvinist model); </w:t>
      </w:r>
      <w:r w:rsidRPr="00D33142">
        <w:rPr>
          <w:rStyle w:val="StyleUnderline"/>
        </w:rPr>
        <w:t>or that</w:t>
      </w:r>
      <w:r>
        <w:rPr>
          <w:rStyle w:val="StyleUnderline"/>
          <w:sz w:val="12"/>
        </w:rPr>
        <w:t xml:space="preserve"> </w:t>
      </w:r>
      <w:r w:rsidRPr="00D33142">
        <w:rPr>
          <w:rStyle w:val="StyleUnderline"/>
          <w:sz w:val="12"/>
        </w:rPr>
        <w:t xml:space="preserve"> </w:t>
      </w:r>
      <w:r w:rsidRPr="00D33142">
        <w:rPr>
          <w:rStyle w:val="StyleUnderline"/>
        </w:rPr>
        <w:t>it’s nature’s way of disqualifying boobies from the reproduction sweepstakes</w:t>
      </w:r>
      <w:r w:rsidRPr="003E42DF">
        <w:t xml:space="preserve"> (the Darwinian model);</w:t>
      </w:r>
      <w:r>
        <w:rPr>
          <w:rStyle w:val="StyleUnderline"/>
          <w:sz w:val="12"/>
        </w:rPr>
        <w:t xml:space="preserve"> </w:t>
      </w:r>
      <w:r w:rsidRPr="00D33142">
        <w:rPr>
          <w:rStyle w:val="StyleUnderline"/>
          <w:sz w:val="12"/>
        </w:rPr>
        <w:t xml:space="preserve"> </w:t>
      </w:r>
      <w:r w:rsidRPr="00D33142">
        <w:rPr>
          <w:rStyle w:val="StyleUnderline"/>
        </w:rPr>
        <w:t>or nature’s way of providing someone to clean your toilet</w:t>
      </w:r>
      <w:r w:rsidRPr="003E42DF">
        <w:t xml:space="preserve"> (the pragmatic elitist model); or that it’s</w:t>
      </w:r>
      <w:r>
        <w:rPr>
          <w:rStyle w:val="StyleUnderline"/>
          <w:sz w:val="12"/>
        </w:rPr>
        <w:t xml:space="preserve"> </w:t>
      </w:r>
      <w:r w:rsidRPr="00D33142">
        <w:rPr>
          <w:rStyle w:val="StyleUnderline"/>
          <w:sz w:val="12"/>
        </w:rPr>
        <w:t xml:space="preserve"> </w:t>
      </w:r>
      <w:r w:rsidRPr="003E42DF">
        <w:t xml:space="preserve">evidence of bad karma (the Buddhist model); </w:t>
      </w:r>
      <w:r w:rsidRPr="00D33142">
        <w:rPr>
          <w:rStyle w:val="StyleUnderline"/>
        </w:rPr>
        <w:t>if you believe any of the various explanations given for</w:t>
      </w:r>
      <w:r>
        <w:rPr>
          <w:rStyle w:val="StyleUnderline"/>
          <w:sz w:val="12"/>
        </w:rPr>
        <w:t xml:space="preserve"> </w:t>
      </w:r>
      <w:r w:rsidRPr="00D33142">
        <w:rPr>
          <w:rStyle w:val="StyleUnderline"/>
          <w:sz w:val="12"/>
        </w:rPr>
        <w:t xml:space="preserve"> </w:t>
      </w:r>
      <w:r w:rsidRPr="00D33142">
        <w:rPr>
          <w:rStyle w:val="StyleUnderline"/>
        </w:rPr>
        <w:t>the position of the dumb in the social order we have, then you will be forced to concur that a vast</w:t>
      </w:r>
      <w:r>
        <w:rPr>
          <w:rStyle w:val="StyleUnderline"/>
          <w:sz w:val="12"/>
        </w:rPr>
        <w:t xml:space="preserve"> </w:t>
      </w:r>
      <w:r w:rsidRPr="00D33142">
        <w:rPr>
          <w:rStyle w:val="StyleUnderline"/>
          <w:sz w:val="12"/>
        </w:rPr>
        <w:t xml:space="preserve"> </w:t>
      </w:r>
      <w:r w:rsidRPr="00D33142">
        <w:rPr>
          <w:rStyle w:val="StyleUnderline"/>
        </w:rPr>
        <w:t>bureaucracy is indeed necessary to address the dumb</w:t>
      </w:r>
      <w:r w:rsidRPr="003E42DF">
        <w:t>. Otherwise they would murder us in our beds.</w:t>
      </w:r>
      <w:r>
        <w:rPr>
          <w:rStyle w:val="StyleUnderline"/>
          <w:sz w:val="12"/>
        </w:rPr>
        <w:t xml:space="preserve"> </w:t>
      </w:r>
      <w:r w:rsidRPr="00D33142">
        <w:rPr>
          <w:rStyle w:val="StyleUnderline"/>
          <w:sz w:val="12"/>
        </w:rPr>
        <w:t xml:space="preserve"> </w:t>
      </w:r>
      <w:r w:rsidRPr="003E42DF">
        <w:t xml:space="preserve">The shocking possibility that dumb people don’t exist in sufficient numbers to warrant the </w:t>
      </w:r>
      <w:proofErr w:type="gramStart"/>
      <w:r w:rsidRPr="003E42DF">
        <w:t>careers</w:t>
      </w:r>
      <w:r>
        <w:rPr>
          <w:rStyle w:val="StyleUnderline"/>
          <w:sz w:val="12"/>
        </w:rPr>
        <w:t xml:space="preserve"> </w:t>
      </w:r>
      <w:r w:rsidRPr="00D33142">
        <w:rPr>
          <w:rStyle w:val="StyleUnderline"/>
          <w:sz w:val="12"/>
        </w:rPr>
        <w:t xml:space="preserve"> </w:t>
      </w:r>
      <w:r w:rsidRPr="003E42DF">
        <w:t>devoted</w:t>
      </w:r>
      <w:proofErr w:type="gramEnd"/>
      <w:r w:rsidRPr="003E42DF">
        <w:t xml:space="preserve"> to tending to them will seem incredible to you. Yet that is my proposition: Mass dumbness </w:t>
      </w:r>
      <w:proofErr w:type="gramStart"/>
      <w:r w:rsidRPr="003E42DF">
        <w:t>first</w:t>
      </w:r>
      <w:r>
        <w:rPr>
          <w:rStyle w:val="StyleUnderline"/>
          <w:sz w:val="12"/>
        </w:rPr>
        <w:t xml:space="preserve"> </w:t>
      </w:r>
      <w:r w:rsidRPr="00D33142">
        <w:rPr>
          <w:rStyle w:val="StyleUnderline"/>
          <w:sz w:val="12"/>
        </w:rPr>
        <w:t xml:space="preserve"> </w:t>
      </w:r>
      <w:r w:rsidRPr="003E42DF">
        <w:t>had</w:t>
      </w:r>
      <w:proofErr w:type="gramEnd"/>
      <w:r w:rsidRPr="003E42DF">
        <w:t xml:space="preserve"> to be imagined; it isn’t real.</w:t>
      </w:r>
      <w:r>
        <w:rPr>
          <w:rStyle w:val="StyleUnderline"/>
          <w:sz w:val="12"/>
        </w:rPr>
        <w:t xml:space="preserve"> </w:t>
      </w:r>
      <w:r w:rsidRPr="00D33142">
        <w:rPr>
          <w:rStyle w:val="StyleUnderline"/>
          <w:sz w:val="12"/>
        </w:rPr>
        <w:t xml:space="preserve"> </w:t>
      </w:r>
      <w:r w:rsidRPr="003E42DF">
        <w:t>Once the dumb are wished into existence, they serve valuable functions: as a danger to themselves and</w:t>
      </w:r>
      <w:r>
        <w:rPr>
          <w:rStyle w:val="StyleUnderline"/>
          <w:sz w:val="12"/>
        </w:rPr>
        <w:t xml:space="preserve"> </w:t>
      </w:r>
      <w:r w:rsidRPr="00D33142">
        <w:rPr>
          <w:rStyle w:val="StyleUnderline"/>
          <w:sz w:val="12"/>
        </w:rPr>
        <w:t xml:space="preserve"> </w:t>
      </w:r>
      <w:r w:rsidRPr="003E42DF">
        <w:t>others they have to be watched, classified, disciplined, trained, medicated, sterilized, ghettoized,</w:t>
      </w:r>
      <w:r>
        <w:rPr>
          <w:rStyle w:val="StyleUnderline"/>
          <w:sz w:val="12"/>
        </w:rPr>
        <w:t xml:space="preserve"> </w:t>
      </w:r>
      <w:r w:rsidRPr="00D33142">
        <w:rPr>
          <w:rStyle w:val="StyleUnderline"/>
          <w:sz w:val="12"/>
        </w:rPr>
        <w:t xml:space="preserve"> </w:t>
      </w:r>
      <w:r w:rsidRPr="003E42DF">
        <w:t xml:space="preserve">cajoled, coerced, jailed. </w:t>
      </w:r>
      <w:r w:rsidRPr="00D33142">
        <w:rPr>
          <w:rStyle w:val="StyleUnderline"/>
        </w:rPr>
        <w:t>To idealists they represent a challenge, reprobates to be made socially useful.</w:t>
      </w:r>
      <w:r>
        <w:rPr>
          <w:rStyle w:val="StyleUnderline"/>
          <w:sz w:val="12"/>
        </w:rPr>
        <w:t xml:space="preserve"> </w:t>
      </w:r>
      <w:r w:rsidRPr="00D33142">
        <w:rPr>
          <w:rStyle w:val="StyleUnderline"/>
          <w:sz w:val="12"/>
        </w:rPr>
        <w:t xml:space="preserve"> </w:t>
      </w:r>
      <w:r w:rsidRPr="00D33142">
        <w:rPr>
          <w:rStyle w:val="StyleUnderline"/>
        </w:rPr>
        <w:t xml:space="preserve">Either way you want it, hundreds of millions of perpetual children require paid attention from </w:t>
      </w:r>
      <w:proofErr w:type="gramStart"/>
      <w:r w:rsidRPr="00D33142">
        <w:rPr>
          <w:rStyle w:val="StyleUnderline"/>
        </w:rPr>
        <w:t>millions</w:t>
      </w:r>
      <w:r>
        <w:rPr>
          <w:rStyle w:val="StyleUnderline"/>
          <w:sz w:val="12"/>
        </w:rPr>
        <w:t xml:space="preserve"> </w:t>
      </w:r>
      <w:r w:rsidRPr="00D33142">
        <w:rPr>
          <w:rStyle w:val="StyleUnderline"/>
          <w:sz w:val="12"/>
        </w:rPr>
        <w:t xml:space="preserve"> </w:t>
      </w:r>
      <w:r w:rsidRPr="00D33142">
        <w:rPr>
          <w:rStyle w:val="StyleUnderline"/>
        </w:rPr>
        <w:t>of</w:t>
      </w:r>
      <w:proofErr w:type="gramEnd"/>
      <w:r w:rsidRPr="00D33142">
        <w:rPr>
          <w:rStyle w:val="StyleUnderline"/>
        </w:rPr>
        <w:t xml:space="preserve"> adult custodians. An ignorant horde to be schooled one way or another.</w:t>
      </w:r>
    </w:p>
    <w:p w:rsidR="00074BFA" w:rsidRDefault="00074BFA" w:rsidP="00074BFA">
      <w:pPr>
        <w:pStyle w:val="Heading3"/>
      </w:pPr>
      <w:r>
        <w:t>Inequality</w:t>
      </w:r>
    </w:p>
    <w:p w:rsidR="00074BFA" w:rsidRPr="000658F3" w:rsidRDefault="00074BFA" w:rsidP="00074BFA">
      <w:pPr>
        <w:pStyle w:val="Heading4"/>
      </w:pPr>
      <w:r>
        <w:t>Equal obligatory schooling</w:t>
      </w:r>
      <w:r w:rsidRPr="000658F3">
        <w:t xml:space="preserve"> is unfeasible and polarizes society by creating an </w:t>
      </w:r>
      <w:r>
        <w:t>social</w:t>
      </w:r>
      <w:r w:rsidRPr="000658F3">
        <w:t xml:space="preserve"> caste syste</w:t>
      </w:r>
      <w:r>
        <w:t>m</w:t>
      </w:r>
    </w:p>
    <w:p w:rsidR="00074BFA" w:rsidRDefault="00074BFA" w:rsidP="00074BFA">
      <w:pPr>
        <w:rPr>
          <w:rStyle w:val="Style13ptBold"/>
          <w:b w:val="0"/>
          <w:sz w:val="22"/>
        </w:rPr>
      </w:pPr>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(Ivan, </w:t>
      </w:r>
      <w:proofErr w:type="spellStart"/>
      <w:r>
        <w:rPr>
          <w:rStyle w:val="Style13ptBold"/>
          <w:b w:val="0"/>
          <w:sz w:val="22"/>
        </w:rPr>
        <w:t>Deschooling</w:t>
      </w:r>
      <w:proofErr w:type="spellEnd"/>
      <w:r>
        <w:rPr>
          <w:rStyle w:val="Style13ptBold"/>
          <w:b w:val="0"/>
          <w:sz w:val="22"/>
        </w:rPr>
        <w:t xml:space="preserve"> Society, Harrow Books, chapter 1, pg. 6, GDI-</w:t>
      </w:r>
      <w:proofErr w:type="spellStart"/>
      <w:r>
        <w:rPr>
          <w:rStyle w:val="Style13ptBold"/>
          <w:b w:val="0"/>
          <w:sz w:val="22"/>
        </w:rPr>
        <w:t>JMa</w:t>
      </w:r>
      <w:proofErr w:type="spellEnd"/>
      <w:r>
        <w:rPr>
          <w:rStyle w:val="Style13ptBold"/>
          <w:b w:val="0"/>
          <w:sz w:val="22"/>
        </w:rPr>
        <w:t>)</w:t>
      </w:r>
    </w:p>
    <w:p w:rsidR="00074BFA" w:rsidRPr="009059F8" w:rsidRDefault="00074BFA" w:rsidP="00074BFA">
      <w:pPr>
        <w:rPr>
          <w:rStyle w:val="Style13ptBold"/>
          <w:b w:val="0"/>
          <w:sz w:val="22"/>
        </w:rPr>
      </w:pPr>
      <w:r>
        <w:rPr>
          <w:rStyle w:val="Style13ptBold"/>
          <w:b w:val="0"/>
          <w:sz w:val="22"/>
        </w:rPr>
        <w:t>*We do not endorse any offensive language found in this card*</w:t>
      </w:r>
    </w:p>
    <w:p w:rsidR="00074BFA" w:rsidRPr="00502900" w:rsidRDefault="00074BFA" w:rsidP="00074BFA">
      <w:pPr>
        <w:rPr>
          <w:sz w:val="12"/>
        </w:rPr>
      </w:pPr>
      <w:r w:rsidRPr="002A3FC7">
        <w:rPr>
          <w:rStyle w:val="StyleUnderline"/>
        </w:rPr>
        <w:t>Equal obligatory schooling must be recognized as</w:t>
      </w:r>
      <w:r>
        <w:t xml:space="preserve"> at least </w:t>
      </w:r>
      <w:r w:rsidRPr="002A3FC7">
        <w:rPr>
          <w:rStyle w:val="StyleUnderline"/>
        </w:rPr>
        <w:t>economically unfeasible</w:t>
      </w:r>
      <w:r>
        <w:t xml:space="preserve">. </w:t>
      </w:r>
      <w:r w:rsidRPr="002A3FC7">
        <w:rPr>
          <w:rStyle w:val="StyleUnderline"/>
        </w:rPr>
        <w:t>In Latin America the amount of</w:t>
      </w:r>
      <w:r>
        <w:t xml:space="preserve"> public </w:t>
      </w:r>
      <w:r w:rsidRPr="002A3FC7">
        <w:rPr>
          <w:rStyle w:val="StyleUnderline"/>
        </w:rPr>
        <w:t>money</w:t>
      </w:r>
      <w:r>
        <w:t xml:space="preserve"> </w:t>
      </w:r>
      <w:r w:rsidRPr="002A3FC7">
        <w:rPr>
          <w:rStyle w:val="StyleUnderline"/>
        </w:rPr>
        <w:t>spent on each graduate student is between 350 and 1,500 times the amount spent on the median citizen</w:t>
      </w:r>
      <w:r>
        <w:t xml:space="preserve"> (that is, the citizen who holds the middle ground between the poorest and the richest). </w:t>
      </w:r>
      <w:r w:rsidRPr="002A3FC7">
        <w:rPr>
          <w:rStyle w:val="StyleUnderline"/>
        </w:rPr>
        <w:t>In the United States the discrepancy is smaller, but the discrimination is keene</w:t>
      </w:r>
      <w:r>
        <w:t xml:space="preserve">r. </w:t>
      </w:r>
      <w:r w:rsidRPr="002A3FC7">
        <w:rPr>
          <w:rStyle w:val="StyleUnderline"/>
        </w:rPr>
        <w:t>The richest</w:t>
      </w:r>
      <w:r>
        <w:t xml:space="preserve"> parents, some 10 percent, </w:t>
      </w:r>
      <w:r w:rsidRPr="002A3FC7">
        <w:rPr>
          <w:rStyle w:val="StyleUnderline"/>
        </w:rPr>
        <w:t>can afford private education</w:t>
      </w:r>
      <w:r>
        <w:t xml:space="preserve"> for their children and help them to beneﬁt from foundation grants. </w:t>
      </w:r>
      <w:r w:rsidRPr="002A3FC7">
        <w:rPr>
          <w:rStyle w:val="StyleUnderline"/>
        </w:rPr>
        <w:t>But</w:t>
      </w:r>
      <w:r>
        <w:t xml:space="preserve"> in addition </w:t>
      </w:r>
      <w:r w:rsidRPr="002A3FC7">
        <w:rPr>
          <w:rStyle w:val="StyleUnderline"/>
        </w:rPr>
        <w:t>they obtain ten times the per capita amount of public funds if this is compared with the per capita expenditure made on the children of the 10 percent who are poorest</w:t>
      </w:r>
      <w:r>
        <w:t xml:space="preserve">. </w:t>
      </w:r>
      <w:r w:rsidRPr="002A3FC7">
        <w:rPr>
          <w:rStyle w:val="StyleUnderline"/>
        </w:rPr>
        <w:t>The</w:t>
      </w:r>
      <w:r>
        <w:t xml:space="preserve"> principal </w:t>
      </w:r>
      <w:r w:rsidRPr="002A3FC7">
        <w:rPr>
          <w:rStyle w:val="StyleUnderline"/>
        </w:rPr>
        <w:t>reasons for this are that rich children stay longer in school</w:t>
      </w:r>
      <w:r>
        <w:t xml:space="preserve">, </w:t>
      </w:r>
      <w:r w:rsidRPr="002A3FC7">
        <w:rPr>
          <w:rStyle w:val="StyleUnderline"/>
        </w:rPr>
        <w:t>that</w:t>
      </w:r>
      <w:r>
        <w:t xml:space="preserve"> a year in a </w:t>
      </w:r>
      <w:r w:rsidRPr="002A3FC7">
        <w:rPr>
          <w:rStyle w:val="StyleUnderline"/>
        </w:rPr>
        <w:t>university</w:t>
      </w:r>
      <w:r>
        <w:t xml:space="preserve"> </w:t>
      </w:r>
      <w:r w:rsidRPr="002A3FC7">
        <w:rPr>
          <w:rStyle w:val="StyleUnderline"/>
        </w:rPr>
        <w:t>is disproportionately more expensive than</w:t>
      </w:r>
      <w:r>
        <w:t xml:space="preserve"> a year in </w:t>
      </w:r>
      <w:r w:rsidRPr="002A3FC7">
        <w:rPr>
          <w:rStyle w:val="StyleUnderline"/>
        </w:rPr>
        <w:t>high school</w:t>
      </w:r>
      <w:r>
        <w:t xml:space="preserve">, </w:t>
      </w:r>
      <w:r w:rsidRPr="002A3FC7">
        <w:rPr>
          <w:rStyle w:val="StyleUnderline"/>
        </w:rPr>
        <w:t>and</w:t>
      </w:r>
      <w:r>
        <w:t xml:space="preserve"> that </w:t>
      </w:r>
      <w:r w:rsidRPr="002A3FC7">
        <w:rPr>
          <w:rStyle w:val="StyleUnderline"/>
        </w:rPr>
        <w:t>most</w:t>
      </w:r>
      <w:r>
        <w:t xml:space="preserve"> </w:t>
      </w:r>
      <w:r w:rsidRPr="002A3FC7">
        <w:rPr>
          <w:rStyle w:val="StyleUnderline"/>
        </w:rPr>
        <w:t>private universities depend-at least indirectly-on tax-derived ﬁnances</w:t>
      </w:r>
      <w:r>
        <w:t xml:space="preserve">. </w:t>
      </w:r>
      <w:r w:rsidRPr="002A3FC7">
        <w:rPr>
          <w:rStyle w:val="StyleUnderline"/>
        </w:rPr>
        <w:t>Obligatory schooling</w:t>
      </w:r>
      <w:r>
        <w:t xml:space="preserve"> inevitably </w:t>
      </w:r>
      <w:r w:rsidRPr="002A3FC7">
        <w:rPr>
          <w:rStyle w:val="StyleUnderline"/>
        </w:rPr>
        <w:t>polarizes a society;</w:t>
      </w:r>
      <w:r>
        <w:t xml:space="preserve"> </w:t>
      </w:r>
      <w:r w:rsidRPr="002A3FC7">
        <w:t>it also grades the nations</w:t>
      </w:r>
      <w:r>
        <w:t xml:space="preserve"> of the world according to an international caste system</w:t>
      </w:r>
      <w:r w:rsidRPr="002A3FC7">
        <w:rPr>
          <w:rStyle w:val="StyleUnderline"/>
        </w:rPr>
        <w:t>. Countries are rated like castes whose</w:t>
      </w:r>
      <w:r>
        <w:t xml:space="preserve"> educational </w:t>
      </w:r>
      <w:r w:rsidRPr="002A3FC7">
        <w:rPr>
          <w:rStyle w:val="StyleUnderline"/>
        </w:rPr>
        <w:t>dignity</w:t>
      </w:r>
      <w:r>
        <w:t xml:space="preserve"> </w:t>
      </w:r>
      <w:r w:rsidRPr="002A3FC7">
        <w:rPr>
          <w:rStyle w:val="StyleUnderline"/>
        </w:rPr>
        <w:t>is determined by the average years of schooling</w:t>
      </w:r>
      <w:r>
        <w:t xml:space="preserve"> of its citizens, </w:t>
      </w:r>
      <w:r w:rsidRPr="002A3FC7">
        <w:rPr>
          <w:rStyle w:val="StyleUnderline"/>
        </w:rPr>
        <w:t>a rating which is</w:t>
      </w:r>
      <w:r>
        <w:t xml:space="preserve"> closely </w:t>
      </w:r>
      <w:r w:rsidRPr="002A3FC7">
        <w:rPr>
          <w:rStyle w:val="StyleUnderline"/>
        </w:rPr>
        <w:t>related to per capita gross national product, and much more painful</w:t>
      </w:r>
      <w:r>
        <w:t>.</w:t>
      </w:r>
      <w:r w:rsidRPr="002A3FC7">
        <w:rPr>
          <w:sz w:val="12"/>
        </w:rPr>
        <w:t xml:space="preserve">¶ </w:t>
      </w:r>
    </w:p>
    <w:p w:rsidR="00074BFA" w:rsidRDefault="00074BFA" w:rsidP="00074BFA">
      <w:pPr>
        <w:pStyle w:val="Heading3"/>
      </w:pPr>
      <w:proofErr w:type="spellStart"/>
      <w:r>
        <w:t>Massification</w:t>
      </w:r>
      <w:proofErr w:type="spellEnd"/>
    </w:p>
    <w:p w:rsidR="00074BFA" w:rsidRDefault="00074BFA" w:rsidP="00074BFA">
      <w:pPr>
        <w:pStyle w:val="Heading4"/>
      </w:pPr>
      <w:r>
        <w:t>Imposing theories with competition to create perfect citizens are magnified by schooling</w:t>
      </w:r>
    </w:p>
    <w:p w:rsidR="00074BFA" w:rsidRPr="005F103E" w:rsidRDefault="00074BFA" w:rsidP="00074BFA">
      <w:pPr>
        <w:rPr>
          <w:b/>
          <w:sz w:val="26"/>
        </w:rPr>
      </w:pPr>
      <w:proofErr w:type="spellStart"/>
      <w:r w:rsidRPr="00D2346A">
        <w:rPr>
          <w:rStyle w:val="Style13ptBold"/>
        </w:rPr>
        <w:t>Gatto</w:t>
      </w:r>
      <w:proofErr w:type="spellEnd"/>
      <w:r>
        <w:t xml:space="preserve">, </w:t>
      </w:r>
      <w:r w:rsidRPr="00D2346A">
        <w:t xml:space="preserve">taught for 30 years, was named New York teacher of the year, and did graduate studies at Berkley and Cornell, </w:t>
      </w:r>
      <w:r w:rsidRPr="00D2346A">
        <w:rPr>
          <w:rStyle w:val="Style13ptBold"/>
        </w:rPr>
        <w:t>2000</w:t>
      </w:r>
      <w:r w:rsidRPr="00D2346A">
        <w:t xml:space="preserve"> (John “The </w:t>
      </w:r>
      <w:proofErr w:type="gramStart"/>
      <w:r w:rsidRPr="00D2346A">
        <w:t>Under</w:t>
      </w:r>
      <w:proofErr w:type="gramEnd"/>
      <w:r w:rsidRPr="00D2346A">
        <w:t xml:space="preserve"> Ground History of American Education” </w:t>
      </w:r>
      <w:proofErr w:type="spellStart"/>
      <w:r w:rsidRPr="00D2346A">
        <w:t>pgs</w:t>
      </w:r>
      <w:proofErr w:type="spellEnd"/>
      <w:r w:rsidRPr="00D2346A">
        <w:t xml:space="preserve"> </w:t>
      </w:r>
      <w:r>
        <w:t>180-181, GDI-JB)</w:t>
      </w:r>
    </w:p>
    <w:p w:rsidR="00074BFA" w:rsidRPr="005F103E" w:rsidRDefault="00074BFA" w:rsidP="00074BFA">
      <w:pPr>
        <w:rPr>
          <w:rStyle w:val="StyleUnderline"/>
        </w:rPr>
      </w:pPr>
      <w:r w:rsidRPr="004E370D">
        <w:t>Mr. Hitler Reads Mr. Ford</w:t>
      </w:r>
      <w:r>
        <w:rPr>
          <w:rStyle w:val="StyleUnderline"/>
          <w:sz w:val="12"/>
        </w:rPr>
        <w:t xml:space="preserve"> </w:t>
      </w:r>
      <w:proofErr w:type="gramStart"/>
      <w:r w:rsidRPr="00FE0FFB">
        <w:rPr>
          <w:rStyle w:val="StyleUnderline"/>
        </w:rPr>
        <w:t>The</w:t>
      </w:r>
      <w:proofErr w:type="gramEnd"/>
      <w:r w:rsidRPr="00FE0FFB">
        <w:rPr>
          <w:rStyle w:val="StyleUnderline"/>
        </w:rPr>
        <w:t xml:space="preserve"> "visionary" theories soon to be imposed on America belie our myth of the melting pot as some</w:t>
      </w:r>
      <w:r>
        <w:rPr>
          <w:rStyle w:val="StyleUnderline"/>
          <w:sz w:val="12"/>
        </w:rPr>
        <w:t xml:space="preserve"> </w:t>
      </w:r>
      <w:r w:rsidRPr="00FE0FFB">
        <w:rPr>
          <w:rStyle w:val="StyleUnderline"/>
        </w:rPr>
        <w:t>type of spontaneous sociological force.</w:t>
      </w:r>
      <w:r w:rsidRPr="004E370D">
        <w:t xml:space="preserve"> The two great mass immigration periods (1848 to 1860 and</w:t>
      </w:r>
      <w:r>
        <w:rPr>
          <w:rStyle w:val="StyleUnderline"/>
          <w:sz w:val="12"/>
        </w:rPr>
        <w:t xml:space="preserve"> </w:t>
      </w:r>
      <w:r w:rsidRPr="004E370D">
        <w:t xml:space="preserve">1871 to 1914) posed a threat to the course of national development that was underway. </w:t>
      </w:r>
      <w:r w:rsidRPr="00FE0FFB">
        <w:rPr>
          <w:rStyle w:val="StyleUnderline"/>
        </w:rPr>
        <w:t>The unique</w:t>
      </w:r>
      <w:r>
        <w:rPr>
          <w:rStyle w:val="StyleUnderline"/>
          <w:sz w:val="12"/>
        </w:rPr>
        <w:t xml:space="preserve"> </w:t>
      </w:r>
      <w:r w:rsidRPr="00FE0FFB">
        <w:rPr>
          <w:rStyle w:val="StyleUnderline"/>
        </w:rPr>
        <w:t>American experience of creating a particular New World culture was still too green, too recent a</w:t>
      </w:r>
      <w:r>
        <w:rPr>
          <w:rStyle w:val="StyleUnderline"/>
          <w:sz w:val="12"/>
        </w:rPr>
        <w:t xml:space="preserve"> </w:t>
      </w:r>
      <w:r w:rsidRPr="00FE0FFB">
        <w:rPr>
          <w:rStyle w:val="StyleUnderline"/>
        </w:rPr>
        <w:t>historical phenomenon to tolerate the sophisticated competition of pluralism. A cosmopolitan society</w:t>
      </w:r>
      <w:r>
        <w:rPr>
          <w:rStyle w:val="StyleUnderline"/>
          <w:sz w:val="12"/>
        </w:rPr>
        <w:t xml:space="preserve"> </w:t>
      </w:r>
      <w:r w:rsidRPr="00FE0FFB">
        <w:rPr>
          <w:rStyle w:val="StyleUnderline"/>
        </w:rPr>
        <w:t>like that of fifth-century Roman England wasn’t possible for America to accept without damaging its</w:t>
      </w:r>
      <w:r>
        <w:rPr>
          <w:rStyle w:val="StyleUnderline"/>
          <w:sz w:val="12"/>
        </w:rPr>
        <w:t xml:space="preserve"> </w:t>
      </w:r>
      <w:r w:rsidRPr="00FE0FFB">
        <w:rPr>
          <w:rStyle w:val="StyleUnderline"/>
        </w:rPr>
        <w:t>growth.</w:t>
      </w:r>
      <w:r>
        <w:rPr>
          <w:rStyle w:val="StyleUnderline"/>
          <w:sz w:val="12"/>
        </w:rPr>
        <w:t xml:space="preserve"> </w:t>
      </w:r>
      <w:r w:rsidRPr="004E370D">
        <w:t>The possibilities inherent in a bazaar society were at once exciting and anxiety provoking to</w:t>
      </w:r>
      <w:r>
        <w:rPr>
          <w:rStyle w:val="StyleUnderline"/>
          <w:sz w:val="12"/>
        </w:rPr>
        <w:t xml:space="preserve"> </w:t>
      </w:r>
      <w:r w:rsidRPr="004E370D">
        <w:t xml:space="preserve">Americans, just as they were to Horace Mann. Yet </w:t>
      </w:r>
      <w:r w:rsidRPr="00FE0FFB">
        <w:rPr>
          <w:rStyle w:val="StyleUnderline"/>
        </w:rPr>
        <w:t>beneath a sophisticated mask and a veneer of</w:t>
      </w:r>
      <w:r>
        <w:rPr>
          <w:rStyle w:val="StyleUnderline"/>
          <w:sz w:val="12"/>
        </w:rPr>
        <w:t xml:space="preserve"> </w:t>
      </w:r>
      <w:r w:rsidRPr="00FE0FFB">
        <w:rPr>
          <w:rStyle w:val="StyleUnderline"/>
        </w:rPr>
        <w:t>cosmopolite civility certain factions sought release from their uneasy ambivalence. There was only one</w:t>
      </w:r>
      <w:r>
        <w:rPr>
          <w:rStyle w:val="StyleUnderline"/>
          <w:sz w:val="12"/>
        </w:rPr>
        <w:t xml:space="preserve"> </w:t>
      </w:r>
      <w:r w:rsidRPr="00FE0FFB">
        <w:rPr>
          <w:rStyle w:val="StyleUnderline"/>
        </w:rPr>
        <w:t>realistic solution to human variability, the solution of the Order of the Star-Spangled Banner (popularly</w:t>
      </w:r>
      <w:r>
        <w:rPr>
          <w:rStyle w:val="StyleUnderline"/>
          <w:sz w:val="12"/>
        </w:rPr>
        <w:t xml:space="preserve"> </w:t>
      </w:r>
      <w:r w:rsidRPr="00FE0FFB">
        <w:rPr>
          <w:rStyle w:val="StyleUnderline"/>
        </w:rPr>
        <w:t>called "The Know Nothing Party")</w:t>
      </w:r>
      <w:r w:rsidRPr="004E370D">
        <w:t xml:space="preserve">, </w:t>
      </w:r>
      <w:proofErr w:type="gramStart"/>
      <w:r w:rsidRPr="004E370D">
        <w:t>"</w:t>
      </w:r>
      <w:proofErr w:type="gramEnd"/>
      <w:r w:rsidRPr="004E370D">
        <w:t xml:space="preserve">You must be as we are." </w:t>
      </w:r>
      <w:r w:rsidRPr="00FE0FFB">
        <w:rPr>
          <w:rStyle w:val="StyleUnderline"/>
        </w:rPr>
        <w:t>Those who surrendered to such pressure,</w:t>
      </w:r>
      <w:r>
        <w:rPr>
          <w:rStyle w:val="StyleUnderline"/>
          <w:sz w:val="12"/>
        </w:rPr>
        <w:t xml:space="preserve"> </w:t>
      </w:r>
      <w:r w:rsidRPr="00FE0FFB">
        <w:rPr>
          <w:rStyle w:val="StyleUnderline"/>
        </w:rPr>
        <w:t>as many newcomers did, were ultimately worse off than those who insulated themselves in ghettos.</w:t>
      </w:r>
      <w:r w:rsidRPr="004E370D">
        <w:t>1</w:t>
      </w:r>
      <w:r>
        <w:rPr>
          <w:rStyle w:val="StyleUnderline"/>
          <w:sz w:val="12"/>
        </w:rPr>
        <w:t xml:space="preserve"> </w:t>
      </w:r>
      <w:r w:rsidRPr="004E370D">
        <w:t>Some pages back I referred to the brazenness of our new social arrangements, a sense of vulgar</w:t>
      </w:r>
      <w:r>
        <w:rPr>
          <w:rStyle w:val="StyleUnderline"/>
          <w:sz w:val="12"/>
        </w:rPr>
        <w:t xml:space="preserve"> </w:t>
      </w:r>
      <w:r w:rsidRPr="004E370D">
        <w:t xml:space="preserve">pushiness the reader senses radiating from various temples of reform. </w:t>
      </w:r>
      <w:r w:rsidRPr="00FE0FFB">
        <w:rPr>
          <w:rStyle w:val="StyleUnderline"/>
        </w:rPr>
        <w:t>In some crazy way the</w:t>
      </w:r>
      <w:r>
        <w:rPr>
          <w:rStyle w:val="StyleUnderline"/>
          <w:sz w:val="12"/>
        </w:rPr>
        <w:t xml:space="preserve"> </w:t>
      </w:r>
      <w:r w:rsidRPr="00FE0FFB">
        <w:rPr>
          <w:rStyle w:val="StyleUnderline"/>
        </w:rPr>
        <w:t>ornamentation of the period carries the flavor of its arrogance. It prepares us to understand the future—</w:t>
      </w:r>
      <w:r>
        <w:rPr>
          <w:rStyle w:val="StyleUnderline"/>
          <w:sz w:val="12"/>
        </w:rPr>
        <w:t xml:space="preserve"> </w:t>
      </w:r>
      <w:r w:rsidRPr="00FE0FFB">
        <w:rPr>
          <w:rStyle w:val="StyleUnderline"/>
        </w:rPr>
        <w:t>that time in which we now live, our own age where "home cooking" means commercially homogenized</w:t>
      </w:r>
      <w:r>
        <w:rPr>
          <w:rStyle w:val="StyleUnderline"/>
          <w:sz w:val="12"/>
        </w:rPr>
        <w:t xml:space="preserve"> </w:t>
      </w:r>
      <w:r w:rsidRPr="00FE0FFB">
        <w:rPr>
          <w:rStyle w:val="StyleUnderline"/>
        </w:rPr>
        <w:t>food product microwaved, where an entire nation sits down each evening to commercial entertainment,</w:t>
      </w:r>
      <w:r>
        <w:rPr>
          <w:rStyle w:val="StyleUnderline"/>
          <w:sz w:val="12"/>
        </w:rPr>
        <w:t xml:space="preserve"> </w:t>
      </w:r>
      <w:r w:rsidRPr="00FE0FFB">
        <w:rPr>
          <w:rStyle w:val="StyleUnderline"/>
        </w:rPr>
        <w:t>hears the same processed news, wears the same clothing, takes direction from the same green road</w:t>
      </w:r>
      <w:r>
        <w:rPr>
          <w:rStyle w:val="StyleUnderline"/>
          <w:sz w:val="12"/>
        </w:rPr>
        <w:t xml:space="preserve"> </w:t>
      </w:r>
      <w:r w:rsidRPr="00FE0FFB">
        <w:rPr>
          <w:rStyle w:val="StyleUnderline"/>
        </w:rPr>
        <w:t>signs, thinks the same media-inculcated thoughts, and relegates its children and elders to the same</w:t>
      </w:r>
      <w:r>
        <w:rPr>
          <w:rStyle w:val="StyleUnderline"/>
          <w:sz w:val="12"/>
        </w:rPr>
        <w:t xml:space="preserve"> </w:t>
      </w:r>
      <w:r w:rsidRPr="00FE0FFB">
        <w:rPr>
          <w:rStyle w:val="StyleUnderline"/>
        </w:rPr>
        <w:t>scientific care of strangers in schools and "nursing homes."</w:t>
      </w:r>
      <w:r>
        <w:rPr>
          <w:rStyle w:val="StyleUnderline"/>
          <w:sz w:val="12"/>
        </w:rPr>
        <w:t xml:space="preserve"> </w:t>
      </w:r>
      <w:r w:rsidRPr="004E370D">
        <w:t>A signpost of the times: in 1920, the Henry Ford Publishing Company distributed 2 million free copies</w:t>
      </w:r>
      <w:r>
        <w:rPr>
          <w:rStyle w:val="StyleUnderline"/>
          <w:sz w:val="12"/>
        </w:rPr>
        <w:t xml:space="preserve"> </w:t>
      </w:r>
      <w:r w:rsidRPr="004E370D">
        <w:t>of its recent best seller to all libraries and all schools in the nation. The book: The International Jew:</w:t>
      </w:r>
      <w:r>
        <w:rPr>
          <w:rStyle w:val="StyleUnderline"/>
          <w:sz w:val="12"/>
        </w:rPr>
        <w:t xml:space="preserve"> </w:t>
      </w:r>
      <w:r w:rsidRPr="004E370D">
        <w:t>World’s Foremost Problem. Adolf Hitler was still a poor war hero, living in Munich with Ernst</w:t>
      </w:r>
      <w:r>
        <w:rPr>
          <w:rStyle w:val="StyleUnderline"/>
          <w:sz w:val="12"/>
        </w:rPr>
        <w:t xml:space="preserve"> </w:t>
      </w:r>
      <w:proofErr w:type="spellStart"/>
      <w:r w:rsidRPr="004E370D">
        <w:t>Hanfstaengel</w:t>
      </w:r>
      <w:proofErr w:type="spellEnd"/>
      <w:r w:rsidRPr="004E370D">
        <w:t>, the half-American Harvard graduate whose mother was one of the legendary New</w:t>
      </w:r>
      <w:r>
        <w:rPr>
          <w:rStyle w:val="StyleUnderline"/>
          <w:sz w:val="12"/>
        </w:rPr>
        <w:t xml:space="preserve"> </w:t>
      </w:r>
      <w:r w:rsidRPr="004E370D">
        <w:t xml:space="preserve">England </w:t>
      </w:r>
      <w:proofErr w:type="spellStart"/>
      <w:r w:rsidRPr="004E370D">
        <w:t>Sedgwicks</w:t>
      </w:r>
      <w:proofErr w:type="spellEnd"/>
      <w:r w:rsidRPr="004E370D">
        <w:t xml:space="preserve">. Hitler had </w:t>
      </w:r>
      <w:proofErr w:type="spellStart"/>
      <w:r w:rsidRPr="004E370D">
        <w:t>Hanfstaengel</w:t>
      </w:r>
      <w:proofErr w:type="spellEnd"/>
      <w:r w:rsidRPr="004E370D">
        <w:t xml:space="preserve"> read Ford’s book to him</w:t>
      </w:r>
      <w:r w:rsidRPr="005F103E">
        <w:rPr>
          <w:rStyle w:val="StyleUnderline"/>
        </w:rPr>
        <w:t xml:space="preserve">. In the pages of Mein </w:t>
      </w:r>
      <w:proofErr w:type="spellStart"/>
      <w:r w:rsidRPr="005F103E">
        <w:rPr>
          <w:rStyle w:val="StyleUnderline"/>
        </w:rPr>
        <w:t>Kampf</w:t>
      </w:r>
      <w:proofErr w:type="spellEnd"/>
      <w:r w:rsidRPr="005F103E">
        <w:rPr>
          <w:rStyle w:val="StyleUnderline"/>
        </w:rPr>
        <w:t>,</w:t>
      </w:r>
      <w:r>
        <w:rPr>
          <w:rStyle w:val="StyleUnderline"/>
          <w:sz w:val="12"/>
        </w:rPr>
        <w:t xml:space="preserve"> </w:t>
      </w:r>
      <w:r w:rsidRPr="005F103E">
        <w:rPr>
          <w:rStyle w:val="StyleUnderline"/>
        </w:rPr>
        <w:t>Ford is lavishly praised. Of Ford’s other efforts to define the 100 percent American, at least one more</w:t>
      </w:r>
      <w:r>
        <w:rPr>
          <w:rStyle w:val="StyleUnderline"/>
          <w:sz w:val="12"/>
        </w:rPr>
        <w:t xml:space="preserve"> </w:t>
      </w:r>
      <w:r w:rsidRPr="005F103E">
        <w:rPr>
          <w:rStyle w:val="StyleUnderline"/>
        </w:rPr>
        <w:t>deserves special mention. Speaking and writing English had very little to do with work on a Ford</w:t>
      </w:r>
      <w:r>
        <w:rPr>
          <w:rStyle w:val="StyleUnderline"/>
          <w:sz w:val="12"/>
        </w:rPr>
        <w:t xml:space="preserve"> </w:t>
      </w:r>
      <w:r w:rsidRPr="005F103E">
        <w:rPr>
          <w:rStyle w:val="StyleUnderline"/>
        </w:rPr>
        <w:t>assembly line, but Ford decided to make English-language classes compulsory. The first thing foreign</w:t>
      </w:r>
      <w:r>
        <w:rPr>
          <w:rStyle w:val="StyleUnderline"/>
        </w:rPr>
        <w:t xml:space="preserve"> </w:t>
      </w:r>
      <w:r w:rsidRPr="005F103E">
        <w:rPr>
          <w:rStyle w:val="StyleUnderline"/>
        </w:rPr>
        <w:t>speaking</w:t>
      </w:r>
      <w:r>
        <w:rPr>
          <w:rStyle w:val="StyleUnderline"/>
          <w:sz w:val="12"/>
        </w:rPr>
        <w:t xml:space="preserve"> </w:t>
      </w:r>
      <w:r w:rsidRPr="005F103E">
        <w:rPr>
          <w:rStyle w:val="StyleUnderline"/>
        </w:rPr>
        <w:t>Ford employees learned to say: "I am a good American."</w:t>
      </w:r>
      <w:r>
        <w:rPr>
          <w:rStyle w:val="StyleUnderline"/>
          <w:sz w:val="12"/>
        </w:rPr>
        <w:t xml:space="preserve"> </w:t>
      </w:r>
      <w:r w:rsidRPr="004E370D">
        <w:t>Ford students were graduated in a musical extravaganza that bears close attention as an indicator of the</w:t>
      </w:r>
      <w:r>
        <w:rPr>
          <w:rStyle w:val="StyleUnderline"/>
          <w:sz w:val="12"/>
        </w:rPr>
        <w:t xml:space="preserve"> </w:t>
      </w:r>
      <w:r w:rsidRPr="004E370D">
        <w:t>American spiritual climate after WWI. A huge black pot took up the middle of a stage, from which</w:t>
      </w:r>
      <w:r>
        <w:rPr>
          <w:rStyle w:val="StyleUnderline"/>
          <w:sz w:val="12"/>
        </w:rPr>
        <w:t xml:space="preserve"> </w:t>
      </w:r>
      <w:r w:rsidRPr="004E370D">
        <w:t>hung a large sign that read "MELTING POT." From backstage an endless procession of costumed</w:t>
      </w:r>
      <w:r>
        <w:rPr>
          <w:rStyle w:val="StyleUnderline"/>
          <w:sz w:val="12"/>
        </w:rPr>
        <w:t xml:space="preserve"> </w:t>
      </w:r>
      <w:r w:rsidRPr="004E370D">
        <w:t>immigrants descended into the pot on a ladder reaching into its bowels. Each wore a sign identifying</w:t>
      </w:r>
      <w:r>
        <w:rPr>
          <w:rStyle w:val="StyleUnderline"/>
          <w:sz w:val="12"/>
        </w:rPr>
        <w:t xml:space="preserve"> </w:t>
      </w:r>
      <w:r w:rsidRPr="004E370D">
        <w:t>his former homeland. Simultaneously, from either side of the pot two other streams of men emerged,</w:t>
      </w:r>
      <w:r>
        <w:rPr>
          <w:rStyle w:val="StyleUnderline"/>
          <w:sz w:val="12"/>
        </w:rPr>
        <w:t xml:space="preserve"> </w:t>
      </w:r>
      <w:r w:rsidRPr="004E370D">
        <w:t>now converted into real Americans, dressed in identical clothing. Each waved a small American flag</w:t>
      </w:r>
      <w:r>
        <w:rPr>
          <w:rStyle w:val="StyleUnderline"/>
          <w:sz w:val="12"/>
        </w:rPr>
        <w:t xml:space="preserve"> </w:t>
      </w:r>
      <w:r w:rsidRPr="004E370D">
        <w:t>while a brass band played "America the Beautiful," fortissimo. Wives and children cheered wildly</w:t>
      </w:r>
      <w:r>
        <w:rPr>
          <w:rStyle w:val="StyleUnderline"/>
          <w:sz w:val="12"/>
        </w:rPr>
        <w:t xml:space="preserve"> </w:t>
      </w:r>
      <w:r w:rsidRPr="004E370D">
        <w:t>when cue cards were flashed.</w:t>
      </w:r>
      <w:r>
        <w:rPr>
          <w:rStyle w:val="StyleUnderline"/>
          <w:sz w:val="12"/>
        </w:rPr>
        <w:t xml:space="preserve"> </w:t>
      </w:r>
      <w:r w:rsidRPr="005F103E">
        <w:rPr>
          <w:rStyle w:val="StyleUnderline"/>
        </w:rPr>
        <w:t>It was nothing short of marvelous that world champion Jew-baiter Henry Ford, architect of the most</w:t>
      </w:r>
      <w:r>
        <w:rPr>
          <w:rStyle w:val="StyleUnderline"/>
          <w:sz w:val="12"/>
        </w:rPr>
        <w:t xml:space="preserve"> </w:t>
      </w:r>
      <w:r w:rsidRPr="005F103E">
        <w:rPr>
          <w:rStyle w:val="StyleUnderline"/>
        </w:rPr>
        <w:t>opulent and sinister foundation of them all</w:t>
      </w:r>
      <w:proofErr w:type="gramStart"/>
      <w:r w:rsidRPr="004E370D">
        <w:t>,2</w:t>
      </w:r>
      <w:proofErr w:type="gramEnd"/>
      <w:r>
        <w:rPr>
          <w:rStyle w:val="StyleUnderline"/>
          <w:sz w:val="12"/>
        </w:rPr>
        <w:t xml:space="preserve"> </w:t>
      </w:r>
      <w:r w:rsidRPr="005F103E">
        <w:rPr>
          <w:rStyle w:val="StyleUnderline"/>
        </w:rPr>
        <w:t xml:space="preserve">major player in the </w:t>
      </w:r>
      <w:proofErr w:type="spellStart"/>
      <w:r w:rsidRPr="005F103E">
        <w:rPr>
          <w:rStyle w:val="StyleUnderline"/>
        </w:rPr>
        <w:t>psychologization</w:t>
      </w:r>
      <w:proofErr w:type="spellEnd"/>
      <w:r w:rsidRPr="005F103E">
        <w:rPr>
          <w:rStyle w:val="StyleUnderline"/>
        </w:rPr>
        <w:t xml:space="preserve"> of American schooling, was a closet impresario in the bargain! Ford completed America’s philanthropic circle.</w:t>
      </w:r>
      <w:r>
        <w:rPr>
          <w:rStyle w:val="StyleUnderline"/>
          <w:sz w:val="12"/>
        </w:rPr>
        <w:t xml:space="preserve"> </w:t>
      </w:r>
      <w:r w:rsidRPr="004E370D">
        <w:t>Three great private fortunes were to dominate early twentieth-century public schooling—Carnegie’s,</w:t>
      </w:r>
      <w:r>
        <w:rPr>
          <w:rStyle w:val="StyleUnderline"/>
          <w:sz w:val="12"/>
        </w:rPr>
        <w:t xml:space="preserve"> </w:t>
      </w:r>
      <w:r w:rsidRPr="004E370D">
        <w:t>Rockefeller’s, and Ford’s—each with a stupendous megalomaniac in charge of the checkbook, each</w:t>
      </w:r>
      <w:r>
        <w:rPr>
          <w:rStyle w:val="StyleUnderline"/>
          <w:sz w:val="12"/>
        </w:rPr>
        <w:t xml:space="preserve"> </w:t>
      </w:r>
      <w:r w:rsidRPr="005F103E">
        <w:rPr>
          <w:rStyle w:val="StyleUnderline"/>
        </w:rPr>
        <w:t>dedicating the power of great wealth not to conspicuous consumption but to radical experiments in the</w:t>
      </w:r>
      <w:r>
        <w:rPr>
          <w:rStyle w:val="StyleUnderline"/>
          <w:sz w:val="12"/>
        </w:rPr>
        <w:t xml:space="preserve"> </w:t>
      </w:r>
      <w:r w:rsidRPr="005F103E">
        <w:rPr>
          <w:rStyle w:val="StyleUnderline"/>
        </w:rPr>
        <w:t>transformation of human nature. The hardest lesson to grasp is that they weren’t doing this for profit or</w:t>
      </w:r>
      <w:r>
        <w:rPr>
          <w:rStyle w:val="StyleUnderline"/>
          <w:sz w:val="12"/>
        </w:rPr>
        <w:t xml:space="preserve"> </w:t>
      </w:r>
      <w:r w:rsidRPr="005F103E">
        <w:rPr>
          <w:rStyle w:val="StyleUnderline"/>
        </w:rPr>
        <w:t>fame—but from a sense of conviction reserved only for true believers.</w:t>
      </w:r>
      <w:r>
        <w:rPr>
          <w:rStyle w:val="StyleUnderline"/>
          <w:sz w:val="12"/>
        </w:rPr>
        <w:t xml:space="preserve"> </w:t>
      </w:r>
      <w:r w:rsidRPr="005F103E">
        <w:rPr>
          <w:rStyle w:val="StyleUnderline"/>
        </w:rPr>
        <w:t>There was no room in America for the faint-hearted. If a man wanted to be 100 percent American, he</w:t>
      </w:r>
      <w:r>
        <w:rPr>
          <w:rStyle w:val="StyleUnderline"/>
          <w:sz w:val="12"/>
        </w:rPr>
        <w:t xml:space="preserve"> </w:t>
      </w:r>
      <w:r w:rsidRPr="005F103E">
        <w:rPr>
          <w:rStyle w:val="StyleUnderline"/>
        </w:rPr>
        <w:t>had to reject his original homeland. Other Americanizing themes were heard, too. General Leonard</w:t>
      </w:r>
      <w:r>
        <w:rPr>
          <w:rStyle w:val="StyleUnderline"/>
          <w:sz w:val="12"/>
        </w:rPr>
        <w:t xml:space="preserve"> </w:t>
      </w:r>
      <w:r w:rsidRPr="005F103E">
        <w:rPr>
          <w:rStyle w:val="StyleUnderline"/>
        </w:rPr>
        <w:t>Wood growled that the Prussian practice of "Universal Military Service" was the best means to make</w:t>
      </w:r>
      <w:r>
        <w:rPr>
          <w:rStyle w:val="StyleUnderline"/>
          <w:sz w:val="12"/>
        </w:rPr>
        <w:t xml:space="preserve"> </w:t>
      </w:r>
      <w:r w:rsidRPr="005F103E">
        <w:rPr>
          <w:rStyle w:val="StyleUnderline"/>
        </w:rPr>
        <w:t>the unassimilated "understand they are American.</w:t>
      </w:r>
      <w:r w:rsidRPr="004E370D">
        <w:t>" By the time I graduated from high school in 1953,</w:t>
      </w:r>
      <w:r>
        <w:rPr>
          <w:rStyle w:val="StyleUnderline"/>
          <w:sz w:val="12"/>
        </w:rPr>
        <w:t xml:space="preserve"> </w:t>
      </w:r>
      <w:r w:rsidRPr="004E370D">
        <w:t>universal military training took me away to Kentucky and Texas, to become an American, I suppose.</w:t>
      </w:r>
      <w:r>
        <w:rPr>
          <w:rStyle w:val="StyleUnderline"/>
          <w:sz w:val="12"/>
        </w:rPr>
        <w:t xml:space="preserve"> </w:t>
      </w:r>
      <w:r w:rsidRPr="005F103E">
        <w:rPr>
          <w:rStyle w:val="StyleUnderline"/>
        </w:rPr>
        <w:t>After government school, government army, and Anglican Columbia were through with me, I had lost</w:t>
      </w:r>
      <w:r>
        <w:rPr>
          <w:rStyle w:val="StyleUnderline"/>
          <w:sz w:val="12"/>
        </w:rPr>
        <w:t xml:space="preserve"> </w:t>
      </w:r>
      <w:r w:rsidRPr="005F103E">
        <w:rPr>
          <w:rStyle w:val="StyleUnderline"/>
        </w:rPr>
        <w:t>the map to get back home.</w:t>
      </w:r>
      <w:r>
        <w:rPr>
          <w:rStyle w:val="StyleUnderline"/>
          <w:sz w:val="12"/>
        </w:rPr>
        <w:t xml:space="preserve"> </w:t>
      </w:r>
      <w:r w:rsidRPr="005F103E">
        <w:rPr>
          <w:rStyle w:val="StyleUnderline"/>
        </w:rPr>
        <w:t>All over the American Midwest, "Fitter Families Competitions" were held at state fairs and expositions,</w:t>
      </w:r>
      <w:r>
        <w:rPr>
          <w:rStyle w:val="StyleUnderline"/>
          <w:sz w:val="12"/>
        </w:rPr>
        <w:t xml:space="preserve"> </w:t>
      </w:r>
      <w:r w:rsidRPr="005F103E">
        <w:rPr>
          <w:rStyle w:val="StyleUnderline"/>
        </w:rPr>
        <w:t>ranking American families by objective criteria, much as hogs or cattle are ranked.</w:t>
      </w:r>
      <w:r w:rsidRPr="004E370D">
        <w:t xml:space="preserve"> Winners got wide</w:t>
      </w:r>
      <w:r>
        <w:rPr>
          <w:rStyle w:val="StyleUnderline"/>
          <w:sz w:val="12"/>
        </w:rPr>
        <w:t xml:space="preserve"> </w:t>
      </w:r>
      <w:r w:rsidRPr="004E370D">
        <w:t>play in the press, ramming the point home to immigrant families that the mustard would be cut in the</w:t>
      </w:r>
      <w:r>
        <w:rPr>
          <w:rStyle w:val="StyleUnderline"/>
          <w:sz w:val="12"/>
        </w:rPr>
        <w:t xml:space="preserve"> </w:t>
      </w:r>
      <w:r w:rsidRPr="004E370D">
        <w:t xml:space="preserve">land of the Star-Spangled Banner by mathematical checklist attention to recipes and rules. </w:t>
      </w:r>
      <w:r w:rsidRPr="005F103E">
        <w:rPr>
          <w:rStyle w:val="StyleUnderline"/>
        </w:rPr>
        <w:t>After all,</w:t>
      </w:r>
      <w:r>
        <w:rPr>
          <w:rStyle w:val="StyleUnderline"/>
          <w:sz w:val="12"/>
        </w:rPr>
        <w:t xml:space="preserve"> </w:t>
      </w:r>
      <w:r w:rsidRPr="005F103E">
        <w:rPr>
          <w:rStyle w:val="StyleUnderline"/>
        </w:rPr>
        <w:t>God himself had probably been a research scientist, or so William Rainey Harper, president of the</w:t>
      </w:r>
      <w:r>
        <w:rPr>
          <w:rStyle w:val="StyleUnderline"/>
          <w:sz w:val="12"/>
        </w:rPr>
        <w:t xml:space="preserve"> </w:t>
      </w:r>
      <w:r w:rsidRPr="005F103E">
        <w:rPr>
          <w:rStyle w:val="StyleUnderline"/>
        </w:rPr>
        <w:t>University of Chicago, declared to the nation.</w:t>
      </w:r>
    </w:p>
    <w:p w:rsidR="00074BFA" w:rsidRPr="0069232C" w:rsidRDefault="00074BFA" w:rsidP="00074BFA">
      <w:pPr>
        <w:pStyle w:val="Heading4"/>
      </w:pPr>
      <w:r>
        <w:t xml:space="preserve">Schooling </w:t>
      </w:r>
      <w:proofErr w:type="spellStart"/>
      <w:r>
        <w:t>massifies</w:t>
      </w:r>
      <w:proofErr w:type="spellEnd"/>
      <w:r>
        <w:t xml:space="preserve"> peoples and cultures; it inculcates us the banality of evil.</w:t>
      </w:r>
    </w:p>
    <w:p w:rsidR="00074BFA" w:rsidRPr="0069232C" w:rsidRDefault="00074BFA" w:rsidP="00074BFA">
      <w:proofErr w:type="spellStart"/>
      <w:r w:rsidRPr="0069232C">
        <w:rPr>
          <w:rStyle w:val="Style13ptBold"/>
        </w:rPr>
        <w:t>Gatto</w:t>
      </w:r>
      <w:proofErr w:type="spellEnd"/>
      <w:r w:rsidRPr="0069232C">
        <w:t xml:space="preserve">, taught for 30 years, was named New York teacher of the year, and did graduate studies at Berkley and Cornell, </w:t>
      </w:r>
      <w:r w:rsidRPr="0069232C">
        <w:rPr>
          <w:rStyle w:val="Style13ptBold"/>
        </w:rPr>
        <w:t>2000</w:t>
      </w:r>
      <w:r w:rsidRPr="0069232C">
        <w:t xml:space="preserve"> (John</w:t>
      </w:r>
      <w:r>
        <w:t>,</w:t>
      </w:r>
      <w:r w:rsidRPr="0069232C">
        <w:t xml:space="preserve"> “The </w:t>
      </w:r>
      <w:proofErr w:type="gramStart"/>
      <w:r w:rsidRPr="0069232C">
        <w:t>Under</w:t>
      </w:r>
      <w:proofErr w:type="gramEnd"/>
      <w:r w:rsidRPr="0069232C">
        <w:t xml:space="preserve"> Ground History of American Education</w:t>
      </w:r>
      <w:r>
        <w:t>,</w:t>
      </w:r>
      <w:r w:rsidRPr="0069232C">
        <w:t xml:space="preserve">” </w:t>
      </w:r>
      <w:proofErr w:type="spellStart"/>
      <w:r w:rsidRPr="0069232C">
        <w:t>pgs</w:t>
      </w:r>
      <w:proofErr w:type="spellEnd"/>
      <w:r w:rsidRPr="0069232C">
        <w:t xml:space="preserve"> 142-143, GDI-JB)</w:t>
      </w:r>
    </w:p>
    <w:p w:rsidR="00074BFA" w:rsidRPr="0069232C" w:rsidRDefault="00074BFA" w:rsidP="00074BFA">
      <w:pPr>
        <w:rPr>
          <w:b/>
          <w:u w:val="single"/>
        </w:rPr>
      </w:pPr>
      <w:r w:rsidRPr="007277D9">
        <w:rPr>
          <w:rStyle w:val="StyleUnderline"/>
        </w:rPr>
        <w:t>Back at the beginning of the nineteenth century, wise men and women, honorable individuals</w:t>
      </w:r>
      <w:r>
        <w:rPr>
          <w:rStyle w:val="StyleUnderline"/>
          <w:sz w:val="12"/>
        </w:rPr>
        <w:t xml:space="preserve"> </w:t>
      </w:r>
      <w:r w:rsidRPr="007277D9">
        <w:rPr>
          <w:rStyle w:val="StyleUnderline"/>
        </w:rPr>
        <w:t>themselves, came with sadness to realize that for all the foreseeable future, more and more ordinary</w:t>
      </w:r>
      <w:r>
        <w:rPr>
          <w:rStyle w:val="StyleUnderline"/>
          <w:sz w:val="12"/>
        </w:rPr>
        <w:t xml:space="preserve"> </w:t>
      </w:r>
      <w:r w:rsidRPr="007277D9">
        <w:rPr>
          <w:rStyle w:val="StyleUnderline"/>
        </w:rPr>
        <w:t xml:space="preserve">people would need to give their entire lives to a dark hole in the ground or in service to a </w:t>
      </w:r>
      <w:proofErr w:type="spellStart"/>
      <w:r w:rsidRPr="007277D9">
        <w:rPr>
          <w:rStyle w:val="StyleUnderline"/>
        </w:rPr>
        <w:t>minddestroying</w:t>
      </w:r>
      <w:proofErr w:type="spellEnd"/>
      <w:r>
        <w:rPr>
          <w:rStyle w:val="StyleUnderline"/>
          <w:sz w:val="12"/>
        </w:rPr>
        <w:t xml:space="preserve"> </w:t>
      </w:r>
      <w:r w:rsidRPr="007277D9">
        <w:rPr>
          <w:rStyle w:val="StyleUnderline"/>
        </w:rPr>
        <w:t xml:space="preserve">machine if a coal-fired dream world was to happen. </w:t>
      </w:r>
      <w:r w:rsidRPr="00162F1E">
        <w:rPr>
          <w:rStyle w:val="StyleUnderline"/>
        </w:rPr>
        <w:t>People who grew up in the clean air and</w:t>
      </w:r>
      <w:r>
        <w:rPr>
          <w:rStyle w:val="StyleUnderline"/>
          <w:sz w:val="12"/>
        </w:rPr>
        <w:t xml:space="preserve"> </w:t>
      </w:r>
      <w:r w:rsidRPr="00162F1E">
        <w:rPr>
          <w:rStyle w:val="StyleUnderline"/>
        </w:rPr>
        <w:t>the folk society of villages did not make good workers for the screaming factories or the tunnels</w:t>
      </w:r>
      <w:r>
        <w:rPr>
          <w:rStyle w:val="StyleUnderline"/>
          <w:sz w:val="12"/>
        </w:rPr>
        <w:t xml:space="preserve"> </w:t>
      </w:r>
      <w:r w:rsidRPr="00162F1E">
        <w:rPr>
          <w:rStyle w:val="StyleUnderline"/>
        </w:rPr>
        <w:t>underground, or the anthill offices.</w:t>
      </w:r>
      <w:r>
        <w:rPr>
          <w:rStyle w:val="StyleUnderline"/>
          <w:sz w:val="12"/>
        </w:rPr>
        <w:t xml:space="preserve"> </w:t>
      </w:r>
      <w:r w:rsidRPr="004E370D">
        <w:t>What was needed was some kind of halfway house that would train individuals for the halfway lives</w:t>
      </w:r>
      <w:r>
        <w:rPr>
          <w:rStyle w:val="StyleUnderline"/>
          <w:sz w:val="12"/>
        </w:rPr>
        <w:t xml:space="preserve"> </w:t>
      </w:r>
      <w:r w:rsidRPr="004E370D">
        <w:t xml:space="preserve">ordinary people would be more and more called upon to lead. </w:t>
      </w:r>
      <w:r w:rsidRPr="00162F1E">
        <w:rPr>
          <w:rStyle w:val="StyleUnderline"/>
        </w:rPr>
        <w:t>In a utopia of machinery and steam, there</w:t>
      </w:r>
      <w:r>
        <w:rPr>
          <w:rStyle w:val="StyleUnderline"/>
          <w:sz w:val="12"/>
        </w:rPr>
        <w:t xml:space="preserve"> </w:t>
      </w:r>
      <w:r w:rsidRPr="00162F1E">
        <w:rPr>
          <w:rStyle w:val="StyleUnderline"/>
        </w:rPr>
        <w:t>could be free lunch for unprecedented numbers—but only if there were chains, bread, and water for the</w:t>
      </w:r>
      <w:r>
        <w:rPr>
          <w:rStyle w:val="StyleUnderline"/>
          <w:sz w:val="12"/>
        </w:rPr>
        <w:t xml:space="preserve"> </w:t>
      </w:r>
      <w:r w:rsidRPr="00162F1E">
        <w:rPr>
          <w:rStyle w:val="StyleUnderline"/>
        </w:rPr>
        <w:t>rest, at least for some unknown while</w:t>
      </w:r>
      <w:r w:rsidRPr="004E370D">
        <w:t>. Plans for such a halfway institution as forced schooling (think of</w:t>
      </w:r>
      <w:r>
        <w:rPr>
          <w:rStyle w:val="StyleUnderline"/>
          <w:sz w:val="12"/>
        </w:rPr>
        <w:t xml:space="preserve"> </w:t>
      </w:r>
      <w:r w:rsidRPr="004E370D">
        <w:t>it as a training factory or a training mine) came together in Boston, Philadelphia, and New York, drawn</w:t>
      </w:r>
      <w:r>
        <w:rPr>
          <w:rStyle w:val="StyleUnderline"/>
          <w:sz w:val="12"/>
        </w:rPr>
        <w:t xml:space="preserve"> </w:t>
      </w:r>
      <w:r w:rsidRPr="004E370D">
        <w:t>by the best minds, for the best motives. They inflicted stupendous damage on the libertarian rights and</w:t>
      </w:r>
      <w:r>
        <w:rPr>
          <w:rStyle w:val="StyleUnderline"/>
          <w:sz w:val="12"/>
        </w:rPr>
        <w:t xml:space="preserve"> </w:t>
      </w:r>
      <w:r w:rsidRPr="004E370D">
        <w:t>privileges bequeathed to Americans by the nation’s founders.</w:t>
      </w:r>
      <w:r>
        <w:rPr>
          <w:rStyle w:val="StyleUnderline"/>
          <w:sz w:val="12"/>
        </w:rPr>
        <w:t xml:space="preserve"> </w:t>
      </w:r>
      <w:r w:rsidRPr="004E370D">
        <w:t>Profits from the industrial engine signed the checks for many nineteenth-century educational</w:t>
      </w:r>
      <w:r>
        <w:rPr>
          <w:rStyle w:val="StyleUnderline"/>
          <w:sz w:val="12"/>
        </w:rPr>
        <w:t xml:space="preserve"> </w:t>
      </w:r>
      <w:r w:rsidRPr="004E370D">
        <w:t>experiments like New Lanark in Scotland and New Harmony in Indiana. They bought Fanny Wright</w:t>
      </w:r>
      <w:r>
        <w:rPr>
          <w:rStyle w:val="StyleUnderline"/>
          <w:sz w:val="12"/>
        </w:rPr>
        <w:t xml:space="preserve"> </w:t>
      </w:r>
      <w:r w:rsidRPr="004E370D">
        <w:t>her school advocacy platform and helped her impose it on the Philadelphia Workingman’s Party</w:t>
      </w:r>
      <w:r>
        <w:rPr>
          <w:rStyle w:val="StyleUnderline"/>
          <w:sz w:val="12"/>
        </w:rPr>
        <w:t xml:space="preserve"> </w:t>
      </w:r>
      <w:r w:rsidRPr="004E370D">
        <w:t xml:space="preserve">agenda in 1829. </w:t>
      </w:r>
      <w:r w:rsidRPr="00162F1E">
        <w:rPr>
          <w:rStyle w:val="StyleUnderline"/>
        </w:rPr>
        <w:t>Many of the nineteenth-century experimental social colonies looked upon themselves</w:t>
      </w:r>
      <w:r>
        <w:rPr>
          <w:rStyle w:val="StyleUnderline"/>
          <w:sz w:val="12"/>
        </w:rPr>
        <w:t xml:space="preserve"> </w:t>
      </w:r>
      <w:r w:rsidRPr="00162F1E">
        <w:rPr>
          <w:rStyle w:val="StyleUnderline"/>
        </w:rPr>
        <w:t>as early emanations of utopia, previews whispering to men and women what might be, if only they</w:t>
      </w:r>
      <w:r>
        <w:rPr>
          <w:rStyle w:val="StyleUnderline"/>
          <w:sz w:val="12"/>
        </w:rPr>
        <w:t xml:space="preserve"> </w:t>
      </w:r>
      <w:r w:rsidRPr="00162F1E">
        <w:rPr>
          <w:rStyle w:val="StyleUnderline"/>
        </w:rPr>
        <w:t>turned their backs on the past and schooled for a new day. The brevity of these experiments did nothing</w:t>
      </w:r>
      <w:r>
        <w:rPr>
          <w:rStyle w:val="StyleUnderline"/>
          <w:sz w:val="12"/>
        </w:rPr>
        <w:t xml:space="preserve"> </w:t>
      </w:r>
      <w:r w:rsidRPr="00162F1E">
        <w:rPr>
          <w:rStyle w:val="StyleUnderline"/>
        </w:rPr>
        <w:t>to discourage their successors.</w:t>
      </w:r>
      <w:r>
        <w:rPr>
          <w:rStyle w:val="StyleUnderline"/>
          <w:sz w:val="12"/>
        </w:rPr>
        <w:t xml:space="preserve"> </w:t>
      </w:r>
      <w:r w:rsidRPr="00162F1E">
        <w:rPr>
          <w:rStyle w:val="StyleUnderline"/>
        </w:rPr>
        <w:t>The coal of Westphalia in association with the iron of Lorraine welded the scattered states of Germany</w:t>
      </w:r>
      <w:r>
        <w:rPr>
          <w:rStyle w:val="StyleUnderline"/>
          <w:sz w:val="12"/>
        </w:rPr>
        <w:t xml:space="preserve"> </w:t>
      </w:r>
      <w:r w:rsidRPr="00162F1E">
        <w:rPr>
          <w:rStyle w:val="StyleUnderline"/>
        </w:rPr>
        <w:t>into a ferocious utopian empire in the last half of the nineteenth century. That empire, birthplace of</w:t>
      </w:r>
      <w:r>
        <w:rPr>
          <w:rStyle w:val="StyleUnderline"/>
          <w:sz w:val="12"/>
        </w:rPr>
        <w:t xml:space="preserve"> </w:t>
      </w:r>
      <w:r w:rsidRPr="00162F1E">
        <w:rPr>
          <w:rStyle w:val="StyleUnderline"/>
        </w:rPr>
        <w:t>successful, mass forced schooling, made war upon the world, spreading its conception of research</w:t>
      </w:r>
      <w:r>
        <w:rPr>
          <w:rStyle w:val="StyleUnderline"/>
          <w:sz w:val="12"/>
        </w:rPr>
        <w:t xml:space="preserve"> </w:t>
      </w:r>
      <w:r w:rsidRPr="00162F1E">
        <w:rPr>
          <w:rStyle w:val="StyleUnderline"/>
        </w:rPr>
        <w:t>universities and its Spartan state philosophy of universal indoctrination and subordination all over the</w:t>
      </w:r>
      <w:r>
        <w:rPr>
          <w:rStyle w:val="StyleUnderline"/>
          <w:sz w:val="12"/>
        </w:rPr>
        <w:t xml:space="preserve"> </w:t>
      </w:r>
      <w:r w:rsidRPr="00162F1E">
        <w:rPr>
          <w:rStyle w:val="StyleUnderline"/>
        </w:rPr>
        <w:t xml:space="preserve">planet. </w:t>
      </w:r>
      <w:r w:rsidRPr="004E370D">
        <w:t>In 1868, Japan adopted large parts of the Prussian constitution together with the Prussian style</w:t>
      </w:r>
      <w:r>
        <w:rPr>
          <w:rStyle w:val="StyleUnderline"/>
          <w:sz w:val="12"/>
        </w:rPr>
        <w:t xml:space="preserve"> </w:t>
      </w:r>
      <w:r w:rsidRPr="004E370D">
        <w:t xml:space="preserve">of schooling. </w:t>
      </w:r>
      <w:r w:rsidRPr="00162F1E">
        <w:rPr>
          <w:rStyle w:val="StyleUnderline"/>
        </w:rPr>
        <w:t xml:space="preserve">The garment that coal fashioned for Aryan children was worn enthusiastically by </w:t>
      </w:r>
      <w:proofErr w:type="spellStart"/>
      <w:r w:rsidRPr="00162F1E">
        <w:rPr>
          <w:rStyle w:val="StyleUnderline"/>
        </w:rPr>
        <w:t>coalfree</w:t>
      </w:r>
      <w:proofErr w:type="spellEnd"/>
      <w:r>
        <w:rPr>
          <w:rStyle w:val="StyleUnderline"/>
          <w:sz w:val="12"/>
        </w:rPr>
        <w:t xml:space="preserve"> </w:t>
      </w:r>
      <w:r w:rsidRPr="00162F1E">
        <w:rPr>
          <w:rStyle w:val="StyleUnderline"/>
        </w:rPr>
        <w:t>Nipponese as their own.</w:t>
      </w:r>
      <w:r>
        <w:rPr>
          <w:rStyle w:val="StyleUnderline"/>
          <w:sz w:val="12"/>
        </w:rPr>
        <w:t xml:space="preserve"> </w:t>
      </w:r>
      <w:r w:rsidRPr="00162F1E">
        <w:rPr>
          <w:rStyle w:val="StyleUnderline"/>
        </w:rPr>
        <w:t>German mental science came to rule the classrooms of the world in the early twentieth century,</w:t>
      </w:r>
      <w:r>
        <w:rPr>
          <w:rStyle w:val="StyleUnderline"/>
          <w:sz w:val="12"/>
        </w:rPr>
        <w:t xml:space="preserve"> </w:t>
      </w:r>
      <w:r w:rsidRPr="00162F1E">
        <w:rPr>
          <w:rStyle w:val="StyleUnderline"/>
        </w:rPr>
        <w:t>nowhere more thoroughly than in coal-rich and oil-rich America. America provided a perch from</w:t>
      </w:r>
      <w:r>
        <w:rPr>
          <w:rStyle w:val="StyleUnderline"/>
          <w:sz w:val="12"/>
        </w:rPr>
        <w:t xml:space="preserve"> </w:t>
      </w:r>
      <w:r w:rsidRPr="00162F1E">
        <w:rPr>
          <w:rStyle w:val="StyleUnderline"/>
        </w:rPr>
        <w:t>which to study people closely and resources with which to find ways to bring them into compliance.</w:t>
      </w:r>
      <w:r>
        <w:rPr>
          <w:rStyle w:val="StyleUnderline"/>
          <w:sz w:val="12"/>
        </w:rPr>
        <w:t xml:space="preserve"> </w:t>
      </w:r>
      <w:r w:rsidRPr="00162F1E">
        <w:rPr>
          <w:rStyle w:val="StyleUnderline"/>
        </w:rPr>
        <w:t>Even without intense ideological motivation driving the project, the prospect of a reliable domestic</w:t>
      </w:r>
      <w:r>
        <w:rPr>
          <w:rStyle w:val="StyleUnderline"/>
          <w:sz w:val="12"/>
        </w:rPr>
        <w:t xml:space="preserve"> </w:t>
      </w:r>
      <w:r w:rsidRPr="00162F1E">
        <w:rPr>
          <w:rStyle w:val="StyleUnderline"/>
        </w:rPr>
        <w:t>market which could be milked in perpetuity would have been incentive enough to propel the school</w:t>
      </w:r>
      <w:r>
        <w:rPr>
          <w:rStyle w:val="StyleUnderline"/>
          <w:sz w:val="12"/>
        </w:rPr>
        <w:t xml:space="preserve"> </w:t>
      </w:r>
      <w:r w:rsidRPr="00162F1E">
        <w:rPr>
          <w:rStyle w:val="StyleUnderline"/>
        </w:rPr>
        <w:t>project, I believe.</w:t>
      </w:r>
      <w:r>
        <w:rPr>
          <w:rStyle w:val="StyleUnderline"/>
          <w:sz w:val="12"/>
        </w:rPr>
        <w:t xml:space="preserve"> </w:t>
      </w:r>
      <w:r w:rsidRPr="004E370D">
        <w:t>These new studies growing out of the coal-swollen ranks of leisured academic lives suggested there</w:t>
      </w:r>
      <w:r>
        <w:rPr>
          <w:rStyle w:val="StyleUnderline"/>
          <w:sz w:val="12"/>
        </w:rPr>
        <w:t xml:space="preserve"> </w:t>
      </w:r>
      <w:r w:rsidRPr="004E370D">
        <w:t xml:space="preserve">should be radical changes in the mental diet of children. </w:t>
      </w:r>
      <w:r w:rsidRPr="00162F1E">
        <w:rPr>
          <w:rStyle w:val="StyleUnderline"/>
        </w:rPr>
        <w:t>A plan emerged piecemeal in these years to be</w:t>
      </w:r>
      <w:r>
        <w:rPr>
          <w:rStyle w:val="StyleUnderline"/>
          <w:sz w:val="12"/>
        </w:rPr>
        <w:t xml:space="preserve"> </w:t>
      </w:r>
      <w:r w:rsidRPr="00162F1E">
        <w:rPr>
          <w:rStyle w:val="StyleUnderline"/>
        </w:rPr>
        <w:t>slowly inserted into national schooling. Seen from a distance a century later, it is possible to discern the</w:t>
      </w:r>
      <w:r>
        <w:rPr>
          <w:rStyle w:val="StyleUnderline"/>
          <w:sz w:val="12"/>
        </w:rPr>
        <w:t xml:space="preserve"> </w:t>
      </w:r>
      <w:r w:rsidRPr="00162F1E">
        <w:rPr>
          <w:rStyle w:val="StyleUnderline"/>
        </w:rPr>
        <w:t>still shimmering outline of a powerful strategy drawing together at least ten elements:</w:t>
      </w:r>
      <w:r>
        <w:rPr>
          <w:rStyle w:val="StyleUnderline"/>
          <w:sz w:val="12"/>
        </w:rPr>
        <w:t xml:space="preserve"> </w:t>
      </w:r>
      <w:r w:rsidRPr="004E370D">
        <w:t>1. Removal of the active literacies of writing and speaking which enable individuals to link up</w:t>
      </w:r>
      <w:r>
        <w:rPr>
          <w:rStyle w:val="StyleUnderline"/>
          <w:sz w:val="12"/>
        </w:rPr>
        <w:t xml:space="preserve"> </w:t>
      </w:r>
      <w:r w:rsidRPr="004E370D">
        <w:t>with and to persuade others.</w:t>
      </w:r>
      <w:r>
        <w:rPr>
          <w:rStyle w:val="StyleUnderline"/>
          <w:sz w:val="12"/>
        </w:rPr>
        <w:t xml:space="preserve"> </w:t>
      </w:r>
      <w:r w:rsidRPr="004E370D">
        <w:t>2. Destruction of the narrative of American history connecting the arguments of the Founding</w:t>
      </w:r>
      <w:r>
        <w:rPr>
          <w:rStyle w:val="StyleUnderline"/>
          <w:sz w:val="12"/>
        </w:rPr>
        <w:t xml:space="preserve"> </w:t>
      </w:r>
      <w:r w:rsidRPr="004E370D">
        <w:t xml:space="preserve">Fathers to historical events, </w:t>
      </w:r>
      <w:proofErr w:type="spellStart"/>
      <w:r w:rsidRPr="004E370D">
        <w:t>definingwhat</w:t>
      </w:r>
      <w:proofErr w:type="spellEnd"/>
      <w:r w:rsidRPr="004E370D">
        <w:t xml:space="preserve"> makes Americans different from others besides</w:t>
      </w:r>
      <w:r>
        <w:rPr>
          <w:rStyle w:val="StyleUnderline"/>
          <w:sz w:val="12"/>
        </w:rPr>
        <w:t xml:space="preserve"> </w:t>
      </w:r>
      <w:r w:rsidRPr="004E370D">
        <w:t>wealth.</w:t>
      </w:r>
      <w:r>
        <w:rPr>
          <w:rStyle w:val="StyleUnderline"/>
          <w:sz w:val="12"/>
        </w:rPr>
        <w:t xml:space="preserve"> </w:t>
      </w:r>
      <w:r w:rsidRPr="004E370D">
        <w:t>3. Substitution of a historical "social studies" catalogue of facts in place of historical narrative.</w:t>
      </w:r>
      <w:r>
        <w:rPr>
          <w:rStyle w:val="StyleUnderline"/>
          <w:sz w:val="12"/>
        </w:rPr>
        <w:t xml:space="preserve"> </w:t>
      </w:r>
      <w:r w:rsidRPr="004E370D">
        <w:t>4. Radical dilution of the academic content of formal curriculum which familiarized students</w:t>
      </w:r>
      <w:r>
        <w:rPr>
          <w:rStyle w:val="StyleUnderline"/>
          <w:sz w:val="12"/>
        </w:rPr>
        <w:t xml:space="preserve"> </w:t>
      </w:r>
      <w:r w:rsidRPr="004E370D">
        <w:t>with serious literature, philosophy, theology, etc. This has the effect of curtailing any serious</w:t>
      </w:r>
      <w:r>
        <w:rPr>
          <w:rStyle w:val="StyleUnderline"/>
          <w:sz w:val="12"/>
        </w:rPr>
        <w:t xml:space="preserve"> </w:t>
      </w:r>
      <w:r w:rsidRPr="004E370D">
        <w:t>inquiries into economics, politics, or religion.</w:t>
      </w:r>
      <w:r>
        <w:rPr>
          <w:rStyle w:val="StyleUnderline"/>
          <w:sz w:val="12"/>
        </w:rPr>
        <w:t xml:space="preserve"> </w:t>
      </w:r>
      <w:r w:rsidRPr="004E370D">
        <w:t>5. Replacement of academics with a balanced-diet concept of "humanities," physical education,</w:t>
      </w:r>
      <w:r>
        <w:rPr>
          <w:rStyle w:val="StyleUnderline"/>
          <w:sz w:val="12"/>
        </w:rPr>
        <w:t xml:space="preserve"> </w:t>
      </w:r>
      <w:r w:rsidRPr="004E370D">
        <w:t>counseling, etc., as substance of the school day.</w:t>
      </w:r>
      <w:r>
        <w:rPr>
          <w:rStyle w:val="StyleUnderline"/>
          <w:sz w:val="12"/>
        </w:rPr>
        <w:t xml:space="preserve"> </w:t>
      </w:r>
      <w:r w:rsidRPr="004E370D">
        <w:t xml:space="preserve">6. </w:t>
      </w:r>
      <w:r w:rsidRPr="00162F1E">
        <w:rPr>
          <w:rStyle w:val="StyleUnderline"/>
        </w:rPr>
        <w:t>Obfuscation or outright denial of the simple, code-cracking drills which allow fluency in</w:t>
      </w:r>
      <w:r>
        <w:rPr>
          <w:rStyle w:val="StyleUnderline"/>
          <w:sz w:val="12"/>
        </w:rPr>
        <w:t xml:space="preserve"> </w:t>
      </w:r>
      <w:r w:rsidRPr="00162F1E">
        <w:rPr>
          <w:rStyle w:val="StyleUnderline"/>
        </w:rPr>
        <w:t>reading to anyone.</w:t>
      </w:r>
      <w:r>
        <w:rPr>
          <w:rStyle w:val="StyleUnderline"/>
        </w:rPr>
        <w:t xml:space="preserve"> </w:t>
      </w:r>
      <w:r w:rsidRPr="002B49B9">
        <w:rPr>
          <w:rStyle w:val="StyleUnderline"/>
          <w:sz w:val="12"/>
        </w:rPr>
        <w:t xml:space="preserve"> </w:t>
      </w:r>
      <w:r w:rsidRPr="004E370D">
        <w:t>7. The confinement of tractable and intractable students together in small rooms. In effect this is</w:t>
      </w:r>
      <w:r>
        <w:rPr>
          <w:rStyle w:val="StyleUnderline"/>
          <w:sz w:val="12"/>
        </w:rPr>
        <w:t xml:space="preserve"> </w:t>
      </w:r>
      <w:r w:rsidRPr="004E370D">
        <w:t>a leveling exercise with predictable (and pernicious) results. A deliberate contradiction of</w:t>
      </w:r>
      <w:r>
        <w:rPr>
          <w:rStyle w:val="StyleUnderline"/>
          <w:sz w:val="12"/>
        </w:rPr>
        <w:t xml:space="preserve"> </w:t>
      </w:r>
      <w:r w:rsidRPr="004E370D">
        <w:t>common-sense principles, rhetorically justified on the grounds of psychological and social</w:t>
      </w:r>
      <w:r>
        <w:rPr>
          <w:rStyle w:val="StyleUnderline"/>
          <w:sz w:val="12"/>
        </w:rPr>
        <w:t xml:space="preserve"> </w:t>
      </w:r>
      <w:r w:rsidRPr="004E370D">
        <w:t>necessity.</w:t>
      </w:r>
      <w:r>
        <w:rPr>
          <w:rStyle w:val="StyleUnderline"/>
          <w:sz w:val="12"/>
        </w:rPr>
        <w:t xml:space="preserve"> </w:t>
      </w:r>
      <w:r w:rsidRPr="004E370D">
        <w:t xml:space="preserve">8. </w:t>
      </w:r>
      <w:r w:rsidRPr="00162F1E">
        <w:rPr>
          <w:rStyle w:val="StyleUnderline"/>
        </w:rPr>
        <w:t xml:space="preserve">Enlargement of the school day and year to </w:t>
      </w:r>
      <w:proofErr w:type="spellStart"/>
      <w:r w:rsidRPr="00162F1E">
        <w:rPr>
          <w:rStyle w:val="StyleUnderline"/>
        </w:rPr>
        <w:t>blot</w:t>
      </w:r>
      <w:proofErr w:type="spellEnd"/>
      <w:r w:rsidRPr="00162F1E">
        <w:rPr>
          <w:rStyle w:val="StyleUnderline"/>
        </w:rPr>
        <w:t xml:space="preserve"> up outside opportunities to acquire useful</w:t>
      </w:r>
      <w:r>
        <w:rPr>
          <w:rStyle w:val="StyleUnderline"/>
          <w:sz w:val="12"/>
        </w:rPr>
        <w:t xml:space="preserve"> </w:t>
      </w:r>
      <w:r w:rsidRPr="00162F1E">
        <w:rPr>
          <w:rStyle w:val="StyleUnderline"/>
        </w:rPr>
        <w:t>knowledge leading to independent livelihoods; the insertion of misleading surrogates for this</w:t>
      </w:r>
      <w:r>
        <w:rPr>
          <w:rStyle w:val="StyleUnderline"/>
          <w:sz w:val="12"/>
        </w:rPr>
        <w:t xml:space="preserve"> </w:t>
      </w:r>
      <w:r w:rsidRPr="00162F1E">
        <w:rPr>
          <w:rStyle w:val="StyleUnderline"/>
        </w:rPr>
        <w:t>knowledge in the form of "shop" classes which actually teach little of skilled crafts.</w:t>
      </w:r>
      <w:r>
        <w:rPr>
          <w:rStyle w:val="StyleUnderline"/>
          <w:sz w:val="12"/>
        </w:rPr>
        <w:t xml:space="preserve"> </w:t>
      </w:r>
      <w:r w:rsidRPr="004E370D">
        <w:t xml:space="preserve">9. </w:t>
      </w:r>
      <w:r w:rsidRPr="00162F1E">
        <w:rPr>
          <w:rStyle w:val="StyleUnderline"/>
        </w:rPr>
        <w:t>Shifting of oversight from those who have the greatest personal stake in student</w:t>
      </w:r>
      <w:r>
        <w:rPr>
          <w:rStyle w:val="StyleUnderline"/>
          <w:sz w:val="12"/>
        </w:rPr>
        <w:t xml:space="preserve"> </w:t>
      </w:r>
      <w:r w:rsidRPr="00162F1E">
        <w:rPr>
          <w:rStyle w:val="StyleUnderline"/>
        </w:rPr>
        <w:t>development—parents, community leaders, and the students themselves—to a ladder of</w:t>
      </w:r>
      <w:r>
        <w:rPr>
          <w:rStyle w:val="StyleUnderline"/>
          <w:sz w:val="12"/>
        </w:rPr>
        <w:t xml:space="preserve"> </w:t>
      </w:r>
      <w:r w:rsidRPr="00162F1E">
        <w:rPr>
          <w:rStyle w:val="StyleUnderline"/>
        </w:rPr>
        <w:t>strangers progressively more remote from local reality</w:t>
      </w:r>
      <w:r w:rsidRPr="004E370D">
        <w:t>. All school transactions to be ultimately</w:t>
      </w:r>
      <w:r>
        <w:rPr>
          <w:rStyle w:val="StyleUnderline"/>
          <w:sz w:val="12"/>
        </w:rPr>
        <w:t xml:space="preserve"> </w:t>
      </w:r>
      <w:r w:rsidRPr="004E370D">
        <w:t>monitored by an absolute abstraction, the "standardized" test, correlating with nothing real and</w:t>
      </w:r>
      <w:r>
        <w:rPr>
          <w:rStyle w:val="StyleUnderline"/>
          <w:sz w:val="12"/>
        </w:rPr>
        <w:t xml:space="preserve"> </w:t>
      </w:r>
      <w:r w:rsidRPr="004E370D">
        <w:t>very easily rigged to produce whatever results are called for.</w:t>
      </w:r>
      <w:r>
        <w:rPr>
          <w:rStyle w:val="StyleUnderline"/>
          <w:sz w:val="12"/>
        </w:rPr>
        <w:t xml:space="preserve"> </w:t>
      </w:r>
      <w:r w:rsidRPr="004E370D">
        <w:t>10. Relentless low-level hostility toward religious interpretations of meaning.</w:t>
      </w:r>
      <w:r>
        <w:rPr>
          <w:rStyle w:val="StyleUnderline"/>
          <w:sz w:val="12"/>
        </w:rPr>
        <w:t xml:space="preserve"> </w:t>
      </w:r>
      <w:r w:rsidRPr="00162F1E">
        <w:rPr>
          <w:rStyle w:val="StyleUnderline"/>
        </w:rPr>
        <w:t>There you have the brilliant formula used to create a coal-fired mass mind.</w:t>
      </w:r>
      <w:r>
        <w:rPr>
          <w:rStyle w:val="StyleUnderline"/>
          <w:sz w:val="12"/>
        </w:rPr>
        <w:t xml:space="preserve"> </w:t>
      </w:r>
      <w:r w:rsidRPr="00162F1E">
        <w:rPr>
          <w:rStyle w:val="StyleUnderline"/>
        </w:rPr>
        <w:t>Before his sudden death, I watched my beloved bachelor friend and long-time fellow schoolteacher</w:t>
      </w:r>
      <w:r>
        <w:rPr>
          <w:rStyle w:val="StyleUnderline"/>
          <w:sz w:val="12"/>
        </w:rPr>
        <w:t xml:space="preserve"> </w:t>
      </w:r>
      <w:r w:rsidRPr="00162F1E">
        <w:rPr>
          <w:rStyle w:val="StyleUnderline"/>
        </w:rPr>
        <w:t xml:space="preserve">Martin Wallach slowly surrender to forces of </w:t>
      </w:r>
      <w:proofErr w:type="spellStart"/>
      <w:r w:rsidRPr="00162F1E">
        <w:rPr>
          <w:rStyle w:val="StyleUnderline"/>
        </w:rPr>
        <w:t>massification</w:t>
      </w:r>
      <w:proofErr w:type="spellEnd"/>
      <w:r w:rsidRPr="00162F1E">
        <w:rPr>
          <w:rStyle w:val="StyleUnderline"/>
        </w:rPr>
        <w:t xml:space="preserve"> he had long resisted</w:t>
      </w:r>
      <w:r w:rsidRPr="004E370D">
        <w:t>. One day in his late</w:t>
      </w:r>
      <w:r>
        <w:rPr>
          <w:rStyle w:val="StyleUnderline"/>
          <w:sz w:val="12"/>
        </w:rPr>
        <w:t xml:space="preserve"> </w:t>
      </w:r>
      <w:r w:rsidRPr="004E370D">
        <w:t>fifties he said, "</w:t>
      </w:r>
      <w:r w:rsidRPr="00162F1E">
        <w:rPr>
          <w:rStyle w:val="StyleUnderline"/>
        </w:rPr>
        <w:t>There isn’t any reason to go out anymore. They send food in; I have three hundred</w:t>
      </w:r>
      <w:r>
        <w:rPr>
          <w:rStyle w:val="StyleUnderline"/>
          <w:sz w:val="12"/>
        </w:rPr>
        <w:t xml:space="preserve"> </w:t>
      </w:r>
      <w:r w:rsidRPr="00162F1E">
        <w:rPr>
          <w:rStyle w:val="StyleUnderline"/>
        </w:rPr>
        <w:t>channels. Everything is on TV. I couldn’t see it all if I had two lifetimes. With my telephone and</w:t>
      </w:r>
      <w:r>
        <w:rPr>
          <w:rStyle w:val="StyleUnderline"/>
          <w:sz w:val="12"/>
        </w:rPr>
        <w:t xml:space="preserve"> </w:t>
      </w:r>
      <w:r w:rsidRPr="00162F1E">
        <w:rPr>
          <w:rStyle w:val="StyleUnderline"/>
        </w:rPr>
        <w:t>modem I can get anything. Even girls. There’s only trouble outside anyway</w:t>
      </w:r>
      <w:r w:rsidRPr="004E370D">
        <w:t>." He fell dead a year later</w:t>
      </w:r>
      <w:r>
        <w:rPr>
          <w:rStyle w:val="StyleUnderline"/>
          <w:sz w:val="12"/>
        </w:rPr>
        <w:t xml:space="preserve"> </w:t>
      </w:r>
      <w:r w:rsidRPr="004E370D">
        <w:t>taking out his garbage.</w:t>
      </w:r>
      <w:r>
        <w:rPr>
          <w:rStyle w:val="StyleUnderline"/>
          <w:sz w:val="12"/>
        </w:rPr>
        <w:t xml:space="preserve"> </w:t>
      </w:r>
      <w:r w:rsidRPr="00162F1E">
        <w:rPr>
          <w:rStyle w:val="StyleUnderline"/>
        </w:rPr>
        <w:t>Welcome to utopia. We don’t pray or pledge allegiance to anything here, but condoms and Ritalin are</w:t>
      </w:r>
      <w:r>
        <w:rPr>
          <w:rStyle w:val="StyleUnderline"/>
          <w:sz w:val="12"/>
        </w:rPr>
        <w:t xml:space="preserve"> </w:t>
      </w:r>
      <w:r w:rsidRPr="00162F1E">
        <w:rPr>
          <w:rStyle w:val="StyleUnderline"/>
        </w:rPr>
        <w:t>free for the asking.</w:t>
      </w:r>
      <w:r>
        <w:rPr>
          <w:rStyle w:val="StyleUnderline"/>
          <w:sz w:val="12"/>
        </w:rPr>
        <w:t xml:space="preserve"> </w:t>
      </w:r>
      <w:r w:rsidRPr="00162F1E">
        <w:rPr>
          <w:rStyle w:val="StyleUnderline"/>
        </w:rPr>
        <w:t>Rest in peace, Martin.</w:t>
      </w:r>
    </w:p>
    <w:p w:rsidR="00BC08B1" w:rsidRDefault="00074BFA" w:rsidP="00074BFA">
      <w:pPr>
        <w:pStyle w:val="Heading3"/>
      </w:pPr>
      <w:r>
        <w:t xml:space="preserve"> </w:t>
      </w:r>
      <w:r w:rsidR="00BC08B1">
        <w:t>“Net-Widening”</w:t>
      </w:r>
    </w:p>
    <w:p w:rsidR="00BC08B1" w:rsidRPr="003E42DF" w:rsidRDefault="00BC08B1" w:rsidP="00BC08B1">
      <w:pPr>
        <w:pStyle w:val="Heading4"/>
      </w:pPr>
      <w:r w:rsidRPr="003E42DF">
        <w:t xml:space="preserve">School teaches students to accept constant evaluation and surveillance, trapping them in the cells of the </w:t>
      </w:r>
      <w:proofErr w:type="spellStart"/>
      <w:r w:rsidRPr="003E42DF">
        <w:t>panopticon</w:t>
      </w:r>
      <w:proofErr w:type="spellEnd"/>
      <w:r w:rsidRPr="003E42DF">
        <w:t>, left to exercise the state’s power over themselves</w:t>
      </w:r>
    </w:p>
    <w:p w:rsidR="00BC08B1" w:rsidRDefault="00BC08B1" w:rsidP="00BC08B1">
      <w:pPr>
        <w:rPr>
          <w:rStyle w:val="StyleUnderline"/>
          <w:b w:val="0"/>
        </w:rPr>
      </w:pPr>
      <w:proofErr w:type="spellStart"/>
      <w:r w:rsidRPr="00BD7CAA">
        <w:rPr>
          <w:rStyle w:val="Style13ptBold"/>
        </w:rPr>
        <w:t>Hern</w:t>
      </w:r>
      <w:proofErr w:type="spellEnd"/>
      <w:r w:rsidRPr="003E42DF">
        <w:t>, Author and activist, he teaches and le</w:t>
      </w:r>
      <w:r>
        <w:t>ctures at multiple universities</w:t>
      </w:r>
      <w:r w:rsidRPr="003E42DF">
        <w:t>,</w:t>
      </w:r>
      <w:r>
        <w:t xml:space="preserve"> </w:t>
      </w:r>
      <w:r>
        <w:rPr>
          <w:rStyle w:val="Style13ptBold"/>
        </w:rPr>
        <w:t>199</w:t>
      </w:r>
      <w:r w:rsidRPr="00BD7CAA">
        <w:rPr>
          <w:rStyle w:val="Style13ptBold"/>
        </w:rPr>
        <w:t>8</w:t>
      </w:r>
      <w:r>
        <w:rPr>
          <w:rStyle w:val="Style13ptBold"/>
        </w:rPr>
        <w:t xml:space="preserve"> </w:t>
      </w:r>
      <w:r w:rsidRPr="003E42DF">
        <w:t xml:space="preserve">(Matt </w:t>
      </w:r>
      <w:proofErr w:type="spellStart"/>
      <w:r w:rsidRPr="003E42DF">
        <w:t>Hern</w:t>
      </w:r>
      <w:proofErr w:type="spellEnd"/>
      <w:r w:rsidRPr="003E42DF">
        <w:t xml:space="preserve">, 1998, "The Promise of </w:t>
      </w:r>
      <w:proofErr w:type="spellStart"/>
      <w:r w:rsidRPr="003E42DF">
        <w:t>Deschooling</w:t>
      </w:r>
      <w:proofErr w:type="spellEnd"/>
      <w:r w:rsidRPr="003E42DF">
        <w:t xml:space="preserve">," Social </w:t>
      </w:r>
      <w:proofErr w:type="spellStart"/>
      <w:r w:rsidRPr="003E42DF">
        <w:t>Anarchisms</w:t>
      </w:r>
      <w:proofErr w:type="spellEnd"/>
      <w:r w:rsidRPr="003E42DF">
        <w:t>, https://theanarchistlibrary.org/library/matt-hern-the-promise-of-deschooling//GDI-JB</w:t>
      </w:r>
    </w:p>
    <w:p w:rsidR="00BC08B1" w:rsidRDefault="00BC08B1" w:rsidP="00BC08B1">
      <w:pPr>
        <w:rPr>
          <w:rStyle w:val="StyleUnderline"/>
          <w:sz w:val="12"/>
        </w:rPr>
      </w:pPr>
      <w:r w:rsidRPr="003E42DF">
        <w:t xml:space="preserve">At root, any political or cultural arguments for </w:t>
      </w:r>
      <w:proofErr w:type="spellStart"/>
      <w:r w:rsidRPr="003E42DF">
        <w:t>deschooling</w:t>
      </w:r>
      <w:proofErr w:type="spellEnd"/>
      <w:r w:rsidRPr="003E42DF">
        <w:t xml:space="preserve"> have to rest on some specific pedagogical beliefs about the nature of learning and living. </w:t>
      </w:r>
      <w:r w:rsidRPr="001F3FA2">
        <w:rPr>
          <w:rStyle w:val="StyleUnderline"/>
        </w:rPr>
        <w:t xml:space="preserve">Years of considering pedagogy and five years of running a learning </w:t>
      </w:r>
      <w:proofErr w:type="spellStart"/>
      <w:r w:rsidRPr="001F3FA2">
        <w:rPr>
          <w:rStyle w:val="StyleUnderline"/>
        </w:rPr>
        <w:t>centre</w:t>
      </w:r>
      <w:proofErr w:type="spellEnd"/>
      <w:r w:rsidRPr="001F3FA2">
        <w:rPr>
          <w:rStyle w:val="StyleUnderline"/>
        </w:rPr>
        <w:t xml:space="preserve"> for young children has consistently shown me that kids and adults are perfectly capable of running and directing their own lives, given the opportunity and nurturing circumstances</w:t>
      </w:r>
      <w:r w:rsidRPr="003E42DF">
        <w:t xml:space="preserve">. </w:t>
      </w:r>
      <w:r w:rsidRPr="001F3FA2">
        <w:rPr>
          <w:rStyle w:val="StyleUnderline"/>
        </w:rPr>
        <w:t>The idea that there is an absolute body of knowledge that every child should access if they are to grow up healthily is a dangerous and debilitating one</w:t>
      </w:r>
      <w:r w:rsidRPr="003E42DF">
        <w:t xml:space="preserve">. Further, “it cannot be overemphasized that no body of theory exists to accurately define the way children learn, or which learning is of the most worth”. </w:t>
      </w:r>
      <w:r w:rsidRPr="001F3FA2">
        <w:rPr>
          <w:rStyle w:val="StyleUnderline"/>
        </w:rPr>
        <w:t>Every individual is an enigmatic creation of circumstance, personality, environment, desire and much else, and their learning interests, styles and needs are equally unique</w:t>
      </w:r>
      <w:r w:rsidRPr="003E42DF">
        <w:t xml:space="preserve">. It is absolutely true that there is no body of theory explaining how children </w:t>
      </w:r>
      <w:r w:rsidRPr="001F3FA2">
        <w:rPr>
          <w:rStyle w:val="StyleUnderline"/>
        </w:rPr>
        <w:t>learn, since it is absurd to speak of ‘children’ in any unified way, any more than we would speak of women or men as homogenous groups</w:t>
      </w:r>
      <w:r w:rsidRPr="003E42DF">
        <w:t xml:space="preserve">. Individual learning patterns and styles come in infinite varieties, and the only way to fit a vast number of children into a single pedagogical program and a regimented schedule is with a severe authoritarianism. To maintain a modicum of order, schools are reduced to the kind of crude control unschooling advocate and author of The Teenage Liberation Handbook </w:t>
      </w:r>
      <w:r w:rsidRPr="001F3FA2">
        <w:rPr>
          <w:rStyle w:val="StyleUnderline"/>
        </w:rPr>
        <w:t>Grace Llewellyn describes</w:t>
      </w:r>
      <w:proofErr w:type="gramStart"/>
      <w:r w:rsidRPr="003E42DF">
        <w:t>:</w:t>
      </w:r>
      <w:r w:rsidRPr="001F3FA2">
        <w:rPr>
          <w:rStyle w:val="StyleUnderline"/>
          <w:sz w:val="12"/>
        </w:rPr>
        <w:t>¶</w:t>
      </w:r>
      <w:proofErr w:type="gramEnd"/>
      <w:r w:rsidRPr="001F3FA2">
        <w:rPr>
          <w:rStyle w:val="StyleUnderline"/>
          <w:sz w:val="12"/>
        </w:rPr>
        <w:t xml:space="preserve"> </w:t>
      </w:r>
      <w:r w:rsidRPr="001F3FA2">
        <w:rPr>
          <w:rStyle w:val="StyleUnderline"/>
        </w:rPr>
        <w:t>The most overwhelming reality of school is CONTROL. School controls the way you spend your time (what is life made of if not time?), how you behave, what you read, and to a large extent, what you think. In school you can’t control your own life</w:t>
      </w:r>
      <w:r w:rsidRPr="003E42DF">
        <w:t xml:space="preserve">. ... What the educators apparently haven’t realized yet is that experiential education is a double-edged sword. </w:t>
      </w:r>
      <w:r w:rsidRPr="001F3FA2">
        <w:rPr>
          <w:rStyle w:val="StyleUnderline"/>
        </w:rPr>
        <w:t>If you do something to learn it, then what you do, you learn. All the time you are in school, you learn through experience how to live in a dictatorship</w:t>
      </w:r>
      <w:r w:rsidRPr="003E42DF">
        <w:t xml:space="preserve">. In school </w:t>
      </w:r>
      <w:r w:rsidRPr="001F3FA2">
        <w:rPr>
          <w:rStyle w:val="StyleUnderline"/>
        </w:rPr>
        <w:t>you shut your notebook when the bell rings. You do not speak unless granted permission. You are guilty until proven innocent, and who will prove you innocent</w:t>
      </w:r>
      <w:r w:rsidRPr="003E42DF">
        <w:t xml:space="preserve">? </w:t>
      </w:r>
      <w:r w:rsidRPr="001F3FA2">
        <w:rPr>
          <w:rStyle w:val="StyleUnderline"/>
        </w:rPr>
        <w:t xml:space="preserve">You are told what to do, think, and say for six hours each day. If your teacher says sit up and pay attention, you had better stiffen your spine and try to get Bobby or Sally or the idea of </w:t>
      </w:r>
      <w:proofErr w:type="gramStart"/>
      <w:r w:rsidRPr="001F3FA2">
        <w:rPr>
          <w:rStyle w:val="StyleUnderline"/>
        </w:rPr>
        <w:t>Spring</w:t>
      </w:r>
      <w:proofErr w:type="gramEnd"/>
      <w:r w:rsidRPr="001F3FA2">
        <w:rPr>
          <w:rStyle w:val="StyleUnderline"/>
        </w:rPr>
        <w:t xml:space="preserve"> or the play you’re writing off your mind. The most constant and thorough thing students in school experience — and learn — is the antithesis of democracy.</w:t>
      </w:r>
      <w:r w:rsidRPr="001F3FA2">
        <w:rPr>
          <w:rStyle w:val="StyleUnderline"/>
          <w:sz w:val="12"/>
        </w:rPr>
        <w:t xml:space="preserve">¶ </w:t>
      </w:r>
      <w:r w:rsidRPr="001F3FA2">
        <w:rPr>
          <w:rStyle w:val="StyleUnderline"/>
        </w:rPr>
        <w:t>This centralized authoritarianism is the core of schooling, and it reduces learning to a crude mechanistic process</w:t>
      </w:r>
      <w:r w:rsidRPr="003E42DF">
        <w:t xml:space="preserve">. </w:t>
      </w:r>
      <w:r w:rsidRPr="001F3FA2">
        <w:rPr>
          <w:rStyle w:val="StyleUnderline"/>
        </w:rPr>
        <w:t xml:space="preserve">Alongside a deep distrust of self-designed learning, schooling teaches children that they are always being observed, monitored and evaluated, a condition French philosopher and historian Michel Foucault (1926–1984) has named as </w:t>
      </w:r>
      <w:proofErr w:type="spellStart"/>
      <w:r w:rsidRPr="001F3FA2">
        <w:rPr>
          <w:rStyle w:val="StyleUnderline"/>
        </w:rPr>
        <w:t>panopticism</w:t>
      </w:r>
      <w:proofErr w:type="spellEnd"/>
      <w:r w:rsidRPr="003E42DF">
        <w:t xml:space="preserve">. In Discipline and Punish, Foucault described the prison panoptical model as a thin circular building, divided into a vast number of cells, with a guard tower in the middle. The cells have a window on either end, but none on the sides, leaving the inhabitants of each small box effectively backlit for viewing from the tower, but fully isolated from one another. </w:t>
      </w:r>
      <w:r w:rsidRPr="001F3FA2">
        <w:rPr>
          <w:rStyle w:val="StyleUnderline"/>
        </w:rPr>
        <w:t xml:space="preserve">All the prisoners can thus be viewed fully at any time by any one single person in the central tower, “the arrangement of his room, opposite the central tower, imposes upon him an axial visibility; but the divisions of the ring, those separated cells, </w:t>
      </w:r>
      <w:proofErr w:type="gramStart"/>
      <w:r w:rsidRPr="001F3FA2">
        <w:rPr>
          <w:rStyle w:val="StyleUnderline"/>
        </w:rPr>
        <w:t>imply</w:t>
      </w:r>
      <w:proofErr w:type="gramEnd"/>
      <w:r w:rsidRPr="001F3FA2">
        <w:rPr>
          <w:rStyle w:val="StyleUnderline"/>
        </w:rPr>
        <w:t xml:space="preserve"> a lateral invisibility.” The critical factor in this arrangement is that the prisoners do not ever know if or when they are being watched</w:t>
      </w:r>
      <w:r w:rsidRPr="003E42DF">
        <w:t xml:space="preserve">. </w:t>
      </w:r>
      <w:r w:rsidRPr="001F3FA2">
        <w:rPr>
          <w:rStyle w:val="StyleUnderline"/>
        </w:rPr>
        <w:t>They cannot see when the guards are in the tower, they can never know when they are being observed, so they must assume that it is always the case.</w:t>
      </w:r>
      <w:r w:rsidRPr="001F3FA2">
        <w:rPr>
          <w:rStyle w:val="StyleUnderline"/>
          <w:sz w:val="12"/>
        </w:rPr>
        <w:t xml:space="preserve">¶ </w:t>
      </w:r>
      <w:proofErr w:type="gramStart"/>
      <w:r w:rsidRPr="003E42DF">
        <w:t>Hence</w:t>
      </w:r>
      <w:proofErr w:type="gramEnd"/>
      <w:r w:rsidRPr="003E42DF">
        <w:t xml:space="preserve">, </w:t>
      </w:r>
      <w:r w:rsidRPr="001F3FA2">
        <w:rPr>
          <w:rStyle w:val="StyleUnderline"/>
        </w:rPr>
        <w:t xml:space="preserve">the major effect of the </w:t>
      </w:r>
      <w:proofErr w:type="spellStart"/>
      <w:r w:rsidRPr="001F3FA2">
        <w:rPr>
          <w:rStyle w:val="StyleUnderline"/>
        </w:rPr>
        <w:t>Panopticon</w:t>
      </w:r>
      <w:proofErr w:type="spellEnd"/>
      <w:r w:rsidRPr="001F3FA2">
        <w:rPr>
          <w:rStyle w:val="StyleUnderline"/>
        </w:rPr>
        <w:t>: to induce in the inmate a state of conscious and permanent visibility that assures the automatic functioning of power</w:t>
      </w:r>
      <w:r w:rsidRPr="003E42DF">
        <w:t xml:space="preserve">. So to arrange things that the surveillance is permanent in its effects, even if it is discontinuous in its action; </w:t>
      </w:r>
      <w:r w:rsidRPr="001F3FA2">
        <w:rPr>
          <w:rStyle w:val="StyleUnderline"/>
        </w:rPr>
        <w:t>that the perfection of power should tend to render its actual exercise unnecessary; that this architectural apparatus should be a machine for creating and sustaining a power relation independent of the person who exercises it;</w:t>
      </w:r>
      <w:r w:rsidRPr="003E42DF">
        <w:t xml:space="preserve"> in short, that the </w:t>
      </w:r>
      <w:r w:rsidRPr="001F3FA2">
        <w:rPr>
          <w:rStyle w:val="StyleUnderline"/>
        </w:rPr>
        <w:t>inmates should be caught up in a power situation of which they are themselves the bearer.</w:t>
      </w:r>
      <w:r w:rsidRPr="001F3FA2">
        <w:rPr>
          <w:rStyle w:val="StyleUnderline"/>
          <w:sz w:val="12"/>
        </w:rPr>
        <w:t xml:space="preserve">¶ </w:t>
      </w:r>
      <w:r w:rsidRPr="003E42DF">
        <w:t xml:space="preserve">This is the essence of </w:t>
      </w:r>
      <w:proofErr w:type="spellStart"/>
      <w:r w:rsidRPr="003E42DF">
        <w:t>panopticism</w:t>
      </w:r>
      <w:proofErr w:type="spellEnd"/>
      <w:r w:rsidRPr="003E42DF">
        <w:t xml:space="preserve">. </w:t>
      </w:r>
      <w:r w:rsidRPr="001F3FA2">
        <w:rPr>
          <w:rStyle w:val="StyleUnderline"/>
        </w:rPr>
        <w:t>The actual surveillance is not functionally necessary, the subject swiftly assumes responsibility for their own constraints</w:t>
      </w:r>
      <w:r w:rsidRPr="003E42DF">
        <w:t xml:space="preserve">, and </w:t>
      </w:r>
      <w:r w:rsidRPr="001F3FA2">
        <w:rPr>
          <w:rStyle w:val="StyleUnderline"/>
        </w:rPr>
        <w:t>the assumption of constant monitoring is internalized and they evolve into both the prisoner and warden</w:t>
      </w:r>
      <w:r w:rsidRPr="003E42DF">
        <w:t xml:space="preserve">. It is hardly a stretch to fit modern schools, hospitals, prisons or psychiatric institutions into this model. </w:t>
      </w:r>
      <w:r w:rsidRPr="001F3FA2">
        <w:rPr>
          <w:rStyle w:val="StyleUnderline"/>
        </w:rPr>
        <w:t>One of the cultural residues of mass compulsory schooling is a widespread panoptical imprint.</w:t>
      </w:r>
      <w:r w:rsidRPr="003E42DF">
        <w:t xml:space="preserve"> </w:t>
      </w:r>
      <w:r w:rsidRPr="001F3FA2">
        <w:rPr>
          <w:rStyle w:val="StyleUnderline"/>
        </w:rPr>
        <w:t>People who have been rigorously schooled reflexively believe they are always being watched, monitored and evaluated</w:t>
      </w:r>
      <w:r w:rsidRPr="003E42DF">
        <w:t xml:space="preserve">. It is a condition many of us, myself certainly included, can recognize easily and identify working virtually constantly in our lives. </w:t>
      </w:r>
      <w:r w:rsidRPr="001F3FA2">
        <w:rPr>
          <w:rStyle w:val="StyleUnderline"/>
        </w:rPr>
        <w:t xml:space="preserve">Schools and schooling lead us to believe that we are always under surveillance, and whether or not it is actually true is insignificant, it is the impulse that the schooled person necessarily accepts, and adjusts their </w:t>
      </w:r>
      <w:proofErr w:type="spellStart"/>
      <w:r w:rsidRPr="001F3FA2">
        <w:rPr>
          <w:rStyle w:val="StyleUnderline"/>
        </w:rPr>
        <w:t>behaviour</w:t>
      </w:r>
      <w:proofErr w:type="spellEnd"/>
      <w:r w:rsidRPr="001F3FA2">
        <w:rPr>
          <w:rStyle w:val="StyleUnderline"/>
        </w:rPr>
        <w:t xml:space="preserve"> accordingly</w:t>
      </w:r>
      <w:r w:rsidRPr="003E42DF">
        <w:t xml:space="preserve">. The schooled panoptical mentality extends itself further into parenting and adult-child non-school relationships. </w:t>
      </w:r>
      <w:r w:rsidRPr="001F3FA2">
        <w:rPr>
          <w:rStyle w:val="StyleUnderline"/>
        </w:rPr>
        <w:t>At school children are always monitored, and schooled parents believe that they should similarly be constantly monitoring their offspring, in the name of safety.</w:t>
      </w:r>
      <w:r w:rsidRPr="003E42DF">
        <w:t xml:space="preserve"> The last decades of this century has seen an exponential growth in concern for children’s daily safety, particularly in cities, and most parents I come into contact with want to keep a very close eye on their kids. This is a laudable concern, and one I share, yet I have a deep suspicion of the equation that safety = surveillance. There is a threshold where our concerned eye becomes over-monitoring and disabling, an authoritarian presence shaping our kids’ lives.</w:t>
      </w:r>
      <w:r w:rsidRPr="001F3FA2">
        <w:rPr>
          <w:rStyle w:val="StyleUnderline"/>
          <w:sz w:val="12"/>
        </w:rPr>
        <w:t xml:space="preserve">¶ </w:t>
      </w:r>
      <w:proofErr w:type="gramStart"/>
      <w:r w:rsidRPr="003E42DF">
        <w:t>If</w:t>
      </w:r>
      <w:proofErr w:type="gramEnd"/>
      <w:r w:rsidRPr="003E42DF">
        <w:t xml:space="preserve"> we want and expect our kids to grow up to be responsible creatures capable of directing their own lives, we have to give them </w:t>
      </w:r>
      <w:proofErr w:type="spellStart"/>
      <w:r w:rsidRPr="003E42DF">
        <w:t>practise</w:t>
      </w:r>
      <w:proofErr w:type="spellEnd"/>
      <w:r w:rsidRPr="003E42DF">
        <w:t xml:space="preserve"> at making decisions. </w:t>
      </w:r>
      <w:r w:rsidRPr="001F3FA2">
        <w:rPr>
          <w:rStyle w:val="StyleUnderline"/>
        </w:rPr>
        <w:t>To allow authority to continually rob our kids of basic decisions about where and how to play is to set our kids up for dependence and incompetence on a wide scale.</w:t>
      </w:r>
      <w:r w:rsidRPr="003E42DF">
        <w:t xml:space="preserve"> </w:t>
      </w:r>
      <w:r w:rsidRPr="001F3FA2">
        <w:rPr>
          <w:rStyle w:val="StyleUnderline"/>
        </w:rPr>
        <w:t>Children who are genuinely safe are those who are able to make thoughtful, responsible, independent decisions</w:t>
      </w:r>
      <w:r w:rsidRPr="003E42DF">
        <w:t xml:space="preserve">. </w:t>
      </w:r>
      <w:r w:rsidRPr="001F3FA2">
        <w:rPr>
          <w:rStyle w:val="StyleUnderline"/>
        </w:rPr>
        <w:t>The panoptical society and schooling severely restricts individual self-reliance, and supports a disabling reliance on authoritarian monitoring</w:t>
      </w:r>
      <w:r w:rsidRPr="003E42DF">
        <w:t xml:space="preserve">. A </w:t>
      </w:r>
      <w:proofErr w:type="spellStart"/>
      <w:r w:rsidRPr="003E42DF">
        <w:t>deschooled</w:t>
      </w:r>
      <w:proofErr w:type="spellEnd"/>
      <w:r w:rsidRPr="003E42DF">
        <w:t xml:space="preserve"> antidote to this condition is trust. Parents have to trust their kids to make real decisions about their own lives, as Dan Greenberg, who founded the Sudbury Valley School in 1968 outside of Boston, describes</w:t>
      </w:r>
      <w:proofErr w:type="gramStart"/>
      <w:r w:rsidRPr="003E42DF">
        <w:t>:</w:t>
      </w:r>
      <w:r w:rsidRPr="001F3FA2">
        <w:rPr>
          <w:rStyle w:val="StyleUnderline"/>
          <w:sz w:val="12"/>
        </w:rPr>
        <w:t>¶</w:t>
      </w:r>
      <w:proofErr w:type="gramEnd"/>
      <w:r w:rsidRPr="001F3FA2">
        <w:rPr>
          <w:rStyle w:val="StyleUnderline"/>
          <w:sz w:val="12"/>
        </w:rPr>
        <w:t xml:space="preserve"> </w:t>
      </w:r>
      <w:r w:rsidRPr="003E42DF">
        <w:t>We feel the only way children can become responsible persons is to be responsible for their own welfare, for their own education, and for their own destiny. ... As it turns out, the daily dangers are challenges to the children, to be met with patient determination, concentration, and most of all, care. People are naturally protective of their own welfare, not self-destructive</w:t>
      </w:r>
      <w:r w:rsidRPr="001F3FA2">
        <w:rPr>
          <w:rStyle w:val="StyleUnderline"/>
        </w:rPr>
        <w:t>. The real danger lies in placing a web of restrictions around people. The restrictions become challenges in themselves, and breaking them becomes such a high priority that even personal safety can be ignored</w:t>
      </w:r>
      <w:r w:rsidRPr="003E42DF">
        <w:t>. ... Every child is free to go wherever they wish, whenever they want. Ours is an open campus. Our fate is to worry.</w:t>
      </w:r>
      <w:r w:rsidRPr="001F3FA2">
        <w:rPr>
          <w:rStyle w:val="StyleUnderline"/>
          <w:sz w:val="12"/>
        </w:rPr>
        <w:t xml:space="preserve">¶ </w:t>
      </w:r>
      <w:proofErr w:type="gramStart"/>
      <w:r w:rsidRPr="003E42DF">
        <w:t>If</w:t>
      </w:r>
      <w:proofErr w:type="gramEnd"/>
      <w:r w:rsidRPr="003E42DF">
        <w:t xml:space="preserve"> we are to truly counter the disabling effect of schools, this is indeed our fate. </w:t>
      </w:r>
      <w:r w:rsidRPr="001F3FA2">
        <w:rPr>
          <w:rStyle w:val="StyleUnderline"/>
        </w:rPr>
        <w:t>A genuine democracy, a society of self-reliant people and communities, has to begin by allowing children and adults to shape themselves, to control their own destinies free of authoritarian manipulation.</w:t>
      </w:r>
      <w:r w:rsidRPr="001F3FA2">
        <w:rPr>
          <w:rStyle w:val="StyleUnderline"/>
          <w:sz w:val="12"/>
        </w:rPr>
        <w:t>¶</w:t>
      </w:r>
    </w:p>
    <w:p w:rsidR="004C2420" w:rsidRDefault="004C2420" w:rsidP="004C2420">
      <w:pPr>
        <w:pStyle w:val="Heading3"/>
      </w:pPr>
      <w:r>
        <w:t>Social Control</w:t>
      </w:r>
    </w:p>
    <w:p w:rsidR="004C2420" w:rsidRPr="00494279" w:rsidRDefault="004C2420" w:rsidP="004C2420">
      <w:pPr>
        <w:pStyle w:val="Heading4"/>
      </w:pPr>
      <w:r w:rsidRPr="00494279">
        <w:t>Education nurtures a dependence on institutions, preventing any resistance</w:t>
      </w:r>
    </w:p>
    <w:p w:rsidR="004C2420" w:rsidRPr="00494279" w:rsidRDefault="004C2420" w:rsidP="004C2420">
      <w:proofErr w:type="spellStart"/>
      <w:r w:rsidRPr="00494279">
        <w:rPr>
          <w:rStyle w:val="Style13ptBold"/>
        </w:rPr>
        <w:t>Gatto</w:t>
      </w:r>
      <w:proofErr w:type="spellEnd"/>
      <w:r w:rsidRPr="00494279">
        <w:t xml:space="preserve">, New York teacher of the year, graduate studies at Berkley and Cornell, </w:t>
      </w:r>
      <w:r w:rsidRPr="00494279">
        <w:rPr>
          <w:rStyle w:val="Style13ptBold"/>
        </w:rPr>
        <w:t>2000</w:t>
      </w:r>
      <w:r w:rsidRPr="00494279">
        <w:t xml:space="preserve"> (John, The Under Ground Hist</w:t>
      </w:r>
      <w:r>
        <w:t xml:space="preserve">ory of American Education, </w:t>
      </w:r>
      <w:proofErr w:type="spellStart"/>
      <w:r>
        <w:t>pgs</w:t>
      </w:r>
      <w:proofErr w:type="spellEnd"/>
      <w:r>
        <w:t xml:space="preserve"> </w:t>
      </w:r>
      <w:r w:rsidRPr="00494279">
        <w:t>15-16, GDI-JB</w:t>
      </w:r>
      <w:proofErr w:type="gramStart"/>
      <w:r w:rsidRPr="00494279">
        <w:t>)</w:t>
      </w:r>
      <w:r>
        <w:t xml:space="preserve">  *</w:t>
      </w:r>
      <w:proofErr w:type="gramEnd"/>
      <w:r>
        <w:t>*</w:t>
      </w:r>
      <w:proofErr w:type="spellStart"/>
      <w:r>
        <w:t>ableist</w:t>
      </w:r>
      <w:proofErr w:type="spellEnd"/>
      <w:r>
        <w:t xml:space="preserve"> language</w:t>
      </w:r>
    </w:p>
    <w:p w:rsidR="004C2420" w:rsidRPr="004C2420" w:rsidRDefault="004C2420" w:rsidP="004C2420">
      <w:r w:rsidRPr="00755FC3">
        <w:rPr>
          <w:rStyle w:val="StyleUnderline"/>
        </w:rPr>
        <w:t>Nothing about school is what it seems, not even boredom</w:t>
      </w:r>
      <w:r w:rsidRPr="003E42DF">
        <w:t>. To show you what I mean is the burden of</w:t>
      </w:r>
      <w:r>
        <w:rPr>
          <w:rStyle w:val="StyleUnderline"/>
          <w:sz w:val="12"/>
        </w:rPr>
        <w:t xml:space="preserve"> </w:t>
      </w:r>
      <w:r w:rsidRPr="003E42DF">
        <w:t>this long essay. My book represents a try at arranging my own thoughts in order to figure out what fifty</w:t>
      </w:r>
      <w:r>
        <w:rPr>
          <w:rStyle w:val="StyleUnderline"/>
          <w:sz w:val="12"/>
        </w:rPr>
        <w:t xml:space="preserve"> </w:t>
      </w:r>
      <w:r w:rsidRPr="003E42DF">
        <w:t>years of classroom confinement (as student and teacher) add up to for me. You’ll encounter a great deal</w:t>
      </w:r>
      <w:r>
        <w:rPr>
          <w:rStyle w:val="StyleUnderline"/>
          <w:sz w:val="12"/>
        </w:rPr>
        <w:t xml:space="preserve"> </w:t>
      </w:r>
      <w:r w:rsidRPr="003E42DF">
        <w:t xml:space="preserve">of speculative history here. </w:t>
      </w:r>
      <w:r w:rsidRPr="00755FC3">
        <w:rPr>
          <w:rStyle w:val="StyleUnderline"/>
        </w:rPr>
        <w:t>This is a personal investigation of why school is a dangerous place. It’s not</w:t>
      </w:r>
      <w:r>
        <w:rPr>
          <w:rStyle w:val="StyleUnderline"/>
        </w:rPr>
        <w:t xml:space="preserve"> </w:t>
      </w:r>
      <w:r w:rsidRPr="00755FC3">
        <w:rPr>
          <w:rStyle w:val="StyleUnderline"/>
        </w:rPr>
        <w:t>so much that anyone there sets out to hurt children; more that all of us associated with the institution</w:t>
      </w:r>
      <w:r>
        <w:rPr>
          <w:rStyle w:val="StyleUnderline"/>
        </w:rPr>
        <w:t xml:space="preserve"> </w:t>
      </w:r>
      <w:r w:rsidRPr="00755FC3">
        <w:rPr>
          <w:rStyle w:val="StyleUnderline"/>
        </w:rPr>
        <w:t>are stuck like flies in the same great web your kids are.</w:t>
      </w:r>
      <w:r w:rsidRPr="003E42DF">
        <w:t xml:space="preserve"> </w:t>
      </w:r>
      <w:r w:rsidRPr="00755FC3">
        <w:rPr>
          <w:rStyle w:val="StyleUnderline"/>
        </w:rPr>
        <w:t>We buzz frantically to cover our own panic but</w:t>
      </w:r>
      <w:r>
        <w:rPr>
          <w:rStyle w:val="StyleUnderline"/>
        </w:rPr>
        <w:t xml:space="preserve"> </w:t>
      </w:r>
      <w:r w:rsidRPr="00755FC3">
        <w:rPr>
          <w:rStyle w:val="StyleUnderline"/>
        </w:rPr>
        <w:t>have little power to help smaller flies.</w:t>
      </w:r>
      <w:r>
        <w:rPr>
          <w:rStyle w:val="StyleUnderline"/>
        </w:rPr>
        <w:t xml:space="preserve"> </w:t>
      </w:r>
      <w:r w:rsidRPr="003E42DF">
        <w:t>Looking backward on a thirty-year teaching career full of rewards and prizes, somehow I can’t</w:t>
      </w:r>
      <w:r>
        <w:rPr>
          <w:rStyle w:val="StyleUnderline"/>
          <w:sz w:val="12"/>
        </w:rPr>
        <w:t xml:space="preserve"> </w:t>
      </w:r>
      <w:r w:rsidRPr="003E42DF">
        <w:t>completely believe that I spent my time on earth institutionalized</w:t>
      </w:r>
      <w:r w:rsidRPr="00755FC3">
        <w:rPr>
          <w:rStyle w:val="StyleUnderline"/>
        </w:rPr>
        <w:t>; I can’t believe that centralized</w:t>
      </w:r>
      <w:r>
        <w:rPr>
          <w:rStyle w:val="StyleUnderline"/>
        </w:rPr>
        <w:t xml:space="preserve"> </w:t>
      </w:r>
      <w:r w:rsidRPr="00755FC3">
        <w:rPr>
          <w:rStyle w:val="StyleUnderline"/>
        </w:rPr>
        <w:t>schooling is allowed to exist at all as a gigantic indoctrination and sorting machine, robbing people of</w:t>
      </w:r>
      <w:r>
        <w:rPr>
          <w:rStyle w:val="StyleUnderline"/>
        </w:rPr>
        <w:t xml:space="preserve"> </w:t>
      </w:r>
      <w:r w:rsidRPr="00755FC3">
        <w:rPr>
          <w:rStyle w:val="StyleUnderline"/>
        </w:rPr>
        <w:t>their children.</w:t>
      </w:r>
      <w:r w:rsidRPr="003E42DF">
        <w:t xml:space="preserve"> Did it really happen? Was this my life? God help me.</w:t>
      </w:r>
      <w:r>
        <w:rPr>
          <w:rStyle w:val="StyleUnderline"/>
          <w:b w:val="0"/>
        </w:rPr>
        <w:t xml:space="preserve"> </w:t>
      </w:r>
      <w:r w:rsidRPr="00755FC3">
        <w:rPr>
          <w:rStyle w:val="StyleUnderline"/>
        </w:rPr>
        <w:t>School is a religion. Without understanding the holy mission aspect you’re certain to misperceive what</w:t>
      </w:r>
      <w:r>
        <w:rPr>
          <w:rStyle w:val="StyleUnderline"/>
        </w:rPr>
        <w:t xml:space="preserve"> </w:t>
      </w:r>
      <w:r w:rsidRPr="00755FC3">
        <w:rPr>
          <w:rStyle w:val="StyleUnderline"/>
        </w:rPr>
        <w:t>takes place as a result of human stupidity or venality or even class warfare.</w:t>
      </w:r>
      <w:r w:rsidRPr="003E42DF">
        <w:t xml:space="preserve"> All are present in the</w:t>
      </w:r>
      <w:r>
        <w:rPr>
          <w:rStyle w:val="StyleUnderline"/>
          <w:sz w:val="12"/>
        </w:rPr>
        <w:t xml:space="preserve"> </w:t>
      </w:r>
      <w:r w:rsidRPr="003E42DF">
        <w:t>equation, it’s just that none of these matter very much—even without them school would move in the</w:t>
      </w:r>
      <w:r>
        <w:rPr>
          <w:rStyle w:val="StyleUnderline"/>
          <w:sz w:val="12"/>
        </w:rPr>
        <w:t xml:space="preserve"> </w:t>
      </w:r>
      <w:r w:rsidRPr="003E42DF">
        <w:t>same direction. Dewey’s Pedagogic Creed statement of 1897 gives you a clue to the zeitgeist</w:t>
      </w:r>
      <w:r w:rsidRPr="00755FC3">
        <w:rPr>
          <w:rStyle w:val="StyleUnderline"/>
        </w:rPr>
        <w:t>:</w:t>
      </w:r>
      <w:r>
        <w:rPr>
          <w:rStyle w:val="StyleUnderline"/>
        </w:rPr>
        <w:t xml:space="preserve"> </w:t>
      </w:r>
      <w:r w:rsidRPr="00755FC3">
        <w:rPr>
          <w:rStyle w:val="StyleUnderline"/>
        </w:rPr>
        <w:t>Every teacher should realize he is a social servant set apart for the maintenance of the proper</w:t>
      </w:r>
      <w:r>
        <w:rPr>
          <w:rStyle w:val="StyleUnderline"/>
        </w:rPr>
        <w:t xml:space="preserve"> </w:t>
      </w:r>
      <w:r w:rsidRPr="00755FC3">
        <w:rPr>
          <w:rStyle w:val="StyleUnderline"/>
        </w:rPr>
        <w:t>social order and the securing of the right social growth. In this way the teacher is always the</w:t>
      </w:r>
      <w:r>
        <w:rPr>
          <w:rStyle w:val="StyleUnderline"/>
        </w:rPr>
        <w:t xml:space="preserve"> </w:t>
      </w:r>
      <w:r w:rsidRPr="00755FC3">
        <w:rPr>
          <w:rStyle w:val="StyleUnderline"/>
        </w:rPr>
        <w:t xml:space="preserve">prophet of the true God and the </w:t>
      </w:r>
      <w:proofErr w:type="spellStart"/>
      <w:r w:rsidRPr="00755FC3">
        <w:rPr>
          <w:rStyle w:val="StyleUnderline"/>
        </w:rPr>
        <w:t>usherer</w:t>
      </w:r>
      <w:proofErr w:type="spellEnd"/>
      <w:r w:rsidRPr="00755FC3">
        <w:rPr>
          <w:rStyle w:val="StyleUnderline"/>
        </w:rPr>
        <w:t xml:space="preserve"> in of the true kingdom of </w:t>
      </w:r>
      <w:proofErr w:type="spellStart"/>
      <w:r w:rsidRPr="00755FC3">
        <w:rPr>
          <w:rStyle w:val="StyleUnderline"/>
        </w:rPr>
        <w:t>heaven.What</w:t>
      </w:r>
      <w:proofErr w:type="spellEnd"/>
      <w:r w:rsidRPr="00755FC3">
        <w:rPr>
          <w:rStyle w:val="StyleUnderline"/>
        </w:rPr>
        <w:t xml:space="preserve"> is "proper" social order? What does "right" social growth look like?</w:t>
      </w:r>
      <w:r w:rsidRPr="003E42DF">
        <w:t xml:space="preserve"> If you don’t know you’re</w:t>
      </w:r>
      <w:r>
        <w:rPr>
          <w:rStyle w:val="StyleUnderline"/>
          <w:sz w:val="12"/>
        </w:rPr>
        <w:t xml:space="preserve"> </w:t>
      </w:r>
      <w:r w:rsidRPr="003E42DF">
        <w:t>like me, not like John Dewey who did, or the Rockefellers, his patrons, who did, too.</w:t>
      </w:r>
      <w:r>
        <w:rPr>
          <w:rStyle w:val="StyleUnderline"/>
          <w:sz w:val="12"/>
        </w:rPr>
        <w:t xml:space="preserve"> </w:t>
      </w:r>
      <w:r w:rsidRPr="003E42DF">
        <w:t>Somehow out of the industrial confusion which followed the Civil War, powerful men and dreamers</w:t>
      </w:r>
      <w:r>
        <w:rPr>
          <w:rStyle w:val="StyleUnderline"/>
          <w:sz w:val="12"/>
        </w:rPr>
        <w:t xml:space="preserve"> </w:t>
      </w:r>
      <w:r w:rsidRPr="003E42DF">
        <w:t>became certain what kind of social order America needed, one very like the British system we had</w:t>
      </w:r>
      <w:r>
        <w:rPr>
          <w:rStyle w:val="StyleUnderline"/>
          <w:sz w:val="12"/>
        </w:rPr>
        <w:t xml:space="preserve"> </w:t>
      </w:r>
      <w:r w:rsidRPr="003E42DF">
        <w:t>escaped a hundred years earlier. Th</w:t>
      </w:r>
      <w:r w:rsidRPr="00404F62">
        <w:rPr>
          <w:rStyle w:val="StyleUnderline"/>
        </w:rPr>
        <w:t>is realization didn’t arise as a product of public debate as it should</w:t>
      </w:r>
      <w:r>
        <w:rPr>
          <w:rStyle w:val="StyleUnderline"/>
        </w:rPr>
        <w:t xml:space="preserve"> </w:t>
      </w:r>
      <w:r w:rsidRPr="00404F62">
        <w:rPr>
          <w:rStyle w:val="StyleUnderline"/>
        </w:rPr>
        <w:t>have in a democracy, but as a distillation of private discussion. Their ideas contradicted the original</w:t>
      </w:r>
      <w:r>
        <w:rPr>
          <w:rStyle w:val="StyleUnderline"/>
        </w:rPr>
        <w:t xml:space="preserve"> </w:t>
      </w:r>
      <w:r w:rsidRPr="00404F62">
        <w:rPr>
          <w:rStyle w:val="StyleUnderline"/>
        </w:rPr>
        <w:t>American charter but that didn’t disturb them. They had a stupendous goal in mind. The end of</w:t>
      </w:r>
      <w:r>
        <w:rPr>
          <w:rStyle w:val="StyleUnderline"/>
        </w:rPr>
        <w:t xml:space="preserve"> </w:t>
      </w:r>
      <w:r w:rsidRPr="00404F62">
        <w:rPr>
          <w:rStyle w:val="StyleUnderline"/>
        </w:rPr>
        <w:t>unpredictable history; its transformation into dependable order.</w:t>
      </w:r>
      <w:r w:rsidR="009730E0">
        <w:rPr>
          <w:rStyle w:val="StyleUnderline"/>
        </w:rPr>
        <w:t xml:space="preserve"> </w:t>
      </w:r>
      <w:r w:rsidRPr="00404F62">
        <w:rPr>
          <w:rStyle w:val="StyleUnderline"/>
        </w:rPr>
        <w:t>From mid-century onwards certain utopian schemes to retard maturity in the interests of a greater good</w:t>
      </w:r>
      <w:r>
        <w:rPr>
          <w:rStyle w:val="StyleUnderline"/>
        </w:rPr>
        <w:t xml:space="preserve"> </w:t>
      </w:r>
      <w:r w:rsidRPr="00404F62">
        <w:rPr>
          <w:rStyle w:val="StyleUnderline"/>
        </w:rPr>
        <w:t>were put into play, following roughly the blueprint Rousseau laid down in the book Emile.</w:t>
      </w:r>
      <w:r w:rsidRPr="003E42DF">
        <w:t xml:space="preserve"> </w:t>
      </w:r>
      <w:r w:rsidRPr="00755FC3">
        <w:rPr>
          <w:rStyle w:val="StyleUnderline"/>
        </w:rPr>
        <w:t>At least</w:t>
      </w:r>
      <w:r>
        <w:rPr>
          <w:rStyle w:val="StyleUnderline"/>
        </w:rPr>
        <w:t xml:space="preserve"> </w:t>
      </w:r>
      <w:r w:rsidRPr="00755FC3">
        <w:rPr>
          <w:rStyle w:val="StyleUnderline"/>
        </w:rPr>
        <w:t>rhetorically. The first goal, to be reached in stages, was an orderly, scientifically managed society, one</w:t>
      </w:r>
      <w:r>
        <w:rPr>
          <w:rStyle w:val="StyleUnderline"/>
        </w:rPr>
        <w:t xml:space="preserve"> </w:t>
      </w:r>
      <w:r w:rsidRPr="00755FC3">
        <w:rPr>
          <w:rStyle w:val="StyleUnderline"/>
        </w:rPr>
        <w:t>in which the best people would make the decisions, unhampered by democratic tradition. After that</w:t>
      </w:r>
      <w:proofErr w:type="gramStart"/>
      <w:r w:rsidRPr="00755FC3">
        <w:rPr>
          <w:rStyle w:val="StyleUnderline"/>
        </w:rPr>
        <w:t>,</w:t>
      </w:r>
      <w:r>
        <w:rPr>
          <w:rStyle w:val="StyleUnderline"/>
        </w:rPr>
        <w:t xml:space="preserve"> </w:t>
      </w:r>
      <w:r w:rsidRPr="00755FC3">
        <w:rPr>
          <w:rStyle w:val="StyleUnderline"/>
        </w:rPr>
        <w:t xml:space="preserve"> human</w:t>
      </w:r>
      <w:proofErr w:type="gramEnd"/>
      <w:r w:rsidRPr="00755FC3">
        <w:rPr>
          <w:rStyle w:val="StyleUnderline"/>
        </w:rPr>
        <w:t xml:space="preserve"> breeding, the evolutionary destiny of the species, would be in reach. Universal </w:t>
      </w:r>
      <w:proofErr w:type="gramStart"/>
      <w:r w:rsidRPr="00755FC3">
        <w:rPr>
          <w:rStyle w:val="StyleUnderline"/>
        </w:rPr>
        <w:t>institutionalized</w:t>
      </w:r>
      <w:r>
        <w:rPr>
          <w:rStyle w:val="StyleUnderline"/>
        </w:rPr>
        <w:t xml:space="preserve"> </w:t>
      </w:r>
      <w:r w:rsidRPr="00755FC3">
        <w:rPr>
          <w:rStyle w:val="StyleUnderline"/>
        </w:rPr>
        <w:t xml:space="preserve"> formal</w:t>
      </w:r>
      <w:proofErr w:type="gramEnd"/>
      <w:r w:rsidRPr="00755FC3">
        <w:rPr>
          <w:rStyle w:val="StyleUnderline"/>
        </w:rPr>
        <w:t xml:space="preserve"> forced schooling was the prescription, extending the dependency of the young well into what </w:t>
      </w:r>
      <w:r>
        <w:rPr>
          <w:rStyle w:val="StyleUnderline"/>
        </w:rPr>
        <w:t xml:space="preserve"> </w:t>
      </w:r>
      <w:r w:rsidRPr="00755FC3">
        <w:rPr>
          <w:rStyle w:val="StyleUnderline"/>
        </w:rPr>
        <w:t xml:space="preserve"> had traditionally been early adult life. </w:t>
      </w:r>
      <w:r w:rsidRPr="003E42DF">
        <w:t xml:space="preserve">Individuals would be prevented from taking up important </w:t>
      </w:r>
      <w:proofErr w:type="gramStart"/>
      <w:r w:rsidRPr="003E42DF">
        <w:t>work</w:t>
      </w:r>
      <w:r>
        <w:rPr>
          <w:rStyle w:val="StyleUnderline"/>
          <w:sz w:val="12"/>
        </w:rPr>
        <w:t xml:space="preserve"> </w:t>
      </w:r>
      <w:r w:rsidRPr="00755FC3">
        <w:rPr>
          <w:rStyle w:val="StyleUnderline"/>
          <w:sz w:val="12"/>
        </w:rPr>
        <w:t xml:space="preserve"> </w:t>
      </w:r>
      <w:r w:rsidRPr="003E42DF">
        <w:t>until</w:t>
      </w:r>
      <w:proofErr w:type="gramEnd"/>
      <w:r w:rsidRPr="003E42DF">
        <w:t xml:space="preserve"> a relatively advanced age. Maturity was to be retarded.</w:t>
      </w:r>
    </w:p>
    <w:p w:rsidR="00E3637F" w:rsidRPr="00D2346A" w:rsidRDefault="00E3637F" w:rsidP="00E3637F">
      <w:pPr>
        <w:pStyle w:val="Heading4"/>
      </w:pPr>
      <w:r w:rsidRPr="00D2346A">
        <w:t xml:space="preserve">Schooling is a means to control those deemed inferior, the “feeble-minded” </w:t>
      </w:r>
    </w:p>
    <w:p w:rsidR="00E3637F" w:rsidRPr="00D2346A" w:rsidRDefault="00E3637F" w:rsidP="00E3637F">
      <w:proofErr w:type="spellStart"/>
      <w:r w:rsidRPr="00D2346A">
        <w:rPr>
          <w:rStyle w:val="Style13ptBold"/>
        </w:rPr>
        <w:t>Gatto</w:t>
      </w:r>
      <w:proofErr w:type="spellEnd"/>
      <w:r>
        <w:t xml:space="preserve">, </w:t>
      </w:r>
      <w:r w:rsidRPr="00D2346A">
        <w:t xml:space="preserve">taught for 30 years, was named New York teacher of the year, and did graduate studies at Berkley and Cornell, </w:t>
      </w:r>
      <w:r w:rsidRPr="00D2346A">
        <w:rPr>
          <w:rStyle w:val="Style13ptBold"/>
        </w:rPr>
        <w:t>2000</w:t>
      </w:r>
      <w:r w:rsidRPr="00D2346A">
        <w:t xml:space="preserve"> (John “The </w:t>
      </w:r>
      <w:proofErr w:type="gramStart"/>
      <w:r w:rsidRPr="00D2346A">
        <w:t>Under</w:t>
      </w:r>
      <w:proofErr w:type="gramEnd"/>
      <w:r w:rsidRPr="00D2346A">
        <w:t xml:space="preserve"> Ground History of American Education” </w:t>
      </w:r>
      <w:proofErr w:type="spellStart"/>
      <w:r w:rsidRPr="00D2346A">
        <w:t>pgs</w:t>
      </w:r>
      <w:proofErr w:type="spellEnd"/>
      <w:r w:rsidRPr="00D2346A">
        <w:t xml:space="preserve"> 179-180, GDI-JB)</w:t>
      </w:r>
    </w:p>
    <w:p w:rsidR="00E3637F" w:rsidRPr="00834649" w:rsidRDefault="00E3637F" w:rsidP="00E3637F">
      <w:pPr>
        <w:rPr>
          <w:rStyle w:val="StyleUnderline"/>
        </w:rPr>
      </w:pPr>
      <w:r w:rsidRPr="004E370D">
        <w:t xml:space="preserve">Between 1890 and 1920, </w:t>
      </w:r>
      <w:r w:rsidRPr="003E18AC">
        <w:rPr>
          <w:rStyle w:val="StyleUnderline"/>
        </w:rPr>
        <w:t>the percentage of our population adjudged "feeble-minded" and condemned to</w:t>
      </w:r>
      <w:r>
        <w:rPr>
          <w:rStyle w:val="StyleUnderline"/>
          <w:sz w:val="12"/>
        </w:rPr>
        <w:t xml:space="preserve"> </w:t>
      </w:r>
      <w:r w:rsidRPr="003E18AC">
        <w:rPr>
          <w:rStyle w:val="StyleUnderline"/>
        </w:rPr>
        <w:t>institutional confinement more than doubled.</w:t>
      </w:r>
      <w:r w:rsidRPr="004E370D">
        <w:t xml:space="preserve"> The long-contemplated hygienic form of social control</w:t>
      </w:r>
      <w:r>
        <w:rPr>
          <w:rStyle w:val="StyleUnderline"/>
          <w:sz w:val="12"/>
        </w:rPr>
        <w:t xml:space="preserve"> </w:t>
      </w:r>
      <w:r w:rsidRPr="004E370D">
        <w:t>formulated by eighteenth-century German social thinker Johann Frank, "complete medical policing,"</w:t>
      </w:r>
      <w:r>
        <w:rPr>
          <w:rStyle w:val="StyleUnderline"/>
          <w:sz w:val="12"/>
        </w:rPr>
        <w:t xml:space="preserve"> </w:t>
      </w:r>
      <w:r w:rsidRPr="004E370D">
        <w:t xml:space="preserve">was launched with a vengeance. </w:t>
      </w:r>
      <w:r w:rsidRPr="003E18AC">
        <w:rPr>
          <w:rStyle w:val="StyleUnderline"/>
        </w:rPr>
        <w:t>Few intimidations are more effective than the threat of a stay in an</w:t>
      </w:r>
      <w:r>
        <w:rPr>
          <w:rStyle w:val="StyleUnderline"/>
          <w:sz w:val="12"/>
        </w:rPr>
        <w:t xml:space="preserve"> </w:t>
      </w:r>
      <w:r w:rsidRPr="003E18AC">
        <w:rPr>
          <w:rStyle w:val="StyleUnderline"/>
        </w:rPr>
        <w:t>insane asylum. Did the population of crazies really double in those three decades? The answer given by</w:t>
      </w:r>
      <w:r>
        <w:rPr>
          <w:rStyle w:val="StyleUnderline"/>
          <w:sz w:val="12"/>
        </w:rPr>
        <w:t xml:space="preserve"> </w:t>
      </w:r>
      <w:r w:rsidRPr="003E18AC">
        <w:rPr>
          <w:rStyle w:val="StyleUnderline"/>
        </w:rPr>
        <w:t>one contemporary was elliptically Darwinian: "Marriage of these inferiors is a veritable manufactory of</w:t>
      </w:r>
      <w:r>
        <w:rPr>
          <w:rStyle w:val="StyleUnderline"/>
          <w:sz w:val="12"/>
        </w:rPr>
        <w:t xml:space="preserve"> </w:t>
      </w:r>
      <w:r w:rsidRPr="003E18AC">
        <w:rPr>
          <w:rStyle w:val="StyleUnderline"/>
        </w:rPr>
        <w:t>degenerates." It could no longer go unchecked.</w:t>
      </w:r>
      <w:r>
        <w:rPr>
          <w:rStyle w:val="StyleUnderline"/>
          <w:sz w:val="12"/>
        </w:rPr>
        <w:t xml:space="preserve"> </w:t>
      </w:r>
      <w:r w:rsidRPr="003E18AC">
        <w:rPr>
          <w:rStyle w:val="StyleUnderline"/>
        </w:rPr>
        <w:t>The American Birth Control League</w:t>
      </w:r>
      <w:r>
        <w:rPr>
          <w:rStyle w:val="StyleUnderline"/>
          <w:sz w:val="12"/>
        </w:rPr>
        <w:t xml:space="preserve"> </w:t>
      </w:r>
      <w:r w:rsidRPr="003E18AC">
        <w:rPr>
          <w:rStyle w:val="StyleUnderline"/>
        </w:rPr>
        <w:t>left no doubt about its plans</w:t>
      </w:r>
      <w:r w:rsidRPr="004E370D">
        <w:t xml:space="preserve">. </w:t>
      </w:r>
      <w:r w:rsidRPr="003E18AC">
        <w:rPr>
          <w:rStyle w:val="StyleUnderline"/>
        </w:rPr>
        <w:t>Its position</w:t>
      </w:r>
      <w:r w:rsidRPr="004E370D">
        <w:t>, as expressed by Yale</w:t>
      </w:r>
      <w:r>
        <w:rPr>
          <w:rStyle w:val="StyleUnderline"/>
          <w:sz w:val="12"/>
        </w:rPr>
        <w:t xml:space="preserve"> </w:t>
      </w:r>
      <w:r w:rsidRPr="004E370D">
        <w:t xml:space="preserve">psychologist Arnold L. Gesell, </w:t>
      </w:r>
      <w:r w:rsidRPr="003E18AC">
        <w:rPr>
          <w:rStyle w:val="StyleUnderline"/>
        </w:rPr>
        <w:t>was that "society need not wait for perfection of the infant science of</w:t>
      </w:r>
      <w:r>
        <w:rPr>
          <w:rStyle w:val="StyleUnderline"/>
          <w:sz w:val="12"/>
        </w:rPr>
        <w:t xml:space="preserve"> </w:t>
      </w:r>
      <w:r w:rsidRPr="003E18AC">
        <w:rPr>
          <w:rStyle w:val="StyleUnderline"/>
        </w:rPr>
        <w:t>eugenics before proceeding upon a course which will prevent renewal of defective protoplasm</w:t>
      </w:r>
      <w:r>
        <w:rPr>
          <w:rStyle w:val="StyleUnderline"/>
          <w:sz w:val="12"/>
        </w:rPr>
        <w:t xml:space="preserve"> </w:t>
      </w:r>
      <w:r w:rsidRPr="003E18AC">
        <w:rPr>
          <w:rStyle w:val="StyleUnderline"/>
        </w:rPr>
        <w:t>contaminating the stream of life</w:t>
      </w:r>
      <w:r w:rsidRPr="004E370D">
        <w:t>." Gesell’s The Family and the Nation (1909), a thorough product of</w:t>
      </w:r>
      <w:r>
        <w:rPr>
          <w:rStyle w:val="StyleUnderline"/>
          <w:sz w:val="12"/>
        </w:rPr>
        <w:t xml:space="preserve"> </w:t>
      </w:r>
      <w:r w:rsidRPr="004E370D">
        <w:t>the new zeitgeist, advocated "eugenic violence" in dealing with inferiors. According to Gesell, "</w:t>
      </w:r>
      <w:r w:rsidRPr="003E18AC">
        <w:rPr>
          <w:rStyle w:val="StyleUnderline"/>
        </w:rPr>
        <w:t>We</w:t>
      </w:r>
      <w:r>
        <w:rPr>
          <w:rStyle w:val="StyleUnderline"/>
          <w:sz w:val="12"/>
        </w:rPr>
        <w:t xml:space="preserve"> </w:t>
      </w:r>
      <w:r w:rsidRPr="003E18AC">
        <w:rPr>
          <w:rStyle w:val="StyleUnderline"/>
        </w:rPr>
        <w:t>must do as with the feebleminded, organize the extinction of the tribe</w:t>
      </w:r>
      <w:r w:rsidRPr="004E370D">
        <w:t>." [</w:t>
      </w:r>
      <w:proofErr w:type="gramStart"/>
      <w:r w:rsidRPr="004E370D">
        <w:t>emphases</w:t>
      </w:r>
      <w:proofErr w:type="gramEnd"/>
      <w:r w:rsidRPr="004E370D">
        <w:t xml:space="preserve"> added]</w:t>
      </w:r>
      <w:r>
        <w:rPr>
          <w:rStyle w:val="StyleUnderline"/>
          <w:sz w:val="12"/>
        </w:rPr>
        <w:t xml:space="preserve"> </w:t>
      </w:r>
      <w:r w:rsidRPr="004E370D">
        <w:t>Here was a far different promise of American life, a Connecticut Valley Yale-style pledge. Yet</w:t>
      </w:r>
      <w:r>
        <w:rPr>
          <w:rStyle w:val="StyleUnderline"/>
          <w:sz w:val="12"/>
        </w:rPr>
        <w:t xml:space="preserve"> </w:t>
      </w:r>
      <w:r w:rsidRPr="003E18AC">
        <w:rPr>
          <w:rStyle w:val="StyleUnderline"/>
        </w:rPr>
        <w:t>governors of the Birth Control League were acclaimed heroes in every progressive assembly</w:t>
      </w:r>
      <w:r w:rsidRPr="004E370D">
        <w:t>. With this</w:t>
      </w:r>
      <w:r>
        <w:rPr>
          <w:rStyle w:val="StyleUnderline"/>
          <w:sz w:val="12"/>
        </w:rPr>
        <w:t xml:space="preserve"> </w:t>
      </w:r>
      <w:r w:rsidRPr="004E370D">
        <w:t xml:space="preserve">thrust, </w:t>
      </w:r>
      <w:r w:rsidRPr="003E18AC">
        <w:rPr>
          <w:rStyle w:val="StyleUnderline"/>
        </w:rPr>
        <w:t>old-line Calvinism converted its theological elements into scientific truth, supported</w:t>
      </w:r>
      <w:r>
        <w:rPr>
          <w:rStyle w:val="StyleUnderline"/>
          <w:sz w:val="12"/>
        </w:rPr>
        <w:t xml:space="preserve"> </w:t>
      </w:r>
      <w:r w:rsidRPr="003E18AC">
        <w:rPr>
          <w:rStyle w:val="StyleUnderline"/>
        </w:rPr>
        <w:t>mathematically by the new Galtonian discipline of statistics. Yale was the most important command</w:t>
      </w:r>
      <w:r>
        <w:rPr>
          <w:rStyle w:val="StyleUnderline"/>
          <w:sz w:val="12"/>
        </w:rPr>
        <w:t xml:space="preserve"> </w:t>
      </w:r>
      <w:r w:rsidRPr="003E18AC">
        <w:rPr>
          <w:rStyle w:val="StyleUnderline"/>
        </w:rPr>
        <w:t>center for the reemergence of old-time Puritan religion, now thoroughly disguised behind the language</w:t>
      </w:r>
      <w:r>
        <w:rPr>
          <w:rStyle w:val="StyleUnderline"/>
          <w:sz w:val="12"/>
        </w:rPr>
        <w:t xml:space="preserve"> </w:t>
      </w:r>
      <w:r w:rsidRPr="003E18AC">
        <w:rPr>
          <w:rStyle w:val="StyleUnderline"/>
        </w:rPr>
        <w:t>of research methodology.</w:t>
      </w:r>
      <w:r>
        <w:rPr>
          <w:rStyle w:val="StyleUnderline"/>
          <w:sz w:val="12"/>
        </w:rPr>
        <w:t xml:space="preserve"> </w:t>
      </w:r>
      <w:r w:rsidRPr="004E370D">
        <w:t>The eugenics movement begun by Galton in England was energetically spread to the United States by</w:t>
      </w:r>
      <w:r>
        <w:rPr>
          <w:rStyle w:val="StyleUnderline"/>
          <w:sz w:val="12"/>
        </w:rPr>
        <w:t xml:space="preserve"> </w:t>
      </w:r>
      <w:r w:rsidRPr="004E370D">
        <w:t xml:space="preserve">his followers. </w:t>
      </w:r>
      <w:r w:rsidRPr="003E18AC">
        <w:rPr>
          <w:rStyle w:val="StyleUnderline"/>
        </w:rPr>
        <w:t>Besides destroying lesser breeds</w:t>
      </w:r>
      <w:r w:rsidRPr="004E370D">
        <w:t xml:space="preserve"> (as they were routinely called) </w:t>
      </w:r>
      <w:r w:rsidRPr="003E18AC">
        <w:rPr>
          <w:rStyle w:val="StyleUnderline"/>
        </w:rPr>
        <w:t>by abortion, sterilization,</w:t>
      </w:r>
      <w:r>
        <w:rPr>
          <w:rStyle w:val="StyleUnderline"/>
          <w:sz w:val="12"/>
        </w:rPr>
        <w:t xml:space="preserve"> </w:t>
      </w:r>
      <w:r w:rsidRPr="003E18AC">
        <w:rPr>
          <w:rStyle w:val="StyleUnderline"/>
        </w:rPr>
        <w:t>adoption, celibacy, two-job family separations, low-wage rates to dull the zest for life, and, above all,</w:t>
      </w:r>
      <w:r>
        <w:rPr>
          <w:rStyle w:val="StyleUnderline"/>
          <w:sz w:val="12"/>
        </w:rPr>
        <w:t xml:space="preserve"> </w:t>
      </w:r>
      <w:r w:rsidRPr="003E18AC">
        <w:rPr>
          <w:rStyle w:val="StyleUnderline"/>
        </w:rPr>
        <w:t>schooling to dull the mind and debase the character, other methods were clinically discussed in</w:t>
      </w:r>
      <w:r>
        <w:rPr>
          <w:rStyle w:val="StyleUnderline"/>
          <w:sz w:val="12"/>
        </w:rPr>
        <w:t xml:space="preserve"> </w:t>
      </w:r>
      <w:r w:rsidRPr="003E18AC">
        <w:rPr>
          <w:rStyle w:val="StyleUnderline"/>
        </w:rPr>
        <w:t>journals, including a childlessness which could be induced through easy access to pornography</w:t>
      </w:r>
      <w:r w:rsidRPr="004E370D">
        <w:t>.2</w:t>
      </w:r>
      <w:r>
        <w:rPr>
          <w:rStyle w:val="StyleUnderline"/>
          <w:sz w:val="12"/>
        </w:rPr>
        <w:t xml:space="preserve"> </w:t>
      </w:r>
      <w:r w:rsidRPr="004E370D">
        <w:t>At the</w:t>
      </w:r>
      <w:r>
        <w:rPr>
          <w:rStyle w:val="StyleUnderline"/>
          <w:sz w:val="12"/>
        </w:rPr>
        <w:t xml:space="preserve"> </w:t>
      </w:r>
      <w:r w:rsidRPr="004E370D">
        <w:t xml:space="preserve">same time </w:t>
      </w:r>
      <w:r w:rsidRPr="00757141">
        <w:rPr>
          <w:rStyle w:val="StyleUnderline"/>
        </w:rPr>
        <w:t xml:space="preserve">those deemed inferior were to be turned into eunuchs, </w:t>
      </w:r>
      <w:proofErr w:type="spellStart"/>
      <w:r w:rsidRPr="00757141">
        <w:rPr>
          <w:rStyle w:val="StyleUnderline"/>
        </w:rPr>
        <w:t>Galtonians</w:t>
      </w:r>
      <w:proofErr w:type="spellEnd"/>
      <w:r w:rsidRPr="00757141">
        <w:rPr>
          <w:rStyle w:val="StyleUnderline"/>
        </w:rPr>
        <w:t xml:space="preserve"> advocated the notion of</w:t>
      </w:r>
      <w:r>
        <w:rPr>
          <w:rStyle w:val="StyleUnderline"/>
          <w:sz w:val="12"/>
        </w:rPr>
        <w:t xml:space="preserve"> </w:t>
      </w:r>
      <w:r w:rsidRPr="00757141">
        <w:rPr>
          <w:rStyle w:val="StyleUnderline"/>
        </w:rPr>
        <w:t>breeding a super race.</w:t>
      </w:r>
      <w:r>
        <w:rPr>
          <w:rStyle w:val="StyleUnderline"/>
          <w:sz w:val="12"/>
        </w:rPr>
        <w:t xml:space="preserve"> </w:t>
      </w:r>
      <w:r w:rsidRPr="00757141">
        <w:rPr>
          <w:rStyle w:val="StyleUnderline"/>
        </w:rPr>
        <w:t>Humanist Scott Nearing wrote his masterpiece, The Super Race: An American Problem</w:t>
      </w:r>
      <w:r w:rsidRPr="004E370D">
        <w:t xml:space="preserve">, in 1912, </w:t>
      </w:r>
      <w:r w:rsidRPr="00757141">
        <w:rPr>
          <w:rStyle w:val="StyleUnderline"/>
        </w:rPr>
        <w:t>just as</w:t>
      </w:r>
      <w:r>
        <w:rPr>
          <w:rStyle w:val="StyleUnderline"/>
          <w:sz w:val="12"/>
        </w:rPr>
        <w:t xml:space="preserve"> </w:t>
      </w:r>
      <w:r w:rsidRPr="00757141">
        <w:rPr>
          <w:rStyle w:val="StyleUnderline"/>
        </w:rPr>
        <w:t>the drive to destroy an academic curriculum in public schools was reaching its first crescendo. By</w:t>
      </w:r>
      <w:r>
        <w:rPr>
          <w:rStyle w:val="StyleUnderline"/>
          <w:sz w:val="12"/>
        </w:rPr>
        <w:t xml:space="preserve"> </w:t>
      </w:r>
      <w:r w:rsidRPr="00757141">
        <w:rPr>
          <w:rStyle w:val="StyleUnderline"/>
        </w:rPr>
        <w:t>"problem,"</w:t>
      </w:r>
      <w:r w:rsidRPr="004E370D">
        <w:t xml:space="preserve"> </w:t>
      </w:r>
      <w:r w:rsidRPr="00757141">
        <w:rPr>
          <w:rStyle w:val="StyleUnderline"/>
        </w:rPr>
        <w:t xml:space="preserve">Nearing wasn’t referring to a moral dilemma. Rather, he was simply arguing that </w:t>
      </w:r>
      <w:proofErr w:type="gramStart"/>
      <w:r w:rsidRPr="00757141">
        <w:rPr>
          <w:rStyle w:val="StyleUnderline"/>
        </w:rPr>
        <w:t>only</w:t>
      </w:r>
      <w:r>
        <w:rPr>
          <w:rStyle w:val="StyleUnderline"/>
        </w:rPr>
        <w:t xml:space="preserve"> </w:t>
      </w:r>
      <w:r w:rsidRPr="002B49B9">
        <w:rPr>
          <w:rStyle w:val="StyleUnderline"/>
          <w:sz w:val="12"/>
        </w:rPr>
        <w:t xml:space="preserve"> </w:t>
      </w:r>
      <w:r w:rsidRPr="00757141">
        <w:rPr>
          <w:rStyle w:val="StyleUnderline"/>
        </w:rPr>
        <w:t>America</w:t>
      </w:r>
      <w:proofErr w:type="gramEnd"/>
      <w:r w:rsidRPr="00757141">
        <w:rPr>
          <w:rStyle w:val="StyleUnderline"/>
        </w:rPr>
        <w:t xml:space="preserve"> had the resources to meet the engineering challenge posed in creating supermen out of genetic</w:t>
      </w:r>
      <w:r>
        <w:rPr>
          <w:rStyle w:val="StyleUnderline"/>
          <w:sz w:val="12"/>
        </w:rPr>
        <w:t xml:space="preserve"> </w:t>
      </w:r>
      <w:r w:rsidRPr="00757141">
        <w:rPr>
          <w:rStyle w:val="StyleUnderline"/>
        </w:rPr>
        <w:t>raw stock.</w:t>
      </w:r>
    </w:p>
    <w:p w:rsidR="00074BFA" w:rsidRDefault="00074BFA" w:rsidP="00074BFA">
      <w:pPr>
        <w:pStyle w:val="Heading3"/>
      </w:pPr>
      <w:r>
        <w:t>Solvency Takeout</w:t>
      </w:r>
    </w:p>
    <w:p w:rsidR="00074BFA" w:rsidRPr="000658F3" w:rsidRDefault="00074BFA" w:rsidP="00074BFA">
      <w:pPr>
        <w:pStyle w:val="Heading4"/>
      </w:pPr>
      <w:r w:rsidRPr="000658F3">
        <w:t>Problems in current school system prompt total review of how education occurs, not in its methods</w:t>
      </w:r>
    </w:p>
    <w:p w:rsidR="00074BFA" w:rsidRPr="007F2086" w:rsidRDefault="00074BFA" w:rsidP="00074BFA">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(Ivan, </w:t>
      </w:r>
      <w:proofErr w:type="spellStart"/>
      <w:r>
        <w:rPr>
          <w:rStyle w:val="Style13ptBold"/>
          <w:b w:val="0"/>
          <w:sz w:val="22"/>
        </w:rPr>
        <w:t>Deschooling</w:t>
      </w:r>
      <w:proofErr w:type="spellEnd"/>
      <w:r>
        <w:rPr>
          <w:rStyle w:val="Style13ptBold"/>
          <w:b w:val="0"/>
          <w:sz w:val="22"/>
        </w:rPr>
        <w:t xml:space="preserve"> Society, Harrow Books, chapter 5, pg. 29, GDI-</w:t>
      </w:r>
      <w:proofErr w:type="spellStart"/>
      <w:r>
        <w:rPr>
          <w:rStyle w:val="Style13ptBold"/>
          <w:b w:val="0"/>
          <w:sz w:val="22"/>
        </w:rPr>
        <w:t>JMa</w:t>
      </w:r>
      <w:proofErr w:type="spellEnd"/>
      <w:r>
        <w:rPr>
          <w:rStyle w:val="Style13ptBold"/>
          <w:b w:val="0"/>
          <w:sz w:val="22"/>
        </w:rPr>
        <w:t>)</w:t>
      </w:r>
    </w:p>
    <w:p w:rsidR="00074BFA" w:rsidRDefault="00074BFA" w:rsidP="00074BFA">
      <w:pPr>
        <w:rPr>
          <w:rStyle w:val="StyleUnderline"/>
        </w:rPr>
      </w:pPr>
      <w:r w:rsidRPr="007F2086">
        <w:t xml:space="preserve">I believe that </w:t>
      </w:r>
      <w:r w:rsidRPr="00327E4D">
        <w:rPr>
          <w:rStyle w:val="StyleUnderline"/>
        </w:rPr>
        <w:t>the contemporary crisis of education demands that we review the</w:t>
      </w:r>
      <w:r w:rsidRPr="007F2086">
        <w:t xml:space="preserve"> very </w:t>
      </w:r>
      <w:r w:rsidRPr="00327E4D">
        <w:rPr>
          <w:rStyle w:val="StyleUnderline"/>
        </w:rPr>
        <w:t>idea of publicly prescribed learning, rather than the methods used in its enforcement</w:t>
      </w:r>
      <w:r w:rsidRPr="007F2086">
        <w:t xml:space="preserve">. </w:t>
      </w:r>
      <w:r w:rsidRPr="00327E4D">
        <w:rPr>
          <w:rStyle w:val="StyleUnderline"/>
        </w:rPr>
        <w:t>The dropout rate</w:t>
      </w:r>
      <w:r w:rsidRPr="007F2086">
        <w:t>--especially of junior-high-school students and elementary-school teachers--</w:t>
      </w:r>
      <w:r w:rsidRPr="00327E4D">
        <w:rPr>
          <w:rStyle w:val="StyleUnderline"/>
        </w:rPr>
        <w:t>points to a grass-roots demand for a completely fresh look</w:t>
      </w:r>
      <w:r w:rsidRPr="007F2086">
        <w:t xml:space="preserve">. The "classroom practitioner" who considers himself a liberal teacher is increasingly attacked from all sides. The free-school movement, confusing discipline with indoctrination, has painted him into the role of a destructive authoritarian. The educational technologist consistently demonstrates the teacher's inferiority at measuring and modifying behavior. And the school administration for which he works forces him to bow to both Summerhill and Skinner, making it obvious that </w:t>
      </w:r>
      <w:r w:rsidRPr="00327E4D">
        <w:rPr>
          <w:rStyle w:val="StyleUnderline"/>
        </w:rPr>
        <w:t>compulsory learning cannot be a liberal enterprise</w:t>
      </w:r>
      <w:r w:rsidRPr="007F2086">
        <w:t xml:space="preserve">. </w:t>
      </w:r>
      <w:r w:rsidRPr="00327E4D">
        <w:rPr>
          <w:rStyle w:val="StyleUnderline"/>
        </w:rPr>
        <w:t>No wonder that the desertion rate of teachers is overtaking that of their students. America's commitment to the compulsory education of its young now reveals itself to be as futile as the pretended American commitment to compulsory democratization of the Vietnamese.</w:t>
      </w:r>
      <w:r w:rsidRPr="007F2086">
        <w:t xml:space="preserve"> </w:t>
      </w:r>
      <w:r w:rsidRPr="00327E4D">
        <w:rPr>
          <w:rStyle w:val="StyleUnderline"/>
        </w:rPr>
        <w:t>Conventional schools obviously cannot do it.</w:t>
      </w:r>
      <w:r w:rsidRPr="007F2086">
        <w:t xml:space="preserve"> The free-school movement entices unconventional educators, but ultimately does so in support of the conventional ideology of schooling. </w:t>
      </w:r>
      <w:r w:rsidRPr="00327E4D">
        <w:rPr>
          <w:rStyle w:val="StyleUnderline"/>
        </w:rPr>
        <w:t>And the promises of educational technologists, that their research and development--if adequately funded--can offer some kind of ﬁnal solution to the resistance of youth to compulsory learning, sound as conﬁdent and prove as fatuous as the analogous promises made by the military technologists.</w:t>
      </w:r>
    </w:p>
    <w:p w:rsidR="004E160E" w:rsidRDefault="00074BFA" w:rsidP="00445983">
      <w:pPr>
        <w:pStyle w:val="Heading3"/>
      </w:pPr>
      <w:r>
        <w:t>Solvency Turn</w:t>
      </w:r>
    </w:p>
    <w:p w:rsidR="004E160E" w:rsidRDefault="004E160E" w:rsidP="004E160E">
      <w:pPr>
        <w:pStyle w:val="Heading4"/>
      </w:pPr>
      <w:r>
        <w:t>Education itself is premised on the production of scarcity</w:t>
      </w:r>
    </w:p>
    <w:p w:rsidR="004E160E" w:rsidRPr="00121107" w:rsidRDefault="004E160E" w:rsidP="004E160E">
      <w:r w:rsidRPr="00121107">
        <w:rPr>
          <w:rStyle w:val="Style13ptBold"/>
        </w:rPr>
        <w:t xml:space="preserve">Christie, </w:t>
      </w:r>
      <w:r w:rsidRPr="00121107">
        <w:t>20</w:t>
      </w:r>
      <w:r>
        <w:rPr>
          <w:rStyle w:val="Style13ptBold"/>
        </w:rPr>
        <w:t xml:space="preserve">12 </w:t>
      </w:r>
      <w:r>
        <w:t>[</w:t>
      </w:r>
      <w:r w:rsidRPr="00121107">
        <w:t>Matt. "</w:t>
      </w:r>
      <w:proofErr w:type="spellStart"/>
      <w:r w:rsidRPr="00121107">
        <w:t>Deschooling</w:t>
      </w:r>
      <w:proofErr w:type="spellEnd"/>
      <w:r w:rsidRPr="00121107">
        <w:t xml:space="preserve"> Our Humanity." The 21st Century learning</w:t>
      </w:r>
      <w:r>
        <w:t xml:space="preserve"> Initiative, </w:t>
      </w:r>
      <w:hyperlink r:id="rId7" w:history="1">
        <w:r w:rsidRPr="00FC1ACC">
          <w:rPr>
            <w:rStyle w:val="Hyperlink"/>
          </w:rPr>
          <w:t>http://www.21learn.org/archive/deschooling-our-humanity/</w:t>
        </w:r>
      </w:hyperlink>
      <w:r>
        <w:t xml:space="preserve"> Accessed 11 July 2017 </w:t>
      </w:r>
      <w:proofErr w:type="spellStart"/>
      <w:r>
        <w:t>JaMe</w:t>
      </w:r>
      <w:proofErr w:type="spellEnd"/>
      <w:r w:rsidRPr="00121107">
        <w:t>]</w:t>
      </w:r>
    </w:p>
    <w:p w:rsidR="004E160E" w:rsidRPr="004E160E" w:rsidRDefault="004E160E" w:rsidP="004E160E">
      <w:pPr>
        <w:rPr>
          <w:sz w:val="14"/>
        </w:rPr>
      </w:pPr>
      <w:r w:rsidRPr="00A04FA3">
        <w:rPr>
          <w:sz w:val="14"/>
        </w:rPr>
        <w:t xml:space="preserve">To me the need for </w:t>
      </w:r>
      <w:proofErr w:type="spellStart"/>
      <w:r w:rsidRPr="00985BCE">
        <w:rPr>
          <w:rStyle w:val="StyleUnderline"/>
        </w:rPr>
        <w:t>deschooling</w:t>
      </w:r>
      <w:proofErr w:type="spellEnd"/>
      <w:r w:rsidRPr="00985BCE">
        <w:rPr>
          <w:rStyle w:val="StyleUnderline"/>
        </w:rPr>
        <w:t xml:space="preserve"> seems obvious and necessary</w:t>
      </w:r>
      <w:r w:rsidRPr="00A04FA3">
        <w:rPr>
          <w:sz w:val="14"/>
        </w:rPr>
        <w:t xml:space="preserve">. I have identified roughly </w:t>
      </w:r>
      <w:r w:rsidRPr="00985BCE">
        <w:rPr>
          <w:rStyle w:val="StyleUnderline"/>
        </w:rPr>
        <w:t>three major reasons</w:t>
      </w:r>
      <w:r w:rsidRPr="00A04FA3">
        <w:rPr>
          <w:sz w:val="14"/>
        </w:rPr>
        <w:t xml:space="preserve"> that scholars have given as to </w:t>
      </w:r>
      <w:r w:rsidRPr="00985BCE">
        <w:rPr>
          <w:rStyle w:val="StyleUnderline"/>
        </w:rPr>
        <w:t xml:space="preserve">why society must </w:t>
      </w:r>
      <w:proofErr w:type="spellStart"/>
      <w:r w:rsidRPr="00985BCE">
        <w:rPr>
          <w:rStyle w:val="StyleUnderline"/>
        </w:rPr>
        <w:t>deschool</w:t>
      </w:r>
      <w:proofErr w:type="spellEnd"/>
      <w:r w:rsidRPr="00985BCE">
        <w:rPr>
          <w:rStyle w:val="StyleUnderline"/>
        </w:rPr>
        <w:t>. The first is</w:t>
      </w:r>
      <w:r w:rsidRPr="00A04FA3">
        <w:rPr>
          <w:sz w:val="14"/>
        </w:rPr>
        <w:t xml:space="preserve"> that </w:t>
      </w:r>
      <w:r w:rsidRPr="00985BCE">
        <w:rPr>
          <w:rStyle w:val="StyleUnderline"/>
        </w:rPr>
        <w:t>education will never be able to meet its promise of alleviating the people of the world from poverty</w:t>
      </w:r>
      <w:r w:rsidRPr="00A04FA3">
        <w:rPr>
          <w:sz w:val="14"/>
        </w:rPr>
        <w:t xml:space="preserve">. Yes we are frequently reminded of </w:t>
      </w:r>
      <w:r w:rsidRPr="00790848">
        <w:rPr>
          <w:rStyle w:val="StyleUnderline"/>
        </w:rPr>
        <w:t>the stories of those who have gone from rags to riches</w:t>
      </w:r>
      <w:r w:rsidRPr="00A04FA3">
        <w:rPr>
          <w:sz w:val="14"/>
        </w:rPr>
        <w:t xml:space="preserve"> but this exists </w:t>
      </w:r>
      <w:r w:rsidRPr="00790848">
        <w:rPr>
          <w:rStyle w:val="StyleUnderline"/>
        </w:rPr>
        <w:t>only in the case of individuals</w:t>
      </w:r>
      <w:r w:rsidRPr="00A04FA3">
        <w:rPr>
          <w:sz w:val="14"/>
        </w:rPr>
        <w:t xml:space="preserve"> and </w:t>
      </w:r>
      <w:r w:rsidRPr="00790848">
        <w:rPr>
          <w:rStyle w:val="StyleUnderline"/>
        </w:rPr>
        <w:t>not in the case of our collective whole</w:t>
      </w:r>
      <w:r w:rsidRPr="00A04FA3">
        <w:rPr>
          <w:sz w:val="14"/>
        </w:rPr>
        <w:t xml:space="preserve">. In fact, </w:t>
      </w:r>
      <w:r w:rsidRPr="00790848">
        <w:rPr>
          <w:rStyle w:val="StyleUnderline"/>
        </w:rPr>
        <w:t>the issue of poverty is non-existent to cultures that still maintain their commons</w:t>
      </w:r>
      <w:r w:rsidRPr="00A04FA3">
        <w:rPr>
          <w:sz w:val="14"/>
        </w:rPr>
        <w:t xml:space="preserve">. </w:t>
      </w:r>
      <w:r w:rsidRPr="00790848">
        <w:rPr>
          <w:rStyle w:val="StyleUnderline"/>
        </w:rPr>
        <w:t>It is only through the exploitive process of imperialism and colonization in which once common resources are forcefully removed from the community, transformed into a commodity and then sold back to the people that we begin to see this staunch divide between those who prosper because of the suffering of the exploited and those who suffer so that the privileged can prosper. Education itself is a product of this commodification since the knowledge to flourish in our society was once as common as air and shared just as generously between the people of the community.</w:t>
      </w:r>
      <w:r w:rsidRPr="00A04FA3">
        <w:rPr>
          <w:sz w:val="14"/>
        </w:rPr>
        <w:t xml:space="preserve"> </w:t>
      </w:r>
      <w:r w:rsidRPr="00790848">
        <w:rPr>
          <w:rStyle w:val="StyleUnderline"/>
        </w:rPr>
        <w:t>Education is only valuable because it functions on a model of scarcity—that is to say it is only valuable because most are presumed not to have it.</w:t>
      </w:r>
      <w:r w:rsidRPr="00A04FA3">
        <w:rPr>
          <w:sz w:val="14"/>
        </w:rPr>
        <w:t xml:space="preserve"> Therefore </w:t>
      </w:r>
      <w:r w:rsidRPr="00790848">
        <w:rPr>
          <w:rStyle w:val="StyleUnderline"/>
        </w:rPr>
        <w:t>promoting universal education will never feed the 2/3rds of the world exploited through the economized system.</w:t>
      </w:r>
      <w:r w:rsidRPr="00A04FA3">
        <w:rPr>
          <w:sz w:val="14"/>
        </w:rPr>
        <w:t xml:space="preserve"> The </w:t>
      </w:r>
      <w:r w:rsidRPr="00790848">
        <w:rPr>
          <w:rStyle w:val="StyleUnderline"/>
        </w:rPr>
        <w:t>second argument</w:t>
      </w:r>
      <w:r w:rsidRPr="00A04FA3">
        <w:rPr>
          <w:sz w:val="14"/>
        </w:rPr>
        <w:t xml:space="preserve"> </w:t>
      </w:r>
      <w:r w:rsidRPr="00790848">
        <w:rPr>
          <w:rStyle w:val="StyleUnderline"/>
        </w:rPr>
        <w:t>is</w:t>
      </w:r>
      <w:r w:rsidRPr="00A04FA3">
        <w:rPr>
          <w:sz w:val="14"/>
        </w:rPr>
        <w:t xml:space="preserve"> that </w:t>
      </w:r>
      <w:r w:rsidRPr="00790848">
        <w:rPr>
          <w:rStyle w:val="StyleUnderline"/>
        </w:rPr>
        <w:t>the planetary crisis that is upon us, that is the widespread environmental degradation and genocide and exploitation of peoples is a direct result of our school systems since they bolster the economist values; perpetuate the disassociation from family and environment necessary to unconscionably destroy family and environment.</w:t>
      </w:r>
      <w:r w:rsidRPr="00A04FA3">
        <w:rPr>
          <w:sz w:val="14"/>
        </w:rPr>
        <w:t xml:space="preserve"> </w:t>
      </w:r>
      <w:r w:rsidRPr="00790848">
        <w:rPr>
          <w:rStyle w:val="StyleUnderline"/>
        </w:rPr>
        <w:t>Education frames the discourse for economic development</w:t>
      </w:r>
      <w:r w:rsidRPr="00A04FA3">
        <w:rPr>
          <w:sz w:val="14"/>
        </w:rPr>
        <w:t xml:space="preserve"> </w:t>
      </w:r>
      <w:r w:rsidRPr="00790848">
        <w:rPr>
          <w:rStyle w:val="StyleUnderline"/>
        </w:rPr>
        <w:t>and</w:t>
      </w:r>
      <w:r w:rsidRPr="00A04FA3">
        <w:rPr>
          <w:sz w:val="14"/>
        </w:rPr>
        <w:t xml:space="preserve"> the universality of </w:t>
      </w:r>
      <w:r w:rsidRPr="00790848">
        <w:rPr>
          <w:rStyle w:val="StyleUnderline"/>
        </w:rPr>
        <w:t>industrialization</w:t>
      </w:r>
      <w:r w:rsidRPr="00A04FA3">
        <w:rPr>
          <w:sz w:val="14"/>
        </w:rPr>
        <w:t xml:space="preserve">. </w:t>
      </w:r>
      <w:r w:rsidRPr="00790848">
        <w:rPr>
          <w:rStyle w:val="StyleUnderline"/>
        </w:rPr>
        <w:t>Schools trap us inside a box that assumes the necessity, value and inevitability of capitalism, that people who do not have schools or industry are destitute, that these people are uncivilized and that the western world is unquestionably providing them a great service by forcing them into schools, dispossessing them of their land, stealing their resources while degrading their environment, exploiting the poverty we impose on them and systematically dismantling that which is sacred to them.</w:t>
      </w:r>
      <w:r w:rsidRPr="00A04FA3">
        <w:rPr>
          <w:sz w:val="14"/>
        </w:rPr>
        <w:t xml:space="preserve"> In the sake of argument, it is important to note that not a single culture in the history of the Earth has willfully surrendered their autonomy, way of life, relationship to the land and access to their sacred homelands. In every case it is only under immense militaristic threat or extreme environmental degradation that people have abandoned their ancestral ways of being. Since the culture has a clear understanding of who they are and possess the freedom to control their destiny, they adopt the elements of the ‘global’ world that are of value to them. In this way they uphold their own cultural traditions, including their traditions on how to challenge and change traditions. </w:t>
      </w:r>
      <w:r w:rsidRPr="00A04FA3">
        <w:rPr>
          <w:rStyle w:val="StyleUnderline"/>
        </w:rPr>
        <w:t>The third argument is</w:t>
      </w:r>
      <w:r w:rsidRPr="00A04FA3">
        <w:rPr>
          <w:sz w:val="14"/>
        </w:rPr>
        <w:t xml:space="preserve"> that </w:t>
      </w:r>
      <w:r w:rsidRPr="00A04FA3">
        <w:rPr>
          <w:rStyle w:val="StyleUnderline"/>
        </w:rPr>
        <w:t>education is directly and inextricably used as a tool to diminish people of their culture.</w:t>
      </w:r>
      <w:r w:rsidRPr="00A04FA3">
        <w:rPr>
          <w:sz w:val="14"/>
        </w:rPr>
        <w:t xml:space="preserve"> </w:t>
      </w:r>
      <w:r w:rsidRPr="00A04FA3">
        <w:rPr>
          <w:rStyle w:val="StyleUnderline"/>
        </w:rPr>
        <w:t>We see</w:t>
      </w:r>
      <w:r w:rsidRPr="00A04FA3">
        <w:rPr>
          <w:sz w:val="14"/>
        </w:rPr>
        <w:t xml:space="preserve"> horrendous examples of this with the </w:t>
      </w:r>
      <w:r w:rsidRPr="00A04FA3">
        <w:rPr>
          <w:rStyle w:val="StyleUnderline"/>
        </w:rPr>
        <w:t>combination of apartheid systems and</w:t>
      </w:r>
      <w:r w:rsidRPr="00A04FA3">
        <w:rPr>
          <w:sz w:val="14"/>
        </w:rPr>
        <w:t xml:space="preserve"> the use of </w:t>
      </w:r>
      <w:r w:rsidRPr="00A04FA3">
        <w:rPr>
          <w:rStyle w:val="StyleUnderline"/>
        </w:rPr>
        <w:t>residential schools</w:t>
      </w:r>
      <w:r w:rsidRPr="00A04FA3">
        <w:rPr>
          <w:sz w:val="14"/>
        </w:rPr>
        <w:t xml:space="preserve">, but </w:t>
      </w:r>
      <w:r w:rsidRPr="00A04FA3">
        <w:rPr>
          <w:rStyle w:val="StyleUnderline"/>
        </w:rPr>
        <w:t>also</w:t>
      </w:r>
      <w:r w:rsidRPr="00A04FA3">
        <w:rPr>
          <w:sz w:val="14"/>
        </w:rPr>
        <w:t xml:space="preserve"> in </w:t>
      </w:r>
      <w:r w:rsidRPr="00A04FA3">
        <w:rPr>
          <w:rStyle w:val="StyleUnderline"/>
        </w:rPr>
        <w:t>subtler</w:t>
      </w:r>
      <w:r w:rsidRPr="00A04FA3">
        <w:rPr>
          <w:sz w:val="14"/>
        </w:rPr>
        <w:t xml:space="preserve"> ways such as </w:t>
      </w:r>
      <w:r w:rsidRPr="00A04FA3">
        <w:rPr>
          <w:rStyle w:val="StyleUnderline"/>
        </w:rPr>
        <w:t xml:space="preserve">policies of international development in countries like Mexico where schooling has been posed as a means to solve the “Indian Problem” by effectively indoctrinating the indigenous peoples into “Ladino’s” </w:t>
      </w:r>
      <w:r w:rsidRPr="00A04FA3">
        <w:rPr>
          <w:sz w:val="14"/>
        </w:rPr>
        <w:t xml:space="preserve">(Prakash &amp; </w:t>
      </w:r>
      <w:proofErr w:type="spellStart"/>
      <w:r w:rsidRPr="00A04FA3">
        <w:rPr>
          <w:sz w:val="14"/>
        </w:rPr>
        <w:t>Esteva</w:t>
      </w:r>
      <w:proofErr w:type="spellEnd"/>
      <w:r w:rsidRPr="00A04FA3">
        <w:rPr>
          <w:sz w:val="14"/>
        </w:rPr>
        <w:t xml:space="preserve">, 2007). </w:t>
      </w:r>
      <w:r w:rsidRPr="00A04FA3">
        <w:rPr>
          <w:rStyle w:val="StyleUnderline"/>
        </w:rPr>
        <w:t xml:space="preserve">This is evident when we explore the curriculum of schools that teach about world affairs, it renders the parents </w:t>
      </w:r>
      <w:proofErr w:type="spellStart"/>
      <w:r w:rsidRPr="00A04FA3">
        <w:rPr>
          <w:rStyle w:val="StyleUnderline"/>
        </w:rPr>
        <w:t>knowledgeless</w:t>
      </w:r>
      <w:proofErr w:type="spellEnd"/>
      <w:r w:rsidRPr="00A04FA3">
        <w:rPr>
          <w:rStyle w:val="StyleUnderline"/>
        </w:rPr>
        <w:t>, as they only know about their world that surrounds them.</w:t>
      </w:r>
      <w:r w:rsidRPr="00A04FA3">
        <w:rPr>
          <w:sz w:val="14"/>
        </w:rPr>
        <w:t xml:space="preserve"> The </w:t>
      </w:r>
      <w:r w:rsidRPr="00A04FA3">
        <w:rPr>
          <w:rStyle w:val="StyleUnderline"/>
        </w:rPr>
        <w:t>parents</w:t>
      </w:r>
      <w:r w:rsidRPr="00A04FA3">
        <w:rPr>
          <w:sz w:val="14"/>
        </w:rPr>
        <w:t xml:space="preserve"> then </w:t>
      </w:r>
      <w:r w:rsidRPr="00A04FA3">
        <w:rPr>
          <w:rStyle w:val="StyleUnderline"/>
        </w:rPr>
        <w:t>stop teaching</w:t>
      </w:r>
      <w:r w:rsidRPr="00A04FA3">
        <w:rPr>
          <w:sz w:val="14"/>
        </w:rPr>
        <w:t xml:space="preserve"> their </w:t>
      </w:r>
      <w:r w:rsidRPr="00A04FA3">
        <w:rPr>
          <w:rStyle w:val="StyleUnderline"/>
        </w:rPr>
        <w:t>cultural knowledge to</w:t>
      </w:r>
      <w:r w:rsidRPr="00A04FA3">
        <w:rPr>
          <w:sz w:val="14"/>
        </w:rPr>
        <w:t xml:space="preserve"> their </w:t>
      </w:r>
      <w:r w:rsidRPr="00A04FA3">
        <w:rPr>
          <w:rStyle w:val="StyleUnderline"/>
        </w:rPr>
        <w:t>children</w:t>
      </w:r>
      <w:r w:rsidRPr="00A04FA3">
        <w:rPr>
          <w:sz w:val="14"/>
        </w:rPr>
        <w:t xml:space="preserve"> </w:t>
      </w:r>
      <w:r w:rsidRPr="00A04FA3">
        <w:rPr>
          <w:rStyle w:val="StyleUnderline"/>
        </w:rPr>
        <w:t>because</w:t>
      </w:r>
      <w:r w:rsidRPr="00A04FA3">
        <w:rPr>
          <w:sz w:val="14"/>
        </w:rPr>
        <w:t xml:space="preserve"> </w:t>
      </w:r>
      <w:r w:rsidRPr="00A04FA3">
        <w:rPr>
          <w:rStyle w:val="StyleUnderline"/>
        </w:rPr>
        <w:t>they</w:t>
      </w:r>
      <w:r w:rsidRPr="00A04FA3">
        <w:rPr>
          <w:sz w:val="14"/>
        </w:rPr>
        <w:t xml:space="preserve"> come to </w:t>
      </w:r>
      <w:r w:rsidRPr="00A04FA3">
        <w:rPr>
          <w:rStyle w:val="StyleUnderline"/>
        </w:rPr>
        <w:t>feel</w:t>
      </w:r>
      <w:r w:rsidRPr="00A04FA3">
        <w:rPr>
          <w:sz w:val="14"/>
        </w:rPr>
        <w:t xml:space="preserve"> that </w:t>
      </w:r>
      <w:r w:rsidRPr="00A04FA3">
        <w:rPr>
          <w:rStyle w:val="StyleUnderline"/>
        </w:rPr>
        <w:t>it is useless and</w:t>
      </w:r>
      <w:r w:rsidRPr="00A04FA3">
        <w:rPr>
          <w:sz w:val="14"/>
        </w:rPr>
        <w:t xml:space="preserve"> the </w:t>
      </w:r>
      <w:r w:rsidRPr="00A04FA3">
        <w:rPr>
          <w:rStyle w:val="StyleUnderline"/>
        </w:rPr>
        <w:t>children</w:t>
      </w:r>
      <w:r w:rsidRPr="00A04FA3">
        <w:rPr>
          <w:sz w:val="14"/>
        </w:rPr>
        <w:t xml:space="preserve"> effectively </w:t>
      </w:r>
      <w:r w:rsidRPr="00A04FA3">
        <w:rPr>
          <w:rStyle w:val="StyleUnderline"/>
        </w:rPr>
        <w:t>lose the values of their community</w:t>
      </w:r>
      <w:r w:rsidRPr="00A04FA3">
        <w:rPr>
          <w:sz w:val="14"/>
        </w:rPr>
        <w:t xml:space="preserve"> and </w:t>
      </w:r>
      <w:r w:rsidRPr="00A04FA3">
        <w:rPr>
          <w:rStyle w:val="StyleUnderline"/>
        </w:rPr>
        <w:t xml:space="preserve">dive deeper into the economist </w:t>
      </w:r>
      <w:proofErr w:type="spellStart"/>
      <w:r w:rsidRPr="00A04FA3">
        <w:rPr>
          <w:rStyle w:val="StyleUnderline"/>
        </w:rPr>
        <w:t>mindframe</w:t>
      </w:r>
      <w:proofErr w:type="spellEnd"/>
      <w:r w:rsidRPr="00A04FA3">
        <w:rPr>
          <w:sz w:val="14"/>
        </w:rPr>
        <w:t xml:space="preserve">. In this situation </w:t>
      </w:r>
      <w:r w:rsidRPr="00A04FA3">
        <w:rPr>
          <w:rStyle w:val="StyleUnderline"/>
        </w:rPr>
        <w:t>the knowledge is no longer collective or possessed by the community, it is private and possessed solely by the teacher thus rendering the students blank slates that are dependent on the economist society to receive their nourishment</w:t>
      </w:r>
      <w:r w:rsidRPr="00A04FA3">
        <w:rPr>
          <w:sz w:val="14"/>
        </w:rPr>
        <w:t xml:space="preserve"> (Prakash &amp; </w:t>
      </w:r>
      <w:proofErr w:type="spellStart"/>
      <w:r w:rsidRPr="00A04FA3">
        <w:rPr>
          <w:sz w:val="14"/>
        </w:rPr>
        <w:t>Esteva</w:t>
      </w:r>
      <w:proofErr w:type="spellEnd"/>
      <w:r w:rsidRPr="00A04FA3">
        <w:rPr>
          <w:sz w:val="14"/>
        </w:rPr>
        <w:t xml:space="preserve">, 2007). </w:t>
      </w:r>
      <w:r w:rsidRPr="00A04FA3">
        <w:rPr>
          <w:rStyle w:val="StyleUnderline"/>
        </w:rPr>
        <w:t>Their autonomy is lost and their culture dwindles. Indeed less than half the languages spoken in 1949, the year United States President Truman announced the US project for the international development of the world, are spoken today and many exist solely as a means of study of doctoral thesis. This is the loss of our collective humanity</w:t>
      </w:r>
      <w:r w:rsidRPr="00A04FA3">
        <w:rPr>
          <w:sz w:val="14"/>
        </w:rPr>
        <w:t xml:space="preserve"> (</w:t>
      </w:r>
      <w:proofErr w:type="spellStart"/>
      <w:r w:rsidRPr="00A04FA3">
        <w:rPr>
          <w:sz w:val="14"/>
        </w:rPr>
        <w:t>Gabbard</w:t>
      </w:r>
      <w:proofErr w:type="spellEnd"/>
      <w:r w:rsidRPr="00A04FA3">
        <w:rPr>
          <w:sz w:val="14"/>
        </w:rPr>
        <w:t>, 1998).</w:t>
      </w:r>
    </w:p>
    <w:p w:rsidR="00445983" w:rsidRDefault="00445983" w:rsidP="00445983">
      <w:pPr>
        <w:pStyle w:val="Heading3"/>
      </w:pPr>
      <w:r>
        <w:t>Solvency Turn – Assessment</w:t>
      </w:r>
      <w:r w:rsidR="009730E0">
        <w:t xml:space="preserve"> Testing</w:t>
      </w:r>
    </w:p>
    <w:p w:rsidR="00B05976" w:rsidRPr="00DC506B" w:rsidRDefault="00B05976" w:rsidP="00B05976">
      <w:pPr>
        <w:pStyle w:val="Heading4"/>
      </w:pPr>
      <w:r>
        <w:t>Assessment destroys the very creativity which education is supposed to foster</w:t>
      </w:r>
    </w:p>
    <w:p w:rsidR="00B05976" w:rsidRDefault="00B05976" w:rsidP="00B05976">
      <w:pPr>
        <w:rPr>
          <w:rStyle w:val="StyleUnderline"/>
        </w:rPr>
      </w:pPr>
      <w:proofErr w:type="spellStart"/>
      <w:r w:rsidRPr="001F29A2">
        <w:rPr>
          <w:rStyle w:val="Style13ptBold"/>
        </w:rPr>
        <w:t>I</w:t>
      </w:r>
      <w:r>
        <w:rPr>
          <w:rStyle w:val="Style13ptBold"/>
        </w:rPr>
        <w:t>llich</w:t>
      </w:r>
      <w:proofErr w:type="spellEnd"/>
      <w:r>
        <w:t xml:space="preserve">, Croatian-Austrian Philosopher, </w:t>
      </w:r>
      <w:r w:rsidRPr="001F29A2">
        <w:rPr>
          <w:rStyle w:val="Style13ptBold"/>
        </w:rPr>
        <w:t>73</w:t>
      </w:r>
      <w:r>
        <w:t xml:space="preserve"> (Ivan, </w:t>
      </w:r>
      <w:proofErr w:type="spellStart"/>
      <w:r>
        <w:t>Deschooling</w:t>
      </w:r>
      <w:proofErr w:type="spellEnd"/>
      <w:r>
        <w:t xml:space="preserve"> Society, Harrow Books, Chapter 3, PG. 19 GDI-JM) *</w:t>
      </w:r>
      <w:proofErr w:type="gramStart"/>
      <w:r>
        <w:t>We</w:t>
      </w:r>
      <w:proofErr w:type="gramEnd"/>
      <w:r>
        <w:t xml:space="preserve"> do not endorse any gendered/racist/</w:t>
      </w:r>
      <w:proofErr w:type="spellStart"/>
      <w:r>
        <w:t>ablist</w:t>
      </w:r>
      <w:proofErr w:type="spellEnd"/>
      <w:r>
        <w:t xml:space="preserve"> language in the card</w:t>
      </w:r>
    </w:p>
    <w:p w:rsidR="00B05976" w:rsidRDefault="00B05976" w:rsidP="00B05976">
      <w:pPr>
        <w:rPr>
          <w:rStyle w:val="StyleUnderline"/>
        </w:rPr>
      </w:pPr>
      <w:r>
        <w:t xml:space="preserve">The </w:t>
      </w:r>
      <w:r w:rsidRPr="000B3C45">
        <w:rPr>
          <w:rStyle w:val="StyleUnderline"/>
        </w:rPr>
        <w:t>institutionalized values school instills are quantified ones</w:t>
      </w:r>
      <w:r>
        <w:t xml:space="preserve">. </w:t>
      </w:r>
      <w:r w:rsidRPr="000B3C45">
        <w:rPr>
          <w:rStyle w:val="StyleUnderline"/>
        </w:rPr>
        <w:t>School initiates</w:t>
      </w:r>
      <w:r>
        <w:t xml:space="preserve"> young people </w:t>
      </w:r>
      <w:r w:rsidRPr="000B3C45">
        <w:rPr>
          <w:rStyle w:val="StyleUnderline"/>
        </w:rPr>
        <w:t>into a world where everything can be measured, including their imaginations, and, indeed, man himself. But personal growth is not a measurable entity.</w:t>
      </w:r>
      <w:r>
        <w:t xml:space="preserve"> </w:t>
      </w:r>
      <w:r w:rsidRPr="000B3C45">
        <w:rPr>
          <w:rStyle w:val="StyleUnderline"/>
        </w:rPr>
        <w:t>It is growth in disciplined dissidence, which cannot be measured against any rod</w:t>
      </w:r>
      <w:r>
        <w:t xml:space="preserve">, </w:t>
      </w:r>
      <w:r w:rsidRPr="000B3C45">
        <w:rPr>
          <w:rStyle w:val="StyleUnderline"/>
        </w:rPr>
        <w:t>or</w:t>
      </w:r>
      <w:r>
        <w:t xml:space="preserve"> any </w:t>
      </w:r>
      <w:r w:rsidRPr="000B3C45">
        <w:rPr>
          <w:rStyle w:val="StyleUnderline"/>
        </w:rPr>
        <w:t>curriculum</w:t>
      </w:r>
      <w:r>
        <w:t xml:space="preserve">, </w:t>
      </w:r>
      <w:r w:rsidRPr="000B3C45">
        <w:rPr>
          <w:rStyle w:val="StyleUnderline"/>
        </w:rPr>
        <w:t>nor</w:t>
      </w:r>
      <w:r>
        <w:t xml:space="preserve"> compared to </w:t>
      </w:r>
      <w:r w:rsidRPr="000B3C45">
        <w:rPr>
          <w:rStyle w:val="StyleUnderline"/>
        </w:rPr>
        <w:t>someone else's achievement</w:t>
      </w:r>
      <w:r>
        <w:t xml:space="preserve">. In such learning </w:t>
      </w:r>
      <w:r w:rsidRPr="000B3C45">
        <w:rPr>
          <w:rStyle w:val="StyleUnderline"/>
        </w:rPr>
        <w:t>one can emulate others only in</w:t>
      </w:r>
      <w:r>
        <w:rPr>
          <w:rStyle w:val="StyleUnderline"/>
        </w:rPr>
        <w:t>-</w:t>
      </w:r>
      <w:r w:rsidRPr="000B3C45">
        <w:rPr>
          <w:rStyle w:val="StyleUnderline"/>
        </w:rPr>
        <w:t>imaginative endeavor, and follow in their footsteps rather than mimic their gait. The learning I prize is immeasurable re-creation. School pretends to break learning up into subject "matters," to build into the pupil a curriculum made of these prefabricated blocks, and to gauge the result on an international scale. People who submit to the standard of others for the measure of their own personal growth soon apply the same ruler to themselves. They no longer have to be put in their</w:t>
      </w:r>
      <w:r>
        <w:rPr>
          <w:rStyle w:val="StyleUnderline"/>
        </w:rPr>
        <w:t xml:space="preserve"> </w:t>
      </w:r>
      <w:r w:rsidRPr="000B3C45">
        <w:rPr>
          <w:rStyle w:val="StyleUnderline"/>
        </w:rPr>
        <w:t>place, but put themselves into their assigned slots, squeeze themselves into the niche which they have been taught to seek,</w:t>
      </w:r>
      <w:r>
        <w:rPr>
          <w:rStyle w:val="StyleUnderline"/>
        </w:rPr>
        <w:t xml:space="preserve"> </w:t>
      </w:r>
      <w:r w:rsidRPr="000B3C45">
        <w:rPr>
          <w:rStyle w:val="StyleUnderline"/>
        </w:rPr>
        <w:t>and, in the very process, put their fellows into their places, too, until everybody and everything fits.</w:t>
      </w:r>
      <w:r>
        <w:t xml:space="preserve"> </w:t>
      </w:r>
      <w:r w:rsidRPr="000B3C45">
        <w:rPr>
          <w:rStyle w:val="StyleUnderline"/>
        </w:rPr>
        <w:t xml:space="preserve">People who have been schooled down to size let unmeasured experience slip out of their hands. To them, what cannot be measured becomes secondary, threatening. They do not have to be robbed of their creativity. Under instruction, they have unlearned to "do" their thing or "be" themselves, and value only what has been made or could be made. Once people have the idea schooled into them that values can be produced and measured, they tend to accept all </w:t>
      </w:r>
      <w:r>
        <w:rPr>
          <w:rStyle w:val="StyleUnderline"/>
        </w:rPr>
        <w:t>kinds of rank</w:t>
      </w:r>
      <w:r w:rsidRPr="000B3C45">
        <w:rPr>
          <w:rStyle w:val="StyleUnderline"/>
        </w:rPr>
        <w:t>ings. There is a scale for the development of nations, another for the intelligence of babies, and even progress toward peace can be calculated according to body count. In a schooled world the road to happiness is paved with a consumer's index.</w:t>
      </w:r>
    </w:p>
    <w:p w:rsidR="00445983" w:rsidRPr="00E82F03" w:rsidRDefault="00445983" w:rsidP="00445983">
      <w:pPr>
        <w:pStyle w:val="Heading4"/>
      </w:pPr>
      <w:r>
        <w:t>Assessment is just a measure of how much curriculum the student consumes; m</w:t>
      </w:r>
      <w:r w:rsidRPr="00E82F03">
        <w:t xml:space="preserve">ore school funding just </w:t>
      </w:r>
      <w:r>
        <w:t>empowers</w:t>
      </w:r>
      <w:r w:rsidRPr="00E82F03">
        <w:t xml:space="preserve"> the </w:t>
      </w:r>
      <w:r>
        <w:t>system</w:t>
      </w:r>
      <w:r w:rsidRPr="00E82F03">
        <w:t xml:space="preserve"> of </w:t>
      </w:r>
      <w:r>
        <w:t>knowledge production.</w:t>
      </w:r>
    </w:p>
    <w:p w:rsidR="00445983" w:rsidRDefault="00445983" w:rsidP="00445983">
      <w:pPr>
        <w:rPr>
          <w:rStyle w:val="StyleUnderline"/>
        </w:rPr>
      </w:pPr>
      <w:proofErr w:type="spellStart"/>
      <w:r w:rsidRPr="001F29A2">
        <w:rPr>
          <w:rStyle w:val="Style13ptBold"/>
        </w:rPr>
        <w:t>I</w:t>
      </w:r>
      <w:r>
        <w:rPr>
          <w:rStyle w:val="Style13ptBold"/>
        </w:rPr>
        <w:t>llich</w:t>
      </w:r>
      <w:proofErr w:type="spellEnd"/>
      <w:r>
        <w:t xml:space="preserve">, Croatian-Austrian Philosopher, </w:t>
      </w:r>
      <w:r w:rsidRPr="001F29A2">
        <w:rPr>
          <w:rStyle w:val="Style13ptBold"/>
        </w:rPr>
        <w:t>73</w:t>
      </w:r>
      <w:r>
        <w:t xml:space="preserve"> (Ivan, </w:t>
      </w:r>
      <w:proofErr w:type="spellStart"/>
      <w:r>
        <w:t>Deschooling</w:t>
      </w:r>
      <w:proofErr w:type="spellEnd"/>
      <w:r>
        <w:t xml:space="preserve"> Society, Harrow Books, Chapter 3, PG. 20 GDI-JM) *</w:t>
      </w:r>
      <w:proofErr w:type="gramStart"/>
      <w:r>
        <w:t>We</w:t>
      </w:r>
      <w:proofErr w:type="gramEnd"/>
      <w:r>
        <w:t xml:space="preserve"> do not endorse any gendered/racist/</w:t>
      </w:r>
      <w:proofErr w:type="spellStart"/>
      <w:r>
        <w:t>ablist</w:t>
      </w:r>
      <w:proofErr w:type="spellEnd"/>
      <w:r>
        <w:t xml:space="preserve"> language in the card</w:t>
      </w:r>
    </w:p>
    <w:p w:rsidR="00445983" w:rsidRPr="00445983" w:rsidRDefault="00445983" w:rsidP="00445983">
      <w:r w:rsidRPr="00E82F03">
        <w:rPr>
          <w:rStyle w:val="StyleUnderline"/>
        </w:rPr>
        <w:t xml:space="preserve">Even when accompanied by declining returns in learning, paradoxically, rising per capita instructional costs increase the value of the pupil in his or her own eyes and on the market. At almost any cost, school pushes the pupil up to the level of competitive curricular consumption, into progress to ever higher levels. Expenditures to motivate the student to stay on in school skyrocket as he climbs the pyramid. On higher levels they are disguised as new football stadiums, chapels, or programs called International Education. If it teaches nothing else, school teaches the value of escalation: the value of the American way of doing things. The Vietnam </w:t>
      </w:r>
      <w:proofErr w:type="gramStart"/>
      <w:r w:rsidRPr="00E82F03">
        <w:rPr>
          <w:rStyle w:val="StyleUnderline"/>
        </w:rPr>
        <w:t>war</w:t>
      </w:r>
      <w:proofErr w:type="gramEnd"/>
      <w:r w:rsidRPr="00E82F03">
        <w:rPr>
          <w:rStyle w:val="StyleUnderline"/>
        </w:rPr>
        <w:t xml:space="preserve"> fits the logic of the moment. Its success has been measured by the numbers of persons effectively treated by cheap bullets delivered at immense cost, and this brutal calculus is unashamedly called "body count." Just as business is business, the never-ending accumulation of money, so war is killing, the never-ending accumulation of dead bodies. In like manner, education is schooling, and this open-ended process is counted in pupil-hours. The various processes are irreversible and self-justifying. By economic standards the country gets richer and richer. By death-accounting standards the nation goes on winning its war forever. And by school standards the population becomes increasingly educated.</w:t>
      </w:r>
      <w:r>
        <w:t xml:space="preserve"> School programs hunger for progressive intake of instruction, but even if the hunger leads to steady absorption, it never yields the joy of knowing something to one's satisfaction. </w:t>
      </w:r>
      <w:r w:rsidRPr="00E82F03">
        <w:rPr>
          <w:rStyle w:val="StyleUnderline"/>
        </w:rPr>
        <w:t>Each subject comes packaged with the instruction to go on consuming one "offering" after another, and last year's wrapping is always obsolete for this year's consumer. The textbook racket builds on this demand. Educational reformers promise each new generation the latest and the best, and the public is schooled into demanding what they offer. Both the dropout who is forever reminded of what he missed and the graduate who is made to feel inferior to the new breed of student know exactly where they stand in the ritual of rising deceptions and continue to support a society which euphemistically calls the widening frustration gap a "revolution of rising expectations." But growth conceived as open-ended consumption-eternal progress-can never lead to maturity. Commitment to unlimited quantitative increase vitiates the possibility of organic development.</w:t>
      </w:r>
    </w:p>
    <w:p w:rsidR="00B05976" w:rsidRDefault="00B05976" w:rsidP="00B05976">
      <w:pPr>
        <w:pStyle w:val="Heading3"/>
      </w:pPr>
      <w:r>
        <w:t>Solvency Turn – Graduation</w:t>
      </w:r>
    </w:p>
    <w:p w:rsidR="00B05976" w:rsidRDefault="00B05976" w:rsidP="00B05976">
      <w:pPr>
        <w:pStyle w:val="Heading4"/>
      </w:pPr>
      <w:r>
        <w:t>Contemporary universities have been reduced to sites of management</w:t>
      </w:r>
    </w:p>
    <w:p w:rsidR="00B05976" w:rsidRPr="00FA1960" w:rsidRDefault="00B05976" w:rsidP="00B05976">
      <w:proofErr w:type="spellStart"/>
      <w:r w:rsidRPr="001F29A2">
        <w:rPr>
          <w:rStyle w:val="Style13ptBold"/>
        </w:rPr>
        <w:t>I</w:t>
      </w:r>
      <w:r>
        <w:rPr>
          <w:rStyle w:val="Style13ptBold"/>
        </w:rPr>
        <w:t>llich</w:t>
      </w:r>
      <w:proofErr w:type="spellEnd"/>
      <w:r>
        <w:t xml:space="preserve">, Croatian-Austrian Philosopher, </w:t>
      </w:r>
      <w:r w:rsidRPr="001F29A2">
        <w:rPr>
          <w:rStyle w:val="Style13ptBold"/>
        </w:rPr>
        <w:t>73</w:t>
      </w:r>
      <w:r>
        <w:t xml:space="preserve"> (Ivan, </w:t>
      </w:r>
      <w:proofErr w:type="spellStart"/>
      <w:r>
        <w:t>Deschooling</w:t>
      </w:r>
      <w:proofErr w:type="spellEnd"/>
      <w:r>
        <w:t xml:space="preserve"> Society, Harrow Books, Chapter 3, PG. 17 GDI-JM) *</w:t>
      </w:r>
      <w:proofErr w:type="gramStart"/>
      <w:r>
        <w:t>We</w:t>
      </w:r>
      <w:proofErr w:type="gramEnd"/>
      <w:r>
        <w:t xml:space="preserve"> do not endorse any gendered/racist/</w:t>
      </w:r>
      <w:proofErr w:type="spellStart"/>
      <w:r>
        <w:t>ablist</w:t>
      </w:r>
      <w:proofErr w:type="spellEnd"/>
      <w:r>
        <w:t xml:space="preserve"> language in the card.</w:t>
      </w:r>
    </w:p>
    <w:p w:rsidR="00B05976" w:rsidRDefault="00B05976" w:rsidP="00B05976">
      <w:pPr>
        <w:rPr>
          <w:sz w:val="14"/>
        </w:rPr>
      </w:pPr>
      <w:r w:rsidRPr="00A7047F">
        <w:rPr>
          <w:sz w:val="14"/>
        </w:rPr>
        <w:t xml:space="preserve">The ability of the university to fix consumer goals is something new. In many countries the university acquired this power only in the sixties, as the delusion of equal access to public education began to spread. </w:t>
      </w:r>
      <w:r w:rsidRPr="005C040F">
        <w:rPr>
          <w:rStyle w:val="StyleUnderline"/>
        </w:rPr>
        <w:t>Before that the university protected an individual's freedom of speech, but did not automatically convert his knowledge into wealth.</w:t>
      </w:r>
      <w:r w:rsidRPr="00A7047F">
        <w:rPr>
          <w:sz w:val="14"/>
        </w:rPr>
        <w:t xml:space="preserve"> </w:t>
      </w:r>
      <w:r w:rsidRPr="005C040F">
        <w:rPr>
          <w:rStyle w:val="StyleUnderline"/>
        </w:rPr>
        <w:t>To be a scholar</w:t>
      </w:r>
      <w:r>
        <w:rPr>
          <w:rStyle w:val="StyleUnderline"/>
        </w:rPr>
        <w:t xml:space="preserve"> </w:t>
      </w:r>
      <w:r w:rsidRPr="005C040F">
        <w:rPr>
          <w:rStyle w:val="StyleUnderline"/>
        </w:rPr>
        <w:t xml:space="preserve">in the </w:t>
      </w:r>
      <w:proofErr w:type="gramStart"/>
      <w:r w:rsidRPr="005C040F">
        <w:rPr>
          <w:rStyle w:val="StyleUnderline"/>
        </w:rPr>
        <w:t>Middle</w:t>
      </w:r>
      <w:proofErr w:type="gramEnd"/>
      <w:r w:rsidRPr="005C040F">
        <w:rPr>
          <w:rStyle w:val="StyleUnderline"/>
        </w:rPr>
        <w:t xml:space="preserve"> Ages meant to be poor</w:t>
      </w:r>
      <w:r w:rsidRPr="00A7047F">
        <w:rPr>
          <w:sz w:val="14"/>
        </w:rPr>
        <w:t xml:space="preserve">, even a beggar. By virtue of his calling, </w:t>
      </w:r>
      <w:r w:rsidRPr="005C040F">
        <w:rPr>
          <w:rStyle w:val="StyleUnderline"/>
        </w:rPr>
        <w:t>the medieval scholar learned Latin, became an outsider worthy of the scorn as well as the esteem of peasant and prince, burgher and cleric.</w:t>
      </w:r>
      <w:r w:rsidRPr="00A7047F">
        <w:rPr>
          <w:sz w:val="14"/>
        </w:rPr>
        <w:t xml:space="preserve"> </w:t>
      </w:r>
      <w:r w:rsidRPr="005C040F">
        <w:rPr>
          <w:rStyle w:val="StyleUnderline"/>
        </w:rPr>
        <w:t>To get ahead in the world, the scholastic first had to enter it by joining the civil service, preferably that of the Church. The old university was a liberated zone for discovery and the discussion of ideas both new and old. Masters and students gathered to read the texts of other masters, now long dead, and the living words of the dead masters gave new perspective to the fallacies of the present day. The university was then a community of academic quest and endemic unrest.</w:t>
      </w:r>
      <w:r>
        <w:rPr>
          <w:rStyle w:val="StyleUnderline"/>
        </w:rPr>
        <w:t xml:space="preserve"> </w:t>
      </w:r>
      <w:r w:rsidRPr="00A7047F">
        <w:rPr>
          <w:sz w:val="14"/>
        </w:rPr>
        <w:t xml:space="preserve">In the modern multiversity </w:t>
      </w:r>
      <w:r w:rsidRPr="00A7047F">
        <w:rPr>
          <w:rStyle w:val="StyleUnderline"/>
        </w:rPr>
        <w:t>this community has fled to the fringes, where it meets in a pad, a professor's office, or the chaplain's quarters.</w:t>
      </w:r>
      <w:r w:rsidRPr="00A7047F">
        <w:rPr>
          <w:sz w:val="14"/>
        </w:rPr>
        <w:t xml:space="preserve"> </w:t>
      </w:r>
      <w:r w:rsidRPr="00A7047F">
        <w:rPr>
          <w:rStyle w:val="StyleUnderline"/>
        </w:rPr>
        <w:t>The structural purpose of the modern university has little to do with the traditional quest.</w:t>
      </w:r>
      <w:r w:rsidRPr="00A7047F">
        <w:rPr>
          <w:sz w:val="14"/>
        </w:rPr>
        <w:t xml:space="preserve"> Since Gutenberg, </w:t>
      </w:r>
      <w:r w:rsidRPr="00A7047F">
        <w:rPr>
          <w:rStyle w:val="StyleUnderline"/>
        </w:rPr>
        <w:t>the exchange of disciplined, critical inquiry has</w:t>
      </w:r>
      <w:r w:rsidRPr="00A7047F">
        <w:rPr>
          <w:sz w:val="14"/>
        </w:rPr>
        <w:t xml:space="preserve">, for the most part, </w:t>
      </w:r>
      <w:r w:rsidRPr="00A7047F">
        <w:rPr>
          <w:rStyle w:val="StyleUnderline"/>
        </w:rPr>
        <w:t>moved from the "chair" into print</w:t>
      </w:r>
      <w:r w:rsidRPr="00A7047F">
        <w:rPr>
          <w:sz w:val="14"/>
        </w:rPr>
        <w:t xml:space="preserve">. </w:t>
      </w:r>
      <w:r w:rsidRPr="00A7047F">
        <w:rPr>
          <w:rStyle w:val="StyleUnderline"/>
        </w:rPr>
        <w:t>The modern university has forfeited its chance to provide a simple setting for encounters which are both autonomous and anarchic, focused yet unplanned and ebullient, and has chosen instead to manage the process by which so-called research and instruction are produced. The American university, since Sputnik, has been trying to catch up with the body count of Soviet graduates. Now the Germans are abandoning their academic tradition and are building "campuses" in order to catch up with the Americans.</w:t>
      </w:r>
      <w:r w:rsidRPr="00A7047F">
        <w:rPr>
          <w:sz w:val="14"/>
        </w:rPr>
        <w:t xml:space="preserve"> During the present decade </w:t>
      </w:r>
      <w:r w:rsidRPr="00A7047F">
        <w:rPr>
          <w:rStyle w:val="StyleUnderline"/>
        </w:rPr>
        <w:t>they want to increase their expenditure for grammar and high schools</w:t>
      </w:r>
      <w:r w:rsidRPr="00A7047F">
        <w:rPr>
          <w:sz w:val="14"/>
        </w:rPr>
        <w:t xml:space="preserve"> from 14 to 59 billion DM, </w:t>
      </w:r>
      <w:r w:rsidRPr="00A7047F">
        <w:rPr>
          <w:rStyle w:val="StyleUnderline"/>
        </w:rPr>
        <w:t>and more than triple expenditures for higher learning.</w:t>
      </w:r>
      <w:r w:rsidRPr="00A7047F">
        <w:rPr>
          <w:sz w:val="14"/>
        </w:rPr>
        <w:t xml:space="preserve"> The French propose by 1980 to raise to 10 percent of their GNP the amount spent on schools, and the Ford Foundation has been pushing poor countries in Latin America to raise per capita expenses for "respect-able" graduates toward North American levels. </w:t>
      </w:r>
      <w:r w:rsidRPr="00A7047F">
        <w:rPr>
          <w:rStyle w:val="StyleUnderline"/>
        </w:rPr>
        <w:t>Students see their studies as the investment with the highest monetary return, and nations see them as a key factor in development.</w:t>
      </w:r>
      <w:r w:rsidRPr="00A7047F">
        <w:rPr>
          <w:sz w:val="14"/>
        </w:rPr>
        <w:t xml:space="preserve"> </w:t>
      </w:r>
    </w:p>
    <w:p w:rsidR="00074BFA" w:rsidRDefault="00074BFA" w:rsidP="00074BFA">
      <w:pPr>
        <w:pStyle w:val="Heading3"/>
      </w:pPr>
      <w:r>
        <w:t>Spiritual Suicide</w:t>
      </w:r>
    </w:p>
    <w:p w:rsidR="00074BFA" w:rsidRPr="00502900" w:rsidRDefault="00074BFA" w:rsidP="00074BFA">
      <w:pPr>
        <w:pStyle w:val="Heading4"/>
      </w:pPr>
      <w:r w:rsidRPr="00502900">
        <w:t>Schools’ promise</w:t>
      </w:r>
      <w:r>
        <w:t xml:space="preserve"> of equal opportunity is a lie—it </w:t>
      </w:r>
      <w:r w:rsidRPr="00502900">
        <w:t>is built on</w:t>
      </w:r>
      <w:r>
        <w:t xml:space="preserve"> the backs of the entire public and results </w:t>
      </w:r>
      <w:r w:rsidRPr="00502900">
        <w:t xml:space="preserve">in spiritual suicide and </w:t>
      </w:r>
      <w:r>
        <w:t xml:space="preserve">the perversion of </w:t>
      </w:r>
      <w:r w:rsidRPr="00502900">
        <w:t>the intention of learning</w:t>
      </w:r>
    </w:p>
    <w:p w:rsidR="00074BFA" w:rsidRPr="007F2086" w:rsidRDefault="00074BFA" w:rsidP="00074BFA">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(Ivan, </w:t>
      </w:r>
      <w:proofErr w:type="spellStart"/>
      <w:r>
        <w:rPr>
          <w:rStyle w:val="Style13ptBold"/>
          <w:b w:val="0"/>
          <w:sz w:val="22"/>
        </w:rPr>
        <w:t>Deschooling</w:t>
      </w:r>
      <w:proofErr w:type="spellEnd"/>
      <w:r>
        <w:rPr>
          <w:rStyle w:val="Style13ptBold"/>
          <w:b w:val="0"/>
          <w:sz w:val="22"/>
        </w:rPr>
        <w:t xml:space="preserve"> Society, Harrow Books, pg. 27, GDI-</w:t>
      </w:r>
      <w:proofErr w:type="spellStart"/>
      <w:r>
        <w:rPr>
          <w:rStyle w:val="Style13ptBold"/>
          <w:b w:val="0"/>
          <w:sz w:val="22"/>
        </w:rPr>
        <w:t>JMa</w:t>
      </w:r>
      <w:proofErr w:type="spellEnd"/>
      <w:r>
        <w:rPr>
          <w:rStyle w:val="Style13ptBold"/>
          <w:b w:val="0"/>
          <w:sz w:val="22"/>
        </w:rPr>
        <w:t>)</w:t>
      </w:r>
    </w:p>
    <w:p w:rsidR="00074BFA" w:rsidRDefault="00074BFA" w:rsidP="00074BFA">
      <w:pPr>
        <w:rPr>
          <w:rStyle w:val="StyleUnderline"/>
        </w:rPr>
      </w:pPr>
      <w:r w:rsidRPr="007F2086">
        <w:t xml:space="preserve">Like highways, </w:t>
      </w:r>
      <w:r w:rsidRPr="00DF27A9">
        <w:rPr>
          <w:rStyle w:val="StyleUnderline"/>
        </w:rPr>
        <w:t>schools</w:t>
      </w:r>
      <w:r w:rsidRPr="007F2086">
        <w:t xml:space="preserve">, at ﬁrst glance, </w:t>
      </w:r>
      <w:r w:rsidRPr="00DF27A9">
        <w:rPr>
          <w:rStyle w:val="StyleUnderline"/>
        </w:rPr>
        <w:t>give the impression of being equally open to all comers</w:t>
      </w:r>
      <w:r w:rsidRPr="007F2086">
        <w:t xml:space="preserve">. </w:t>
      </w:r>
      <w:r w:rsidRPr="00B30CF2">
        <w:rPr>
          <w:rStyle w:val="StyleUnderline"/>
        </w:rPr>
        <w:t>They are, in fact, open only to those who consistently renew their credentials</w:t>
      </w:r>
      <w:r w:rsidRPr="007F2086">
        <w:t xml:space="preserve">. Just as highways create the impression that their present level of cost per year is necessary if people are to move, so </w:t>
      </w:r>
      <w:r w:rsidRPr="00B30CF2">
        <w:rPr>
          <w:rStyle w:val="StyleUnderline"/>
        </w:rPr>
        <w:t xml:space="preserve">schools are presumed essential for attaining the competence required by a society which uses modern technology. </w:t>
      </w:r>
      <w:r w:rsidRPr="007F2086">
        <w:t xml:space="preserve">We have exposed speedways as spurious public utilities by noting their dependence on private automobiles. </w:t>
      </w:r>
      <w:r w:rsidRPr="00B30CF2">
        <w:rPr>
          <w:rStyle w:val="StyleUnderline"/>
        </w:rPr>
        <w:t>Schools are based upon the</w:t>
      </w:r>
      <w:r w:rsidRPr="007F2086">
        <w:t xml:space="preserve"> equally </w:t>
      </w:r>
      <w:r w:rsidRPr="00B30CF2">
        <w:rPr>
          <w:rStyle w:val="StyleUnderline"/>
        </w:rPr>
        <w:t>spurious hypothesis that learning is the result of curricular teaching.</w:t>
      </w:r>
      <w:r w:rsidRPr="007F2086">
        <w:t xml:space="preserve"> Highways result from a perversion of the desire and need for mobility into the demand for a private car. </w:t>
      </w:r>
      <w:r w:rsidRPr="00B30CF2">
        <w:rPr>
          <w:rStyle w:val="StyleUnderline"/>
        </w:rPr>
        <w:t>Schools</w:t>
      </w:r>
      <w:r w:rsidRPr="007F2086">
        <w:t xml:space="preserve"> themselves </w:t>
      </w:r>
      <w:r w:rsidRPr="00B30CF2">
        <w:rPr>
          <w:rStyle w:val="StyleUnderline"/>
        </w:rPr>
        <w:t>pervert the natural inclination to grow and learn into the demand for instruction</w:t>
      </w:r>
      <w:r w:rsidRPr="007F2086">
        <w:t xml:space="preserve">. Demand for manufactured maturity is a far greater abnegation of self-initiated activity than the demand for manufactured goods. </w:t>
      </w:r>
      <w:r w:rsidRPr="0041051B">
        <w:rPr>
          <w:rStyle w:val="StyleUnderline"/>
        </w:rPr>
        <w:t>Schools</w:t>
      </w:r>
      <w:r w:rsidRPr="007F2086">
        <w:t xml:space="preserve"> are not only to the right of highways and cars; </w:t>
      </w:r>
      <w:r w:rsidRPr="0041051B">
        <w:t>they</w:t>
      </w:r>
      <w:r w:rsidRPr="0041051B">
        <w:rPr>
          <w:rStyle w:val="StyleUnderline"/>
        </w:rPr>
        <w:t xml:space="preserve"> belong near the extreme of the institutional spectrum occupied by total asylums.</w:t>
      </w:r>
      <w:r w:rsidRPr="007F2086">
        <w:t xml:space="preserve"> Even the producers of body counts kill only bodies. </w:t>
      </w:r>
      <w:r w:rsidRPr="00B30CF2">
        <w:rPr>
          <w:rStyle w:val="StyleUnderline"/>
        </w:rPr>
        <w:t>By making men abdicate the responsibility for their own growth, school leads many to a kind of spiritual suicide</w:t>
      </w:r>
      <w:r w:rsidRPr="007F2086">
        <w:t xml:space="preserve">. Highways are paid for in part by those who use them, since tolls and gasoline taxes are extracted only from drivers. </w:t>
      </w:r>
      <w:r w:rsidRPr="00B30CF2">
        <w:rPr>
          <w:rStyle w:val="StyleUnderline"/>
        </w:rPr>
        <w:t>School</w:t>
      </w:r>
      <w:r w:rsidRPr="007F2086">
        <w:t xml:space="preserve">, on the other hand, </w:t>
      </w:r>
      <w:r w:rsidRPr="00B30CF2">
        <w:rPr>
          <w:rStyle w:val="StyleUnderline"/>
        </w:rPr>
        <w:t>is a perfect system of regressive taxation, where the privileged graduates ride on the back of ¶ the entire paying public. School puts a head tax on promotion</w:t>
      </w:r>
      <w:r w:rsidRPr="007F2086">
        <w:t xml:space="preserve">. The </w:t>
      </w:r>
      <w:proofErr w:type="spellStart"/>
      <w:r w:rsidRPr="007F2086">
        <w:t>underconsumption</w:t>
      </w:r>
      <w:proofErr w:type="spellEnd"/>
      <w:r w:rsidRPr="007F2086">
        <w:t xml:space="preserve"> of highway mileage is not nearly </w:t>
      </w:r>
      <w:proofErr w:type="gramStart"/>
      <w:r w:rsidRPr="007F2086">
        <w:t>so</w:t>
      </w:r>
      <w:proofErr w:type="gramEnd"/>
      <w:r w:rsidRPr="007F2086">
        <w:t xml:space="preserve"> costly as the </w:t>
      </w:r>
      <w:proofErr w:type="spellStart"/>
      <w:r w:rsidRPr="007F2086">
        <w:t>underconsumption</w:t>
      </w:r>
      <w:proofErr w:type="spellEnd"/>
      <w:r w:rsidRPr="007F2086">
        <w:t xml:space="preserve"> of schooling. The man who does not own a car in Los Angeles may be almost immobilized, but if he can somehow manage to reach a work place, he can get and hold a job. </w:t>
      </w:r>
      <w:r w:rsidRPr="00B30CF2">
        <w:rPr>
          <w:rStyle w:val="StyleUnderline"/>
        </w:rPr>
        <w:t>The school dropout has no alternative route</w:t>
      </w:r>
      <w:r w:rsidRPr="007F2086">
        <w:t xml:space="preserve">. The suburbanite with his new Lincoln and his country cousin who drives a beat-up jalopy get essentially the same use out of the highway, even though one man's car costs thirty times more than the other's. </w:t>
      </w:r>
      <w:r w:rsidRPr="00B30CF2">
        <w:rPr>
          <w:rStyle w:val="StyleUnderline"/>
        </w:rPr>
        <w:t xml:space="preserve">The value of a man's schooling is a function of the number of years he has completed and of the costliness of the schools he has attended. The law compels no one to drive, whereas it obliges everyone to go to school. </w:t>
      </w:r>
    </w:p>
    <w:p w:rsidR="00074BFA" w:rsidRDefault="00074BFA" w:rsidP="00074BFA">
      <w:pPr>
        <w:pStyle w:val="Heading4"/>
      </w:pPr>
      <w:r>
        <w:t>Contemporary schooling destroys creativity</w:t>
      </w:r>
    </w:p>
    <w:p w:rsidR="00074BFA" w:rsidRPr="00B47F01" w:rsidRDefault="00074BFA" w:rsidP="00074BFA">
      <w:r w:rsidRPr="00465B1B">
        <w:rPr>
          <w:rStyle w:val="Style13ptBold"/>
        </w:rPr>
        <w:t>Hardy</w:t>
      </w:r>
      <w:r>
        <w:t xml:space="preserve">, </w:t>
      </w:r>
      <w:r w:rsidRPr="00B47F01">
        <w:t>art teacher in secondary schools for 30 years</w:t>
      </w:r>
      <w:r>
        <w:t xml:space="preserve">, </w:t>
      </w:r>
      <w:r w:rsidRPr="00B47F01">
        <w:t>20</w:t>
      </w:r>
      <w:r w:rsidRPr="00465B1B">
        <w:rPr>
          <w:rStyle w:val="Style13ptBold"/>
        </w:rPr>
        <w:t>12</w:t>
      </w:r>
      <w:r w:rsidRPr="00B47F01">
        <w:t xml:space="preserve"> [Tom. "De-Schooling Art and Design: </w:t>
      </w:r>
      <w:proofErr w:type="spellStart"/>
      <w:r w:rsidRPr="00B47F01">
        <w:t>Illich</w:t>
      </w:r>
      <w:proofErr w:type="spellEnd"/>
      <w:r w:rsidRPr="00B47F01">
        <w:t xml:space="preserve"> Redux." International Journal of Art &amp; Design Education, vol. 31, no. 2, June 2012, pp. 153-165. EBSCOhost, doi:10.1111/j.1476-8070.2012.01731.x. // GDI JM]</w:t>
      </w:r>
    </w:p>
    <w:p w:rsidR="00074BFA" w:rsidRPr="009F05AA" w:rsidRDefault="00074BFA" w:rsidP="00074BFA">
      <w:pPr>
        <w:rPr>
          <w:sz w:val="16"/>
        </w:rPr>
      </w:pPr>
      <w:r w:rsidRPr="009F05AA">
        <w:rPr>
          <w:sz w:val="16"/>
        </w:rPr>
        <w:t xml:space="preserve">I do not suggest that </w:t>
      </w:r>
      <w:proofErr w:type="spellStart"/>
      <w:r w:rsidRPr="009F05AA">
        <w:rPr>
          <w:sz w:val="16"/>
        </w:rPr>
        <w:t>Illich’s</w:t>
      </w:r>
      <w:proofErr w:type="spellEnd"/>
      <w:r w:rsidRPr="009F05AA">
        <w:rPr>
          <w:sz w:val="16"/>
        </w:rPr>
        <w:t xml:space="preserve"> models are practical across society, or even the curriculum, but th</w:t>
      </w:r>
      <w:r w:rsidRPr="00B47F01">
        <w:rPr>
          <w:rStyle w:val="StyleUnderline"/>
        </w:rPr>
        <w:t>ere seems much in his writing that resonates with new thinking in art and design education</w:t>
      </w:r>
      <w:r w:rsidRPr="009F05AA">
        <w:rPr>
          <w:sz w:val="16"/>
        </w:rPr>
        <w:t xml:space="preserve">. </w:t>
      </w:r>
      <w:r w:rsidRPr="00465B1B">
        <w:rPr>
          <w:rStyle w:val="StyleUnderline"/>
        </w:rPr>
        <w:t>Art is not a life or death issue: it is a quality of life issue</w:t>
      </w:r>
      <w:r w:rsidRPr="009F05AA">
        <w:rPr>
          <w:sz w:val="16"/>
        </w:rPr>
        <w:t xml:space="preserve">. </w:t>
      </w:r>
      <w:r w:rsidRPr="00B47F01">
        <w:rPr>
          <w:rStyle w:val="StyleUnderline"/>
        </w:rPr>
        <w:t xml:space="preserve">It is a measure of </w:t>
      </w:r>
      <w:proofErr w:type="spellStart"/>
      <w:r w:rsidRPr="00B47F01">
        <w:rPr>
          <w:rStyle w:val="StyleUnderline"/>
        </w:rPr>
        <w:t>civilisation</w:t>
      </w:r>
      <w:proofErr w:type="spellEnd"/>
      <w:r w:rsidRPr="00B47F01">
        <w:rPr>
          <w:rStyle w:val="StyleUnderline"/>
        </w:rPr>
        <w:t xml:space="preserve"> but not of survival. </w:t>
      </w:r>
      <w:r w:rsidRPr="009F05AA">
        <w:rPr>
          <w:sz w:val="16"/>
        </w:rPr>
        <w:t xml:space="preserve">I can understand the need to benchmark quality of convergent thought or expertise when it comes to aspiring brain surgeons or climatologists. </w:t>
      </w:r>
      <w:r w:rsidRPr="00B47F01">
        <w:rPr>
          <w:rStyle w:val="StyleUnderline"/>
        </w:rPr>
        <w:t>I despair, however</w:t>
      </w:r>
      <w:r w:rsidRPr="009F05AA">
        <w:rPr>
          <w:sz w:val="16"/>
        </w:rPr>
        <w:t xml:space="preserve">, </w:t>
      </w:r>
      <w:r w:rsidRPr="00B47F01">
        <w:rPr>
          <w:rStyle w:val="StyleUnderline"/>
        </w:rPr>
        <w:t>at</w:t>
      </w:r>
      <w:r w:rsidRPr="009F05AA">
        <w:rPr>
          <w:sz w:val="16"/>
        </w:rPr>
        <w:t xml:space="preserve"> </w:t>
      </w:r>
      <w:r w:rsidRPr="00B47F01">
        <w:rPr>
          <w:rStyle w:val="StyleUnderline"/>
        </w:rPr>
        <w:t>the</w:t>
      </w:r>
      <w:r w:rsidRPr="009F05AA">
        <w:rPr>
          <w:sz w:val="16"/>
        </w:rPr>
        <w:t xml:space="preserve"> </w:t>
      </w:r>
      <w:proofErr w:type="spellStart"/>
      <w:r w:rsidRPr="009F05AA">
        <w:rPr>
          <w:sz w:val="16"/>
        </w:rPr>
        <w:t>layerupon</w:t>
      </w:r>
      <w:proofErr w:type="spellEnd"/>
      <w:r w:rsidRPr="009F05AA">
        <w:rPr>
          <w:sz w:val="16"/>
        </w:rPr>
        <w:t xml:space="preserve">-layer of </w:t>
      </w:r>
      <w:r w:rsidRPr="00B47F01">
        <w:rPr>
          <w:rStyle w:val="StyleUnderline"/>
        </w:rPr>
        <w:t xml:space="preserve">contradictory, counterproductive and inappropriate bureaucratic models for assessment </w:t>
      </w:r>
      <w:r w:rsidRPr="009F05AA">
        <w:rPr>
          <w:sz w:val="16"/>
        </w:rPr>
        <w:t xml:space="preserve">(the latest in England being the proposed introduction of Assessment for Pupil Progress for art or APP, a template for formative target-setting to criteria that do not match those of the national curriculum model) that art teachers are continually asked to assimilate at the behest of </w:t>
      </w:r>
      <w:proofErr w:type="spellStart"/>
      <w:r w:rsidRPr="009F05AA">
        <w:rPr>
          <w:sz w:val="16"/>
        </w:rPr>
        <w:t>Illich’s</w:t>
      </w:r>
      <w:proofErr w:type="spellEnd"/>
      <w:r w:rsidRPr="009F05AA">
        <w:rPr>
          <w:sz w:val="16"/>
        </w:rPr>
        <w:t xml:space="preserve"> ‘technocrats’: ‘Neither learning nor justice is promoted by schooling because educators insist on packaging instruction with certification …Yet to learn means to acquire a new skill or insight, while promotion depends on an opinion which others have formed’ (</w:t>
      </w:r>
      <w:proofErr w:type="spellStart"/>
      <w:r w:rsidRPr="009F05AA">
        <w:rPr>
          <w:sz w:val="16"/>
        </w:rPr>
        <w:t>Illich</w:t>
      </w:r>
      <w:proofErr w:type="spellEnd"/>
      <w:r w:rsidRPr="009F05AA">
        <w:rPr>
          <w:sz w:val="16"/>
        </w:rPr>
        <w:t xml:space="preserve"> 1971, 19). As if reliving the Wizard of Oz, we, in England, hand out diplomas as proxies for knowledge rather than a celebration of the journey itself. With each imposition by a Philistine self-designated elite, this journey is curtailed, </w:t>
      </w:r>
      <w:proofErr w:type="spellStart"/>
      <w:r w:rsidRPr="009F05AA">
        <w:rPr>
          <w:sz w:val="16"/>
        </w:rPr>
        <w:t>homogenised</w:t>
      </w:r>
      <w:proofErr w:type="spellEnd"/>
      <w:r w:rsidRPr="009F05AA">
        <w:rPr>
          <w:sz w:val="16"/>
        </w:rPr>
        <w:t xml:space="preserve"> and </w:t>
      </w:r>
      <w:proofErr w:type="spellStart"/>
      <w:r w:rsidRPr="009F05AA">
        <w:rPr>
          <w:sz w:val="16"/>
        </w:rPr>
        <w:t>dehumanised</w:t>
      </w:r>
      <w:proofErr w:type="spellEnd"/>
      <w:r w:rsidRPr="009F05AA">
        <w:rPr>
          <w:sz w:val="16"/>
        </w:rPr>
        <w:t xml:space="preserve">: procedural knowledge is sidelined in </w:t>
      </w:r>
      <w:proofErr w:type="spellStart"/>
      <w:r w:rsidRPr="009F05AA">
        <w:rPr>
          <w:sz w:val="16"/>
        </w:rPr>
        <w:t>favour</w:t>
      </w:r>
      <w:proofErr w:type="spellEnd"/>
      <w:r w:rsidRPr="009F05AA">
        <w:rPr>
          <w:sz w:val="16"/>
        </w:rPr>
        <w:t xml:space="preserve"> of declarative knowledge: (Schools) confuse process and substance. Once these become blurred, a new logic is assumed: the more treatment there is, the better are the results; or, escalation leads to success. The pupil is thereby ‘schooled’ to confuse teaching with learning, grade advancement with education, a diploma with competence, and fluency with the ability to say something new. His imagination is ‘schooled’ to accept service in place of value. (</w:t>
      </w:r>
      <w:proofErr w:type="spellStart"/>
      <w:r w:rsidRPr="009F05AA">
        <w:rPr>
          <w:sz w:val="16"/>
        </w:rPr>
        <w:t>Illich</w:t>
      </w:r>
      <w:proofErr w:type="spellEnd"/>
      <w:r w:rsidRPr="009F05AA">
        <w:rPr>
          <w:sz w:val="16"/>
        </w:rPr>
        <w:t xml:space="preserve"> 1971, 9) But </w:t>
      </w:r>
      <w:r w:rsidRPr="00B47F01">
        <w:rPr>
          <w:rStyle w:val="StyleUnderline"/>
        </w:rPr>
        <w:t>creativity needs to be nurtured not ‘notched’</w:t>
      </w:r>
      <w:r w:rsidRPr="009F05AA">
        <w:rPr>
          <w:sz w:val="16"/>
        </w:rPr>
        <w:t>. In ‘Creativity: delusions, realities, opportunities and challenges’, Ste</w:t>
      </w:r>
      <w:r w:rsidRPr="00B47F01">
        <w:rPr>
          <w:rStyle w:val="StyleUnderline"/>
        </w:rPr>
        <w:t>ers points out that the nurturing of creativity in schools ‘remains problematic because the risky thinking involved will be difficult in the many schools that have become risk averse in the face of increasing accountability’</w:t>
      </w:r>
      <w:r w:rsidRPr="009F05AA">
        <w:rPr>
          <w:sz w:val="16"/>
        </w:rPr>
        <w:t xml:space="preserve"> (Steers 2009, 126). He paraphrases </w:t>
      </w:r>
      <w:proofErr w:type="spellStart"/>
      <w:r w:rsidRPr="009F05AA">
        <w:rPr>
          <w:sz w:val="16"/>
        </w:rPr>
        <w:t>Cropley</w:t>
      </w:r>
      <w:proofErr w:type="spellEnd"/>
      <w:r w:rsidRPr="009F05AA">
        <w:rPr>
          <w:sz w:val="16"/>
        </w:rPr>
        <w:t xml:space="preserve">, who suggests that </w:t>
      </w:r>
      <w:r w:rsidRPr="00B47F01">
        <w:rPr>
          <w:rStyle w:val="StyleUnderline"/>
        </w:rPr>
        <w:t xml:space="preserve">teachers who ‘foster creativity are those who </w:t>
      </w:r>
      <w:proofErr w:type="spellStart"/>
      <w:r w:rsidRPr="00B47F01">
        <w:rPr>
          <w:rStyle w:val="StyleUnderline"/>
        </w:rPr>
        <w:t>emphasise</w:t>
      </w:r>
      <w:proofErr w:type="spellEnd"/>
      <w:r w:rsidRPr="00B47F01">
        <w:rPr>
          <w:rStyle w:val="StyleUnderline"/>
        </w:rPr>
        <w:t xml:space="preserve"> “flexibility”, who accept “alternative suggestions” and who encourage “expression of ideas”’</w:t>
      </w:r>
      <w:r w:rsidRPr="009F05AA">
        <w:rPr>
          <w:sz w:val="16"/>
        </w:rPr>
        <w:t xml:space="preserve"> (Steers 2009, 126). </w:t>
      </w:r>
      <w:r w:rsidRPr="00B47F01">
        <w:rPr>
          <w:rStyle w:val="StyleUnderline"/>
        </w:rPr>
        <w:t>He tells of</w:t>
      </w:r>
      <w:r w:rsidRPr="009F05AA">
        <w:rPr>
          <w:sz w:val="16"/>
        </w:rPr>
        <w:t xml:space="preserve"> a meeting on </w:t>
      </w:r>
      <w:r w:rsidRPr="00B47F01">
        <w:rPr>
          <w:rStyle w:val="StyleUnderline"/>
        </w:rPr>
        <w:t>assessment</w:t>
      </w:r>
      <w:r w:rsidRPr="009F05AA">
        <w:rPr>
          <w:sz w:val="16"/>
        </w:rPr>
        <w:t xml:space="preserve"> wh</w:t>
      </w:r>
      <w:r w:rsidRPr="00B47F01">
        <w:rPr>
          <w:rStyle w:val="StyleUnderline"/>
        </w:rPr>
        <w:t>ere it became clear what we were up against when a representative from an examinations board</w:t>
      </w:r>
      <w:r w:rsidRPr="009F05AA">
        <w:rPr>
          <w:sz w:val="16"/>
        </w:rPr>
        <w:t xml:space="preserve">, which shall be nameless, </w:t>
      </w:r>
      <w:r w:rsidRPr="00B47F01">
        <w:rPr>
          <w:rStyle w:val="StyleUnderline"/>
        </w:rPr>
        <w:t>fulminated that ‘creativity needs to be controlled’</w:t>
      </w:r>
      <w:r w:rsidRPr="009F05AA">
        <w:rPr>
          <w:sz w:val="16"/>
        </w:rPr>
        <w:t xml:space="preserve">. </w:t>
      </w:r>
      <w:proofErr w:type="spellStart"/>
      <w:r w:rsidRPr="00B47F01">
        <w:rPr>
          <w:rStyle w:val="StyleUnderline"/>
        </w:rPr>
        <w:t>Illich</w:t>
      </w:r>
      <w:proofErr w:type="spellEnd"/>
      <w:r w:rsidRPr="00B47F01">
        <w:rPr>
          <w:rStyle w:val="StyleUnderline"/>
        </w:rPr>
        <w:t xml:space="preserve"> would be rolling</w:t>
      </w:r>
      <w:r w:rsidRPr="009F05AA">
        <w:rPr>
          <w:sz w:val="16"/>
        </w:rPr>
        <w:t xml:space="preserve">, smugly, </w:t>
      </w:r>
      <w:r w:rsidRPr="00B47F01">
        <w:rPr>
          <w:rStyle w:val="StyleUnderline"/>
        </w:rPr>
        <w:t>in his grave</w:t>
      </w:r>
      <w:r w:rsidRPr="009F05AA">
        <w:rPr>
          <w:sz w:val="16"/>
        </w:rPr>
        <w:t xml:space="preserve">. </w:t>
      </w:r>
      <w:r w:rsidRPr="00B47F01">
        <w:rPr>
          <w:rStyle w:val="StyleUnderline"/>
        </w:rPr>
        <w:t>‘(I</w:t>
      </w:r>
      <w:proofErr w:type="gramStart"/>
      <w:r w:rsidRPr="00B47F01">
        <w:rPr>
          <w:rStyle w:val="StyleUnderline"/>
        </w:rPr>
        <w:t>)</w:t>
      </w:r>
      <w:proofErr w:type="spellStart"/>
      <w:r w:rsidRPr="00B47F01">
        <w:rPr>
          <w:rStyle w:val="StyleUnderline"/>
        </w:rPr>
        <w:t>nstitutions</w:t>
      </w:r>
      <w:proofErr w:type="spellEnd"/>
      <w:proofErr w:type="gramEnd"/>
      <w:r w:rsidRPr="00B47F01">
        <w:rPr>
          <w:rStyle w:val="StyleUnderline"/>
        </w:rPr>
        <w:t xml:space="preserve"> create the needs and control their satisfaction, and, by so doing, turn the human being and her or his creativity into objects’</w:t>
      </w:r>
      <w:r w:rsidRPr="009F05AA">
        <w:rPr>
          <w:sz w:val="16"/>
        </w:rPr>
        <w:t xml:space="preserve"> (Finger &amp; </w:t>
      </w:r>
      <w:proofErr w:type="spellStart"/>
      <w:r w:rsidRPr="009F05AA">
        <w:rPr>
          <w:sz w:val="16"/>
        </w:rPr>
        <w:t>Asún</w:t>
      </w:r>
      <w:proofErr w:type="spellEnd"/>
      <w:r w:rsidRPr="009F05AA">
        <w:rPr>
          <w:sz w:val="16"/>
        </w:rPr>
        <w:t xml:space="preserve"> 2001, 10). Plus </w:t>
      </w:r>
      <w:proofErr w:type="spellStart"/>
      <w:r w:rsidRPr="009F05AA">
        <w:rPr>
          <w:sz w:val="16"/>
        </w:rPr>
        <w:t>ça</w:t>
      </w:r>
      <w:proofErr w:type="spellEnd"/>
      <w:r w:rsidRPr="009F05AA">
        <w:rPr>
          <w:sz w:val="16"/>
        </w:rPr>
        <w:t xml:space="preserve"> change</w:t>
      </w:r>
    </w:p>
    <w:p w:rsidR="00074BFA" w:rsidRPr="00B4117D" w:rsidRDefault="00074BFA" w:rsidP="00074BFA">
      <w:pPr>
        <w:pStyle w:val="Heading4"/>
      </w:pPr>
      <w:r>
        <w:t>Schools are the reification of the industrialists’ dream of treating entire populations like a machine.</w:t>
      </w:r>
    </w:p>
    <w:p w:rsidR="00074BFA" w:rsidRPr="00B4117D" w:rsidRDefault="00074BFA" w:rsidP="00074BFA">
      <w:proofErr w:type="spellStart"/>
      <w:r w:rsidRPr="00B4117D">
        <w:rPr>
          <w:rStyle w:val="Style13ptBold"/>
        </w:rPr>
        <w:t>Gatto</w:t>
      </w:r>
      <w:proofErr w:type="spellEnd"/>
      <w:r w:rsidRPr="00B4117D">
        <w:t xml:space="preserve">, taught for 30 years, was named New York teacher of the year, and did graduate studies at Berkley and Cornell, </w:t>
      </w:r>
      <w:r w:rsidRPr="00B4117D">
        <w:rPr>
          <w:rStyle w:val="Style13ptBold"/>
        </w:rPr>
        <w:t>2000</w:t>
      </w:r>
      <w:r w:rsidRPr="00B4117D">
        <w:t xml:space="preserve"> (John, </w:t>
      </w:r>
      <w:r>
        <w:t>“The Underg</w:t>
      </w:r>
      <w:r w:rsidRPr="00B4117D">
        <w:t xml:space="preserve">round History of American Education” </w:t>
      </w:r>
      <w:proofErr w:type="spellStart"/>
      <w:r w:rsidRPr="00B4117D">
        <w:t>pgs</w:t>
      </w:r>
      <w:proofErr w:type="spellEnd"/>
      <w:r w:rsidRPr="00B4117D">
        <w:t xml:space="preserve"> 155-156, GDI-JB)</w:t>
      </w:r>
    </w:p>
    <w:p w:rsidR="00074BFA" w:rsidRDefault="00074BFA" w:rsidP="00074BFA">
      <w:pPr>
        <w:rPr>
          <w:rStyle w:val="StyleUnderline"/>
        </w:rPr>
      </w:pPr>
      <w:r w:rsidRPr="004E370D">
        <w:t>The real explanation for this sudden gulf between NEA policies in 1893 and 1911 had nothing to do</w:t>
      </w:r>
      <w:r>
        <w:rPr>
          <w:rStyle w:val="StyleUnderline"/>
          <w:sz w:val="12"/>
        </w:rPr>
        <w:t xml:space="preserve"> </w:t>
      </w:r>
      <w:r w:rsidRPr="004E370D">
        <w:t>with intervening feedback from teachers, principals, or superintendents about what schools needed;</w:t>
      </w:r>
      <w:r>
        <w:rPr>
          <w:rStyle w:val="StyleUnderline"/>
          <w:sz w:val="12"/>
        </w:rPr>
        <w:t xml:space="preserve"> </w:t>
      </w:r>
      <w:r w:rsidRPr="004E370D">
        <w:t xml:space="preserve">rather, </w:t>
      </w:r>
      <w:r w:rsidRPr="00D210BA">
        <w:rPr>
          <w:rStyle w:val="StyleUnderline"/>
        </w:rPr>
        <w:t>it signaled titanic forces gathering outside the closed universe of schooling with the intention of</w:t>
      </w:r>
      <w:r>
        <w:rPr>
          <w:rStyle w:val="StyleUnderline"/>
          <w:sz w:val="12"/>
        </w:rPr>
        <w:t xml:space="preserve"> </w:t>
      </w:r>
      <w:r w:rsidRPr="00D210BA">
        <w:rPr>
          <w:rStyle w:val="StyleUnderline"/>
        </w:rPr>
        <w:t>altering this nation’s economy, politics, social relationships, future direction, and eventually the terms</w:t>
      </w:r>
      <w:r>
        <w:rPr>
          <w:rStyle w:val="StyleUnderline"/>
          <w:sz w:val="12"/>
        </w:rPr>
        <w:t xml:space="preserve"> </w:t>
      </w:r>
      <w:r w:rsidRPr="00D210BA">
        <w:rPr>
          <w:rStyle w:val="StyleUnderline"/>
        </w:rPr>
        <w:t>of its national existence, using schools as instruments in the work.</w:t>
      </w:r>
      <w:r>
        <w:rPr>
          <w:rStyle w:val="StyleUnderline"/>
          <w:sz w:val="12"/>
        </w:rPr>
        <w:t xml:space="preserve"> </w:t>
      </w:r>
      <w:r w:rsidRPr="00D210BA">
        <w:rPr>
          <w:rStyle w:val="StyleUnderline"/>
        </w:rPr>
        <w:t>Schoolmen were never invited to the policy table at which momentous decisions were made</w:t>
      </w:r>
      <w:r w:rsidRPr="004E370D">
        <w:t xml:space="preserve">. </w:t>
      </w:r>
      <w:r w:rsidRPr="00D210BA">
        <w:rPr>
          <w:rStyle w:val="StyleUnderline"/>
        </w:rPr>
        <w:t>When</w:t>
      </w:r>
      <w:r>
        <w:rPr>
          <w:rStyle w:val="StyleUnderline"/>
          <w:sz w:val="12"/>
        </w:rPr>
        <w:t xml:space="preserve"> </w:t>
      </w:r>
      <w:r w:rsidRPr="00D210BA">
        <w:rPr>
          <w:rStyle w:val="StyleUnderline"/>
        </w:rPr>
        <w:t xml:space="preserve">Ellwood P. </w:t>
      </w:r>
      <w:proofErr w:type="spellStart"/>
      <w:r w:rsidRPr="00D210BA">
        <w:rPr>
          <w:rStyle w:val="StyleUnderline"/>
        </w:rPr>
        <w:t>Cubberley</w:t>
      </w:r>
      <w:proofErr w:type="spellEnd"/>
      <w:r w:rsidRPr="00D210BA">
        <w:rPr>
          <w:rStyle w:val="StyleUnderline"/>
        </w:rPr>
        <w:t xml:space="preserve"> began tentatively to raise his voice in protest against radical changes being</w:t>
      </w:r>
      <w:r>
        <w:rPr>
          <w:rStyle w:val="StyleUnderline"/>
          <w:sz w:val="12"/>
        </w:rPr>
        <w:t xml:space="preserve"> </w:t>
      </w:r>
      <w:r w:rsidRPr="00D210BA">
        <w:rPr>
          <w:rStyle w:val="StyleUnderline"/>
        </w:rPr>
        <w:t>forced upon schools (in his history of education), particularly the sudden enforcement of compulsory</w:t>
      </w:r>
      <w:r>
        <w:rPr>
          <w:rStyle w:val="StyleUnderline"/>
          <w:sz w:val="12"/>
        </w:rPr>
        <w:t xml:space="preserve"> </w:t>
      </w:r>
      <w:r w:rsidRPr="00D210BA">
        <w:rPr>
          <w:rStyle w:val="StyleUnderline"/>
        </w:rPr>
        <w:t>attendance laws which brought amazing disruption into the heretofore well-mannered school world, he</w:t>
      </w:r>
      <w:r>
        <w:rPr>
          <w:rStyle w:val="StyleUnderline"/>
          <w:sz w:val="12"/>
        </w:rPr>
        <w:t xml:space="preserve"> </w:t>
      </w:r>
      <w:r w:rsidRPr="00D210BA">
        <w:rPr>
          <w:rStyle w:val="StyleUnderline"/>
        </w:rPr>
        <w:t>quickly pulled back without naming the community leaders—as he called them—who gave the actual</w:t>
      </w:r>
      <w:r>
        <w:rPr>
          <w:rStyle w:val="StyleUnderline"/>
          <w:sz w:val="12"/>
        </w:rPr>
        <w:t xml:space="preserve"> </w:t>
      </w:r>
      <w:r w:rsidRPr="00D210BA">
        <w:rPr>
          <w:rStyle w:val="StyleUnderline"/>
        </w:rPr>
        <w:t>orders</w:t>
      </w:r>
      <w:r w:rsidRPr="004E370D">
        <w:t>. This evidence of impotence documents the pedagogue status of even the most elevated titans of</w:t>
      </w:r>
      <w:r>
        <w:rPr>
          <w:rStyle w:val="StyleUnderline"/>
          <w:sz w:val="12"/>
        </w:rPr>
        <w:t xml:space="preserve"> </w:t>
      </w:r>
      <w:r w:rsidRPr="004E370D">
        <w:t xml:space="preserve">schooling like </w:t>
      </w:r>
      <w:proofErr w:type="spellStart"/>
      <w:r w:rsidRPr="004E370D">
        <w:t>Cubberley</w:t>
      </w:r>
      <w:proofErr w:type="spellEnd"/>
      <w:r w:rsidRPr="004E370D">
        <w:t>. You can find this reference and others like it in Public Education in the</w:t>
      </w:r>
      <w:r>
        <w:rPr>
          <w:rStyle w:val="StyleUnderline"/>
          <w:sz w:val="12"/>
        </w:rPr>
        <w:t xml:space="preserve"> </w:t>
      </w:r>
      <w:r w:rsidRPr="004E370D">
        <w:t>United States.</w:t>
      </w:r>
      <w:r>
        <w:rPr>
          <w:rStyle w:val="StyleUnderline"/>
          <w:sz w:val="12"/>
        </w:rPr>
        <w:t xml:space="preserve"> </w:t>
      </w:r>
      <w:r w:rsidRPr="00793D44">
        <w:rPr>
          <w:rStyle w:val="StyleUnderline"/>
        </w:rPr>
        <w:t>Scientific management was about to merge with systematic schooling in the United States; it preferred</w:t>
      </w:r>
      <w:r>
        <w:rPr>
          <w:rStyle w:val="StyleUnderline"/>
          <w:sz w:val="12"/>
        </w:rPr>
        <w:t xml:space="preserve"> </w:t>
      </w:r>
      <w:r w:rsidRPr="00793D44">
        <w:rPr>
          <w:rStyle w:val="StyleUnderline"/>
        </w:rPr>
        <w:t>to steal in silently on little cat’s feet, but nobody ever questioned the right of businessmen to impose a</w:t>
      </w:r>
      <w:r>
        <w:rPr>
          <w:rStyle w:val="StyleUnderline"/>
          <w:sz w:val="12"/>
        </w:rPr>
        <w:t xml:space="preserve"> </w:t>
      </w:r>
      <w:r w:rsidRPr="00793D44">
        <w:rPr>
          <w:rStyle w:val="StyleUnderline"/>
        </w:rPr>
        <w:t>business philosophy to tamper with children’s lives</w:t>
      </w:r>
      <w:r w:rsidRPr="004E370D">
        <w:t>. On the cantilever principle of interlocking</w:t>
      </w:r>
      <w:r>
        <w:rPr>
          <w:rStyle w:val="StyleUnderline"/>
          <w:sz w:val="12"/>
        </w:rPr>
        <w:t xml:space="preserve"> </w:t>
      </w:r>
      <w:r w:rsidRPr="004E370D">
        <w:t xml:space="preserve">directorates pioneered by Morgan interests, </w:t>
      </w:r>
      <w:r w:rsidRPr="00793D44">
        <w:rPr>
          <w:rStyle w:val="StyleUnderline"/>
        </w:rPr>
        <w:t>scientific school management flowed into other</w:t>
      </w:r>
      <w:r>
        <w:rPr>
          <w:rStyle w:val="StyleUnderline"/>
          <w:sz w:val="12"/>
        </w:rPr>
        <w:t xml:space="preserve"> </w:t>
      </w:r>
      <w:r w:rsidRPr="00793D44">
        <w:rPr>
          <w:rStyle w:val="StyleUnderline"/>
        </w:rPr>
        <w:t>institutional domains of American life, too. According to Taylor, application of mechanical power to</w:t>
      </w:r>
      <w:r>
        <w:rPr>
          <w:rStyle w:val="StyleUnderline"/>
          <w:sz w:val="12"/>
        </w:rPr>
        <w:t xml:space="preserve"> </w:t>
      </w:r>
      <w:r w:rsidRPr="00793D44">
        <w:rPr>
          <w:rStyle w:val="StyleUnderline"/>
        </w:rPr>
        <w:t>production could be generalized into every arena of national life, even to the pulpit, certainly to</w:t>
      </w:r>
      <w:r>
        <w:rPr>
          <w:rStyle w:val="StyleUnderline"/>
          <w:sz w:val="12"/>
        </w:rPr>
        <w:t xml:space="preserve"> </w:t>
      </w:r>
      <w:r w:rsidRPr="00793D44">
        <w:rPr>
          <w:rStyle w:val="StyleUnderline"/>
        </w:rPr>
        <w:t>schools. This would bring about a realization that people’s lives could be regulated very much like</w:t>
      </w:r>
      <w:r>
        <w:rPr>
          <w:rStyle w:val="StyleUnderline"/>
          <w:sz w:val="12"/>
        </w:rPr>
        <w:t xml:space="preserve"> </w:t>
      </w:r>
      <w:r w:rsidRPr="00793D44">
        <w:rPr>
          <w:rStyle w:val="StyleUnderline"/>
        </w:rPr>
        <w:t>machinery, without sentiment.</w:t>
      </w:r>
      <w:r w:rsidRPr="004E370D">
        <w:t xml:space="preserve"> Any expenditure of time and energy demanded rationalization, </w:t>
      </w:r>
      <w:proofErr w:type="gramStart"/>
      <w:r w:rsidRPr="00793D44">
        <w:rPr>
          <w:rStyle w:val="StyleUnderline"/>
        </w:rPr>
        <w:t>whether</w:t>
      </w:r>
      <w:r>
        <w:rPr>
          <w:rStyle w:val="StyleUnderline"/>
        </w:rPr>
        <w:t xml:space="preserve"> </w:t>
      </w:r>
      <w:r w:rsidRPr="002B49B9">
        <w:rPr>
          <w:rStyle w:val="StyleUnderline"/>
          <w:sz w:val="12"/>
        </w:rPr>
        <w:t xml:space="preserve"> </w:t>
      </w:r>
      <w:r w:rsidRPr="00793D44">
        <w:rPr>
          <w:rStyle w:val="StyleUnderline"/>
        </w:rPr>
        <w:t>first</w:t>
      </w:r>
      <w:proofErr w:type="gramEnd"/>
      <w:r w:rsidRPr="00793D44">
        <w:rPr>
          <w:rStyle w:val="StyleUnderline"/>
        </w:rPr>
        <w:t>-grader or coalminer, behavior should be mathematically accounted for following the new</w:t>
      </w:r>
      <w:r>
        <w:rPr>
          <w:rStyle w:val="StyleUnderline"/>
          <w:sz w:val="12"/>
        </w:rPr>
        <w:t xml:space="preserve"> </w:t>
      </w:r>
      <w:r w:rsidRPr="00793D44">
        <w:rPr>
          <w:rStyle w:val="StyleUnderline"/>
        </w:rPr>
        <w:t>statistical procedures of Galton and Karl Pearson.</w:t>
      </w:r>
      <w:r>
        <w:rPr>
          <w:rStyle w:val="StyleUnderline"/>
          <w:sz w:val="12"/>
        </w:rPr>
        <w:t xml:space="preserve"> </w:t>
      </w:r>
      <w:r w:rsidRPr="00793D44">
        <w:rPr>
          <w:rStyle w:val="StyleUnderline"/>
        </w:rPr>
        <w:t>The scientific management movement was backed by many international bankers and industrialists</w:t>
      </w:r>
      <w:r w:rsidRPr="004E370D">
        <w:t>. In</w:t>
      </w:r>
      <w:r>
        <w:rPr>
          <w:rStyle w:val="StyleUnderline"/>
          <w:sz w:val="12"/>
        </w:rPr>
        <w:t xml:space="preserve"> </w:t>
      </w:r>
      <w:r w:rsidRPr="004E370D">
        <w:t xml:space="preserve">1905, the vice president of the National City Bank of New York, Frank </w:t>
      </w:r>
      <w:proofErr w:type="spellStart"/>
      <w:r w:rsidRPr="004E370D">
        <w:t>Vanderlip</w:t>
      </w:r>
      <w:proofErr w:type="spellEnd"/>
      <w:r w:rsidRPr="004E370D">
        <w:t>, made his way to the</w:t>
      </w:r>
      <w:r>
        <w:rPr>
          <w:rStyle w:val="StyleUnderline"/>
          <w:sz w:val="12"/>
        </w:rPr>
        <w:t xml:space="preserve"> </w:t>
      </w:r>
      <w:r w:rsidRPr="004E370D">
        <w:t>speaker’s podium at the National Education Association’s annual convention to say:</w:t>
      </w:r>
      <w:r>
        <w:rPr>
          <w:rStyle w:val="StyleUnderline"/>
          <w:sz w:val="12"/>
        </w:rPr>
        <w:t xml:space="preserve"> </w:t>
      </w:r>
      <w:r w:rsidRPr="00793D44">
        <w:rPr>
          <w:rStyle w:val="StyleUnderline"/>
        </w:rPr>
        <w:t>I am firmly convinced the economic success of Germany can be encompassed in a single</w:t>
      </w:r>
      <w:r>
        <w:rPr>
          <w:rStyle w:val="StyleUnderline"/>
          <w:sz w:val="12"/>
        </w:rPr>
        <w:t xml:space="preserve"> </w:t>
      </w:r>
      <w:r w:rsidRPr="00793D44">
        <w:rPr>
          <w:rStyle w:val="StyleUnderline"/>
        </w:rPr>
        <w:t>word—schoolmaster. From the economic point of view the school system of Germany stands</w:t>
      </w:r>
      <w:r>
        <w:rPr>
          <w:rStyle w:val="StyleUnderline"/>
          <w:sz w:val="12"/>
        </w:rPr>
        <w:t xml:space="preserve"> </w:t>
      </w:r>
      <w:r w:rsidRPr="00793D44">
        <w:rPr>
          <w:rStyle w:val="StyleUnderline"/>
        </w:rPr>
        <w:t>unparalleled.</w:t>
      </w:r>
      <w:r>
        <w:rPr>
          <w:rStyle w:val="StyleUnderline"/>
          <w:sz w:val="12"/>
        </w:rPr>
        <w:t xml:space="preserve"> </w:t>
      </w:r>
      <w:r w:rsidRPr="00793D44">
        <w:rPr>
          <w:rStyle w:val="StyleUnderline"/>
        </w:rPr>
        <w:t>German schools were psychologically managed, ours must be, too. People of substance stood, they</w:t>
      </w:r>
      <w:r>
        <w:rPr>
          <w:rStyle w:val="StyleUnderline"/>
          <w:sz w:val="12"/>
        </w:rPr>
        <w:t xml:space="preserve"> </w:t>
      </w:r>
      <w:r w:rsidRPr="00793D44">
        <w:rPr>
          <w:rStyle w:val="StyleUnderline"/>
        </w:rPr>
        <w:t>thought, on the verge of an ultimate secret. How to write upon the empty slates of empty children’s</w:t>
      </w:r>
      <w:r>
        <w:rPr>
          <w:rStyle w:val="StyleUnderline"/>
          <w:sz w:val="12"/>
        </w:rPr>
        <w:t xml:space="preserve"> </w:t>
      </w:r>
      <w:r w:rsidRPr="00793D44">
        <w:rPr>
          <w:rStyle w:val="StyleUnderline"/>
        </w:rPr>
        <w:t>minds in the dawning era of scientific management. What they would write there was a program to</w:t>
      </w:r>
      <w:r>
        <w:rPr>
          <w:rStyle w:val="StyleUnderline"/>
          <w:sz w:val="12"/>
        </w:rPr>
        <w:t xml:space="preserve"> </w:t>
      </w:r>
      <w:r w:rsidRPr="00793D44">
        <w:rPr>
          <w:rStyle w:val="StyleUnderline"/>
        </w:rPr>
        <w:t>make dwarf and fractional human beings, people crippled by implanted urges and habits beyond their</w:t>
      </w:r>
      <w:r>
        <w:rPr>
          <w:rStyle w:val="StyleUnderline"/>
          <w:sz w:val="12"/>
        </w:rPr>
        <w:t xml:space="preserve"> </w:t>
      </w:r>
      <w:r w:rsidRPr="00793D44">
        <w:rPr>
          <w:rStyle w:val="StyleUnderline"/>
        </w:rPr>
        <w:t>understanding, men and women who cry out to be managed.</w:t>
      </w:r>
    </w:p>
    <w:p w:rsidR="00074BFA" w:rsidRDefault="00074BFA" w:rsidP="00074BFA">
      <w:pPr>
        <w:pStyle w:val="Heading4"/>
      </w:pPr>
      <w:r>
        <w:t xml:space="preserve">Schooling destroys childhood itself – the population of children is constructed only to serve the subjection of the young </w:t>
      </w:r>
    </w:p>
    <w:p w:rsidR="00074BFA" w:rsidRPr="00FA1960" w:rsidRDefault="00074BFA" w:rsidP="00074BFA">
      <w:proofErr w:type="spellStart"/>
      <w:r w:rsidRPr="001F29A2">
        <w:rPr>
          <w:rStyle w:val="Style13ptBold"/>
        </w:rPr>
        <w:t>I</w:t>
      </w:r>
      <w:r>
        <w:rPr>
          <w:rStyle w:val="Style13ptBold"/>
        </w:rPr>
        <w:t>llich</w:t>
      </w:r>
      <w:proofErr w:type="spellEnd"/>
      <w:r>
        <w:t xml:space="preserve">, Croatian-Austrian Philosopher, </w:t>
      </w:r>
      <w:r w:rsidRPr="001F29A2">
        <w:rPr>
          <w:rStyle w:val="Style13ptBold"/>
        </w:rPr>
        <w:t>73</w:t>
      </w:r>
      <w:r>
        <w:t xml:space="preserve"> (Ivan, </w:t>
      </w:r>
      <w:proofErr w:type="spellStart"/>
      <w:r>
        <w:t>Deschooling</w:t>
      </w:r>
      <w:proofErr w:type="spellEnd"/>
      <w:r>
        <w:t xml:space="preserve"> Society, Harrow Books, Chapter 2, PG. 14 GDI-JM) *</w:t>
      </w:r>
      <w:proofErr w:type="gramStart"/>
      <w:r>
        <w:t>We</w:t>
      </w:r>
      <w:proofErr w:type="gramEnd"/>
      <w:r>
        <w:t xml:space="preserve"> do not endorse any gendered/racist/</w:t>
      </w:r>
      <w:proofErr w:type="spellStart"/>
      <w:r>
        <w:t>ablist</w:t>
      </w:r>
      <w:proofErr w:type="spellEnd"/>
      <w:r>
        <w:t xml:space="preserve"> language in the card.</w:t>
      </w:r>
    </w:p>
    <w:p w:rsidR="00074BFA" w:rsidRPr="009E2824" w:rsidRDefault="00074BFA" w:rsidP="00074BFA">
      <w:pPr>
        <w:rPr>
          <w:sz w:val="14"/>
        </w:rPr>
      </w:pPr>
      <w:r w:rsidRPr="009E2824">
        <w:rPr>
          <w:rStyle w:val="StyleUnderline"/>
        </w:rPr>
        <w:t>Most people</w:t>
      </w:r>
      <w:r w:rsidRPr="009E2824">
        <w:rPr>
          <w:sz w:val="14"/>
        </w:rPr>
        <w:t xml:space="preserve"> around the world, then, either do not want or </w:t>
      </w:r>
      <w:r w:rsidRPr="009E2824">
        <w:rPr>
          <w:rStyle w:val="StyleUnderline"/>
        </w:rPr>
        <w:t>cannot get modern childhood for their offspring</w:t>
      </w:r>
      <w:r w:rsidRPr="009E2824">
        <w:rPr>
          <w:sz w:val="14"/>
        </w:rPr>
        <w:t xml:space="preserve">. But </w:t>
      </w:r>
      <w:r w:rsidRPr="009E2824">
        <w:rPr>
          <w:rStyle w:val="StyleUnderline"/>
        </w:rPr>
        <w:t xml:space="preserve">it also seems that childhood is a burden to a good number of those few who are allowed it. Many of them are simply forced to go through it and are not at all happy playing the child's role. Growing up </w:t>
      </w:r>
      <w:r w:rsidRPr="00B74910">
        <w:rPr>
          <w:rStyle w:val="StyleUnderline"/>
        </w:rPr>
        <w:t xml:space="preserve">through </w:t>
      </w:r>
      <w:r w:rsidRPr="009E2824">
        <w:rPr>
          <w:rStyle w:val="StyleUnderline"/>
        </w:rPr>
        <w:t xml:space="preserve">childhood means being condemned to a process of in-human conflict between </w:t>
      </w:r>
      <w:proofErr w:type="spellStart"/>
      <w:r w:rsidRPr="009E2824">
        <w:rPr>
          <w:rStyle w:val="StyleUnderline"/>
        </w:rPr>
        <w:t>selfawareness</w:t>
      </w:r>
      <w:proofErr w:type="spellEnd"/>
      <w:r w:rsidRPr="009E2824">
        <w:rPr>
          <w:rStyle w:val="StyleUnderline"/>
        </w:rPr>
        <w:t xml:space="preserve"> and the role imposed by a society going through its own school age.</w:t>
      </w:r>
      <w:r w:rsidRPr="009E2824">
        <w:rPr>
          <w:sz w:val="14"/>
        </w:rPr>
        <w:t xml:space="preserve"> Neither Stephen Daedalus nor Alexander Portnoy enjoyed childhood, and neither, I suspect, did many of us like to be treated as children. </w:t>
      </w:r>
      <w:r w:rsidRPr="00CE6B0D">
        <w:rPr>
          <w:rStyle w:val="StyleUnderline"/>
        </w:rPr>
        <w:t>If there were no age-specific and obligatory learning institution, "childhood" would go out of production.</w:t>
      </w:r>
      <w:r w:rsidRPr="009E2824">
        <w:rPr>
          <w:sz w:val="14"/>
        </w:rPr>
        <w:t xml:space="preserve"> The </w:t>
      </w:r>
      <w:r w:rsidRPr="00CE6B0D">
        <w:rPr>
          <w:rStyle w:val="StyleUnderline"/>
        </w:rPr>
        <w:t>youth of rich nations would be liberated from its destructiveness</w:t>
      </w:r>
      <w:r w:rsidRPr="009E2824">
        <w:rPr>
          <w:sz w:val="14"/>
        </w:rPr>
        <w:t xml:space="preserve">, and </w:t>
      </w:r>
      <w:r w:rsidRPr="00CE6B0D">
        <w:rPr>
          <w:rStyle w:val="StyleUnderline"/>
        </w:rPr>
        <w:t>poor nations would cease attempting to rival the childishness of the rich</w:t>
      </w:r>
      <w:r w:rsidRPr="009E2824">
        <w:rPr>
          <w:sz w:val="14"/>
        </w:rPr>
        <w:t xml:space="preserve">. </w:t>
      </w:r>
      <w:r w:rsidRPr="00CE6B0D">
        <w:rPr>
          <w:rStyle w:val="StyleUnderline"/>
        </w:rPr>
        <w:t>If society were to outgrow its age of childhood, it would have to become livable for the young</w:t>
      </w:r>
      <w:r w:rsidRPr="009E2824">
        <w:rPr>
          <w:sz w:val="14"/>
        </w:rPr>
        <w:t xml:space="preserve">. The </w:t>
      </w:r>
      <w:r w:rsidRPr="00CE6B0D">
        <w:rPr>
          <w:rStyle w:val="StyleUnderline"/>
        </w:rPr>
        <w:t>present disjunction</w:t>
      </w:r>
      <w:r w:rsidRPr="009E2824">
        <w:rPr>
          <w:sz w:val="14"/>
        </w:rPr>
        <w:t xml:space="preserve"> </w:t>
      </w:r>
      <w:r w:rsidRPr="00CE6B0D">
        <w:rPr>
          <w:rStyle w:val="StyleUnderline"/>
        </w:rPr>
        <w:t>between</w:t>
      </w:r>
      <w:r w:rsidRPr="009E2824">
        <w:rPr>
          <w:sz w:val="14"/>
        </w:rPr>
        <w:t xml:space="preserve"> an </w:t>
      </w:r>
      <w:r w:rsidRPr="00CE6B0D">
        <w:rPr>
          <w:rStyle w:val="StyleUnderline"/>
        </w:rPr>
        <w:t>adult society</w:t>
      </w:r>
      <w:r w:rsidRPr="009E2824">
        <w:rPr>
          <w:sz w:val="14"/>
        </w:rPr>
        <w:t xml:space="preserve"> which pretends to be humane </w:t>
      </w:r>
      <w:r w:rsidRPr="00CE6B0D">
        <w:rPr>
          <w:rStyle w:val="StyleUnderline"/>
        </w:rPr>
        <w:t>and a school environment</w:t>
      </w:r>
      <w:r w:rsidRPr="009E2824">
        <w:rPr>
          <w:sz w:val="14"/>
        </w:rPr>
        <w:t xml:space="preserve"> which mocks reality </w:t>
      </w:r>
      <w:r w:rsidRPr="00CE6B0D">
        <w:rPr>
          <w:rStyle w:val="StyleUnderline"/>
        </w:rPr>
        <w:t>could no longer be maintained.</w:t>
      </w:r>
      <w:r w:rsidRPr="009E2824">
        <w:rPr>
          <w:sz w:val="14"/>
        </w:rPr>
        <w:t xml:space="preserve"> </w:t>
      </w:r>
      <w:r w:rsidRPr="00CE6B0D">
        <w:rPr>
          <w:rStyle w:val="StyleUnderline"/>
        </w:rPr>
        <w:t>The disestablishment of schools could also end the present discrimination against infants, adults, and the old in favor of children throughout their adolescence and youth.</w:t>
      </w:r>
      <w:r w:rsidRPr="009E2824">
        <w:rPr>
          <w:sz w:val="14"/>
        </w:rPr>
        <w:t xml:space="preserve"> </w:t>
      </w:r>
      <w:r w:rsidRPr="00CE6B0D">
        <w:rPr>
          <w:rStyle w:val="StyleUnderline"/>
        </w:rPr>
        <w:t>The social decision to allocate educational resources preferably to those</w:t>
      </w:r>
      <w:r>
        <w:rPr>
          <w:rStyle w:val="StyleUnderline"/>
        </w:rPr>
        <w:t xml:space="preserve"> </w:t>
      </w:r>
      <w:r w:rsidRPr="00CE6B0D">
        <w:rPr>
          <w:rStyle w:val="StyleUnderline"/>
        </w:rPr>
        <w:t>citizens who have outgrown the extraordinary learning capacity of their first four years and have not arrived at the height of their self-motivated learning will, in retrospect, probably appear as bizarre.</w:t>
      </w:r>
      <w:r w:rsidRPr="009E2824">
        <w:rPr>
          <w:sz w:val="14"/>
        </w:rPr>
        <w:t xml:space="preserve"> </w:t>
      </w:r>
      <w:r w:rsidRPr="00CE6B0D">
        <w:rPr>
          <w:rStyle w:val="StyleUnderline"/>
        </w:rPr>
        <w:t>Institutional wisdom tells us that children need school. Institutional wisdom tells us that children learn in school. But this institutional wisdom is itself the product of schools because sound common sense tells us that only children can be taught in school. Only by segregating human beings in the category of childhood could we ever get them to submit to the authority of a schoolteacher.</w:t>
      </w:r>
    </w:p>
    <w:p w:rsidR="003423BB" w:rsidRDefault="003423BB" w:rsidP="003423BB">
      <w:pPr>
        <w:pStyle w:val="Heading1"/>
      </w:pPr>
      <w:r>
        <w:t>Alternative / Framework</w:t>
      </w:r>
    </w:p>
    <w:p w:rsidR="003423BB" w:rsidRDefault="003423BB" w:rsidP="003423BB">
      <w:pPr>
        <w:pStyle w:val="Heading2"/>
      </w:pPr>
      <w:r>
        <w:t>Alternatives</w:t>
      </w:r>
    </w:p>
    <w:p w:rsidR="00AE6D2A" w:rsidRDefault="00AE6D2A" w:rsidP="00BC08B1">
      <w:pPr>
        <w:pStyle w:val="Heading3"/>
      </w:pPr>
      <w:r>
        <w:t>Organic Learning</w:t>
      </w:r>
    </w:p>
    <w:p w:rsidR="00AE6D2A" w:rsidRDefault="00AE6D2A" w:rsidP="00AE6D2A">
      <w:pPr>
        <w:pStyle w:val="Heading4"/>
      </w:pPr>
      <w:r>
        <w:t xml:space="preserve">A demand for scarce skills can easily be fixed in a </w:t>
      </w:r>
      <w:proofErr w:type="spellStart"/>
      <w:r>
        <w:t>deschooled</w:t>
      </w:r>
      <w:proofErr w:type="spellEnd"/>
      <w:r>
        <w:t xml:space="preserve"> world—allows for apprenticeships and skill exchanges that effectively and efficiently transfer skills</w:t>
      </w:r>
    </w:p>
    <w:p w:rsidR="00AE6D2A" w:rsidRDefault="00AE6D2A" w:rsidP="00AE6D2A">
      <w:pPr>
        <w:rPr>
          <w:rStyle w:val="Style13ptBold"/>
          <w:b w:val="0"/>
          <w:sz w:val="22"/>
        </w:rPr>
      </w:pPr>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(Ivan, </w:t>
      </w:r>
      <w:proofErr w:type="spellStart"/>
      <w:r>
        <w:rPr>
          <w:rStyle w:val="Style13ptBold"/>
          <w:b w:val="0"/>
          <w:sz w:val="22"/>
        </w:rPr>
        <w:t>Deschooling</w:t>
      </w:r>
      <w:proofErr w:type="spellEnd"/>
      <w:r>
        <w:rPr>
          <w:rStyle w:val="Style13ptBold"/>
          <w:b w:val="0"/>
          <w:sz w:val="22"/>
        </w:rPr>
        <w:t xml:space="preserve"> Society, Harrow Books, chapter 6, pg. 38-39, GDI-</w:t>
      </w:r>
      <w:proofErr w:type="spellStart"/>
      <w:r>
        <w:rPr>
          <w:rStyle w:val="Style13ptBold"/>
          <w:b w:val="0"/>
          <w:sz w:val="22"/>
        </w:rPr>
        <w:t>JMa</w:t>
      </w:r>
      <w:proofErr w:type="spellEnd"/>
      <w:r>
        <w:rPr>
          <w:rStyle w:val="Style13ptBold"/>
          <w:b w:val="0"/>
          <w:sz w:val="22"/>
        </w:rPr>
        <w:t>)</w:t>
      </w:r>
    </w:p>
    <w:p w:rsidR="00AE6D2A" w:rsidRDefault="00AE6D2A" w:rsidP="00AE6D2A">
      <w:r>
        <w:rPr>
          <w:rStyle w:val="Style13ptBold"/>
          <w:b w:val="0"/>
          <w:sz w:val="22"/>
        </w:rPr>
        <w:t>*We do not endorse any offensive language found in this card*</w:t>
      </w:r>
    </w:p>
    <w:p w:rsidR="00AE6D2A" w:rsidRDefault="00AE6D2A" w:rsidP="00AE6D2A">
      <w:pPr>
        <w:rPr>
          <w:rStyle w:val="StyleUnderline"/>
        </w:rPr>
      </w:pPr>
      <w:r w:rsidRPr="004572D5">
        <w:rPr>
          <w:rStyle w:val="StyleUnderline"/>
        </w:rPr>
        <w:t xml:space="preserve">A well-motivated student </w:t>
      </w:r>
      <w:r>
        <w:t xml:space="preserve">who does not labor under a speciﬁc handicap </w:t>
      </w:r>
      <w:r w:rsidRPr="004572D5">
        <w:rPr>
          <w:rStyle w:val="StyleUnderline"/>
        </w:rPr>
        <w:t>often needs no further</w:t>
      </w:r>
      <w:r>
        <w:t xml:space="preserve"> human </w:t>
      </w:r>
      <w:r w:rsidRPr="004572D5">
        <w:rPr>
          <w:rStyle w:val="StyleUnderline"/>
        </w:rPr>
        <w:t>assistance than can be provided by someone who can demonstrate on demand how to do what the learner wants to learn to do</w:t>
      </w:r>
      <w:r>
        <w:t xml:space="preserve">. The demand made of skilled people that before demonstrating their skill they be certiﬁed as pedagogues is a result of the insistence either that people learn what they do not want to know or that all people-even those with a special handicap--learn certain things, at a given moment in their lives, and preferably under speciﬁed circumstances. What makes skills scarce on the present educational market is the institutional requirement that those who can demonstrate them may not do so unless they are given public trust, through a certiﬁcate. We insist that those who help others acquire a skill should also know how to diagnose learning difﬁculties and be able to motivate people to aspire to learn skills. In short, we demand that they be pedagogues. People who can demonstrate skills will be plentiful as soon as we learn to recognize them outside the teaching profession. Where princelings are being taught, the parents' insistence that the teacher and the person with skills be combined in one person is understandable, if no longer defensible. But for all parents to aspire to have Aristotle for their Alexander is obviously self-defeating. The person who can both inspire students and demonstrate a technique is so rare, and so hard to recognize, that even princelings more often get a sophist than a true philosopher. A </w:t>
      </w:r>
      <w:r w:rsidRPr="004572D5">
        <w:rPr>
          <w:rStyle w:val="StyleUnderline"/>
        </w:rPr>
        <w:t>demand for scarce skills can be quickly ﬁlled even if there are only small numbers of people to demonstrate them; but such people must be easily available</w:t>
      </w:r>
      <w:r>
        <w:t xml:space="preserve">. During the forties radio repairmen, most of them with no schooling in their work, were no more than two years behind radios in penetrating the interior of Latin America. There they stayed until transistor radios, which are cheap to purchase and impossible to repair, put them out of business. Technical schools now fail to accomplish what repair. </w:t>
      </w:r>
      <w:proofErr w:type="gramStart"/>
      <w:r>
        <w:t>men</w:t>
      </w:r>
      <w:proofErr w:type="gramEnd"/>
      <w:r>
        <w:t xml:space="preserve"> of equally useful, more durable radios could do as a matter of course. Converging self-interests now conspire to stop a man from sharing his skill. The man who has the skill proﬁts from its scarcity and not from its reproduction. The teacher who specializes in transmitting the skill proﬁts from the artisan's unwillingness to launch his own apprentice into the ﬁeld. </w:t>
      </w:r>
      <w:r w:rsidRPr="004572D5">
        <w:rPr>
          <w:rStyle w:val="StyleUnderline"/>
        </w:rPr>
        <w:t>The public is indoctrinated to believe that skills are valuable and reliable only if they are the result of formal schooling. The job market depends on making skills scarce and on keeping them scarce</w:t>
      </w:r>
      <w:r>
        <w:t xml:space="preserve">, either by proscribing their unauthorized use and transmission or by making things which can be operated and repaired only by those who have access to tools or information which are kept scarce. </w:t>
      </w:r>
      <w:r w:rsidRPr="004572D5">
        <w:rPr>
          <w:rStyle w:val="StyleUnderline"/>
        </w:rPr>
        <w:t>Schools thus produce shortages of skilled persons. A good example is the diminishing number of nurses in the United States</w:t>
      </w:r>
      <w:r>
        <w:t xml:space="preserve">, owing to the rapid increase of four-year B.S. programs in nursing. </w:t>
      </w:r>
      <w:r w:rsidRPr="004572D5">
        <w:rPr>
          <w:rStyle w:val="StyleUnderline"/>
        </w:rPr>
        <w:t>Women from poorer families</w:t>
      </w:r>
      <w:r>
        <w:t xml:space="preserve">, who would formerly have enrolled in a two- or three-year program, </w:t>
      </w:r>
      <w:r w:rsidRPr="004572D5">
        <w:rPr>
          <w:rStyle w:val="StyleUnderline"/>
        </w:rPr>
        <w:t>now stay out of the nursing profession altogether. Insisting on the certiﬁcation of teachers is another way of keeping skills scarce. If nurses were encouraged to train nurses, and if nurses were employed on the basis of their proven skill at giving injections, ﬁlling out charts, and giving medicine, there would soon be no lack of trained nurses.</w:t>
      </w:r>
      <w:r>
        <w:t xml:space="preserve"> Certiﬁcation now tends to abridge the freedom of education by converting the civil right to share one's knowledge into the privilege of academic freedom, now conferred only on the employees of a school. </w:t>
      </w:r>
      <w:r w:rsidRPr="004572D5">
        <w:rPr>
          <w:rStyle w:val="StyleUnderline"/>
        </w:rPr>
        <w:t>To guarantee access to an effective exchange of skills, we need legislation which generalizes academic freedom. The right to teach any skill should come under the protection of freedom of speech. Once restrictions on teaching are removed, they will quickly be removed from learning as well</w:t>
      </w:r>
      <w:r>
        <w:t xml:space="preserve">. The teacher of skills needs some inducement to grant his services to a pupil. </w:t>
      </w:r>
      <w:r w:rsidRPr="004572D5">
        <w:rPr>
          <w:rStyle w:val="StyleUnderline"/>
        </w:rPr>
        <w:t>There are</w:t>
      </w:r>
      <w:r>
        <w:t xml:space="preserve"> at least </w:t>
      </w:r>
      <w:r w:rsidRPr="004572D5">
        <w:rPr>
          <w:rStyle w:val="StyleUnderline"/>
        </w:rPr>
        <w:t>two</w:t>
      </w:r>
      <w:r>
        <w:t xml:space="preserve"> simple </w:t>
      </w:r>
      <w:r w:rsidRPr="004572D5">
        <w:rPr>
          <w:rStyle w:val="StyleUnderline"/>
        </w:rPr>
        <w:t>ways</w:t>
      </w:r>
      <w:r>
        <w:t xml:space="preserve"> </w:t>
      </w:r>
      <w:r w:rsidRPr="004572D5">
        <w:rPr>
          <w:rStyle w:val="StyleUnderline"/>
        </w:rPr>
        <w:t>to</w:t>
      </w:r>
      <w:r>
        <w:t xml:space="preserve"> begin to </w:t>
      </w:r>
      <w:r w:rsidRPr="004572D5">
        <w:rPr>
          <w:rStyle w:val="StyleUnderline"/>
        </w:rPr>
        <w:t>channel public funds to noncertiﬁed teachers</w:t>
      </w:r>
      <w:r>
        <w:t xml:space="preserve">. </w:t>
      </w:r>
      <w:r w:rsidRPr="004572D5">
        <w:rPr>
          <w:rStyle w:val="StyleUnderline"/>
        </w:rPr>
        <w:t>One</w:t>
      </w:r>
      <w:r>
        <w:t xml:space="preserve"> way </w:t>
      </w:r>
      <w:r w:rsidRPr="004572D5">
        <w:rPr>
          <w:rStyle w:val="StyleUnderline"/>
        </w:rPr>
        <w:t>would be to institutionalize the skill exchange by creating free skill centers open to the public</w:t>
      </w:r>
      <w:r>
        <w:t xml:space="preserve">. </w:t>
      </w:r>
      <w:r w:rsidRPr="004572D5">
        <w:rPr>
          <w:rStyle w:val="StyleUnderline"/>
        </w:rPr>
        <w:t>Such centers could</w:t>
      </w:r>
      <w:r>
        <w:t xml:space="preserve"> and should </w:t>
      </w:r>
      <w:r w:rsidRPr="004572D5">
        <w:rPr>
          <w:rStyle w:val="StyleUnderline"/>
        </w:rPr>
        <w:t>be established in industrialized areas</w:t>
      </w:r>
      <w:r>
        <w:t xml:space="preserve">, at least for those skills which are fundamental prerequisites for entering certain apprenticeships--such skills as reading, typing, keeping accounts, foreign languages, computer programming and number manipulation, reading special languages such as that of electrical circuits, manipulation of certain machinery, etc. </w:t>
      </w:r>
      <w:r w:rsidRPr="004572D5">
        <w:rPr>
          <w:rStyle w:val="StyleUnderline"/>
        </w:rPr>
        <w:t>Another approach would be to give certain groups within the population educational currency good for attendance at skill centers where other clients would have to pay commercial rates.</w:t>
      </w:r>
    </w:p>
    <w:p w:rsidR="00AE6D2A" w:rsidRDefault="00AE6D2A" w:rsidP="00BC08B1">
      <w:pPr>
        <w:pStyle w:val="Heading3"/>
      </w:pPr>
      <w:r>
        <w:t>Skill Exchange</w:t>
      </w:r>
    </w:p>
    <w:p w:rsidR="00AE6D2A" w:rsidRDefault="00AE6D2A" w:rsidP="00AE6D2A">
      <w:pPr>
        <w:pStyle w:val="Heading4"/>
      </w:pPr>
      <w:r>
        <w:t xml:space="preserve">A skill exchange allows for effective </w:t>
      </w:r>
      <w:proofErr w:type="spellStart"/>
      <w:r>
        <w:t>deschooling</w:t>
      </w:r>
      <w:proofErr w:type="spellEnd"/>
      <w:r>
        <w:t>- leads to objective job placement and creates a new altruistic elite</w:t>
      </w:r>
    </w:p>
    <w:p w:rsidR="00AE6D2A" w:rsidRDefault="00AE6D2A" w:rsidP="00AE6D2A">
      <w:pPr>
        <w:rPr>
          <w:rStyle w:val="Style13ptBold"/>
          <w:b w:val="0"/>
          <w:sz w:val="22"/>
        </w:rPr>
      </w:pPr>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(Ivan, </w:t>
      </w:r>
      <w:proofErr w:type="spellStart"/>
      <w:r>
        <w:rPr>
          <w:rStyle w:val="Style13ptBold"/>
          <w:b w:val="0"/>
          <w:sz w:val="22"/>
        </w:rPr>
        <w:t>Deschooling</w:t>
      </w:r>
      <w:proofErr w:type="spellEnd"/>
      <w:r>
        <w:rPr>
          <w:rStyle w:val="Style13ptBold"/>
          <w:b w:val="0"/>
          <w:sz w:val="22"/>
        </w:rPr>
        <w:t xml:space="preserve"> Society, Harrow Books, chapter 6, pg. 39, GDI-</w:t>
      </w:r>
      <w:proofErr w:type="spellStart"/>
      <w:r>
        <w:rPr>
          <w:rStyle w:val="Style13ptBold"/>
          <w:b w:val="0"/>
          <w:sz w:val="22"/>
        </w:rPr>
        <w:t>JMa</w:t>
      </w:r>
      <w:proofErr w:type="spellEnd"/>
      <w:r>
        <w:rPr>
          <w:rStyle w:val="Style13ptBold"/>
          <w:b w:val="0"/>
          <w:sz w:val="22"/>
        </w:rPr>
        <w:t>)</w:t>
      </w:r>
    </w:p>
    <w:p w:rsidR="00AE6D2A" w:rsidRPr="00B17645" w:rsidRDefault="00AE6D2A" w:rsidP="00AE6D2A">
      <w:r>
        <w:rPr>
          <w:rStyle w:val="Style13ptBold"/>
          <w:b w:val="0"/>
          <w:sz w:val="22"/>
        </w:rPr>
        <w:t>*We do not endorse any offensive language found in this card*</w:t>
      </w:r>
    </w:p>
    <w:p w:rsidR="00AE6D2A" w:rsidRPr="00CC26EB" w:rsidRDefault="00AE6D2A" w:rsidP="00AE6D2A">
      <w:pPr>
        <w:rPr>
          <w:rStyle w:val="StyleUnderline"/>
        </w:rPr>
      </w:pPr>
      <w:r w:rsidRPr="00CC26EB">
        <w:rPr>
          <w:rStyle w:val="StyleUnderline"/>
        </w:rPr>
        <w:t>A</w:t>
      </w:r>
      <w:r>
        <w:t xml:space="preserve"> much more </w:t>
      </w:r>
      <w:r w:rsidRPr="00CC26EB">
        <w:rPr>
          <w:rStyle w:val="StyleUnderline"/>
        </w:rPr>
        <w:t>radical approach would be to create a "bank" for skill exchange. Each citizen would be given a basic credit with which to acquire fundamental skills.</w:t>
      </w:r>
      <w:r>
        <w:t xml:space="preserve"> Beyond that </w:t>
      </w:r>
      <w:r w:rsidRPr="00CC26EB">
        <w:rPr>
          <w:rStyle w:val="StyleUnderline"/>
        </w:rPr>
        <w:t>minimum, further credits would go to those who earned them by teaching</w:t>
      </w:r>
      <w:r>
        <w:t xml:space="preserve">, whether they served as models in </w:t>
      </w:r>
      <w:r w:rsidRPr="003D2F75">
        <w:rPr>
          <w:sz w:val="12"/>
        </w:rPr>
        <w:t xml:space="preserve">¶ </w:t>
      </w:r>
      <w:r>
        <w:t xml:space="preserve">organized skill centers or did so privately at home or on the playground. </w:t>
      </w:r>
      <w:r w:rsidRPr="00CC26EB">
        <w:rPr>
          <w:rStyle w:val="StyleUnderline"/>
        </w:rPr>
        <w:t>Only those who had taught others for an equivalent amount of time would have a claim on the time of more</w:t>
      </w:r>
      <w:r>
        <w:t xml:space="preserve"> </w:t>
      </w:r>
      <w:r w:rsidRPr="00CC26EB">
        <w:rPr>
          <w:rStyle w:val="StyleUnderline"/>
        </w:rPr>
        <w:t>advanced teachers. An entirely new elite would be promoted, an elite of those who earned their education by sharing it.</w:t>
      </w:r>
      <w:r>
        <w:t xml:space="preserve"> Should parents have the right to earn skill credit for their children? Since such an arrangement would give further advantage to the privileged classes, it might be offset by granting a larger credit to the underprivileged. The operation of a skill exchange would depend on the existence of agencies which would facilitate the development of directory information and assure its free and inexpensive use. Such an agency might also provide supplementary services of testing and certiﬁcation and might help to enforce the legislation required to break up and prevent monopolistic practices. Fundamentally, </w:t>
      </w:r>
      <w:r w:rsidRPr="00CC26EB">
        <w:rPr>
          <w:rStyle w:val="StyleUnderline"/>
        </w:rPr>
        <w:t>the freedom of a universal skill exchange must be guaranteed by laws which permit discrimination only on the basis of tested skills and not on the basis of educational pedigree. Such a guarantee inevitably requires public control over tests which may be used to qualify persons for the job market</w:t>
      </w:r>
      <w:r>
        <w:t xml:space="preserve">. Otherwise, it would be possible to surreptitiously reintroduce complex batteries of tests at the work place itself which would serve for social selection. </w:t>
      </w:r>
      <w:r w:rsidRPr="00CC26EB">
        <w:rPr>
          <w:rStyle w:val="StyleUnderline"/>
        </w:rPr>
        <w:t>Much could be done to make skill-testing objective</w:t>
      </w:r>
      <w:r>
        <w:t xml:space="preserve">, e.g., allowing only the operation of speciﬁc machines or systems to be tested. </w:t>
      </w:r>
      <w:r w:rsidRPr="00CC26EB">
        <w:rPr>
          <w:rStyle w:val="StyleUnderline"/>
        </w:rPr>
        <w:t>Tests of typing</w:t>
      </w:r>
      <w:r>
        <w:t xml:space="preserve"> (measured according to speed, number of errors, and whether or not the typist can work from dictation), operation of an accounting system or of a hydraulic crane, driving, coding into COBOL, etc., </w:t>
      </w:r>
      <w:r w:rsidRPr="00CC26EB">
        <w:rPr>
          <w:rStyle w:val="StyleUnderline"/>
        </w:rPr>
        <w:t>can easily be made objective.</w:t>
      </w:r>
    </w:p>
    <w:p w:rsidR="00BC08B1" w:rsidRDefault="00BC08B1" w:rsidP="00BC08B1">
      <w:pPr>
        <w:pStyle w:val="Heading3"/>
      </w:pPr>
      <w:r>
        <w:t>Social Transformation</w:t>
      </w:r>
    </w:p>
    <w:p w:rsidR="00BC08B1" w:rsidRDefault="00BC08B1" w:rsidP="00BC08B1">
      <w:pPr>
        <w:pStyle w:val="Heading4"/>
        <w:rPr>
          <w:rStyle w:val="StyleUnderline"/>
          <w:b/>
          <w:sz w:val="12"/>
        </w:rPr>
      </w:pPr>
      <w:r>
        <w:t>The al</w:t>
      </w:r>
      <w:r w:rsidRPr="00CE2BFA">
        <w:t>t</w:t>
      </w:r>
      <w:r>
        <w:t xml:space="preserve">ernative is to embrace </w:t>
      </w:r>
      <w:proofErr w:type="spellStart"/>
      <w:r>
        <w:t>deschooling</w:t>
      </w:r>
      <w:proofErr w:type="spellEnd"/>
      <w:r>
        <w:t xml:space="preserve"> as a political movement</w:t>
      </w:r>
    </w:p>
    <w:p w:rsidR="00BC08B1" w:rsidRPr="00E96067" w:rsidRDefault="00BC08B1" w:rsidP="00BC08B1">
      <w:proofErr w:type="spellStart"/>
      <w:r w:rsidRPr="00E96067">
        <w:rPr>
          <w:rStyle w:val="Style13ptBold"/>
        </w:rPr>
        <w:t>Falbel</w:t>
      </w:r>
      <w:proofErr w:type="spellEnd"/>
      <w:r w:rsidRPr="00E96067">
        <w:rPr>
          <w:rStyle w:val="Style13ptBold"/>
        </w:rPr>
        <w:t xml:space="preserve"> 96</w:t>
      </w:r>
      <w:r w:rsidRPr="00E96067">
        <w:t xml:space="preserve"> (</w:t>
      </w:r>
      <w:r>
        <w:t xml:space="preserve">Aaron, “Everywhere all the time: a new </w:t>
      </w:r>
      <w:proofErr w:type="spellStart"/>
      <w:r>
        <w:t>deschooling</w:t>
      </w:r>
      <w:proofErr w:type="spellEnd"/>
      <w:r>
        <w:t xml:space="preserve"> reader,” </w:t>
      </w:r>
      <w:proofErr w:type="spellStart"/>
      <w:r w:rsidRPr="00E96067">
        <w:t>pgs</w:t>
      </w:r>
      <w:proofErr w:type="spellEnd"/>
      <w:r w:rsidRPr="00E96067">
        <w:t xml:space="preserve"> 64-64, GDI-JB)</w:t>
      </w:r>
    </w:p>
    <w:p w:rsidR="00BC08B1" w:rsidRPr="00BC08B1" w:rsidRDefault="00BC08B1" w:rsidP="00BC08B1">
      <w:pPr>
        <w:rPr>
          <w:b/>
          <w:u w:val="single"/>
        </w:rPr>
      </w:pPr>
      <w:r w:rsidRPr="00A47F24">
        <w:rPr>
          <w:rStyle w:val="StyleUnderline"/>
        </w:rPr>
        <w:t>The last thing I want to do is improve education: rather I want to escape its noxious fumes, to offer my help to anyone seeking similar detoxification, and to clean up the environment where I can</w:t>
      </w:r>
      <w:r w:rsidRPr="003E42DF">
        <w:t xml:space="preserve">. If you are interested in joining me, </w:t>
      </w:r>
      <w:r w:rsidRPr="00A47F24">
        <w:rPr>
          <w:rStyle w:val="StyleUnderline"/>
        </w:rPr>
        <w:t>there are some steps that you and I can take that will help clear the air of “education” and create a cleaner social environment supportive of learning</w:t>
      </w:r>
      <w:r w:rsidRPr="003E42DF">
        <w:t>.</w:t>
      </w:r>
      <w:r>
        <w:rPr>
          <w:rStyle w:val="StyleUnderline"/>
          <w:b w:val="0"/>
        </w:rPr>
        <w:t xml:space="preserve"> </w:t>
      </w:r>
      <w:r w:rsidRPr="00A47F24">
        <w:rPr>
          <w:rStyle w:val="StyleUnderline"/>
        </w:rPr>
        <w:t>First, let us rid our own minds of the prejudice that views others who opt out of educational treatment as “delinquents,” “failures,” or “dropouts</w:t>
      </w:r>
      <w:r w:rsidRPr="003E42DF">
        <w:t xml:space="preserve">.” Let us view them instead as wise </w:t>
      </w:r>
      <w:proofErr w:type="spellStart"/>
      <w:r w:rsidRPr="003E42DF">
        <w:t>refuseniks</w:t>
      </w:r>
      <w:proofErr w:type="spellEnd"/>
      <w:r w:rsidRPr="003E42DF">
        <w:t xml:space="preserve">, as conscientious objectors to a crippling and dehumanizing process. </w:t>
      </w:r>
      <w:r w:rsidRPr="00A47F24">
        <w:rPr>
          <w:rStyle w:val="StyleUnderline"/>
        </w:rPr>
        <w:t xml:space="preserve">Let us act in a way that removes the stigma currently hanging over the heads of educational </w:t>
      </w:r>
      <w:proofErr w:type="spellStart"/>
      <w:r w:rsidRPr="00A47F24">
        <w:rPr>
          <w:rStyle w:val="StyleUnderline"/>
        </w:rPr>
        <w:t>underconsumers</w:t>
      </w:r>
      <w:proofErr w:type="spellEnd"/>
      <w:r w:rsidRPr="00A47F24">
        <w:rPr>
          <w:rStyle w:val="StyleUnderline"/>
        </w:rPr>
        <w:t>.</w:t>
      </w:r>
      <w:r>
        <w:rPr>
          <w:rStyle w:val="StyleUnderline"/>
          <w:b w:val="0"/>
        </w:rPr>
        <w:t xml:space="preserve"> </w:t>
      </w:r>
      <w:r w:rsidRPr="00CE2BFA">
        <w:rPr>
          <w:rStyle w:val="StyleUnderline"/>
        </w:rPr>
        <w:t>Second, if we agree that children are good at learning, let our attitude and dealings with young people bear this out. Let us resist the temptation to become educators, to rub the noses of the young in our greater experience by adopting the roles of teacher, helper, and instructor at the drop of a hat</w:t>
      </w:r>
      <w:r w:rsidRPr="003E42DF">
        <w:t xml:space="preserve">. Let us trust people to figure things out for themselves, unless they specifically ask for our help. (As it turns out, they ask frequently. Small children, whose curiosity has not been deadened by education, are usually brimming over with questions.) </w:t>
      </w:r>
      <w:r w:rsidRPr="00CE2BFA">
        <w:rPr>
          <w:rStyle w:val="StyleUnderline"/>
        </w:rPr>
        <w:t>The nature of the toxicity inherent in education is precisely that so much of the teaching that goes on is unasked for. Let us endeavor to rid our own behavior of unasked-for help</w:t>
      </w:r>
      <w:r w:rsidRPr="003E42DF">
        <w:t>.</w:t>
      </w:r>
      <w:r>
        <w:rPr>
          <w:rStyle w:val="StyleUnderline"/>
          <w:b w:val="0"/>
        </w:rPr>
        <w:t xml:space="preserve"> </w:t>
      </w:r>
      <w:r w:rsidRPr="00CE2BFA">
        <w:rPr>
          <w:rStyle w:val="StyleUnderline"/>
        </w:rPr>
        <w:t>Third, let us not discriminate against the uncertified when it comes to the matter of employment. Several landmark studies have shown that there is no correlation between educational training and performance on the job</w:t>
      </w:r>
      <w:r w:rsidRPr="003E42DF">
        <w:t xml:space="preserve">. (See especially Ivar Berg's The Great Training Robbery, Beacon Press, 1971.) If we must assess competence for a given job, let us assess it as directly as we can, and not conflate competence with length of sitting done in educational institutions. </w:t>
      </w:r>
      <w:r w:rsidRPr="00CE2BFA">
        <w:rPr>
          <w:rStyle w:val="StyleUnderline"/>
        </w:rPr>
        <w:t>We can also deflate the value of educational currency by refusing to talk about our own educational credentials</w:t>
      </w:r>
      <w:r w:rsidRPr="003E42DF">
        <w:t>. Take them off your resume</w:t>
      </w:r>
      <w:r w:rsidRPr="00CE2BFA">
        <w:rPr>
          <w:rStyle w:val="StyleUnderline"/>
        </w:rPr>
        <w:t>! Demand that others judge you by your actual talents and accomplishments, as you would judge others.</w:t>
      </w:r>
      <w:r>
        <w:rPr>
          <w:rStyle w:val="StyleUnderline"/>
        </w:rPr>
        <w:t xml:space="preserve"> </w:t>
      </w:r>
      <w:r w:rsidRPr="00CE2BFA">
        <w:rPr>
          <w:rStyle w:val="StyleUnderline"/>
        </w:rPr>
        <w:t>Fourth, let us do our own part to create a more open and accessible society, where knowledge and tools are not locked up in institutions or hoarded as closely guarded secrets, by offering (not imposing) to share our skills with others</w:t>
      </w:r>
      <w:r w:rsidRPr="003E42DF">
        <w:t>. Take on an apprentice. Hang a shingle outside your home describing what you do. Let your friends and neighbors know that you are making such an offer to any serious and committed person</w:t>
      </w:r>
      <w:r>
        <w:rPr>
          <w:rStyle w:val="StyleUnderline"/>
          <w:b w:val="0"/>
        </w:rPr>
        <w:t xml:space="preserve"> </w:t>
      </w:r>
      <w:proofErr w:type="gramStart"/>
      <w:r w:rsidRPr="00CE2BFA">
        <w:rPr>
          <w:rStyle w:val="StyleUnderline"/>
        </w:rPr>
        <w:t>Fifth</w:t>
      </w:r>
      <w:proofErr w:type="gramEnd"/>
      <w:r w:rsidRPr="00CE2BFA">
        <w:rPr>
          <w:rStyle w:val="StyleUnderline"/>
        </w:rPr>
        <w:t>, let us outlaw exploitative labor, not child labor, the prohibition of which currently denies many forms of meaningful participation to the young</w:t>
      </w:r>
      <w:r w:rsidRPr="003E42DF">
        <w:t>. This will help end the policy of age discrimination, which mandates that the young be taught about the world before they are allowed to learn from it by participating in it.</w:t>
      </w:r>
      <w:r>
        <w:rPr>
          <w:rStyle w:val="StyleUnderline"/>
          <w:b w:val="0"/>
        </w:rPr>
        <w:t xml:space="preserve"> </w:t>
      </w:r>
      <w:r w:rsidRPr="00CE2BFA">
        <w:rPr>
          <w:rStyle w:val="StyleUnderline"/>
        </w:rPr>
        <w:t>Sixth, let us support libraries, museums, theatres, and other voluntary, non-coercive community institutions</w:t>
      </w:r>
      <w:r w:rsidRPr="003E42DF">
        <w:t>. (Many libraries, for example, are open only during working hours. when only those with the luxury of a research stipend may use them. With more support, they could be open evenings and weekends.)</w:t>
      </w:r>
      <w:r>
        <w:rPr>
          <w:rStyle w:val="StyleUnderline"/>
          <w:b w:val="0"/>
        </w:rPr>
        <w:t xml:space="preserve"> </w:t>
      </w:r>
      <w:r w:rsidRPr="00CE2BFA">
        <w:rPr>
          <w:rStyle w:val="StyleUnderline"/>
        </w:rPr>
        <w:t xml:space="preserve">Additionally, let us create more spaces in our communities where young and old (and those in between), can get together to pursue </w:t>
      </w:r>
      <w:proofErr w:type="spellStart"/>
      <w:r w:rsidRPr="00CE2BFA">
        <w:rPr>
          <w:rStyle w:val="StyleUnderline"/>
        </w:rPr>
        <w:t>unprogrammed</w:t>
      </w:r>
      <w:proofErr w:type="spellEnd"/>
      <w:r w:rsidRPr="00CE2BFA">
        <w:rPr>
          <w:rStyle w:val="StyleUnderline"/>
        </w:rPr>
        <w:t xml:space="preserve"> activities of all sorts: arts, crafts, sorts, music, hobbies, discussion groups, etc. Let us end the policy of shunting young and old into separate institutions “for their own good.”</w:t>
      </w:r>
      <w:r>
        <w:rPr>
          <w:rStyle w:val="StyleUnderline"/>
        </w:rPr>
        <w:t xml:space="preserve"> </w:t>
      </w:r>
      <w:r w:rsidRPr="00CE2BFA">
        <w:rPr>
          <w:rStyle w:val="StyleUnderline"/>
        </w:rPr>
        <w:t>Finally, think up more ideas of your own! As a society that has been addicted to education for several generations, we have lost the ability to imagine what it might be like to grow up and live in a world free of pedagogical manipulation</w:t>
      </w:r>
      <w:r>
        <w:rPr>
          <w:rStyle w:val="StyleUnderline"/>
        </w:rPr>
        <w:t>.</w:t>
      </w:r>
    </w:p>
    <w:p w:rsidR="00AE6D2A" w:rsidRDefault="00AE6D2A" w:rsidP="00AE6D2A">
      <w:pPr>
        <w:pStyle w:val="Heading3"/>
      </w:pPr>
      <w:r>
        <w:t>Learning Webs</w:t>
      </w:r>
    </w:p>
    <w:p w:rsidR="00AE6D2A" w:rsidRPr="00256583" w:rsidRDefault="00AE6D2A" w:rsidP="00AE6D2A">
      <w:pPr>
        <w:pStyle w:val="Heading4"/>
      </w:pPr>
      <w:r>
        <w:t>A 4-pronged Learning Web is superior to conventional education—allows for better education and easier access</w:t>
      </w:r>
    </w:p>
    <w:p w:rsidR="00AE6D2A" w:rsidRPr="001639B0" w:rsidRDefault="00AE6D2A" w:rsidP="00AE6D2A">
      <w:proofErr w:type="spellStart"/>
      <w:r w:rsidRPr="001639B0">
        <w:rPr>
          <w:rStyle w:val="Heading4Char"/>
        </w:rPr>
        <w:t>Illich</w:t>
      </w:r>
      <w:proofErr w:type="spellEnd"/>
      <w:r>
        <w:t xml:space="preserve">, Founder of the Intercultural Documentation Center and PhD from the University of Salzburg, </w:t>
      </w:r>
      <w:r w:rsidRPr="001639B0">
        <w:rPr>
          <w:rStyle w:val="Heading4Char"/>
        </w:rPr>
        <w:t>73</w:t>
      </w:r>
      <w:r>
        <w:t xml:space="preserve"> (Ivan, </w:t>
      </w:r>
      <w:proofErr w:type="spellStart"/>
      <w:r>
        <w:t>Deschooling</w:t>
      </w:r>
      <w:proofErr w:type="spellEnd"/>
      <w:r>
        <w:t xml:space="preserve"> Society, Harrow Books, chapter 6, pg. 33, GDI-</w:t>
      </w:r>
      <w:proofErr w:type="spellStart"/>
      <w:r>
        <w:t>JMa</w:t>
      </w:r>
      <w:proofErr w:type="spellEnd"/>
      <w:r>
        <w:t>)</w:t>
      </w:r>
    </w:p>
    <w:p w:rsidR="00AE6D2A" w:rsidRDefault="00AE6D2A" w:rsidP="00AE6D2A">
      <w:pPr>
        <w:rPr>
          <w:sz w:val="12"/>
        </w:rPr>
      </w:pPr>
      <w:r w:rsidRPr="009E5761">
        <w:rPr>
          <w:rStyle w:val="StyleUnderline"/>
        </w:rPr>
        <w:t>The planning of new educational institutions</w:t>
      </w:r>
      <w:r w:rsidRPr="009E5761">
        <w:t xml:space="preserve"> ought not to begin with the administrative goals of a principal or president, or with the teaching goals of a professional educator, or with the learning goals of any hypoth</w:t>
      </w:r>
      <w:r>
        <w:t xml:space="preserve">etical class of people. It </w:t>
      </w:r>
      <w:r w:rsidRPr="009E5761">
        <w:rPr>
          <w:rStyle w:val="StyleUnderline"/>
        </w:rPr>
        <w:t>must not start with the question, "What should someone learn?" but with the question, "What kinds of things and people might learners want to be in contact with in order to learn?" Someone who wants to learn knows that he needs</w:t>
      </w:r>
      <w:r>
        <w:t xml:space="preserve"> both </w:t>
      </w:r>
      <w:r w:rsidRPr="009E5761">
        <w:rPr>
          <w:rStyle w:val="StyleUnderline"/>
        </w:rPr>
        <w:t>information and critical response to its use from somebody</w:t>
      </w:r>
      <w:r>
        <w:t xml:space="preserve"> else. </w:t>
      </w:r>
      <w:r w:rsidRPr="009E5761">
        <w:rPr>
          <w:rStyle w:val="StyleUnderline"/>
        </w:rPr>
        <w:t>Information can be stored in things and in persons</w:t>
      </w:r>
      <w:r>
        <w:t xml:space="preserve">. In </w:t>
      </w:r>
      <w:r w:rsidRPr="00DB1D70">
        <w:rPr>
          <w:rStyle w:val="StyleUnderline"/>
        </w:rPr>
        <w:t>a good educational system access</w:t>
      </w:r>
      <w:r>
        <w:t xml:space="preserve"> to things </w:t>
      </w:r>
      <w:r w:rsidRPr="00DB1D70">
        <w:rPr>
          <w:rStyle w:val="StyleUnderline"/>
        </w:rPr>
        <w:t>ought to be available at the sole bidding of the learner</w:t>
      </w:r>
      <w:r>
        <w:t xml:space="preserve">, while access to informants requires, in addition, others' consent. </w:t>
      </w:r>
      <w:r w:rsidRPr="00DB1D70">
        <w:rPr>
          <w:rStyle w:val="StyleUnderline"/>
        </w:rPr>
        <w:t>Criticism can</w:t>
      </w:r>
      <w:r>
        <w:t xml:space="preserve"> also </w:t>
      </w:r>
      <w:r w:rsidRPr="00DB1D70">
        <w:rPr>
          <w:rStyle w:val="StyleUnderline"/>
        </w:rPr>
        <w:t xml:space="preserve">come from </w:t>
      </w:r>
      <w:r>
        <w:t xml:space="preserve">two directions: from </w:t>
      </w:r>
      <w:r w:rsidRPr="00DB1D70">
        <w:rPr>
          <w:rStyle w:val="StyleUnderline"/>
        </w:rPr>
        <w:t>peers or</w:t>
      </w:r>
      <w:r>
        <w:t xml:space="preserve"> from </w:t>
      </w:r>
      <w:r w:rsidRPr="00DB1D70">
        <w:rPr>
          <w:rStyle w:val="StyleUnderline"/>
        </w:rPr>
        <w:t>elders</w:t>
      </w:r>
      <w:r>
        <w:t xml:space="preserve">, </w:t>
      </w:r>
      <w:r w:rsidRPr="00DB1D70">
        <w:rPr>
          <w:rStyle w:val="StyleUnderline"/>
        </w:rPr>
        <w:t>that is, from fellow learners whose immediate interests match mine, or from those who will grant me a share in their superior experience</w:t>
      </w:r>
      <w:r>
        <w:t xml:space="preserve">. Peers can be colleagues with whom to raise a question, companions for playful and enjoyable (or arduous) reading or walking, challengers at any type of game. Elders can be consultants on which skill to learn, which method to use, what company to seek at a given moment. They can be guides to the right questions to be raised among peers and to the deﬁciency of the answers they arrive at. Most of these resources are plentiful. But they are neither conventionally perceived as educational </w:t>
      </w:r>
      <w:r w:rsidRPr="001639B0">
        <w:rPr>
          <w:sz w:val="12"/>
        </w:rPr>
        <w:t xml:space="preserve">¶ </w:t>
      </w:r>
      <w:r>
        <w:t xml:space="preserve">resources, nor is access to them for learning purposes easy, especially for the poor. </w:t>
      </w:r>
      <w:r w:rsidRPr="003934B0">
        <w:rPr>
          <w:rStyle w:val="StyleUnderline"/>
        </w:rPr>
        <w:t>We must conceive of new</w:t>
      </w:r>
      <w:r>
        <w:t xml:space="preserve"> relational </w:t>
      </w:r>
      <w:r w:rsidRPr="003934B0">
        <w:rPr>
          <w:rStyle w:val="StyleUnderline"/>
        </w:rPr>
        <w:t>structures</w:t>
      </w:r>
      <w:r>
        <w:t xml:space="preserve"> </w:t>
      </w:r>
      <w:r w:rsidRPr="003934B0">
        <w:rPr>
          <w:rStyle w:val="StyleUnderline"/>
        </w:rPr>
        <w:t>which are deliberately set up to facilitate access to these resources for the use of anybody who is motivated to seek them for his education</w:t>
      </w:r>
      <w:r>
        <w:t xml:space="preserve">. Administrative, technological, and especially legal arrangements are required to set up such web-like structures. Educational resources are usually labeled according to educators' curricular goals. </w:t>
      </w:r>
      <w:r w:rsidRPr="009E5761">
        <w:rPr>
          <w:rStyle w:val="StyleUnderline"/>
        </w:rPr>
        <w:t>I propose to</w:t>
      </w:r>
      <w:r>
        <w:t xml:space="preserve"> do the contrary, to </w:t>
      </w:r>
      <w:r w:rsidRPr="009E5761">
        <w:rPr>
          <w:rStyle w:val="StyleUnderline"/>
        </w:rPr>
        <w:t>label four different approaches which enable the student to gain access to any educational resource which may help</w:t>
      </w:r>
      <w:r>
        <w:t xml:space="preserve"> him to </w:t>
      </w:r>
      <w:r w:rsidRPr="009E5761">
        <w:rPr>
          <w:rStyle w:val="StyleUnderline"/>
        </w:rPr>
        <w:t>deﬁne and achieve</w:t>
      </w:r>
      <w:r>
        <w:t xml:space="preserve"> his own </w:t>
      </w:r>
      <w:r w:rsidRPr="009E5761">
        <w:rPr>
          <w:rStyle w:val="StyleUnderline"/>
        </w:rPr>
        <w:t>goals</w:t>
      </w:r>
      <w:r>
        <w:t>: 1</w:t>
      </w:r>
      <w:r w:rsidRPr="009E5761">
        <w:rPr>
          <w:rStyle w:val="StyleUnderline"/>
        </w:rPr>
        <w:t>. Reference Services to Educational Objects-which facilitate access to</w:t>
      </w:r>
      <w:r>
        <w:t xml:space="preserve"> things or processes used for </w:t>
      </w:r>
      <w:r w:rsidRPr="009E5761">
        <w:rPr>
          <w:rStyle w:val="StyleUnderline"/>
        </w:rPr>
        <w:t>formal learning</w:t>
      </w:r>
      <w:r>
        <w:t xml:space="preserve">. </w:t>
      </w:r>
      <w:r w:rsidRPr="00DB1D70">
        <w:rPr>
          <w:rStyle w:val="StyleUnderline"/>
        </w:rPr>
        <w:t>Some of these things can be reserved</w:t>
      </w:r>
      <w:r>
        <w:t xml:space="preserve"> for this purpose, stored in libraries, rental agencies, laboratories, </w:t>
      </w:r>
      <w:r w:rsidRPr="00DB1D70">
        <w:rPr>
          <w:rStyle w:val="StyleUnderline"/>
        </w:rPr>
        <w:t>and</w:t>
      </w:r>
      <w:r>
        <w:t xml:space="preserve"> showrooms like museums and theaters; </w:t>
      </w:r>
      <w:r w:rsidRPr="00DB1D70">
        <w:rPr>
          <w:rStyle w:val="StyleUnderline"/>
        </w:rPr>
        <w:t xml:space="preserve">others can be in daily use </w:t>
      </w:r>
      <w:r>
        <w:t xml:space="preserve">in factories, airports, or on farms, but </w:t>
      </w:r>
      <w:r w:rsidRPr="00DB1D70">
        <w:rPr>
          <w:rStyle w:val="StyleUnderline"/>
        </w:rPr>
        <w:t>made available to students as apprentices or on off hours</w:t>
      </w:r>
      <w:r>
        <w:t xml:space="preserve">. </w:t>
      </w:r>
      <w:r w:rsidRPr="00DB1D70">
        <w:rPr>
          <w:rStyle w:val="StyleUnderline"/>
        </w:rPr>
        <w:t>2. Skill Exchanges--which permit persons to list their skills, the conditions under which they are willing to serve as models for others who want to learn these skills, and the addresses at which they can be reached. 3. Peer-Matching--a communications network which permits persons to describe the learning activity in which they wish to engage, in the hope of ﬁnding a partner for the inquiry. 4. Reference Services to Educators-at-Large--who can be listed in a directory giving the addresses and self</w:t>
      </w:r>
      <w:r>
        <w:rPr>
          <w:rStyle w:val="StyleUnderline"/>
        </w:rPr>
        <w:t>-</w:t>
      </w:r>
      <w:r w:rsidRPr="00DB1D70">
        <w:rPr>
          <w:rStyle w:val="StyleUnderline"/>
        </w:rPr>
        <w:t>descriptions of professionals, paraprofessionals, and freelancers, along with conditions of access to their services.</w:t>
      </w:r>
      <w:r>
        <w:t xml:space="preserve"> Such educators, as we will see, could be chosen by polling or consulting their former clients.</w:t>
      </w:r>
      <w:r w:rsidRPr="001639B0">
        <w:rPr>
          <w:sz w:val="12"/>
        </w:rPr>
        <w:t xml:space="preserve">¶ </w:t>
      </w:r>
    </w:p>
    <w:p w:rsidR="00AE6D2A" w:rsidRPr="00AE6D2A" w:rsidRDefault="00AE6D2A" w:rsidP="00AE6D2A"/>
    <w:p w:rsidR="003423BB" w:rsidRDefault="003423BB" w:rsidP="003423BB">
      <w:pPr>
        <w:pStyle w:val="Heading2"/>
      </w:pPr>
      <w:r>
        <w:t>Alternative Solvency</w:t>
      </w:r>
    </w:p>
    <w:p w:rsidR="00975064" w:rsidRDefault="00975064" w:rsidP="003423BB">
      <w:pPr>
        <w:pStyle w:val="Heading3"/>
      </w:pPr>
      <w:r>
        <w:t>Access</w:t>
      </w:r>
    </w:p>
    <w:p w:rsidR="00975064" w:rsidRPr="00786AF0" w:rsidRDefault="00975064" w:rsidP="00975064">
      <w:pPr>
        <w:pStyle w:val="Heading4"/>
      </w:pPr>
      <w:proofErr w:type="spellStart"/>
      <w:r>
        <w:t>Deschooling</w:t>
      </w:r>
      <w:proofErr w:type="spellEnd"/>
      <w:r>
        <w:t xml:space="preserve"> requires opening up access to educational artifacts—an easily done process which will improve education</w:t>
      </w:r>
    </w:p>
    <w:p w:rsidR="00975064" w:rsidRDefault="00975064" w:rsidP="00975064">
      <w:pPr>
        <w:rPr>
          <w:rStyle w:val="Style13ptBold"/>
          <w:b w:val="0"/>
          <w:sz w:val="22"/>
        </w:rPr>
      </w:pPr>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w:t>
      </w:r>
      <w:r w:rsidRPr="000A1CD0">
        <w:t xml:space="preserve">(Ivan, </w:t>
      </w:r>
      <w:proofErr w:type="spellStart"/>
      <w:r w:rsidRPr="000A1CD0">
        <w:t>Deschooling</w:t>
      </w:r>
      <w:proofErr w:type="spellEnd"/>
      <w:r w:rsidRPr="000A1CD0">
        <w:t xml:space="preserve"> Society,</w:t>
      </w:r>
      <w:r>
        <w:t xml:space="preserve"> Harrow Books, chapter 6, pg. 36</w:t>
      </w:r>
      <w:r w:rsidRPr="000A1CD0">
        <w:t>, GDI-</w:t>
      </w:r>
      <w:proofErr w:type="spellStart"/>
      <w:r w:rsidRPr="000A1CD0">
        <w:t>JMa</w:t>
      </w:r>
      <w:proofErr w:type="spellEnd"/>
      <w:r w:rsidRPr="000A1CD0">
        <w:t>)</w:t>
      </w:r>
    </w:p>
    <w:p w:rsidR="00975064" w:rsidRPr="000A1CD0" w:rsidRDefault="00975064" w:rsidP="00975064">
      <w:r w:rsidRPr="000A1CD0">
        <w:t>*We do not endorse any offensive language found in this card*</w:t>
      </w:r>
    </w:p>
    <w:p w:rsidR="00975064" w:rsidRPr="00975064" w:rsidRDefault="00975064" w:rsidP="00975064">
      <w:pPr>
        <w:rPr>
          <w:u w:val="single"/>
        </w:rPr>
      </w:pPr>
      <w:r w:rsidRPr="000A1CD0">
        <w:t xml:space="preserve">Not only the junk but also </w:t>
      </w:r>
      <w:r w:rsidRPr="000A1CD0">
        <w:rPr>
          <w:rStyle w:val="StyleUnderline"/>
        </w:rPr>
        <w:t>the supposedly public places of the modern city have become impenetrable</w:t>
      </w:r>
      <w:r w:rsidRPr="000A1CD0">
        <w:t xml:space="preserve">. In American society, </w:t>
      </w:r>
      <w:r w:rsidRPr="000A1CD0">
        <w:rPr>
          <w:rStyle w:val="StyleUnderline"/>
        </w:rPr>
        <w:t>children are excluded from most things and places on the grounds that they are private</w:t>
      </w:r>
      <w:r w:rsidRPr="000A1CD0">
        <w:t xml:space="preserve">. But </w:t>
      </w:r>
      <w:r w:rsidRPr="000A1CD0">
        <w:rPr>
          <w:rStyle w:val="StyleUnderline"/>
        </w:rPr>
        <w:t xml:space="preserve">even in societies which have declared an end to private property children are kept away from the same places and things because they are considered the special domain of professionals and dangerous to the uninitiated. </w:t>
      </w:r>
      <w:r w:rsidRPr="000A1CD0">
        <w:t>Since the last generation the railroad yard has become as inaccessible as the ﬁre station</w:t>
      </w:r>
      <w:r w:rsidRPr="000A1CD0">
        <w:rPr>
          <w:rStyle w:val="StyleUnderline"/>
        </w:rPr>
        <w:t xml:space="preserve">. Yet with a little ingenuity it should not be difﬁcult to provide for safety in such places. To </w:t>
      </w:r>
      <w:proofErr w:type="spellStart"/>
      <w:r w:rsidRPr="000A1CD0">
        <w:rPr>
          <w:rStyle w:val="StyleUnderline"/>
        </w:rPr>
        <w:t>deschool</w:t>
      </w:r>
      <w:proofErr w:type="spellEnd"/>
      <w:r w:rsidRPr="000A1CD0">
        <w:rPr>
          <w:rStyle w:val="StyleUnderline"/>
        </w:rPr>
        <w:t xml:space="preserve"> the artifacts of education will require making the artifacts and processes available--and recognizing their educational value. Certainly, some workers would ﬁnd it inconvenient to be accessible to learners; but this inconvenience must be balanced against the educational gains</w:t>
      </w:r>
      <w:r w:rsidRPr="000A1CD0">
        <w:t xml:space="preserve">. Private cars could be banned from Manhattan. Five years ago it was unthinkable. Now certain New York streets are closed off at odd hours, and this trend will probably continue. Indeed, most cross-streets should be closed to automotive trafﬁc and parking should be forbidden everywhere. In a city opened up to people, </w:t>
      </w:r>
      <w:r w:rsidRPr="000A1CD0">
        <w:rPr>
          <w:rStyle w:val="StyleUnderline"/>
        </w:rPr>
        <w:t>teaching materials which are now locked up</w:t>
      </w:r>
      <w:r w:rsidRPr="000A1CD0">
        <w:t xml:space="preserve"> in store-rooms and laboratories </w:t>
      </w:r>
      <w:r w:rsidRPr="000A1CD0">
        <w:rPr>
          <w:rStyle w:val="StyleUnderline"/>
        </w:rPr>
        <w:t>could be dispersed into independently operated storefront depots which children and adults could visit without the danger of being run over.</w:t>
      </w:r>
      <w:r w:rsidRPr="000A1CD0">
        <w:t xml:space="preserve"> </w:t>
      </w:r>
      <w:r w:rsidRPr="000A1CD0">
        <w:rPr>
          <w:rStyle w:val="StyleUnderline"/>
        </w:rPr>
        <w:t xml:space="preserve">If the goals of learning were no longer dominated by schools and schoolteachers, the market for learners would be much more various and the deﬁnition of "educational artifacts" would be less restrictive. There could be tool shops, libraries, laboratories, and gaming rooms. Photo labs and offset presses would allow neighborhood newspapers to ﬂourish. Some storefront learning centers could contain viewing booths for closed-circuit television, others could feature ofﬁce equipment for use and for repair. The jukebox or the record player would be commonplace, with some specializing in classical music, others in international folk tunes, </w:t>
      </w:r>
      <w:proofErr w:type="gramStart"/>
      <w:r w:rsidRPr="000A1CD0">
        <w:rPr>
          <w:rStyle w:val="StyleUnderline"/>
        </w:rPr>
        <w:t>others</w:t>
      </w:r>
      <w:proofErr w:type="gramEnd"/>
      <w:r w:rsidRPr="000A1CD0">
        <w:rPr>
          <w:rStyle w:val="StyleUnderline"/>
        </w:rPr>
        <w:t xml:space="preserve"> in jazz. Film clubs would compete with each other and with commercial television. Museum outlets could be networks for circulating exhibits of works of art, both old and new, originals and reproductions, perhaps administered by the various metropolitan museums.</w:t>
      </w:r>
    </w:p>
    <w:p w:rsidR="00AE6D2A" w:rsidRDefault="00AE6D2A" w:rsidP="003423BB">
      <w:pPr>
        <w:pStyle w:val="Heading3"/>
      </w:pPr>
      <w:r>
        <w:t>Civics</w:t>
      </w:r>
    </w:p>
    <w:p w:rsidR="00975064" w:rsidRPr="002B22E1" w:rsidRDefault="00975064" w:rsidP="00975064">
      <w:pPr>
        <w:pStyle w:val="Heading4"/>
      </w:pPr>
      <w:proofErr w:type="spellStart"/>
      <w:r w:rsidRPr="002B22E1">
        <w:t>Deschooling</w:t>
      </w:r>
      <w:proofErr w:type="spellEnd"/>
      <w:r w:rsidRPr="002B22E1">
        <w:t xml:space="preserve"> promotes democratic immersion and increases respect</w:t>
      </w:r>
    </w:p>
    <w:p w:rsidR="00975064" w:rsidRPr="007167F2" w:rsidRDefault="00975064" w:rsidP="00975064">
      <w:pPr>
        <w:rPr>
          <w:rStyle w:val="StyleUnderline"/>
          <w:u w:val="none"/>
        </w:rPr>
      </w:pPr>
      <w:r>
        <w:rPr>
          <w:rStyle w:val="Style13ptBold"/>
        </w:rPr>
        <w:t>Gray,</w:t>
      </w:r>
      <w:r w:rsidRPr="003A35A7">
        <w:t xml:space="preserve"> </w:t>
      </w:r>
      <w:r>
        <w:t>r</w:t>
      </w:r>
      <w:r w:rsidRPr="003A35A7">
        <w:t>esearch Professor of Psychology at Boston College</w:t>
      </w:r>
      <w:r>
        <w:t xml:space="preserve">, </w:t>
      </w:r>
      <w:r>
        <w:rPr>
          <w:rStyle w:val="Style13ptBold"/>
        </w:rPr>
        <w:t>2016</w:t>
      </w:r>
      <w:r w:rsidRPr="003A35A7">
        <w:t xml:space="preserve"> (</w:t>
      </w:r>
      <w:r>
        <w:t xml:space="preserve">Peter, “Mother Nature’s Pedagogy: How Children Educate Themselves”, </w:t>
      </w:r>
      <w:r w:rsidRPr="003A35A7">
        <w:t>The Palgrave International Handbook of Alternative Education</w:t>
      </w:r>
      <w:r>
        <w:t xml:space="preserve">, accessed on 7-13-17, </w:t>
      </w:r>
      <w:proofErr w:type="spellStart"/>
      <w:r>
        <w:t>gdi-JMa</w:t>
      </w:r>
      <w:proofErr w:type="spellEnd"/>
      <w:r>
        <w:t>)</w:t>
      </w:r>
    </w:p>
    <w:p w:rsidR="00975064" w:rsidRDefault="00975064" w:rsidP="00975064">
      <w:pPr>
        <w:rPr>
          <w:rStyle w:val="StyleUnderline"/>
        </w:rPr>
      </w:pPr>
      <w:r w:rsidRPr="00D436CD">
        <w:rPr>
          <w:rStyle w:val="StyleUnderline"/>
        </w:rPr>
        <w:t>In a democratic, moral community children learn to be responsible not just for themselves but also for others and the community as a whole</w:t>
      </w:r>
      <w:r w:rsidRPr="007167F2">
        <w:t xml:space="preserve">. They learn this through daily experience, not lectures. </w:t>
      </w:r>
      <w:r w:rsidRPr="00E20BD0">
        <w:rPr>
          <w:rStyle w:val="StyleUnderline"/>
        </w:rPr>
        <w:t>Immersion in the democratic process also helps motivate each person to educate himself or herself well</w:t>
      </w:r>
      <w:r w:rsidRPr="007167F2">
        <w:t xml:space="preserve">. If my voice counts, if I have a real say in the future of the community, then I’d better think things through carefully and know what I’m talking about. Hunter-gatherer bands and Sudbury Valley are, in different ways, democracies. Hunter-gatherers make all group decisions through group discussion aimed at consensus. </w:t>
      </w:r>
      <w:r w:rsidRPr="00E20BD0">
        <w:rPr>
          <w:rStyle w:val="StyleUnderline"/>
        </w:rPr>
        <w:t xml:space="preserve">Whether or not children take part in those discussions, they witness them regularly </w:t>
      </w:r>
      <w:r w:rsidRPr="007167F2">
        <w:t xml:space="preserve">and know they will be an ever-greater part of the process as they develop. The children are treated with the same respect as the adults, so they grow up understanding the value of respecting others. Sudbury Valley is administered through a formal democratic process, involving discussions at the School Meeting, where each student and staff member has an equal vote. </w:t>
      </w:r>
      <w:r w:rsidRPr="00E20BD0">
        <w:rPr>
          <w:rStyle w:val="StyleUnderline"/>
        </w:rPr>
        <w:t>Unschooling families also tend to operate democratically, at least to the degree that they respect and take into account the opinions and ideas of the children in family decisions.</w:t>
      </w:r>
    </w:p>
    <w:p w:rsidR="00AE6D2A" w:rsidRPr="003D76CE" w:rsidRDefault="00AE6D2A" w:rsidP="00AE6D2A">
      <w:pPr>
        <w:pStyle w:val="Heading4"/>
      </w:pPr>
      <w:proofErr w:type="spellStart"/>
      <w:r>
        <w:t>Deschooling</w:t>
      </w:r>
      <w:proofErr w:type="spellEnd"/>
      <w:r>
        <w:t xml:space="preserve"> leads to increased workforce and greater civic participation</w:t>
      </w:r>
    </w:p>
    <w:p w:rsidR="00AE6D2A" w:rsidRDefault="00AE6D2A" w:rsidP="00AE6D2A">
      <w:pPr>
        <w:rPr>
          <w:rStyle w:val="Style13ptBold"/>
          <w:b w:val="0"/>
          <w:sz w:val="22"/>
        </w:rPr>
      </w:pPr>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(Ivan, </w:t>
      </w:r>
      <w:proofErr w:type="spellStart"/>
      <w:r>
        <w:rPr>
          <w:rStyle w:val="Style13ptBold"/>
          <w:b w:val="0"/>
          <w:sz w:val="22"/>
        </w:rPr>
        <w:t>Deschooling</w:t>
      </w:r>
      <w:proofErr w:type="spellEnd"/>
      <w:r>
        <w:rPr>
          <w:rStyle w:val="Style13ptBold"/>
          <w:b w:val="0"/>
          <w:sz w:val="22"/>
        </w:rPr>
        <w:t xml:space="preserve"> Society, Harrow Books, chapter 6, pg. 37, GDI-</w:t>
      </w:r>
      <w:proofErr w:type="spellStart"/>
      <w:r>
        <w:rPr>
          <w:rStyle w:val="Style13ptBold"/>
          <w:b w:val="0"/>
          <w:sz w:val="22"/>
        </w:rPr>
        <w:t>JMa</w:t>
      </w:r>
      <w:proofErr w:type="spellEnd"/>
      <w:r>
        <w:rPr>
          <w:rStyle w:val="Style13ptBold"/>
          <w:b w:val="0"/>
          <w:sz w:val="22"/>
        </w:rPr>
        <w:t>)</w:t>
      </w:r>
    </w:p>
    <w:p w:rsidR="00AE6D2A" w:rsidRPr="00793338" w:rsidRDefault="00AE6D2A" w:rsidP="00AE6D2A">
      <w:pPr>
        <w:rPr>
          <w:bCs/>
        </w:rPr>
      </w:pPr>
      <w:r>
        <w:rPr>
          <w:rStyle w:val="Style13ptBold"/>
          <w:b w:val="0"/>
          <w:sz w:val="22"/>
        </w:rPr>
        <w:t>*We do not endorse any offensive language found in this card*</w:t>
      </w:r>
    </w:p>
    <w:p w:rsidR="00AE6D2A" w:rsidRPr="00AE6D2A" w:rsidRDefault="00AE6D2A" w:rsidP="00AE6D2A">
      <w:pPr>
        <w:rPr>
          <w:b/>
          <w:u w:val="single"/>
        </w:rPr>
      </w:pPr>
      <w:r>
        <w:t xml:space="preserve">Finding resources for materials made speciﬁcally for education is only one--and perhaps the least costly--aspect of building an educational world. </w:t>
      </w:r>
      <w:r w:rsidRPr="00793338">
        <w:rPr>
          <w:rStyle w:val="StyleUnderline"/>
        </w:rPr>
        <w:t xml:space="preserve">The money now spent on </w:t>
      </w:r>
      <w:r>
        <w:t xml:space="preserve">the sacred paraphernalia of the </w:t>
      </w:r>
      <w:r w:rsidRPr="00793338">
        <w:rPr>
          <w:rStyle w:val="StyleUnderline"/>
        </w:rPr>
        <w:t>school</w:t>
      </w:r>
      <w:r>
        <w:t xml:space="preserve"> ritual </w:t>
      </w:r>
      <w:r w:rsidRPr="00793338">
        <w:rPr>
          <w:rStyle w:val="StyleUnderline"/>
        </w:rPr>
        <w:t>could be freed to provide all citizens with greater access to</w:t>
      </w:r>
      <w:r>
        <w:t xml:space="preserve"> the </w:t>
      </w:r>
      <w:r w:rsidRPr="00793338">
        <w:rPr>
          <w:rStyle w:val="StyleUnderline"/>
        </w:rPr>
        <w:t>real life</w:t>
      </w:r>
      <w:r>
        <w:t xml:space="preserve"> of the city</w:t>
      </w:r>
      <w:r w:rsidRPr="00793338">
        <w:rPr>
          <w:rStyle w:val="StyleUnderline"/>
        </w:rPr>
        <w:t>. Special tax incentives could be granted to those who employed children between the ages of eight and fourteen for a couple of hours</w:t>
      </w:r>
      <w:r>
        <w:t xml:space="preserve"> </w:t>
      </w:r>
      <w:r w:rsidRPr="00793338">
        <w:rPr>
          <w:rStyle w:val="StyleUnderline"/>
        </w:rPr>
        <w:t>each day if the conditions</w:t>
      </w:r>
      <w:r>
        <w:t xml:space="preserve"> of employment </w:t>
      </w:r>
      <w:r w:rsidRPr="00793338">
        <w:rPr>
          <w:rStyle w:val="StyleUnderline"/>
        </w:rPr>
        <w:t>were humane</w:t>
      </w:r>
      <w:r>
        <w:t xml:space="preserve"> ones. We should return to the tradition of the bar mitzvah or conﬁrmation. By this I mean </w:t>
      </w:r>
      <w:r w:rsidRPr="00793338">
        <w:rPr>
          <w:rStyle w:val="StyleUnderline"/>
        </w:rPr>
        <w:t>we should ﬁrst restrict, and later eliminate, the disenfranchisement of the young and permit a boy of twelve to become a man fully responsible for his participation in the life of the community. Many "</w:t>
      </w:r>
      <w:proofErr w:type="spellStart"/>
      <w:r w:rsidRPr="00793338">
        <w:rPr>
          <w:rStyle w:val="StyleUnderline"/>
        </w:rPr>
        <w:t>schoolage</w:t>
      </w:r>
      <w:proofErr w:type="spellEnd"/>
      <w:r w:rsidRPr="00793338">
        <w:rPr>
          <w:rStyle w:val="StyleUnderline"/>
        </w:rPr>
        <w:t>" people know more about their neighborhood than social workers or councilmen</w:t>
      </w:r>
      <w:r>
        <w:t xml:space="preserve">. Of course, they also ask more embarrassing questions and propose solutions which threaten the bureaucracy. </w:t>
      </w:r>
      <w:r w:rsidRPr="00793338">
        <w:rPr>
          <w:rStyle w:val="StyleUnderline"/>
        </w:rPr>
        <w:t xml:space="preserve">They should be allowed to come of age so that they could put their knowledge and </w:t>
      </w:r>
      <w:proofErr w:type="spellStart"/>
      <w:r w:rsidRPr="00793338">
        <w:rPr>
          <w:rStyle w:val="StyleUnderline"/>
        </w:rPr>
        <w:t>factﬁnding</w:t>
      </w:r>
      <w:proofErr w:type="spellEnd"/>
      <w:r w:rsidRPr="00793338">
        <w:rPr>
          <w:rStyle w:val="StyleUnderline"/>
        </w:rPr>
        <w:t xml:space="preserve"> ability to work in the service of a popular government. </w:t>
      </w:r>
    </w:p>
    <w:p w:rsidR="00975064" w:rsidRDefault="00975064" w:rsidP="003423BB">
      <w:pPr>
        <w:pStyle w:val="Heading3"/>
      </w:pPr>
      <w:r>
        <w:t>Child Development</w:t>
      </w:r>
    </w:p>
    <w:p w:rsidR="00975064" w:rsidRPr="002B22E1" w:rsidRDefault="00975064" w:rsidP="00975064">
      <w:pPr>
        <w:pStyle w:val="Heading4"/>
      </w:pPr>
      <w:proofErr w:type="spellStart"/>
      <w:r w:rsidRPr="002B22E1">
        <w:t>Deschooling</w:t>
      </w:r>
      <w:proofErr w:type="spellEnd"/>
      <w:r w:rsidRPr="002B22E1">
        <w:t xml:space="preserve"> allows for age mixing—allows for growth in maturity, increased skills and learning through teaching</w:t>
      </w:r>
    </w:p>
    <w:p w:rsidR="00975064" w:rsidRDefault="00975064" w:rsidP="00975064">
      <w:r>
        <w:rPr>
          <w:rStyle w:val="Style13ptBold"/>
        </w:rPr>
        <w:t>Gray,</w:t>
      </w:r>
      <w:r w:rsidRPr="003A35A7">
        <w:t xml:space="preserve"> </w:t>
      </w:r>
      <w:r>
        <w:t>r</w:t>
      </w:r>
      <w:r w:rsidRPr="003A35A7">
        <w:t>esearch Professor of Psychology at Boston College</w:t>
      </w:r>
      <w:r>
        <w:t xml:space="preserve">, </w:t>
      </w:r>
      <w:r>
        <w:rPr>
          <w:rStyle w:val="Style13ptBold"/>
        </w:rPr>
        <w:t>2016</w:t>
      </w:r>
      <w:r w:rsidRPr="003A35A7">
        <w:t xml:space="preserve"> (</w:t>
      </w:r>
      <w:r>
        <w:t xml:space="preserve">Peter, “Mother Nature’s Pedagogy: How Children Educate Themselves”, </w:t>
      </w:r>
      <w:r w:rsidRPr="003A35A7">
        <w:t>The Palgrave International Handbook of Alternative Education</w:t>
      </w:r>
      <w:r>
        <w:t xml:space="preserve">, accessed on 7-13-17, </w:t>
      </w:r>
      <w:proofErr w:type="spellStart"/>
      <w:r>
        <w:t>gdi-JMa</w:t>
      </w:r>
      <w:proofErr w:type="spellEnd"/>
      <w:r>
        <w:t>)</w:t>
      </w:r>
    </w:p>
    <w:p w:rsidR="00975064" w:rsidRDefault="00975064" w:rsidP="00975064">
      <w:r>
        <w:t xml:space="preserve">Historically, </w:t>
      </w:r>
      <w:r w:rsidRPr="00FA70DF">
        <w:rPr>
          <w:rStyle w:val="StyleUnderline"/>
        </w:rPr>
        <w:t>age segregation is an artifact of modern times</w:t>
      </w:r>
      <w:r>
        <w:t xml:space="preserve">. Until the era of mass schooling, children were never segregated into groups by age. </w:t>
      </w:r>
      <w:r w:rsidRPr="00FA70DF">
        <w:rPr>
          <w:rStyle w:val="StyleUnderline"/>
        </w:rPr>
        <w:t>The human educative drives evolved</w:t>
      </w:r>
      <w:r>
        <w:t xml:space="preserve"> </w:t>
      </w:r>
      <w:r w:rsidRPr="00FA70DF">
        <w:rPr>
          <w:rStyle w:val="StyleUnderline"/>
        </w:rPr>
        <w:t xml:space="preserve">in a world in which children </w:t>
      </w:r>
      <w:r>
        <w:t xml:space="preserve">regularly </w:t>
      </w:r>
      <w:r w:rsidRPr="00FA70DF">
        <w:rPr>
          <w:rStyle w:val="StyleUnderline"/>
        </w:rPr>
        <w:t>interacted with others over the whole range of ages</w:t>
      </w:r>
      <w:r>
        <w:t xml:space="preserve">. Hunter-gatherers necessarily played in age-mixed groups, as there were too few children in a band for age segregation. Sudbury Valley has enough children that, in theory, they could interact just with others close in age, but research has shown that they regularly </w:t>
      </w:r>
      <w:r w:rsidRPr="00FA70DF">
        <w:rPr>
          <w:sz w:val="12"/>
        </w:rPr>
        <w:t xml:space="preserve">¶ </w:t>
      </w:r>
      <w:r>
        <w:t xml:space="preserve">interact across wide age ranges—often of four years difference or more (Gray &amp; Feldman, 1997). </w:t>
      </w:r>
      <w:r w:rsidRPr="003A35A7">
        <w:rPr>
          <w:rStyle w:val="StyleUnderline"/>
        </w:rPr>
        <w:t>In our survey of</w:t>
      </w:r>
      <w:r>
        <w:t xml:space="preserve"> grown </w:t>
      </w:r>
      <w:proofErr w:type="spellStart"/>
      <w:r w:rsidRPr="003A35A7">
        <w:rPr>
          <w:rStyle w:val="StyleUnderline"/>
        </w:rPr>
        <w:t>unschoolers</w:t>
      </w:r>
      <w:proofErr w:type="spellEnd"/>
      <w:r>
        <w:t xml:space="preserve">, </w:t>
      </w:r>
      <w:r w:rsidRPr="003A35A7">
        <w:rPr>
          <w:rStyle w:val="StyleUnderline"/>
        </w:rPr>
        <w:t>a large percentage</w:t>
      </w:r>
      <w:r>
        <w:t xml:space="preserve"> spontaneously </w:t>
      </w:r>
      <w:r w:rsidRPr="003A35A7">
        <w:rPr>
          <w:rStyle w:val="StyleUnderline"/>
        </w:rPr>
        <w:t>told us that</w:t>
      </w:r>
      <w:r>
        <w:t xml:space="preserve"> </w:t>
      </w:r>
      <w:r w:rsidRPr="003A35A7">
        <w:rPr>
          <w:rStyle w:val="StyleUnderline"/>
        </w:rPr>
        <w:t>one of the</w:t>
      </w:r>
      <w:r>
        <w:t xml:space="preserve"> great </w:t>
      </w:r>
      <w:r w:rsidRPr="003A35A7">
        <w:rPr>
          <w:rStyle w:val="StyleUnderline"/>
        </w:rPr>
        <w:t>values</w:t>
      </w:r>
      <w:r>
        <w:t xml:space="preserve"> </w:t>
      </w:r>
      <w:r w:rsidRPr="003A35A7">
        <w:rPr>
          <w:rStyle w:val="StyleUnderline"/>
        </w:rPr>
        <w:t>of unschooling was that they made friends with people who were older and younger than themselves</w:t>
      </w:r>
      <w:r>
        <w:t xml:space="preserve"> (Gray &amp; Riley, 2015). Much of my own and my university students’ research has focused on the educative value of age mixing (Gray, 2011; Gray &amp; Feldman, 2004). We’ve described evidence that </w:t>
      </w:r>
      <w:r w:rsidRPr="003A35A7">
        <w:rPr>
          <w:rStyle w:val="StyleUnderline"/>
        </w:rPr>
        <w:t>age-mixed play is qualitatively different from same-age play. It is less competitive, more nurturing, and offers unique learning opportunities</w:t>
      </w:r>
      <w:r w:rsidRPr="00E11AD8">
        <w:rPr>
          <w:rStyle w:val="StyleUnderline"/>
        </w:rPr>
        <w:t xml:space="preserve">. Age mixing allows younger children to play at and learn from activities that they could not do alone. </w:t>
      </w:r>
      <w:r>
        <w:t xml:space="preserve">As a simple illustration, imagine two four-year-olds trying to play a game of catch (Gray, 2008). They can’t do it. They can’t throw the ball straight enough for the other to catch it nor catch well enough to snag the other’s wild throws. But a four-year-old and an eight-year-old can play and enjoy catch. The older child can toss the ball gently into the hands of the four-year-old, so he or she can catch it, and can run and leap and catch the younger one’s wild throws. </w:t>
      </w:r>
      <w:r w:rsidRPr="00E11AD8">
        <w:rPr>
          <w:rStyle w:val="StyleUnderline"/>
        </w:rPr>
        <w:t>In a world of just four-year-olds there is no catch; but in a world that includes eight-year-olds as well as four-year-olds everyone has a chance to learn and enjoy this skilled game</w:t>
      </w:r>
      <w:r>
        <w:t xml:space="preserve">. </w:t>
      </w:r>
      <w:r w:rsidRPr="00E11AD8">
        <w:rPr>
          <w:rStyle w:val="StyleUnderline"/>
        </w:rPr>
        <w:t>The same applies to all sorts of activities that stretch the abilities of younger children</w:t>
      </w:r>
      <w:r>
        <w:t xml:space="preserve">, including reading. A common scene at Sudbury Valley is one in which a group of children—some of whom can read and some of whom cannot—are huddled around a computer screen or playing some other kind of game that involves reading. The older children read aloud the words that the younger ones cannot, not deliberately to teach but to keep the game going. As a result, the younger children learn to recognize the words they see, and soon they are in the initial stages of reading. Age mixing benefits the older children as much as it does the younger ones. </w:t>
      </w:r>
      <w:r w:rsidRPr="00E11AD8">
        <w:rPr>
          <w:rStyle w:val="StyleUnderline"/>
        </w:rPr>
        <w:t xml:space="preserve">In age-mixed environments, everyone has the opportunity to practice ¶ maturity—to practice leading, guiding and caring </w:t>
      </w:r>
      <w:r>
        <w:t>for others who are younger than themselves. The presence of younger children seems to draw out the nurturing instincts in older children and adolescents (for evidence from a variety of settings, see Gray, 2011). At Sudbury Valley we’ve also observed many scenes in which older children explained concepts to younger ones—concepts such as rules of a game, rules of the school, the best way to find lost mittens and the phonetic sounds of letters (Gray &amp; Feldman, 2004). As all teachers know from experience, explaining a concept to others is often the best way to stretch and consolidate one’s own understanding of it. In an age-mixed environment</w:t>
      </w:r>
      <w:r w:rsidRPr="00E11AD8">
        <w:rPr>
          <w:rStyle w:val="StyleUnderline"/>
        </w:rPr>
        <w:t>, all children have the opportunity to learn through teaching</w:t>
      </w:r>
      <w:r>
        <w:t>.</w:t>
      </w:r>
      <w:r w:rsidRPr="00FA70DF">
        <w:rPr>
          <w:sz w:val="12"/>
        </w:rPr>
        <w:t xml:space="preserve">¶ </w:t>
      </w:r>
      <w:r>
        <w:t>Children learn from the presence of older and younger children even when they aren’t directly interacting across age. Older children naturally provide models that younger ones observe and try to emulate. At Sudbury Valley, young children become interested in reading not so much because they see adults reading but more because they see children a little older than themselves reading. Five-year-olds aren’t particularly interested in emulating adults; adults are too far ahead of them, too much in a different world. But five-year- olds do very much want to be like the cool seven- and eight-year-olds. If those seven- and eight-year-olds are reading books, playing computer games that require reading or texting one another, then the five-year-olds want to do that too. The same applies to the whole realm of activities that occur at the school—tree climbing, cooking, playing musical instruments and on and on. Just as younger children are attracted to the more sophisticated activities of older ones, older children are attracted to the creative and imaginative activities of younger ones. At Sudbury Valley, teenagers can often be seen playing with paints, clay or blocks, or playing make-believe games, often with younger children. These are activities that most teenagers elsewhere in our culture would have long since abandoned. Through such play, the teenagers become wonderful artists, builders, storytellers and creative thinkers.</w:t>
      </w:r>
    </w:p>
    <w:p w:rsidR="00AE6D2A" w:rsidRDefault="00074BFA" w:rsidP="003423BB">
      <w:pPr>
        <w:pStyle w:val="Heading3"/>
      </w:pPr>
      <w:r>
        <w:t>Learning</w:t>
      </w:r>
    </w:p>
    <w:p w:rsidR="00AE6D2A" w:rsidRDefault="00AE6D2A" w:rsidP="00AE6D2A">
      <w:pPr>
        <w:pStyle w:val="Heading4"/>
      </w:pPr>
      <w:r>
        <w:t>Pedagogues will emerge in a post-</w:t>
      </w:r>
      <w:proofErr w:type="spellStart"/>
      <w:r>
        <w:t>deschooling</w:t>
      </w:r>
      <w:proofErr w:type="spellEnd"/>
      <w:r>
        <w:t xml:space="preserve"> world—will provide </w:t>
      </w:r>
      <w:proofErr w:type="spellStart"/>
      <w:r>
        <w:t>guideance</w:t>
      </w:r>
      <w:proofErr w:type="spellEnd"/>
      <w:r>
        <w:t xml:space="preserve"> and leadership that allow for effective implementation</w:t>
      </w:r>
    </w:p>
    <w:p w:rsidR="00AE6D2A" w:rsidRDefault="00AE6D2A" w:rsidP="00AE6D2A">
      <w:pPr>
        <w:rPr>
          <w:rStyle w:val="Style13ptBold"/>
          <w:b w:val="0"/>
          <w:sz w:val="22"/>
        </w:rPr>
      </w:pPr>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(Ivan, </w:t>
      </w:r>
      <w:proofErr w:type="spellStart"/>
      <w:r>
        <w:rPr>
          <w:rStyle w:val="Style13ptBold"/>
          <w:b w:val="0"/>
          <w:sz w:val="22"/>
        </w:rPr>
        <w:t>Deschooling</w:t>
      </w:r>
      <w:proofErr w:type="spellEnd"/>
      <w:r>
        <w:rPr>
          <w:rStyle w:val="Style13ptBold"/>
          <w:b w:val="0"/>
          <w:sz w:val="22"/>
        </w:rPr>
        <w:t xml:space="preserve"> Society, Harrow Books, chapter 6, pg. 42-43, GDI-</w:t>
      </w:r>
      <w:proofErr w:type="spellStart"/>
      <w:r>
        <w:rPr>
          <w:rStyle w:val="Style13ptBold"/>
          <w:b w:val="0"/>
          <w:sz w:val="22"/>
        </w:rPr>
        <w:t>JMa</w:t>
      </w:r>
      <w:proofErr w:type="spellEnd"/>
      <w:r>
        <w:rPr>
          <w:rStyle w:val="Style13ptBold"/>
          <w:b w:val="0"/>
          <w:sz w:val="22"/>
        </w:rPr>
        <w:t>)</w:t>
      </w:r>
    </w:p>
    <w:p w:rsidR="00AE6D2A" w:rsidRDefault="00AE6D2A" w:rsidP="00AE6D2A">
      <w:r>
        <w:rPr>
          <w:rStyle w:val="Style13ptBold"/>
          <w:b w:val="0"/>
          <w:sz w:val="22"/>
        </w:rPr>
        <w:t>*We do not endorse any offensive language found in this card*</w:t>
      </w:r>
    </w:p>
    <w:p w:rsidR="00AE6D2A" w:rsidRDefault="00AE6D2A" w:rsidP="00AE6D2A">
      <w:r w:rsidRPr="00C302CF">
        <w:rPr>
          <w:rStyle w:val="StyleUnderline"/>
        </w:rPr>
        <w:t>If the networks</w:t>
      </w:r>
      <w:r>
        <w:t xml:space="preserve"> I have described could </w:t>
      </w:r>
      <w:r w:rsidRPr="00C302CF">
        <w:rPr>
          <w:rStyle w:val="StyleUnderline"/>
        </w:rPr>
        <w:t>emerge</w:t>
      </w:r>
      <w:r>
        <w:t xml:space="preserve">, </w:t>
      </w:r>
      <w:r w:rsidRPr="00C302CF">
        <w:rPr>
          <w:rStyle w:val="StyleUnderline"/>
        </w:rPr>
        <w:t>the educational path of each student would be his own to follow, and only in retrospect would it take on the features of a recognizable program.</w:t>
      </w:r>
      <w:r>
        <w:t xml:space="preserve"> The wise student would periodically seek professional advice: assistance to set a new goal, insight into difﬁculties encountered, choice between possible methods. Even now, </w:t>
      </w:r>
      <w:r w:rsidRPr="00C302CF">
        <w:rPr>
          <w:rStyle w:val="StyleUnderline"/>
        </w:rPr>
        <w:t>most persons would admit that the important services their teachers have rendered them are such advice or counsel</w:t>
      </w:r>
      <w:r>
        <w:t xml:space="preserve">, given at a chance meeting or in a tutorial. </w:t>
      </w:r>
      <w:r w:rsidRPr="00C302CF">
        <w:rPr>
          <w:rStyle w:val="StyleUnderline"/>
        </w:rPr>
        <w:t>Pedagogues, in an unschooled world, would also come into their own, and be able to do what frustrated teachers pretend to pursue today</w:t>
      </w:r>
      <w:r>
        <w:t xml:space="preserve">. While network administrators would concentrate primarily on the building and maintenance of roads providing access to resources, </w:t>
      </w:r>
      <w:r w:rsidRPr="00C302CF">
        <w:rPr>
          <w:rStyle w:val="StyleUnderline"/>
        </w:rPr>
        <w:t>the pedagogue would help the student to ﬁnd the path which for him could lead fastest to his goal</w:t>
      </w:r>
      <w:r>
        <w:t xml:space="preserve">. If a student wanted to learn spoken Cantonese from a Chinese neighbor, </w:t>
      </w:r>
      <w:r w:rsidRPr="00C302CF">
        <w:rPr>
          <w:rStyle w:val="StyleUnderline"/>
        </w:rPr>
        <w:t>the pedagogue would be available to judge their proﬁciency, and to help them select the textbook and methods most suitable to their talents, character, and the time available for study.</w:t>
      </w:r>
      <w:r>
        <w:t xml:space="preserve"> He could counsel the would-be airplane mechanic on ﬁnding the best places for apprenticeship. He could recommend books to somebody who wanted to ﬁnd challenging peers to discuss African history. Like the network administrator, the pedagogical counselor would conceive of himself as a professional educator. </w:t>
      </w:r>
      <w:r w:rsidRPr="00C302CF">
        <w:rPr>
          <w:rStyle w:val="StyleUnderline"/>
        </w:rPr>
        <w:t>Access to either could be gained by individuals through the use of educational vouchers</w:t>
      </w:r>
      <w:r>
        <w:t xml:space="preserve">. The role of the educational initiator or leader, the master or "true" leader, is somewhat more elusive than that of the professional administrator or the pedagogue. This is so because leadership is itself hard to deﬁne. In practice, an individual is a leader if people follow his initiative and become apprentices in his progressive discoveries. Frequently, this involves a prophetic vision of entirely new standards--quite understandable today--in which present "wrong" will turn out to be "right." In a society which would honor the right to call assemblies through </w:t>
      </w:r>
      <w:proofErr w:type="spellStart"/>
      <w:r>
        <w:t>peermatching</w:t>
      </w:r>
      <w:proofErr w:type="spellEnd"/>
      <w:r>
        <w:t xml:space="preserve">, </w:t>
      </w:r>
      <w:r w:rsidRPr="00C302CF">
        <w:rPr>
          <w:rStyle w:val="StyleUnderline"/>
        </w:rPr>
        <w:t>the ability to take educational initiative on a speciﬁc subject would be as wide as access to learning itself</w:t>
      </w:r>
      <w:r>
        <w:t>. But, of course, there is a vast difference between the initiative taken by someone to call a fruitful meeting to discuss this essay and the ability of someone to provide leadership in the systematic exploration of its implications.</w:t>
      </w:r>
    </w:p>
    <w:p w:rsidR="00AE6D2A" w:rsidRPr="000658F3" w:rsidRDefault="00AE6D2A" w:rsidP="00AE6D2A">
      <w:pPr>
        <w:pStyle w:val="Heading4"/>
      </w:pPr>
      <w:r w:rsidRPr="000658F3">
        <w:t>Schools unnecessary for education- real life experience and rejection of schools leads to much more effective education</w:t>
      </w:r>
    </w:p>
    <w:p w:rsidR="00AE6D2A" w:rsidRPr="007F2086" w:rsidRDefault="00AE6D2A" w:rsidP="00AE6D2A">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(Ivan, </w:t>
      </w:r>
      <w:proofErr w:type="spellStart"/>
      <w:r>
        <w:rPr>
          <w:rStyle w:val="Style13ptBold"/>
          <w:b w:val="0"/>
          <w:sz w:val="22"/>
        </w:rPr>
        <w:t>Deschooling</w:t>
      </w:r>
      <w:proofErr w:type="spellEnd"/>
      <w:r>
        <w:rPr>
          <w:rStyle w:val="Style13ptBold"/>
          <w:b w:val="0"/>
          <w:sz w:val="22"/>
        </w:rPr>
        <w:t xml:space="preserve"> Society, Harrow Books, chapter 6, pg. 32-33, GDI-</w:t>
      </w:r>
      <w:proofErr w:type="spellStart"/>
      <w:r>
        <w:rPr>
          <w:rStyle w:val="Style13ptBold"/>
          <w:b w:val="0"/>
          <w:sz w:val="22"/>
        </w:rPr>
        <w:t>JMa</w:t>
      </w:r>
      <w:proofErr w:type="spellEnd"/>
      <w:r>
        <w:rPr>
          <w:rStyle w:val="Style13ptBold"/>
          <w:b w:val="0"/>
          <w:sz w:val="22"/>
        </w:rPr>
        <w:t>)</w:t>
      </w:r>
    </w:p>
    <w:p w:rsidR="00AE6D2A" w:rsidRDefault="00AE6D2A" w:rsidP="00AE6D2A">
      <w:pPr>
        <w:rPr>
          <w:rStyle w:val="StyleUnderline"/>
        </w:rPr>
      </w:pPr>
      <w:r w:rsidRPr="007F2086">
        <w:t xml:space="preserve">Such criticism leads </w:t>
      </w:r>
      <w:r w:rsidRPr="0063601C">
        <w:rPr>
          <w:rStyle w:val="StyleUnderline"/>
        </w:rPr>
        <w:t>many people to ask whether it is possible to conceive of a different style of learning</w:t>
      </w:r>
      <w:r w:rsidRPr="007F2086">
        <w:t xml:space="preserve">. </w:t>
      </w:r>
      <w:r w:rsidRPr="0063601C">
        <w:rPr>
          <w:rStyle w:val="StyleUnderline"/>
        </w:rPr>
        <w:t>The same people</w:t>
      </w:r>
      <w:r w:rsidRPr="007F2086">
        <w:t xml:space="preserve">, paradoxically, when pressed to specify how they acquired what they know and value, </w:t>
      </w:r>
      <w:r w:rsidRPr="0063601C">
        <w:rPr>
          <w:rStyle w:val="StyleUnderline"/>
        </w:rPr>
        <w:t>will readily admit that they learned it more often outside than inside school</w:t>
      </w:r>
      <w:r w:rsidRPr="007F2086">
        <w:t xml:space="preserve">. </w:t>
      </w:r>
      <w:r w:rsidRPr="0063601C">
        <w:rPr>
          <w:rStyle w:val="StyleUnderline"/>
        </w:rPr>
        <w:t>Their knowledge of facts, their understanding of life and work came to them from friendship or love, while viewing TV, or while reading, from examples of peers or the challenge of a street encounter. Or they may have learned what they know through the apprenticeship ritual for admission to a street gang or the initiation to a hospital, newspaper city room, plumber's shop, or insurance ofﬁce.</w:t>
      </w:r>
      <w:r w:rsidRPr="007F2086">
        <w:t xml:space="preserve"> </w:t>
      </w:r>
      <w:r w:rsidRPr="0063601C">
        <w:rPr>
          <w:rStyle w:val="StyleUnderline"/>
        </w:rPr>
        <w:t>The alternative to dependence on schools is not the use of public resources for some new device which "makes" people learn; rather it is the creation of a new style of educational relationship between man and his environment</w:t>
      </w:r>
      <w:r w:rsidRPr="007F2086">
        <w:t xml:space="preserve">. </w:t>
      </w:r>
      <w:r w:rsidRPr="0063601C">
        <w:rPr>
          <w:rStyle w:val="StyleUnderline"/>
        </w:rPr>
        <w:t>To foster this style, attitudes toward growing up, the tools available for learning, and the quality and structure of daily life will have to change concurrently</w:t>
      </w:r>
      <w:r w:rsidRPr="007F2086">
        <w:t xml:space="preserve">. </w:t>
      </w:r>
      <w:r w:rsidRPr="0063601C">
        <w:rPr>
          <w:rStyle w:val="StyleUnderline"/>
        </w:rPr>
        <w:t>Attitudes</w:t>
      </w:r>
      <w:r w:rsidRPr="007F2086">
        <w:t xml:space="preserve"> </w:t>
      </w:r>
      <w:r w:rsidRPr="0063601C">
        <w:rPr>
          <w:rStyle w:val="StyleUnderline"/>
        </w:rPr>
        <w:t>are already changing</w:t>
      </w:r>
      <w:r w:rsidRPr="007F2086">
        <w:t xml:space="preserve">. </w:t>
      </w:r>
      <w:r w:rsidRPr="0063601C">
        <w:rPr>
          <w:rStyle w:val="StyleUnderline"/>
        </w:rPr>
        <w:t>The</w:t>
      </w:r>
      <w:r w:rsidRPr="007F2086">
        <w:t xml:space="preserve"> proud </w:t>
      </w:r>
      <w:r w:rsidRPr="0063601C">
        <w:rPr>
          <w:rStyle w:val="StyleUnderline"/>
        </w:rPr>
        <w:t>dependence on school is gone</w:t>
      </w:r>
      <w:r w:rsidRPr="007F2086">
        <w:t xml:space="preserve">. Consumer resistance increases in the knowledge industry. </w:t>
      </w:r>
      <w:r w:rsidRPr="0063601C">
        <w:rPr>
          <w:rStyle w:val="StyleUnderline"/>
        </w:rPr>
        <w:t>Many</w:t>
      </w:r>
      <w:r w:rsidRPr="007F2086">
        <w:t xml:space="preserve"> teachers and pupils, taxpayers and employers, economists and policemen </w:t>
      </w:r>
      <w:r w:rsidRPr="0063601C">
        <w:rPr>
          <w:rStyle w:val="StyleUnderline"/>
        </w:rPr>
        <w:t>would prefer not to depend any longer on schools</w:t>
      </w:r>
      <w:r w:rsidRPr="007F2086">
        <w:t xml:space="preserve">. </w:t>
      </w:r>
      <w:r w:rsidRPr="0063601C">
        <w:rPr>
          <w:rStyle w:val="StyleUnderline"/>
        </w:rPr>
        <w:t xml:space="preserve">What prevents their frustration from shaping new institutions is a lack not only of imagination but frequently also of appropriate language and of enlightened self-interest. They cannot visualize either a </w:t>
      </w:r>
      <w:proofErr w:type="spellStart"/>
      <w:r w:rsidRPr="0063601C">
        <w:rPr>
          <w:rStyle w:val="StyleUnderline"/>
        </w:rPr>
        <w:t>deschooled</w:t>
      </w:r>
      <w:proofErr w:type="spellEnd"/>
      <w:r w:rsidRPr="0063601C">
        <w:rPr>
          <w:rStyle w:val="StyleUnderline"/>
        </w:rPr>
        <w:t xml:space="preserve"> society or educational institutions in a society which has disestablished school. </w:t>
      </w:r>
    </w:p>
    <w:p w:rsidR="00AE6D2A" w:rsidRDefault="00AE6D2A" w:rsidP="00AE6D2A">
      <w:pPr>
        <w:pStyle w:val="Heading4"/>
      </w:pPr>
      <w:r>
        <w:t>Idea that school reveals the only proper way through life is wrong-alternative channels that facilitate real learning exist and are superior</w:t>
      </w:r>
    </w:p>
    <w:p w:rsidR="00AE6D2A" w:rsidRDefault="00AE6D2A" w:rsidP="00AE6D2A">
      <w:bookmarkStart w:id="0" w:name="_Hlk487291937"/>
      <w:proofErr w:type="spellStart"/>
      <w:r w:rsidRPr="001639B0">
        <w:rPr>
          <w:rStyle w:val="Heading4Char"/>
        </w:rPr>
        <w:t>Illich</w:t>
      </w:r>
      <w:proofErr w:type="spellEnd"/>
      <w:r>
        <w:t xml:space="preserve">, Founder of the Intercultural Documentation Center and PhD from the University of Salzburg, </w:t>
      </w:r>
      <w:r w:rsidRPr="001639B0">
        <w:rPr>
          <w:rStyle w:val="Heading4Char"/>
        </w:rPr>
        <w:t>73</w:t>
      </w:r>
      <w:r>
        <w:t xml:space="preserve"> (Ivan, </w:t>
      </w:r>
      <w:proofErr w:type="spellStart"/>
      <w:r>
        <w:t>Deschooling</w:t>
      </w:r>
      <w:proofErr w:type="spellEnd"/>
      <w:r>
        <w:t xml:space="preserve"> Society, Harrow Books, chapter 6, pg. 33, GDI-</w:t>
      </w:r>
      <w:proofErr w:type="spellStart"/>
      <w:r>
        <w:t>JMa</w:t>
      </w:r>
      <w:proofErr w:type="spellEnd"/>
      <w:r>
        <w:t>)</w:t>
      </w:r>
    </w:p>
    <w:bookmarkEnd w:id="0"/>
    <w:p w:rsidR="00AE6D2A" w:rsidRPr="00AE6D2A" w:rsidRDefault="00AE6D2A" w:rsidP="00AE6D2A">
      <w:pPr>
        <w:rPr>
          <w:rStyle w:val="StyleUnderline"/>
          <w:b w:val="0"/>
          <w:u w:val="none"/>
        </w:rPr>
      </w:pPr>
      <w:r w:rsidRPr="009E5761">
        <w:rPr>
          <w:rStyle w:val="StyleUnderline"/>
        </w:rPr>
        <w:t>Schools are designed on the assumption that there is a secret to</w:t>
      </w:r>
      <w:r>
        <w:t xml:space="preserve"> everything in </w:t>
      </w:r>
      <w:r w:rsidRPr="009E5761">
        <w:rPr>
          <w:rStyle w:val="StyleUnderline"/>
        </w:rPr>
        <w:t>life</w:t>
      </w:r>
      <w:r w:rsidRPr="009E5761">
        <w:t>;</w:t>
      </w:r>
      <w:r>
        <w:t xml:space="preserve"> </w:t>
      </w:r>
      <w:r w:rsidRPr="009E5761">
        <w:rPr>
          <w:rStyle w:val="StyleUnderline"/>
        </w:rPr>
        <w:t>that</w:t>
      </w:r>
      <w:r>
        <w:t xml:space="preserve"> the </w:t>
      </w:r>
      <w:r w:rsidRPr="009E5761">
        <w:rPr>
          <w:rStyle w:val="StyleUnderline"/>
        </w:rPr>
        <w:t>quality of life depends on knowing that secret</w:t>
      </w:r>
      <w:r>
        <w:t xml:space="preserve">; that secrets can be known only in orderly successions; </w:t>
      </w:r>
      <w:r w:rsidRPr="009E5761">
        <w:rPr>
          <w:rStyle w:val="StyleUnderline"/>
        </w:rPr>
        <w:t>and that only teachers can properly reveal these secrets.</w:t>
      </w:r>
      <w:r>
        <w:t xml:space="preserve"> </w:t>
      </w:r>
      <w:r w:rsidRPr="009E5761">
        <w:rPr>
          <w:rStyle w:val="StyleUnderline"/>
        </w:rPr>
        <w:t>An</w:t>
      </w:r>
      <w:r>
        <w:t xml:space="preserve"> </w:t>
      </w:r>
      <w:r w:rsidRPr="009E5761">
        <w:rPr>
          <w:rStyle w:val="StyleUnderline"/>
        </w:rPr>
        <w:t>individual with a schooled mind conceives of the world as a pyramid of classiﬁed packages accessible only to those who carry the proper tags. New educational institutions would break apart this pyramid. Their purpose must be to facilitate access for</w:t>
      </w:r>
      <w:r>
        <w:t xml:space="preserve"> the learner: to allow him to look into the windows of the control room or the parliament, if he cannot get in by the door. Moreover, such new institutions should be channels to which the learner would have access without credentials or pedigree-public spaces in which peers and elders outside his immediate horizon would become available. </w:t>
      </w:r>
      <w:r w:rsidRPr="009E5761">
        <w:rPr>
          <w:rStyle w:val="StyleUnderline"/>
        </w:rPr>
        <w:t>I believe that no more than four--possibly even three-distinct "channels" or learning exchanges could contain all the resources needed for real learning. The child grows up in a world of things, surrounded by people who serve as models for skills and values. He ﬁnds peers who challenge him to argue, to compete, to cooperate, and to understand; and if the child is lucky, he is exposed to confrontation or criticism by an experienced elder who really cares. Things, models, peers, and elders are four resources each of which requires a different type of arrangement to ensure that everybody has ample access to it.</w:t>
      </w:r>
    </w:p>
    <w:p w:rsidR="00AE6D2A" w:rsidRDefault="00AE6D2A" w:rsidP="00AE6D2A">
      <w:pPr>
        <w:pStyle w:val="Heading4"/>
      </w:pPr>
      <w:r>
        <w:t xml:space="preserve">Current school system destroys love of learning through inaccessible environment and resources—both must be made available for effective </w:t>
      </w:r>
      <w:proofErr w:type="spellStart"/>
      <w:r>
        <w:t>deschooling</w:t>
      </w:r>
      <w:proofErr w:type="spellEnd"/>
    </w:p>
    <w:p w:rsidR="00AE6D2A" w:rsidRDefault="00AE6D2A" w:rsidP="00AE6D2A">
      <w:pPr>
        <w:rPr>
          <w:rStyle w:val="Style13ptBold"/>
          <w:b w:val="0"/>
          <w:sz w:val="22"/>
        </w:rPr>
      </w:pPr>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(Ivan, </w:t>
      </w:r>
      <w:proofErr w:type="spellStart"/>
      <w:r>
        <w:rPr>
          <w:rStyle w:val="Style13ptBold"/>
          <w:b w:val="0"/>
          <w:sz w:val="22"/>
        </w:rPr>
        <w:t>Deschooling</w:t>
      </w:r>
      <w:proofErr w:type="spellEnd"/>
      <w:r>
        <w:rPr>
          <w:rStyle w:val="Style13ptBold"/>
          <w:b w:val="0"/>
          <w:sz w:val="22"/>
        </w:rPr>
        <w:t xml:space="preserve"> Society, Harrow Books, chapter 6, pg. 35, GDI-</w:t>
      </w:r>
      <w:proofErr w:type="spellStart"/>
      <w:r>
        <w:rPr>
          <w:rStyle w:val="Style13ptBold"/>
          <w:b w:val="0"/>
          <w:sz w:val="22"/>
        </w:rPr>
        <w:t>JMa</w:t>
      </w:r>
      <w:proofErr w:type="spellEnd"/>
      <w:r>
        <w:rPr>
          <w:rStyle w:val="Style13ptBold"/>
          <w:b w:val="0"/>
          <w:sz w:val="22"/>
        </w:rPr>
        <w:t>)</w:t>
      </w:r>
    </w:p>
    <w:p w:rsidR="00AE6D2A" w:rsidRPr="008A57D3" w:rsidRDefault="00AE6D2A" w:rsidP="00AE6D2A">
      <w:pPr>
        <w:rPr>
          <w:bCs/>
        </w:rPr>
      </w:pPr>
      <w:r>
        <w:rPr>
          <w:rStyle w:val="Style13ptBold"/>
          <w:b w:val="0"/>
          <w:sz w:val="22"/>
        </w:rPr>
        <w:t>*We do not endorse any offensive language found in this card*</w:t>
      </w:r>
    </w:p>
    <w:p w:rsidR="00AE6D2A" w:rsidRDefault="00AE6D2A" w:rsidP="00AE6D2A">
      <w:pPr>
        <w:rPr>
          <w:rStyle w:val="StyleUnderline"/>
        </w:rPr>
      </w:pPr>
      <w:r>
        <w:t xml:space="preserve">The man-made environment has become as inscrutable as nature is for the primitive. At the same time, educational materials have been monopolized by school. Simple </w:t>
      </w:r>
      <w:r w:rsidRPr="008A57D3">
        <w:rPr>
          <w:rStyle w:val="StyleUnderline"/>
        </w:rPr>
        <w:t>educational objects have been expensively packaged by the knowledge industry</w:t>
      </w:r>
      <w:r>
        <w:t xml:space="preserve">. They have become specialized tools for professional educators, and their cost has been inﬂated by forcing them to stimulate either environments or teachers. The teacher is jealous of the textbook he deﬁnes as his professional implement. </w:t>
      </w:r>
      <w:r w:rsidRPr="008A57D3">
        <w:rPr>
          <w:rStyle w:val="StyleUnderline"/>
        </w:rPr>
        <w:t>The student may</w:t>
      </w:r>
      <w:r>
        <w:t xml:space="preserve"> come to </w:t>
      </w:r>
      <w:r w:rsidRPr="008A57D3">
        <w:rPr>
          <w:rStyle w:val="StyleUnderline"/>
        </w:rPr>
        <w:t>hate the lab because he associates it with schoolwork.</w:t>
      </w:r>
      <w:r>
        <w:t xml:space="preserve"> </w:t>
      </w:r>
      <w:r w:rsidRPr="008A57D3">
        <w:rPr>
          <w:rStyle w:val="StyleUnderline"/>
        </w:rPr>
        <w:t xml:space="preserve">The administrator rationalizes his protective attitude toward the library as a defense of costly </w:t>
      </w:r>
      <w:r>
        <w:t xml:space="preserve">public </w:t>
      </w:r>
      <w:r w:rsidRPr="008A57D3">
        <w:rPr>
          <w:rStyle w:val="StyleUnderline"/>
        </w:rPr>
        <w:t>equipment against those who would play</w:t>
      </w:r>
      <w:r>
        <w:t xml:space="preserve"> with </w:t>
      </w:r>
      <w:r w:rsidRPr="008A57D3">
        <w:t>it</w:t>
      </w:r>
      <w:r w:rsidRPr="008A57D3">
        <w:rPr>
          <w:rStyle w:val="StyleUnderline"/>
        </w:rPr>
        <w:t xml:space="preserve"> rather than learn</w:t>
      </w:r>
      <w:r>
        <w:t xml:space="preserve">. </w:t>
      </w:r>
      <w:r w:rsidRPr="008A57D3">
        <w:rPr>
          <w:rStyle w:val="StyleUnderline"/>
        </w:rPr>
        <w:t>In this atmosphere the student</w:t>
      </w:r>
      <w:r>
        <w:t xml:space="preserve"> too often </w:t>
      </w:r>
      <w:r w:rsidRPr="008A57D3">
        <w:rPr>
          <w:rStyle w:val="StyleUnderline"/>
        </w:rPr>
        <w:t>uses the map, the lab, the encyclopedia, or the microscope only at the rare moments when the curriculum tells him to do so.</w:t>
      </w:r>
      <w:r>
        <w:t xml:space="preserve"> Even the great classics become part of "sophomore year" instead of marking a new turn in a person's life. </w:t>
      </w:r>
      <w:r w:rsidRPr="008A57D3">
        <w:rPr>
          <w:rStyle w:val="StyleUnderline"/>
        </w:rPr>
        <w:t xml:space="preserve">School removes things from everyday use by labeling them educational tools.¶ </w:t>
      </w:r>
      <w:proofErr w:type="gramStart"/>
      <w:r w:rsidRPr="008A57D3">
        <w:rPr>
          <w:rStyle w:val="StyleUnderline"/>
        </w:rPr>
        <w:t>If</w:t>
      </w:r>
      <w:proofErr w:type="gramEnd"/>
      <w:r w:rsidRPr="008A57D3">
        <w:rPr>
          <w:rStyle w:val="StyleUnderline"/>
        </w:rPr>
        <w:t xml:space="preserve"> we are to </w:t>
      </w:r>
      <w:proofErr w:type="spellStart"/>
      <w:r w:rsidRPr="008A57D3">
        <w:rPr>
          <w:rStyle w:val="StyleUnderline"/>
        </w:rPr>
        <w:t>deschool</w:t>
      </w:r>
      <w:proofErr w:type="spellEnd"/>
      <w:r w:rsidRPr="008A57D3">
        <w:rPr>
          <w:rStyle w:val="StyleUnderline"/>
        </w:rPr>
        <w:t>, both</w:t>
      </w:r>
      <w:r>
        <w:t xml:space="preserve"> tendencies </w:t>
      </w:r>
      <w:r w:rsidRPr="008A57D3">
        <w:rPr>
          <w:rStyle w:val="StyleUnderline"/>
        </w:rPr>
        <w:t>must be reversed. The general physical environment must be made accessible, and those physical learning resources</w:t>
      </w:r>
      <w:r>
        <w:t xml:space="preserve"> which have been reduced to teaching instruments </w:t>
      </w:r>
      <w:r w:rsidRPr="008A57D3">
        <w:rPr>
          <w:rStyle w:val="StyleUnderline"/>
        </w:rPr>
        <w:t>must become generally available for self-directed learning. Using things only as part of a curriculum can have an even worse effect than just removing them from the general environment. It can co</w:t>
      </w:r>
      <w:r>
        <w:rPr>
          <w:rStyle w:val="StyleUnderline"/>
        </w:rPr>
        <w:t>rrupt the attitudes of pupils.</w:t>
      </w:r>
    </w:p>
    <w:p w:rsidR="00975064" w:rsidRDefault="00975064" w:rsidP="00975064">
      <w:pPr>
        <w:pStyle w:val="Heading4"/>
      </w:pPr>
      <w:r>
        <w:t xml:space="preserve">Schools suppress student’s abilities to learn—only complete </w:t>
      </w:r>
      <w:proofErr w:type="spellStart"/>
      <w:r>
        <w:t>deschooling</w:t>
      </w:r>
      <w:proofErr w:type="spellEnd"/>
      <w:r>
        <w:t xml:space="preserve"> solves and allows for effective learning</w:t>
      </w:r>
    </w:p>
    <w:p w:rsidR="00975064" w:rsidRPr="0010366D" w:rsidRDefault="00975064" w:rsidP="00975064">
      <w:r>
        <w:rPr>
          <w:rStyle w:val="Style13ptBold"/>
        </w:rPr>
        <w:t>Gray,</w:t>
      </w:r>
      <w:r w:rsidRPr="003A35A7">
        <w:t xml:space="preserve"> </w:t>
      </w:r>
      <w:r>
        <w:t>r</w:t>
      </w:r>
      <w:r w:rsidRPr="003A35A7">
        <w:t>esearch Professor of Psychology at Boston College</w:t>
      </w:r>
      <w:r>
        <w:t xml:space="preserve">, </w:t>
      </w:r>
      <w:r>
        <w:rPr>
          <w:rStyle w:val="Style13ptBold"/>
        </w:rPr>
        <w:t>2016</w:t>
      </w:r>
      <w:r w:rsidRPr="003A35A7">
        <w:t xml:space="preserve"> (</w:t>
      </w:r>
      <w:r>
        <w:t xml:space="preserve">Peter, “Mother Nature’s Pedagogy: How </w:t>
      </w:r>
      <w:proofErr w:type="gramStart"/>
      <w:r>
        <w:t>Children  Educate</w:t>
      </w:r>
      <w:proofErr w:type="gramEnd"/>
      <w:r>
        <w:t xml:space="preserve"> Themselves”, </w:t>
      </w:r>
      <w:r w:rsidRPr="003A35A7">
        <w:t>The Palgrave International Handbook of Alternative Education</w:t>
      </w:r>
      <w:r>
        <w:t xml:space="preserve">, accessed on 7-13-17, </w:t>
      </w:r>
      <w:proofErr w:type="spellStart"/>
      <w:r>
        <w:t>gdi-JMa</w:t>
      </w:r>
      <w:proofErr w:type="spellEnd"/>
      <w:r>
        <w:t>)</w:t>
      </w:r>
    </w:p>
    <w:p w:rsidR="00975064" w:rsidRPr="008A57D3" w:rsidRDefault="00975064" w:rsidP="00975064">
      <w:pPr>
        <w:rPr>
          <w:rStyle w:val="StyleUnderline"/>
        </w:rPr>
      </w:pPr>
      <w:r w:rsidRPr="00E168B8">
        <w:rPr>
          <w:rStyle w:val="StyleUnderline"/>
        </w:rPr>
        <w:t>Curiosity, playfulness and sociability are the engines of natural learning</w:t>
      </w:r>
      <w:r>
        <w:t xml:space="preserve">. </w:t>
      </w:r>
      <w:r w:rsidRPr="00E168B8">
        <w:rPr>
          <w:rStyle w:val="StyleUnderline"/>
        </w:rPr>
        <w:t>Sadly</w:t>
      </w:r>
      <w:r>
        <w:t xml:space="preserve">, </w:t>
      </w:r>
      <w:r w:rsidRPr="00E168B8">
        <w:rPr>
          <w:rStyle w:val="StyleUnderline"/>
        </w:rPr>
        <w:t>these are</w:t>
      </w:r>
      <w:r>
        <w:t xml:space="preserve"> </w:t>
      </w:r>
      <w:r w:rsidRPr="00E168B8">
        <w:rPr>
          <w:rStyle w:val="StyleUnderline"/>
        </w:rPr>
        <w:t xml:space="preserve">precisely the drives that </w:t>
      </w:r>
      <w:r w:rsidRPr="00E168B8">
        <w:t>are</w:t>
      </w:r>
      <w:r>
        <w:t xml:space="preserve"> most likely to </w:t>
      </w:r>
      <w:r w:rsidRPr="00E168B8">
        <w:rPr>
          <w:rStyle w:val="StyleUnderline"/>
        </w:rPr>
        <w:t>get children into trouble in school.</w:t>
      </w:r>
      <w:r>
        <w:t xml:space="preserve"> </w:t>
      </w:r>
      <w:r w:rsidRPr="00E168B8">
        <w:rPr>
          <w:rStyle w:val="StyleUnderline"/>
        </w:rPr>
        <w:t>Schools</w:t>
      </w:r>
      <w:r>
        <w:t xml:space="preserve">, by design, </w:t>
      </w:r>
      <w:r w:rsidRPr="00E168B8">
        <w:rPr>
          <w:rStyle w:val="StyleUnderline"/>
        </w:rPr>
        <w:t>suppress the educative instincts</w:t>
      </w:r>
      <w:r>
        <w:t xml:space="preserve">. Such suppression is necessary to get a group of children to attend to the same lesson, all at the same time. </w:t>
      </w:r>
      <w:r w:rsidRPr="0010366D">
        <w:rPr>
          <w:rStyle w:val="StyleUnderline"/>
        </w:rPr>
        <w:t>These days, any one of these drives, uncontrolled, is likely to lead to a diagnosis of ADHD and treatment with a powerful drug.</w:t>
      </w:r>
      <w:r>
        <w:t xml:space="preserve"> In the past it would have led to a beating. Given that </w:t>
      </w:r>
      <w:r w:rsidRPr="0010366D">
        <w:rPr>
          <w:rStyle w:val="StyleUnderline"/>
        </w:rPr>
        <w:t>schools must quash the educative instincts</w:t>
      </w:r>
      <w:r>
        <w:t xml:space="preserve">, it is no surprise that none of the six conditions that I’ve listed as optimal for children’s self-education are present in standard schools: In schools, teachers are clearly understood to be the active, responsible ones (they “teach,” “educate,” “train”) and students are passive (they are “taught,” “educated,” “trained”). </w:t>
      </w:r>
      <w:r w:rsidRPr="0010366D">
        <w:rPr>
          <w:rStyle w:val="StyleUnderline"/>
        </w:rPr>
        <w:t>The students’ only job is to do as they are told</w:t>
      </w:r>
      <w:r>
        <w:t xml:space="preserve"> and take it on faith that this will produce education. </w:t>
      </w:r>
      <w:r w:rsidRPr="0010366D">
        <w:rPr>
          <w:rStyle w:val="StyleUnderline"/>
        </w:rPr>
        <w:t>Schools provide almost no time to play and explore</w:t>
      </w:r>
      <w:r>
        <w:t xml:space="preserve">. There used to be recess, but even that has been taken away in many modern schools. Students in school may be exposed to some of the tools of the culture, in very controlled and limited ways, but are not free to play with them. In school </w:t>
      </w:r>
      <w:r w:rsidRPr="0010366D">
        <w:rPr>
          <w:rStyle w:val="StyleUnderline"/>
        </w:rPr>
        <w:t>each student</w:t>
      </w:r>
      <w:r>
        <w:t xml:space="preserve"> typically </w:t>
      </w:r>
      <w:r w:rsidRPr="0010366D">
        <w:rPr>
          <w:rStyle w:val="StyleUnderline"/>
        </w:rPr>
        <w:t>has access</w:t>
      </w:r>
      <w:r>
        <w:t>—very minimal access—</w:t>
      </w:r>
      <w:r w:rsidRPr="0010366D">
        <w:rPr>
          <w:rStyle w:val="StyleUnderline"/>
        </w:rPr>
        <w:t>to just one adult, and that adult is the student’s judge</w:t>
      </w:r>
      <w:r>
        <w:t xml:space="preserve">, determining whether the student passes or fails. In school </w:t>
      </w:r>
      <w:r w:rsidRPr="0010366D">
        <w:rPr>
          <w:rStyle w:val="StyleUnderline"/>
        </w:rPr>
        <w:t>children are strictly segregated by age, deprived of interaction with older and younger</w:t>
      </w:r>
      <w:r>
        <w:t xml:space="preserve"> children, from whom they have the most to learn. </w:t>
      </w:r>
      <w:r w:rsidRPr="0010366D">
        <w:rPr>
          <w:rStyle w:val="StyleUnderline"/>
        </w:rPr>
        <w:t>Standard schools are not by any stretch of the imagination democracies</w:t>
      </w:r>
      <w:r>
        <w:t>. They are highly stratified, top-down structures. Students, at the bottom, have no power at all and are deprived of what anywhere else are considered basic human rights.</w:t>
      </w:r>
      <w:r w:rsidRPr="009644EF">
        <w:rPr>
          <w:sz w:val="12"/>
        </w:rPr>
        <w:t xml:space="preserve">¶ </w:t>
      </w:r>
      <w:proofErr w:type="gramStart"/>
      <w:r>
        <w:t>If</w:t>
      </w:r>
      <w:proofErr w:type="gramEnd"/>
      <w:r>
        <w:t xml:space="preserve"> we want to create a system of education that builds upon children’s natural ways of learning, we can’t do so by tinkering with the current system. </w:t>
      </w:r>
      <w:r w:rsidRPr="0010366D">
        <w:rPr>
          <w:rStyle w:val="StyleUnderline"/>
        </w:rPr>
        <w:t>We have to start from scratch.</w:t>
      </w:r>
    </w:p>
    <w:p w:rsidR="00DE45BA" w:rsidRDefault="00DE45BA" w:rsidP="00DE45BA">
      <w:pPr>
        <w:pStyle w:val="Heading4"/>
      </w:pPr>
      <w:r>
        <w:t xml:space="preserve">Embrace new “west coast” styles of learning – Key to solving </w:t>
      </w:r>
      <w:proofErr w:type="spellStart"/>
      <w:r>
        <w:t>Deschooling</w:t>
      </w:r>
      <w:proofErr w:type="spellEnd"/>
      <w:r>
        <w:t xml:space="preserve"> through exponential social changes.</w:t>
      </w:r>
    </w:p>
    <w:p w:rsidR="00DE45BA" w:rsidRPr="00B47F01" w:rsidRDefault="00DE45BA" w:rsidP="00DE45BA">
      <w:r w:rsidRPr="00465B1B">
        <w:rPr>
          <w:rStyle w:val="Style13ptBold"/>
        </w:rPr>
        <w:t>Hardy</w:t>
      </w:r>
      <w:r>
        <w:t xml:space="preserve">, </w:t>
      </w:r>
      <w:r w:rsidRPr="00B47F01">
        <w:t>art teacher in secondary schools for 30 years</w:t>
      </w:r>
      <w:r>
        <w:t xml:space="preserve">, </w:t>
      </w:r>
      <w:r w:rsidRPr="00B47F01">
        <w:t>20</w:t>
      </w:r>
      <w:r w:rsidRPr="00465B1B">
        <w:rPr>
          <w:rStyle w:val="Style13ptBold"/>
        </w:rPr>
        <w:t>12</w:t>
      </w:r>
      <w:r w:rsidRPr="00B47F01">
        <w:t xml:space="preserve"> [Tom. "De-Schooling Art and Design: </w:t>
      </w:r>
      <w:proofErr w:type="spellStart"/>
      <w:r w:rsidRPr="00B47F01">
        <w:t>Illich</w:t>
      </w:r>
      <w:proofErr w:type="spellEnd"/>
      <w:r w:rsidRPr="00B47F01">
        <w:t xml:space="preserve"> Redux." International Journal of Art &amp; Design Education, vol. 31, no. 2, June 2012, pp. 153-165. EBSCOhost, doi:10.1111/j.1476-8070.2012.01731.x. // GDI JM]</w:t>
      </w:r>
    </w:p>
    <w:p w:rsidR="00DE45BA" w:rsidRPr="009F05AA" w:rsidRDefault="00DE45BA" w:rsidP="00DE45BA">
      <w:pPr>
        <w:rPr>
          <w:strike/>
          <w:sz w:val="16"/>
        </w:rPr>
      </w:pPr>
      <w:r w:rsidRPr="00B47F01">
        <w:rPr>
          <w:rStyle w:val="StyleUnderline"/>
        </w:rPr>
        <w:t>This</w:t>
      </w:r>
      <w:r w:rsidRPr="009F05AA">
        <w:rPr>
          <w:sz w:val="16"/>
        </w:rPr>
        <w:t xml:space="preserve"> very much </w:t>
      </w:r>
      <w:r w:rsidRPr="00B47F01">
        <w:rPr>
          <w:rStyle w:val="StyleUnderline"/>
        </w:rPr>
        <w:t>signposts</w:t>
      </w:r>
      <w:r w:rsidRPr="009F05AA">
        <w:rPr>
          <w:sz w:val="16"/>
        </w:rPr>
        <w:t xml:space="preserve"> </w:t>
      </w:r>
      <w:r w:rsidRPr="00B47F01">
        <w:rPr>
          <w:rStyle w:val="StyleUnderline"/>
        </w:rPr>
        <w:t>a twenty-first-century work ethic</w:t>
      </w:r>
      <w:r w:rsidRPr="009F05AA">
        <w:rPr>
          <w:sz w:val="16"/>
        </w:rPr>
        <w:t xml:space="preserve"> which can be </w:t>
      </w:r>
      <w:r w:rsidRPr="00B47F01">
        <w:rPr>
          <w:rStyle w:val="StyleUnderline"/>
        </w:rPr>
        <w:t>seen in the matrix structure</w:t>
      </w:r>
      <w:r w:rsidRPr="009F05AA">
        <w:rPr>
          <w:sz w:val="16"/>
        </w:rPr>
        <w:t xml:space="preserve"> </w:t>
      </w:r>
      <w:r w:rsidRPr="00B47F01">
        <w:rPr>
          <w:rStyle w:val="StyleUnderline"/>
        </w:rPr>
        <w:t>and</w:t>
      </w:r>
      <w:r w:rsidRPr="009F05AA">
        <w:rPr>
          <w:sz w:val="16"/>
        </w:rPr>
        <w:t xml:space="preserve"> </w:t>
      </w:r>
      <w:r w:rsidRPr="00B47F01">
        <w:rPr>
          <w:rStyle w:val="StyleUnderline"/>
        </w:rPr>
        <w:t>inclusivity</w:t>
      </w:r>
      <w:r w:rsidRPr="009F05AA">
        <w:rPr>
          <w:sz w:val="16"/>
        </w:rPr>
        <w:t xml:space="preserve"> </w:t>
      </w:r>
      <w:r w:rsidRPr="00B47F01">
        <w:rPr>
          <w:rStyle w:val="StyleUnderline"/>
        </w:rPr>
        <w:t>of</w:t>
      </w:r>
      <w:r w:rsidRPr="009F05AA">
        <w:rPr>
          <w:sz w:val="16"/>
        </w:rPr>
        <w:t xml:space="preserve"> key twenty-</w:t>
      </w:r>
      <w:proofErr w:type="spellStart"/>
      <w:r w:rsidRPr="009F05AA">
        <w:rPr>
          <w:sz w:val="16"/>
        </w:rPr>
        <w:t>firstcentury</w:t>
      </w:r>
      <w:proofErr w:type="spellEnd"/>
      <w:r w:rsidRPr="009F05AA">
        <w:rPr>
          <w:sz w:val="16"/>
        </w:rPr>
        <w:t xml:space="preserve"> </w:t>
      </w:r>
      <w:r w:rsidRPr="00B47F01">
        <w:rPr>
          <w:rStyle w:val="StyleUnderline"/>
        </w:rPr>
        <w:t>companies such as Apple and Google</w:t>
      </w:r>
      <w:r w:rsidRPr="009F05AA">
        <w:rPr>
          <w:sz w:val="16"/>
        </w:rPr>
        <w:t xml:space="preserve">: </w:t>
      </w:r>
      <w:r w:rsidRPr="00B47F01">
        <w:rPr>
          <w:rStyle w:val="StyleUnderline"/>
        </w:rPr>
        <w:t>companies which have broken ‘the monopoly of the industrial mode’</w:t>
      </w:r>
      <w:r w:rsidRPr="009F05AA">
        <w:rPr>
          <w:sz w:val="16"/>
        </w:rPr>
        <w:t xml:space="preserve"> (Goodwin 2010). This </w:t>
      </w:r>
      <w:r w:rsidRPr="00B47F01">
        <w:rPr>
          <w:rStyle w:val="StyleUnderline"/>
        </w:rPr>
        <w:t>work ethic has been described</w:t>
      </w:r>
      <w:r w:rsidRPr="009F05AA">
        <w:rPr>
          <w:sz w:val="16"/>
        </w:rPr>
        <w:t xml:space="preserve"> by Barry Barnes (Professor of Leadership at the Wayne Huizenga School of Business and Entrepreneurship) in his book Business Wisdom from the Grateful Dead. </w:t>
      </w:r>
      <w:r w:rsidRPr="00B47F01">
        <w:rPr>
          <w:rStyle w:val="StyleUnderline"/>
        </w:rPr>
        <w:t>He posits that this deconstructed laid-back west coast approach to creativity has been a key influence</w:t>
      </w:r>
      <w:r w:rsidRPr="009F05AA">
        <w:rPr>
          <w:sz w:val="16"/>
        </w:rPr>
        <w:t xml:space="preserve"> on many companies at the forefront of the digital revolution. </w:t>
      </w:r>
      <w:r w:rsidRPr="00B47F01">
        <w:rPr>
          <w:rStyle w:val="StyleUnderline"/>
        </w:rPr>
        <w:t>He suggests that it is their willingness ‘to improvise, to embrace errors as a source of learning and to listen’</w:t>
      </w:r>
      <w:r w:rsidRPr="009F05AA">
        <w:rPr>
          <w:sz w:val="16"/>
        </w:rPr>
        <w:t xml:space="preserve"> (Goodwin 2010) which </w:t>
      </w:r>
      <w:r w:rsidRPr="00B47F01">
        <w:rPr>
          <w:rStyle w:val="StyleUnderline"/>
        </w:rPr>
        <w:t>has been key</w:t>
      </w:r>
      <w:r w:rsidRPr="009F05AA">
        <w:rPr>
          <w:sz w:val="16"/>
        </w:rPr>
        <w:t xml:space="preserve"> to the success of companies who have welcomed this </w:t>
      </w:r>
      <w:proofErr w:type="spellStart"/>
      <w:r w:rsidRPr="009F05AA">
        <w:rPr>
          <w:sz w:val="16"/>
        </w:rPr>
        <w:t>rhizomatic</w:t>
      </w:r>
      <w:proofErr w:type="spellEnd"/>
      <w:r w:rsidRPr="009F05AA">
        <w:rPr>
          <w:sz w:val="16"/>
        </w:rPr>
        <w:t xml:space="preserve"> business model. </w:t>
      </w:r>
      <w:r w:rsidRPr="00B47F01">
        <w:rPr>
          <w:rStyle w:val="StyleUnderline"/>
        </w:rPr>
        <w:t>One of the features</w:t>
      </w:r>
      <w:r w:rsidRPr="009F05AA">
        <w:rPr>
          <w:sz w:val="16"/>
        </w:rPr>
        <w:t xml:space="preserve"> </w:t>
      </w:r>
      <w:r w:rsidRPr="00B47F01">
        <w:rPr>
          <w:rStyle w:val="StyleUnderline"/>
        </w:rPr>
        <w:t>of</w:t>
      </w:r>
      <w:r w:rsidRPr="009F05AA">
        <w:rPr>
          <w:sz w:val="16"/>
        </w:rPr>
        <w:t xml:space="preserve"> </w:t>
      </w:r>
      <w:r w:rsidRPr="00B47F01">
        <w:rPr>
          <w:rStyle w:val="StyleUnderline"/>
        </w:rPr>
        <w:t>such success</w:t>
      </w:r>
      <w:r w:rsidRPr="009F05AA">
        <w:rPr>
          <w:sz w:val="16"/>
        </w:rPr>
        <w:t xml:space="preserve"> </w:t>
      </w:r>
      <w:r w:rsidRPr="00B47F01">
        <w:rPr>
          <w:rStyle w:val="StyleUnderline"/>
        </w:rPr>
        <w:t>is</w:t>
      </w:r>
      <w:r w:rsidRPr="009F05AA">
        <w:rPr>
          <w:sz w:val="16"/>
        </w:rPr>
        <w:t xml:space="preserve"> the importance placed on sharing knowledge across company tiers, which is, of course, mirrored in the interactivity of Web 2.0 (one of the ‘convivial tools’ inspired directly by </w:t>
      </w:r>
      <w:proofErr w:type="spellStart"/>
      <w:r w:rsidRPr="009F05AA">
        <w:rPr>
          <w:sz w:val="16"/>
        </w:rPr>
        <w:t>Illich</w:t>
      </w:r>
      <w:proofErr w:type="spellEnd"/>
      <w:r w:rsidRPr="009F05AA">
        <w:rPr>
          <w:sz w:val="16"/>
        </w:rPr>
        <w:t xml:space="preserve">) and finds resonance in the co-constructivist teaching and fellow-travelling described by Carnell and Lodge, </w:t>
      </w:r>
      <w:r w:rsidRPr="00B47F01">
        <w:rPr>
          <w:rStyle w:val="StyleUnderline"/>
        </w:rPr>
        <w:t>where ‘individuals learn together, generating knowledge and understandings they would not achieve alone’</w:t>
      </w:r>
      <w:r w:rsidRPr="009F05AA">
        <w:rPr>
          <w:sz w:val="16"/>
        </w:rPr>
        <w:t xml:space="preserve"> (Pringle 2009, 178). </w:t>
      </w:r>
      <w:r w:rsidRPr="00B47F01">
        <w:rPr>
          <w:rStyle w:val="StyleUnderline"/>
        </w:rPr>
        <w:t>Societal changes are exponential</w:t>
      </w:r>
      <w:r w:rsidRPr="009F05AA">
        <w:rPr>
          <w:sz w:val="16"/>
        </w:rPr>
        <w:t xml:space="preserve">. </w:t>
      </w:r>
      <w:r w:rsidRPr="00B47F01">
        <w:rPr>
          <w:rStyle w:val="StyleUnderline"/>
        </w:rPr>
        <w:t xml:space="preserve">This change of paradigm; from a hierarchical to a matrix model; from an industrial/passive populace to collaborative/active contributors to a twenty-first-century economy, can be seen at all levels in English society: from coalition government to the installation of self-service tills at supermarkets and the abandoning of speed cameras in </w:t>
      </w:r>
      <w:proofErr w:type="spellStart"/>
      <w:r w:rsidRPr="00B47F01">
        <w:rPr>
          <w:rStyle w:val="StyleUnderline"/>
        </w:rPr>
        <w:t>favour</w:t>
      </w:r>
      <w:proofErr w:type="spellEnd"/>
      <w:r w:rsidRPr="00B47F01">
        <w:rPr>
          <w:rStyle w:val="StyleUnderline"/>
        </w:rPr>
        <w:t xml:space="preserve"> of ‘</w:t>
      </w:r>
      <w:proofErr w:type="spellStart"/>
      <w:r w:rsidRPr="00B47F01">
        <w:rPr>
          <w:rStyle w:val="StyleUnderline"/>
        </w:rPr>
        <w:t>honour</w:t>
      </w:r>
      <w:proofErr w:type="spellEnd"/>
      <w:r w:rsidRPr="00B47F01">
        <w:rPr>
          <w:rStyle w:val="StyleUnderline"/>
        </w:rPr>
        <w:t>’ systems to which people seem to be rising</w:t>
      </w:r>
      <w:r w:rsidRPr="009F05AA">
        <w:rPr>
          <w:sz w:val="16"/>
        </w:rPr>
        <w:t xml:space="preserve">. </w:t>
      </w:r>
      <w:r w:rsidRPr="00465B1B">
        <w:rPr>
          <w:rStyle w:val="StyleUnderline"/>
        </w:rPr>
        <w:t>Cynics might say that such changes are financially driven rather than idealistic, but the effect is the same</w:t>
      </w:r>
      <w:r w:rsidRPr="009F05AA">
        <w:rPr>
          <w:sz w:val="16"/>
        </w:rPr>
        <w:t xml:space="preserve">. </w:t>
      </w:r>
      <w:r w:rsidRPr="00B47F01">
        <w:rPr>
          <w:rStyle w:val="StyleUnderline"/>
        </w:rPr>
        <w:t>Trust is returned in kind.</w:t>
      </w:r>
      <w:r w:rsidRPr="009F05AA">
        <w:rPr>
          <w:sz w:val="16"/>
        </w:rPr>
        <w:t xml:space="preserve"> </w:t>
      </w:r>
      <w:r w:rsidRPr="00B47F01">
        <w:rPr>
          <w:rStyle w:val="StyleUnderline"/>
        </w:rPr>
        <w:t xml:space="preserve">Since my school abolished sanctions for bad </w:t>
      </w:r>
      <w:proofErr w:type="spellStart"/>
      <w:r w:rsidRPr="00B47F01">
        <w:rPr>
          <w:rStyle w:val="StyleUnderline"/>
        </w:rPr>
        <w:t>behaviour</w:t>
      </w:r>
      <w:proofErr w:type="spellEnd"/>
      <w:r w:rsidRPr="00B47F01">
        <w:rPr>
          <w:rStyle w:val="StyleUnderline"/>
        </w:rPr>
        <w:t xml:space="preserve">, such </w:t>
      </w:r>
      <w:proofErr w:type="spellStart"/>
      <w:r w:rsidRPr="00B47F01">
        <w:rPr>
          <w:rStyle w:val="StyleUnderline"/>
        </w:rPr>
        <w:t>behaviour</w:t>
      </w:r>
      <w:proofErr w:type="spellEnd"/>
      <w:r w:rsidRPr="00B47F01">
        <w:rPr>
          <w:rStyle w:val="StyleUnderline"/>
        </w:rPr>
        <w:t xml:space="preserve"> became a rarity, and, with the decision to abandon the archaic use of bells to signal lesson changes, came a significant improvement in timekeeping on the part of students.</w:t>
      </w:r>
      <w:r w:rsidRPr="009F05AA">
        <w:rPr>
          <w:sz w:val="16"/>
        </w:rPr>
        <w:t xml:space="preserve"> Art departments who have opted for the holistically assessed, politically neutral, linear IB Visual Arts course have continued to nurture successful artists. It was reported (BBC 2009) that </w:t>
      </w:r>
      <w:r w:rsidRPr="00B47F01">
        <w:rPr>
          <w:rStyle w:val="StyleUnderline"/>
        </w:rPr>
        <w:t>teachers who had opted out of the Standard Assessment Tests</w:t>
      </w:r>
      <w:r w:rsidRPr="009F05AA">
        <w:rPr>
          <w:sz w:val="16"/>
        </w:rPr>
        <w:t xml:space="preserve"> (used to assess the attainment of children attending maintained schools in England at key stages) </w:t>
      </w:r>
      <w:r w:rsidRPr="00B47F01">
        <w:rPr>
          <w:rStyle w:val="StyleUnderline"/>
        </w:rPr>
        <w:t>had come to much the same conclusions as those who conducted them under duress</w:t>
      </w:r>
      <w:r w:rsidRPr="009F05AA">
        <w:rPr>
          <w:sz w:val="16"/>
        </w:rPr>
        <w:t xml:space="preserve">. </w:t>
      </w:r>
      <w:r w:rsidRPr="00B47F01">
        <w:rPr>
          <w:rStyle w:val="StyleUnderline"/>
        </w:rPr>
        <w:t>Logic would suggest that it is time to ditch the duress and return unqualified trust to teachers who, unimpeded by league table scrutiny, might develop a broader, more scholarly methodology</w:t>
      </w:r>
      <w:r w:rsidRPr="009F05AA">
        <w:rPr>
          <w:sz w:val="16"/>
        </w:rPr>
        <w:t xml:space="preserve"> For: Society can be destroyed … when it extinguishes the free use of the natural abilities of society’s members, when it isolates people from each other and locks them into a manmade shell, when it undermines the texture of community by promoting extreme social </w:t>
      </w:r>
      <w:proofErr w:type="spellStart"/>
      <w:r w:rsidRPr="009F05AA">
        <w:rPr>
          <w:sz w:val="16"/>
        </w:rPr>
        <w:t>polarisation</w:t>
      </w:r>
      <w:proofErr w:type="spellEnd"/>
      <w:r w:rsidRPr="009F05AA">
        <w:rPr>
          <w:sz w:val="16"/>
        </w:rPr>
        <w:t>. (</w:t>
      </w:r>
      <w:proofErr w:type="spellStart"/>
      <w:r w:rsidRPr="009F05AA">
        <w:rPr>
          <w:sz w:val="16"/>
        </w:rPr>
        <w:t>Illich</w:t>
      </w:r>
      <w:proofErr w:type="spellEnd"/>
      <w:r w:rsidRPr="009F05AA">
        <w:rPr>
          <w:sz w:val="16"/>
        </w:rPr>
        <w:t xml:space="preserve"> 1973, xi)</w:t>
      </w:r>
    </w:p>
    <w:p w:rsidR="00975064" w:rsidRDefault="00975064" w:rsidP="003423BB">
      <w:pPr>
        <w:pStyle w:val="Heading3"/>
      </w:pPr>
      <w:r>
        <w:t>Neoliberalism</w:t>
      </w:r>
    </w:p>
    <w:p w:rsidR="00975064" w:rsidRDefault="00975064" w:rsidP="00975064">
      <w:pPr>
        <w:pStyle w:val="Heading4"/>
      </w:pPr>
      <w:r>
        <w:t xml:space="preserve">Effective </w:t>
      </w:r>
      <w:proofErr w:type="spellStart"/>
      <w:r>
        <w:t>deschooling</w:t>
      </w:r>
      <w:proofErr w:type="spellEnd"/>
      <w:r>
        <w:t xml:space="preserve"> leads to the breakdown of political barriers—allows for true public ownership and the end of private control</w:t>
      </w:r>
    </w:p>
    <w:p w:rsidR="00975064" w:rsidRDefault="00975064" w:rsidP="00975064">
      <w:pPr>
        <w:rPr>
          <w:rStyle w:val="Style13ptBold"/>
          <w:b w:val="0"/>
          <w:sz w:val="22"/>
        </w:rPr>
      </w:pPr>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w:t>
      </w:r>
      <w:r w:rsidRPr="000A1CD0">
        <w:t xml:space="preserve">(Ivan, </w:t>
      </w:r>
      <w:proofErr w:type="spellStart"/>
      <w:r w:rsidRPr="000A1CD0">
        <w:t>Deschooling</w:t>
      </w:r>
      <w:proofErr w:type="spellEnd"/>
      <w:r w:rsidRPr="000A1CD0">
        <w:t xml:space="preserve"> Society,</w:t>
      </w:r>
      <w:r>
        <w:t xml:space="preserve"> Harrow Books, chapter 6, pg. 37</w:t>
      </w:r>
      <w:r w:rsidRPr="000A1CD0">
        <w:t>, GDI-</w:t>
      </w:r>
      <w:proofErr w:type="spellStart"/>
      <w:r w:rsidRPr="000A1CD0">
        <w:t>JMa</w:t>
      </w:r>
      <w:proofErr w:type="spellEnd"/>
      <w:r w:rsidRPr="000A1CD0">
        <w:t>)</w:t>
      </w:r>
    </w:p>
    <w:p w:rsidR="00975064" w:rsidRDefault="00975064" w:rsidP="00975064">
      <w:r w:rsidRPr="000A1CD0">
        <w:t>*We do not endorse any offensive language found in this card*</w:t>
      </w:r>
    </w:p>
    <w:p w:rsidR="00975064" w:rsidRDefault="00975064" w:rsidP="00975064">
      <w:pPr>
        <w:rPr>
          <w:rStyle w:val="StyleUnderline"/>
        </w:rPr>
      </w:pPr>
      <w:r>
        <w:t xml:space="preserve">An even more </w:t>
      </w:r>
      <w:r w:rsidRPr="00542356">
        <w:rPr>
          <w:rStyle w:val="StyleUnderline"/>
        </w:rPr>
        <w:t xml:space="preserve">valuable body of scientiﬁc objects and data may be withheld from general access--and even from qualiﬁed scientists--under the guise of national security. </w:t>
      </w:r>
      <w:r w:rsidRPr="00300A9E">
        <w:rPr>
          <w:rStyle w:val="StyleUnderline"/>
        </w:rPr>
        <w:t>Until recently science</w:t>
      </w:r>
      <w:r>
        <w:t xml:space="preserve"> was the one forum which </w:t>
      </w:r>
      <w:r w:rsidRPr="00300A9E">
        <w:rPr>
          <w:rStyle w:val="StyleUnderline"/>
        </w:rPr>
        <w:t>functioned like an anarchist's dream. Each man capable of doing research had more or less the same opportunity of access to its tools and to a hearing by the community of peers</w:t>
      </w:r>
      <w:r>
        <w:t xml:space="preserve">. Now bureaucratization and organization have placed much of science beyond public reach. Indeed, </w:t>
      </w:r>
      <w:r w:rsidRPr="00300A9E">
        <w:rPr>
          <w:rStyle w:val="StyleUnderline"/>
        </w:rPr>
        <w:t>what used to be an international network of scientiﬁc information has been splintered</w:t>
      </w:r>
      <w:r>
        <w:t xml:space="preserve"> into an arena of competing </w:t>
      </w:r>
      <w:proofErr w:type="gramStart"/>
      <w:r>
        <w:t>teams.</w:t>
      </w:r>
      <w:proofErr w:type="gramEnd"/>
      <w:r>
        <w:t xml:space="preserve"> </w:t>
      </w:r>
      <w:r w:rsidRPr="00300A9E">
        <w:rPr>
          <w:rStyle w:val="StyleUnderline"/>
        </w:rPr>
        <w:t>The members as well as the artifacts</w:t>
      </w:r>
      <w:r>
        <w:t xml:space="preserve"> of the scientiﬁc community </w:t>
      </w:r>
      <w:r w:rsidRPr="00300A9E">
        <w:rPr>
          <w:rStyle w:val="StyleUnderline"/>
        </w:rPr>
        <w:t>have been locked into national and corporate programs oriented toward practical achievement</w:t>
      </w:r>
      <w:r>
        <w:t xml:space="preserve">, </w:t>
      </w:r>
      <w:r w:rsidRPr="00300A9E">
        <w:rPr>
          <w:rStyle w:val="StyleUnderline"/>
        </w:rPr>
        <w:t>to the radical impoverishment of the men who support these nations and corporations</w:t>
      </w:r>
      <w:r>
        <w:t xml:space="preserve">. In a world </w:t>
      </w:r>
      <w:r w:rsidRPr="00300A9E">
        <w:rPr>
          <w:rStyle w:val="StyleUnderline"/>
        </w:rPr>
        <w:t xml:space="preserve">which is controlled and owned by nations and corporations, only limited access to educational objects will ever be possible. But increased access to those objects which can be shared for educational purposes may enlighten us enough to help us to break through these ultimate political barriers. Public schools transfer control over the educational uses of objects from private to professional hands. The institutional inversion of schools could empower the individual to reclaim the right to use them for education. A truly public kind of ownership might begin to emerge if private or corporate control over the ¶ educational aspect of "things" were brought to the vanishing point. </w:t>
      </w:r>
    </w:p>
    <w:p w:rsidR="003423BB" w:rsidRDefault="003423BB" w:rsidP="003423BB">
      <w:pPr>
        <w:pStyle w:val="Heading3"/>
      </w:pPr>
      <w:r>
        <w:t>Sustainability</w:t>
      </w:r>
    </w:p>
    <w:p w:rsidR="003423BB" w:rsidRPr="003E42DF" w:rsidRDefault="003423BB" w:rsidP="003423BB">
      <w:pPr>
        <w:pStyle w:val="Heading4"/>
      </w:pPr>
      <w:proofErr w:type="spellStart"/>
      <w:r w:rsidRPr="003E42DF">
        <w:t>Deschooling</w:t>
      </w:r>
      <w:proofErr w:type="spellEnd"/>
      <w:r w:rsidRPr="003E42DF">
        <w:t xml:space="preserve"> solves unsustainability by exposing the constructions of the world as unsustainable</w:t>
      </w:r>
    </w:p>
    <w:p w:rsidR="003423BB" w:rsidRDefault="003423BB" w:rsidP="003423BB">
      <w:pPr>
        <w:rPr>
          <w:rStyle w:val="StyleUnderline"/>
          <w:b w:val="0"/>
        </w:rPr>
      </w:pPr>
      <w:proofErr w:type="spellStart"/>
      <w:r w:rsidRPr="00BD7CAA">
        <w:rPr>
          <w:rStyle w:val="Style13ptBold"/>
        </w:rPr>
        <w:t>Hern</w:t>
      </w:r>
      <w:proofErr w:type="spellEnd"/>
      <w:r w:rsidRPr="003E42DF">
        <w:t>, Author and activist, he teaches and le</w:t>
      </w:r>
      <w:r>
        <w:t xml:space="preserve">ctures at multiple universities </w:t>
      </w:r>
      <w:r w:rsidRPr="003423BB">
        <w:rPr>
          <w:rStyle w:val="Style13ptBold"/>
        </w:rPr>
        <w:t>1998</w:t>
      </w:r>
      <w:r>
        <w:rPr>
          <w:rStyle w:val="Style13ptBold"/>
        </w:rPr>
        <w:t xml:space="preserve"> </w:t>
      </w:r>
      <w:r w:rsidRPr="003E42DF">
        <w:t xml:space="preserve">(Matt </w:t>
      </w:r>
      <w:proofErr w:type="spellStart"/>
      <w:r w:rsidRPr="003E42DF">
        <w:t>Hern</w:t>
      </w:r>
      <w:proofErr w:type="spellEnd"/>
      <w:r w:rsidRPr="003E42DF">
        <w:t xml:space="preserve">, 1998, "The Promise of </w:t>
      </w:r>
      <w:proofErr w:type="spellStart"/>
      <w:r w:rsidRPr="003E42DF">
        <w:t>Deschooling</w:t>
      </w:r>
      <w:proofErr w:type="spellEnd"/>
      <w:r w:rsidRPr="003E42DF">
        <w:t xml:space="preserve">," Social </w:t>
      </w:r>
      <w:proofErr w:type="spellStart"/>
      <w:r w:rsidRPr="003E42DF">
        <w:t>Anarchisms</w:t>
      </w:r>
      <w:proofErr w:type="spellEnd"/>
      <w:r w:rsidRPr="003E42DF">
        <w:t>, https://theanarchistlibrary.org/library/matt-hern-the-promise-of-deschooling//GDI-JB</w:t>
      </w:r>
    </w:p>
    <w:p w:rsidR="003423BB" w:rsidRDefault="003423BB" w:rsidP="003423BB">
      <w:r w:rsidRPr="003E42DF">
        <w:t xml:space="preserve">I believe that </w:t>
      </w:r>
      <w:proofErr w:type="spellStart"/>
      <w:r w:rsidRPr="00BD7CAA">
        <w:rPr>
          <w:rStyle w:val="StyleUnderline"/>
        </w:rPr>
        <w:t>deschooling</w:t>
      </w:r>
      <w:proofErr w:type="spellEnd"/>
      <w:r w:rsidRPr="00BD7CAA">
        <w:rPr>
          <w:rStyle w:val="StyleUnderline"/>
        </w:rPr>
        <w:t xml:space="preserve"> represents a fundamental piece in the construction of an ecological society. To resist compulsory schooling is to resist the other-control of our lives at levels that dig at the very root of family and community at a daily, visceral level. </w:t>
      </w:r>
      <w:r w:rsidRPr="003E42DF">
        <w:t xml:space="preserve">Real </w:t>
      </w:r>
      <w:r w:rsidRPr="00BD7CAA">
        <w:rPr>
          <w:rStyle w:val="StyleUnderline"/>
        </w:rPr>
        <w:t>communities can and are being built around an opposition to monopoly schooling</w:t>
      </w:r>
      <w:r w:rsidRPr="003E42DF">
        <w:t xml:space="preserve"> all across the continent</w:t>
      </w:r>
      <w:r w:rsidRPr="00BD7CAA">
        <w:rPr>
          <w:rStyle w:val="StyleUnderline"/>
        </w:rPr>
        <w:t>. The most compelling of these movements are those which are rejecting not only government schools, but the cultural and pedagogical assumptions of schooling and education themselves</w:t>
      </w:r>
      <w:r w:rsidRPr="003E42DF">
        <w:t xml:space="preserve">. </w:t>
      </w:r>
      <w:r w:rsidRPr="00BD7CAA">
        <w:rPr>
          <w:rStyle w:val="StyleUnderline"/>
        </w:rPr>
        <w:t xml:space="preserve">It is easily possible to envision a society where schools are transformed into community learning </w:t>
      </w:r>
      <w:proofErr w:type="spellStart"/>
      <w:r w:rsidRPr="00BD7CAA">
        <w:rPr>
          <w:rStyle w:val="StyleUnderline"/>
        </w:rPr>
        <w:t>centres</w:t>
      </w:r>
      <w:proofErr w:type="spellEnd"/>
      <w:r w:rsidRPr="00BD7CAA">
        <w:rPr>
          <w:rStyle w:val="StyleUnderline"/>
        </w:rPr>
        <w:t xml:space="preserve"> that fade into a </w:t>
      </w:r>
      <w:proofErr w:type="spellStart"/>
      <w:r w:rsidRPr="00BD7CAA">
        <w:rPr>
          <w:rStyle w:val="StyleUnderline"/>
        </w:rPr>
        <w:t>localist</w:t>
      </w:r>
      <w:proofErr w:type="spellEnd"/>
      <w:r w:rsidRPr="00BD7CAA">
        <w:rPr>
          <w:rStyle w:val="StyleUnderline"/>
        </w:rPr>
        <w:t xml:space="preserve"> fabric, and are replaced by a vast array of learning facilities and networks, specific training programs, apprenticeships, internships and mentorships, public utilities like libraries, museums and science </w:t>
      </w:r>
      <w:proofErr w:type="spellStart"/>
      <w:r w:rsidRPr="00BD7CAA">
        <w:rPr>
          <w:rStyle w:val="StyleUnderline"/>
        </w:rPr>
        <w:t>centres</w:t>
      </w:r>
      <w:proofErr w:type="spellEnd"/>
      <w:r w:rsidRPr="00BD7CAA">
        <w:rPr>
          <w:rStyle w:val="StyleUnderline"/>
        </w:rPr>
        <w:t>.</w:t>
      </w:r>
      <w:r w:rsidRPr="003E42DF">
        <w:t xml:space="preserve"> </w:t>
      </w:r>
      <w:r w:rsidRPr="00BD7CAA">
        <w:rPr>
          <w:rStyle w:val="StyleUnderline"/>
        </w:rPr>
        <w:t xml:space="preserve">The simplistic monoculture of compulsory schooling is abandoned in </w:t>
      </w:r>
      <w:proofErr w:type="spellStart"/>
      <w:r w:rsidRPr="00BD7CAA">
        <w:rPr>
          <w:rStyle w:val="StyleUnderline"/>
        </w:rPr>
        <w:t>favour</w:t>
      </w:r>
      <w:proofErr w:type="spellEnd"/>
      <w:r w:rsidRPr="00BD7CAA">
        <w:rPr>
          <w:rStyle w:val="StyleUnderline"/>
        </w:rPr>
        <w:t xml:space="preserve"> of innumerable learning projects, based on innumerable visions of human development,</w:t>
      </w:r>
      <w:r w:rsidRPr="003E42DF">
        <w:t xml:space="preserve"> and children and adults alike are able to design, manage and evaluate the pace, style and character of their own lives and learning</w:t>
      </w:r>
      <w:r w:rsidRPr="00BD7CAA">
        <w:rPr>
          <w:rStyle w:val="StyleUnderline"/>
        </w:rPr>
        <w:t>. The implications of schools reverberate throughout our culture, and it is plainly clear that an ecological society cannot bear the burden that schools place on our kids, families and communities.</w:t>
      </w:r>
      <w:r w:rsidRPr="003E42DF">
        <w:t xml:space="preserve"> T</w:t>
      </w:r>
      <w:r w:rsidRPr="00BD7CAA">
        <w:rPr>
          <w:rStyle w:val="StyleUnderline"/>
        </w:rPr>
        <w:t xml:space="preserve">hey are crude constructions for a world that has been exposed as unethical and unsustainable. </w:t>
      </w:r>
      <w:proofErr w:type="spellStart"/>
      <w:r w:rsidRPr="003E42DF">
        <w:t>Deschooling</w:t>
      </w:r>
      <w:proofErr w:type="spellEnd"/>
      <w:r w:rsidRPr="003E42DF">
        <w:t xml:space="preserve"> represents a tangible and comprehensive site for a disciplined renunciation of centralized control, and a transformative vision, not only of personal autonomy, but of genuine social freedom.</w:t>
      </w:r>
    </w:p>
    <w:p w:rsidR="00840776" w:rsidRDefault="00840776" w:rsidP="00840776">
      <w:pPr>
        <w:pStyle w:val="Heading3"/>
      </w:pPr>
      <w:r>
        <w:t>A/T: Utopian</w:t>
      </w:r>
    </w:p>
    <w:p w:rsidR="00840776" w:rsidRPr="00F97E14" w:rsidRDefault="00840776" w:rsidP="00840776">
      <w:pPr>
        <w:pStyle w:val="Heading4"/>
      </w:pPr>
      <w:r w:rsidRPr="00F97E14">
        <w:t>Reforms with the intention of helping kids don’t quite do that, they haven’t considered the fundamental question of whether schooling is best or not</w:t>
      </w:r>
    </w:p>
    <w:p w:rsidR="00840776" w:rsidRPr="00755FC3" w:rsidRDefault="00840776" w:rsidP="00840776">
      <w:pPr>
        <w:rPr>
          <w:b/>
          <w:sz w:val="26"/>
        </w:rPr>
      </w:pPr>
      <w:proofErr w:type="spellStart"/>
      <w:r>
        <w:rPr>
          <w:rStyle w:val="Style13ptBold"/>
        </w:rPr>
        <w:t>Gatto</w:t>
      </w:r>
      <w:proofErr w:type="spellEnd"/>
      <w:r w:rsidRPr="0045608A">
        <w:t>, New York teacher of the year, graduate studies at Berkley and Cornell,</w:t>
      </w:r>
      <w:r>
        <w:rPr>
          <w:rStyle w:val="Style13ptBold"/>
        </w:rPr>
        <w:t xml:space="preserve"> </w:t>
      </w:r>
      <w:r w:rsidRPr="0045608A">
        <w:rPr>
          <w:rStyle w:val="Style13ptBold"/>
        </w:rPr>
        <w:t>2000</w:t>
      </w:r>
      <w:r w:rsidRPr="0045608A">
        <w:t xml:space="preserve"> (John, The </w:t>
      </w:r>
      <w:proofErr w:type="gramStart"/>
      <w:r w:rsidRPr="0045608A">
        <w:t>Under</w:t>
      </w:r>
      <w:proofErr w:type="gramEnd"/>
      <w:r w:rsidRPr="0045608A">
        <w:t xml:space="preserve"> Ground History of American Education, </w:t>
      </w:r>
      <w:proofErr w:type="spellStart"/>
      <w:r w:rsidRPr="0045608A">
        <w:t>pgs</w:t>
      </w:r>
      <w:proofErr w:type="spellEnd"/>
      <w:r>
        <w:t xml:space="preserve"> 113-114, GDI-JB)</w:t>
      </w:r>
    </w:p>
    <w:p w:rsidR="00840776" w:rsidRDefault="00840776" w:rsidP="00840776">
      <w:pPr>
        <w:rPr>
          <w:rStyle w:val="StyleUnderline"/>
        </w:rPr>
      </w:pPr>
      <w:r w:rsidRPr="003E42DF">
        <w:t xml:space="preserve">Have I made too much of this? </w:t>
      </w:r>
      <w:r w:rsidRPr="00056308">
        <w:rPr>
          <w:rStyle w:val="StyleUnderline"/>
        </w:rPr>
        <w:t>What on earth is wrong with wanting to help people, even in</w:t>
      </w:r>
      <w:r>
        <w:rPr>
          <w:rStyle w:val="StyleUnderline"/>
        </w:rPr>
        <w:t xml:space="preserve"> </w:t>
      </w:r>
      <w:r w:rsidRPr="00056308">
        <w:rPr>
          <w:rStyle w:val="StyleUnderline"/>
        </w:rPr>
        <w:t>institutionalizing the helping urge so it becomes more reliable?</w:t>
      </w:r>
      <w:r w:rsidRPr="003E42DF">
        <w:t xml:space="preserve"> Just this: </w:t>
      </w:r>
      <w:r w:rsidRPr="00056308">
        <w:rPr>
          <w:rStyle w:val="StyleUnderline"/>
        </w:rPr>
        <w:t>the helping equation is not as</w:t>
      </w:r>
      <w:r>
        <w:rPr>
          <w:rStyle w:val="StyleUnderline"/>
        </w:rPr>
        <w:t xml:space="preserve"> </w:t>
      </w:r>
      <w:r w:rsidRPr="00056308">
        <w:rPr>
          <w:rStyle w:val="StyleUnderline"/>
        </w:rPr>
        <w:t xml:space="preserve">simple as utopians imagined. </w:t>
      </w:r>
      <w:r w:rsidRPr="003E42DF">
        <w:t>I remember the shock I felt on many occasions when my well-meant</w:t>
      </w:r>
      <w:r>
        <w:t xml:space="preserve"> </w:t>
      </w:r>
      <w:r w:rsidRPr="003E42DF">
        <w:t>intercession into obvious problems a kid was having were met with some variation of the angry cry,</w:t>
      </w:r>
      <w:r>
        <w:t xml:space="preserve"> </w:t>
      </w:r>
      <w:r w:rsidRPr="003E42DF">
        <w:t>"Leave me alone!" as if my assistance actually would have made things worse. It was baffling how</w:t>
      </w:r>
      <w:r>
        <w:t xml:space="preserve"> </w:t>
      </w:r>
      <w:r w:rsidRPr="003E42DF">
        <w:t xml:space="preserve">often that happened, and I was a well-liked teacher. </w:t>
      </w:r>
      <w:r w:rsidRPr="00056308">
        <w:rPr>
          <w:rStyle w:val="StyleUnderline"/>
        </w:rPr>
        <w:t>Is it possible there are hills that nature or God</w:t>
      </w:r>
      <w:r>
        <w:rPr>
          <w:rStyle w:val="StyleUnderline"/>
        </w:rPr>
        <w:t xml:space="preserve"> </w:t>
      </w:r>
      <w:r w:rsidRPr="00056308">
        <w:rPr>
          <w:rStyle w:val="StyleUnderline"/>
        </w:rPr>
        <w:t>demands we climb alone or become forever the less for having been carried over them?</w:t>
      </w:r>
      <w:r>
        <w:rPr>
          <w:rStyle w:val="StyleUnderline"/>
        </w:rPr>
        <w:t xml:space="preserve"> </w:t>
      </w:r>
      <w:r w:rsidRPr="00056308">
        <w:rPr>
          <w:rStyle w:val="StyleUnderline"/>
        </w:rPr>
        <w:t>The plans of true believers for our lives may well be better than our own when judged against some</w:t>
      </w:r>
      <w:r>
        <w:rPr>
          <w:rStyle w:val="StyleUnderline"/>
        </w:rPr>
        <w:t xml:space="preserve"> </w:t>
      </w:r>
      <w:r w:rsidRPr="00056308">
        <w:rPr>
          <w:rStyle w:val="StyleUnderline"/>
        </w:rPr>
        <w:t xml:space="preserve">abstract official standard, but </w:t>
      </w:r>
      <w:r w:rsidRPr="00056308">
        <w:rPr>
          <w:rStyle w:val="Emphasis"/>
        </w:rPr>
        <w:t>to deny people their personal struggles is to render existence absurd.</w:t>
      </w:r>
      <w:r>
        <w:rPr>
          <w:rStyle w:val="Emphasis"/>
        </w:rPr>
        <w:t xml:space="preserve"> </w:t>
      </w:r>
      <w:r w:rsidRPr="00056308">
        <w:rPr>
          <w:rStyle w:val="StyleUnderline"/>
        </w:rPr>
        <w:t>What are we left with then besides some unspeakable Chautauqua, a liar’s world which promises that if</w:t>
      </w:r>
      <w:r>
        <w:rPr>
          <w:rStyle w:val="StyleUnderline"/>
        </w:rPr>
        <w:t xml:space="preserve"> </w:t>
      </w:r>
      <w:r w:rsidRPr="00056308">
        <w:rPr>
          <w:rStyle w:val="StyleUnderline"/>
        </w:rPr>
        <w:t>only the rules are followed, good lives will ensue? Inconvenience, discomfort, hurt, defeat, and tragedy</w:t>
      </w:r>
      <w:r>
        <w:rPr>
          <w:rStyle w:val="StyleUnderline"/>
        </w:rPr>
        <w:t xml:space="preserve"> </w:t>
      </w:r>
      <w:r w:rsidRPr="00056308">
        <w:rPr>
          <w:rStyle w:val="StyleUnderline"/>
        </w:rPr>
        <w:t>are inevitable accompaniments of our time on earth; we learn to manage trouble by managing trouble,</w:t>
      </w:r>
      <w:r>
        <w:rPr>
          <w:rStyle w:val="StyleUnderline"/>
        </w:rPr>
        <w:t xml:space="preserve"> </w:t>
      </w:r>
      <w:r w:rsidRPr="00056308">
        <w:rPr>
          <w:rStyle w:val="StyleUnderline"/>
        </w:rPr>
        <w:t xml:space="preserve">not by turning our burden over to another. </w:t>
      </w:r>
      <w:r w:rsidRPr="003E42DF">
        <w:t>Think of the mutilated spirit that victims of overprotective</w:t>
      </w:r>
      <w:r>
        <w:t xml:space="preserve"> </w:t>
      </w:r>
      <w:r w:rsidRPr="003E42DF">
        <w:t xml:space="preserve">parents carry long after they are grown and gone from home. </w:t>
      </w:r>
      <w:r w:rsidRPr="00056308">
        <w:rPr>
          <w:rStyle w:val="StyleUnderline"/>
        </w:rPr>
        <w:t>What should make you suspicious about</w:t>
      </w:r>
      <w:r>
        <w:rPr>
          <w:rStyle w:val="StyleUnderline"/>
        </w:rPr>
        <w:t xml:space="preserve"> </w:t>
      </w:r>
      <w:r w:rsidRPr="00056308">
        <w:rPr>
          <w:rStyle w:val="StyleUnderline"/>
        </w:rPr>
        <w:t>School is its relentless compulsion. Why should this rich, brawling, utterly successful nation ever have</w:t>
      </w:r>
      <w:r>
        <w:rPr>
          <w:rStyle w:val="StyleUnderline"/>
        </w:rPr>
        <w:t xml:space="preserve"> </w:t>
      </w:r>
      <w:r w:rsidRPr="00056308">
        <w:rPr>
          <w:rStyle w:val="StyleUnderline"/>
        </w:rPr>
        <w:t>needed to resort to compulsion to push people into school classes—unless advocates of forced</w:t>
      </w:r>
      <w:r>
        <w:rPr>
          <w:rStyle w:val="StyleUnderline"/>
        </w:rPr>
        <w:t xml:space="preserve"> </w:t>
      </w:r>
      <w:r w:rsidRPr="00056308">
        <w:rPr>
          <w:rStyle w:val="StyleUnderline"/>
        </w:rPr>
        <w:t>schooling were driven by peculiar philosophical beliefs not commonly shared?</w:t>
      </w:r>
      <w:r>
        <w:rPr>
          <w:rStyle w:val="StyleUnderline"/>
        </w:rPr>
        <w:t xml:space="preserve"> </w:t>
      </w:r>
      <w:r w:rsidRPr="003E42DF">
        <w:t xml:space="preserve">Another thing should concern </w:t>
      </w:r>
      <w:proofErr w:type="gramStart"/>
      <w:r w:rsidRPr="003E42DF">
        <w:t xml:space="preserve">you, </w:t>
      </w:r>
      <w:r w:rsidRPr="00056308">
        <w:rPr>
          <w:rStyle w:val="StyleUnderline"/>
        </w:rPr>
        <w:t>that</w:t>
      </w:r>
      <w:proofErr w:type="gramEnd"/>
      <w:r w:rsidRPr="00056308">
        <w:rPr>
          <w:rStyle w:val="StyleUnderline"/>
        </w:rPr>
        <w:t xml:space="preserve"> the consequences of orthodox mass schooling have never been</w:t>
      </w:r>
      <w:r>
        <w:rPr>
          <w:rStyle w:val="StyleUnderline"/>
        </w:rPr>
        <w:t xml:space="preserve"> </w:t>
      </w:r>
      <w:r w:rsidRPr="00056308">
        <w:rPr>
          <w:rStyle w:val="StyleUnderline"/>
        </w:rPr>
        <w:t>fully thought through.</w:t>
      </w:r>
      <w:r w:rsidRPr="003E42DF">
        <w:t xml:space="preserve"> </w:t>
      </w:r>
      <w:r w:rsidRPr="00056308">
        <w:rPr>
          <w:rStyle w:val="StyleUnderline"/>
        </w:rPr>
        <w:t>To show you what I mean, consider the example of Sir Humphrey Davy,</w:t>
      </w:r>
      <w:r>
        <w:rPr>
          <w:rStyle w:val="StyleUnderline"/>
        </w:rPr>
        <w:t xml:space="preserve"> </w:t>
      </w:r>
      <w:r w:rsidRPr="00056308">
        <w:rPr>
          <w:rStyle w:val="StyleUnderline"/>
        </w:rPr>
        <w:t>inventor of the coalmine "safety" lamp after an 1812 explosion in which ninety-two boys and men were</w:t>
      </w:r>
      <w:r>
        <w:rPr>
          <w:rStyle w:val="StyleUnderline"/>
        </w:rPr>
        <w:t xml:space="preserve"> </w:t>
      </w:r>
      <w:r w:rsidRPr="00056308">
        <w:rPr>
          <w:rStyle w:val="StyleUnderline"/>
        </w:rPr>
        <w:t>killed. Davy’s assignment to the honor roll of saintliness came from his assertion that the sole object of</w:t>
      </w:r>
      <w:r>
        <w:rPr>
          <w:rStyle w:val="StyleUnderline"/>
        </w:rPr>
        <w:t xml:space="preserve"> </w:t>
      </w:r>
      <w:r w:rsidRPr="00056308">
        <w:rPr>
          <w:rStyle w:val="StyleUnderline"/>
        </w:rPr>
        <w:t>his concern was to "serve the cause of humanity"—a declaration made credible by his refusal to patent</w:t>
      </w:r>
      <w:r>
        <w:rPr>
          <w:rStyle w:val="StyleUnderline"/>
        </w:rPr>
        <w:t xml:space="preserve"> </w:t>
      </w:r>
      <w:r w:rsidRPr="00056308">
        <w:rPr>
          <w:rStyle w:val="StyleUnderline"/>
        </w:rPr>
        <w:t>the device.</w:t>
      </w:r>
      <w:r>
        <w:rPr>
          <w:rStyle w:val="StyleUnderline"/>
        </w:rPr>
        <w:t xml:space="preserve"> </w:t>
      </w:r>
      <w:r w:rsidRPr="00056308">
        <w:rPr>
          <w:rStyle w:val="StyleUnderline"/>
        </w:rPr>
        <w:t>Let nobody deny that the safety lamp decreased the danger of explosion relative to older methods of</w:t>
      </w:r>
      <w:r>
        <w:rPr>
          <w:rStyle w:val="StyleUnderline"/>
        </w:rPr>
        <w:t xml:space="preserve"> </w:t>
      </w:r>
      <w:r w:rsidRPr="00056308">
        <w:rPr>
          <w:rStyle w:val="StyleUnderline"/>
        </w:rPr>
        <w:t>illumination, but the brutal fact is that many more miners died because of Davy’s invention</w:t>
      </w:r>
      <w:r w:rsidRPr="003E42DF">
        <w:t>. It allowed</w:t>
      </w:r>
      <w:r>
        <w:t xml:space="preserve"> </w:t>
      </w:r>
      <w:r w:rsidRPr="003E42DF">
        <w:t>the coal industry to grow rapidly, bringing vastly more men into the mines than before, opening deeper</w:t>
      </w:r>
      <w:r>
        <w:t xml:space="preserve"> </w:t>
      </w:r>
      <w:r w:rsidRPr="003E42DF">
        <w:t>tunnels, exposing miners to mortal dangers of which fire-damp is only one, dangers for which there is</w:t>
      </w:r>
      <w:r>
        <w:t xml:space="preserve"> </w:t>
      </w:r>
      <w:r w:rsidRPr="003E42DF">
        <w:t>no protection</w:t>
      </w:r>
      <w:r w:rsidRPr="00056308">
        <w:rPr>
          <w:rStyle w:val="StyleUnderline"/>
        </w:rPr>
        <w:t xml:space="preserve">. Davy’s "safety" lamp brought safety only in the most ironic sense; it was a </w:t>
      </w:r>
      <w:proofErr w:type="spellStart"/>
      <w:r w:rsidRPr="00056308">
        <w:rPr>
          <w:rStyle w:val="StyleUnderline"/>
        </w:rPr>
        <w:t>profitenhancement</w:t>
      </w:r>
      <w:proofErr w:type="spellEnd"/>
      <w:r>
        <w:rPr>
          <w:rStyle w:val="StyleUnderline"/>
        </w:rPr>
        <w:t xml:space="preserve"> </w:t>
      </w:r>
      <w:r w:rsidRPr="00056308">
        <w:rPr>
          <w:rStyle w:val="StyleUnderline"/>
        </w:rPr>
        <w:t>lamp most of all. Its most prominent effect was to allow the growth of industry, a</w:t>
      </w:r>
      <w:r>
        <w:rPr>
          <w:rStyle w:val="StyleUnderline"/>
        </w:rPr>
        <w:t xml:space="preserve"> </w:t>
      </w:r>
      <w:r w:rsidRPr="00056308">
        <w:rPr>
          <w:rStyle w:val="StyleUnderline"/>
        </w:rPr>
        <w:t>blessing to some, a curse to others, but far from an unambiguous good because it wasted many more</w:t>
      </w:r>
      <w:r>
        <w:rPr>
          <w:rStyle w:val="StyleUnderline"/>
        </w:rPr>
        <w:t xml:space="preserve"> </w:t>
      </w:r>
      <w:r w:rsidRPr="00056308">
        <w:rPr>
          <w:rStyle w:val="StyleUnderline"/>
        </w:rPr>
        <w:t>lives than it saved.</w:t>
      </w:r>
      <w:r>
        <w:rPr>
          <w:rStyle w:val="StyleUnderline"/>
        </w:rPr>
        <w:t xml:space="preserve"> </w:t>
      </w:r>
      <w:r w:rsidRPr="00056308">
        <w:rPr>
          <w:rStyle w:val="StyleUnderline"/>
        </w:rPr>
        <w:t>Serving "the cause of humanity" through forced government schooling may also turn out to be a</w:t>
      </w:r>
      <w:r>
        <w:rPr>
          <w:rStyle w:val="StyleUnderline"/>
        </w:rPr>
        <w:t xml:space="preserve"> </w:t>
      </w:r>
      <w:r w:rsidRPr="00056308">
        <w:rPr>
          <w:rStyle w:val="StyleUnderline"/>
        </w:rPr>
        <w:t>stranger matter than it appears, another Davy lamp in different costume.</w:t>
      </w:r>
    </w:p>
    <w:p w:rsidR="00774643" w:rsidRPr="00774643" w:rsidRDefault="00774643" w:rsidP="00774643">
      <w:pPr>
        <w:pStyle w:val="Heading3"/>
      </w:pPr>
      <w:r w:rsidRPr="00774643">
        <w:t>A/T: Utopian - Technology</w:t>
      </w:r>
    </w:p>
    <w:p w:rsidR="00774643" w:rsidRDefault="00774643" w:rsidP="00774643">
      <w:pPr>
        <w:pStyle w:val="Heading4"/>
      </w:pPr>
      <w:proofErr w:type="spellStart"/>
      <w:r>
        <w:t>Deschooling</w:t>
      </w:r>
      <w:proofErr w:type="spellEnd"/>
      <w:r>
        <w:t xml:space="preserve"> is possible in the status quo through technology.</w:t>
      </w:r>
    </w:p>
    <w:p w:rsidR="00774643" w:rsidRDefault="00774643" w:rsidP="00774643">
      <w:pPr>
        <w:rPr>
          <w:sz w:val="16"/>
          <w:szCs w:val="16"/>
        </w:rPr>
      </w:pPr>
      <w:r w:rsidRPr="00816E80">
        <w:rPr>
          <w:rStyle w:val="Style13ptBold"/>
        </w:rPr>
        <w:t>Winchester</w:t>
      </w:r>
      <w:r>
        <w:t xml:space="preserve">, </w:t>
      </w:r>
      <w:r w:rsidRPr="00816E80">
        <w:rPr>
          <w:sz w:val="12"/>
        </w:rPr>
        <w:t>professor and former dean in the University of Calgary, 20</w:t>
      </w:r>
      <w:r w:rsidRPr="00816E80">
        <w:rPr>
          <w:rStyle w:val="Style13ptBold"/>
        </w:rPr>
        <w:t>06</w:t>
      </w:r>
      <w:r>
        <w:t xml:space="preserve"> </w:t>
      </w:r>
      <w:r w:rsidRPr="00816E80">
        <w:rPr>
          <w:sz w:val="16"/>
          <w:szCs w:val="16"/>
        </w:rPr>
        <w:t xml:space="preserve">[Ian. "Whatever Happened to </w:t>
      </w:r>
      <w:proofErr w:type="spellStart"/>
      <w:r w:rsidRPr="00816E80">
        <w:rPr>
          <w:sz w:val="16"/>
          <w:szCs w:val="16"/>
        </w:rPr>
        <w:t>DeSchooling</w:t>
      </w:r>
      <w:proofErr w:type="spellEnd"/>
      <w:r w:rsidRPr="00816E80">
        <w:rPr>
          <w:sz w:val="16"/>
          <w:szCs w:val="16"/>
        </w:rPr>
        <w:t xml:space="preserve"> Society?" The Journal of Educational Thought, vol. 40, no. 1, 2006, pp. 1-4, Research Library, </w:t>
      </w:r>
      <w:hyperlink r:id="rId8" w:history="1">
        <w:r w:rsidRPr="00816E80">
          <w:rPr>
            <w:sz w:val="16"/>
            <w:szCs w:val="16"/>
          </w:rPr>
          <w:t>http://proxy.foley.gonzaga.edu/login?url=https://search.proquest.com/docview/213814748?accountid=1557</w:t>
        </w:r>
      </w:hyperlink>
      <w:r w:rsidRPr="00816E80">
        <w:rPr>
          <w:sz w:val="16"/>
          <w:szCs w:val="16"/>
        </w:rPr>
        <w:t xml:space="preserve">. </w:t>
      </w:r>
      <w:r w:rsidRPr="00816E80">
        <w:rPr>
          <w:b/>
          <w:bCs/>
          <w:sz w:val="16"/>
          <w:szCs w:val="16"/>
        </w:rPr>
        <w:t xml:space="preserve">// </w:t>
      </w:r>
      <w:r w:rsidRPr="00816E80">
        <w:rPr>
          <w:sz w:val="16"/>
          <w:szCs w:val="16"/>
        </w:rPr>
        <w:t>GDI JM]</w:t>
      </w:r>
    </w:p>
    <w:p w:rsidR="00774643" w:rsidRPr="009F05AA" w:rsidRDefault="00774643" w:rsidP="00774643">
      <w:pPr>
        <w:rPr>
          <w:sz w:val="16"/>
        </w:rPr>
      </w:pPr>
      <w:proofErr w:type="spellStart"/>
      <w:r w:rsidRPr="00B47F01">
        <w:rPr>
          <w:rStyle w:val="StyleUnderline"/>
        </w:rPr>
        <w:t>Illich</w:t>
      </w:r>
      <w:proofErr w:type="spellEnd"/>
      <w:r w:rsidRPr="00B47F01">
        <w:rPr>
          <w:rStyle w:val="StyleUnderline"/>
        </w:rPr>
        <w:t xml:space="preserve"> was writing</w:t>
      </w:r>
      <w:r w:rsidRPr="009F05AA">
        <w:rPr>
          <w:sz w:val="16"/>
        </w:rPr>
        <w:t xml:space="preserve"> in the 1970s </w:t>
      </w:r>
      <w:r w:rsidRPr="00B47F01">
        <w:rPr>
          <w:rStyle w:val="StyleUnderline"/>
        </w:rPr>
        <w:t xml:space="preserve">when the computer was the new educational </w:t>
      </w:r>
      <w:proofErr w:type="spellStart"/>
      <w:r w:rsidRPr="00B47F01">
        <w:rPr>
          <w:rStyle w:val="StyleUnderline"/>
        </w:rPr>
        <w:t>saviour</w:t>
      </w:r>
      <w:proofErr w:type="spellEnd"/>
      <w:r w:rsidRPr="009F05AA">
        <w:rPr>
          <w:sz w:val="16"/>
        </w:rPr>
        <w:t xml:space="preserve">, </w:t>
      </w:r>
      <w:r w:rsidRPr="00816E80">
        <w:rPr>
          <w:rStyle w:val="StyleUnderline"/>
        </w:rPr>
        <w:t>though the personal computer</w:t>
      </w:r>
      <w:r w:rsidRPr="009F05AA">
        <w:rPr>
          <w:sz w:val="16"/>
        </w:rPr>
        <w:t xml:space="preserve">, neither the IBM PC and its clones nor the Macintosh, had not yet been invented. </w:t>
      </w:r>
      <w:r w:rsidRPr="00816E80">
        <w:rPr>
          <w:rStyle w:val="StyleUnderline"/>
        </w:rPr>
        <w:t>Nor had the World Wide Web with its search engines and fabulous data bases, online academic journals or easy on-line purchase of books been invented either.</w:t>
      </w:r>
      <w:r w:rsidRPr="009F05AA">
        <w:rPr>
          <w:sz w:val="16"/>
        </w:rPr>
        <w:t xml:space="preserve"> But </w:t>
      </w:r>
      <w:r w:rsidRPr="00B47F01">
        <w:rPr>
          <w:rStyle w:val="StyleUnderline"/>
        </w:rPr>
        <w:t>they are omnipresent in our own time</w:t>
      </w:r>
      <w:r w:rsidRPr="009F05AA">
        <w:rPr>
          <w:sz w:val="16"/>
        </w:rPr>
        <w:t xml:space="preserve">. </w:t>
      </w:r>
      <w:r w:rsidRPr="00816E80">
        <w:rPr>
          <w:rStyle w:val="StyleUnderline"/>
        </w:rPr>
        <w:t>Does this make a difference?</w:t>
      </w:r>
      <w:r w:rsidRPr="009F05AA">
        <w:rPr>
          <w:sz w:val="16"/>
        </w:rPr>
        <w:t xml:space="preserve"> </w:t>
      </w:r>
      <w:r w:rsidRPr="00B47F01">
        <w:rPr>
          <w:rStyle w:val="StyleUnderline"/>
        </w:rPr>
        <w:t xml:space="preserve">Can a </w:t>
      </w:r>
      <w:proofErr w:type="spellStart"/>
      <w:r w:rsidRPr="00B47F01">
        <w:rPr>
          <w:rStyle w:val="StyleUnderline"/>
        </w:rPr>
        <w:t>deschooled</w:t>
      </w:r>
      <w:proofErr w:type="spellEnd"/>
      <w:r w:rsidRPr="00B47F01">
        <w:rPr>
          <w:rStyle w:val="StyleUnderline"/>
        </w:rPr>
        <w:t xml:space="preserve"> yet highly educated society come into being because of the ubiquity of information, pedagogical programming, and cheap access to educational materials of nearly anybody's interest</w:t>
      </w:r>
      <w:r w:rsidRPr="009F05AA">
        <w:rPr>
          <w:sz w:val="16"/>
        </w:rPr>
        <w:t xml:space="preserve">? </w:t>
      </w:r>
      <w:r w:rsidRPr="00816E80">
        <w:rPr>
          <w:rStyle w:val="StyleUnderline"/>
        </w:rPr>
        <w:t>Could all, or nearly all, parents become the educators for their children up to (say) university level - where self-education is arguably already primary in any event, mainly due to a benign pedagogical neglect of those housed there.</w:t>
      </w:r>
      <w:r w:rsidRPr="009F05AA">
        <w:rPr>
          <w:sz w:val="16"/>
        </w:rPr>
        <w:t xml:space="preserve"> I confess that I do not know the answer to this. But I do know </w:t>
      </w:r>
      <w:r w:rsidRPr="00B47F01">
        <w:rPr>
          <w:rStyle w:val="StyleUnderline"/>
        </w:rPr>
        <w:t>one community in my present city</w:t>
      </w:r>
      <w:r w:rsidRPr="009F05AA">
        <w:rPr>
          <w:sz w:val="16"/>
        </w:rPr>
        <w:t xml:space="preserve">, </w:t>
      </w:r>
      <w:r w:rsidRPr="00816E80">
        <w:rPr>
          <w:rStyle w:val="StyleUnderline"/>
        </w:rPr>
        <w:t>Calgary, in the province of Alberta, Canada,</w:t>
      </w:r>
      <w:r w:rsidRPr="009F05AA">
        <w:rPr>
          <w:sz w:val="16"/>
        </w:rPr>
        <w:t xml:space="preserve"> that </w:t>
      </w:r>
      <w:r w:rsidRPr="00B47F01">
        <w:rPr>
          <w:rStyle w:val="StyleUnderline"/>
        </w:rPr>
        <w:t>is trying to make the most of the present opportunities to school their children at home so that they get the kind of education the parents want, in spite of the requirements for institutionalized schooling</w:t>
      </w:r>
      <w:r w:rsidRPr="003D5A19">
        <w:rPr>
          <w:rStyle w:val="StyleUnderline"/>
        </w:rPr>
        <w:t>. I am thinking of the Chinese community in Calgary</w:t>
      </w:r>
      <w:r w:rsidRPr="009F05AA">
        <w:rPr>
          <w:sz w:val="16"/>
        </w:rPr>
        <w:t xml:space="preserve">. </w:t>
      </w:r>
      <w:r w:rsidRPr="00B47F01">
        <w:rPr>
          <w:rStyle w:val="StyleUnderline"/>
        </w:rPr>
        <w:t>This community</w:t>
      </w:r>
      <w:r w:rsidRPr="009F05AA">
        <w:rPr>
          <w:sz w:val="16"/>
        </w:rPr>
        <w:t xml:space="preserve">, </w:t>
      </w:r>
      <w:r w:rsidRPr="003D5A19">
        <w:rPr>
          <w:rStyle w:val="StyleUnderline"/>
        </w:rPr>
        <w:t>which maintains astonishing internal connections</w:t>
      </w:r>
      <w:r w:rsidRPr="009F05AA">
        <w:rPr>
          <w:sz w:val="16"/>
        </w:rPr>
        <w:t xml:space="preserve">, </w:t>
      </w:r>
      <w:r w:rsidRPr="00B47F01">
        <w:rPr>
          <w:rStyle w:val="StyleUnderline"/>
        </w:rPr>
        <w:t>works internally to try to be sure that their children learn to read, to write, to know the elements of English and arithmetic, and if possible, master not only spoken Chinese</w:t>
      </w:r>
      <w:r w:rsidRPr="009F05AA">
        <w:rPr>
          <w:sz w:val="16"/>
        </w:rPr>
        <w:t xml:space="preserve"> (</w:t>
      </w:r>
      <w:r w:rsidRPr="003D5A19">
        <w:rPr>
          <w:rStyle w:val="StyleUnderline"/>
        </w:rPr>
        <w:t>whether Mandarin or Cantonese</w:t>
      </w:r>
      <w:r w:rsidRPr="009F05AA">
        <w:rPr>
          <w:sz w:val="16"/>
        </w:rPr>
        <w:t xml:space="preserve">) </w:t>
      </w:r>
      <w:r w:rsidRPr="00B47F01">
        <w:rPr>
          <w:rStyle w:val="StyleUnderline"/>
        </w:rPr>
        <w:t>but also the written form of the language.</w:t>
      </w:r>
      <w:r w:rsidRPr="009F05AA">
        <w:rPr>
          <w:sz w:val="16"/>
        </w:rPr>
        <w:t xml:space="preserve"> Their </w:t>
      </w:r>
      <w:r w:rsidRPr="00B47F01">
        <w:rPr>
          <w:rStyle w:val="StyleUnderline"/>
        </w:rPr>
        <w:t xml:space="preserve">children often take music lessons up the highest levels possible, as well </w:t>
      </w:r>
      <w:proofErr w:type="spellStart"/>
      <w:proofErr w:type="gramStart"/>
      <w:r w:rsidRPr="00B47F01">
        <w:rPr>
          <w:rStyle w:val="StyleUnderline"/>
        </w:rPr>
        <w:t>a</w:t>
      </w:r>
      <w:proofErr w:type="spellEnd"/>
      <w:r w:rsidRPr="00B47F01">
        <w:rPr>
          <w:rStyle w:val="StyleUnderline"/>
        </w:rPr>
        <w:t xml:space="preserve"> participate</w:t>
      </w:r>
      <w:proofErr w:type="gramEnd"/>
      <w:r w:rsidRPr="00B47F01">
        <w:rPr>
          <w:rStyle w:val="StyleUnderline"/>
        </w:rPr>
        <w:t xml:space="preserve"> in volunteer activities in the community or engage in sports of a variety of kinds. The community is concerned to see that every child can qualify if possible to enter one of the traditional learned professions, especially law or medicine, but also education itself or engineering.</w:t>
      </w:r>
      <w:r w:rsidRPr="009F05AA">
        <w:rPr>
          <w:sz w:val="16"/>
        </w:rPr>
        <w:t xml:space="preserve"> </w:t>
      </w:r>
      <w:r w:rsidRPr="003D5A19">
        <w:rPr>
          <w:rStyle w:val="StyleUnderline"/>
        </w:rPr>
        <w:t>Yet this is also perhaps the most electronically connected community in the country. Mobile phones are ubiquitous</w:t>
      </w:r>
      <w:r w:rsidRPr="009F05AA">
        <w:rPr>
          <w:sz w:val="16"/>
        </w:rPr>
        <w:t xml:space="preserve">. </w:t>
      </w:r>
      <w:r w:rsidRPr="003D5A19">
        <w:rPr>
          <w:rStyle w:val="StyleUnderline"/>
        </w:rPr>
        <w:t>Music downloading, on-line photography, and internet access are more or less universal</w:t>
      </w:r>
      <w:r w:rsidRPr="009F05AA">
        <w:rPr>
          <w:sz w:val="16"/>
        </w:rPr>
        <w:t xml:space="preserve">. </w:t>
      </w:r>
      <w:r w:rsidRPr="00B47F01">
        <w:rPr>
          <w:rStyle w:val="StyleUnderline"/>
        </w:rPr>
        <w:t>Game playing of every imaginable kind is encouraged</w:t>
      </w:r>
      <w:r w:rsidRPr="009F05AA">
        <w:rPr>
          <w:sz w:val="16"/>
        </w:rPr>
        <w:t xml:space="preserve">, </w:t>
      </w:r>
      <w:r w:rsidRPr="003D5A19">
        <w:rPr>
          <w:rStyle w:val="StyleUnderline"/>
        </w:rPr>
        <w:t>especially the high level kinds that involve attempts to establish or expand empires</w:t>
      </w:r>
      <w:r w:rsidRPr="009F05AA">
        <w:rPr>
          <w:sz w:val="16"/>
        </w:rPr>
        <w:t xml:space="preserve">. </w:t>
      </w:r>
      <w:r w:rsidRPr="00B47F01">
        <w:rPr>
          <w:rStyle w:val="StyleUnderline"/>
        </w:rPr>
        <w:t>I have</w:t>
      </w:r>
      <w:r w:rsidRPr="009F05AA">
        <w:rPr>
          <w:sz w:val="16"/>
        </w:rPr>
        <w:t xml:space="preserve"> been privileged to </w:t>
      </w:r>
      <w:r w:rsidRPr="00B47F01">
        <w:rPr>
          <w:rStyle w:val="StyleUnderline"/>
        </w:rPr>
        <w:t>watch</w:t>
      </w:r>
      <w:r w:rsidRPr="009F05AA">
        <w:rPr>
          <w:sz w:val="16"/>
        </w:rPr>
        <w:t xml:space="preserve"> </w:t>
      </w:r>
      <w:r w:rsidRPr="00B47F01">
        <w:rPr>
          <w:rStyle w:val="StyleUnderline"/>
        </w:rPr>
        <w:t>the growth of one child</w:t>
      </w:r>
      <w:r w:rsidRPr="009F05AA">
        <w:rPr>
          <w:sz w:val="16"/>
        </w:rPr>
        <w:t xml:space="preserve"> </w:t>
      </w:r>
      <w:r w:rsidRPr="003D5A19">
        <w:rPr>
          <w:rStyle w:val="StyleUnderline"/>
        </w:rPr>
        <w:t>who, while he attended ordinary Canadian schools as the law requires</w:t>
      </w:r>
      <w:r w:rsidRPr="009F05AA">
        <w:rPr>
          <w:sz w:val="16"/>
        </w:rPr>
        <w:t xml:space="preserve">, nonetheless </w:t>
      </w:r>
      <w:r w:rsidRPr="00B47F01">
        <w:rPr>
          <w:rStyle w:val="StyleUnderline"/>
        </w:rPr>
        <w:t>was largely home schooled on everything that matters</w:t>
      </w:r>
      <w:r w:rsidRPr="009F05AA">
        <w:rPr>
          <w:sz w:val="16"/>
        </w:rPr>
        <w:t xml:space="preserve">. </w:t>
      </w:r>
      <w:r w:rsidRPr="00B47F01">
        <w:rPr>
          <w:rStyle w:val="StyleUnderline"/>
        </w:rPr>
        <w:t>He is completely fluent in English, good at arithmetic, and interested in everything that is challenging which the public school system offers</w:t>
      </w:r>
      <w:r w:rsidRPr="009F05AA">
        <w:rPr>
          <w:sz w:val="16"/>
        </w:rPr>
        <w:t xml:space="preserve">. </w:t>
      </w:r>
      <w:r w:rsidRPr="003D5A19">
        <w:rPr>
          <w:rStyle w:val="StyleUnderline"/>
        </w:rPr>
        <w:t>But he is much more than that</w:t>
      </w:r>
      <w:r w:rsidRPr="009F05AA">
        <w:rPr>
          <w:sz w:val="16"/>
        </w:rPr>
        <w:t xml:space="preserve">. </w:t>
      </w:r>
      <w:r w:rsidRPr="00B47F01">
        <w:rPr>
          <w:rStyle w:val="StyleUnderline"/>
        </w:rPr>
        <w:t>He has</w:t>
      </w:r>
      <w:r w:rsidRPr="009F05AA">
        <w:rPr>
          <w:sz w:val="16"/>
        </w:rPr>
        <w:t xml:space="preserve">, </w:t>
      </w:r>
      <w:r w:rsidRPr="003D5A19">
        <w:rPr>
          <w:rStyle w:val="StyleUnderline"/>
        </w:rPr>
        <w:t>for example</w:t>
      </w:r>
      <w:r w:rsidRPr="009F05AA">
        <w:rPr>
          <w:sz w:val="16"/>
        </w:rPr>
        <w:t xml:space="preserve">, at the age of eight or nine, a more or less </w:t>
      </w:r>
      <w:r w:rsidRPr="00B47F01">
        <w:rPr>
          <w:rStyle w:val="StyleUnderline"/>
        </w:rPr>
        <w:t>encyclopedic knowledge of Greek mythology</w:t>
      </w:r>
      <w:r w:rsidRPr="009F05AA">
        <w:rPr>
          <w:sz w:val="16"/>
        </w:rPr>
        <w:t xml:space="preserve">, </w:t>
      </w:r>
      <w:r w:rsidRPr="003D5A19">
        <w:rPr>
          <w:rStyle w:val="StyleUnderline"/>
        </w:rPr>
        <w:t>a knowledge that he has picked up through the games he plays of an empire growing kind.</w:t>
      </w:r>
      <w:r w:rsidRPr="009F05AA">
        <w:rPr>
          <w:sz w:val="16"/>
        </w:rPr>
        <w:t xml:space="preserve"> </w:t>
      </w:r>
      <w:r w:rsidRPr="00B47F01">
        <w:rPr>
          <w:rStyle w:val="StyleUnderline"/>
        </w:rPr>
        <w:t>The transfer of knowledge is staggering.</w:t>
      </w:r>
      <w:r w:rsidRPr="009F05AA">
        <w:rPr>
          <w:sz w:val="16"/>
        </w:rPr>
        <w:t xml:space="preserve"> </w:t>
      </w:r>
      <w:r w:rsidRPr="00B47F01">
        <w:rPr>
          <w:rStyle w:val="StyleUnderline"/>
        </w:rPr>
        <w:t>He has</w:t>
      </w:r>
      <w:r w:rsidRPr="009F05AA">
        <w:rPr>
          <w:sz w:val="16"/>
        </w:rPr>
        <w:t xml:space="preserve"> a similar </w:t>
      </w:r>
      <w:r w:rsidRPr="00B47F01">
        <w:rPr>
          <w:rStyle w:val="StyleUnderline"/>
        </w:rPr>
        <w:t>encyclopedic knowledge of many other things that interest him</w:t>
      </w:r>
      <w:r w:rsidRPr="009F05AA">
        <w:rPr>
          <w:sz w:val="16"/>
        </w:rPr>
        <w:t xml:space="preserve">, </w:t>
      </w:r>
      <w:r w:rsidRPr="003D5A19">
        <w:rPr>
          <w:rStyle w:val="StyleUnderline"/>
        </w:rPr>
        <w:t>all acquired through the good offices of computers hitched up to the web or at least to a good DVD player</w:t>
      </w:r>
      <w:r w:rsidRPr="009F05AA">
        <w:rPr>
          <w:sz w:val="16"/>
        </w:rPr>
        <w:t xml:space="preserve">. Though </w:t>
      </w:r>
      <w:r w:rsidRPr="00B47F01">
        <w:rPr>
          <w:rStyle w:val="StyleUnderline"/>
        </w:rPr>
        <w:t xml:space="preserve">I cannot make him a basis for suggesting that the necessary webs of which </w:t>
      </w:r>
      <w:proofErr w:type="spellStart"/>
      <w:r w:rsidRPr="00B47F01">
        <w:rPr>
          <w:rStyle w:val="StyleUnderline"/>
        </w:rPr>
        <w:t>Illich</w:t>
      </w:r>
      <w:proofErr w:type="spellEnd"/>
      <w:r w:rsidRPr="00B47F01">
        <w:rPr>
          <w:rStyle w:val="StyleUnderline"/>
        </w:rPr>
        <w:t xml:space="preserve"> speaks, and for which many others hope, are in fact in place, I do know that at least for many students </w:t>
      </w:r>
      <w:proofErr w:type="spellStart"/>
      <w:r w:rsidRPr="00B47F01">
        <w:rPr>
          <w:rStyle w:val="StyleUnderline"/>
        </w:rPr>
        <w:t>deschooling</w:t>
      </w:r>
      <w:proofErr w:type="spellEnd"/>
      <w:r w:rsidRPr="00B47F01">
        <w:rPr>
          <w:rStyle w:val="StyleUnderline"/>
        </w:rPr>
        <w:t xml:space="preserve"> is certainly possible in our time. Whether or not it might become universal in this century is a political matter, I suspect, not a pedagogical one.</w:t>
      </w:r>
    </w:p>
    <w:p w:rsidR="00774643" w:rsidRDefault="00774643" w:rsidP="00AE6D2A">
      <w:pPr>
        <w:pStyle w:val="Heading3"/>
      </w:pPr>
      <w:r>
        <w:t>A/T: Utopian – Social Media</w:t>
      </w:r>
    </w:p>
    <w:p w:rsidR="00774643" w:rsidRDefault="00774643" w:rsidP="00774643">
      <w:pPr>
        <w:pStyle w:val="Heading4"/>
      </w:pPr>
      <w:r>
        <w:t xml:space="preserve">Social Media solves </w:t>
      </w:r>
      <w:proofErr w:type="spellStart"/>
      <w:r>
        <w:t>Deschooling</w:t>
      </w:r>
      <w:proofErr w:type="spellEnd"/>
    </w:p>
    <w:p w:rsidR="00774643" w:rsidRDefault="00774643" w:rsidP="00774643">
      <w:r w:rsidRPr="00AD1B3B">
        <w:rPr>
          <w:rStyle w:val="Style13ptBold"/>
        </w:rPr>
        <w:t>Fortin</w:t>
      </w:r>
      <w:r>
        <w:t>, doctoral candidate at Queen's University, 20</w:t>
      </w:r>
      <w:r w:rsidRPr="00AD1B3B">
        <w:rPr>
          <w:rStyle w:val="Style13ptBold"/>
        </w:rPr>
        <w:t>10</w:t>
      </w:r>
      <w:r>
        <w:t xml:space="preserve"> [Marc A. ""Face/Book/Net/Work" and the Dream of Limitless Freedom." English Studies in Canada, vol. 36, no. 4, 2010, pp. 14-17, Research Library, </w:t>
      </w:r>
      <w:hyperlink r:id="rId9" w:history="1">
        <w:r w:rsidRPr="00254A5F">
          <w:rPr>
            <w:rStyle w:val="Hyperlink"/>
          </w:rPr>
          <w:t>http://proxy.foley.gonzaga.edu/login?url=https://search.proquest.com/docview/1000460162?accountid=1557</w:t>
        </w:r>
      </w:hyperlink>
      <w:r>
        <w:t xml:space="preserve">. </w:t>
      </w:r>
      <w:r w:rsidRPr="00AD1B3B">
        <w:rPr>
          <w:rStyle w:val="Style13ptBold"/>
        </w:rPr>
        <w:t>//</w:t>
      </w:r>
      <w:r>
        <w:t xml:space="preserve"> GDI JM]</w:t>
      </w:r>
    </w:p>
    <w:p w:rsidR="00774643" w:rsidRPr="009F05AA" w:rsidRDefault="00774643" w:rsidP="00774643">
      <w:pPr>
        <w:rPr>
          <w:sz w:val="16"/>
        </w:rPr>
      </w:pPr>
      <w:r w:rsidRPr="00B47F01">
        <w:rPr>
          <w:rStyle w:val="StyleUnderline"/>
        </w:rPr>
        <w:t>Academically, and evolutionary-wise, it must pay to be wary of cultural inventions that are enthusiastically considered to be "progressive" in the teleological value-laden understanding of the term.</w:t>
      </w:r>
      <w:r w:rsidRPr="009F05AA">
        <w:rPr>
          <w:sz w:val="16"/>
        </w:rPr>
        <w:t xml:space="preserve"> To believe that online social networking and the digital technology that surrounds it is inherently "better" than traditional ways of interacting, teaching, and learning, as the advertisement for Blackboard(TM) suggests, is to co-opt digital technology into institutional models of schooling-the specific, institutional structures that mandate certain status quo models of accepted scholarly practice. </w:t>
      </w:r>
      <w:r w:rsidRPr="00B47F01">
        <w:rPr>
          <w:rStyle w:val="StyleUnderline"/>
        </w:rPr>
        <w:t>It is obvious that the uses of social networking and the possible products of online collaboration have not reached their potential yet, and that there are possibilities for far more radical changes to the structures of academic institutions around the world, as opposed to their existence today in the privileged technology-dominant countries of the northern hemisphere. In other words, it could be argued that digital tools associated with the digital humanities could possibly devalue the role of the individual researcher or instructor and his or her position within an institutional academic environment.</w:t>
      </w:r>
      <w:r w:rsidRPr="009F05AA">
        <w:rPr>
          <w:sz w:val="16"/>
        </w:rPr>
        <w:t xml:space="preserve"> But, it could also be argued that the possibility for the dissemination of information to as many individuals as possible is the fundamental democratic function of academic </w:t>
      </w:r>
      <w:proofErr w:type="spellStart"/>
      <w:r w:rsidRPr="009F05AA">
        <w:rPr>
          <w:sz w:val="16"/>
        </w:rPr>
        <w:t>centres</w:t>
      </w:r>
      <w:proofErr w:type="spellEnd"/>
      <w:r w:rsidRPr="009F05AA">
        <w:rPr>
          <w:sz w:val="16"/>
        </w:rPr>
        <w:t xml:space="preserve"> of learning, and, rather than worrying about the freedoms that arise for students who are already invested in higher education, we could broaden the role of social networking to encompass a more ethical and just educational system for those who do not have access to the basic technology for such a method of learning. </w:t>
      </w:r>
      <w:r w:rsidRPr="00B47F01">
        <w:rPr>
          <w:rStyle w:val="StyleUnderline"/>
        </w:rPr>
        <w:t xml:space="preserve">Ivan </w:t>
      </w:r>
      <w:proofErr w:type="spellStart"/>
      <w:r w:rsidRPr="00B47F01">
        <w:rPr>
          <w:rStyle w:val="StyleUnderline"/>
        </w:rPr>
        <w:t>Illich</w:t>
      </w:r>
      <w:proofErr w:type="spellEnd"/>
      <w:r w:rsidRPr="00B47F01">
        <w:rPr>
          <w:rStyle w:val="StyleUnderline"/>
        </w:rPr>
        <w:t xml:space="preserve"> put it plainly when he wrote that "The most radical alternative to school would be a network or service which gave each [person] the same opportunity to share his [or her] current concern with others motivated by the same concern"</w:t>
      </w:r>
      <w:r w:rsidRPr="009F05AA">
        <w:rPr>
          <w:sz w:val="16"/>
        </w:rPr>
        <w:t xml:space="preserve"> (</w:t>
      </w:r>
      <w:proofErr w:type="spellStart"/>
      <w:r w:rsidRPr="009F05AA">
        <w:rPr>
          <w:sz w:val="16"/>
        </w:rPr>
        <w:t>Deschooling</w:t>
      </w:r>
      <w:proofErr w:type="spellEnd"/>
      <w:r w:rsidRPr="009F05AA">
        <w:rPr>
          <w:sz w:val="16"/>
        </w:rPr>
        <w:t xml:space="preserve"> Society). </w:t>
      </w:r>
      <w:r w:rsidRPr="00D91CB1">
        <w:rPr>
          <w:rStyle w:val="StyleUnderline"/>
        </w:rPr>
        <w:t>This is what social networking could do</w:t>
      </w:r>
      <w:r w:rsidRPr="009F05AA">
        <w:rPr>
          <w:sz w:val="16"/>
        </w:rPr>
        <w:t xml:space="preserve">. </w:t>
      </w:r>
      <w:r w:rsidRPr="00B47F01">
        <w:rPr>
          <w:rStyle w:val="StyleUnderline"/>
        </w:rPr>
        <w:t>It could potentially alter the very framework of what we consider schooling and education, not just in the imagined online utopia, and not just locally, but in the bricks-and-mortar institutions already in place, which perhaps need to refocus their perceptions of the purpose of education during a period of ever-expanding corporate partnerships between industry and educational institutions.</w:t>
      </w:r>
      <w:r w:rsidRPr="009F05AA">
        <w:rPr>
          <w:sz w:val="16"/>
        </w:rPr>
        <w:t xml:space="preserve"> </w:t>
      </w:r>
      <w:r w:rsidRPr="00B47F01">
        <w:rPr>
          <w:rStyle w:val="StyleUnderline"/>
        </w:rPr>
        <w:t>In other words, the digital social network allows for the possibility of real change across the global educational sphere if it is used for such a purpose.</w:t>
      </w:r>
      <w:r w:rsidRPr="009F05AA">
        <w:rPr>
          <w:sz w:val="16"/>
        </w:rPr>
        <w:t xml:space="preserve"> However, the social conditions for such a change require more than just the material possibilities of limitlessness, and we simply haven't yet made real those fantastic images of freedom for everyone.</w:t>
      </w:r>
    </w:p>
    <w:p w:rsidR="00AE6D2A" w:rsidRDefault="00AE6D2A" w:rsidP="00AE6D2A">
      <w:pPr>
        <w:pStyle w:val="Heading3"/>
      </w:pPr>
      <w:r>
        <w:t>A/T: “</w:t>
      </w:r>
      <w:proofErr w:type="spellStart"/>
      <w:r>
        <w:t>Gotta</w:t>
      </w:r>
      <w:proofErr w:type="spellEnd"/>
      <w:r>
        <w:t xml:space="preserve"> Do Stuff to Do Stuff”</w:t>
      </w:r>
    </w:p>
    <w:p w:rsidR="00AE6D2A" w:rsidRPr="000658F3" w:rsidRDefault="00AE6D2A" w:rsidP="00AE6D2A">
      <w:pPr>
        <w:pStyle w:val="Heading4"/>
      </w:pPr>
      <w:r>
        <w:t xml:space="preserve">Only the alternative represents genuine political action; the </w:t>
      </w:r>
      <w:proofErr w:type="spellStart"/>
      <w:r>
        <w:t>aff’s</w:t>
      </w:r>
      <w:proofErr w:type="spellEnd"/>
      <w:r>
        <w:t xml:space="preserve"> attempt to reform schooling is nothing more than an apology for status quo consumerism</w:t>
      </w:r>
    </w:p>
    <w:p w:rsidR="00AE6D2A" w:rsidRDefault="00AE6D2A" w:rsidP="00AE6D2A">
      <w:pPr>
        <w:rPr>
          <w:rStyle w:val="Style13ptBold"/>
          <w:b w:val="0"/>
          <w:sz w:val="22"/>
        </w:rPr>
      </w:pPr>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(Ivan, </w:t>
      </w:r>
      <w:proofErr w:type="spellStart"/>
      <w:r>
        <w:rPr>
          <w:rStyle w:val="Style13ptBold"/>
          <w:b w:val="0"/>
          <w:sz w:val="22"/>
        </w:rPr>
        <w:t>Deschooling</w:t>
      </w:r>
      <w:proofErr w:type="spellEnd"/>
      <w:r>
        <w:rPr>
          <w:rStyle w:val="Style13ptBold"/>
          <w:b w:val="0"/>
          <w:sz w:val="22"/>
        </w:rPr>
        <w:t xml:space="preserve"> Society, Harrow Books, chapter 4, pg. 24, GDI-</w:t>
      </w:r>
      <w:proofErr w:type="spellStart"/>
      <w:r>
        <w:rPr>
          <w:rStyle w:val="Style13ptBold"/>
          <w:b w:val="0"/>
          <w:sz w:val="22"/>
        </w:rPr>
        <w:t>JMa</w:t>
      </w:r>
      <w:proofErr w:type="spellEnd"/>
      <w:r>
        <w:rPr>
          <w:rStyle w:val="Style13ptBold"/>
          <w:b w:val="0"/>
          <w:sz w:val="22"/>
        </w:rPr>
        <w:t>)</w:t>
      </w:r>
    </w:p>
    <w:p w:rsidR="00AE6D2A" w:rsidRDefault="00AE6D2A" w:rsidP="00AE6D2A">
      <w:pPr>
        <w:rPr>
          <w:rStyle w:val="Style13ptBold"/>
          <w:b w:val="0"/>
          <w:sz w:val="22"/>
        </w:rPr>
      </w:pPr>
      <w:r>
        <w:rPr>
          <w:rStyle w:val="Style13ptBold"/>
          <w:b w:val="0"/>
          <w:sz w:val="22"/>
        </w:rPr>
        <w:t>*We do not endorse any offensive language found in this card*</w:t>
      </w:r>
    </w:p>
    <w:p w:rsidR="00AE6D2A" w:rsidRPr="007F2086" w:rsidRDefault="00AE6D2A" w:rsidP="00AE6D2A">
      <w:r w:rsidRPr="007F2086">
        <w:t xml:space="preserve">Most </w:t>
      </w:r>
      <w:r w:rsidRPr="00E7015F">
        <w:rPr>
          <w:rStyle w:val="StyleUnderline"/>
        </w:rPr>
        <w:t>utopian schemes and futuristic scenarios call for new and costly technologies</w:t>
      </w:r>
      <w:r w:rsidRPr="007F2086">
        <w:t xml:space="preserve">, which would have to be sold to rich and poor nations alike. Herman Kahn has found pupils in Venezuela, Argentina, and Colombia. The pipe dreams of Sergio </w:t>
      </w:r>
      <w:proofErr w:type="spellStart"/>
      <w:r w:rsidRPr="007F2086">
        <w:t>Bernardes</w:t>
      </w:r>
      <w:proofErr w:type="spellEnd"/>
      <w:r w:rsidRPr="007F2086">
        <w:t xml:space="preserve"> for his Brazil of the year 2000 sparkle with more new machinery than is now possessed by the United States, which by then will be weighted down with the antiquated missile sites, jetports, and cities of the sixties and seventies. Futurists inspired by Buckminster Fuller would depend on cheaper and more exotic devices. </w:t>
      </w:r>
      <w:r w:rsidRPr="00E7015F">
        <w:rPr>
          <w:rStyle w:val="StyleUnderline"/>
        </w:rPr>
        <w:t>They count on the acceptance of a new but possible technology that would apparently allow us to make more</w:t>
      </w:r>
      <w:r w:rsidRPr="007F2086">
        <w:t xml:space="preserve"> with less light weight monorails rather than supersonic transport; vertical living rather than horizontal sprawling. </w:t>
      </w:r>
      <w:r w:rsidRPr="00E7015F">
        <w:rPr>
          <w:rStyle w:val="StyleUnderline"/>
        </w:rPr>
        <w:t>All of today's futuristic planners seek to make economically feasible what is technically possible while refusing to face the inevitable social consequence: the increased craving of all men for goods and services that will remain the privilege of a few</w:t>
      </w:r>
      <w:r w:rsidRPr="007F2086">
        <w:t xml:space="preserve">. I believe that </w:t>
      </w:r>
      <w:r w:rsidRPr="00AC74BF">
        <w:rPr>
          <w:rStyle w:val="StyleUnderline"/>
        </w:rPr>
        <w:t>a desirable future depends on</w:t>
      </w:r>
      <w:r w:rsidRPr="007F2086">
        <w:t xml:space="preserve"> our </w:t>
      </w:r>
      <w:r w:rsidRPr="00AC74BF">
        <w:rPr>
          <w:rStyle w:val="StyleUnderline"/>
        </w:rPr>
        <w:t>deliberately choosing</w:t>
      </w:r>
      <w:r w:rsidRPr="007F2086">
        <w:t xml:space="preserve"> </w:t>
      </w:r>
      <w:r w:rsidRPr="00AC74BF">
        <w:rPr>
          <w:rStyle w:val="StyleUnderline"/>
        </w:rPr>
        <w:t>a life of action</w:t>
      </w:r>
      <w:r w:rsidRPr="007F2086">
        <w:t xml:space="preserve"> </w:t>
      </w:r>
      <w:r w:rsidRPr="00AC74BF">
        <w:rPr>
          <w:rStyle w:val="StyleUnderline"/>
        </w:rPr>
        <w:t>over a life of consumption</w:t>
      </w:r>
      <w:r w:rsidRPr="007F2086">
        <w:t xml:space="preserve">, </w:t>
      </w:r>
      <w:r w:rsidRPr="00AC74BF">
        <w:rPr>
          <w:rStyle w:val="StyleUnderline"/>
        </w:rPr>
        <w:t>on</w:t>
      </w:r>
      <w:r w:rsidRPr="007F2086">
        <w:t xml:space="preserve"> our </w:t>
      </w:r>
      <w:r w:rsidRPr="00AC74BF">
        <w:rPr>
          <w:rStyle w:val="StyleUnderline"/>
        </w:rPr>
        <w:t>engendering</w:t>
      </w:r>
      <w:r w:rsidRPr="007F2086">
        <w:t xml:space="preserve"> a life style </w:t>
      </w:r>
      <w:r w:rsidRPr="00AC74BF">
        <w:rPr>
          <w:rStyle w:val="StyleUnderline"/>
        </w:rPr>
        <w:t>which will enable us to be spontaneous, independent, yet related</w:t>
      </w:r>
      <w:r w:rsidRPr="007F2086">
        <w:t xml:space="preserve"> to each other, </w:t>
      </w:r>
      <w:r w:rsidRPr="00AC74BF">
        <w:rPr>
          <w:rStyle w:val="StyleUnderline"/>
        </w:rPr>
        <w:t>rather than maintaining a life style which</w:t>
      </w:r>
      <w:r w:rsidRPr="007F2086">
        <w:t xml:space="preserve"> only </w:t>
      </w:r>
      <w:r w:rsidRPr="00AC74BF">
        <w:rPr>
          <w:rStyle w:val="StyleUnderline"/>
        </w:rPr>
        <w:t>allows us to make and unmake, produce and consume-a style of life which is merely a way station on the road to the depletion and pollution of the environment.</w:t>
      </w:r>
      <w:r w:rsidRPr="007F2086">
        <w:t xml:space="preserve"> </w:t>
      </w:r>
      <w:r w:rsidRPr="00AC74BF">
        <w:rPr>
          <w:rStyle w:val="StyleUnderline"/>
        </w:rPr>
        <w:t>The future depends more upon our choice of institutions which support a life of action than on our developing new ideologies and technologies</w:t>
      </w:r>
      <w:r w:rsidRPr="007F2086">
        <w:t xml:space="preserve">. </w:t>
      </w:r>
      <w:r w:rsidRPr="00AC74BF">
        <w:rPr>
          <w:rStyle w:val="StyleUnderline"/>
        </w:rPr>
        <w:t>We need</w:t>
      </w:r>
      <w:r w:rsidRPr="007F2086">
        <w:t xml:space="preserve"> </w:t>
      </w:r>
      <w:r w:rsidRPr="00AC74BF">
        <w:rPr>
          <w:rStyle w:val="StyleUnderline"/>
        </w:rPr>
        <w:t>a set of criteria which will permit us to recognize those institutions which support</w:t>
      </w:r>
      <w:r w:rsidRPr="007F2086">
        <w:t xml:space="preserve"> personal </w:t>
      </w:r>
      <w:r w:rsidRPr="00AC74BF">
        <w:rPr>
          <w:rStyle w:val="StyleUnderline"/>
        </w:rPr>
        <w:t>growth rather than addictio</w:t>
      </w:r>
      <w:r w:rsidRPr="007F2086">
        <w:t xml:space="preserve">n, </w:t>
      </w:r>
      <w:r w:rsidRPr="00AC74BF">
        <w:rPr>
          <w:rStyle w:val="StyleUnderline"/>
        </w:rPr>
        <w:t>as well as the will to invest our techno-logical resources preferentially in such institutions of growth.</w:t>
      </w:r>
      <w:r w:rsidRPr="007F2086">
        <w:t xml:space="preserve"> </w:t>
      </w:r>
    </w:p>
    <w:p w:rsidR="00074BFA" w:rsidRDefault="00074BFA" w:rsidP="00074BFA">
      <w:pPr>
        <w:pStyle w:val="Heading2"/>
      </w:pPr>
      <w:r>
        <w:t>CP Possibilities</w:t>
      </w:r>
    </w:p>
    <w:p w:rsidR="00074BFA" w:rsidRPr="00AE6D2A" w:rsidRDefault="00074BFA" w:rsidP="00074BFA">
      <w:pPr>
        <w:pStyle w:val="Heading3"/>
      </w:pPr>
      <w:r>
        <w:t>Amendment</w:t>
      </w:r>
    </w:p>
    <w:p w:rsidR="00074BFA" w:rsidRPr="008C7951" w:rsidRDefault="00074BFA" w:rsidP="00074BFA">
      <w:pPr>
        <w:pStyle w:val="Heading4"/>
      </w:pPr>
      <w:r>
        <w:t xml:space="preserve">The United States should constitutionally ban schools- only way to effectively implement </w:t>
      </w:r>
      <w:proofErr w:type="spellStart"/>
      <w:r>
        <w:t>deschooling</w:t>
      </w:r>
      <w:proofErr w:type="spellEnd"/>
      <w:r>
        <w:t xml:space="preserve"> and create a modern, humanist society</w:t>
      </w:r>
    </w:p>
    <w:p w:rsidR="00074BFA" w:rsidRDefault="00074BFA" w:rsidP="00074BFA">
      <w:pPr>
        <w:rPr>
          <w:rStyle w:val="Style13ptBold"/>
          <w:b w:val="0"/>
          <w:sz w:val="22"/>
        </w:rPr>
      </w:pPr>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(Ivan, </w:t>
      </w:r>
      <w:proofErr w:type="spellStart"/>
      <w:r>
        <w:rPr>
          <w:rStyle w:val="Style13ptBold"/>
          <w:b w:val="0"/>
          <w:sz w:val="22"/>
        </w:rPr>
        <w:t>Deschooling</w:t>
      </w:r>
      <w:proofErr w:type="spellEnd"/>
      <w:r>
        <w:rPr>
          <w:rStyle w:val="Style13ptBold"/>
          <w:b w:val="0"/>
          <w:sz w:val="22"/>
        </w:rPr>
        <w:t xml:space="preserve"> Society, Harrow Books, chapter 1, pg. 7, GDI-</w:t>
      </w:r>
      <w:proofErr w:type="spellStart"/>
      <w:r>
        <w:rPr>
          <w:rStyle w:val="Style13ptBold"/>
          <w:b w:val="0"/>
          <w:sz w:val="22"/>
        </w:rPr>
        <w:t>JMa</w:t>
      </w:r>
      <w:proofErr w:type="spellEnd"/>
      <w:r>
        <w:rPr>
          <w:rStyle w:val="Style13ptBold"/>
          <w:b w:val="0"/>
          <w:sz w:val="22"/>
        </w:rPr>
        <w:t>)</w:t>
      </w:r>
    </w:p>
    <w:p w:rsidR="00074BFA" w:rsidRPr="001A09FC" w:rsidRDefault="00074BFA" w:rsidP="00074BFA">
      <w:pPr>
        <w:rPr>
          <w:bCs/>
        </w:rPr>
      </w:pPr>
      <w:r>
        <w:rPr>
          <w:rStyle w:val="Style13ptBold"/>
          <w:b w:val="0"/>
          <w:sz w:val="22"/>
        </w:rPr>
        <w:t>*We do not endorse any offensive language found in this card*</w:t>
      </w:r>
    </w:p>
    <w:p w:rsidR="00074BFA" w:rsidRPr="00AE6D2A" w:rsidRDefault="00074BFA" w:rsidP="00074BFA">
      <w:pPr>
        <w:rPr>
          <w:b/>
          <w:u w:val="single"/>
        </w:rPr>
      </w:pPr>
      <w:r>
        <w:t xml:space="preserve">Two centuries ago the United States led the world in a movement to disestablish the monopoly of a single church. Now </w:t>
      </w:r>
      <w:r w:rsidRPr="001A09FC">
        <w:rPr>
          <w:rStyle w:val="StyleUnderline"/>
        </w:rPr>
        <w:t>we need the constitutional disestablishment of the monopoly of the school, and thereby of a system which legally combines prejudice with discrimination</w:t>
      </w:r>
      <w:r>
        <w:t xml:space="preserve">. </w:t>
      </w:r>
      <w:r w:rsidRPr="001A09FC">
        <w:rPr>
          <w:rStyle w:val="StyleUnderline"/>
        </w:rPr>
        <w:t>The ﬁrst article of a bill of rights for a modern, humanist society would correspond to the First Amendment</w:t>
      </w:r>
      <w:r>
        <w:t xml:space="preserve"> to the U.S. Constitution: "</w:t>
      </w:r>
      <w:r w:rsidRPr="001A09FC">
        <w:rPr>
          <w:rStyle w:val="StyleUnderline"/>
        </w:rPr>
        <w:t>The State shall make no law with respect to the establishment of education." There shall be no</w:t>
      </w:r>
      <w:r>
        <w:t xml:space="preserve"> ritual </w:t>
      </w:r>
      <w:r w:rsidRPr="001A09FC">
        <w:rPr>
          <w:rStyle w:val="StyleUnderline"/>
        </w:rPr>
        <w:t>obligatory for all</w:t>
      </w:r>
      <w:r>
        <w:t xml:space="preserve">. </w:t>
      </w:r>
      <w:r w:rsidRPr="001A09FC">
        <w:rPr>
          <w:rStyle w:val="StyleUnderline"/>
        </w:rPr>
        <w:t xml:space="preserve">To make this </w:t>
      </w:r>
      <w:r>
        <w:t xml:space="preserve">disestablishment </w:t>
      </w:r>
      <w:r w:rsidRPr="001A09FC">
        <w:rPr>
          <w:rStyle w:val="StyleUnderline"/>
        </w:rPr>
        <w:t>effective, we need a law forbidding discrimination in hiring, voting, or admission to centers of learning based on previous attendance</w:t>
      </w:r>
      <w:r>
        <w:t xml:space="preserve"> at some curriculum. </w:t>
      </w:r>
      <w:r w:rsidRPr="001A09FC">
        <w:rPr>
          <w:rStyle w:val="StyleUnderline"/>
        </w:rPr>
        <w:t>This guarantee would not exclude performance tests of competence for a</w:t>
      </w:r>
      <w:r>
        <w:t xml:space="preserve"> function or </w:t>
      </w:r>
      <w:r w:rsidRPr="001A09FC">
        <w:rPr>
          <w:rStyle w:val="StyleUnderline"/>
        </w:rPr>
        <w:t>role</w:t>
      </w:r>
      <w:r>
        <w:t xml:space="preserve">, </w:t>
      </w:r>
      <w:r w:rsidRPr="001A09FC">
        <w:rPr>
          <w:rStyle w:val="StyleUnderline"/>
        </w:rPr>
        <w:t xml:space="preserve">but would remove the present </w:t>
      </w:r>
      <w:r>
        <w:t xml:space="preserve">absurd </w:t>
      </w:r>
      <w:r w:rsidRPr="001A09FC">
        <w:rPr>
          <w:rStyle w:val="StyleUnderline"/>
        </w:rPr>
        <w:t>discrimination in favor of the person who learns</w:t>
      </w:r>
      <w:r>
        <w:t xml:space="preserve"> </w:t>
      </w:r>
      <w:r w:rsidRPr="001A09FC">
        <w:rPr>
          <w:rStyle w:val="StyleUnderline"/>
        </w:rPr>
        <w:t>a</w:t>
      </w:r>
      <w:r>
        <w:t xml:space="preserve"> given </w:t>
      </w:r>
      <w:r w:rsidRPr="001A09FC">
        <w:rPr>
          <w:rStyle w:val="StyleUnderline"/>
        </w:rPr>
        <w:t>skill with the largest expenditure of public funds or what is equally likely has been able to obtain a diploma which has no relation to any useful skill or job. Only by protecting the citizen from being disqualiﬁed by anything in his career in school can a constitutional disestablishment of school become psychologically effective.</w:t>
      </w:r>
    </w:p>
    <w:p w:rsidR="00975064" w:rsidRDefault="00975064" w:rsidP="00975064">
      <w:pPr>
        <w:pStyle w:val="Heading2"/>
      </w:pPr>
      <w:r>
        <w:t>Framework</w:t>
      </w:r>
    </w:p>
    <w:p w:rsidR="00975064" w:rsidRDefault="00074BFA" w:rsidP="00975064">
      <w:pPr>
        <w:pStyle w:val="Heading3"/>
      </w:pPr>
      <w:r>
        <w:t>Framework</w:t>
      </w:r>
    </w:p>
    <w:p w:rsidR="00975064" w:rsidRPr="003A5690" w:rsidRDefault="00975064" w:rsidP="00975064">
      <w:pPr>
        <w:pStyle w:val="Heading4"/>
      </w:pPr>
      <w:r>
        <w:t>Institutionalization of educational games like debate breeds resentment and anger—only through breaking apart of the game into a playful activity can its benefits be achieved</w:t>
      </w:r>
    </w:p>
    <w:p w:rsidR="00975064" w:rsidRDefault="00975064" w:rsidP="00975064">
      <w:pPr>
        <w:rPr>
          <w:rStyle w:val="Style13ptBold"/>
          <w:b w:val="0"/>
          <w:sz w:val="22"/>
        </w:rPr>
      </w:pPr>
      <w:proofErr w:type="spellStart"/>
      <w:r>
        <w:rPr>
          <w:rStyle w:val="Style13ptBold"/>
        </w:rPr>
        <w:t>Illich</w:t>
      </w:r>
      <w:proofErr w:type="spellEnd"/>
      <w:r>
        <w:rPr>
          <w:rStyle w:val="Style13ptBold"/>
        </w:rPr>
        <w:t xml:space="preserve">, </w:t>
      </w:r>
      <w:r>
        <w:t xml:space="preserve">Founder of the Intercultural Documentation Center and PhD from the University of Salzburg, </w:t>
      </w:r>
      <w:r>
        <w:rPr>
          <w:rStyle w:val="Style13ptBold"/>
        </w:rPr>
        <w:t>73</w:t>
      </w:r>
      <w:r>
        <w:rPr>
          <w:rStyle w:val="Style13ptBold"/>
          <w:b w:val="0"/>
          <w:sz w:val="22"/>
        </w:rPr>
        <w:t xml:space="preserve"> </w:t>
      </w:r>
      <w:r w:rsidRPr="000A1CD0">
        <w:t xml:space="preserve">(Ivan, </w:t>
      </w:r>
      <w:proofErr w:type="spellStart"/>
      <w:r w:rsidRPr="000A1CD0">
        <w:t>Deschooling</w:t>
      </w:r>
      <w:proofErr w:type="spellEnd"/>
      <w:r w:rsidRPr="000A1CD0">
        <w:t xml:space="preserve"> Society, Harrow Books, chapter 6, pg. 35, GDI-</w:t>
      </w:r>
      <w:proofErr w:type="spellStart"/>
      <w:r w:rsidRPr="000A1CD0">
        <w:t>JMa</w:t>
      </w:r>
      <w:proofErr w:type="spellEnd"/>
      <w:r w:rsidRPr="000A1CD0">
        <w:t>)</w:t>
      </w:r>
    </w:p>
    <w:p w:rsidR="00975064" w:rsidRDefault="00975064" w:rsidP="00975064">
      <w:r w:rsidRPr="000A1CD0">
        <w:t>*We do not endorse any offensive language found in this card*</w:t>
      </w:r>
    </w:p>
    <w:p w:rsidR="00975064" w:rsidRPr="00975064" w:rsidRDefault="00975064" w:rsidP="00975064">
      <w:r w:rsidRPr="002E0A52">
        <w:rPr>
          <w:rStyle w:val="StyleUnderline"/>
        </w:rPr>
        <w:t>The man-made environment has become as inscrutable as nature is for the primitive</w:t>
      </w:r>
      <w:r>
        <w:t xml:space="preserve">. At the same time, </w:t>
      </w:r>
      <w:r w:rsidRPr="002E0A52">
        <w:rPr>
          <w:rStyle w:val="StyleUnderline"/>
        </w:rPr>
        <w:t>educational materials have been monopolized by school</w:t>
      </w:r>
      <w:r>
        <w:t xml:space="preserve">. Simple </w:t>
      </w:r>
      <w:r w:rsidRPr="002E0A52">
        <w:rPr>
          <w:rStyle w:val="StyleUnderline"/>
        </w:rPr>
        <w:t>educational objects have been expensively packaged by the knowledge industry. They have become</w:t>
      </w:r>
      <w:r>
        <w:t xml:space="preserve"> specialized </w:t>
      </w:r>
      <w:r w:rsidRPr="0053250A">
        <w:rPr>
          <w:rStyle w:val="StyleUnderline"/>
        </w:rPr>
        <w:t>tools for</w:t>
      </w:r>
      <w:r>
        <w:t xml:space="preserve"> professional </w:t>
      </w:r>
      <w:r w:rsidRPr="0053250A">
        <w:rPr>
          <w:rStyle w:val="StyleUnderline"/>
        </w:rPr>
        <w:t>educators</w:t>
      </w:r>
      <w:r>
        <w:t xml:space="preserve">, and their cost has been inﬂated by forcing them to stimulate either environments or teachers. </w:t>
      </w:r>
      <w:r w:rsidRPr="0053250A">
        <w:rPr>
          <w:rStyle w:val="StyleUnderline"/>
        </w:rPr>
        <w:t>The teacher is jealous of the textbook he deﬁnes as</w:t>
      </w:r>
      <w:r>
        <w:t xml:space="preserve"> </w:t>
      </w:r>
      <w:r w:rsidRPr="0053250A">
        <w:rPr>
          <w:rStyle w:val="StyleUnderline"/>
        </w:rPr>
        <w:t>his professional implement. The student may come to hate the lab because he associates it with schoolwork</w:t>
      </w:r>
      <w:r>
        <w:t xml:space="preserve">. </w:t>
      </w:r>
      <w:r w:rsidRPr="0053250A">
        <w:rPr>
          <w:rStyle w:val="StyleUnderline"/>
        </w:rPr>
        <w:t>The administrator rationalizes his protective attitude toward the library as a defense of</w:t>
      </w:r>
      <w:r>
        <w:t xml:space="preserve"> costly public </w:t>
      </w:r>
      <w:r w:rsidRPr="0053250A">
        <w:rPr>
          <w:rStyle w:val="StyleUnderline"/>
        </w:rPr>
        <w:t>equipment</w:t>
      </w:r>
      <w:r>
        <w:t xml:space="preserve"> against those who would play with it rather than learn. </w:t>
      </w:r>
      <w:r w:rsidRPr="0053250A">
        <w:rPr>
          <w:rStyle w:val="StyleUnderline"/>
        </w:rPr>
        <w:t>In this atmosphere the student too often uses the map, the lab, the encyclopedia, or the microscope</w:t>
      </w:r>
      <w:r>
        <w:t xml:space="preserve"> only at the rare moments </w:t>
      </w:r>
      <w:r w:rsidRPr="0053250A">
        <w:rPr>
          <w:rStyle w:val="StyleUnderline"/>
        </w:rPr>
        <w:t>when the curriculum tells him to do so</w:t>
      </w:r>
      <w:r>
        <w:t xml:space="preserve">. </w:t>
      </w:r>
      <w:r w:rsidRPr="0053250A">
        <w:rPr>
          <w:rStyle w:val="StyleUnderline"/>
        </w:rPr>
        <w:t>Even the great classics become part of "sophomore year" instead of marking a new turn in a person's life. School removes things from everyday use by labeling them educational tools</w:t>
      </w:r>
      <w:r>
        <w:t>.</w:t>
      </w:r>
      <w:r w:rsidRPr="002E0A52">
        <w:rPr>
          <w:sz w:val="12"/>
        </w:rPr>
        <w:t xml:space="preserve">¶ </w:t>
      </w:r>
      <w:proofErr w:type="gramStart"/>
      <w:r>
        <w:t>If</w:t>
      </w:r>
      <w:proofErr w:type="gramEnd"/>
      <w:r>
        <w:t xml:space="preserve"> we are to </w:t>
      </w:r>
      <w:proofErr w:type="spellStart"/>
      <w:r>
        <w:t>deschool</w:t>
      </w:r>
      <w:proofErr w:type="spellEnd"/>
      <w:r>
        <w:t>, both tendencies must be reversed. The general physical environment must be made accessible, and those physical learning resources which have been reduced to teaching instruments must become generally available for self-directed learning. Using things only as part of a curriculum can have an even worse effect than just removing them from the general environment. It can corrupt the attitudes of pupils.</w:t>
      </w:r>
      <w:r w:rsidRPr="002E0A52">
        <w:rPr>
          <w:sz w:val="12"/>
        </w:rPr>
        <w:t xml:space="preserve">¶ </w:t>
      </w:r>
      <w:r w:rsidRPr="004B0B79">
        <w:rPr>
          <w:rStyle w:val="StyleUnderline"/>
        </w:rPr>
        <w:t>Games are a case in point. I do not mean</w:t>
      </w:r>
      <w:r w:rsidRPr="00191CE1">
        <w:t xml:space="preserve"> the "</w:t>
      </w:r>
      <w:r w:rsidRPr="004B0B79">
        <w:rPr>
          <w:rStyle w:val="StyleUnderline"/>
        </w:rPr>
        <w:t>games</w:t>
      </w:r>
      <w:r w:rsidRPr="00191CE1">
        <w:t>" of the physical education department (</w:t>
      </w:r>
      <w:r w:rsidRPr="004B0B79">
        <w:rPr>
          <w:rStyle w:val="StyleUnderline"/>
        </w:rPr>
        <w:t>such as football and basketball</w:t>
      </w:r>
      <w:r w:rsidRPr="00191CE1">
        <w:t xml:space="preserve">), </w:t>
      </w:r>
      <w:r w:rsidRPr="004B0B79">
        <w:rPr>
          <w:rStyle w:val="StyleUnderline"/>
        </w:rPr>
        <w:t xml:space="preserve">which the schools use to raise income and </w:t>
      </w:r>
      <w:r w:rsidRPr="007D0839">
        <w:rPr>
          <w:rStyle w:val="StyleUnderline"/>
        </w:rPr>
        <w:t>prestige and in which they have made</w:t>
      </w:r>
      <w:r w:rsidRPr="00191CE1">
        <w:t xml:space="preserve"> a </w:t>
      </w:r>
      <w:r w:rsidRPr="007D0839">
        <w:rPr>
          <w:rStyle w:val="StyleUnderline"/>
        </w:rPr>
        <w:t>substantial</w:t>
      </w:r>
      <w:r w:rsidRPr="00191CE1">
        <w:t xml:space="preserve"> capital </w:t>
      </w:r>
      <w:r w:rsidRPr="007D0839">
        <w:rPr>
          <w:rStyle w:val="StyleUnderline"/>
        </w:rPr>
        <w:t>investment</w:t>
      </w:r>
      <w:r w:rsidRPr="00191CE1">
        <w:t xml:space="preserve">. As the athletes themselves are well aware, </w:t>
      </w:r>
      <w:r w:rsidRPr="004B0B79">
        <w:rPr>
          <w:rStyle w:val="StyleUnderline"/>
        </w:rPr>
        <w:t>these enterprises</w:t>
      </w:r>
      <w:r w:rsidRPr="00191CE1">
        <w:t xml:space="preserve">, which take the form of warlike tournaments, </w:t>
      </w:r>
      <w:r w:rsidRPr="004B0B79">
        <w:rPr>
          <w:rStyle w:val="StyleUnderline"/>
        </w:rPr>
        <w:t>have undermined the playfulness of sports and are used to reinforce the competitive nature of schools</w:t>
      </w:r>
      <w:r w:rsidRPr="00191CE1">
        <w:t xml:space="preserve">. </w:t>
      </w:r>
      <w:r w:rsidRPr="004B0B79">
        <w:rPr>
          <w:rStyle w:val="StyleUnderline"/>
        </w:rPr>
        <w:t>Rather I have in mind the educational games which can provide a unique way to penetrate formal systems</w:t>
      </w:r>
      <w:r w:rsidRPr="00191CE1">
        <w:t>. Set theory, linguistics, propositional logic, geometry, physics, and even chemistry reveal themselves with little effort to certain persons who play these games. A friend of mine went to a Mexican market with a game called "'</w:t>
      </w:r>
      <w:proofErr w:type="spellStart"/>
      <w:r w:rsidRPr="00191CE1">
        <w:t>Wff</w:t>
      </w:r>
      <w:proofErr w:type="spellEnd"/>
      <w:r w:rsidRPr="00191CE1">
        <w:t xml:space="preserve"> 'n Proof," which consists of some dice on which twelve logical symbols are imprinted. He showed children which two or three combinations constituted a well-formed sentence, and inductively within the ﬁrst hour some onlookers also grasped the principle. Within a few hours of playfully conducting formal logical proofs, some children are capable of introducing others to the fundamental proofs of propositional logic. The others just walk away. In fact, for some children </w:t>
      </w:r>
      <w:r w:rsidRPr="003A5690">
        <w:rPr>
          <w:rStyle w:val="StyleUnderline"/>
        </w:rPr>
        <w:t xml:space="preserve">such games are a special form of liberating education, since they heighten their awareness of the fact that formal systems are built on changeable axioms and that conceptual operations have a </w:t>
      </w:r>
      <w:proofErr w:type="spellStart"/>
      <w:r w:rsidRPr="003A5690">
        <w:rPr>
          <w:rStyle w:val="StyleUnderline"/>
        </w:rPr>
        <w:t>gamelike</w:t>
      </w:r>
      <w:proofErr w:type="spellEnd"/>
      <w:r w:rsidRPr="003A5690">
        <w:rPr>
          <w:rStyle w:val="StyleUnderline"/>
        </w:rPr>
        <w:t xml:space="preserve"> nature. They are also simple, cheap, and--to a large extent--can be organized by the players themselves.</w:t>
      </w:r>
      <w:r w:rsidRPr="00191CE1">
        <w:t xml:space="preserve"> </w:t>
      </w:r>
      <w:r w:rsidRPr="003A5690">
        <w:rPr>
          <w:rStyle w:val="StyleUnderline"/>
        </w:rPr>
        <w:t>Used outside the curriculum such games provide an opportunity for identifying and developing unusual talent, while the school psychologist will often identify those who have such talent as in danger of becoming antisocial, sick, or unbalanced. Within school, when used in the form of tournaments, games are not only removed from the sphere of leisure; they often become tools used to translate playfulness into competition, a lack of abstract reasoning into a sign of inferiority. An exercise which is liberating for some character types becomes a straitjacket for others</w:t>
      </w:r>
      <w:r w:rsidRPr="00191CE1">
        <w:t>.</w:t>
      </w:r>
      <w:r w:rsidRPr="002E0A52">
        <w:rPr>
          <w:sz w:val="12"/>
        </w:rPr>
        <w:t xml:space="preserve">¶ </w:t>
      </w:r>
      <w:proofErr w:type="gramStart"/>
      <w:r>
        <w:t>The</w:t>
      </w:r>
      <w:proofErr w:type="gramEnd"/>
      <w:r>
        <w:t xml:space="preserve"> </w:t>
      </w:r>
      <w:r w:rsidRPr="0053250A">
        <w:rPr>
          <w:rStyle w:val="StyleUnderline"/>
        </w:rPr>
        <w:t>control of school over educational equipment</w:t>
      </w:r>
      <w:r>
        <w:t xml:space="preserve"> </w:t>
      </w:r>
      <w:r w:rsidRPr="0053250A">
        <w:rPr>
          <w:rStyle w:val="StyleUnderline"/>
        </w:rPr>
        <w:t>has</w:t>
      </w:r>
      <w:r>
        <w:t xml:space="preserve"> still </w:t>
      </w:r>
      <w:r w:rsidRPr="0053250A">
        <w:rPr>
          <w:rStyle w:val="StyleUnderline"/>
        </w:rPr>
        <w:t>another effect</w:t>
      </w:r>
      <w:r>
        <w:t xml:space="preserve">. </w:t>
      </w:r>
      <w:r w:rsidRPr="0053250A">
        <w:rPr>
          <w:rStyle w:val="StyleUnderline"/>
        </w:rPr>
        <w:t>It increases enormously the cost of such cheap materials</w:t>
      </w:r>
      <w:r>
        <w:t xml:space="preserve">. Once their use is restricted to scheduled hours, </w:t>
      </w:r>
      <w:r w:rsidRPr="0053250A">
        <w:rPr>
          <w:rStyle w:val="StyleUnderline"/>
        </w:rPr>
        <w:t>professionals are paid to supervise their acquisition, ¶ storage, and use. Then students vent their anger against the school on the equipment, which must be purchased once again</w:t>
      </w:r>
      <w:r>
        <w:t xml:space="preserve">. </w:t>
      </w:r>
      <w:r w:rsidRPr="0053250A">
        <w:rPr>
          <w:rStyle w:val="StyleUnderline"/>
        </w:rPr>
        <w:t>Paralleling the untouchability of teaching tools is the impenetrability of modern junk</w:t>
      </w:r>
      <w:r>
        <w:t xml:space="preserve">. </w:t>
      </w:r>
      <w:r w:rsidRPr="0053250A">
        <w:rPr>
          <w:rStyle w:val="StyleUnderline"/>
        </w:rPr>
        <w:t>In the thirties any self-respecting boy knew how to repair an automobile, but now car makers multiply wires and withhold manuals from everyone except specialized mechanics. In a former era a</w:t>
      </w:r>
      <w:r>
        <w:t xml:space="preserve">n old </w:t>
      </w:r>
      <w:r w:rsidRPr="0053250A">
        <w:rPr>
          <w:rStyle w:val="StyleUnderline"/>
        </w:rPr>
        <w:t>radio</w:t>
      </w:r>
      <w:r>
        <w:t xml:space="preserve"> </w:t>
      </w:r>
      <w:r w:rsidRPr="0053250A">
        <w:rPr>
          <w:rStyle w:val="StyleUnderline"/>
        </w:rPr>
        <w:t>contained enough coils and condensers to build a transmitter that would make all the neighborhood radios scream in feedback. Transistor radios are more portable, but nobody dares to take them apart. To change this in the highly industrialized countries will be immensely difﬁcult; but at least in the Third World we must insist on built-in educational qualities</w:t>
      </w:r>
      <w:r>
        <w:t>.</w:t>
      </w:r>
    </w:p>
    <w:p w:rsidR="00AE6D2A" w:rsidRDefault="00975064" w:rsidP="00975064">
      <w:pPr>
        <w:pStyle w:val="Heading1"/>
      </w:pPr>
      <w:proofErr w:type="spellStart"/>
      <w:r>
        <w:t>Aff</w:t>
      </w:r>
      <w:proofErr w:type="spellEnd"/>
      <w:r>
        <w:t xml:space="preserve"> Answers</w:t>
      </w:r>
    </w:p>
    <w:p w:rsidR="00975064" w:rsidRDefault="00975064" w:rsidP="00975064">
      <w:pPr>
        <w:pStyle w:val="Heading2"/>
      </w:pPr>
      <w:r>
        <w:t>Link Debate</w:t>
      </w:r>
    </w:p>
    <w:p w:rsidR="00993D0D" w:rsidRDefault="00993D0D" w:rsidP="00993D0D">
      <w:pPr>
        <w:pStyle w:val="Heading3"/>
      </w:pPr>
      <w:r>
        <w:t>No Link – Assessment</w:t>
      </w:r>
    </w:p>
    <w:p w:rsidR="00993D0D" w:rsidRPr="00685A95" w:rsidRDefault="00993D0D" w:rsidP="00993D0D">
      <w:pPr>
        <w:pStyle w:val="Heading4"/>
        <w:rPr>
          <w:sz w:val="28"/>
          <w:szCs w:val="28"/>
        </w:rPr>
      </w:pPr>
      <w:r w:rsidRPr="00685A95">
        <w:rPr>
          <w:sz w:val="28"/>
          <w:szCs w:val="28"/>
        </w:rPr>
        <w:t>Testing is inevitable, we will always be assessed, even without school</w:t>
      </w:r>
    </w:p>
    <w:p w:rsidR="00993D0D" w:rsidRPr="00BE0D63" w:rsidRDefault="00993D0D" w:rsidP="00993D0D">
      <w:r w:rsidRPr="00685A95">
        <w:rPr>
          <w:rStyle w:val="Style13ptBold"/>
        </w:rPr>
        <w:t>Barrow</w:t>
      </w:r>
      <w:r>
        <w:t xml:space="preserve">, </w:t>
      </w:r>
      <w:r w:rsidRPr="00533D93">
        <w:t xml:space="preserve">Professor, Philosophy of Education, Faculty of Education, Simon </w:t>
      </w:r>
      <w:r>
        <w:t xml:space="preserve">Fraser University, </w:t>
      </w:r>
      <w:r w:rsidRPr="00685A95">
        <w:rPr>
          <w:rStyle w:val="Style13ptBold"/>
        </w:rPr>
        <w:t>78</w:t>
      </w:r>
      <w:r>
        <w:t xml:space="preserve"> (Robin Barrow, 1978, “</w:t>
      </w:r>
      <w:r w:rsidRPr="00533D93">
        <w:t xml:space="preserve">RADICAL EDUCATION A Critique of </w:t>
      </w:r>
      <w:proofErr w:type="spellStart"/>
      <w:r w:rsidRPr="00533D93">
        <w:t>Freeschooling</w:t>
      </w:r>
      <w:proofErr w:type="spellEnd"/>
      <w:r w:rsidRPr="00533D93">
        <w:t xml:space="preserve"> and </w:t>
      </w:r>
      <w:proofErr w:type="spellStart"/>
      <w:r w:rsidRPr="00533D93">
        <w:t>Deschooling</w:t>
      </w:r>
      <w:proofErr w:type="spellEnd"/>
      <w:r>
        <w:t xml:space="preserve">”, </w:t>
      </w:r>
      <w:proofErr w:type="spellStart"/>
      <w:r>
        <w:t>Routlegde</w:t>
      </w:r>
      <w:proofErr w:type="spellEnd"/>
      <w:r>
        <w:t xml:space="preserve"> Library, pgs. 115-118, GDI-JB)</w:t>
      </w:r>
    </w:p>
    <w:p w:rsidR="00993D0D" w:rsidRDefault="00993D0D" w:rsidP="00993D0D">
      <w:pPr>
        <w:rPr>
          <w:rStyle w:val="StyleUnderline"/>
        </w:rPr>
      </w:pPr>
      <w:r>
        <w:t>All that is conceded, as is Goodman's observation that those</w:t>
      </w:r>
      <w:r>
        <w:rPr>
          <w:sz w:val="12"/>
        </w:rPr>
        <w:t xml:space="preserve"> </w:t>
      </w:r>
      <w:r>
        <w:t>who have passed tests with distinction may not 'have necessarily</w:t>
      </w:r>
      <w:r>
        <w:rPr>
          <w:sz w:val="12"/>
        </w:rPr>
        <w:t xml:space="preserve"> </w:t>
      </w:r>
      <w:r>
        <w:t>learned anything relevant to their further progress or careers; or of</w:t>
      </w:r>
      <w:r>
        <w:rPr>
          <w:sz w:val="12"/>
        </w:rPr>
        <w:t xml:space="preserve"> </w:t>
      </w:r>
      <w:r>
        <w:t xml:space="preserve">advantage to the body politic' (CM p. 72). </w:t>
      </w:r>
      <w:r w:rsidRPr="00481BD0">
        <w:rPr>
          <w:rStyle w:val="StyleUnderline"/>
        </w:rPr>
        <w:t>What is not conceded is</w:t>
      </w:r>
      <w:r>
        <w:rPr>
          <w:rStyle w:val="StyleUnderline"/>
          <w:sz w:val="12"/>
        </w:rPr>
        <w:t xml:space="preserve"> </w:t>
      </w:r>
      <w:r w:rsidRPr="00481BD0">
        <w:rPr>
          <w:rStyle w:val="StyleUnderline"/>
        </w:rPr>
        <w:t>that an accumulation of such observations leads to any such fatuous</w:t>
      </w:r>
      <w:r>
        <w:rPr>
          <w:rStyle w:val="StyleUnderline"/>
          <w:sz w:val="12"/>
        </w:rPr>
        <w:t xml:space="preserve"> </w:t>
      </w:r>
      <w:r w:rsidRPr="00481BD0">
        <w:rPr>
          <w:rStyle w:val="StyleUnderline"/>
        </w:rPr>
        <w:t>conclusion as that 'we must make discrimination by education</w:t>
      </w:r>
      <w:r>
        <w:rPr>
          <w:rStyle w:val="StyleUnderline"/>
          <w:sz w:val="12"/>
        </w:rPr>
        <w:t xml:space="preserve"> </w:t>
      </w:r>
      <w:r w:rsidRPr="00481BD0">
        <w:rPr>
          <w:rStyle w:val="StyleUnderline"/>
        </w:rPr>
        <w:t>illegal'</w:t>
      </w:r>
      <w:r>
        <w:t xml:space="preserve"> (D p. 16; cf. SD p. 145</w:t>
      </w:r>
      <w:r w:rsidRPr="00481BD0">
        <w:rPr>
          <w:rStyle w:val="StyleUnderline"/>
        </w:rPr>
        <w:t xml:space="preserve">), as </w:t>
      </w:r>
      <w:proofErr w:type="spellStart"/>
      <w:r w:rsidRPr="00481BD0">
        <w:rPr>
          <w:rStyle w:val="StyleUnderline"/>
        </w:rPr>
        <w:t>Buckman</w:t>
      </w:r>
      <w:proofErr w:type="spellEnd"/>
      <w:r w:rsidRPr="00481BD0">
        <w:rPr>
          <w:rStyle w:val="StyleUnderline"/>
        </w:rPr>
        <w:t xml:space="preserve"> demands, or, more</w:t>
      </w:r>
      <w:r>
        <w:rPr>
          <w:rStyle w:val="StyleUnderline"/>
          <w:sz w:val="12"/>
        </w:rPr>
        <w:t xml:space="preserve"> </w:t>
      </w:r>
      <w:r w:rsidRPr="00481BD0">
        <w:rPr>
          <w:rStyle w:val="StyleUnderline"/>
        </w:rPr>
        <w:t>soberly, that examinations are necessarily more harmful than useful.</w:t>
      </w:r>
      <w:r>
        <w:rPr>
          <w:rStyle w:val="StyleUnderline"/>
          <w:sz w:val="12"/>
        </w:rPr>
        <w:t xml:space="preserve"> </w:t>
      </w:r>
      <w:r w:rsidRPr="00481BD0">
        <w:rPr>
          <w:rStyle w:val="StyleUnderline"/>
        </w:rPr>
        <w:t>To justify a system of tests it is not imperative to show that success</w:t>
      </w:r>
      <w:r>
        <w:rPr>
          <w:rStyle w:val="StyleUnderline"/>
          <w:sz w:val="12"/>
        </w:rPr>
        <w:t xml:space="preserve"> </w:t>
      </w:r>
      <w:r w:rsidRPr="00481BD0">
        <w:rPr>
          <w:rStyle w:val="StyleUnderline"/>
        </w:rPr>
        <w:t>in a test necessarily indicates that one has learned something of</w:t>
      </w:r>
      <w:r>
        <w:rPr>
          <w:rStyle w:val="StyleUnderline"/>
          <w:sz w:val="12"/>
        </w:rPr>
        <w:t xml:space="preserve"> </w:t>
      </w:r>
      <w:r w:rsidRPr="00481BD0">
        <w:rPr>
          <w:rStyle w:val="StyleUnderline"/>
        </w:rPr>
        <w:t xml:space="preserve">advantage. </w:t>
      </w:r>
      <w:r>
        <w:rPr>
          <w:rStyle w:val="StyleUnderline"/>
          <w:sz w:val="12"/>
        </w:rPr>
        <w:t xml:space="preserve"> </w:t>
      </w:r>
      <w:r>
        <w:t>In an attempt to throw some light on this issue, let us distinguish</w:t>
      </w:r>
      <w:r>
        <w:rPr>
          <w:sz w:val="12"/>
        </w:rPr>
        <w:t xml:space="preserve"> </w:t>
      </w:r>
      <w:r>
        <w:t>between four distinct elements. First, there is the practice, regardless</w:t>
      </w:r>
      <w:r>
        <w:rPr>
          <w:sz w:val="12"/>
        </w:rPr>
        <w:t xml:space="preserve"> </w:t>
      </w:r>
      <w:r>
        <w:t>of what form or shape it may take, of grading people in</w:t>
      </w:r>
      <w:r>
        <w:rPr>
          <w:sz w:val="12"/>
        </w:rPr>
        <w:t xml:space="preserve"> </w:t>
      </w:r>
      <w:r>
        <w:t>respect of specific abilities, skills or knowledge; the practice, in other</w:t>
      </w:r>
      <w:r>
        <w:rPr>
          <w:sz w:val="12"/>
        </w:rPr>
        <w:t xml:space="preserve"> </w:t>
      </w:r>
      <w:r>
        <w:t>words, of distinguishing between people's competence in any matter</w:t>
      </w:r>
      <w:r>
        <w:rPr>
          <w:sz w:val="12"/>
        </w:rPr>
        <w:t xml:space="preserve"> </w:t>
      </w:r>
      <w:r>
        <w:t>by any means. I shall use the word 'grading' to refer to this practice.</w:t>
      </w:r>
      <w:r>
        <w:rPr>
          <w:sz w:val="12"/>
        </w:rPr>
        <w:t xml:space="preserve"> </w:t>
      </w:r>
      <w:r>
        <w:t>Second, there is the business of making one's grading public</w:t>
      </w:r>
      <w:r>
        <w:rPr>
          <w:sz w:val="12"/>
        </w:rPr>
        <w:t xml:space="preserve"> </w:t>
      </w:r>
      <w:r>
        <w:t>by use of diplomas, degrees or other forms of qualification. I will</w:t>
      </w:r>
      <w:r>
        <w:rPr>
          <w:sz w:val="12"/>
        </w:rPr>
        <w:t xml:space="preserve"> </w:t>
      </w:r>
      <w:r>
        <w:t>call this 'certification'. Third, there is the use of examinations as</w:t>
      </w:r>
      <w:r>
        <w:rPr>
          <w:sz w:val="12"/>
        </w:rPr>
        <w:t xml:space="preserve"> </w:t>
      </w:r>
      <w:r>
        <w:t>one means of assessing grades and hence determining certification;</w:t>
      </w:r>
      <w:r>
        <w:rPr>
          <w:sz w:val="12"/>
        </w:rPr>
        <w:t xml:space="preserve"> </w:t>
      </w:r>
      <w:r>
        <w:t>and fourth, there are other means of assessment such as continuous</w:t>
      </w:r>
      <w:r>
        <w:rPr>
          <w:sz w:val="12"/>
        </w:rPr>
        <w:t xml:space="preserve"> </w:t>
      </w:r>
      <w:r>
        <w:t>assessment or the intuitive judgement of teachers. I shall use the</w:t>
      </w:r>
      <w:r>
        <w:rPr>
          <w:sz w:val="12"/>
        </w:rPr>
        <w:t xml:space="preserve"> </w:t>
      </w:r>
      <w:r>
        <w:t>word 'assessment' as the generic term which includes 'examining' as</w:t>
      </w:r>
      <w:r>
        <w:rPr>
          <w:sz w:val="12"/>
        </w:rPr>
        <w:t xml:space="preserve"> </w:t>
      </w:r>
      <w:r>
        <w:t xml:space="preserve">one species. </w:t>
      </w:r>
      <w:r w:rsidRPr="00BE0D63">
        <w:rPr>
          <w:rStyle w:val="StyleUnderline"/>
        </w:rPr>
        <w:t>It seems far from obvious that, because one has reservations</w:t>
      </w:r>
      <w:r>
        <w:rPr>
          <w:rStyle w:val="StyleUnderline"/>
          <w:sz w:val="12"/>
        </w:rPr>
        <w:t xml:space="preserve"> </w:t>
      </w:r>
      <w:r w:rsidRPr="00BE0D63">
        <w:rPr>
          <w:rStyle w:val="StyleUnderline"/>
        </w:rPr>
        <w:t>about one of these four practices, it necessarily follows that</w:t>
      </w:r>
      <w:r>
        <w:rPr>
          <w:rStyle w:val="StyleUnderline"/>
          <w:sz w:val="12"/>
        </w:rPr>
        <w:t xml:space="preserve"> </w:t>
      </w:r>
      <w:r w:rsidRPr="00BE0D63">
        <w:rPr>
          <w:rStyle w:val="StyleUnderline"/>
        </w:rPr>
        <w:t>one will have reservations about any of the others</w:t>
      </w:r>
      <w:r>
        <w:t>: one might well</w:t>
      </w:r>
      <w:r>
        <w:rPr>
          <w:sz w:val="12"/>
        </w:rPr>
        <w:t xml:space="preserve"> </w:t>
      </w:r>
      <w:proofErr w:type="spellStart"/>
      <w:r>
        <w:t>favour</w:t>
      </w:r>
      <w:proofErr w:type="spellEnd"/>
      <w:r>
        <w:t xml:space="preserve"> assessment, but not by examination, for example, or accept</w:t>
      </w:r>
      <w:r>
        <w:rPr>
          <w:sz w:val="12"/>
        </w:rPr>
        <w:t xml:space="preserve"> </w:t>
      </w:r>
      <w:r>
        <w:t>the necessity for grading, but object to certification.</w:t>
      </w:r>
      <w:r>
        <w:rPr>
          <w:sz w:val="12"/>
        </w:rPr>
        <w:t xml:space="preserve"> </w:t>
      </w:r>
      <w:r>
        <w:t>It should be noted that, although the attack on assessment or</w:t>
      </w:r>
      <w:r>
        <w:rPr>
          <w:sz w:val="12"/>
        </w:rPr>
        <w:t xml:space="preserve"> </w:t>
      </w:r>
      <w:r>
        <w:t xml:space="preserve">aspects of it is introduced by the </w:t>
      </w:r>
      <w:proofErr w:type="spellStart"/>
      <w:r>
        <w:t>deschoolers</w:t>
      </w:r>
      <w:proofErr w:type="spellEnd"/>
      <w:r>
        <w:t xml:space="preserve"> as a stick with which</w:t>
      </w:r>
      <w:r>
        <w:rPr>
          <w:sz w:val="12"/>
        </w:rPr>
        <w:t xml:space="preserve"> </w:t>
      </w:r>
      <w:r>
        <w:t>to beat the formal schooling system, it has no necessary connection</w:t>
      </w:r>
      <w:r>
        <w:rPr>
          <w:sz w:val="12"/>
        </w:rPr>
        <w:t xml:space="preserve"> </w:t>
      </w:r>
      <w:r>
        <w:t xml:space="preserve">with it. </w:t>
      </w:r>
      <w:r w:rsidRPr="00BE0D63">
        <w:rPr>
          <w:rStyle w:val="StyleUnderline"/>
        </w:rPr>
        <w:t>Not only is it possible to have a schooling system without</w:t>
      </w:r>
      <w:r>
        <w:rPr>
          <w:rStyle w:val="StyleUnderline"/>
          <w:sz w:val="12"/>
        </w:rPr>
        <w:t xml:space="preserve"> </w:t>
      </w:r>
      <w:r w:rsidRPr="00BE0D63">
        <w:rPr>
          <w:rStyle w:val="StyleUnderline"/>
        </w:rPr>
        <w:t>assessment; it is also possible, and quite common, to have assessment</w:t>
      </w:r>
      <w:r>
        <w:rPr>
          <w:rStyle w:val="StyleUnderline"/>
          <w:sz w:val="12"/>
        </w:rPr>
        <w:t xml:space="preserve"> </w:t>
      </w:r>
      <w:r w:rsidRPr="00BE0D63">
        <w:rPr>
          <w:rStyle w:val="StyleUnderline"/>
        </w:rPr>
        <w:t>where there are no schools.</w:t>
      </w:r>
      <w:r>
        <w:t xml:space="preserve"> </w:t>
      </w:r>
      <w:r w:rsidRPr="00BE0D63">
        <w:rPr>
          <w:rStyle w:val="StyleUnderline"/>
        </w:rPr>
        <w:t>Football clubs, for example, practice</w:t>
      </w:r>
      <w:r>
        <w:rPr>
          <w:rStyle w:val="StyleUnderline"/>
          <w:sz w:val="12"/>
        </w:rPr>
        <w:t xml:space="preserve"> </w:t>
      </w:r>
      <w:r w:rsidRPr="00BE0D63">
        <w:rPr>
          <w:rStyle w:val="StyleUnderline"/>
        </w:rPr>
        <w:t>grading, have mechanisms such as transfer fees for certification</w:t>
      </w:r>
      <w:r>
        <w:rPr>
          <w:rStyle w:val="StyleUnderline"/>
          <w:sz w:val="12"/>
        </w:rPr>
        <w:t xml:space="preserve"> </w:t>
      </w:r>
      <w:r w:rsidRPr="00BE0D63">
        <w:rPr>
          <w:rStyle w:val="StyleUnderline"/>
        </w:rPr>
        <w:t>or making grading public, and obviously have many types of assessment</w:t>
      </w:r>
      <w:r>
        <w:rPr>
          <w:rStyle w:val="StyleUnderline"/>
          <w:sz w:val="12"/>
        </w:rPr>
        <w:t xml:space="preserve"> </w:t>
      </w:r>
      <w:r w:rsidRPr="00BE0D63">
        <w:rPr>
          <w:rStyle w:val="StyleUnderline"/>
        </w:rPr>
        <w:t>- so do things as disparate as orchestras and large businesses.</w:t>
      </w:r>
      <w:r>
        <w:rPr>
          <w:rStyle w:val="StyleUnderline"/>
          <w:sz w:val="12"/>
        </w:rPr>
        <w:t xml:space="preserve"> </w:t>
      </w:r>
      <w:r>
        <w:t xml:space="preserve">In fact, </w:t>
      </w:r>
      <w:r w:rsidRPr="00BE0D63">
        <w:rPr>
          <w:rStyle w:val="StyleUnderline"/>
        </w:rPr>
        <w:t>only political clubs and political parties seem obviously not</w:t>
      </w:r>
      <w:r>
        <w:rPr>
          <w:rStyle w:val="StyleUnderline"/>
          <w:sz w:val="12"/>
        </w:rPr>
        <w:t xml:space="preserve"> </w:t>
      </w:r>
      <w:r w:rsidRPr="00BE0D63">
        <w:rPr>
          <w:rStyle w:val="StyleUnderline"/>
        </w:rPr>
        <w:t>to concern themselves with assessment, and that is because they are</w:t>
      </w:r>
      <w:r>
        <w:rPr>
          <w:rStyle w:val="StyleUnderline"/>
          <w:sz w:val="12"/>
        </w:rPr>
        <w:t xml:space="preserve"> </w:t>
      </w:r>
      <w:r w:rsidRPr="00BE0D63">
        <w:rPr>
          <w:rStyle w:val="StyleUnderline"/>
        </w:rPr>
        <w:t>not interested in competence so much as in faith and loyalty to an</w:t>
      </w:r>
      <w:r>
        <w:rPr>
          <w:rStyle w:val="StyleUnderline"/>
          <w:sz w:val="12"/>
        </w:rPr>
        <w:t xml:space="preserve"> </w:t>
      </w:r>
      <w:r w:rsidRPr="00BE0D63">
        <w:rPr>
          <w:rStyle w:val="StyleUnderline"/>
        </w:rPr>
        <w:t>ideology.</w:t>
      </w:r>
      <w:r>
        <w:t xml:space="preserve"> In practice, </w:t>
      </w:r>
      <w:r w:rsidRPr="00BE0D63">
        <w:rPr>
          <w:rStyle w:val="StyleUnderline"/>
        </w:rPr>
        <w:t>any area of life or pursuit that involves the</w:t>
      </w:r>
      <w:r>
        <w:rPr>
          <w:rStyle w:val="StyleUnderline"/>
          <w:sz w:val="12"/>
        </w:rPr>
        <w:t xml:space="preserve"> </w:t>
      </w:r>
      <w:r w:rsidRPr="00BE0D63">
        <w:rPr>
          <w:rStyle w:val="StyleUnderline"/>
        </w:rPr>
        <w:t>idea of trying to attain to a certain degree of competence has a</w:t>
      </w:r>
      <w:r>
        <w:rPr>
          <w:rStyle w:val="StyleUnderline"/>
          <w:sz w:val="12"/>
        </w:rPr>
        <w:t xml:space="preserve"> </w:t>
      </w:r>
      <w:r w:rsidRPr="00BE0D63">
        <w:rPr>
          <w:rStyle w:val="StyleUnderline"/>
        </w:rPr>
        <w:t>system, however informal, of assessment and grading associated with</w:t>
      </w:r>
      <w:r>
        <w:rPr>
          <w:rStyle w:val="StyleUnderline"/>
          <w:sz w:val="12"/>
        </w:rPr>
        <w:t xml:space="preserve"> </w:t>
      </w:r>
      <w:r w:rsidRPr="00BE0D63">
        <w:rPr>
          <w:rStyle w:val="StyleUnderline"/>
        </w:rPr>
        <w:t xml:space="preserve">it. </w:t>
      </w:r>
      <w:r>
        <w:t xml:space="preserve">The importance of this point is </w:t>
      </w:r>
      <w:r w:rsidRPr="00BE0D63">
        <w:rPr>
          <w:rStyle w:val="StyleUnderline"/>
        </w:rPr>
        <w:t xml:space="preserve">that it indicates that </w:t>
      </w:r>
      <w:proofErr w:type="spellStart"/>
      <w:r w:rsidRPr="00BE0D63">
        <w:rPr>
          <w:rStyle w:val="StyleUnderline"/>
        </w:rPr>
        <w:t>deschooling</w:t>
      </w:r>
      <w:proofErr w:type="spellEnd"/>
      <w:r>
        <w:rPr>
          <w:rStyle w:val="StyleUnderline"/>
          <w:sz w:val="12"/>
        </w:rPr>
        <w:t xml:space="preserve"> </w:t>
      </w:r>
      <w:r w:rsidRPr="00BE0D63">
        <w:rPr>
          <w:rStyle w:val="StyleUnderline"/>
        </w:rPr>
        <w:t>would not necessarily get rid of the alleged evil, and that getting rid</w:t>
      </w:r>
      <w:r>
        <w:rPr>
          <w:rStyle w:val="StyleUnderline"/>
          <w:sz w:val="12"/>
        </w:rPr>
        <w:t xml:space="preserve"> </w:t>
      </w:r>
      <w:r w:rsidRPr="00BE0D63">
        <w:rPr>
          <w:rStyle w:val="StyleUnderline"/>
        </w:rPr>
        <w:t>of this alleged evil, besides being extremely difficult, would not necessarily</w:t>
      </w:r>
      <w:r>
        <w:rPr>
          <w:rStyle w:val="StyleUnderline"/>
          <w:sz w:val="12"/>
        </w:rPr>
        <w:t xml:space="preserve"> </w:t>
      </w:r>
      <w:r w:rsidRPr="00BE0D63">
        <w:rPr>
          <w:rStyle w:val="StyleUnderline"/>
        </w:rPr>
        <w:t xml:space="preserve">require </w:t>
      </w:r>
      <w:proofErr w:type="spellStart"/>
      <w:r w:rsidRPr="00BE0D63">
        <w:rPr>
          <w:rStyle w:val="StyleUnderline"/>
        </w:rPr>
        <w:t>deschooling</w:t>
      </w:r>
      <w:proofErr w:type="spellEnd"/>
      <w:r w:rsidRPr="00BE0D63">
        <w:rPr>
          <w:rStyle w:val="StyleUnderline"/>
        </w:rPr>
        <w:t>.</w:t>
      </w:r>
      <w:r>
        <w:rPr>
          <w:rStyle w:val="StyleUnderline"/>
          <w:sz w:val="12"/>
        </w:rPr>
        <w:t xml:space="preserve"> </w:t>
      </w:r>
      <w:r>
        <w:t>Goodman repeatedly confuses the question of assessment with the</w:t>
      </w:r>
      <w:r>
        <w:rPr>
          <w:sz w:val="12"/>
        </w:rPr>
        <w:t xml:space="preserve"> </w:t>
      </w:r>
      <w:r>
        <w:t>question of academic study. It is as if he had made the double</w:t>
      </w:r>
      <w:r>
        <w:rPr>
          <w:sz w:val="12"/>
        </w:rPr>
        <w:t xml:space="preserve"> </w:t>
      </w:r>
      <w:r>
        <w:t xml:space="preserve">mistake, first of </w:t>
      </w:r>
      <w:r w:rsidRPr="00BE0D63">
        <w:rPr>
          <w:rStyle w:val="StyleUnderline"/>
        </w:rPr>
        <w:t xml:space="preserve">assuming that all assessment must take the form </w:t>
      </w:r>
      <w:proofErr w:type="gramStart"/>
      <w:r w:rsidRPr="00BE0D63">
        <w:rPr>
          <w:rStyle w:val="StyleUnderline"/>
        </w:rPr>
        <w:t xml:space="preserve">of </w:t>
      </w:r>
      <w:r>
        <w:rPr>
          <w:rStyle w:val="StyleUnderline"/>
          <w:sz w:val="12"/>
        </w:rPr>
        <w:t xml:space="preserve"> </w:t>
      </w:r>
      <w:r w:rsidRPr="00BE0D63">
        <w:rPr>
          <w:rStyle w:val="StyleUnderline"/>
        </w:rPr>
        <w:t>examinations</w:t>
      </w:r>
      <w:proofErr w:type="gramEnd"/>
      <w:r w:rsidRPr="00BE0D63">
        <w:rPr>
          <w:rStyle w:val="StyleUnderline"/>
        </w:rPr>
        <w:t>, and then of assuming that examinations necessarily</w:t>
      </w:r>
      <w:r>
        <w:rPr>
          <w:rStyle w:val="StyleUnderline"/>
          <w:sz w:val="12"/>
        </w:rPr>
        <w:t xml:space="preserve"> </w:t>
      </w:r>
      <w:r w:rsidRPr="00BE0D63">
        <w:rPr>
          <w:rStyle w:val="StyleUnderline"/>
        </w:rPr>
        <w:t>imply academic subject matter. But that is clearly not so. Assessment</w:t>
      </w:r>
      <w:r>
        <w:rPr>
          <w:rStyle w:val="StyleUnderline"/>
          <w:sz w:val="12"/>
        </w:rPr>
        <w:t xml:space="preserve"> </w:t>
      </w:r>
      <w:r w:rsidRPr="00BE0D63">
        <w:rPr>
          <w:rStyle w:val="StyleUnderline"/>
        </w:rPr>
        <w:t>is not inextricably bound up with academic study. A diving competition</w:t>
      </w:r>
      <w:r>
        <w:rPr>
          <w:rStyle w:val="StyleUnderline"/>
          <w:sz w:val="12"/>
        </w:rPr>
        <w:t xml:space="preserve"> </w:t>
      </w:r>
      <w:r w:rsidRPr="00BE0D63">
        <w:rPr>
          <w:rStyle w:val="StyleUnderline"/>
        </w:rPr>
        <w:t>in which the performances of a number of individuals are</w:t>
      </w:r>
      <w:r>
        <w:rPr>
          <w:rStyle w:val="StyleUnderline"/>
          <w:sz w:val="12"/>
        </w:rPr>
        <w:t xml:space="preserve"> </w:t>
      </w:r>
      <w:r w:rsidRPr="00BE0D63">
        <w:rPr>
          <w:rStyle w:val="StyleUnderline"/>
        </w:rPr>
        <w:t>judged and ranked in order certainly involves assessment as much</w:t>
      </w:r>
      <w:r>
        <w:rPr>
          <w:rStyle w:val="StyleUnderline"/>
          <w:sz w:val="12"/>
        </w:rPr>
        <w:t xml:space="preserve"> </w:t>
      </w:r>
      <w:r w:rsidRPr="00BE0D63">
        <w:rPr>
          <w:rStyle w:val="StyleUnderline"/>
        </w:rPr>
        <w:t>as an examination in Latin; one might even say that it is itself a</w:t>
      </w:r>
      <w:r>
        <w:rPr>
          <w:rStyle w:val="StyleUnderline"/>
          <w:sz w:val="12"/>
        </w:rPr>
        <w:t xml:space="preserve"> </w:t>
      </w:r>
      <w:r w:rsidRPr="00BE0D63">
        <w:rPr>
          <w:rStyle w:val="StyleUnderline"/>
        </w:rPr>
        <w:t>type of examination</w:t>
      </w:r>
      <w:r>
        <w:t xml:space="preserve">. </w:t>
      </w:r>
      <w:r w:rsidRPr="00BE0D63">
        <w:rPr>
          <w:rStyle w:val="StyleUnderline"/>
        </w:rPr>
        <w:t>The consequence of Goodman's confusion on</w:t>
      </w:r>
      <w:r>
        <w:rPr>
          <w:rStyle w:val="StyleUnderline"/>
          <w:sz w:val="12"/>
        </w:rPr>
        <w:t xml:space="preserve"> </w:t>
      </w:r>
      <w:r w:rsidRPr="00BE0D63">
        <w:rPr>
          <w:rStyle w:val="StyleUnderline"/>
        </w:rPr>
        <w:t>this point is faulty argument such as the following</w:t>
      </w:r>
      <w:r>
        <w:t>. Having said</w:t>
      </w:r>
      <w:r>
        <w:rPr>
          <w:sz w:val="12"/>
        </w:rPr>
        <w:t xml:space="preserve"> </w:t>
      </w:r>
      <w:r>
        <w:t>that 'school methods are simply not competent to teach all ... the</w:t>
      </w:r>
      <w:r>
        <w:rPr>
          <w:sz w:val="12"/>
        </w:rPr>
        <w:t xml:space="preserve"> </w:t>
      </w:r>
      <w:r>
        <w:t>school establishment pretends to teach' (FL p. 110), he immediately</w:t>
      </w:r>
      <w:r>
        <w:rPr>
          <w:sz w:val="12"/>
        </w:rPr>
        <w:t xml:space="preserve"> </w:t>
      </w:r>
      <w:r>
        <w:t>proceeds to explain and support this by saying that 'for some professions</w:t>
      </w:r>
      <w:r>
        <w:rPr>
          <w:sz w:val="12"/>
        </w:rPr>
        <w:t xml:space="preserve"> </w:t>
      </w:r>
      <w:r>
        <w:t>- e.g. social work, architecture, pedagogy - trying to earn</w:t>
      </w:r>
      <w:r>
        <w:rPr>
          <w:sz w:val="12"/>
        </w:rPr>
        <w:t xml:space="preserve"> </w:t>
      </w:r>
      <w:r>
        <w:t>academic credits is probably harmful because it is an irrelevant and</w:t>
      </w:r>
      <w:r>
        <w:rPr>
          <w:sz w:val="12"/>
        </w:rPr>
        <w:t xml:space="preserve"> </w:t>
      </w:r>
      <w:r>
        <w:t xml:space="preserve">damaging obstacle course.' </w:t>
      </w:r>
      <w:r w:rsidRPr="00BE0D63">
        <w:rPr>
          <w:rStyle w:val="StyleUnderline"/>
        </w:rPr>
        <w:t>This would seem to mean that one cannot</w:t>
      </w:r>
      <w:r>
        <w:rPr>
          <w:rStyle w:val="StyleUnderline"/>
          <w:sz w:val="12"/>
        </w:rPr>
        <w:t xml:space="preserve"> </w:t>
      </w:r>
      <w:r w:rsidRPr="00BE0D63">
        <w:rPr>
          <w:rStyle w:val="StyleUnderline"/>
        </w:rPr>
        <w:t>teach architecture in an institutional or classroom setting because</w:t>
      </w:r>
      <w:r>
        <w:rPr>
          <w:rStyle w:val="StyleUnderline"/>
          <w:sz w:val="12"/>
        </w:rPr>
        <w:t xml:space="preserve"> </w:t>
      </w:r>
      <w:r w:rsidRPr="00BE0D63">
        <w:rPr>
          <w:rStyle w:val="StyleUnderline"/>
        </w:rPr>
        <w:t>earning credits is detrimental to that end</w:t>
      </w:r>
      <w:r>
        <w:t>. The implicit assumptions</w:t>
      </w:r>
      <w:r>
        <w:rPr>
          <w:sz w:val="12"/>
        </w:rPr>
        <w:t xml:space="preserve"> </w:t>
      </w:r>
      <w:r>
        <w:t>appear to be, first, that all teaching must involve assessment;</w:t>
      </w:r>
      <w:r>
        <w:rPr>
          <w:sz w:val="12"/>
        </w:rPr>
        <w:t xml:space="preserve"> </w:t>
      </w:r>
      <w:r>
        <w:t>second, that assessment must involve grading; third, that that must</w:t>
      </w:r>
      <w:r>
        <w:rPr>
          <w:sz w:val="12"/>
        </w:rPr>
        <w:t xml:space="preserve"> </w:t>
      </w:r>
      <w:r>
        <w:t xml:space="preserve">be counter-productive; and fourth, </w:t>
      </w:r>
      <w:proofErr w:type="gramStart"/>
      <w:r>
        <w:t>that</w:t>
      </w:r>
      <w:proofErr w:type="gramEnd"/>
      <w:r>
        <w:t xml:space="preserve"> all of this makes the teaching</w:t>
      </w:r>
      <w:r>
        <w:rPr>
          <w:sz w:val="12"/>
        </w:rPr>
        <w:t xml:space="preserve"> </w:t>
      </w:r>
      <w:r>
        <w:t>of architecture unsuited to school methods, if not impossible to teach</w:t>
      </w:r>
      <w:r>
        <w:rPr>
          <w:sz w:val="12"/>
        </w:rPr>
        <w:t xml:space="preserve"> </w:t>
      </w:r>
      <w:r>
        <w:t>in schools. However the last, concluding, point does not follow from</w:t>
      </w:r>
      <w:r>
        <w:rPr>
          <w:sz w:val="12"/>
        </w:rPr>
        <w:t xml:space="preserve"> </w:t>
      </w:r>
      <w:r>
        <w:t>the previous three, and would not even if they were well-founded;</w:t>
      </w:r>
      <w:r>
        <w:rPr>
          <w:sz w:val="12"/>
        </w:rPr>
        <w:t xml:space="preserve"> </w:t>
      </w:r>
      <w:r>
        <w:t>rather, it involves the quite separate issue of the nature of the</w:t>
      </w:r>
      <w:r>
        <w:rPr>
          <w:sz w:val="12"/>
        </w:rPr>
        <w:t xml:space="preserve"> </w:t>
      </w:r>
      <w:r>
        <w:t xml:space="preserve">relationship between theory and practice. </w:t>
      </w:r>
      <w:r w:rsidRPr="00BE0D63">
        <w:rPr>
          <w:rStyle w:val="StyleUnderline"/>
        </w:rPr>
        <w:t>I need not add to what I</w:t>
      </w:r>
      <w:r>
        <w:rPr>
          <w:rStyle w:val="StyleUnderline"/>
          <w:sz w:val="12"/>
        </w:rPr>
        <w:t xml:space="preserve"> </w:t>
      </w:r>
      <w:r w:rsidRPr="00BE0D63">
        <w:rPr>
          <w:rStyle w:val="StyleUnderline"/>
        </w:rPr>
        <w:t>have already said on that topic above: certainly there is more to</w:t>
      </w:r>
      <w:r>
        <w:rPr>
          <w:rStyle w:val="StyleUnderline"/>
          <w:sz w:val="12"/>
        </w:rPr>
        <w:t xml:space="preserve"> </w:t>
      </w:r>
      <w:r w:rsidRPr="00BE0D63">
        <w:rPr>
          <w:rStyle w:val="StyleUnderline"/>
        </w:rPr>
        <w:t xml:space="preserve">being an architect than </w:t>
      </w:r>
      <w:proofErr w:type="spellStart"/>
      <w:r w:rsidRPr="00BE0D63">
        <w:rPr>
          <w:rStyle w:val="StyleUnderline"/>
        </w:rPr>
        <w:t>theorising</w:t>
      </w:r>
      <w:proofErr w:type="spellEnd"/>
      <w:r w:rsidRPr="00BE0D63">
        <w:rPr>
          <w:rStyle w:val="StyleUnderline"/>
        </w:rPr>
        <w:t>, but initiation into various theoretical</w:t>
      </w:r>
      <w:r>
        <w:rPr>
          <w:rStyle w:val="StyleUnderline"/>
          <w:sz w:val="12"/>
        </w:rPr>
        <w:t xml:space="preserve"> </w:t>
      </w:r>
      <w:r w:rsidRPr="00BE0D63">
        <w:rPr>
          <w:rStyle w:val="StyleUnderline"/>
        </w:rPr>
        <w:t>studies may still be a most useful, perhaps necessary, element in</w:t>
      </w:r>
      <w:r>
        <w:rPr>
          <w:rStyle w:val="StyleUnderline"/>
          <w:sz w:val="12"/>
        </w:rPr>
        <w:t xml:space="preserve"> </w:t>
      </w:r>
      <w:r w:rsidRPr="00BE0D63">
        <w:rPr>
          <w:rStyle w:val="StyleUnderline"/>
        </w:rPr>
        <w:t>training an architect. A</w:t>
      </w:r>
      <w:r>
        <w:t>s to the first three assumptions noted, they</w:t>
      </w:r>
      <w:r>
        <w:rPr>
          <w:sz w:val="12"/>
        </w:rPr>
        <w:t xml:space="preserve"> </w:t>
      </w:r>
      <w:r>
        <w:t>are certainly not well-founded. To be sure, the business of grading</w:t>
      </w:r>
      <w:r>
        <w:rPr>
          <w:sz w:val="12"/>
        </w:rPr>
        <w:t xml:space="preserve"> </w:t>
      </w:r>
      <w:r>
        <w:t>may put some people off and dampen their enthusiasm; but conversely</w:t>
      </w:r>
      <w:r>
        <w:rPr>
          <w:sz w:val="12"/>
        </w:rPr>
        <w:t xml:space="preserve"> </w:t>
      </w:r>
      <w:r>
        <w:t xml:space="preserve">it may </w:t>
      </w:r>
      <w:proofErr w:type="spellStart"/>
      <w:r>
        <w:t>galvanise</w:t>
      </w:r>
      <w:proofErr w:type="spellEnd"/>
      <w:r>
        <w:t xml:space="preserve"> otherwise lazy people into action. Equally,</w:t>
      </w:r>
      <w:r>
        <w:rPr>
          <w:sz w:val="12"/>
        </w:rPr>
        <w:t xml:space="preserve"> </w:t>
      </w:r>
      <w:r w:rsidRPr="00BE0D63">
        <w:rPr>
          <w:rStyle w:val="StyleUnderline"/>
        </w:rPr>
        <w:t>you do not have to conduct examinations in architecture, or anything</w:t>
      </w:r>
      <w:r>
        <w:rPr>
          <w:rStyle w:val="StyleUnderline"/>
          <w:sz w:val="12"/>
        </w:rPr>
        <w:t xml:space="preserve"> </w:t>
      </w:r>
      <w:r w:rsidRPr="00BE0D63">
        <w:rPr>
          <w:rStyle w:val="StyleUnderline"/>
        </w:rPr>
        <w:t>else, just because you are teaching it in schools.</w:t>
      </w:r>
      <w:r>
        <w:t xml:space="preserve"> You do not</w:t>
      </w:r>
      <w:r>
        <w:rPr>
          <w:sz w:val="12"/>
        </w:rPr>
        <w:t xml:space="preserve"> </w:t>
      </w:r>
      <w:r>
        <w:t>even have to assess</w:t>
      </w:r>
      <w:r w:rsidRPr="00BE0D63">
        <w:rPr>
          <w:rStyle w:val="StyleUnderline"/>
        </w:rPr>
        <w:t>. Goodman has therefore not actually produced</w:t>
      </w:r>
      <w:r>
        <w:rPr>
          <w:rStyle w:val="StyleUnderline"/>
          <w:sz w:val="12"/>
        </w:rPr>
        <w:t xml:space="preserve"> </w:t>
      </w:r>
      <w:r w:rsidRPr="00BE0D63">
        <w:rPr>
          <w:rStyle w:val="StyleUnderline"/>
        </w:rPr>
        <w:t>any argument at all to support either of two quite separate contentions:</w:t>
      </w:r>
      <w:r>
        <w:rPr>
          <w:rStyle w:val="StyleUnderline"/>
          <w:sz w:val="12"/>
        </w:rPr>
        <w:t xml:space="preserve"> </w:t>
      </w:r>
      <w:r w:rsidRPr="00BE0D63">
        <w:rPr>
          <w:rStyle w:val="StyleUnderline"/>
        </w:rPr>
        <w:t>that some conventional school subjects cannot be taught</w:t>
      </w:r>
      <w:r>
        <w:rPr>
          <w:rStyle w:val="StyleUnderline"/>
          <w:sz w:val="12"/>
        </w:rPr>
        <w:t xml:space="preserve"> </w:t>
      </w:r>
      <w:r w:rsidRPr="00BE0D63">
        <w:rPr>
          <w:rStyle w:val="StyleUnderline"/>
        </w:rPr>
        <w:t>in the conditions of a school, and that on balance the business of</w:t>
      </w:r>
      <w:r>
        <w:rPr>
          <w:rStyle w:val="StyleUnderline"/>
          <w:sz w:val="12"/>
        </w:rPr>
        <w:t xml:space="preserve"> </w:t>
      </w:r>
      <w:r w:rsidRPr="00BE0D63">
        <w:rPr>
          <w:rStyle w:val="StyleUnderline"/>
        </w:rPr>
        <w:t>certification does more harm than good in such spheres as social work</w:t>
      </w:r>
      <w:r>
        <w:rPr>
          <w:rStyle w:val="StyleUnderline"/>
          <w:sz w:val="12"/>
        </w:rPr>
        <w:t xml:space="preserve"> </w:t>
      </w:r>
      <w:r w:rsidRPr="00BE0D63">
        <w:rPr>
          <w:rStyle w:val="StyleUnderline"/>
        </w:rPr>
        <w:t>and pedagogy.</w:t>
      </w:r>
    </w:p>
    <w:p w:rsidR="00993D0D" w:rsidRPr="00D04F1F" w:rsidRDefault="00993D0D" w:rsidP="00993D0D">
      <w:pPr>
        <w:pStyle w:val="Heading4"/>
      </w:pPr>
      <w:r>
        <w:t>Assessment and education involve only concerns for standards and progress; indoctrination is added on as an afterthought.</w:t>
      </w:r>
    </w:p>
    <w:p w:rsidR="00993D0D" w:rsidRPr="00D04F1F" w:rsidRDefault="00993D0D" w:rsidP="00993D0D">
      <w:r w:rsidRPr="00685A95">
        <w:rPr>
          <w:rStyle w:val="Style13ptBold"/>
        </w:rPr>
        <w:t>Barrow</w:t>
      </w:r>
      <w:r>
        <w:t xml:space="preserve">, </w:t>
      </w:r>
      <w:r w:rsidRPr="00533D93">
        <w:t xml:space="preserve">Professor, Philosophy of Education, Faculty of Education, Simon </w:t>
      </w:r>
      <w:r>
        <w:t xml:space="preserve">Fraser University, </w:t>
      </w:r>
      <w:r w:rsidRPr="00685A95">
        <w:rPr>
          <w:rStyle w:val="Style13ptBold"/>
        </w:rPr>
        <w:t>78</w:t>
      </w:r>
      <w:r>
        <w:t xml:space="preserve"> (Robin Barrow, 1978, “</w:t>
      </w:r>
      <w:r w:rsidRPr="00533D93">
        <w:t xml:space="preserve">RADICAL EDUCATION A Critique of </w:t>
      </w:r>
      <w:proofErr w:type="spellStart"/>
      <w:r w:rsidRPr="00533D93">
        <w:t>Freeschooling</w:t>
      </w:r>
      <w:proofErr w:type="spellEnd"/>
      <w:r w:rsidRPr="00533D93">
        <w:t xml:space="preserve"> and </w:t>
      </w:r>
      <w:proofErr w:type="spellStart"/>
      <w:r w:rsidRPr="00533D93">
        <w:t>Deschooling</w:t>
      </w:r>
      <w:proofErr w:type="spellEnd"/>
      <w:r>
        <w:t xml:space="preserve">”, </w:t>
      </w:r>
      <w:proofErr w:type="spellStart"/>
      <w:r>
        <w:t>Routlegde</w:t>
      </w:r>
      <w:proofErr w:type="spellEnd"/>
      <w:r>
        <w:t xml:space="preserve"> Library, pgs. 118-119, GDI-JB)</w:t>
      </w:r>
    </w:p>
    <w:p w:rsidR="00993D0D" w:rsidRDefault="00993D0D" w:rsidP="00993D0D">
      <w:pPr>
        <w:rPr>
          <w:rStyle w:val="StyleUnderline"/>
        </w:rPr>
      </w:pPr>
      <w:r>
        <w:t xml:space="preserve">The basic question is surely whether or not there is good </w:t>
      </w:r>
      <w:proofErr w:type="gramStart"/>
      <w:r>
        <w:t xml:space="preserve">reason </w:t>
      </w:r>
      <w:r>
        <w:rPr>
          <w:sz w:val="12"/>
        </w:rPr>
        <w:t xml:space="preserve"> </w:t>
      </w:r>
      <w:r>
        <w:t>to</w:t>
      </w:r>
      <w:proofErr w:type="gramEnd"/>
      <w:r>
        <w:t xml:space="preserve"> accept the practice of assessment (which necessarily implies grading).</w:t>
      </w:r>
      <w:r>
        <w:rPr>
          <w:sz w:val="12"/>
        </w:rPr>
        <w:t xml:space="preserve"> </w:t>
      </w:r>
      <w:r>
        <w:t>And the answer is surely that there is good reason</w:t>
      </w:r>
      <w:r w:rsidRPr="00C266A5">
        <w:rPr>
          <w:rStyle w:val="StyleUnderline"/>
        </w:rPr>
        <w:t>. Education</w:t>
      </w:r>
      <w:r>
        <w:rPr>
          <w:rStyle w:val="StyleUnderline"/>
          <w:sz w:val="12"/>
        </w:rPr>
        <w:t xml:space="preserve"> </w:t>
      </w:r>
      <w:r w:rsidRPr="00C266A5">
        <w:rPr>
          <w:rStyle w:val="StyleUnderline"/>
        </w:rPr>
        <w:t>involves a concern for standards and for progress. That is not necessarily</w:t>
      </w:r>
      <w:r>
        <w:rPr>
          <w:rStyle w:val="StyleUnderline"/>
          <w:sz w:val="12"/>
        </w:rPr>
        <w:t xml:space="preserve"> </w:t>
      </w:r>
      <w:r w:rsidRPr="00C266A5">
        <w:rPr>
          <w:rStyle w:val="StyleUnderline"/>
        </w:rPr>
        <w:t>to say that there are determinate, objectively valid standards</w:t>
      </w:r>
      <w:r>
        <w:rPr>
          <w:rStyle w:val="StyleUnderline"/>
          <w:sz w:val="12"/>
        </w:rPr>
        <w:t xml:space="preserve"> </w:t>
      </w:r>
      <w:r w:rsidRPr="00C266A5">
        <w:rPr>
          <w:rStyle w:val="StyleUnderline"/>
        </w:rPr>
        <w:t>and criteria of progress in all or any spheres, and that education</w:t>
      </w:r>
      <w:r>
        <w:rPr>
          <w:rStyle w:val="StyleUnderline"/>
          <w:sz w:val="12"/>
        </w:rPr>
        <w:t xml:space="preserve"> </w:t>
      </w:r>
      <w:r w:rsidRPr="00C266A5">
        <w:rPr>
          <w:rStyle w:val="StyleUnderline"/>
        </w:rPr>
        <w:t>must show concern for standards in that sense</w:t>
      </w:r>
      <w:r>
        <w:t xml:space="preserve">. </w:t>
      </w:r>
      <w:r w:rsidRPr="00C266A5">
        <w:rPr>
          <w:rStyle w:val="StyleUnderline"/>
        </w:rPr>
        <w:t>We might, for example,</w:t>
      </w:r>
      <w:r>
        <w:rPr>
          <w:rStyle w:val="StyleUnderline"/>
          <w:sz w:val="12"/>
        </w:rPr>
        <w:t xml:space="preserve"> </w:t>
      </w:r>
      <w:r w:rsidRPr="00C266A5">
        <w:rPr>
          <w:rStyle w:val="StyleUnderline"/>
        </w:rPr>
        <w:t>only be concerned to measure progress by an individual</w:t>
      </w:r>
      <w:r>
        <w:rPr>
          <w:rStyle w:val="StyleUnderline"/>
          <w:sz w:val="12"/>
        </w:rPr>
        <w:t xml:space="preserve"> </w:t>
      </w:r>
      <w:r w:rsidRPr="00C266A5">
        <w:rPr>
          <w:rStyle w:val="StyleUnderline"/>
        </w:rPr>
        <w:t>from his point of view on his terms; we might be interested only</w:t>
      </w:r>
      <w:r>
        <w:rPr>
          <w:rStyle w:val="StyleUnderline"/>
          <w:sz w:val="12"/>
        </w:rPr>
        <w:t xml:space="preserve"> </w:t>
      </w:r>
      <w:r w:rsidRPr="00C266A5">
        <w:rPr>
          <w:rStyle w:val="StyleUnderline"/>
        </w:rPr>
        <w:t>in trying to help him achieve standards that he had set himself.</w:t>
      </w:r>
      <w:r>
        <w:rPr>
          <w:rStyle w:val="StyleUnderline"/>
          <w:sz w:val="12"/>
        </w:rPr>
        <w:t xml:space="preserve"> </w:t>
      </w:r>
      <w:r>
        <w:t xml:space="preserve">But in some way or another </w:t>
      </w:r>
      <w:r w:rsidRPr="00C266A5">
        <w:rPr>
          <w:rStyle w:val="StyleUnderline"/>
        </w:rPr>
        <w:t>in education we are certainly concerned</w:t>
      </w:r>
      <w:r>
        <w:rPr>
          <w:rStyle w:val="StyleUnderline"/>
          <w:sz w:val="12"/>
        </w:rPr>
        <w:t xml:space="preserve"> </w:t>
      </w:r>
      <w:r w:rsidRPr="00C266A5">
        <w:rPr>
          <w:rStyle w:val="StyleUnderline"/>
        </w:rPr>
        <w:t>that people should make some kind of progress and achieve</w:t>
      </w:r>
      <w:r>
        <w:rPr>
          <w:rStyle w:val="StyleUnderline"/>
          <w:sz w:val="12"/>
        </w:rPr>
        <w:t xml:space="preserve"> </w:t>
      </w:r>
      <w:r w:rsidRPr="00C266A5">
        <w:rPr>
          <w:rStyle w:val="StyleUnderline"/>
        </w:rPr>
        <w:t>some standard of competence in some matters</w:t>
      </w:r>
      <w:r>
        <w:t xml:space="preserve">. </w:t>
      </w:r>
      <w:r w:rsidRPr="00C266A5">
        <w:rPr>
          <w:rStyle w:val="StyleUnderline"/>
        </w:rPr>
        <w:t>How could one begin</w:t>
      </w:r>
      <w:r>
        <w:rPr>
          <w:rStyle w:val="StyleUnderline"/>
          <w:sz w:val="12"/>
        </w:rPr>
        <w:t xml:space="preserve"> </w:t>
      </w:r>
      <w:r w:rsidRPr="00C266A5">
        <w:rPr>
          <w:rStyle w:val="StyleUnderline"/>
        </w:rPr>
        <w:t>to justify the role of teacher,</w:t>
      </w:r>
      <w:r>
        <w:t xml:space="preserve"> even as conceived by the </w:t>
      </w:r>
      <w:proofErr w:type="spellStart"/>
      <w:r>
        <w:t>deschoolers</w:t>
      </w:r>
      <w:proofErr w:type="spellEnd"/>
      <w:r>
        <w:t>,</w:t>
      </w:r>
      <w:r>
        <w:rPr>
          <w:sz w:val="12"/>
        </w:rPr>
        <w:t xml:space="preserve"> </w:t>
      </w:r>
      <w:r w:rsidRPr="00C266A5">
        <w:rPr>
          <w:rStyle w:val="StyleUnderline"/>
        </w:rPr>
        <w:t xml:space="preserve">without reference to ideas such as improvement and progress? </w:t>
      </w:r>
      <w:r>
        <w:t>How</w:t>
      </w:r>
      <w:r>
        <w:rPr>
          <w:sz w:val="12"/>
        </w:rPr>
        <w:t xml:space="preserve"> </w:t>
      </w:r>
      <w:r>
        <w:t>could one begin an argument about the best way to enable children</w:t>
      </w:r>
      <w:r>
        <w:rPr>
          <w:sz w:val="12"/>
        </w:rPr>
        <w:t xml:space="preserve"> </w:t>
      </w:r>
      <w:r>
        <w:t>to learn without being prepared to make reference to the idea of</w:t>
      </w:r>
      <w:r>
        <w:rPr>
          <w:sz w:val="12"/>
        </w:rPr>
        <w:t xml:space="preserve"> </w:t>
      </w:r>
      <w:r>
        <w:t>seeing how well people are doing and what standard of competence</w:t>
      </w:r>
      <w:r>
        <w:rPr>
          <w:sz w:val="12"/>
        </w:rPr>
        <w:t xml:space="preserve"> </w:t>
      </w:r>
      <w:r>
        <w:t>they have achieved? Education just does involve seeking to promote</w:t>
      </w:r>
      <w:r>
        <w:rPr>
          <w:sz w:val="12"/>
        </w:rPr>
        <w:t xml:space="preserve"> </w:t>
      </w:r>
      <w:r>
        <w:t>progress of some kind, and consequently we need to have some way</w:t>
      </w:r>
      <w:r>
        <w:rPr>
          <w:sz w:val="12"/>
        </w:rPr>
        <w:t xml:space="preserve"> </w:t>
      </w:r>
      <w:r>
        <w:t xml:space="preserve">of measuring progress. </w:t>
      </w:r>
      <w:r w:rsidRPr="00C266A5">
        <w:rPr>
          <w:rStyle w:val="StyleUnderline"/>
        </w:rPr>
        <w:t xml:space="preserve">Whether we are teaching French or </w:t>
      </w:r>
      <w:proofErr w:type="spellStart"/>
      <w:r w:rsidRPr="00C266A5">
        <w:rPr>
          <w:rStyle w:val="StyleUnderline"/>
        </w:rPr>
        <w:t>busdriving</w:t>
      </w:r>
      <w:proofErr w:type="spellEnd"/>
      <w:r w:rsidRPr="00C266A5">
        <w:rPr>
          <w:rStyle w:val="StyleUnderline"/>
        </w:rPr>
        <w:t>,</w:t>
      </w:r>
      <w:r>
        <w:rPr>
          <w:rStyle w:val="StyleUnderline"/>
          <w:sz w:val="12"/>
        </w:rPr>
        <w:t xml:space="preserve"> </w:t>
      </w:r>
      <w:r w:rsidRPr="00C266A5">
        <w:rPr>
          <w:rStyle w:val="StyleUnderline"/>
        </w:rPr>
        <w:t>we aim at developing competence and we need and want to</w:t>
      </w:r>
      <w:r>
        <w:rPr>
          <w:rStyle w:val="StyleUnderline"/>
          <w:sz w:val="12"/>
        </w:rPr>
        <w:t xml:space="preserve"> </w:t>
      </w:r>
      <w:r w:rsidRPr="00C266A5">
        <w:rPr>
          <w:rStyle w:val="StyleUnderline"/>
        </w:rPr>
        <w:t>know how successful we are being, which means that we need to</w:t>
      </w:r>
      <w:r>
        <w:rPr>
          <w:rStyle w:val="StyleUnderline"/>
          <w:sz w:val="12"/>
        </w:rPr>
        <w:t xml:space="preserve"> </w:t>
      </w:r>
      <w:r w:rsidRPr="00C266A5">
        <w:rPr>
          <w:rStyle w:val="StyleUnderline"/>
        </w:rPr>
        <w:t>assess.</w:t>
      </w:r>
    </w:p>
    <w:p w:rsidR="00993D0D" w:rsidRDefault="00993D0D" w:rsidP="00993D0D">
      <w:pPr>
        <w:pStyle w:val="Heading3"/>
      </w:pPr>
      <w:r>
        <w:t>No Link – Competition</w:t>
      </w:r>
    </w:p>
    <w:p w:rsidR="00993D0D" w:rsidRPr="00D04F1F" w:rsidRDefault="00993D0D" w:rsidP="00993D0D">
      <w:pPr>
        <w:pStyle w:val="Heading4"/>
      </w:pPr>
      <w:r w:rsidRPr="00D04F1F">
        <w:t xml:space="preserve">A lack of clarity on what </w:t>
      </w:r>
      <w:proofErr w:type="spellStart"/>
      <w:r w:rsidRPr="00D04F1F">
        <w:t>competitition</w:t>
      </w:r>
      <w:proofErr w:type="spellEnd"/>
      <w:r w:rsidRPr="00D04F1F">
        <w:t>, and that fact that it’s not inherent to schools means that alt fails</w:t>
      </w:r>
    </w:p>
    <w:p w:rsidR="00993D0D" w:rsidRPr="00BE0D63" w:rsidRDefault="00993D0D" w:rsidP="00993D0D">
      <w:r w:rsidRPr="00685A95">
        <w:rPr>
          <w:rStyle w:val="Style13ptBold"/>
        </w:rPr>
        <w:t>Barrow</w:t>
      </w:r>
      <w:r>
        <w:t xml:space="preserve">, </w:t>
      </w:r>
      <w:r w:rsidRPr="00533D93">
        <w:t xml:space="preserve">Professor, Philosophy of Education, Faculty of Education, Simon </w:t>
      </w:r>
      <w:r>
        <w:t xml:space="preserve">Fraser University, </w:t>
      </w:r>
      <w:r w:rsidRPr="00685A95">
        <w:rPr>
          <w:rStyle w:val="Style13ptBold"/>
        </w:rPr>
        <w:t>78</w:t>
      </w:r>
      <w:r>
        <w:t xml:space="preserve"> (Robin Barrow, 1978, “</w:t>
      </w:r>
      <w:r w:rsidRPr="00533D93">
        <w:t xml:space="preserve">RADICAL EDUCATION A Critique of </w:t>
      </w:r>
      <w:proofErr w:type="spellStart"/>
      <w:r w:rsidRPr="00533D93">
        <w:t>Freeschooling</w:t>
      </w:r>
      <w:proofErr w:type="spellEnd"/>
      <w:r w:rsidRPr="00533D93">
        <w:t xml:space="preserve"> and </w:t>
      </w:r>
      <w:proofErr w:type="spellStart"/>
      <w:r w:rsidRPr="00533D93">
        <w:t>Deschooling</w:t>
      </w:r>
      <w:proofErr w:type="spellEnd"/>
      <w:r>
        <w:t xml:space="preserve">”, </w:t>
      </w:r>
      <w:proofErr w:type="spellStart"/>
      <w:r>
        <w:t>Routlegde</w:t>
      </w:r>
      <w:proofErr w:type="spellEnd"/>
      <w:r>
        <w:t xml:space="preserve"> Library, pgs. 141-142, GDI-JB)</w:t>
      </w:r>
    </w:p>
    <w:p w:rsidR="00993D0D" w:rsidRPr="00993D0D" w:rsidRDefault="00993D0D" w:rsidP="00993D0D">
      <w:r w:rsidRPr="00D04F1F">
        <w:t>Little needs to be said about the other basic demands that Reimer</w:t>
      </w:r>
      <w:r>
        <w:rPr>
          <w:rStyle w:val="StyleUnderline"/>
          <w:sz w:val="12"/>
        </w:rPr>
        <w:t xml:space="preserve"> </w:t>
      </w:r>
      <w:r w:rsidRPr="00D04F1F">
        <w:t xml:space="preserve">and </w:t>
      </w:r>
      <w:proofErr w:type="spellStart"/>
      <w:r w:rsidRPr="00D04F1F">
        <w:t>Illich</w:t>
      </w:r>
      <w:proofErr w:type="spellEnd"/>
      <w:r w:rsidRPr="00D04F1F">
        <w:t xml:space="preserve"> would make of any alternatives to schooling. </w:t>
      </w:r>
      <w:r w:rsidRPr="005E356D">
        <w:rPr>
          <w:rStyle w:val="StyleUnderline"/>
        </w:rPr>
        <w:t>That teachers</w:t>
      </w:r>
      <w:r>
        <w:rPr>
          <w:rStyle w:val="StyleUnderline"/>
          <w:sz w:val="12"/>
        </w:rPr>
        <w:t xml:space="preserve"> </w:t>
      </w:r>
      <w:r w:rsidRPr="005E356D">
        <w:rPr>
          <w:rStyle w:val="StyleUnderline"/>
        </w:rPr>
        <w:t xml:space="preserve">should do less is not a separate idea so much as an integral part of </w:t>
      </w:r>
      <w:proofErr w:type="gramStart"/>
      <w:r w:rsidRPr="005E356D">
        <w:rPr>
          <w:rStyle w:val="StyleUnderline"/>
        </w:rPr>
        <w:t xml:space="preserve">the </w:t>
      </w:r>
      <w:r>
        <w:rPr>
          <w:rStyle w:val="StyleUnderline"/>
          <w:sz w:val="12"/>
        </w:rPr>
        <w:t xml:space="preserve"> </w:t>
      </w:r>
      <w:proofErr w:type="spellStart"/>
      <w:r w:rsidRPr="005E356D">
        <w:rPr>
          <w:rStyle w:val="StyleUnderline"/>
        </w:rPr>
        <w:t>deschooling</w:t>
      </w:r>
      <w:proofErr w:type="spellEnd"/>
      <w:proofErr w:type="gramEnd"/>
      <w:r w:rsidRPr="005E356D">
        <w:rPr>
          <w:rStyle w:val="StyleUnderline"/>
        </w:rPr>
        <w:t xml:space="preserve"> faith and as such tied up inextricably with other ideas</w:t>
      </w:r>
      <w:r w:rsidRPr="00D04F1F">
        <w:t>.</w:t>
      </w:r>
      <w:r>
        <w:rPr>
          <w:rStyle w:val="StyleUnderline"/>
          <w:sz w:val="12"/>
        </w:rPr>
        <w:t xml:space="preserve"> </w:t>
      </w:r>
      <w:r w:rsidRPr="00D04F1F">
        <w:t>That alternatives should be cheap is not in principle a consideration to</w:t>
      </w:r>
      <w:r>
        <w:rPr>
          <w:rStyle w:val="StyleUnderline"/>
          <w:sz w:val="12"/>
        </w:rPr>
        <w:t xml:space="preserve"> </w:t>
      </w:r>
      <w:r w:rsidRPr="00D04F1F">
        <w:t>be jeered at, but we need to know how cheap is cheap; and, as I have</w:t>
      </w:r>
      <w:r>
        <w:rPr>
          <w:rStyle w:val="StyleUnderline"/>
          <w:sz w:val="12"/>
        </w:rPr>
        <w:t xml:space="preserve"> </w:t>
      </w:r>
      <w:r w:rsidRPr="00D04F1F">
        <w:t>already suggested</w:t>
      </w:r>
      <w:r w:rsidRPr="005E356D">
        <w:rPr>
          <w:rStyle w:val="StyleUnderline"/>
        </w:rPr>
        <w:t>, whether and to what degree a thing is cheap</w:t>
      </w:r>
      <w:r>
        <w:rPr>
          <w:rStyle w:val="StyleUnderline"/>
          <w:sz w:val="12"/>
        </w:rPr>
        <w:t xml:space="preserve"> </w:t>
      </w:r>
      <w:r w:rsidRPr="005E356D">
        <w:rPr>
          <w:rStyle w:val="StyleUnderline"/>
        </w:rPr>
        <w:t>depends to some extent on how valuable you think it is</w:t>
      </w:r>
      <w:r w:rsidRPr="00D04F1F">
        <w:t>. Alternatives</w:t>
      </w:r>
      <w:r>
        <w:rPr>
          <w:rStyle w:val="StyleUnderline"/>
          <w:sz w:val="12"/>
        </w:rPr>
        <w:t xml:space="preserve"> </w:t>
      </w:r>
      <w:r w:rsidRPr="00D04F1F">
        <w:t>are not to be recommended just because they are cheap, and there can</w:t>
      </w:r>
      <w:r>
        <w:rPr>
          <w:rStyle w:val="StyleUnderline"/>
          <w:sz w:val="12"/>
        </w:rPr>
        <w:t xml:space="preserve"> </w:t>
      </w:r>
      <w:r w:rsidRPr="00D04F1F">
        <w:t>be no objection to spending money that is worth spending in some</w:t>
      </w:r>
      <w:r>
        <w:rPr>
          <w:rStyle w:val="StyleUnderline"/>
          <w:sz w:val="12"/>
        </w:rPr>
        <w:t xml:space="preserve"> </w:t>
      </w:r>
      <w:r w:rsidRPr="00D04F1F">
        <w:t>way. That alternatives should be non-competitive introduces another</w:t>
      </w:r>
      <w:r>
        <w:rPr>
          <w:rStyle w:val="StyleUnderline"/>
          <w:sz w:val="12"/>
        </w:rPr>
        <w:t xml:space="preserve"> </w:t>
      </w:r>
      <w:r w:rsidRPr="00D04F1F">
        <w:t>theme common to all the radicals, but one about which they say little</w:t>
      </w:r>
      <w:r>
        <w:rPr>
          <w:rStyle w:val="StyleUnderline"/>
          <w:sz w:val="12"/>
        </w:rPr>
        <w:t xml:space="preserve"> </w:t>
      </w:r>
      <w:r w:rsidRPr="00D04F1F">
        <w:t>beyond voicing their feelings, and one that I shall therefore not pursue.</w:t>
      </w:r>
      <w:r>
        <w:rPr>
          <w:rStyle w:val="StyleUnderline"/>
          <w:sz w:val="12"/>
        </w:rPr>
        <w:t xml:space="preserve"> </w:t>
      </w:r>
      <w:r w:rsidRPr="00D04F1F">
        <w:t xml:space="preserve">It will be sufficient to pose three questions. (1) </w:t>
      </w:r>
      <w:r w:rsidRPr="005E356D">
        <w:rPr>
          <w:rStyle w:val="StyleUnderline"/>
        </w:rPr>
        <w:t>What precisely do we</w:t>
      </w:r>
      <w:r>
        <w:rPr>
          <w:rStyle w:val="StyleUnderline"/>
          <w:sz w:val="12"/>
        </w:rPr>
        <w:t xml:space="preserve"> </w:t>
      </w:r>
      <w:r w:rsidRPr="005E356D">
        <w:rPr>
          <w:rStyle w:val="StyleUnderline"/>
        </w:rPr>
        <w:t>mean by non-competitive, or what exactly is the nature of the</w:t>
      </w:r>
      <w:r>
        <w:rPr>
          <w:rStyle w:val="StyleUnderline"/>
          <w:sz w:val="12"/>
        </w:rPr>
        <w:t xml:space="preserve"> </w:t>
      </w:r>
      <w:r w:rsidRPr="005E356D">
        <w:rPr>
          <w:rStyle w:val="StyleUnderline"/>
        </w:rPr>
        <w:t>competition that is regarded as self-evidently objectionable</w:t>
      </w:r>
      <w:r w:rsidRPr="00D04F1F">
        <w:t>? Are we</w:t>
      </w:r>
      <w:r>
        <w:rPr>
          <w:rStyle w:val="StyleUnderline"/>
          <w:sz w:val="12"/>
        </w:rPr>
        <w:t xml:space="preserve"> </w:t>
      </w:r>
      <w:r w:rsidRPr="00D04F1F">
        <w:t xml:space="preserve">referring to competing against oneself, one's physical </w:t>
      </w:r>
      <w:proofErr w:type="spellStart"/>
      <w:r w:rsidRPr="00D04F1F">
        <w:t>neighbour</w:t>
      </w:r>
      <w:proofErr w:type="spellEnd"/>
      <w:r w:rsidRPr="00D04F1F">
        <w:t xml:space="preserve"> or</w:t>
      </w:r>
      <w:r>
        <w:rPr>
          <w:rStyle w:val="StyleUnderline"/>
          <w:sz w:val="12"/>
        </w:rPr>
        <w:t xml:space="preserve"> </w:t>
      </w:r>
      <w:r w:rsidRPr="00D04F1F">
        <w:t>some standard set by person or persons unknown to us</w:t>
      </w:r>
      <w:r w:rsidRPr="005E356D">
        <w:rPr>
          <w:rStyle w:val="StyleUnderline"/>
        </w:rPr>
        <w:t>? Would a ban</w:t>
      </w:r>
      <w:r>
        <w:rPr>
          <w:rStyle w:val="StyleUnderline"/>
          <w:sz w:val="12"/>
        </w:rPr>
        <w:t xml:space="preserve"> </w:t>
      </w:r>
      <w:r w:rsidRPr="005E356D">
        <w:rPr>
          <w:rStyle w:val="StyleUnderline"/>
        </w:rPr>
        <w:t>on competition involve an end to races, games of tennis, attempts to</w:t>
      </w:r>
      <w:r>
        <w:rPr>
          <w:rStyle w:val="StyleUnderline"/>
          <w:sz w:val="12"/>
        </w:rPr>
        <w:t xml:space="preserve"> </w:t>
      </w:r>
      <w:r w:rsidRPr="005E356D">
        <w:rPr>
          <w:rStyle w:val="StyleUnderline"/>
        </w:rPr>
        <w:t>produce the best homework or what</w:t>
      </w:r>
      <w:r w:rsidRPr="00D04F1F">
        <w:t>? (2) Why is competition, in</w:t>
      </w:r>
      <w:r>
        <w:rPr>
          <w:rStyle w:val="StyleUnderline"/>
          <w:sz w:val="12"/>
        </w:rPr>
        <w:t xml:space="preserve"> </w:t>
      </w:r>
      <w:r w:rsidRPr="00D04F1F">
        <w:t>whatever sense we have in mind, deemed to be objectionable? Is there</w:t>
      </w:r>
      <w:r>
        <w:rPr>
          <w:rStyle w:val="StyleUnderline"/>
          <w:sz w:val="12"/>
        </w:rPr>
        <w:t xml:space="preserve"> </w:t>
      </w:r>
      <w:r w:rsidRPr="00D04F1F">
        <w:t xml:space="preserve">any good reason to condemn it? (3) </w:t>
      </w:r>
      <w:r w:rsidRPr="005E356D">
        <w:rPr>
          <w:rStyle w:val="StyleUnderline"/>
        </w:rPr>
        <w:t>Is the idea of competition</w:t>
      </w:r>
      <w:r>
        <w:rPr>
          <w:rStyle w:val="StyleUnderline"/>
          <w:sz w:val="12"/>
        </w:rPr>
        <w:t xml:space="preserve"> </w:t>
      </w:r>
      <w:r w:rsidRPr="005E356D">
        <w:rPr>
          <w:rStyle w:val="StyleUnderline"/>
        </w:rPr>
        <w:t>inseparable from schooling? Would it be any easier to bring an end to</w:t>
      </w:r>
      <w:r>
        <w:rPr>
          <w:rStyle w:val="StyleUnderline"/>
          <w:sz w:val="12"/>
        </w:rPr>
        <w:t xml:space="preserve"> </w:t>
      </w:r>
      <w:r w:rsidRPr="005E356D">
        <w:rPr>
          <w:rStyle w:val="StyleUnderline"/>
        </w:rPr>
        <w:t>competitive tendencies if there were no schools than it would be to do</w:t>
      </w:r>
      <w:r>
        <w:rPr>
          <w:rStyle w:val="StyleUnderline"/>
          <w:sz w:val="12"/>
        </w:rPr>
        <w:t xml:space="preserve"> </w:t>
      </w:r>
      <w:r w:rsidRPr="005E356D">
        <w:rPr>
          <w:rStyle w:val="StyleUnderline"/>
        </w:rPr>
        <w:t>so within schools? This third question certainly seems to me to invite</w:t>
      </w:r>
      <w:r>
        <w:rPr>
          <w:rStyle w:val="StyleUnderline"/>
          <w:sz w:val="12"/>
        </w:rPr>
        <w:t xml:space="preserve"> </w:t>
      </w:r>
      <w:r w:rsidRPr="005E356D">
        <w:rPr>
          <w:rStyle w:val="StyleUnderline"/>
        </w:rPr>
        <w:t xml:space="preserve">the answer no; as with much of </w:t>
      </w:r>
      <w:proofErr w:type="spellStart"/>
      <w:r w:rsidRPr="005E356D">
        <w:rPr>
          <w:rStyle w:val="StyleUnderline"/>
        </w:rPr>
        <w:t>deschooling</w:t>
      </w:r>
      <w:proofErr w:type="spellEnd"/>
      <w:r w:rsidRPr="005E356D">
        <w:rPr>
          <w:rStyle w:val="StyleUnderline"/>
        </w:rPr>
        <w:t xml:space="preserve"> theory, insights or values</w:t>
      </w:r>
      <w:r>
        <w:rPr>
          <w:rStyle w:val="StyleUnderline"/>
          <w:sz w:val="12"/>
        </w:rPr>
        <w:t xml:space="preserve"> </w:t>
      </w:r>
      <w:r w:rsidRPr="005E356D">
        <w:rPr>
          <w:rStyle w:val="StyleUnderline"/>
        </w:rPr>
        <w:t xml:space="preserve">that we may accept do not seem to involve a </w:t>
      </w:r>
      <w:proofErr w:type="spellStart"/>
      <w:r w:rsidRPr="005E356D">
        <w:rPr>
          <w:rStyle w:val="StyleUnderline"/>
        </w:rPr>
        <w:t>deschooling</w:t>
      </w:r>
      <w:proofErr w:type="spellEnd"/>
      <w:r w:rsidRPr="005E356D">
        <w:rPr>
          <w:rStyle w:val="StyleUnderline"/>
        </w:rPr>
        <w:t xml:space="preserve"> conclusion</w:t>
      </w:r>
      <w:r>
        <w:rPr>
          <w:rStyle w:val="StyleUnderline"/>
          <w:sz w:val="12"/>
        </w:rPr>
        <w:t xml:space="preserve"> </w:t>
      </w:r>
      <w:r w:rsidRPr="005E356D">
        <w:rPr>
          <w:rStyle w:val="StyleUnderline"/>
        </w:rPr>
        <w:t>at all.</w:t>
      </w:r>
      <w:r w:rsidRPr="00D04F1F">
        <w:t xml:space="preserve"> However, my point here is only to observe that </w:t>
      </w:r>
      <w:r w:rsidRPr="005E356D">
        <w:rPr>
          <w:rStyle w:val="StyleUnderline"/>
        </w:rPr>
        <w:t>these questions</w:t>
      </w:r>
      <w:r>
        <w:rPr>
          <w:rStyle w:val="StyleUnderline"/>
          <w:sz w:val="12"/>
        </w:rPr>
        <w:t xml:space="preserve"> </w:t>
      </w:r>
      <w:r w:rsidRPr="005E356D">
        <w:rPr>
          <w:rStyle w:val="StyleUnderline"/>
        </w:rPr>
        <w:t>need to be answered before we can reasonably take a stand on the</w:t>
      </w:r>
      <w:r>
        <w:rPr>
          <w:rStyle w:val="StyleUnderline"/>
          <w:sz w:val="12"/>
        </w:rPr>
        <w:t xml:space="preserve"> </w:t>
      </w:r>
      <w:r w:rsidRPr="005E356D">
        <w:rPr>
          <w:rStyle w:val="StyleUnderline"/>
        </w:rPr>
        <w:t>issue of competition, and they have not been answered by any of</w:t>
      </w:r>
      <w:r>
        <w:rPr>
          <w:rStyle w:val="StyleUnderline"/>
          <w:sz w:val="12"/>
        </w:rPr>
        <w:t xml:space="preserve"> </w:t>
      </w:r>
      <w:r w:rsidRPr="005E356D">
        <w:rPr>
          <w:rStyle w:val="StyleUnderline"/>
        </w:rPr>
        <w:t>the radicals.</w:t>
      </w:r>
      <w:r>
        <w:rPr>
          <w:rStyle w:val="StyleUnderline"/>
          <w:sz w:val="12"/>
        </w:rPr>
        <w:t xml:space="preserve"> </w:t>
      </w:r>
      <w:r w:rsidRPr="00D04F1F">
        <w:t xml:space="preserve">It is on not altogether strong </w:t>
      </w:r>
      <w:proofErr w:type="spellStart"/>
      <w:r w:rsidRPr="00D04F1F">
        <w:t>premisses</w:t>
      </w:r>
      <w:proofErr w:type="spellEnd"/>
      <w:r w:rsidRPr="00D04F1F">
        <w:t xml:space="preserve"> and presumptions, then, that</w:t>
      </w:r>
      <w:r>
        <w:rPr>
          <w:rStyle w:val="StyleUnderline"/>
          <w:sz w:val="12"/>
        </w:rPr>
        <w:t xml:space="preserve"> </w:t>
      </w:r>
      <w:proofErr w:type="spellStart"/>
      <w:r w:rsidRPr="00D04F1F">
        <w:t>Illich</w:t>
      </w:r>
      <w:proofErr w:type="spellEnd"/>
      <w:r w:rsidRPr="00D04F1F">
        <w:t xml:space="preserve"> and Reimer base their alternative strategy. </w:t>
      </w:r>
      <w:r w:rsidRPr="005E356D">
        <w:rPr>
          <w:rStyle w:val="StyleUnderline"/>
        </w:rPr>
        <w:t>But the alternative</w:t>
      </w:r>
      <w:r>
        <w:rPr>
          <w:rStyle w:val="StyleUnderline"/>
          <w:sz w:val="12"/>
        </w:rPr>
        <w:t xml:space="preserve"> </w:t>
      </w:r>
      <w:r w:rsidRPr="005E356D">
        <w:rPr>
          <w:rStyle w:val="StyleUnderline"/>
        </w:rPr>
        <w:t>itself is perhaps flimsy enough to stand on shaky support. Not to put</w:t>
      </w:r>
      <w:r>
        <w:rPr>
          <w:rStyle w:val="StyleUnderline"/>
          <w:sz w:val="12"/>
        </w:rPr>
        <w:t xml:space="preserve"> </w:t>
      </w:r>
      <w:r w:rsidRPr="005E356D">
        <w:rPr>
          <w:rStyle w:val="StyleUnderline"/>
        </w:rPr>
        <w:t>too fine a point on it, all that is proposed is a national system of</w:t>
      </w:r>
      <w:r>
        <w:rPr>
          <w:rStyle w:val="StyleUnderline"/>
          <w:sz w:val="12"/>
        </w:rPr>
        <w:t xml:space="preserve"> </w:t>
      </w:r>
      <w:r w:rsidRPr="005E356D">
        <w:rPr>
          <w:rStyle w:val="StyleUnderline"/>
        </w:rPr>
        <w:t xml:space="preserve">resource </w:t>
      </w:r>
      <w:proofErr w:type="spellStart"/>
      <w:r w:rsidRPr="005E356D">
        <w:rPr>
          <w:rStyle w:val="StyleUnderline"/>
        </w:rPr>
        <w:t>centres</w:t>
      </w:r>
      <w:proofErr w:type="spellEnd"/>
      <w:r w:rsidRPr="005E356D">
        <w:rPr>
          <w:rStyle w:val="StyleUnderline"/>
        </w:rPr>
        <w:t xml:space="preserve"> or what Reimer calls 'networks of things' and</w:t>
      </w:r>
      <w:r>
        <w:rPr>
          <w:rStyle w:val="StyleUnderline"/>
          <w:sz w:val="12"/>
        </w:rPr>
        <w:t xml:space="preserve"> </w:t>
      </w:r>
      <w:r w:rsidRPr="005E356D">
        <w:rPr>
          <w:rStyle w:val="StyleUnderline"/>
        </w:rPr>
        <w:t>'networks of people'.</w:t>
      </w:r>
      <w:r w:rsidRPr="00D04F1F">
        <w:t xml:space="preserve"> (</w:t>
      </w:r>
      <w:proofErr w:type="spellStart"/>
      <w:r w:rsidRPr="00D04F1F">
        <w:t>Illich</w:t>
      </w:r>
      <w:proofErr w:type="spellEnd"/>
      <w:r w:rsidRPr="00D04F1F">
        <w:t xml:space="preserve"> calls them 'learning webs', but they are in</w:t>
      </w:r>
      <w:r>
        <w:rPr>
          <w:rStyle w:val="StyleUnderline"/>
          <w:sz w:val="12"/>
        </w:rPr>
        <w:t xml:space="preserve"> </w:t>
      </w:r>
      <w:r w:rsidRPr="00D04F1F">
        <w:t>all important respects the same thing.)</w:t>
      </w:r>
    </w:p>
    <w:p w:rsidR="0045713C" w:rsidRDefault="0045713C" w:rsidP="00975064">
      <w:pPr>
        <w:pStyle w:val="Heading3"/>
      </w:pPr>
      <w:r>
        <w:t>No Link – Hidden Curriculum</w:t>
      </w:r>
    </w:p>
    <w:p w:rsidR="0045713C" w:rsidRPr="00ED728F" w:rsidRDefault="0045713C" w:rsidP="0045713C">
      <w:pPr>
        <w:pStyle w:val="Heading4"/>
      </w:pPr>
      <w:proofErr w:type="spellStart"/>
      <w:r w:rsidRPr="00ED728F">
        <w:t>Deschooler’s</w:t>
      </w:r>
      <w:proofErr w:type="spellEnd"/>
      <w:r w:rsidRPr="00ED728F">
        <w:t xml:space="preserve"> claims about the hidden curriculum are empirically bankrupt</w:t>
      </w:r>
    </w:p>
    <w:p w:rsidR="0045713C" w:rsidRPr="00A27492" w:rsidRDefault="0045713C" w:rsidP="0045713C">
      <w:pPr>
        <w:rPr>
          <w:rStyle w:val="StyleUnderline"/>
        </w:rPr>
      </w:pPr>
      <w:r w:rsidRPr="00685A95">
        <w:rPr>
          <w:rStyle w:val="Style13ptBold"/>
        </w:rPr>
        <w:t>Barrow</w:t>
      </w:r>
      <w:r>
        <w:t xml:space="preserve">, </w:t>
      </w:r>
      <w:r w:rsidRPr="00533D93">
        <w:t xml:space="preserve">Professor, Philosophy of Education, Faculty of Education, Simon </w:t>
      </w:r>
      <w:r>
        <w:t xml:space="preserve">Fraser University, </w:t>
      </w:r>
      <w:r w:rsidRPr="00685A95">
        <w:rPr>
          <w:rStyle w:val="Style13ptBold"/>
        </w:rPr>
        <w:t>78</w:t>
      </w:r>
      <w:r>
        <w:t xml:space="preserve"> (Robin Barrow, 1978, “</w:t>
      </w:r>
      <w:r w:rsidRPr="00533D93">
        <w:t xml:space="preserve">RADICAL EDUCATION A Critique of </w:t>
      </w:r>
      <w:proofErr w:type="spellStart"/>
      <w:r w:rsidRPr="00533D93">
        <w:t>Freeschooling</w:t>
      </w:r>
      <w:proofErr w:type="spellEnd"/>
      <w:r w:rsidRPr="00533D93">
        <w:t xml:space="preserve"> and </w:t>
      </w:r>
      <w:proofErr w:type="spellStart"/>
      <w:r w:rsidRPr="00533D93">
        <w:t>Deschooling</w:t>
      </w:r>
      <w:proofErr w:type="spellEnd"/>
      <w:r>
        <w:t xml:space="preserve">”, </w:t>
      </w:r>
      <w:proofErr w:type="spellStart"/>
      <w:r>
        <w:t>Routlegde</w:t>
      </w:r>
      <w:proofErr w:type="spellEnd"/>
      <w:r>
        <w:t xml:space="preserve"> Library, pgs. 136-137, GDI-JB)</w:t>
      </w:r>
    </w:p>
    <w:p w:rsidR="0045713C" w:rsidRPr="0045713C" w:rsidRDefault="0045713C" w:rsidP="0045713C">
      <w:pPr>
        <w:rPr>
          <w:b/>
          <w:u w:val="single"/>
        </w:rPr>
      </w:pPr>
      <w:r w:rsidRPr="006B0DDB">
        <w:rPr>
          <w:rStyle w:val="StyleUnderline"/>
        </w:rPr>
        <w:t>Behind the talk of indoctrination lies the contention that schools,</w:t>
      </w:r>
      <w:r>
        <w:rPr>
          <w:rStyle w:val="StyleUnderline"/>
          <w:sz w:val="12"/>
        </w:rPr>
        <w:t xml:space="preserve"> </w:t>
      </w:r>
      <w:r w:rsidRPr="006B0DDB">
        <w:rPr>
          <w:rStyle w:val="StyleUnderline"/>
        </w:rPr>
        <w:t>simply because they are institutions, have a logic of their own which</w:t>
      </w:r>
      <w:r>
        <w:rPr>
          <w:rStyle w:val="StyleUnderline"/>
          <w:sz w:val="12"/>
        </w:rPr>
        <w:t xml:space="preserve"> </w:t>
      </w:r>
      <w:r w:rsidRPr="006B0DDB">
        <w:rPr>
          <w:rStyle w:val="StyleUnderline"/>
        </w:rPr>
        <w:t>impels them towards a certain type of propaganda</w:t>
      </w:r>
      <w:r>
        <w:t>. They may want</w:t>
      </w:r>
      <w:r>
        <w:rPr>
          <w:sz w:val="12"/>
        </w:rPr>
        <w:t xml:space="preserve"> </w:t>
      </w:r>
      <w:r>
        <w:t>or claim to teach this or that, and even succeed in doing so to some</w:t>
      </w:r>
      <w:r>
        <w:rPr>
          <w:sz w:val="12"/>
        </w:rPr>
        <w:t xml:space="preserve"> </w:t>
      </w:r>
      <w:r>
        <w:t>extent; but ine</w:t>
      </w:r>
      <w:r w:rsidRPr="006B0DDB">
        <w:rPr>
          <w:rStyle w:val="StyleUnderline"/>
        </w:rPr>
        <w:t>vitably they are more consistently effective in teaching</w:t>
      </w:r>
      <w:r>
        <w:rPr>
          <w:rStyle w:val="StyleUnderline"/>
          <w:sz w:val="12"/>
        </w:rPr>
        <w:t xml:space="preserve"> </w:t>
      </w:r>
      <w:r w:rsidRPr="006B0DDB">
        <w:rPr>
          <w:rStyle w:val="StyleUnderline"/>
        </w:rPr>
        <w:t>such things as 'the value of childhood, the value of competing for</w:t>
      </w:r>
      <w:r>
        <w:rPr>
          <w:rStyle w:val="StyleUnderline"/>
          <w:sz w:val="12"/>
        </w:rPr>
        <w:t xml:space="preserve"> </w:t>
      </w:r>
      <w:r w:rsidRPr="006B0DDB">
        <w:rPr>
          <w:rStyle w:val="StyleUnderline"/>
        </w:rPr>
        <w:t>life prizes and ... the value of being taught'</w:t>
      </w:r>
      <w:r>
        <w:t xml:space="preserve"> (SD p. 30), </w:t>
      </w:r>
      <w:r w:rsidRPr="006B0DDB">
        <w:rPr>
          <w:rStyle w:val="StyleUnderline"/>
        </w:rPr>
        <w:t>whether</w:t>
      </w:r>
      <w:r>
        <w:rPr>
          <w:rStyle w:val="StyleUnderline"/>
          <w:sz w:val="12"/>
        </w:rPr>
        <w:t xml:space="preserve"> </w:t>
      </w:r>
      <w:r w:rsidRPr="006B0DDB">
        <w:rPr>
          <w:rStyle w:val="StyleUnderline"/>
        </w:rPr>
        <w:t xml:space="preserve">they </w:t>
      </w:r>
      <w:proofErr w:type="spellStart"/>
      <w:r w:rsidRPr="006B0DDB">
        <w:rPr>
          <w:rStyle w:val="StyleUnderline"/>
        </w:rPr>
        <w:t>recognise</w:t>
      </w:r>
      <w:proofErr w:type="spellEnd"/>
      <w:r w:rsidRPr="006B0DDB">
        <w:rPr>
          <w:rStyle w:val="StyleUnderline"/>
        </w:rPr>
        <w:t xml:space="preserve"> it or not</w:t>
      </w:r>
      <w:r>
        <w:t xml:space="preserve">. Such </w:t>
      </w:r>
      <w:r w:rsidRPr="006B0DDB">
        <w:rPr>
          <w:rStyle w:val="StyleUnderline"/>
        </w:rPr>
        <w:t>lessons are not consciously taught;</w:t>
      </w:r>
      <w:r>
        <w:rPr>
          <w:rStyle w:val="StyleUnderline"/>
          <w:sz w:val="12"/>
        </w:rPr>
        <w:t xml:space="preserve"> </w:t>
      </w:r>
      <w:r w:rsidRPr="006B0DDB">
        <w:rPr>
          <w:rStyle w:val="StyleUnderline"/>
        </w:rPr>
        <w:t xml:space="preserve">they are implicit in procedures and </w:t>
      </w:r>
      <w:proofErr w:type="spellStart"/>
      <w:r w:rsidRPr="006B0DDB">
        <w:rPr>
          <w:rStyle w:val="StyleUnderline"/>
        </w:rPr>
        <w:t>organisation</w:t>
      </w:r>
      <w:proofErr w:type="spellEnd"/>
      <w:r w:rsidRPr="006B0DDB">
        <w:rPr>
          <w:rStyle w:val="StyleUnderline"/>
        </w:rPr>
        <w:t>. It is suggested, for</w:t>
      </w:r>
      <w:r>
        <w:rPr>
          <w:rStyle w:val="StyleUnderline"/>
          <w:sz w:val="12"/>
        </w:rPr>
        <w:t xml:space="preserve"> </w:t>
      </w:r>
      <w:r w:rsidRPr="006B0DDB">
        <w:rPr>
          <w:rStyle w:val="StyleUnderline"/>
        </w:rPr>
        <w:t>example, that the system perpetuates and validates what is in fact</w:t>
      </w:r>
      <w:r>
        <w:rPr>
          <w:rStyle w:val="StyleUnderline"/>
          <w:sz w:val="12"/>
        </w:rPr>
        <w:t xml:space="preserve"> </w:t>
      </w:r>
      <w:r w:rsidRPr="006B0DDB">
        <w:rPr>
          <w:rStyle w:val="StyleUnderline"/>
        </w:rPr>
        <w:t xml:space="preserve">inequality by calling it equality and </w:t>
      </w:r>
      <w:proofErr w:type="spellStart"/>
      <w:r w:rsidRPr="006B0DDB">
        <w:rPr>
          <w:rStyle w:val="StyleUnderline"/>
        </w:rPr>
        <w:t>institutionalising</w:t>
      </w:r>
      <w:proofErr w:type="spellEnd"/>
      <w:r w:rsidRPr="006B0DDB">
        <w:rPr>
          <w:rStyle w:val="StyleUnderline"/>
        </w:rPr>
        <w:t xml:space="preserve"> it - which is</w:t>
      </w:r>
      <w:r>
        <w:rPr>
          <w:rStyle w:val="StyleUnderline"/>
          <w:sz w:val="12"/>
        </w:rPr>
        <w:t xml:space="preserve"> </w:t>
      </w:r>
      <w:r w:rsidRPr="006B0DDB">
        <w:rPr>
          <w:rStyle w:val="StyleUnderline"/>
        </w:rPr>
        <w:t>to say by enshrining it in the daily setup of the school so that it</w:t>
      </w:r>
      <w:r>
        <w:rPr>
          <w:rStyle w:val="StyleUnderline"/>
          <w:sz w:val="12"/>
        </w:rPr>
        <w:t xml:space="preserve"> </w:t>
      </w:r>
      <w:r w:rsidRPr="006B0DDB">
        <w:rPr>
          <w:rStyle w:val="StyleUnderline"/>
        </w:rPr>
        <w:t>comes to be taken for granted.</w:t>
      </w:r>
      <w:r>
        <w:t xml:space="preserve"> In the same way, </w:t>
      </w:r>
      <w:r w:rsidRPr="006B0DDB">
        <w:rPr>
          <w:rStyle w:val="StyleUnderline"/>
        </w:rPr>
        <w:t>while 'the</w:t>
      </w:r>
      <w:r>
        <w:rPr>
          <w:rStyle w:val="StyleUnderline"/>
          <w:sz w:val="12"/>
        </w:rPr>
        <w:t xml:space="preserve"> </w:t>
      </w:r>
      <w:r w:rsidRPr="006B0DDB">
        <w:rPr>
          <w:rStyle w:val="StyleUnderline"/>
        </w:rPr>
        <w:t>flickering lights of freedom are going out' (</w:t>
      </w:r>
      <w:r>
        <w:t xml:space="preserve">SD p. 48), </w:t>
      </w:r>
      <w:r w:rsidRPr="006B0DDB">
        <w:rPr>
          <w:rStyle w:val="StyleUnderline"/>
        </w:rPr>
        <w:t>we are seduced</w:t>
      </w:r>
      <w:r>
        <w:rPr>
          <w:rStyle w:val="StyleUnderline"/>
          <w:sz w:val="12"/>
        </w:rPr>
        <w:t xml:space="preserve"> </w:t>
      </w:r>
      <w:r w:rsidRPr="006B0DDB">
        <w:rPr>
          <w:rStyle w:val="StyleUnderline"/>
        </w:rPr>
        <w:t>by the rituals and trappings of democratic elections and the exhibition</w:t>
      </w:r>
      <w:r>
        <w:rPr>
          <w:rStyle w:val="StyleUnderline"/>
          <w:sz w:val="12"/>
        </w:rPr>
        <w:t xml:space="preserve"> </w:t>
      </w:r>
      <w:r w:rsidRPr="006B0DDB">
        <w:rPr>
          <w:rStyle w:val="StyleUnderline"/>
        </w:rPr>
        <w:t>of academic freedom into assuming that all is well in our free and</w:t>
      </w:r>
      <w:r>
        <w:rPr>
          <w:rStyle w:val="StyleUnderline"/>
          <w:sz w:val="12"/>
        </w:rPr>
        <w:t xml:space="preserve"> </w:t>
      </w:r>
      <w:r w:rsidRPr="006B0DDB">
        <w:rPr>
          <w:rStyle w:val="StyleUnderline"/>
        </w:rPr>
        <w:t xml:space="preserve">freedom-loving country. </w:t>
      </w:r>
      <w:r>
        <w:t>Complaints that this is not so themselves</w:t>
      </w:r>
      <w:r>
        <w:rPr>
          <w:sz w:val="12"/>
        </w:rPr>
        <w:t xml:space="preserve"> </w:t>
      </w:r>
      <w:r>
        <w:t xml:space="preserve">lull us into security: </w:t>
      </w:r>
      <w:r w:rsidRPr="006B0DDB">
        <w:rPr>
          <w:rStyle w:val="StyleUnderline"/>
        </w:rPr>
        <w:t>is not the protest evidence of the freedom to</w:t>
      </w:r>
      <w:r>
        <w:rPr>
          <w:rStyle w:val="StyleUnderline"/>
          <w:sz w:val="12"/>
        </w:rPr>
        <w:t xml:space="preserve"> </w:t>
      </w:r>
      <w:r w:rsidRPr="006B0DDB">
        <w:rPr>
          <w:rStyle w:val="StyleUnderline"/>
        </w:rPr>
        <w:t xml:space="preserve">protest? </w:t>
      </w:r>
      <w:r>
        <w:t>Progress in our situation is now non-existent, but 'the ritual</w:t>
      </w:r>
      <w:r>
        <w:rPr>
          <w:sz w:val="12"/>
        </w:rPr>
        <w:t xml:space="preserve"> </w:t>
      </w:r>
      <w:r>
        <w:t xml:space="preserve">or research fools us' (SD p. 49); </w:t>
      </w:r>
      <w:r w:rsidRPr="008165F6">
        <w:rPr>
          <w:rStyle w:val="StyleUnderline"/>
        </w:rPr>
        <w:t>progress must be being made, we</w:t>
      </w:r>
      <w:r>
        <w:rPr>
          <w:rStyle w:val="StyleUnderline"/>
          <w:sz w:val="12"/>
        </w:rPr>
        <w:t xml:space="preserve"> </w:t>
      </w:r>
      <w:r w:rsidRPr="008165F6">
        <w:rPr>
          <w:rStyle w:val="StyleUnderline"/>
        </w:rPr>
        <w:t>foolishly think, because people keep looking into things and coming</w:t>
      </w:r>
      <w:r>
        <w:rPr>
          <w:rStyle w:val="StyleUnderline"/>
          <w:sz w:val="12"/>
        </w:rPr>
        <w:t xml:space="preserve"> </w:t>
      </w:r>
      <w:r w:rsidRPr="008165F6">
        <w:rPr>
          <w:rStyle w:val="StyleUnderline"/>
        </w:rPr>
        <w:t>up with new ideas and answers - and research, of course, is</w:t>
      </w:r>
      <w:r>
        <w:rPr>
          <w:rStyle w:val="StyleUnderline"/>
          <w:sz w:val="12"/>
        </w:rPr>
        <w:t xml:space="preserve"> </w:t>
      </w:r>
      <w:r w:rsidRPr="008165F6">
        <w:rPr>
          <w:rStyle w:val="StyleUnderline"/>
        </w:rPr>
        <w:t>wrongly equated with schooled research</w:t>
      </w:r>
      <w:r>
        <w:t>. The example of research</w:t>
      </w:r>
      <w:r>
        <w:rPr>
          <w:sz w:val="12"/>
        </w:rPr>
        <w:t xml:space="preserve"> </w:t>
      </w:r>
      <w:r>
        <w:t xml:space="preserve">can be </w:t>
      </w:r>
      <w:proofErr w:type="spellStart"/>
      <w:r>
        <w:t>generalised</w:t>
      </w:r>
      <w:proofErr w:type="spellEnd"/>
      <w:r>
        <w:t>: by keeping some activity going, the myth of</w:t>
      </w:r>
      <w:r>
        <w:rPr>
          <w:sz w:val="12"/>
        </w:rPr>
        <w:t xml:space="preserve"> </w:t>
      </w:r>
      <w:r>
        <w:t>efficiency is perpetuated: doing something is confused with taking</w:t>
      </w:r>
      <w:r>
        <w:rPr>
          <w:sz w:val="12"/>
        </w:rPr>
        <w:t xml:space="preserve"> </w:t>
      </w:r>
      <w:r>
        <w:t>useful and appropriate steps. And schools 'learned long ago that</w:t>
      </w:r>
      <w:r>
        <w:rPr>
          <w:sz w:val="12"/>
        </w:rPr>
        <w:t xml:space="preserve"> </w:t>
      </w:r>
      <w:r>
        <w:t>the way to keep children from thinking is to keep them busy'. So</w:t>
      </w:r>
      <w:r>
        <w:rPr>
          <w:sz w:val="12"/>
        </w:rPr>
        <w:t xml:space="preserve"> </w:t>
      </w:r>
      <w:r>
        <w:t>the whole merry-go-round of degrees and diplomas, besides keeping</w:t>
      </w:r>
      <w:r>
        <w:rPr>
          <w:sz w:val="12"/>
        </w:rPr>
        <w:t xml:space="preserve"> </w:t>
      </w:r>
      <w:r>
        <w:t>people active and consequently under the misapprehension that they</w:t>
      </w:r>
      <w:r>
        <w:rPr>
          <w:sz w:val="12"/>
        </w:rPr>
        <w:t xml:space="preserve"> </w:t>
      </w:r>
      <w:r>
        <w:t>are doing something worthwhile, prepares people well 'to participate</w:t>
      </w:r>
      <w:r>
        <w:rPr>
          <w:sz w:val="12"/>
        </w:rPr>
        <w:t xml:space="preserve"> </w:t>
      </w:r>
      <w:r>
        <w:t>in the activity rites of the outside world: more committees, more</w:t>
      </w:r>
      <w:r>
        <w:rPr>
          <w:sz w:val="12"/>
        </w:rPr>
        <w:t xml:space="preserve"> </w:t>
      </w:r>
      <w:r>
        <w:t>projects, more campaigns, more products, more industries, more</w:t>
      </w:r>
      <w:r>
        <w:rPr>
          <w:sz w:val="12"/>
        </w:rPr>
        <w:t xml:space="preserve"> </w:t>
      </w:r>
      <w:r>
        <w:t>employment, more gross national product' (SD p. 52).</w:t>
      </w:r>
      <w:r>
        <w:rPr>
          <w:sz w:val="12"/>
        </w:rPr>
        <w:t xml:space="preserve"> </w:t>
      </w:r>
      <w:r>
        <w:t xml:space="preserve">More precisely, according to </w:t>
      </w:r>
      <w:proofErr w:type="spellStart"/>
      <w:r>
        <w:t>Illich</w:t>
      </w:r>
      <w:proofErr w:type="spellEnd"/>
      <w:r>
        <w:t xml:space="preserve">, 'in school we are taught </w:t>
      </w:r>
      <w:proofErr w:type="gramStart"/>
      <w:r>
        <w:t xml:space="preserve">that </w:t>
      </w:r>
      <w:r>
        <w:rPr>
          <w:sz w:val="12"/>
        </w:rPr>
        <w:t xml:space="preserve"> </w:t>
      </w:r>
      <w:r>
        <w:t>valuable</w:t>
      </w:r>
      <w:proofErr w:type="gramEnd"/>
      <w:r>
        <w:t xml:space="preserve"> learning is the result of attendance, that the value of learning</w:t>
      </w:r>
      <w:r>
        <w:rPr>
          <w:sz w:val="12"/>
        </w:rPr>
        <w:t xml:space="preserve"> </w:t>
      </w:r>
      <w:r>
        <w:t>increases with the amount of input' (i.e. that what you learn casually</w:t>
      </w:r>
      <w:r>
        <w:rPr>
          <w:sz w:val="12"/>
        </w:rPr>
        <w:t xml:space="preserve"> </w:t>
      </w:r>
      <w:r>
        <w:t>and easily is less worth learning than what you struggle over), 'and</w:t>
      </w:r>
      <w:r>
        <w:rPr>
          <w:sz w:val="12"/>
        </w:rPr>
        <w:t xml:space="preserve"> </w:t>
      </w:r>
      <w:r>
        <w:t>finally that this value can be measured and documented by grades</w:t>
      </w:r>
      <w:r>
        <w:rPr>
          <w:sz w:val="12"/>
        </w:rPr>
        <w:t xml:space="preserve"> </w:t>
      </w:r>
      <w:r>
        <w:t>and certificates' (D p. 65). Add, if you like, that 'the inflexible grade</w:t>
      </w:r>
      <w:r>
        <w:rPr>
          <w:sz w:val="12"/>
        </w:rPr>
        <w:t xml:space="preserve"> </w:t>
      </w:r>
      <w:r>
        <w:t>system [which] almost prevented Einstein from continuing his studies</w:t>
      </w:r>
      <w:r>
        <w:rPr>
          <w:sz w:val="12"/>
        </w:rPr>
        <w:t xml:space="preserve"> </w:t>
      </w:r>
      <w:r>
        <w:t>[and] probably encouraged others to march on, in step, towards</w:t>
      </w:r>
      <w:r>
        <w:rPr>
          <w:sz w:val="12"/>
        </w:rPr>
        <w:t xml:space="preserve"> </w:t>
      </w:r>
      <w:r>
        <w:t>Stalingrad and Auschwitz' teaches obedience and silence, 'the virtue</w:t>
      </w:r>
      <w:r>
        <w:rPr>
          <w:sz w:val="12"/>
        </w:rPr>
        <w:t xml:space="preserve"> </w:t>
      </w:r>
      <w:r>
        <w:t>of punctuality and of time dictated by the clock and not by the</w:t>
      </w:r>
      <w:r>
        <w:rPr>
          <w:sz w:val="12"/>
        </w:rPr>
        <w:t xml:space="preserve"> </w:t>
      </w:r>
      <w:r>
        <w:t>seasons', and the lesson that the children's role in life is 'to know</w:t>
      </w:r>
      <w:r>
        <w:rPr>
          <w:sz w:val="12"/>
        </w:rPr>
        <w:t xml:space="preserve"> </w:t>
      </w:r>
      <w:r>
        <w:t>their place and to sit still in it' (D p. 4).</w:t>
      </w:r>
      <w:r>
        <w:rPr>
          <w:sz w:val="12"/>
        </w:rPr>
        <w:t xml:space="preserve"> </w:t>
      </w:r>
      <w:r w:rsidRPr="008165F6">
        <w:rPr>
          <w:rStyle w:val="StyleUnderline"/>
        </w:rPr>
        <w:t>Let us first, once for all, rid the discussion of emotive nonsense:</w:t>
      </w:r>
      <w:r>
        <w:rPr>
          <w:rStyle w:val="StyleUnderline"/>
          <w:sz w:val="12"/>
        </w:rPr>
        <w:t xml:space="preserve"> </w:t>
      </w:r>
      <w:r w:rsidRPr="008165F6">
        <w:rPr>
          <w:rStyle w:val="StyleUnderline"/>
        </w:rPr>
        <w:t>if the grade system led to Auschwitz, it also led to Dunkirk; if it</w:t>
      </w:r>
      <w:r>
        <w:rPr>
          <w:rStyle w:val="StyleUnderline"/>
          <w:sz w:val="12"/>
        </w:rPr>
        <w:t xml:space="preserve"> </w:t>
      </w:r>
      <w:r w:rsidRPr="008165F6">
        <w:rPr>
          <w:rStyle w:val="StyleUnderline"/>
        </w:rPr>
        <w:t>nearly hindered Einstein (and note that it did not), it was very likely</w:t>
      </w:r>
      <w:r>
        <w:rPr>
          <w:rStyle w:val="StyleUnderline"/>
          <w:sz w:val="12"/>
        </w:rPr>
        <w:t xml:space="preserve"> </w:t>
      </w:r>
      <w:r w:rsidRPr="008165F6">
        <w:rPr>
          <w:rStyle w:val="StyleUnderline"/>
        </w:rPr>
        <w:t>the making of many others.</w:t>
      </w:r>
      <w:r>
        <w:t xml:space="preserve"> </w:t>
      </w:r>
      <w:r w:rsidRPr="008165F6">
        <w:rPr>
          <w:rStyle w:val="StyleUnderline"/>
        </w:rPr>
        <w:t>Something that may lead to either good</w:t>
      </w:r>
      <w:r>
        <w:rPr>
          <w:rStyle w:val="StyleUnderline"/>
          <w:sz w:val="12"/>
        </w:rPr>
        <w:t xml:space="preserve"> </w:t>
      </w:r>
      <w:r w:rsidRPr="008165F6">
        <w:rPr>
          <w:rStyle w:val="StyleUnderline"/>
        </w:rPr>
        <w:t>or ill cannot be dismissed as self-evidently reprehensible. Furthermore,</w:t>
      </w:r>
      <w:r>
        <w:rPr>
          <w:rStyle w:val="StyleUnderline"/>
          <w:sz w:val="12"/>
        </w:rPr>
        <w:t xml:space="preserve"> </w:t>
      </w:r>
      <w:r w:rsidRPr="008165F6">
        <w:rPr>
          <w:rStyle w:val="StyleUnderline"/>
        </w:rPr>
        <w:t>we have here a classic instance of the post hoc ergo propter</w:t>
      </w:r>
      <w:r>
        <w:rPr>
          <w:rStyle w:val="StyleUnderline"/>
          <w:sz w:val="12"/>
        </w:rPr>
        <w:t xml:space="preserve"> </w:t>
      </w:r>
      <w:r w:rsidRPr="008165F6">
        <w:rPr>
          <w:rStyle w:val="StyleUnderline"/>
        </w:rPr>
        <w:t>hoc fallacy - that is to say, the fallacious assumption that because</w:t>
      </w:r>
      <w:r>
        <w:rPr>
          <w:rStyle w:val="StyleUnderline"/>
          <w:sz w:val="12"/>
        </w:rPr>
        <w:t xml:space="preserve"> </w:t>
      </w:r>
      <w:r w:rsidRPr="008165F6">
        <w:rPr>
          <w:rStyle w:val="StyleUnderline"/>
        </w:rPr>
        <w:t>something follows X it must have been caused by X</w:t>
      </w:r>
      <w:r>
        <w:t>. The Germans</w:t>
      </w:r>
      <w:r>
        <w:rPr>
          <w:sz w:val="12"/>
        </w:rPr>
        <w:t xml:space="preserve"> </w:t>
      </w:r>
      <w:r>
        <w:t>of tradition are stolid obedient things; they are known to have had</w:t>
      </w:r>
      <w:r>
        <w:rPr>
          <w:sz w:val="12"/>
        </w:rPr>
        <w:t xml:space="preserve"> </w:t>
      </w:r>
      <w:r>
        <w:t>a particular kind of schooling, so the inference is drawn that the</w:t>
      </w:r>
      <w:r>
        <w:rPr>
          <w:sz w:val="12"/>
        </w:rPr>
        <w:t xml:space="preserve"> </w:t>
      </w:r>
      <w:r>
        <w:t xml:space="preserve">schooling must have caused the alleged characteristics. </w:t>
      </w:r>
      <w:r w:rsidRPr="008165F6">
        <w:rPr>
          <w:rStyle w:val="StyleUnderline"/>
        </w:rPr>
        <w:t>Consider also</w:t>
      </w:r>
      <w:r>
        <w:rPr>
          <w:rStyle w:val="StyleUnderline"/>
          <w:sz w:val="12"/>
        </w:rPr>
        <w:t xml:space="preserve"> </w:t>
      </w:r>
      <w:r w:rsidRPr="008165F6">
        <w:rPr>
          <w:rStyle w:val="StyleUnderline"/>
        </w:rPr>
        <w:t>the absurd Rousseau-like sneer at the poor unnatural clock (which,</w:t>
      </w:r>
      <w:r>
        <w:rPr>
          <w:rStyle w:val="StyleUnderline"/>
          <w:sz w:val="12"/>
        </w:rPr>
        <w:t xml:space="preserve"> </w:t>
      </w:r>
      <w:r w:rsidRPr="008165F6">
        <w:rPr>
          <w:rStyle w:val="StyleUnderline"/>
        </w:rPr>
        <w:t>after all, only does what it is told), as if there was something more</w:t>
      </w:r>
      <w:r>
        <w:rPr>
          <w:rStyle w:val="StyleUnderline"/>
          <w:sz w:val="12"/>
        </w:rPr>
        <w:t xml:space="preserve"> </w:t>
      </w:r>
      <w:r w:rsidRPr="008165F6">
        <w:rPr>
          <w:rStyle w:val="StyleUnderline"/>
        </w:rPr>
        <w:t>virtuous about downing tools at sunset than at six o'clock</w:t>
      </w:r>
      <w:r>
        <w:t>. The</w:t>
      </w:r>
      <w:r>
        <w:rPr>
          <w:sz w:val="12"/>
        </w:rPr>
        <w:t xml:space="preserve"> </w:t>
      </w:r>
      <w:r>
        <w:t xml:space="preserve">questions that need to be considered are: (1) </w:t>
      </w:r>
      <w:proofErr w:type="gramStart"/>
      <w:r w:rsidRPr="008165F6">
        <w:rPr>
          <w:rStyle w:val="StyleUnderline"/>
        </w:rPr>
        <w:t>Is</w:t>
      </w:r>
      <w:proofErr w:type="gramEnd"/>
      <w:r w:rsidRPr="008165F6">
        <w:rPr>
          <w:rStyle w:val="StyleUnderline"/>
        </w:rPr>
        <w:t xml:space="preserve"> there a hidden</w:t>
      </w:r>
      <w:r>
        <w:rPr>
          <w:rStyle w:val="StyleUnderline"/>
          <w:sz w:val="12"/>
        </w:rPr>
        <w:t xml:space="preserve"> </w:t>
      </w:r>
      <w:r w:rsidRPr="008165F6">
        <w:rPr>
          <w:rStyle w:val="StyleUnderline"/>
        </w:rPr>
        <w:t>curriculum? (2) If so, does it contain the sort of elements or items</w:t>
      </w:r>
      <w:r>
        <w:rPr>
          <w:rStyle w:val="StyleUnderline"/>
          <w:sz w:val="12"/>
        </w:rPr>
        <w:t xml:space="preserve"> </w:t>
      </w:r>
      <w:r w:rsidRPr="008165F6">
        <w:rPr>
          <w:rStyle w:val="StyleUnderline"/>
        </w:rPr>
        <w:t>listed? (3) If it does, is that objectionable? (4) Can one avoid a hidden</w:t>
      </w:r>
      <w:r>
        <w:rPr>
          <w:rStyle w:val="StyleUnderline"/>
          <w:sz w:val="12"/>
        </w:rPr>
        <w:t xml:space="preserve"> </w:t>
      </w:r>
      <w:r w:rsidRPr="008165F6">
        <w:rPr>
          <w:rStyle w:val="StyleUnderline"/>
        </w:rPr>
        <w:t>curriculum of some sort or another?</w:t>
      </w:r>
    </w:p>
    <w:p w:rsidR="0045713C" w:rsidRDefault="0045713C" w:rsidP="00975064">
      <w:pPr>
        <w:pStyle w:val="Heading3"/>
      </w:pPr>
      <w:r>
        <w:t>Link Turn – Hidden Curriculum</w:t>
      </w:r>
    </w:p>
    <w:p w:rsidR="0045713C" w:rsidRPr="00ED728F" w:rsidRDefault="0045713C" w:rsidP="0045713C">
      <w:pPr>
        <w:pStyle w:val="Heading4"/>
      </w:pPr>
      <w:r w:rsidRPr="00ED728F">
        <w:t>The hidden curriculum is inevitable</w:t>
      </w:r>
      <w:r>
        <w:t xml:space="preserve"> in any society, but</w:t>
      </w:r>
      <w:r w:rsidRPr="00ED728F">
        <w:t xml:space="preserve"> schools allow us control critically about it</w:t>
      </w:r>
    </w:p>
    <w:p w:rsidR="0045713C" w:rsidRPr="00A27492" w:rsidRDefault="0045713C" w:rsidP="0045713C">
      <w:pPr>
        <w:rPr>
          <w:rStyle w:val="StyleUnderline"/>
        </w:rPr>
      </w:pPr>
      <w:r w:rsidRPr="00685A95">
        <w:rPr>
          <w:rStyle w:val="Style13ptBold"/>
        </w:rPr>
        <w:t>Barrow</w:t>
      </w:r>
      <w:r>
        <w:t xml:space="preserve">, </w:t>
      </w:r>
      <w:r w:rsidRPr="00533D93">
        <w:t xml:space="preserve">Professor, Philosophy of Education, Faculty of Education, Simon </w:t>
      </w:r>
      <w:r>
        <w:t xml:space="preserve">Fraser University, </w:t>
      </w:r>
      <w:r w:rsidRPr="00685A95">
        <w:rPr>
          <w:rStyle w:val="Style13ptBold"/>
        </w:rPr>
        <w:t>78</w:t>
      </w:r>
      <w:r>
        <w:t xml:space="preserve"> (Robin Barrow, 1978, “</w:t>
      </w:r>
      <w:r w:rsidRPr="00533D93">
        <w:t xml:space="preserve">RADICAL EDUCATION A Critique of </w:t>
      </w:r>
      <w:proofErr w:type="spellStart"/>
      <w:r w:rsidRPr="00533D93">
        <w:t>Freeschooling</w:t>
      </w:r>
      <w:proofErr w:type="spellEnd"/>
      <w:r w:rsidRPr="00533D93">
        <w:t xml:space="preserve"> and </w:t>
      </w:r>
      <w:proofErr w:type="spellStart"/>
      <w:r w:rsidRPr="00533D93">
        <w:t>Deschooling</w:t>
      </w:r>
      <w:proofErr w:type="spellEnd"/>
      <w:r>
        <w:t xml:space="preserve">”, </w:t>
      </w:r>
      <w:proofErr w:type="spellStart"/>
      <w:r>
        <w:t>Routlegde</w:t>
      </w:r>
      <w:proofErr w:type="spellEnd"/>
      <w:r>
        <w:t xml:space="preserve"> Library, pgs. 137-139, GDI-JB)</w:t>
      </w:r>
    </w:p>
    <w:p w:rsidR="0045713C" w:rsidRPr="0045713C" w:rsidRDefault="0045713C" w:rsidP="0045713C">
      <w:r>
        <w:t xml:space="preserve">1. </w:t>
      </w:r>
      <w:r w:rsidRPr="008165F6">
        <w:rPr>
          <w:rStyle w:val="StyleUnderline"/>
        </w:rPr>
        <w:t>It is sad that this issue should have been marked by so much</w:t>
      </w:r>
      <w:r>
        <w:rPr>
          <w:rStyle w:val="StyleUnderline"/>
          <w:sz w:val="12"/>
        </w:rPr>
        <w:t xml:space="preserve"> </w:t>
      </w:r>
      <w:r w:rsidRPr="008165F6">
        <w:rPr>
          <w:rStyle w:val="StyleUnderline"/>
        </w:rPr>
        <w:t>preposterous overstatement since the fundamental insight is surely</w:t>
      </w:r>
      <w:r>
        <w:rPr>
          <w:rStyle w:val="StyleUnderline"/>
          <w:sz w:val="12"/>
        </w:rPr>
        <w:t xml:space="preserve"> </w:t>
      </w:r>
      <w:r w:rsidRPr="008165F6">
        <w:rPr>
          <w:rStyle w:val="StyleUnderline"/>
        </w:rPr>
        <w:t>correct.</w:t>
      </w:r>
      <w:r>
        <w:t xml:space="preserve"> There is a hidden curriculum. </w:t>
      </w:r>
      <w:r w:rsidRPr="008165F6">
        <w:rPr>
          <w:rStyle w:val="StyleUnderline"/>
        </w:rPr>
        <w:t>Schools undoubtedly do</w:t>
      </w:r>
      <w:r>
        <w:rPr>
          <w:rStyle w:val="StyleUnderline"/>
          <w:sz w:val="12"/>
        </w:rPr>
        <w:t xml:space="preserve"> </w:t>
      </w:r>
      <w:r w:rsidRPr="008165F6">
        <w:rPr>
          <w:rStyle w:val="StyleUnderline"/>
        </w:rPr>
        <w:t>influence children in more ways than by overtly instructing them or</w:t>
      </w:r>
      <w:r>
        <w:rPr>
          <w:rStyle w:val="StyleUnderline"/>
          <w:sz w:val="12"/>
        </w:rPr>
        <w:t xml:space="preserve"> </w:t>
      </w:r>
      <w:r w:rsidRPr="008165F6">
        <w:rPr>
          <w:rStyle w:val="StyleUnderline"/>
        </w:rPr>
        <w:t>otherwise consciously teaching them.</w:t>
      </w:r>
      <w:r>
        <w:t xml:space="preserve"> But </w:t>
      </w:r>
      <w:r w:rsidRPr="008165F6">
        <w:rPr>
          <w:rStyle w:val="StyleUnderline"/>
        </w:rPr>
        <w:t>one of the oddities of this</w:t>
      </w:r>
      <w:r>
        <w:rPr>
          <w:rStyle w:val="StyleUnderline"/>
          <w:sz w:val="12"/>
        </w:rPr>
        <w:t xml:space="preserve"> </w:t>
      </w:r>
      <w:r w:rsidRPr="008165F6">
        <w:rPr>
          <w:rStyle w:val="StyleUnderline"/>
        </w:rPr>
        <w:t xml:space="preserve">topic is that the </w:t>
      </w:r>
      <w:proofErr w:type="spellStart"/>
      <w:r w:rsidRPr="008165F6">
        <w:rPr>
          <w:rStyle w:val="StyleUnderline"/>
        </w:rPr>
        <w:t>deschoolers</w:t>
      </w:r>
      <w:proofErr w:type="spellEnd"/>
      <w:r w:rsidRPr="008165F6">
        <w:rPr>
          <w:rStyle w:val="StyleUnderline"/>
        </w:rPr>
        <w:t xml:space="preserve"> treat it as </w:t>
      </w:r>
      <w:proofErr w:type="gramStart"/>
      <w:r w:rsidRPr="008165F6">
        <w:rPr>
          <w:rStyle w:val="StyleUnderline"/>
        </w:rPr>
        <w:t>an</w:t>
      </w:r>
      <w:proofErr w:type="gramEnd"/>
      <w:r w:rsidRPr="008165F6">
        <w:rPr>
          <w:rStyle w:val="StyleUnderline"/>
        </w:rPr>
        <w:t xml:space="preserve"> highly significant discovery,</w:t>
      </w:r>
      <w:r>
        <w:rPr>
          <w:rStyle w:val="StyleUnderline"/>
          <w:sz w:val="12"/>
        </w:rPr>
        <w:t xml:space="preserve"> </w:t>
      </w:r>
      <w:r w:rsidRPr="008165F6">
        <w:rPr>
          <w:rStyle w:val="StyleUnderline"/>
        </w:rPr>
        <w:t>since the idea has a recorded history since the time of Plato, and many</w:t>
      </w:r>
      <w:r>
        <w:rPr>
          <w:rStyle w:val="StyleUnderline"/>
          <w:sz w:val="12"/>
        </w:rPr>
        <w:t xml:space="preserve"> </w:t>
      </w:r>
      <w:r w:rsidRPr="008165F6">
        <w:rPr>
          <w:rStyle w:val="StyleUnderline"/>
        </w:rPr>
        <w:t>would argue that schools are supposed to have and ought to have some</w:t>
      </w:r>
      <w:r>
        <w:rPr>
          <w:rStyle w:val="StyleUnderline"/>
          <w:sz w:val="12"/>
        </w:rPr>
        <w:t xml:space="preserve"> </w:t>
      </w:r>
      <w:r w:rsidRPr="008165F6">
        <w:rPr>
          <w:rStyle w:val="StyleUnderline"/>
        </w:rPr>
        <w:t xml:space="preserve">kind of hidden curriculum. </w:t>
      </w:r>
      <w:r>
        <w:t>Many people have always assumed and</w:t>
      </w:r>
      <w:r>
        <w:rPr>
          <w:sz w:val="12"/>
        </w:rPr>
        <w:t xml:space="preserve"> </w:t>
      </w:r>
      <w:r>
        <w:t>expected that schools would implicitly teach such things as allegiance</w:t>
      </w:r>
      <w:r>
        <w:rPr>
          <w:sz w:val="12"/>
        </w:rPr>
        <w:t xml:space="preserve"> </w:t>
      </w:r>
      <w:r>
        <w:t xml:space="preserve">to the state or, to use a phrase of </w:t>
      </w:r>
      <w:proofErr w:type="spellStart"/>
      <w:r>
        <w:t>Illich's</w:t>
      </w:r>
      <w:proofErr w:type="spellEnd"/>
      <w:r>
        <w:t xml:space="preserve">, celebration of the present. </w:t>
      </w:r>
      <w:r>
        <w:rPr>
          <w:sz w:val="12"/>
        </w:rPr>
        <w:t xml:space="preserve"> </w:t>
      </w:r>
      <w:proofErr w:type="spellStart"/>
      <w:r>
        <w:t>Generalising</w:t>
      </w:r>
      <w:proofErr w:type="spellEnd"/>
      <w:r w:rsidRPr="008165F6">
        <w:rPr>
          <w:rStyle w:val="StyleUnderline"/>
        </w:rPr>
        <w:t>, it is difficult to see how a society could do otherwise,</w:t>
      </w:r>
      <w:r>
        <w:rPr>
          <w:rStyle w:val="StyleUnderline"/>
          <w:sz w:val="12"/>
        </w:rPr>
        <w:t xml:space="preserve"> </w:t>
      </w:r>
      <w:r w:rsidRPr="008165F6">
        <w:rPr>
          <w:rStyle w:val="StyleUnderline"/>
        </w:rPr>
        <w:t>since a society that did not to a large extent implicitly pass on that sort</w:t>
      </w:r>
      <w:r>
        <w:rPr>
          <w:rStyle w:val="StyleUnderline"/>
          <w:sz w:val="12"/>
        </w:rPr>
        <w:t xml:space="preserve"> </w:t>
      </w:r>
      <w:r w:rsidRPr="008165F6">
        <w:rPr>
          <w:rStyle w:val="StyleUnderline"/>
        </w:rPr>
        <w:t>of value and idea would cease to function as a society</w:t>
      </w:r>
      <w:r>
        <w:t>. And it must be</w:t>
      </w:r>
      <w:r>
        <w:rPr>
          <w:sz w:val="12"/>
        </w:rPr>
        <w:t xml:space="preserve"> </w:t>
      </w:r>
      <w:r>
        <w:t xml:space="preserve">stressed that we are </w:t>
      </w:r>
      <w:proofErr w:type="spellStart"/>
      <w:r>
        <w:t>generalising</w:t>
      </w:r>
      <w:proofErr w:type="spellEnd"/>
      <w:r>
        <w:t xml:space="preserve">. </w:t>
      </w:r>
      <w:r w:rsidRPr="008165F6">
        <w:rPr>
          <w:rStyle w:val="StyleUnderline"/>
        </w:rPr>
        <w:t>Just as we accept without argument</w:t>
      </w:r>
      <w:r>
        <w:rPr>
          <w:rStyle w:val="StyleUnderline"/>
          <w:sz w:val="12"/>
        </w:rPr>
        <w:t xml:space="preserve"> </w:t>
      </w:r>
      <w:r w:rsidRPr="008165F6">
        <w:rPr>
          <w:rStyle w:val="StyleUnderline"/>
        </w:rPr>
        <w:t>the point that there is a hidden curriculum, so we reject the specific</w:t>
      </w:r>
      <w:r>
        <w:rPr>
          <w:rStyle w:val="StyleUnderline"/>
          <w:sz w:val="12"/>
        </w:rPr>
        <w:t xml:space="preserve"> </w:t>
      </w:r>
      <w:r w:rsidRPr="008165F6">
        <w:rPr>
          <w:rStyle w:val="StyleUnderline"/>
        </w:rPr>
        <w:t>suggestion that we are taught this and that as if it admitted of no</w:t>
      </w:r>
      <w:r>
        <w:rPr>
          <w:rStyle w:val="StyleUnderline"/>
          <w:sz w:val="12"/>
        </w:rPr>
        <w:t xml:space="preserve"> </w:t>
      </w:r>
      <w:r w:rsidRPr="008165F6">
        <w:rPr>
          <w:rStyle w:val="StyleUnderline"/>
        </w:rPr>
        <w:t>exception and every child must have imbibed the same cultural values</w:t>
      </w:r>
      <w:r>
        <w:t>.</w:t>
      </w:r>
      <w:r>
        <w:rPr>
          <w:sz w:val="12"/>
        </w:rPr>
        <w:t xml:space="preserve"> </w:t>
      </w:r>
      <w:r>
        <w:t xml:space="preserve">What however we surely must accept is that </w:t>
      </w:r>
      <w:r w:rsidRPr="008165F6">
        <w:rPr>
          <w:rStyle w:val="StyleUnderline"/>
        </w:rPr>
        <w:t>many people do come to</w:t>
      </w:r>
      <w:r>
        <w:rPr>
          <w:rStyle w:val="StyleUnderline"/>
          <w:sz w:val="12"/>
        </w:rPr>
        <w:t xml:space="preserve"> </w:t>
      </w:r>
      <w:r w:rsidRPr="008165F6">
        <w:rPr>
          <w:rStyle w:val="StyleUnderline"/>
        </w:rPr>
        <w:t>hold certain views that the school intended them to hold, and some</w:t>
      </w:r>
      <w:r>
        <w:rPr>
          <w:rStyle w:val="StyleUnderline"/>
          <w:sz w:val="12"/>
        </w:rPr>
        <w:t xml:space="preserve"> </w:t>
      </w:r>
      <w:r w:rsidRPr="008165F6">
        <w:rPr>
          <w:rStyle w:val="StyleUnderline"/>
        </w:rPr>
        <w:t>that it did not consciously intend to promote, and that the school</w:t>
      </w:r>
      <w:r>
        <w:rPr>
          <w:rStyle w:val="StyleUnderline"/>
          <w:sz w:val="12"/>
        </w:rPr>
        <w:t xml:space="preserve"> </w:t>
      </w:r>
      <w:r w:rsidRPr="008165F6">
        <w:rPr>
          <w:rStyle w:val="StyleUnderline"/>
        </w:rPr>
        <w:t>played its part in forming both kinds.</w:t>
      </w:r>
      <w:r>
        <w:rPr>
          <w:sz w:val="12"/>
        </w:rPr>
        <w:t xml:space="preserve"> </w:t>
      </w:r>
      <w:r>
        <w:t>2</w:t>
      </w:r>
      <w:r w:rsidRPr="008165F6">
        <w:rPr>
          <w:rStyle w:val="StyleUnderline"/>
        </w:rPr>
        <w:t xml:space="preserve">. Are the beliefs and values cited by the </w:t>
      </w:r>
      <w:proofErr w:type="spellStart"/>
      <w:r w:rsidRPr="008165F6">
        <w:rPr>
          <w:rStyle w:val="StyleUnderline"/>
        </w:rPr>
        <w:t>deschoolers</w:t>
      </w:r>
      <w:proofErr w:type="spellEnd"/>
      <w:r w:rsidRPr="008165F6">
        <w:rPr>
          <w:rStyle w:val="StyleUnderline"/>
        </w:rPr>
        <w:t xml:space="preserve"> the usual or</w:t>
      </w:r>
      <w:r>
        <w:rPr>
          <w:rStyle w:val="StyleUnderline"/>
          <w:sz w:val="12"/>
        </w:rPr>
        <w:t xml:space="preserve"> </w:t>
      </w:r>
      <w:r w:rsidRPr="008165F6">
        <w:rPr>
          <w:rStyle w:val="StyleUnderline"/>
        </w:rPr>
        <w:t>predominant content of the hidden curriculum? Most of them are,</w:t>
      </w:r>
      <w:r>
        <w:rPr>
          <w:rStyle w:val="StyleUnderline"/>
          <w:sz w:val="12"/>
        </w:rPr>
        <w:t xml:space="preserve"> </w:t>
      </w:r>
      <w:r w:rsidRPr="008165F6">
        <w:rPr>
          <w:rStyle w:val="StyleUnderline"/>
        </w:rPr>
        <w:t>particularly if some extreme phrases are toned down</w:t>
      </w:r>
      <w:r>
        <w:t xml:space="preserve">. </w:t>
      </w:r>
      <w:r w:rsidRPr="008165F6">
        <w:rPr>
          <w:rStyle w:val="StyleUnderline"/>
        </w:rPr>
        <w:t>Most of us do</w:t>
      </w:r>
      <w:r>
        <w:rPr>
          <w:rStyle w:val="StyleUnderline"/>
          <w:sz w:val="12"/>
        </w:rPr>
        <w:t xml:space="preserve"> </w:t>
      </w:r>
      <w:r w:rsidRPr="008165F6">
        <w:rPr>
          <w:rStyle w:val="StyleUnderline"/>
        </w:rPr>
        <w:t>tend to value schooled learning and to assume that what is picked up</w:t>
      </w:r>
      <w:r>
        <w:rPr>
          <w:rStyle w:val="StyleUnderline"/>
          <w:sz w:val="12"/>
        </w:rPr>
        <w:t xml:space="preserve"> </w:t>
      </w:r>
      <w:r w:rsidRPr="008165F6">
        <w:rPr>
          <w:rStyle w:val="StyleUnderline"/>
        </w:rPr>
        <w:t>casually is either less worth picking up or less well picked up; we do</w:t>
      </w:r>
      <w:r>
        <w:rPr>
          <w:rStyle w:val="StyleUnderline"/>
          <w:sz w:val="12"/>
        </w:rPr>
        <w:t xml:space="preserve"> </w:t>
      </w:r>
      <w:r w:rsidRPr="008165F6">
        <w:rPr>
          <w:rStyle w:val="StyleUnderline"/>
        </w:rPr>
        <w:t>tend to believe that degrees mean something, whatever we say we</w:t>
      </w:r>
      <w:r>
        <w:rPr>
          <w:rStyle w:val="StyleUnderline"/>
          <w:sz w:val="12"/>
        </w:rPr>
        <w:t xml:space="preserve"> </w:t>
      </w:r>
      <w:r w:rsidRPr="008165F6">
        <w:rPr>
          <w:rStyle w:val="StyleUnderline"/>
        </w:rPr>
        <w:t>think;</w:t>
      </w:r>
      <w:r w:rsidRPr="00DC0E84">
        <w:t xml:space="preserve"> we do tend to believe that we have a high degree of freedom and</w:t>
      </w:r>
      <w:r>
        <w:rPr>
          <w:sz w:val="12"/>
        </w:rPr>
        <w:t xml:space="preserve"> </w:t>
      </w:r>
      <w:r w:rsidRPr="00DC0E84">
        <w:t>equality and that competition and differences between people are, if</w:t>
      </w:r>
      <w:r>
        <w:rPr>
          <w:sz w:val="12"/>
        </w:rPr>
        <w:t xml:space="preserve"> </w:t>
      </w:r>
      <w:r w:rsidRPr="00DC0E84">
        <w:t>not good, at least inevitable</w:t>
      </w:r>
      <w:r>
        <w:t xml:space="preserve">. </w:t>
      </w:r>
      <w:r w:rsidRPr="00DC0E84">
        <w:rPr>
          <w:rStyle w:val="StyleUnderline"/>
        </w:rPr>
        <w:t>On the other hand, it simply isn't true, as</w:t>
      </w:r>
      <w:r>
        <w:rPr>
          <w:rStyle w:val="StyleUnderline"/>
          <w:sz w:val="12"/>
        </w:rPr>
        <w:t xml:space="preserve"> </w:t>
      </w:r>
      <w:r w:rsidRPr="00DC0E84">
        <w:rPr>
          <w:rStyle w:val="StyleUnderline"/>
        </w:rPr>
        <w:t>many of us can testify from experience, that we treat all degrees as</w:t>
      </w:r>
      <w:r>
        <w:rPr>
          <w:rStyle w:val="StyleUnderline"/>
          <w:sz w:val="12"/>
        </w:rPr>
        <w:t xml:space="preserve"> </w:t>
      </w:r>
      <w:r w:rsidRPr="00DC0E84">
        <w:rPr>
          <w:rStyle w:val="StyleUnderline"/>
        </w:rPr>
        <w:t>sacrosanct, that we are quite incapable of distinguishing between</w:t>
      </w:r>
      <w:r>
        <w:rPr>
          <w:rStyle w:val="StyleUnderline"/>
          <w:sz w:val="12"/>
        </w:rPr>
        <w:t xml:space="preserve"> </w:t>
      </w:r>
      <w:r w:rsidRPr="00DC0E84">
        <w:rPr>
          <w:rStyle w:val="StyleUnderline"/>
        </w:rPr>
        <w:t>education and schooling, and that we have been lulled into thinking</w:t>
      </w:r>
      <w:r>
        <w:rPr>
          <w:rStyle w:val="StyleUnderline"/>
          <w:sz w:val="12"/>
        </w:rPr>
        <w:t xml:space="preserve"> </w:t>
      </w:r>
      <w:r w:rsidRPr="00DC0E84">
        <w:rPr>
          <w:rStyle w:val="StyleUnderline"/>
        </w:rPr>
        <w:t>that all is for the best in the best of all possible worlds</w:t>
      </w:r>
      <w:r>
        <w:t>. This is</w:t>
      </w:r>
      <w:r>
        <w:rPr>
          <w:sz w:val="12"/>
        </w:rPr>
        <w:t xml:space="preserve"> </w:t>
      </w:r>
      <w:r>
        <w:t>important, because t</w:t>
      </w:r>
      <w:r w:rsidRPr="00DC0E84">
        <w:rPr>
          <w:rStyle w:val="StyleUnderline"/>
        </w:rPr>
        <w:t>endencies are altogether less threatening than</w:t>
      </w:r>
      <w:r>
        <w:rPr>
          <w:rStyle w:val="StyleUnderline"/>
          <w:sz w:val="12"/>
        </w:rPr>
        <w:t xml:space="preserve"> </w:t>
      </w:r>
      <w:r w:rsidRPr="00DC0E84">
        <w:rPr>
          <w:rStyle w:val="StyleUnderline"/>
        </w:rPr>
        <w:t>inevitabilities. The difference of emphasis is not just a matter of degree:</w:t>
      </w:r>
      <w:r>
        <w:rPr>
          <w:rStyle w:val="StyleUnderline"/>
          <w:sz w:val="12"/>
        </w:rPr>
        <w:t xml:space="preserve"> </w:t>
      </w:r>
      <w:r w:rsidRPr="00DC0E84">
        <w:rPr>
          <w:rStyle w:val="StyleUnderline"/>
        </w:rPr>
        <w:t>if we really did hold categorically to the extreme version of the various</w:t>
      </w:r>
      <w:r>
        <w:rPr>
          <w:rStyle w:val="StyleUnderline"/>
          <w:sz w:val="12"/>
        </w:rPr>
        <w:t xml:space="preserve"> </w:t>
      </w:r>
      <w:r w:rsidRPr="00DC0E84">
        <w:rPr>
          <w:rStyle w:val="StyleUnderline"/>
        </w:rPr>
        <w:t>views, then there could be no hope of improving the situation.</w:t>
      </w:r>
      <w:r>
        <w:rPr>
          <w:rStyle w:val="StyleUnderline"/>
          <w:sz w:val="12"/>
        </w:rPr>
        <w:t xml:space="preserve"> </w:t>
      </w:r>
      <w:r>
        <w:t>3. The vulnerability of the radical thesis becomes most apparent on</w:t>
      </w:r>
      <w:r>
        <w:rPr>
          <w:sz w:val="12"/>
        </w:rPr>
        <w:t xml:space="preserve"> </w:t>
      </w:r>
      <w:r>
        <w:t>the question of whether the hidden curriculum is necessarily a bad</w:t>
      </w:r>
      <w:r>
        <w:rPr>
          <w:sz w:val="12"/>
        </w:rPr>
        <w:t xml:space="preserve"> </w:t>
      </w:r>
      <w:r>
        <w:t xml:space="preserve">thing, because </w:t>
      </w:r>
      <w:r w:rsidRPr="00DC0E84">
        <w:rPr>
          <w:rStyle w:val="StyleUnderline"/>
        </w:rPr>
        <w:t>one might argue that some of these covert messages</w:t>
      </w:r>
      <w:r>
        <w:rPr>
          <w:rStyle w:val="StyleUnderline"/>
          <w:sz w:val="12"/>
        </w:rPr>
        <w:t xml:space="preserve"> </w:t>
      </w:r>
      <w:r w:rsidRPr="00DC0E84">
        <w:rPr>
          <w:rStyle w:val="StyleUnderline"/>
        </w:rPr>
        <w:t>embody true and valuable beliefs: we are, for example, freer than most</w:t>
      </w:r>
      <w:r>
        <w:rPr>
          <w:rStyle w:val="StyleUnderline"/>
          <w:sz w:val="12"/>
        </w:rPr>
        <w:t xml:space="preserve"> </w:t>
      </w:r>
      <w:r w:rsidRPr="00DC0E84">
        <w:rPr>
          <w:rStyle w:val="StyleUnderline"/>
        </w:rPr>
        <w:t>countries</w:t>
      </w:r>
      <w:r>
        <w:t xml:space="preserve"> (certainly than communist countries) </w:t>
      </w:r>
      <w:r w:rsidRPr="00DC0E84">
        <w:rPr>
          <w:rStyle w:val="StyleUnderline"/>
        </w:rPr>
        <w:t>and perhaps it is time</w:t>
      </w:r>
      <w:r>
        <w:rPr>
          <w:rStyle w:val="StyleUnderline"/>
          <w:sz w:val="12"/>
        </w:rPr>
        <w:t xml:space="preserve"> </w:t>
      </w:r>
      <w:r w:rsidRPr="00DC0E84">
        <w:rPr>
          <w:rStyle w:val="StyleUnderline"/>
        </w:rPr>
        <w:t>we remembered that; we may concede the danger of drifting into</w:t>
      </w:r>
      <w:r>
        <w:rPr>
          <w:rStyle w:val="StyleUnderline"/>
          <w:sz w:val="12"/>
        </w:rPr>
        <w:t xml:space="preserve"> </w:t>
      </w:r>
      <w:r w:rsidRPr="00DC0E84">
        <w:rPr>
          <w:rStyle w:val="StyleUnderline"/>
        </w:rPr>
        <w:t>complacency, but that is no reason for ridiculing what we have got, still</w:t>
      </w:r>
      <w:r>
        <w:rPr>
          <w:rStyle w:val="StyleUnderline"/>
          <w:sz w:val="12"/>
        </w:rPr>
        <w:t xml:space="preserve"> </w:t>
      </w:r>
      <w:r w:rsidRPr="00DC0E84">
        <w:rPr>
          <w:rStyle w:val="StyleUnderline"/>
        </w:rPr>
        <w:t>less for refusing to acknowledge it.</w:t>
      </w:r>
      <w:r>
        <w:t xml:space="preserve"> What is wrong with people learning</w:t>
      </w:r>
      <w:r>
        <w:rPr>
          <w:sz w:val="12"/>
        </w:rPr>
        <w:t xml:space="preserve"> </w:t>
      </w:r>
      <w:r>
        <w:t>to be punctual? What is wrong with seeing knowledge as divisible</w:t>
      </w:r>
      <w:r>
        <w:rPr>
          <w:sz w:val="12"/>
        </w:rPr>
        <w:t xml:space="preserve"> </w:t>
      </w:r>
      <w:r>
        <w:t>provided that the divisions are valid</w:t>
      </w:r>
      <w:proofErr w:type="gramStart"/>
      <w:r>
        <w:t>?2</w:t>
      </w:r>
      <w:proofErr w:type="gramEnd"/>
      <w:r>
        <w:rPr>
          <w:sz w:val="12"/>
        </w:rPr>
        <w:t xml:space="preserve"> </w:t>
      </w:r>
      <w:r>
        <w:t>4. Can and should we rid ourselves of the hidden curriculum? It</w:t>
      </w:r>
      <w:r>
        <w:rPr>
          <w:sz w:val="12"/>
        </w:rPr>
        <w:t xml:space="preserve"> </w:t>
      </w:r>
      <w:r>
        <w:t xml:space="preserve">might reasonably be argued that we should if we can, even if </w:t>
      </w:r>
      <w:proofErr w:type="gramStart"/>
      <w:r>
        <w:t xml:space="preserve">the </w:t>
      </w:r>
      <w:r>
        <w:rPr>
          <w:sz w:val="12"/>
        </w:rPr>
        <w:t xml:space="preserve"> </w:t>
      </w:r>
      <w:r>
        <w:t>messages</w:t>
      </w:r>
      <w:proofErr w:type="gramEnd"/>
      <w:r>
        <w:t xml:space="preserve"> transmitted by it were not regarded as objectionable, on the</w:t>
      </w:r>
      <w:r>
        <w:rPr>
          <w:sz w:val="12"/>
        </w:rPr>
        <w:t xml:space="preserve"> </w:t>
      </w:r>
      <w:r>
        <w:t>grounds that ideally beliefs should not be unconsciously acquired, but</w:t>
      </w:r>
      <w:r>
        <w:rPr>
          <w:sz w:val="12"/>
        </w:rPr>
        <w:t xml:space="preserve"> </w:t>
      </w:r>
      <w:r>
        <w:t xml:space="preserve">should be adopted (or rejected) after rational reflection. But </w:t>
      </w:r>
      <w:r w:rsidRPr="00DC0E84">
        <w:rPr>
          <w:rStyle w:val="StyleUnderline"/>
        </w:rPr>
        <w:t>it does not</w:t>
      </w:r>
      <w:r>
        <w:rPr>
          <w:rStyle w:val="StyleUnderline"/>
          <w:sz w:val="12"/>
        </w:rPr>
        <w:t xml:space="preserve"> </w:t>
      </w:r>
      <w:r w:rsidRPr="00DC0E84">
        <w:rPr>
          <w:rStyle w:val="StyleUnderline"/>
        </w:rPr>
        <w:t>seem to me that the question of whether it should be expunged arises at</w:t>
      </w:r>
      <w:r>
        <w:rPr>
          <w:rStyle w:val="StyleUnderline"/>
          <w:sz w:val="12"/>
        </w:rPr>
        <w:t xml:space="preserve"> </w:t>
      </w:r>
      <w:r w:rsidRPr="00DC0E84">
        <w:rPr>
          <w:rStyle w:val="StyleUnderline"/>
        </w:rPr>
        <w:t xml:space="preserve">all, since I do not see how it could be. The </w:t>
      </w:r>
      <w:proofErr w:type="spellStart"/>
      <w:r w:rsidRPr="00DC0E84">
        <w:rPr>
          <w:rStyle w:val="StyleUnderline"/>
        </w:rPr>
        <w:t>deschoolers</w:t>
      </w:r>
      <w:proofErr w:type="spellEnd"/>
      <w:r w:rsidRPr="00DC0E84">
        <w:rPr>
          <w:rStyle w:val="StyleUnderline"/>
        </w:rPr>
        <w:t xml:space="preserve"> have not shown</w:t>
      </w:r>
      <w:r>
        <w:rPr>
          <w:rStyle w:val="StyleUnderline"/>
          <w:sz w:val="12"/>
        </w:rPr>
        <w:t xml:space="preserve"> </w:t>
      </w:r>
      <w:r w:rsidRPr="00DC0E84">
        <w:rPr>
          <w:rStyle w:val="StyleUnderline"/>
        </w:rPr>
        <w:t>that schooling is both a necessary and a sufficient cause of there being a</w:t>
      </w:r>
      <w:r>
        <w:rPr>
          <w:rStyle w:val="StyleUnderline"/>
          <w:sz w:val="12"/>
        </w:rPr>
        <w:t xml:space="preserve"> </w:t>
      </w:r>
      <w:r w:rsidRPr="00DC0E84">
        <w:rPr>
          <w:rStyle w:val="StyleUnderline"/>
        </w:rPr>
        <w:t>hidden curriculum.</w:t>
      </w:r>
      <w:r>
        <w:t xml:space="preserve"> It seems very probable that it is sufficient. </w:t>
      </w:r>
      <w:r w:rsidRPr="00DC0E84">
        <w:rPr>
          <w:rStyle w:val="StyleUnderline"/>
        </w:rPr>
        <w:t>But it</w:t>
      </w:r>
      <w:r>
        <w:rPr>
          <w:rStyle w:val="StyleUnderline"/>
          <w:sz w:val="12"/>
        </w:rPr>
        <w:t xml:space="preserve"> </w:t>
      </w:r>
      <w:r w:rsidRPr="00DC0E84">
        <w:rPr>
          <w:rStyle w:val="StyleUnderline"/>
        </w:rPr>
        <w:t>seems most implausible to regard schooling as necessary to the</w:t>
      </w:r>
      <w:r>
        <w:rPr>
          <w:rStyle w:val="StyleUnderline"/>
          <w:sz w:val="12"/>
        </w:rPr>
        <w:t xml:space="preserve"> </w:t>
      </w:r>
      <w:r w:rsidRPr="00DC0E84">
        <w:rPr>
          <w:rStyle w:val="StyleUnderline"/>
        </w:rPr>
        <w:t>existence of the hidden curriculum</w:t>
      </w:r>
      <w:r>
        <w:t xml:space="preserve">. </w:t>
      </w:r>
      <w:r w:rsidRPr="00DC0E84">
        <w:rPr>
          <w:rStyle w:val="StyleUnderline"/>
        </w:rPr>
        <w:t>Schools are not the only</w:t>
      </w:r>
      <w:r>
        <w:rPr>
          <w:rStyle w:val="StyleUnderline"/>
          <w:sz w:val="12"/>
        </w:rPr>
        <w:t xml:space="preserve"> </w:t>
      </w:r>
      <w:r w:rsidRPr="00DC0E84">
        <w:rPr>
          <w:rStyle w:val="StyleUnderline"/>
        </w:rPr>
        <w:t>institutions there are, and it is not only institutions that teach in this</w:t>
      </w:r>
      <w:r>
        <w:rPr>
          <w:rStyle w:val="StyleUnderline"/>
          <w:sz w:val="12"/>
        </w:rPr>
        <w:t xml:space="preserve"> </w:t>
      </w:r>
      <w:r w:rsidRPr="00DC0E84">
        <w:rPr>
          <w:rStyle w:val="StyleUnderline"/>
        </w:rPr>
        <w:t xml:space="preserve">way. </w:t>
      </w:r>
      <w:r>
        <w:t>Surely it is the environment generally, certainly including the</w:t>
      </w:r>
      <w:r>
        <w:rPr>
          <w:sz w:val="12"/>
        </w:rPr>
        <w:t xml:space="preserve"> </w:t>
      </w:r>
      <w:r>
        <w:t>family. One may dream of a society that is not like that, a society in</w:t>
      </w:r>
      <w:r>
        <w:rPr>
          <w:sz w:val="12"/>
        </w:rPr>
        <w:t xml:space="preserve"> </w:t>
      </w:r>
      <w:r>
        <w:t xml:space="preserve">which people are in no way affected by their surroundings. </w:t>
      </w:r>
      <w:r w:rsidRPr="00DC0E84">
        <w:rPr>
          <w:rStyle w:val="StyleUnderline"/>
        </w:rPr>
        <w:t>But it is</w:t>
      </w:r>
      <w:r>
        <w:rPr>
          <w:rStyle w:val="StyleUnderline"/>
          <w:sz w:val="12"/>
        </w:rPr>
        <w:t xml:space="preserve"> </w:t>
      </w:r>
      <w:r w:rsidRPr="00DC0E84">
        <w:rPr>
          <w:rStyle w:val="StyleUnderline"/>
        </w:rPr>
        <w:t>difficult to credit that anyone would seriously posit the idea of working</w:t>
      </w:r>
      <w:r>
        <w:rPr>
          <w:rStyle w:val="StyleUnderline"/>
          <w:sz w:val="12"/>
        </w:rPr>
        <w:t xml:space="preserve"> </w:t>
      </w:r>
      <w:r w:rsidRPr="00DC0E84">
        <w:rPr>
          <w:rStyle w:val="StyleUnderline"/>
        </w:rPr>
        <w:t>towards a society of non-</w:t>
      </w:r>
      <w:proofErr w:type="spellStart"/>
      <w:r w:rsidRPr="00DC0E84">
        <w:rPr>
          <w:rStyle w:val="StyleUnderline"/>
        </w:rPr>
        <w:t>influenceable</w:t>
      </w:r>
      <w:proofErr w:type="spellEnd"/>
      <w:r w:rsidRPr="00DC0E84">
        <w:rPr>
          <w:rStyle w:val="StyleUnderline"/>
        </w:rPr>
        <w:t xml:space="preserve"> people</w:t>
      </w:r>
      <w:r>
        <w:t>. Our tendency to react</w:t>
      </w:r>
      <w:r>
        <w:rPr>
          <w:sz w:val="12"/>
        </w:rPr>
        <w:t xml:space="preserve"> </w:t>
      </w:r>
      <w:r>
        <w:t xml:space="preserve">to our surroundings and, in </w:t>
      </w:r>
      <w:proofErr w:type="spellStart"/>
      <w:r>
        <w:t>spiralling</w:t>
      </w:r>
      <w:proofErr w:type="spellEnd"/>
      <w:r>
        <w:t xml:space="preserve"> fashion, thus to develop is one of</w:t>
      </w:r>
      <w:r>
        <w:rPr>
          <w:sz w:val="12"/>
        </w:rPr>
        <w:t xml:space="preserve"> </w:t>
      </w:r>
      <w:r>
        <w:t>the things that makes us what we are</w:t>
      </w:r>
      <w:r w:rsidRPr="00DC0E84">
        <w:rPr>
          <w:rStyle w:val="StyleUnderline"/>
        </w:rPr>
        <w:t>. To get rid of schools, then, is not</w:t>
      </w:r>
      <w:r>
        <w:rPr>
          <w:rStyle w:val="StyleUnderline"/>
          <w:sz w:val="12"/>
        </w:rPr>
        <w:t xml:space="preserve"> </w:t>
      </w:r>
      <w:r w:rsidRPr="00DC0E84">
        <w:rPr>
          <w:rStyle w:val="StyleUnderline"/>
        </w:rPr>
        <w:t>to get rid of the hidden curriculum.</w:t>
      </w:r>
      <w:r>
        <w:rPr>
          <w:rStyle w:val="StyleUnderline"/>
          <w:sz w:val="12"/>
        </w:rPr>
        <w:t xml:space="preserve"> </w:t>
      </w:r>
      <w:r>
        <w:t>It seems indisputable that schools have a hidden curriculum. As</w:t>
      </w:r>
      <w:r>
        <w:rPr>
          <w:sz w:val="12"/>
        </w:rPr>
        <w:t xml:space="preserve"> </w:t>
      </w:r>
      <w:r>
        <w:t xml:space="preserve">Freire puts it, </w:t>
      </w:r>
      <w:r w:rsidRPr="00DC0E84">
        <w:rPr>
          <w:rStyle w:val="StyleUnderline"/>
        </w:rPr>
        <w:t>'education cannot be neutral'</w:t>
      </w:r>
      <w:r>
        <w:t xml:space="preserve"> (D p. 4), </w:t>
      </w:r>
      <w:r w:rsidRPr="00DC0E84">
        <w:rPr>
          <w:rStyle w:val="StyleUnderline"/>
        </w:rPr>
        <w:t>and its values</w:t>
      </w:r>
      <w:r>
        <w:rPr>
          <w:rStyle w:val="StyleUnderline"/>
          <w:sz w:val="12"/>
        </w:rPr>
        <w:t xml:space="preserve"> </w:t>
      </w:r>
      <w:r w:rsidRPr="00DC0E84">
        <w:rPr>
          <w:rStyle w:val="StyleUnderline"/>
        </w:rPr>
        <w:t>come out in both the overt and hidden curricula. Consequently Lister</w:t>
      </w:r>
      <w:r>
        <w:rPr>
          <w:rStyle w:val="StyleUnderline"/>
          <w:sz w:val="12"/>
        </w:rPr>
        <w:t xml:space="preserve"> </w:t>
      </w:r>
      <w:r w:rsidRPr="00DC0E84">
        <w:rPr>
          <w:rStyle w:val="StyleUnderline"/>
        </w:rPr>
        <w:t>is correct to suggest that full-scale curriculum reform must also</w:t>
      </w:r>
      <w:r>
        <w:rPr>
          <w:rStyle w:val="StyleUnderline"/>
          <w:sz w:val="12"/>
        </w:rPr>
        <w:t xml:space="preserve"> </w:t>
      </w:r>
      <w:r w:rsidRPr="00DC0E84">
        <w:rPr>
          <w:rStyle w:val="StyleUnderline"/>
        </w:rPr>
        <w:t>involve a change in the hidden curriculum</w:t>
      </w:r>
      <w:r>
        <w:t xml:space="preserve"> (D p. 93). </w:t>
      </w:r>
      <w:r w:rsidRPr="00DC0E84">
        <w:rPr>
          <w:rStyle w:val="StyleUnderline"/>
        </w:rPr>
        <w:t>But the idea of</w:t>
      </w:r>
      <w:r>
        <w:rPr>
          <w:rStyle w:val="StyleUnderline"/>
          <w:sz w:val="12"/>
        </w:rPr>
        <w:t xml:space="preserve"> </w:t>
      </w:r>
      <w:r w:rsidRPr="00DC0E84">
        <w:rPr>
          <w:rStyle w:val="StyleUnderline"/>
        </w:rPr>
        <w:t>some change that would do away with a hidden curriculum altogether</w:t>
      </w:r>
      <w:r>
        <w:rPr>
          <w:rStyle w:val="StyleUnderline"/>
          <w:sz w:val="12"/>
        </w:rPr>
        <w:t xml:space="preserve"> </w:t>
      </w:r>
      <w:r w:rsidRPr="00DC0E84">
        <w:rPr>
          <w:rStyle w:val="StyleUnderline"/>
        </w:rPr>
        <w:t xml:space="preserve">is inconceivable, so </w:t>
      </w:r>
      <w:proofErr w:type="spellStart"/>
      <w:r w:rsidRPr="00DC0E84">
        <w:rPr>
          <w:rStyle w:val="StyleUnderline"/>
        </w:rPr>
        <w:t>deschooling</w:t>
      </w:r>
      <w:proofErr w:type="spellEnd"/>
      <w:r w:rsidRPr="00DC0E84">
        <w:rPr>
          <w:rStyle w:val="StyleUnderline"/>
        </w:rPr>
        <w:t xml:space="preserve"> cannot be defended on these grounds.</w:t>
      </w:r>
      <w:r>
        <w:rPr>
          <w:rStyle w:val="StyleUnderline"/>
          <w:sz w:val="12"/>
        </w:rPr>
        <w:t xml:space="preserve"> </w:t>
      </w:r>
      <w:r w:rsidRPr="00DC0E84">
        <w:rPr>
          <w:rStyle w:val="StyleUnderline"/>
        </w:rPr>
        <w:t>All that can be done to combat the dangers of a hidden curriculum is,</w:t>
      </w:r>
      <w:r>
        <w:rPr>
          <w:rStyle w:val="StyleUnderline"/>
          <w:sz w:val="12"/>
        </w:rPr>
        <w:t xml:space="preserve"> </w:t>
      </w:r>
      <w:r w:rsidRPr="00DC0E84">
        <w:rPr>
          <w:rStyle w:val="StyleUnderline"/>
        </w:rPr>
        <w:t>first, to take steps to control its content so that the messages it</w:t>
      </w:r>
      <w:r>
        <w:rPr>
          <w:rStyle w:val="StyleUnderline"/>
          <w:sz w:val="12"/>
        </w:rPr>
        <w:t xml:space="preserve"> </w:t>
      </w:r>
      <w:r w:rsidRPr="00DC0E84">
        <w:rPr>
          <w:rStyle w:val="StyleUnderline"/>
        </w:rPr>
        <w:t>transmits are desirable, and second to take steps to offset the</w:t>
      </w:r>
      <w:r>
        <w:rPr>
          <w:rStyle w:val="StyleUnderline"/>
          <w:sz w:val="12"/>
        </w:rPr>
        <w:t xml:space="preserve"> </w:t>
      </w:r>
      <w:r w:rsidRPr="00DC0E84">
        <w:rPr>
          <w:rStyle w:val="StyleUnderline"/>
        </w:rPr>
        <w:t>surreptitious nature of the transmission by bringing the values and</w:t>
      </w:r>
      <w:r>
        <w:rPr>
          <w:rStyle w:val="StyleUnderline"/>
          <w:sz w:val="12"/>
        </w:rPr>
        <w:t xml:space="preserve"> </w:t>
      </w:r>
      <w:r w:rsidRPr="00DC0E84">
        <w:rPr>
          <w:rStyle w:val="StyleUnderline"/>
        </w:rPr>
        <w:t>beliefs imparted into the open and subjecting them to examination.</w:t>
      </w:r>
      <w:r>
        <w:rPr>
          <w:rStyle w:val="StyleUnderline"/>
          <w:sz w:val="12"/>
        </w:rPr>
        <w:t xml:space="preserve"> </w:t>
      </w:r>
      <w:r w:rsidRPr="00DC0E84">
        <w:rPr>
          <w:rStyle w:val="StyleUnderline"/>
        </w:rPr>
        <w:t>One defeats insidious influence, as one does all forms of indoctrination,</w:t>
      </w:r>
      <w:r>
        <w:rPr>
          <w:rStyle w:val="StyleUnderline"/>
          <w:sz w:val="12"/>
        </w:rPr>
        <w:t xml:space="preserve"> </w:t>
      </w:r>
      <w:r w:rsidRPr="00DC0E84">
        <w:rPr>
          <w:rStyle w:val="StyleUnderline"/>
        </w:rPr>
        <w:t>by enabling and encouraging people to examine and reflect.</w:t>
      </w:r>
      <w:r>
        <w:rPr>
          <w:rStyle w:val="StyleUnderline"/>
          <w:sz w:val="12"/>
        </w:rPr>
        <w:t xml:space="preserve"> </w:t>
      </w:r>
      <w:proofErr w:type="spellStart"/>
      <w:r>
        <w:t>Deschooling</w:t>
      </w:r>
      <w:proofErr w:type="spellEnd"/>
      <w:r>
        <w:t>, by contrast, would not remove all signs of the hidden</w:t>
      </w:r>
      <w:r>
        <w:rPr>
          <w:sz w:val="12"/>
        </w:rPr>
        <w:t xml:space="preserve"> </w:t>
      </w:r>
      <w:r>
        <w:t>curriculum; it would merely place it beyond immediate control and</w:t>
      </w:r>
      <w:r>
        <w:rPr>
          <w:sz w:val="12"/>
        </w:rPr>
        <w:t xml:space="preserve"> </w:t>
      </w:r>
      <w:r>
        <w:t>allow of no calculated steps to offset its effects.</w:t>
      </w:r>
    </w:p>
    <w:p w:rsidR="0045713C" w:rsidRDefault="0045713C" w:rsidP="00975064">
      <w:pPr>
        <w:pStyle w:val="Heading3"/>
      </w:pPr>
      <w:r>
        <w:t>Permutation – Do Both</w:t>
      </w:r>
    </w:p>
    <w:p w:rsidR="0045713C" w:rsidRPr="00685A95" w:rsidRDefault="0045713C" w:rsidP="0045713C">
      <w:pPr>
        <w:pStyle w:val="Heading4"/>
        <w:rPr>
          <w:rStyle w:val="Style13ptBold"/>
          <w:b/>
          <w:sz w:val="28"/>
          <w:szCs w:val="28"/>
        </w:rPr>
      </w:pPr>
      <w:r>
        <w:rPr>
          <w:rStyle w:val="Style13ptBold"/>
          <w:b/>
          <w:sz w:val="28"/>
          <w:szCs w:val="28"/>
        </w:rPr>
        <w:t>Permutation do both: there is nothing essential about the institution of schools which demands indoctrination.  Reform is the best way to create institutions concerns with the individual’s ultimate social role, custodial care, and education.  Further, the alternative alone cannot solve because there are a variety of forces of indoctrination all around us all the time.</w:t>
      </w:r>
    </w:p>
    <w:p w:rsidR="0045713C" w:rsidRPr="00A27492" w:rsidRDefault="0045713C" w:rsidP="0045713C">
      <w:pPr>
        <w:rPr>
          <w:rStyle w:val="StyleUnderline"/>
        </w:rPr>
      </w:pPr>
      <w:r w:rsidRPr="00685A95">
        <w:rPr>
          <w:rStyle w:val="Style13ptBold"/>
        </w:rPr>
        <w:t>Barrow</w:t>
      </w:r>
      <w:r>
        <w:t xml:space="preserve">, </w:t>
      </w:r>
      <w:r w:rsidRPr="00533D93">
        <w:t xml:space="preserve">Professor, Philosophy of Education, Faculty of Education, Simon </w:t>
      </w:r>
      <w:r>
        <w:t xml:space="preserve">Fraser University, </w:t>
      </w:r>
      <w:r w:rsidRPr="00685A95">
        <w:rPr>
          <w:rStyle w:val="Style13ptBold"/>
        </w:rPr>
        <w:t>78</w:t>
      </w:r>
      <w:r>
        <w:t xml:space="preserve"> (Robin Barrow, 1978, “</w:t>
      </w:r>
      <w:r w:rsidRPr="00533D93">
        <w:t xml:space="preserve">RADICAL EDUCATION A Critique of </w:t>
      </w:r>
      <w:proofErr w:type="spellStart"/>
      <w:r w:rsidRPr="00533D93">
        <w:t>Freeschooling</w:t>
      </w:r>
      <w:proofErr w:type="spellEnd"/>
      <w:r w:rsidRPr="00533D93">
        <w:t xml:space="preserve"> and </w:t>
      </w:r>
      <w:proofErr w:type="spellStart"/>
      <w:r w:rsidRPr="00533D93">
        <w:t>Deschooling</w:t>
      </w:r>
      <w:proofErr w:type="spellEnd"/>
      <w:r>
        <w:t xml:space="preserve">”, </w:t>
      </w:r>
      <w:proofErr w:type="spellStart"/>
      <w:r>
        <w:t>Routlegde</w:t>
      </w:r>
      <w:proofErr w:type="spellEnd"/>
      <w:r>
        <w:t xml:space="preserve"> Library, pgs. 130-133, GDI-JB)</w:t>
      </w:r>
    </w:p>
    <w:p w:rsidR="0045713C" w:rsidRPr="0057255A" w:rsidRDefault="0045713C" w:rsidP="0045713C">
      <w:pPr>
        <w:rPr>
          <w:rStyle w:val="StyleUnderline"/>
        </w:rPr>
      </w:pPr>
      <w:r w:rsidRPr="009760A9">
        <w:rPr>
          <w:rStyle w:val="StyleUnderline"/>
        </w:rPr>
        <w:t>We must distinguish between the objection that the combination</w:t>
      </w:r>
      <w:r>
        <w:rPr>
          <w:rStyle w:val="StyleUnderline"/>
          <w:sz w:val="12"/>
        </w:rPr>
        <w:t xml:space="preserve"> </w:t>
      </w:r>
      <w:r w:rsidRPr="009760A9">
        <w:rPr>
          <w:rStyle w:val="StyleUnderline"/>
        </w:rPr>
        <w:t>of these roles imposed on the school is disastrous and militates</w:t>
      </w:r>
      <w:r>
        <w:rPr>
          <w:rStyle w:val="StyleUnderline"/>
          <w:sz w:val="12"/>
        </w:rPr>
        <w:t xml:space="preserve"> </w:t>
      </w:r>
      <w:r w:rsidRPr="009760A9">
        <w:rPr>
          <w:rStyle w:val="StyleUnderline"/>
        </w:rPr>
        <w:t>against successful education, and the objection that one, some or</w:t>
      </w:r>
      <w:r>
        <w:rPr>
          <w:rStyle w:val="StyleUnderline"/>
          <w:sz w:val="12"/>
        </w:rPr>
        <w:t xml:space="preserve"> </w:t>
      </w:r>
      <w:r w:rsidRPr="009760A9">
        <w:rPr>
          <w:rStyle w:val="StyleUnderline"/>
        </w:rPr>
        <w:t>all of the elements here combined are in themselves pernicious.</w:t>
      </w:r>
      <w:r>
        <w:t xml:space="preserve"> It</w:t>
      </w:r>
      <w:r>
        <w:rPr>
          <w:sz w:val="12"/>
        </w:rPr>
        <w:t xml:space="preserve"> </w:t>
      </w:r>
      <w:r>
        <w:t>is the former objection that is our immediate concern.</w:t>
      </w:r>
      <w:r>
        <w:rPr>
          <w:sz w:val="12"/>
        </w:rPr>
        <w:t xml:space="preserve"> </w:t>
      </w:r>
      <w:r w:rsidRPr="009760A9">
        <w:rPr>
          <w:rStyle w:val="StyleUnderline"/>
        </w:rPr>
        <w:t>There is no necessary reason to assume that an institution could</w:t>
      </w:r>
      <w:r>
        <w:rPr>
          <w:rStyle w:val="StyleUnderline"/>
          <w:sz w:val="12"/>
        </w:rPr>
        <w:t xml:space="preserve"> </w:t>
      </w:r>
      <w:r w:rsidRPr="009760A9">
        <w:rPr>
          <w:rStyle w:val="StyleUnderline"/>
        </w:rPr>
        <w:t>or should not at one and the same time be concerned with</w:t>
      </w:r>
      <w:r>
        <w:t xml:space="preserve"> </w:t>
      </w:r>
      <w:r w:rsidRPr="009760A9">
        <w:rPr>
          <w:rStyle w:val="StyleUnderline"/>
        </w:rPr>
        <w:t>the</w:t>
      </w:r>
      <w:r>
        <w:rPr>
          <w:rStyle w:val="StyleUnderline"/>
          <w:sz w:val="12"/>
        </w:rPr>
        <w:t xml:space="preserve"> </w:t>
      </w:r>
      <w:r w:rsidRPr="009760A9">
        <w:rPr>
          <w:rStyle w:val="StyleUnderline"/>
        </w:rPr>
        <w:t>individual's ultimate social role, custodial care and education.</w:t>
      </w:r>
      <w:r>
        <w:t xml:space="preserve"> Indoctrination</w:t>
      </w:r>
      <w:r>
        <w:rPr>
          <w:sz w:val="12"/>
        </w:rPr>
        <w:t xml:space="preserve"> </w:t>
      </w:r>
      <w:r>
        <w:t>and education, on the other hand, as usually defined, are</w:t>
      </w:r>
      <w:r>
        <w:rPr>
          <w:sz w:val="12"/>
        </w:rPr>
        <w:t xml:space="preserve"> </w:t>
      </w:r>
      <w:r>
        <w:t>necessarily incompatible, because the former involves closing the</w:t>
      </w:r>
      <w:r>
        <w:rPr>
          <w:sz w:val="12"/>
        </w:rPr>
        <w:t xml:space="preserve"> </w:t>
      </w:r>
      <w:r>
        <w:t xml:space="preserve">mind, while the latter involves opening it. But </w:t>
      </w:r>
      <w:r w:rsidRPr="009760A9">
        <w:rPr>
          <w:rStyle w:val="StyleUnderline"/>
        </w:rPr>
        <w:t xml:space="preserve">the schooling </w:t>
      </w:r>
      <w:proofErr w:type="gramStart"/>
      <w:r w:rsidRPr="009760A9">
        <w:rPr>
          <w:rStyle w:val="StyleUnderline"/>
        </w:rPr>
        <w:t xml:space="preserve">system </w:t>
      </w:r>
      <w:r>
        <w:rPr>
          <w:rStyle w:val="StyleUnderline"/>
          <w:sz w:val="12"/>
        </w:rPr>
        <w:t xml:space="preserve"> </w:t>
      </w:r>
      <w:r w:rsidRPr="009760A9">
        <w:rPr>
          <w:rStyle w:val="StyleUnderline"/>
        </w:rPr>
        <w:t>does</w:t>
      </w:r>
      <w:proofErr w:type="gramEnd"/>
      <w:r w:rsidRPr="009760A9">
        <w:rPr>
          <w:rStyle w:val="StyleUnderline"/>
        </w:rPr>
        <w:t xml:space="preserve"> not deliberately try to close the mind. It need not indoctrinate</w:t>
      </w:r>
      <w:r>
        <w:rPr>
          <w:rStyle w:val="StyleUnderline"/>
          <w:sz w:val="12"/>
        </w:rPr>
        <w:t xml:space="preserve"> </w:t>
      </w:r>
      <w:r w:rsidRPr="009760A9">
        <w:rPr>
          <w:rStyle w:val="StyleUnderline"/>
        </w:rPr>
        <w:t>in any sense that is necessarily incompatible with education</w:t>
      </w:r>
      <w:r>
        <w:t>. It does</w:t>
      </w:r>
      <w:r>
        <w:rPr>
          <w:sz w:val="12"/>
        </w:rPr>
        <w:t xml:space="preserve"> </w:t>
      </w:r>
      <w:r>
        <w:t>indoctrinate in the looser sense of that word, but then in that sense</w:t>
      </w:r>
      <w:r>
        <w:rPr>
          <w:sz w:val="12"/>
        </w:rPr>
        <w:t xml:space="preserve"> </w:t>
      </w:r>
      <w:r>
        <w:t xml:space="preserve">there is no necessary </w:t>
      </w:r>
      <w:proofErr w:type="spellStart"/>
      <w:r>
        <w:t>incompatability</w:t>
      </w:r>
      <w:proofErr w:type="spellEnd"/>
      <w:r>
        <w:t xml:space="preserve"> between the two: </w:t>
      </w:r>
      <w:r w:rsidRPr="009760A9">
        <w:rPr>
          <w:rStyle w:val="StyleUnderline"/>
        </w:rPr>
        <w:t>you can</w:t>
      </w:r>
      <w:r>
        <w:rPr>
          <w:rStyle w:val="StyleUnderline"/>
          <w:sz w:val="12"/>
        </w:rPr>
        <w:t xml:space="preserve"> </w:t>
      </w:r>
      <w:r w:rsidRPr="009760A9">
        <w:rPr>
          <w:rStyle w:val="StyleUnderline"/>
        </w:rPr>
        <w:t>educate while at the same time teaching various specific values,</w:t>
      </w:r>
      <w:r>
        <w:rPr>
          <w:rStyle w:val="StyleUnderline"/>
          <w:sz w:val="12"/>
        </w:rPr>
        <w:t xml:space="preserve"> </w:t>
      </w:r>
      <w:r w:rsidRPr="009760A9">
        <w:rPr>
          <w:rStyle w:val="StyleUnderline"/>
        </w:rPr>
        <w:t>whether overtly or covertly</w:t>
      </w:r>
      <w:r>
        <w:t xml:space="preserve">. In any case, </w:t>
      </w:r>
      <w:r w:rsidRPr="009760A9">
        <w:rPr>
          <w:rStyle w:val="StyleUnderline"/>
        </w:rPr>
        <w:t xml:space="preserve">how by means of </w:t>
      </w:r>
      <w:proofErr w:type="spellStart"/>
      <w:r w:rsidRPr="009760A9">
        <w:rPr>
          <w:rStyle w:val="StyleUnderline"/>
        </w:rPr>
        <w:t>deschooling</w:t>
      </w:r>
      <w:proofErr w:type="spellEnd"/>
      <w:r>
        <w:rPr>
          <w:rStyle w:val="StyleUnderline"/>
          <w:sz w:val="12"/>
        </w:rPr>
        <w:t xml:space="preserve"> </w:t>
      </w:r>
      <w:r w:rsidRPr="009760A9">
        <w:rPr>
          <w:rStyle w:val="StyleUnderline"/>
        </w:rPr>
        <w:t>could one hope as a community to avoid indoctrination</w:t>
      </w:r>
      <w:r>
        <w:rPr>
          <w:rStyle w:val="StyleUnderline"/>
          <w:sz w:val="12"/>
        </w:rPr>
        <w:t xml:space="preserve"> </w:t>
      </w:r>
      <w:r w:rsidRPr="009760A9">
        <w:rPr>
          <w:rStyle w:val="StyleUnderline"/>
        </w:rPr>
        <w:t>in this sense? Whatever one does and whatever one's intentions,</w:t>
      </w:r>
      <w:r>
        <w:rPr>
          <w:rStyle w:val="StyleUnderline"/>
          <w:sz w:val="12"/>
        </w:rPr>
        <w:t xml:space="preserve"> </w:t>
      </w:r>
      <w:r w:rsidRPr="009760A9">
        <w:rPr>
          <w:rStyle w:val="StyleUnderline"/>
        </w:rPr>
        <w:t>people will pick up messages and acquire values from their surroundings.</w:t>
      </w:r>
      <w:r>
        <w:rPr>
          <w:rStyle w:val="StyleUnderline"/>
          <w:sz w:val="12"/>
        </w:rPr>
        <w:t xml:space="preserve"> </w:t>
      </w:r>
      <w:r w:rsidRPr="009760A9">
        <w:rPr>
          <w:rStyle w:val="StyleUnderline"/>
        </w:rPr>
        <w:t>Even granting that the schools may be particularly prone to</w:t>
      </w:r>
      <w:r>
        <w:rPr>
          <w:rStyle w:val="StyleUnderline"/>
          <w:sz w:val="12"/>
        </w:rPr>
        <w:t xml:space="preserve"> </w:t>
      </w:r>
      <w:r w:rsidRPr="009760A9">
        <w:rPr>
          <w:rStyle w:val="StyleUnderline"/>
        </w:rPr>
        <w:t>passing on such messages and values, they might also be the best</w:t>
      </w:r>
      <w:r>
        <w:rPr>
          <w:rStyle w:val="StyleUnderline"/>
          <w:sz w:val="12"/>
        </w:rPr>
        <w:t xml:space="preserve"> </w:t>
      </w:r>
      <w:r w:rsidRPr="009760A9">
        <w:rPr>
          <w:rStyle w:val="StyleUnderline"/>
        </w:rPr>
        <w:t>place for teaching people to question the values they thus imbibe.</w:t>
      </w:r>
      <w:r>
        <w:rPr>
          <w:rStyle w:val="StyleUnderline"/>
          <w:sz w:val="12"/>
        </w:rPr>
        <w:t xml:space="preserve"> </w:t>
      </w:r>
      <w:r w:rsidRPr="009760A9">
        <w:rPr>
          <w:rStyle w:val="StyleUnderline"/>
        </w:rPr>
        <w:t>There is</w:t>
      </w:r>
      <w:r>
        <w:t xml:space="preserve"> then </w:t>
      </w:r>
      <w:r w:rsidRPr="009760A9">
        <w:rPr>
          <w:rStyle w:val="StyleUnderline"/>
        </w:rPr>
        <w:t>no logical necessity for these different roles or</w:t>
      </w:r>
      <w:r>
        <w:rPr>
          <w:rStyle w:val="StyleUnderline"/>
          <w:sz w:val="12"/>
        </w:rPr>
        <w:t xml:space="preserve"> </w:t>
      </w:r>
      <w:r w:rsidRPr="009760A9">
        <w:rPr>
          <w:rStyle w:val="StyleUnderline"/>
        </w:rPr>
        <w:t>functions of the school to get in each other's way</w:t>
      </w:r>
      <w:r>
        <w:t>, but does the</w:t>
      </w:r>
      <w:r>
        <w:rPr>
          <w:sz w:val="12"/>
        </w:rPr>
        <w:t xml:space="preserve"> </w:t>
      </w:r>
      <w:r>
        <w:t>combination tend to be disastrous as a matter of fact? We do no</w:t>
      </w:r>
      <w:r>
        <w:rPr>
          <w:sz w:val="12"/>
        </w:rPr>
        <w:t xml:space="preserve"> </w:t>
      </w:r>
      <w:r>
        <w:t>doubt sometimes kill enthusiasm because we are worrying about</w:t>
      </w:r>
      <w:r>
        <w:rPr>
          <w:sz w:val="12"/>
        </w:rPr>
        <w:t xml:space="preserve"> </w:t>
      </w:r>
      <w:r>
        <w:t>discipline and grading. It probably is reasonable to assume that a</w:t>
      </w:r>
      <w:r>
        <w:rPr>
          <w:sz w:val="12"/>
        </w:rPr>
        <w:t xml:space="preserve"> </w:t>
      </w:r>
      <w:r>
        <w:t>good home will give a good start in school, and that success in</w:t>
      </w:r>
      <w:r>
        <w:rPr>
          <w:sz w:val="12"/>
        </w:rPr>
        <w:t xml:space="preserve"> </w:t>
      </w:r>
      <w:r>
        <w:t>school terms leads to a good grade, which is a powerful advantage</w:t>
      </w:r>
      <w:r>
        <w:rPr>
          <w:sz w:val="12"/>
        </w:rPr>
        <w:t xml:space="preserve"> </w:t>
      </w:r>
      <w:r>
        <w:t xml:space="preserve">in securing influential and privileged jobs. </w:t>
      </w:r>
      <w:r w:rsidRPr="009760A9">
        <w:rPr>
          <w:rStyle w:val="StyleUnderline"/>
        </w:rPr>
        <w:t>And no doubt that state</w:t>
      </w:r>
      <w:r>
        <w:rPr>
          <w:rStyle w:val="StyleUnderline"/>
          <w:sz w:val="12"/>
        </w:rPr>
        <w:t xml:space="preserve"> </w:t>
      </w:r>
      <w:r w:rsidRPr="009760A9">
        <w:rPr>
          <w:rStyle w:val="StyleUnderline"/>
        </w:rPr>
        <w:t>of affairs does not rest easily alongside the hope of schooling for</w:t>
      </w:r>
      <w:r>
        <w:rPr>
          <w:rStyle w:val="StyleUnderline"/>
          <w:sz w:val="12"/>
        </w:rPr>
        <w:t xml:space="preserve"> </w:t>
      </w:r>
      <w:r w:rsidRPr="009760A9">
        <w:rPr>
          <w:rStyle w:val="StyleUnderline"/>
        </w:rPr>
        <w:t>its educational sake. None the less, it need not destroy that hope;</w:t>
      </w:r>
      <w:r>
        <w:rPr>
          <w:rStyle w:val="StyleUnderline"/>
          <w:sz w:val="12"/>
        </w:rPr>
        <w:t xml:space="preserve"> </w:t>
      </w:r>
      <w:r w:rsidRPr="009760A9">
        <w:rPr>
          <w:rStyle w:val="StyleUnderline"/>
        </w:rPr>
        <w:t>it is not actually impossibly difficult to educate in an institution that</w:t>
      </w:r>
      <w:r>
        <w:rPr>
          <w:rStyle w:val="StyleUnderline"/>
          <w:sz w:val="12"/>
        </w:rPr>
        <w:t xml:space="preserve"> </w:t>
      </w:r>
      <w:r w:rsidRPr="009760A9">
        <w:rPr>
          <w:rStyle w:val="StyleUnderline"/>
        </w:rPr>
        <w:t>admittedly has that further function</w:t>
      </w:r>
      <w:r>
        <w:t xml:space="preserve">. In short, </w:t>
      </w:r>
      <w:r w:rsidRPr="009760A9">
        <w:rPr>
          <w:rStyle w:val="StyleUnderline"/>
        </w:rPr>
        <w:t>there is no good reason</w:t>
      </w:r>
      <w:r>
        <w:rPr>
          <w:rStyle w:val="StyleUnderline"/>
          <w:sz w:val="12"/>
        </w:rPr>
        <w:t xml:space="preserve"> </w:t>
      </w:r>
      <w:r w:rsidRPr="009760A9">
        <w:rPr>
          <w:rStyle w:val="StyleUnderline"/>
        </w:rPr>
        <w:t>for concluding either that in practice the four functions of the</w:t>
      </w:r>
      <w:r>
        <w:rPr>
          <w:rStyle w:val="StyleUnderline"/>
          <w:sz w:val="12"/>
        </w:rPr>
        <w:t xml:space="preserve"> </w:t>
      </w:r>
      <w:r w:rsidRPr="009760A9">
        <w:rPr>
          <w:rStyle w:val="StyleUnderline"/>
        </w:rPr>
        <w:t>school inevitably militate against each other</w:t>
      </w:r>
      <w:r>
        <w:t xml:space="preserve"> (still less destroy each</w:t>
      </w:r>
      <w:r>
        <w:rPr>
          <w:sz w:val="12"/>
        </w:rPr>
        <w:t xml:space="preserve"> </w:t>
      </w:r>
      <w:r>
        <w:t xml:space="preserve">other), </w:t>
      </w:r>
      <w:r w:rsidRPr="009760A9">
        <w:rPr>
          <w:rStyle w:val="StyleUnderline"/>
        </w:rPr>
        <w:t xml:space="preserve">or that in a </w:t>
      </w:r>
      <w:proofErr w:type="spellStart"/>
      <w:r w:rsidRPr="009760A9">
        <w:rPr>
          <w:rStyle w:val="StyleUnderline"/>
        </w:rPr>
        <w:t>deschooled</w:t>
      </w:r>
      <w:proofErr w:type="spellEnd"/>
      <w:r w:rsidRPr="009760A9">
        <w:rPr>
          <w:rStyle w:val="StyleUnderline"/>
        </w:rPr>
        <w:t xml:space="preserve"> society the situation would be markedly</w:t>
      </w:r>
      <w:r>
        <w:rPr>
          <w:rStyle w:val="StyleUnderline"/>
          <w:sz w:val="12"/>
        </w:rPr>
        <w:t xml:space="preserve"> </w:t>
      </w:r>
      <w:r w:rsidRPr="009760A9">
        <w:rPr>
          <w:rStyle w:val="StyleUnderline"/>
        </w:rPr>
        <w:t>different.</w:t>
      </w:r>
      <w:r>
        <w:rPr>
          <w:rStyle w:val="StyleUnderline"/>
          <w:sz w:val="12"/>
        </w:rPr>
        <w:t xml:space="preserve"> </w:t>
      </w:r>
      <w:r>
        <w:t>Turning now to the acceptability or otherwise of the individual</w:t>
      </w:r>
      <w:r>
        <w:rPr>
          <w:sz w:val="12"/>
        </w:rPr>
        <w:t xml:space="preserve"> </w:t>
      </w:r>
      <w:r>
        <w:t xml:space="preserve">elements, </w:t>
      </w:r>
      <w:r w:rsidRPr="00A27492">
        <w:rPr>
          <w:rStyle w:val="StyleUnderline"/>
        </w:rPr>
        <w:t>one must concede that baby-minding contributes to the</w:t>
      </w:r>
      <w:r>
        <w:rPr>
          <w:rStyle w:val="StyleUnderline"/>
          <w:sz w:val="12"/>
        </w:rPr>
        <w:t xml:space="preserve"> </w:t>
      </w:r>
      <w:r w:rsidRPr="00A27492">
        <w:rPr>
          <w:rStyle w:val="StyleUnderline"/>
        </w:rPr>
        <w:t>longevity of babyhood</w:t>
      </w:r>
      <w:r>
        <w:t>. This is not so much a matter of empirical</w:t>
      </w:r>
      <w:r>
        <w:rPr>
          <w:sz w:val="12"/>
        </w:rPr>
        <w:t xml:space="preserve"> </w:t>
      </w:r>
      <w:r>
        <w:t>as conceptual truth: treating people like babies or children forces</w:t>
      </w:r>
      <w:r>
        <w:rPr>
          <w:sz w:val="12"/>
        </w:rPr>
        <w:t xml:space="preserve"> </w:t>
      </w:r>
      <w:r>
        <w:t>them, by definition, to behave in certain ways that go towards</w:t>
      </w:r>
      <w:r>
        <w:rPr>
          <w:sz w:val="12"/>
        </w:rPr>
        <w:t xml:space="preserve"> </w:t>
      </w:r>
      <w:r>
        <w:t xml:space="preserve">forming the concept of babyhood or childhood. </w:t>
      </w:r>
      <w:r w:rsidRPr="00A27492">
        <w:rPr>
          <w:rStyle w:val="StyleUnderline"/>
        </w:rPr>
        <w:t>But to contribute</w:t>
      </w:r>
      <w:r>
        <w:rPr>
          <w:rStyle w:val="StyleUnderline"/>
          <w:sz w:val="12"/>
        </w:rPr>
        <w:t xml:space="preserve"> </w:t>
      </w:r>
      <w:r w:rsidRPr="00A27492">
        <w:rPr>
          <w:rStyle w:val="StyleUnderline"/>
        </w:rPr>
        <w:t>to and to be wholly responsible for are two different things. There</w:t>
      </w:r>
      <w:r>
        <w:rPr>
          <w:rStyle w:val="StyleUnderline"/>
          <w:sz w:val="12"/>
        </w:rPr>
        <w:t xml:space="preserve"> </w:t>
      </w:r>
      <w:r w:rsidRPr="00A27492">
        <w:rPr>
          <w:rStyle w:val="StyleUnderline"/>
        </w:rPr>
        <w:t xml:space="preserve">is a danger here of committing buggery in </w:t>
      </w:r>
      <w:proofErr w:type="spellStart"/>
      <w:r w:rsidRPr="00A27492">
        <w:rPr>
          <w:rStyle w:val="StyleUnderline"/>
        </w:rPr>
        <w:t>Bootle</w:t>
      </w:r>
      <w:proofErr w:type="spellEnd"/>
      <w:r w:rsidRPr="00A27492">
        <w:rPr>
          <w:rStyle w:val="StyleUnderline"/>
        </w:rPr>
        <w:t>. It would be</w:t>
      </w:r>
      <w:r>
        <w:rPr>
          <w:rStyle w:val="StyleUnderline"/>
          <w:sz w:val="12"/>
        </w:rPr>
        <w:t xml:space="preserve"> </w:t>
      </w:r>
      <w:r w:rsidRPr="00A27492">
        <w:rPr>
          <w:rStyle w:val="StyleUnderline"/>
        </w:rPr>
        <w:t>folly to deduce that but for schools there would not be a period</w:t>
      </w:r>
      <w:r>
        <w:rPr>
          <w:rStyle w:val="StyleUnderline"/>
          <w:sz w:val="12"/>
        </w:rPr>
        <w:t xml:space="preserve"> </w:t>
      </w:r>
      <w:r w:rsidRPr="00A27492">
        <w:rPr>
          <w:rStyle w:val="StyleUnderline"/>
        </w:rPr>
        <w:t>of babyhood of any significant length, partly because it is not schools</w:t>
      </w:r>
      <w:r>
        <w:rPr>
          <w:rStyle w:val="StyleUnderline"/>
          <w:sz w:val="12"/>
        </w:rPr>
        <w:t xml:space="preserve"> </w:t>
      </w:r>
      <w:r w:rsidRPr="00A27492">
        <w:rPr>
          <w:rStyle w:val="StyleUnderline"/>
        </w:rPr>
        <w:t>alone that contribute to this phenomenon, and partly because</w:t>
      </w:r>
      <w:r>
        <w:rPr>
          <w:rStyle w:val="StyleUnderline"/>
          <w:sz w:val="12"/>
        </w:rPr>
        <w:t xml:space="preserve"> </w:t>
      </w:r>
      <w:r w:rsidRPr="00A27492">
        <w:rPr>
          <w:rStyle w:val="StyleUnderline"/>
        </w:rPr>
        <w:t xml:space="preserve">there just are certain stages of physical and mental </w:t>
      </w:r>
      <w:proofErr w:type="gramStart"/>
      <w:r w:rsidRPr="00A27492">
        <w:rPr>
          <w:rStyle w:val="StyleUnderline"/>
        </w:rPr>
        <w:t xml:space="preserve">development </w:t>
      </w:r>
      <w:r>
        <w:rPr>
          <w:rStyle w:val="StyleUnderline"/>
          <w:sz w:val="12"/>
        </w:rPr>
        <w:t xml:space="preserve"> </w:t>
      </w:r>
      <w:r w:rsidRPr="00A27492">
        <w:rPr>
          <w:rStyle w:val="StyleUnderline"/>
        </w:rPr>
        <w:t>to</w:t>
      </w:r>
      <w:proofErr w:type="gramEnd"/>
      <w:r w:rsidRPr="00A27492">
        <w:rPr>
          <w:rStyle w:val="StyleUnderline"/>
        </w:rPr>
        <w:t xml:space="preserve"> be passed through between the embryonic state and adulthood</w:t>
      </w:r>
      <w:r>
        <w:t>.</w:t>
      </w:r>
      <w:r>
        <w:rPr>
          <w:sz w:val="12"/>
        </w:rPr>
        <w:t xml:space="preserve"> </w:t>
      </w:r>
      <w:r w:rsidRPr="0057255A">
        <w:rPr>
          <w:rStyle w:val="StyleUnderline"/>
        </w:rPr>
        <w:t>As to the function of sorting people out, it is difficult to see how</w:t>
      </w:r>
      <w:r>
        <w:rPr>
          <w:rStyle w:val="StyleUnderline"/>
          <w:sz w:val="12"/>
        </w:rPr>
        <w:t xml:space="preserve"> </w:t>
      </w:r>
      <w:r w:rsidRPr="0057255A">
        <w:rPr>
          <w:rStyle w:val="StyleUnderline"/>
        </w:rPr>
        <w:t>this could be avoided in any society that chooses to sort people and</w:t>
      </w:r>
      <w:r>
        <w:rPr>
          <w:rStyle w:val="StyleUnderline"/>
          <w:sz w:val="12"/>
        </w:rPr>
        <w:t xml:space="preserve"> </w:t>
      </w:r>
      <w:r w:rsidRPr="0057255A">
        <w:rPr>
          <w:rStyle w:val="StyleUnderline"/>
        </w:rPr>
        <w:t>distinguish between the more and less suitable for specific activities.</w:t>
      </w:r>
      <w:r>
        <w:rPr>
          <w:rStyle w:val="StyleUnderline"/>
          <w:sz w:val="12"/>
        </w:rPr>
        <w:t xml:space="preserve"> </w:t>
      </w:r>
      <w:r w:rsidRPr="0057255A">
        <w:rPr>
          <w:rStyle w:val="StyleUnderline"/>
        </w:rPr>
        <w:t>Even if one argued for a society based entirely on self-selection, so</w:t>
      </w:r>
      <w:r>
        <w:rPr>
          <w:rStyle w:val="StyleUnderline"/>
          <w:sz w:val="12"/>
        </w:rPr>
        <w:t xml:space="preserve"> </w:t>
      </w:r>
      <w:r w:rsidRPr="0057255A">
        <w:rPr>
          <w:rStyle w:val="StyleUnderline"/>
        </w:rPr>
        <w:t>that the individual does whatever he thinks he's fit for</w:t>
      </w:r>
      <w:r>
        <w:t>, one would</w:t>
      </w:r>
      <w:r>
        <w:rPr>
          <w:sz w:val="12"/>
        </w:rPr>
        <w:t xml:space="preserve"> </w:t>
      </w:r>
      <w:r>
        <w:t>still need to have some means of knowing what other people were</w:t>
      </w:r>
      <w:r>
        <w:rPr>
          <w:sz w:val="12"/>
        </w:rPr>
        <w:t xml:space="preserve"> </w:t>
      </w:r>
      <w:r>
        <w:t>like</w:t>
      </w:r>
      <w:r w:rsidRPr="0057255A">
        <w:rPr>
          <w:rStyle w:val="StyleUnderline"/>
        </w:rPr>
        <w:t>: when a man offers himself to tutor my children, mend my gas</w:t>
      </w:r>
      <w:r>
        <w:rPr>
          <w:rStyle w:val="StyleUnderline"/>
          <w:sz w:val="12"/>
        </w:rPr>
        <w:t xml:space="preserve"> </w:t>
      </w:r>
      <w:r w:rsidRPr="0057255A">
        <w:rPr>
          <w:rStyle w:val="StyleUnderline"/>
        </w:rPr>
        <w:t>fire or take out my appendix, at the very least I want a language</w:t>
      </w:r>
      <w:r>
        <w:rPr>
          <w:rStyle w:val="StyleUnderline"/>
          <w:sz w:val="12"/>
        </w:rPr>
        <w:t xml:space="preserve"> </w:t>
      </w:r>
      <w:r w:rsidRPr="0057255A">
        <w:rPr>
          <w:rStyle w:val="StyleUnderline"/>
        </w:rPr>
        <w:t>whereby I can seek to elicit from him how competent he is</w:t>
      </w:r>
      <w:r>
        <w:t xml:space="preserve">. </w:t>
      </w:r>
      <w:r w:rsidRPr="0057255A">
        <w:rPr>
          <w:rStyle w:val="StyleUnderline"/>
        </w:rPr>
        <w:t>We need</w:t>
      </w:r>
      <w:r>
        <w:rPr>
          <w:rStyle w:val="StyleUnderline"/>
          <w:sz w:val="12"/>
        </w:rPr>
        <w:t xml:space="preserve"> </w:t>
      </w:r>
      <w:r w:rsidRPr="0057255A">
        <w:rPr>
          <w:rStyle w:val="StyleUnderline"/>
        </w:rPr>
        <w:t>to label people and to distinguish between them, and it therefore</w:t>
      </w:r>
      <w:r>
        <w:rPr>
          <w:rStyle w:val="StyleUnderline"/>
          <w:sz w:val="12"/>
        </w:rPr>
        <w:t xml:space="preserve"> </w:t>
      </w:r>
      <w:r w:rsidRPr="0057255A">
        <w:rPr>
          <w:rStyle w:val="StyleUnderline"/>
        </w:rPr>
        <w:t>does not seem inherently reprehensible of the schooling system to</w:t>
      </w:r>
      <w:r>
        <w:rPr>
          <w:rStyle w:val="StyleUnderline"/>
          <w:sz w:val="12"/>
        </w:rPr>
        <w:t xml:space="preserve"> </w:t>
      </w:r>
      <w:r w:rsidRPr="0057255A">
        <w:rPr>
          <w:rStyle w:val="StyleUnderline"/>
        </w:rPr>
        <w:t>contribute towards that task.</w:t>
      </w:r>
    </w:p>
    <w:p w:rsidR="00975064" w:rsidRDefault="00975064" w:rsidP="00975064">
      <w:pPr>
        <w:pStyle w:val="Heading3"/>
      </w:pPr>
      <w:r>
        <w:t>Permutation</w:t>
      </w:r>
      <w:r w:rsidR="0045713C">
        <w:t xml:space="preserve"> – Learning Centers</w:t>
      </w:r>
    </w:p>
    <w:p w:rsidR="00975064" w:rsidRDefault="00975064" w:rsidP="00975064">
      <w:pPr>
        <w:pStyle w:val="Heading4"/>
      </w:pPr>
      <w:r>
        <w:t xml:space="preserve">Even the most radical versions of </w:t>
      </w:r>
      <w:proofErr w:type="spellStart"/>
      <w:r>
        <w:t>deschooling</w:t>
      </w:r>
      <w:proofErr w:type="spellEnd"/>
      <w:r>
        <w:t xml:space="preserve"> leave room for learning-centers; the permutation preserves the best parts of education while allowing alternative forms of learning to come about.</w:t>
      </w:r>
    </w:p>
    <w:p w:rsidR="00975064" w:rsidRPr="00533D93" w:rsidRDefault="00975064" w:rsidP="00975064">
      <w:r w:rsidRPr="00C07ED8">
        <w:rPr>
          <w:rStyle w:val="Style13ptBold"/>
        </w:rPr>
        <w:t>Barrow</w:t>
      </w:r>
      <w:r>
        <w:t xml:space="preserve">, </w:t>
      </w:r>
      <w:r w:rsidRPr="00533D93">
        <w:t xml:space="preserve">Professor, Philosophy of Education, Faculty of Education, Simon </w:t>
      </w:r>
      <w:r>
        <w:t xml:space="preserve">Fraser University, </w:t>
      </w:r>
      <w:r w:rsidRPr="00C07ED8">
        <w:rPr>
          <w:rStyle w:val="Style13ptBold"/>
        </w:rPr>
        <w:t>78</w:t>
      </w:r>
      <w:r>
        <w:t xml:space="preserve"> (Robin Barrow, 1978, “</w:t>
      </w:r>
      <w:r w:rsidRPr="00533D93">
        <w:t xml:space="preserve">RADICAL EDUCATION A Critique of </w:t>
      </w:r>
      <w:proofErr w:type="spellStart"/>
      <w:r w:rsidRPr="00533D93">
        <w:t>Freeschooling</w:t>
      </w:r>
      <w:proofErr w:type="spellEnd"/>
      <w:r w:rsidRPr="00533D93">
        <w:t xml:space="preserve"> and </w:t>
      </w:r>
      <w:proofErr w:type="spellStart"/>
      <w:r w:rsidRPr="00533D93">
        <w:t>Deschooling</w:t>
      </w:r>
      <w:proofErr w:type="spellEnd"/>
      <w:r>
        <w:t xml:space="preserve">”, </w:t>
      </w:r>
      <w:proofErr w:type="spellStart"/>
      <w:r>
        <w:t>Routlegde</w:t>
      </w:r>
      <w:proofErr w:type="spellEnd"/>
      <w:r>
        <w:t xml:space="preserve"> Library, pg. 129, GDI-JB)</w:t>
      </w:r>
    </w:p>
    <w:p w:rsidR="00975064" w:rsidRDefault="00975064" w:rsidP="00975064">
      <w:pPr>
        <w:rPr>
          <w:rStyle w:val="StyleUnderline"/>
          <w:sz w:val="12"/>
        </w:rPr>
      </w:pPr>
      <w:r>
        <w:t xml:space="preserve">Unlike Goodman, they accept (1) </w:t>
      </w:r>
      <w:r w:rsidRPr="007033A3">
        <w:t>that</w:t>
      </w:r>
      <w:r w:rsidRPr="007033A3">
        <w:rPr>
          <w:rStyle w:val="StyleUnderline"/>
        </w:rPr>
        <w:t xml:space="preserve"> confining oneself to</w:t>
      </w:r>
      <w:r>
        <w:rPr>
          <w:rStyle w:val="StyleUnderline"/>
          <w:sz w:val="12"/>
        </w:rPr>
        <w:t xml:space="preserve"> </w:t>
      </w:r>
      <w:r w:rsidRPr="007033A3">
        <w:rPr>
          <w:rStyle w:val="StyleUnderline"/>
        </w:rPr>
        <w:t>knowledge acquired by first-hand experience of some matter is</w:t>
      </w:r>
      <w:r>
        <w:rPr>
          <w:rStyle w:val="StyleUnderline"/>
          <w:sz w:val="12"/>
        </w:rPr>
        <w:t xml:space="preserve"> </w:t>
      </w:r>
      <w:r w:rsidRPr="007033A3">
        <w:rPr>
          <w:rStyle w:val="StyleUnderline"/>
        </w:rPr>
        <w:t>seriously limiting in that it is a slow, uncertain way of learning, and</w:t>
      </w:r>
      <w:r>
        <w:rPr>
          <w:rStyle w:val="StyleUnderline"/>
          <w:sz w:val="12"/>
        </w:rPr>
        <w:t xml:space="preserve"> </w:t>
      </w:r>
      <w:r w:rsidRPr="007033A3">
        <w:rPr>
          <w:rStyle w:val="StyleUnderline"/>
        </w:rPr>
        <w:t>governed by the situations in which one finds oneself</w:t>
      </w:r>
      <w:r>
        <w:t>; (</w:t>
      </w:r>
      <w:r w:rsidRPr="007033A3">
        <w:rPr>
          <w:rStyle w:val="StyleUnderline"/>
        </w:rPr>
        <w:t>2</w:t>
      </w:r>
      <w:r>
        <w:t xml:space="preserve">) </w:t>
      </w:r>
      <w:r w:rsidRPr="007033A3">
        <w:t>that</w:t>
      </w:r>
      <w:r w:rsidRPr="007033A3">
        <w:rPr>
          <w:rStyle w:val="StyleUnderline"/>
        </w:rPr>
        <w:t xml:space="preserve"> in</w:t>
      </w:r>
      <w:r>
        <w:rPr>
          <w:rStyle w:val="StyleUnderline"/>
          <w:sz w:val="12"/>
        </w:rPr>
        <w:t xml:space="preserve"> </w:t>
      </w:r>
      <w:r w:rsidRPr="007033A3">
        <w:rPr>
          <w:rStyle w:val="StyleUnderline"/>
        </w:rPr>
        <w:t>many cases the same knowledge can be acquired either in that way</w:t>
      </w:r>
      <w:r>
        <w:rPr>
          <w:rStyle w:val="StyleUnderline"/>
          <w:sz w:val="12"/>
        </w:rPr>
        <w:t xml:space="preserve"> </w:t>
      </w:r>
      <w:r w:rsidRPr="007033A3">
        <w:rPr>
          <w:rStyle w:val="StyleUnderline"/>
        </w:rPr>
        <w:t>or without first-hand experience</w:t>
      </w:r>
      <w:r>
        <w:t xml:space="preserve"> (e.g. knowledge of how a particular</w:t>
      </w:r>
      <w:r>
        <w:rPr>
          <w:sz w:val="12"/>
        </w:rPr>
        <w:t xml:space="preserve"> </w:t>
      </w:r>
      <w:r>
        <w:t xml:space="preserve">library classification system works); and (3) that </w:t>
      </w:r>
      <w:r w:rsidRPr="007033A3">
        <w:rPr>
          <w:rStyle w:val="StyleUnderline"/>
        </w:rPr>
        <w:t>in practice some</w:t>
      </w:r>
      <w:r>
        <w:rPr>
          <w:rStyle w:val="StyleUnderline"/>
          <w:sz w:val="12"/>
        </w:rPr>
        <w:t xml:space="preserve"> </w:t>
      </w:r>
      <w:r w:rsidRPr="007033A3">
        <w:rPr>
          <w:rStyle w:val="StyleUnderline"/>
        </w:rPr>
        <w:t>important things can be learnt only other than by first-hand</w:t>
      </w:r>
      <w:r>
        <w:rPr>
          <w:rStyle w:val="StyleUnderline"/>
          <w:sz w:val="12"/>
        </w:rPr>
        <w:t xml:space="preserve"> </w:t>
      </w:r>
      <w:r w:rsidRPr="007033A3">
        <w:rPr>
          <w:rStyle w:val="StyleUnderline"/>
        </w:rPr>
        <w:t xml:space="preserve">experience </w:t>
      </w:r>
      <w:r w:rsidRPr="007033A3">
        <w:t>(e.g.</w:t>
      </w:r>
      <w:r w:rsidRPr="007033A3">
        <w:rPr>
          <w:rStyle w:val="StyleUnderline"/>
        </w:rPr>
        <w:t xml:space="preserve"> the second law of thermodynamics</w:t>
      </w:r>
      <w:r>
        <w:t>). (The question</w:t>
      </w:r>
      <w:r>
        <w:rPr>
          <w:sz w:val="12"/>
        </w:rPr>
        <w:t xml:space="preserve"> </w:t>
      </w:r>
      <w:r>
        <w:t>of whether in principle some things could be learnt only in this way</w:t>
      </w:r>
      <w:r>
        <w:rPr>
          <w:sz w:val="12"/>
        </w:rPr>
        <w:t xml:space="preserve"> </w:t>
      </w:r>
      <w:r>
        <w:t xml:space="preserve">is not so important to the argument. </w:t>
      </w:r>
      <w:r w:rsidRPr="007033A3">
        <w:rPr>
          <w:rStyle w:val="StyleUnderline"/>
        </w:rPr>
        <w:t>Let us concede that, given the</w:t>
      </w:r>
      <w:r>
        <w:rPr>
          <w:rStyle w:val="StyleUnderline"/>
          <w:sz w:val="12"/>
        </w:rPr>
        <w:t xml:space="preserve"> </w:t>
      </w:r>
      <w:r w:rsidRPr="007033A3">
        <w:rPr>
          <w:rStyle w:val="StyleUnderline"/>
        </w:rPr>
        <w:t>right circumstances, the individual might gain such knowledge for</w:t>
      </w:r>
      <w:r>
        <w:rPr>
          <w:rStyle w:val="StyleUnderline"/>
          <w:sz w:val="12"/>
        </w:rPr>
        <w:t xml:space="preserve"> </w:t>
      </w:r>
      <w:r w:rsidRPr="007033A3">
        <w:rPr>
          <w:rStyle w:val="StyleUnderline"/>
        </w:rPr>
        <w:t>himself at first hand; still from the pedagogic point of view the</w:t>
      </w:r>
      <w:r>
        <w:rPr>
          <w:rStyle w:val="StyleUnderline"/>
          <w:sz w:val="12"/>
        </w:rPr>
        <w:t xml:space="preserve"> </w:t>
      </w:r>
      <w:r w:rsidRPr="007033A3">
        <w:rPr>
          <w:rStyle w:val="StyleUnderline"/>
        </w:rPr>
        <w:t>important point is that that is not likely to happen</w:t>
      </w:r>
      <w:r>
        <w:t>.) Consequently,</w:t>
      </w:r>
      <w:r>
        <w:rPr>
          <w:sz w:val="12"/>
        </w:rPr>
        <w:t xml:space="preserve"> </w:t>
      </w:r>
      <w:r>
        <w:t>whereas Goodman's alternatives to school are all models of activities</w:t>
      </w:r>
      <w:r>
        <w:rPr>
          <w:sz w:val="12"/>
        </w:rPr>
        <w:t xml:space="preserve"> </w:t>
      </w:r>
      <w:r>
        <w:t>involving the opportunity to learn something at first hand on the</w:t>
      </w:r>
      <w:r>
        <w:rPr>
          <w:sz w:val="12"/>
        </w:rPr>
        <w:t xml:space="preserve"> </w:t>
      </w:r>
      <w:r>
        <w:t xml:space="preserve">job, </w:t>
      </w:r>
      <w:r w:rsidRPr="007033A3">
        <w:rPr>
          <w:rStyle w:val="StyleUnderline"/>
        </w:rPr>
        <w:t>the alternative proposals of</w:t>
      </w:r>
      <w:r>
        <w:t xml:space="preserve"> Reimer and </w:t>
      </w:r>
      <w:proofErr w:type="spellStart"/>
      <w:r w:rsidRPr="00F700AD">
        <w:rPr>
          <w:rStyle w:val="StyleUnderline"/>
        </w:rPr>
        <w:t>Illich</w:t>
      </w:r>
      <w:proofErr w:type="spellEnd"/>
      <w:r w:rsidRPr="007033A3">
        <w:rPr>
          <w:rStyle w:val="StyleUnderline"/>
        </w:rPr>
        <w:t xml:space="preserve"> include the</w:t>
      </w:r>
      <w:r>
        <w:rPr>
          <w:rStyle w:val="StyleUnderline"/>
          <w:sz w:val="12"/>
        </w:rPr>
        <w:t xml:space="preserve"> </w:t>
      </w:r>
      <w:r w:rsidRPr="007033A3">
        <w:rPr>
          <w:rStyle w:val="StyleUnderline"/>
        </w:rPr>
        <w:t>provision of opportunities to acquire knowledge in situations</w:t>
      </w:r>
      <w:r>
        <w:rPr>
          <w:rStyle w:val="StyleUnderline"/>
          <w:sz w:val="12"/>
        </w:rPr>
        <w:t xml:space="preserve"> </w:t>
      </w:r>
      <w:r w:rsidRPr="007033A3">
        <w:rPr>
          <w:rStyle w:val="StyleUnderline"/>
        </w:rPr>
        <w:t xml:space="preserve">divorced from any specific activity - 'off-the-job' </w:t>
      </w:r>
      <w:proofErr w:type="spellStart"/>
      <w:r w:rsidRPr="007033A3">
        <w:rPr>
          <w:rStyle w:val="StyleUnderline"/>
        </w:rPr>
        <w:t>centres</w:t>
      </w:r>
      <w:proofErr w:type="spellEnd"/>
      <w:r>
        <w:t>, so to speak.</w:t>
      </w:r>
      <w:r>
        <w:rPr>
          <w:sz w:val="12"/>
        </w:rPr>
        <w:t xml:space="preserve"> </w:t>
      </w:r>
      <w:r w:rsidRPr="00533D93">
        <w:rPr>
          <w:rStyle w:val="StyleUnderline"/>
        </w:rPr>
        <w:t>Even where knowledge related to the performance of particular activities</w:t>
      </w:r>
      <w:r>
        <w:rPr>
          <w:rStyle w:val="StyleUnderline"/>
          <w:sz w:val="12"/>
        </w:rPr>
        <w:t xml:space="preserve"> </w:t>
      </w:r>
      <w:r w:rsidRPr="00533D93">
        <w:rPr>
          <w:rStyle w:val="StyleUnderline"/>
        </w:rPr>
        <w:t xml:space="preserve">is concerned (knowledge how) they </w:t>
      </w:r>
      <w:proofErr w:type="spellStart"/>
      <w:r w:rsidRPr="00533D93">
        <w:rPr>
          <w:rStyle w:val="StyleUnderline"/>
        </w:rPr>
        <w:t>recognise</w:t>
      </w:r>
      <w:proofErr w:type="spellEnd"/>
      <w:r w:rsidRPr="00533D93">
        <w:rPr>
          <w:rStyle w:val="StyleUnderline"/>
        </w:rPr>
        <w:t xml:space="preserve"> a related dimension</w:t>
      </w:r>
      <w:r>
        <w:rPr>
          <w:rStyle w:val="StyleUnderline"/>
          <w:sz w:val="12"/>
        </w:rPr>
        <w:t xml:space="preserve"> </w:t>
      </w:r>
      <w:r w:rsidRPr="00533D93">
        <w:rPr>
          <w:rStyle w:val="StyleUnderline"/>
        </w:rPr>
        <w:t xml:space="preserve">of theoretical knowledge and seek to provide for it. They </w:t>
      </w:r>
      <w:proofErr w:type="spellStart"/>
      <w:r w:rsidRPr="00533D93">
        <w:rPr>
          <w:rStyle w:val="StyleUnderline"/>
        </w:rPr>
        <w:t>recognise</w:t>
      </w:r>
      <w:proofErr w:type="spellEnd"/>
      <w:r>
        <w:rPr>
          <w:rStyle w:val="StyleUnderline"/>
          <w:sz w:val="12"/>
        </w:rPr>
        <w:t xml:space="preserve"> </w:t>
      </w:r>
      <w:r w:rsidRPr="00533D93">
        <w:rPr>
          <w:rStyle w:val="StyleUnderline"/>
        </w:rPr>
        <w:t>that there is such a thing as abstract learning and envisage creating</w:t>
      </w:r>
      <w:r>
        <w:rPr>
          <w:rStyle w:val="StyleUnderline"/>
          <w:sz w:val="12"/>
        </w:rPr>
        <w:t xml:space="preserve"> </w:t>
      </w:r>
      <w:r w:rsidRPr="00533D93">
        <w:rPr>
          <w:rStyle w:val="StyleUnderline"/>
        </w:rPr>
        <w:t>appropriate settings in which to acquire it.</w:t>
      </w:r>
      <w:r w:rsidRPr="002B49B9">
        <w:rPr>
          <w:rStyle w:val="StyleUnderline"/>
          <w:sz w:val="12"/>
        </w:rPr>
        <w:t xml:space="preserve"> </w:t>
      </w:r>
    </w:p>
    <w:p w:rsidR="00993D0D" w:rsidRDefault="00993D0D" w:rsidP="00993D0D">
      <w:pPr>
        <w:pStyle w:val="Heading2"/>
      </w:pPr>
      <w:r>
        <w:t>Impact Debate</w:t>
      </w:r>
    </w:p>
    <w:p w:rsidR="00993D0D" w:rsidRDefault="00993D0D" w:rsidP="0045713C">
      <w:pPr>
        <w:pStyle w:val="Heading3"/>
      </w:pPr>
      <w:r>
        <w:t>No Impact – Learning</w:t>
      </w:r>
    </w:p>
    <w:p w:rsidR="00993D0D" w:rsidRPr="00E85CCF" w:rsidRDefault="00993D0D" w:rsidP="00993D0D">
      <w:pPr>
        <w:pStyle w:val="Heading4"/>
        <w:rPr>
          <w:sz w:val="28"/>
          <w:szCs w:val="28"/>
        </w:rPr>
      </w:pPr>
      <w:r w:rsidRPr="00E85CCF">
        <w:rPr>
          <w:sz w:val="28"/>
          <w:szCs w:val="28"/>
        </w:rPr>
        <w:t>All learning can be applied, learning is never solely for compulsion</w:t>
      </w:r>
    </w:p>
    <w:p w:rsidR="00993D0D" w:rsidRPr="00E85CCF" w:rsidRDefault="00993D0D" w:rsidP="00993D0D">
      <w:r w:rsidRPr="00685A95">
        <w:rPr>
          <w:rStyle w:val="Style13ptBold"/>
        </w:rPr>
        <w:t>Barrow</w:t>
      </w:r>
      <w:r>
        <w:t xml:space="preserve">, </w:t>
      </w:r>
      <w:r w:rsidRPr="00533D93">
        <w:t xml:space="preserve">Professor, Philosophy of Education, Faculty of Education, Simon </w:t>
      </w:r>
      <w:r>
        <w:t xml:space="preserve">Fraser University, </w:t>
      </w:r>
      <w:r w:rsidRPr="00685A95">
        <w:rPr>
          <w:rStyle w:val="Style13ptBold"/>
        </w:rPr>
        <w:t>78</w:t>
      </w:r>
      <w:r>
        <w:t xml:space="preserve"> (Robin Barrow, 1978, “</w:t>
      </w:r>
      <w:r w:rsidRPr="00533D93">
        <w:t xml:space="preserve">RADICAL EDUCATION A Critique of </w:t>
      </w:r>
      <w:proofErr w:type="spellStart"/>
      <w:r w:rsidRPr="00533D93">
        <w:t>Freeschooling</w:t>
      </w:r>
      <w:proofErr w:type="spellEnd"/>
      <w:r w:rsidRPr="00533D93">
        <w:t xml:space="preserve"> and </w:t>
      </w:r>
      <w:proofErr w:type="spellStart"/>
      <w:r w:rsidRPr="00533D93">
        <w:t>Deschooling</w:t>
      </w:r>
      <w:proofErr w:type="spellEnd"/>
      <w:r>
        <w:t xml:space="preserve">”, </w:t>
      </w:r>
      <w:proofErr w:type="spellStart"/>
      <w:r>
        <w:t>Routlegde</w:t>
      </w:r>
      <w:proofErr w:type="spellEnd"/>
      <w:r>
        <w:t xml:space="preserve"> Library, pgs. 163-165, GDI-JB)</w:t>
      </w:r>
    </w:p>
    <w:p w:rsidR="00993D0D" w:rsidRPr="00993D0D" w:rsidRDefault="00993D0D" w:rsidP="00993D0D">
      <w:pPr>
        <w:rPr>
          <w:b/>
          <w:u w:val="single"/>
        </w:rPr>
      </w:pPr>
      <w:r>
        <w:t xml:space="preserve">Postman and </w:t>
      </w:r>
      <w:proofErr w:type="spellStart"/>
      <w:r>
        <w:t>Weingartner</w:t>
      </w:r>
      <w:proofErr w:type="spellEnd"/>
      <w:r>
        <w:t xml:space="preserve"> are superficially aware of the problems</w:t>
      </w:r>
      <w:r>
        <w:rPr>
          <w:sz w:val="12"/>
        </w:rPr>
        <w:t xml:space="preserve"> </w:t>
      </w:r>
      <w:r>
        <w:t>here and they attempt to clarify the situation negatively at least.</w:t>
      </w:r>
      <w:r>
        <w:rPr>
          <w:sz w:val="12"/>
        </w:rPr>
        <w:t xml:space="preserve"> </w:t>
      </w:r>
      <w:r w:rsidRPr="00685A95">
        <w:rPr>
          <w:rStyle w:val="StyleUnderline"/>
        </w:rPr>
        <w:t>They argue, as have all the radicals, that much of what goes on in</w:t>
      </w:r>
      <w:r>
        <w:rPr>
          <w:rStyle w:val="StyleUnderline"/>
          <w:sz w:val="12"/>
        </w:rPr>
        <w:t xml:space="preserve"> </w:t>
      </w:r>
      <w:r w:rsidRPr="00685A95">
        <w:rPr>
          <w:rStyle w:val="StyleUnderline"/>
        </w:rPr>
        <w:t>schools today is irrelevant and useless to the lives of the learners</w:t>
      </w:r>
      <w:r>
        <w:rPr>
          <w:rStyle w:val="StyleUnderline"/>
          <w:sz w:val="12"/>
        </w:rPr>
        <w:t xml:space="preserve"> </w:t>
      </w:r>
      <w:r>
        <w:t>and that the curriculum today is still 'largely designed to keep students</w:t>
      </w:r>
      <w:r>
        <w:rPr>
          <w:sz w:val="12"/>
        </w:rPr>
        <w:t xml:space="preserve"> </w:t>
      </w:r>
      <w:r>
        <w:t>from knowing themselves and their environment in any realistic sense'</w:t>
      </w:r>
      <w:r>
        <w:rPr>
          <w:sz w:val="12"/>
        </w:rPr>
        <w:t xml:space="preserve"> </w:t>
      </w:r>
      <w:r>
        <w:t>(TSA p. 54).</w:t>
      </w:r>
      <w:r>
        <w:rPr>
          <w:sz w:val="12"/>
        </w:rPr>
        <w:t xml:space="preserve"> </w:t>
      </w:r>
      <w:r w:rsidRPr="00685A95">
        <w:rPr>
          <w:rStyle w:val="StyleUnderline"/>
        </w:rPr>
        <w:t>The claim is illustrated by reference to examples of examination</w:t>
      </w:r>
      <w:r>
        <w:rPr>
          <w:rStyle w:val="StyleUnderline"/>
          <w:sz w:val="12"/>
        </w:rPr>
        <w:t xml:space="preserve"> </w:t>
      </w:r>
      <w:r w:rsidRPr="00685A95">
        <w:rPr>
          <w:rStyle w:val="StyleUnderline"/>
        </w:rPr>
        <w:t xml:space="preserve">papers set on the </w:t>
      </w:r>
      <w:proofErr w:type="spellStart"/>
      <w:r w:rsidRPr="00685A95">
        <w:rPr>
          <w:rStyle w:val="StyleUnderline"/>
        </w:rPr>
        <w:t>civilisations</w:t>
      </w:r>
      <w:proofErr w:type="spellEnd"/>
      <w:r w:rsidRPr="00685A95">
        <w:rPr>
          <w:rStyle w:val="StyleUnderline"/>
        </w:rPr>
        <w:t xml:space="preserve"> of Egypt and Greece which are</w:t>
      </w:r>
      <w:r>
        <w:rPr>
          <w:rStyle w:val="StyleUnderline"/>
          <w:sz w:val="12"/>
        </w:rPr>
        <w:t xml:space="preserve"> </w:t>
      </w:r>
      <w:r w:rsidRPr="00685A95">
        <w:rPr>
          <w:rStyle w:val="StyleUnderline"/>
        </w:rPr>
        <w:t>referred to as 'pretentious trivia'</w:t>
      </w:r>
      <w:r>
        <w:t xml:space="preserve"> (TSA p. 56). It will escape nobody</w:t>
      </w:r>
      <w:r>
        <w:rPr>
          <w:sz w:val="12"/>
        </w:rPr>
        <w:t xml:space="preserve"> </w:t>
      </w:r>
      <w:r>
        <w:t>that the illustration is rather special</w:t>
      </w:r>
      <w:r w:rsidRPr="00993D0D">
        <w:t xml:space="preserve">. Even in the traditional school few people nowadays are taught this subject matter and still fewer are tested on it in this way purely by examination. So even if we were to grant the irrelevance of the course cited, it would not establish much. But why should we unthinkingly grant the irrelevance? We are told that the children know that questions such as 'How were the Egyptians affected by the climate and geography of their country?' 'Why was Athens the leading city of Greece?' and 'What sort of religion did the Ancient Greeks have?' have nothing to do with them. Of course these questions are not relevant to the learners' lives in the sense that life cannot be lived without an answer to them or that a job in General Motors is dependent on them. Equally clearly, the course that lies behind them may have relation to one's life in a thousand ways, direct and indirect. The issue is whether developing some understanding of another time and place, having some knowledge of one of the bases of our </w:t>
      </w:r>
      <w:proofErr w:type="spellStart"/>
      <w:r w:rsidRPr="00993D0D">
        <w:t>civilisation</w:t>
      </w:r>
      <w:proofErr w:type="spellEnd"/>
      <w:r w:rsidRPr="00993D0D">
        <w:t xml:space="preserve">, appreciating hundreds of different points such as the significance of climatic conditions on national characteristics or varying attitudes to religion, or developing critical faculties in response to some </w:t>
      </w:r>
      <w:proofErr w:type="spellStart"/>
      <w:r w:rsidRPr="00993D0D">
        <w:t>pene</w:t>
      </w:r>
      <w:proofErr w:type="spellEnd"/>
      <w:r w:rsidRPr="00993D0D">
        <w:t xml:space="preserve">- </w:t>
      </w:r>
      <w:proofErr w:type="spellStart"/>
      <w:r w:rsidRPr="00993D0D">
        <w:t>trating</w:t>
      </w:r>
      <w:proofErr w:type="spellEnd"/>
      <w:r w:rsidRPr="00993D0D">
        <w:t xml:space="preserve"> and beautiful literature might prove valuable for the individual or not.</w:t>
      </w:r>
      <w:r>
        <w:t xml:space="preserve"> I should have thought that it might - more so than knowing</w:t>
      </w:r>
      <w:r>
        <w:rPr>
          <w:sz w:val="12"/>
        </w:rPr>
        <w:t xml:space="preserve"> </w:t>
      </w:r>
      <w:r>
        <w:t>how to mend a motor car, for instance.</w:t>
      </w:r>
      <w:r>
        <w:rPr>
          <w:sz w:val="12"/>
        </w:rPr>
        <w:t xml:space="preserve"> </w:t>
      </w:r>
      <w:r>
        <w:t>But now is not the place to defend the study of ancient history</w:t>
      </w:r>
      <w:r>
        <w:rPr>
          <w:sz w:val="12"/>
        </w:rPr>
        <w:t xml:space="preserve"> </w:t>
      </w:r>
      <w:r>
        <w:t xml:space="preserve">and </w:t>
      </w:r>
      <w:proofErr w:type="spellStart"/>
      <w:r>
        <w:t>civilisations</w:t>
      </w:r>
      <w:proofErr w:type="spellEnd"/>
      <w:r>
        <w:t xml:space="preserve">. </w:t>
      </w:r>
      <w:r w:rsidRPr="00993D0D">
        <w:rPr>
          <w:rStyle w:val="StyleUnderline"/>
        </w:rPr>
        <w:t xml:space="preserve">The immediate points are (1) that Postman and </w:t>
      </w:r>
      <w:proofErr w:type="spellStart"/>
      <w:r w:rsidRPr="00993D0D">
        <w:rPr>
          <w:rStyle w:val="StyleUnderline"/>
        </w:rPr>
        <w:t>Weingartner</w:t>
      </w:r>
      <w:proofErr w:type="spellEnd"/>
      <w:r w:rsidRPr="00993D0D">
        <w:rPr>
          <w:rStyle w:val="StyleUnderline"/>
        </w:rPr>
        <w:t xml:space="preserve"> weaken the case that they are trying to make about the irrelevance of the typical curriculum by citing an atypical piece of curriculum content; (2) that by introducing it as something to be assessed by examination, which raises separate questions, they confuse the issue and seem forgetful of their own observation that it </w:t>
      </w:r>
      <w:proofErr w:type="spellStart"/>
      <w:r w:rsidRPr="00993D0D">
        <w:rPr>
          <w:rStyle w:val="StyleUnderline"/>
        </w:rPr>
        <w:t>ain't</w:t>
      </w:r>
      <w:proofErr w:type="spellEnd"/>
      <w:r w:rsidRPr="00993D0D">
        <w:rPr>
          <w:rStyle w:val="StyleUnderline"/>
        </w:rPr>
        <w:t xml:space="preserve"> what you do but the way that you do it; (3) that even on the level of information, let alone developing skills and promoting interests, this subject matter may obviously relate to the lives of the learners</w:t>
      </w:r>
      <w:r w:rsidRPr="00E85CCF">
        <w:rPr>
          <w:rStyle w:val="StyleUnderline"/>
        </w:rPr>
        <w:t xml:space="preserve"> </w:t>
      </w:r>
      <w:r>
        <w:t>(especially while that idea remains thus unqualified and</w:t>
      </w:r>
      <w:r>
        <w:rPr>
          <w:sz w:val="12"/>
        </w:rPr>
        <w:t xml:space="preserve"> </w:t>
      </w:r>
      <w:proofErr w:type="spellStart"/>
      <w:r>
        <w:t>unexplicated</w:t>
      </w:r>
      <w:proofErr w:type="spellEnd"/>
      <w:r>
        <w:t xml:space="preserve">); </w:t>
      </w:r>
      <w:r w:rsidRPr="00993D0D">
        <w:rPr>
          <w:rStyle w:val="StyleUnderline"/>
        </w:rPr>
        <w:t>and (4) that</w:t>
      </w:r>
      <w:r w:rsidRPr="00E85CCF">
        <w:rPr>
          <w:rStyle w:val="StyleUnderline"/>
        </w:rPr>
        <w:t xml:space="preserve"> some would argue, reasonably enough</w:t>
      </w:r>
      <w:r>
        <w:rPr>
          <w:rStyle w:val="StyleUnderline"/>
          <w:sz w:val="12"/>
        </w:rPr>
        <w:t xml:space="preserve"> </w:t>
      </w:r>
      <w:r w:rsidRPr="00E85CCF">
        <w:rPr>
          <w:rStyle w:val="StyleUnderline"/>
        </w:rPr>
        <w:t>for anything said to the contrary so far, that it relates in such a</w:t>
      </w:r>
      <w:r>
        <w:rPr>
          <w:rStyle w:val="StyleUnderline"/>
          <w:sz w:val="12"/>
        </w:rPr>
        <w:t xml:space="preserve"> </w:t>
      </w:r>
      <w:r w:rsidRPr="00E85CCF">
        <w:rPr>
          <w:rStyle w:val="StyleUnderline"/>
        </w:rPr>
        <w:t>way as to make the study valuable and important.</w:t>
      </w:r>
      <w:r>
        <w:rPr>
          <w:rStyle w:val="StyleUnderline"/>
          <w:sz w:val="12"/>
        </w:rPr>
        <w:t xml:space="preserve"> </w:t>
      </w:r>
      <w:r>
        <w:t>What is becoming clear is that the slogan 'the medium is the</w:t>
      </w:r>
      <w:r>
        <w:rPr>
          <w:sz w:val="12"/>
        </w:rPr>
        <w:t xml:space="preserve"> </w:t>
      </w:r>
      <w:r>
        <w:t>message' cannot take the strain of their argument and they know</w:t>
      </w:r>
      <w:r>
        <w:rPr>
          <w:sz w:val="12"/>
        </w:rPr>
        <w:t xml:space="preserve"> </w:t>
      </w:r>
      <w:r>
        <w:t xml:space="preserve">it. </w:t>
      </w:r>
      <w:r w:rsidRPr="00F34E77">
        <w:rPr>
          <w:rStyle w:val="StyleUnderline"/>
        </w:rPr>
        <w:t>Refusal to make reference to any specific content, skills or</w:t>
      </w:r>
      <w:r>
        <w:rPr>
          <w:rStyle w:val="StyleUnderline"/>
          <w:sz w:val="12"/>
        </w:rPr>
        <w:t xml:space="preserve"> </w:t>
      </w:r>
      <w:r w:rsidRPr="00F34E77">
        <w:rPr>
          <w:rStyle w:val="StyleUnderline"/>
        </w:rPr>
        <w:t>knowledge leads to a plethora of general terms like 'thinker', '</w:t>
      </w:r>
      <w:proofErr w:type="spellStart"/>
      <w:r w:rsidRPr="00F34E77">
        <w:rPr>
          <w:rStyle w:val="StyleUnderline"/>
        </w:rPr>
        <w:t>crapdetector</w:t>
      </w:r>
      <w:proofErr w:type="spellEnd"/>
      <w:r w:rsidRPr="00F34E77">
        <w:rPr>
          <w:rStyle w:val="StyleUnderline"/>
        </w:rPr>
        <w:t>',</w:t>
      </w:r>
      <w:r>
        <w:rPr>
          <w:rStyle w:val="StyleUnderline"/>
          <w:sz w:val="12"/>
        </w:rPr>
        <w:t xml:space="preserve"> </w:t>
      </w:r>
      <w:r w:rsidRPr="00F34E77">
        <w:rPr>
          <w:rStyle w:val="StyleUnderline"/>
        </w:rPr>
        <w:t>'questioner' and 'learner'.</w:t>
      </w:r>
      <w:r>
        <w:t xml:space="preserve"> </w:t>
      </w:r>
      <w:r w:rsidRPr="00F34E77">
        <w:rPr>
          <w:rStyle w:val="StyleUnderline"/>
        </w:rPr>
        <w:t>But one cannot be simply a</w:t>
      </w:r>
      <w:r>
        <w:rPr>
          <w:rStyle w:val="StyleUnderline"/>
          <w:sz w:val="12"/>
        </w:rPr>
        <w:t xml:space="preserve"> </w:t>
      </w:r>
      <w:r w:rsidRPr="00F34E77">
        <w:rPr>
          <w:rStyle w:val="StyleUnderline"/>
        </w:rPr>
        <w:t>thinker; one has to think about something, and good thinking may</w:t>
      </w:r>
      <w:r>
        <w:rPr>
          <w:rStyle w:val="StyleUnderline"/>
          <w:sz w:val="12"/>
        </w:rPr>
        <w:t xml:space="preserve"> </w:t>
      </w:r>
      <w:r w:rsidRPr="00F34E77">
        <w:rPr>
          <w:rStyle w:val="StyleUnderline"/>
        </w:rPr>
        <w:t>vary in kind from area to area and will often depend on familiarity</w:t>
      </w:r>
      <w:r>
        <w:rPr>
          <w:rStyle w:val="StyleUnderline"/>
          <w:sz w:val="12"/>
        </w:rPr>
        <w:t xml:space="preserve"> </w:t>
      </w:r>
      <w:r w:rsidRPr="00F34E77">
        <w:rPr>
          <w:rStyle w:val="StyleUnderline"/>
        </w:rPr>
        <w:t>and prior information</w:t>
      </w:r>
      <w:r>
        <w:t>. So even granted the value of some general</w:t>
      </w:r>
      <w:r>
        <w:rPr>
          <w:sz w:val="12"/>
        </w:rPr>
        <w:t xml:space="preserve"> </w:t>
      </w:r>
      <w:r>
        <w:t xml:space="preserve">technique or attitude in all areas of knowledge, </w:t>
      </w:r>
      <w:r w:rsidRPr="00F34E77">
        <w:rPr>
          <w:rStyle w:val="StyleUnderline"/>
        </w:rPr>
        <w:t>we need to do more</w:t>
      </w:r>
      <w:r>
        <w:rPr>
          <w:rStyle w:val="StyleUnderline"/>
          <w:sz w:val="12"/>
        </w:rPr>
        <w:t xml:space="preserve"> </w:t>
      </w:r>
      <w:r w:rsidRPr="00F34E77">
        <w:rPr>
          <w:rStyle w:val="StyleUnderline"/>
        </w:rPr>
        <w:t>than just teach that technique, and indeed could not teach it except</w:t>
      </w:r>
      <w:r>
        <w:rPr>
          <w:rStyle w:val="StyleUnderline"/>
          <w:sz w:val="12"/>
        </w:rPr>
        <w:t xml:space="preserve"> </w:t>
      </w:r>
      <w:r w:rsidRPr="00F34E77">
        <w:rPr>
          <w:rStyle w:val="StyleUnderline"/>
        </w:rPr>
        <w:t>in some context.</w:t>
      </w:r>
      <w:r>
        <w:t xml:space="preserve"> Besides which, there is the quite different point</w:t>
      </w:r>
      <w:r>
        <w:rPr>
          <w:sz w:val="12"/>
        </w:rPr>
        <w:t xml:space="preserve"> </w:t>
      </w:r>
      <w:r>
        <w:t xml:space="preserve">that </w:t>
      </w:r>
      <w:r w:rsidRPr="00F34E77">
        <w:rPr>
          <w:rStyle w:val="StyleUnderline"/>
        </w:rPr>
        <w:t>even if there were such a thing as good thinking without</w:t>
      </w:r>
      <w:r>
        <w:rPr>
          <w:rStyle w:val="StyleUnderline"/>
          <w:sz w:val="12"/>
        </w:rPr>
        <w:t xml:space="preserve"> </w:t>
      </w:r>
      <w:r w:rsidRPr="00F34E77">
        <w:rPr>
          <w:rStyle w:val="StyleUnderline"/>
        </w:rPr>
        <w:t>further qualification, one might reasonably argue that to teach that</w:t>
      </w:r>
      <w:r>
        <w:rPr>
          <w:rStyle w:val="StyleUnderline"/>
          <w:sz w:val="12"/>
        </w:rPr>
        <w:t xml:space="preserve"> </w:t>
      </w:r>
      <w:r w:rsidRPr="00F34E77">
        <w:rPr>
          <w:rStyle w:val="StyleUnderline"/>
        </w:rPr>
        <w:t>is not enough: we require good thinking in respect of the good and</w:t>
      </w:r>
      <w:r>
        <w:rPr>
          <w:rStyle w:val="StyleUnderline"/>
          <w:sz w:val="12"/>
        </w:rPr>
        <w:t xml:space="preserve"> </w:t>
      </w:r>
      <w:r w:rsidRPr="00F34E77">
        <w:rPr>
          <w:rStyle w:val="StyleUnderline"/>
        </w:rPr>
        <w:t xml:space="preserve">the </w:t>
      </w:r>
      <w:proofErr w:type="spellStart"/>
      <w:r w:rsidRPr="00F34E77">
        <w:rPr>
          <w:rStyle w:val="StyleUnderline"/>
        </w:rPr>
        <w:t>worth while</w:t>
      </w:r>
      <w:proofErr w:type="spellEnd"/>
      <w:r>
        <w:t>. All this means in effect that Postman and</w:t>
      </w:r>
      <w:r>
        <w:rPr>
          <w:sz w:val="12"/>
        </w:rPr>
        <w:t xml:space="preserve"> </w:t>
      </w:r>
      <w:proofErr w:type="spellStart"/>
      <w:r>
        <w:t>Weingartner</w:t>
      </w:r>
      <w:proofErr w:type="spellEnd"/>
      <w:r>
        <w:t xml:space="preserve"> are partially right and partially wrong when they say</w:t>
      </w:r>
      <w:r>
        <w:rPr>
          <w:sz w:val="12"/>
        </w:rPr>
        <w:t xml:space="preserve"> </w:t>
      </w:r>
      <w:r>
        <w:t xml:space="preserve">that </w:t>
      </w:r>
      <w:r w:rsidRPr="00F34E77">
        <w:rPr>
          <w:rStyle w:val="StyleUnderline"/>
        </w:rPr>
        <w:t>'there is no way to help a learner to be disciplined, active and</w:t>
      </w:r>
      <w:r>
        <w:rPr>
          <w:rStyle w:val="StyleUnderline"/>
          <w:sz w:val="12"/>
        </w:rPr>
        <w:t xml:space="preserve"> </w:t>
      </w:r>
      <w:r w:rsidRPr="00F34E77">
        <w:rPr>
          <w:rStyle w:val="StyleUnderline"/>
        </w:rPr>
        <w:t>thoroughly engaged unless he perceives a problem to be a problem</w:t>
      </w:r>
      <w:r>
        <w:rPr>
          <w:rStyle w:val="StyleUnderline"/>
          <w:sz w:val="12"/>
        </w:rPr>
        <w:t xml:space="preserve"> </w:t>
      </w:r>
      <w:r w:rsidRPr="00F34E77">
        <w:rPr>
          <w:rStyle w:val="StyleUnderline"/>
        </w:rPr>
        <w:t>or whatever is to be learned as worth learning and unless he plays</w:t>
      </w:r>
      <w:r>
        <w:rPr>
          <w:rStyle w:val="StyleUnderline"/>
          <w:sz w:val="12"/>
        </w:rPr>
        <w:t xml:space="preserve"> </w:t>
      </w:r>
      <w:r w:rsidRPr="00F34E77">
        <w:rPr>
          <w:rStyle w:val="StyleUnderline"/>
        </w:rPr>
        <w:t>an active role in determining the process of the solution'</w:t>
      </w:r>
      <w:r>
        <w:t xml:space="preserve"> (TSA p.</w:t>
      </w:r>
      <w:r>
        <w:rPr>
          <w:sz w:val="12"/>
        </w:rPr>
        <w:t xml:space="preserve"> </w:t>
      </w:r>
      <w:r>
        <w:t>59). They are right that the student who doesn't see a problem or</w:t>
      </w:r>
      <w:r>
        <w:rPr>
          <w:sz w:val="12"/>
        </w:rPr>
        <w:t xml:space="preserve"> </w:t>
      </w:r>
      <w:r>
        <w:t>think something worth learning won't be active and thoroughly</w:t>
      </w:r>
      <w:r>
        <w:rPr>
          <w:sz w:val="12"/>
        </w:rPr>
        <w:t xml:space="preserve"> </w:t>
      </w:r>
      <w:r>
        <w:t xml:space="preserve">engaged; that is so by definition. </w:t>
      </w:r>
      <w:r w:rsidRPr="00F34E77">
        <w:rPr>
          <w:rStyle w:val="StyleUnderline"/>
        </w:rPr>
        <w:t xml:space="preserve">They are wrong however to </w:t>
      </w:r>
      <w:proofErr w:type="gramStart"/>
      <w:r w:rsidRPr="00F34E77">
        <w:rPr>
          <w:rStyle w:val="StyleUnderline"/>
        </w:rPr>
        <w:t xml:space="preserve">assert </w:t>
      </w:r>
      <w:r>
        <w:rPr>
          <w:rStyle w:val="StyleUnderline"/>
          <w:sz w:val="12"/>
        </w:rPr>
        <w:t xml:space="preserve"> </w:t>
      </w:r>
      <w:r w:rsidRPr="00F34E77">
        <w:rPr>
          <w:rStyle w:val="StyleUnderline"/>
        </w:rPr>
        <w:t>that</w:t>
      </w:r>
      <w:proofErr w:type="gramEnd"/>
      <w:r w:rsidRPr="00F34E77">
        <w:rPr>
          <w:rStyle w:val="StyleUnderline"/>
        </w:rPr>
        <w:t xml:space="preserve"> it is impossible to be engaged unless playing a role in determining</w:t>
      </w:r>
      <w:r>
        <w:rPr>
          <w:rStyle w:val="StyleUnderline"/>
          <w:sz w:val="12"/>
        </w:rPr>
        <w:t xml:space="preserve"> </w:t>
      </w:r>
      <w:r w:rsidRPr="00F34E77">
        <w:rPr>
          <w:rStyle w:val="StyleUnderline"/>
        </w:rPr>
        <w:t>the solution and in the implication that the teacher cannot bring</w:t>
      </w:r>
      <w:r>
        <w:rPr>
          <w:rStyle w:val="StyleUnderline"/>
          <w:sz w:val="12"/>
        </w:rPr>
        <w:t xml:space="preserve"> </w:t>
      </w:r>
      <w:r w:rsidRPr="00F34E77">
        <w:rPr>
          <w:rStyle w:val="StyleUnderline"/>
        </w:rPr>
        <w:t>the child to see something as problematic or worth learning</w:t>
      </w:r>
      <w:r>
        <w:t xml:space="preserve">. </w:t>
      </w:r>
      <w:r w:rsidRPr="00F34E77">
        <w:rPr>
          <w:rStyle w:val="StyleUnderline"/>
        </w:rPr>
        <w:t>They</w:t>
      </w:r>
      <w:r>
        <w:rPr>
          <w:rStyle w:val="StyleUnderline"/>
          <w:sz w:val="12"/>
        </w:rPr>
        <w:t xml:space="preserve"> </w:t>
      </w:r>
      <w:r w:rsidRPr="00F34E77">
        <w:rPr>
          <w:rStyle w:val="StyleUnderline"/>
        </w:rPr>
        <w:t>are wrong to say that one cannot proceed in a disciplined manner</w:t>
      </w:r>
      <w:r>
        <w:rPr>
          <w:rStyle w:val="StyleUnderline"/>
          <w:sz w:val="12"/>
        </w:rPr>
        <w:t xml:space="preserve"> </w:t>
      </w:r>
      <w:r w:rsidRPr="00F34E77">
        <w:rPr>
          <w:rStyle w:val="StyleUnderline"/>
        </w:rPr>
        <w:t>unless one sees something as worth learning. Above all, they are</w:t>
      </w:r>
      <w:r>
        <w:rPr>
          <w:rStyle w:val="StyleUnderline"/>
          <w:sz w:val="12"/>
        </w:rPr>
        <w:t xml:space="preserve"> </w:t>
      </w:r>
      <w:r w:rsidRPr="00F34E77">
        <w:rPr>
          <w:rStyle w:val="StyleUnderline"/>
        </w:rPr>
        <w:t>wrong to say that there is no other way to help a learner to be these</w:t>
      </w:r>
      <w:r>
        <w:rPr>
          <w:rStyle w:val="StyleUnderline"/>
          <w:sz w:val="12"/>
        </w:rPr>
        <w:t xml:space="preserve"> </w:t>
      </w:r>
      <w:r w:rsidRPr="00F34E77">
        <w:rPr>
          <w:rStyle w:val="StyleUnderline"/>
        </w:rPr>
        <w:t>things if by 'to be' they mean 'become'.</w:t>
      </w:r>
    </w:p>
    <w:p w:rsidR="00993D0D" w:rsidRDefault="00993D0D" w:rsidP="0045713C">
      <w:pPr>
        <w:pStyle w:val="Heading3"/>
      </w:pPr>
      <w:r>
        <w:t>Schooling Good – Access/Equality</w:t>
      </w:r>
    </w:p>
    <w:p w:rsidR="00993D0D" w:rsidRPr="00D04F1F" w:rsidRDefault="00993D0D" w:rsidP="00993D0D">
      <w:pPr>
        <w:pStyle w:val="Heading4"/>
      </w:pPr>
      <w:r>
        <w:t xml:space="preserve">The institutional provision of schooling provides possibilities of equal access to education for all; </w:t>
      </w:r>
      <w:proofErr w:type="spellStart"/>
      <w:r>
        <w:t>deschooling</w:t>
      </w:r>
      <w:proofErr w:type="spellEnd"/>
      <w:r>
        <w:t xml:space="preserve"> doesn’t change people’s interests or behaviors but does reproduce the uneven sites of educational access of the </w:t>
      </w:r>
      <w:proofErr w:type="gramStart"/>
      <w:r>
        <w:t>Medieval</w:t>
      </w:r>
      <w:proofErr w:type="gramEnd"/>
      <w:r>
        <w:t xml:space="preserve"> era.</w:t>
      </w:r>
    </w:p>
    <w:p w:rsidR="00993D0D" w:rsidRPr="00995AB6" w:rsidRDefault="00993D0D" w:rsidP="00993D0D">
      <w:r w:rsidRPr="00685A95">
        <w:rPr>
          <w:rStyle w:val="Style13ptBold"/>
        </w:rPr>
        <w:t>Barrow</w:t>
      </w:r>
      <w:r>
        <w:t xml:space="preserve">, </w:t>
      </w:r>
      <w:r w:rsidRPr="00533D93">
        <w:t xml:space="preserve">Professor, Philosophy of Education, Faculty of Education, Simon </w:t>
      </w:r>
      <w:r>
        <w:t xml:space="preserve">Fraser University, </w:t>
      </w:r>
      <w:r w:rsidRPr="00685A95">
        <w:rPr>
          <w:rStyle w:val="Style13ptBold"/>
        </w:rPr>
        <w:t>78</w:t>
      </w:r>
      <w:r>
        <w:t xml:space="preserve"> (Robin Barrow, 1978, “</w:t>
      </w:r>
      <w:r w:rsidRPr="00533D93">
        <w:t xml:space="preserve">RADICAL EDUCATION A Critique of </w:t>
      </w:r>
      <w:proofErr w:type="spellStart"/>
      <w:r w:rsidRPr="00533D93">
        <w:t>Freeschooling</w:t>
      </w:r>
      <w:proofErr w:type="spellEnd"/>
      <w:r w:rsidRPr="00533D93">
        <w:t xml:space="preserve"> and </w:t>
      </w:r>
      <w:proofErr w:type="spellStart"/>
      <w:r w:rsidRPr="00533D93">
        <w:t>Deschooling</w:t>
      </w:r>
      <w:proofErr w:type="spellEnd"/>
      <w:r>
        <w:t xml:space="preserve">”, </w:t>
      </w:r>
      <w:proofErr w:type="spellStart"/>
      <w:r>
        <w:t>Routlegde</w:t>
      </w:r>
      <w:proofErr w:type="spellEnd"/>
      <w:r>
        <w:t xml:space="preserve"> Library, pgs. 151-153, GDI-JB)</w:t>
      </w:r>
    </w:p>
    <w:p w:rsidR="00993D0D" w:rsidRPr="00D04F1F" w:rsidRDefault="00993D0D" w:rsidP="00993D0D">
      <w:proofErr w:type="spellStart"/>
      <w:r w:rsidRPr="00995AB6">
        <w:rPr>
          <w:rStyle w:val="StyleUnderline"/>
        </w:rPr>
        <w:t>Illich</w:t>
      </w:r>
      <w:proofErr w:type="spellEnd"/>
      <w:r w:rsidRPr="00995AB6">
        <w:rPr>
          <w:rStyle w:val="StyleUnderline"/>
        </w:rPr>
        <w:t xml:space="preserve"> is equally concerned that at present some</w:t>
      </w:r>
      <w:r w:rsidRPr="00D04F1F">
        <w:t>, generally the</w:t>
      </w:r>
      <w:r>
        <w:rPr>
          <w:rStyle w:val="StyleUnderline"/>
          <w:sz w:val="12"/>
        </w:rPr>
        <w:t xml:space="preserve"> </w:t>
      </w:r>
      <w:r w:rsidRPr="00D04F1F">
        <w:t xml:space="preserve">already </w:t>
      </w:r>
      <w:proofErr w:type="spellStart"/>
      <w:r w:rsidRPr="00D04F1F">
        <w:t>favoured</w:t>
      </w:r>
      <w:proofErr w:type="spellEnd"/>
      <w:r w:rsidRPr="00995AB6">
        <w:rPr>
          <w:rStyle w:val="StyleUnderline"/>
        </w:rPr>
        <w:t>, are getting more in the way of education than</w:t>
      </w:r>
      <w:r>
        <w:rPr>
          <w:rStyle w:val="StyleUnderline"/>
          <w:sz w:val="12"/>
        </w:rPr>
        <w:t xml:space="preserve"> </w:t>
      </w:r>
      <w:r w:rsidRPr="00995AB6">
        <w:rPr>
          <w:rStyle w:val="StyleUnderline"/>
        </w:rPr>
        <w:t>others</w:t>
      </w:r>
      <w:r w:rsidRPr="00D04F1F">
        <w:t>, and he therefore goes so far as to propose a legal reform</w:t>
      </w:r>
      <w:r>
        <w:rPr>
          <w:rStyle w:val="StyleUnderline"/>
          <w:sz w:val="12"/>
        </w:rPr>
        <w:t xml:space="preserve"> </w:t>
      </w:r>
      <w:r w:rsidRPr="00D04F1F">
        <w:t>which would guarantee 'the right of each citizen to an equal share</w:t>
      </w:r>
      <w:r>
        <w:rPr>
          <w:rStyle w:val="StyleUnderline"/>
          <w:sz w:val="12"/>
        </w:rPr>
        <w:t xml:space="preserve"> </w:t>
      </w:r>
      <w:r w:rsidRPr="00D04F1F">
        <w:t>of educational resources, the right to verify his share of these</w:t>
      </w:r>
      <w:r>
        <w:rPr>
          <w:rStyle w:val="StyleUnderline"/>
          <w:sz w:val="12"/>
        </w:rPr>
        <w:t xml:space="preserve"> </w:t>
      </w:r>
      <w:r w:rsidRPr="00D04F1F">
        <w:t>resources, and the right to sue for them if they are denied ... an</w:t>
      </w:r>
      <w:r>
        <w:rPr>
          <w:rStyle w:val="StyleUnderline"/>
          <w:sz w:val="12"/>
        </w:rPr>
        <w:t xml:space="preserve"> </w:t>
      </w:r>
      <w:proofErr w:type="spellStart"/>
      <w:r w:rsidRPr="00D04F1F">
        <w:t>edu</w:t>
      </w:r>
      <w:proofErr w:type="spellEnd"/>
      <w:r w:rsidRPr="00D04F1F">
        <w:t>-credit card in the hands of every citizen would effectively implement</w:t>
      </w:r>
      <w:r>
        <w:rPr>
          <w:rStyle w:val="StyleUnderline"/>
          <w:sz w:val="12"/>
        </w:rPr>
        <w:t xml:space="preserve"> </w:t>
      </w:r>
      <w:r w:rsidRPr="00D04F1F">
        <w:t xml:space="preserve">this third guarantee' (CA p. 155). </w:t>
      </w:r>
      <w:r w:rsidRPr="00995AB6">
        <w:rPr>
          <w:rStyle w:val="StyleUnderline"/>
        </w:rPr>
        <w:t>But the appalling-sounding</w:t>
      </w:r>
      <w:r>
        <w:rPr>
          <w:rStyle w:val="StyleUnderline"/>
          <w:sz w:val="12"/>
        </w:rPr>
        <w:t xml:space="preserve"> </w:t>
      </w:r>
      <w:proofErr w:type="spellStart"/>
      <w:r w:rsidRPr="00995AB6">
        <w:rPr>
          <w:rStyle w:val="StyleUnderline"/>
        </w:rPr>
        <w:t>edu</w:t>
      </w:r>
      <w:proofErr w:type="spellEnd"/>
      <w:r w:rsidRPr="00995AB6">
        <w:rPr>
          <w:rStyle w:val="StyleUnderline"/>
        </w:rPr>
        <w:t>-credit card surely misses the point. For most children today the</w:t>
      </w:r>
      <w:r>
        <w:rPr>
          <w:rStyle w:val="StyleUnderline"/>
          <w:sz w:val="12"/>
        </w:rPr>
        <w:t xml:space="preserve"> </w:t>
      </w:r>
      <w:r w:rsidRPr="00995AB6">
        <w:rPr>
          <w:rStyle w:val="StyleUnderline"/>
        </w:rPr>
        <w:t>problem is not that somebody is deliberately denying their rights:</w:t>
      </w:r>
      <w:r>
        <w:rPr>
          <w:rStyle w:val="StyleUnderline"/>
          <w:sz w:val="12"/>
        </w:rPr>
        <w:t xml:space="preserve"> </w:t>
      </w:r>
      <w:r w:rsidRPr="00995AB6">
        <w:rPr>
          <w:rStyle w:val="StyleUnderline"/>
        </w:rPr>
        <w:t>it is that nobody (including their parents) is taking advantage of</w:t>
      </w:r>
      <w:r>
        <w:rPr>
          <w:rStyle w:val="StyleUnderline"/>
          <w:sz w:val="12"/>
        </w:rPr>
        <w:t xml:space="preserve"> </w:t>
      </w:r>
      <w:r w:rsidRPr="00995AB6">
        <w:rPr>
          <w:rStyle w:val="StyleUnderline"/>
        </w:rPr>
        <w:t>their rights, and that situation would presumably become appreciably</w:t>
      </w:r>
      <w:r>
        <w:rPr>
          <w:rStyle w:val="StyleUnderline"/>
          <w:sz w:val="12"/>
        </w:rPr>
        <w:t xml:space="preserve"> </w:t>
      </w:r>
      <w:r w:rsidRPr="00995AB6">
        <w:rPr>
          <w:rStyle w:val="StyleUnderline"/>
        </w:rPr>
        <w:t>worse under a voucher system.</w:t>
      </w:r>
      <w:r>
        <w:rPr>
          <w:rStyle w:val="StyleUnderline"/>
          <w:sz w:val="12"/>
        </w:rPr>
        <w:t xml:space="preserve"> </w:t>
      </w:r>
      <w:r w:rsidRPr="00995AB6">
        <w:rPr>
          <w:rStyle w:val="StyleUnderline"/>
        </w:rPr>
        <w:t>Though some would see the question of whether a voucher system</w:t>
      </w:r>
      <w:r>
        <w:rPr>
          <w:rStyle w:val="StyleUnderline"/>
          <w:sz w:val="12"/>
        </w:rPr>
        <w:t xml:space="preserve"> </w:t>
      </w:r>
      <w:r w:rsidRPr="00995AB6">
        <w:rPr>
          <w:rStyle w:val="StyleUnderline"/>
        </w:rPr>
        <w:t>should be adopted</w:t>
      </w:r>
      <w:r w:rsidRPr="00D04F1F">
        <w:t xml:space="preserve"> (whether in conjunction with schooling or </w:t>
      </w:r>
      <w:proofErr w:type="spellStart"/>
      <w:r w:rsidRPr="00D04F1F">
        <w:t>deschooling</w:t>
      </w:r>
      <w:proofErr w:type="spellEnd"/>
      <w:r w:rsidRPr="00D04F1F">
        <w:t>)</w:t>
      </w:r>
      <w:r>
        <w:rPr>
          <w:rStyle w:val="StyleUnderline"/>
          <w:sz w:val="12"/>
        </w:rPr>
        <w:t xml:space="preserve"> </w:t>
      </w:r>
      <w:r w:rsidRPr="00D04F1F">
        <w:t xml:space="preserve">as essentially an economic issue, </w:t>
      </w:r>
      <w:r w:rsidRPr="00995AB6">
        <w:rPr>
          <w:rStyle w:val="StyleUnderline"/>
        </w:rPr>
        <w:t>it clearly is not; furthermore,</w:t>
      </w:r>
      <w:r>
        <w:rPr>
          <w:rStyle w:val="StyleUnderline"/>
          <w:sz w:val="12"/>
        </w:rPr>
        <w:t xml:space="preserve"> </w:t>
      </w:r>
      <w:r w:rsidRPr="00995AB6">
        <w:rPr>
          <w:rStyle w:val="StyleUnderline"/>
        </w:rPr>
        <w:t>ensuring that every individual or individual family has access</w:t>
      </w:r>
      <w:r>
        <w:rPr>
          <w:rStyle w:val="StyleUnderline"/>
          <w:sz w:val="12"/>
        </w:rPr>
        <w:t xml:space="preserve"> </w:t>
      </w:r>
      <w:r w:rsidRPr="00995AB6">
        <w:rPr>
          <w:rStyle w:val="StyleUnderline"/>
        </w:rPr>
        <w:t>to finance for education is neither necessary nor sufficient to solve</w:t>
      </w:r>
      <w:r>
        <w:rPr>
          <w:rStyle w:val="StyleUnderline"/>
          <w:sz w:val="12"/>
        </w:rPr>
        <w:t xml:space="preserve"> </w:t>
      </w:r>
      <w:r w:rsidRPr="00995AB6">
        <w:rPr>
          <w:rStyle w:val="StyleUnderline"/>
        </w:rPr>
        <w:t>any of our problems.</w:t>
      </w:r>
      <w:r w:rsidRPr="00D04F1F">
        <w:t xml:space="preserve"> In fact, </w:t>
      </w:r>
      <w:r w:rsidRPr="00995AB6">
        <w:rPr>
          <w:rStyle w:val="StyleUnderline"/>
        </w:rPr>
        <w:t>seeing the issue of vouchers as</w:t>
      </w:r>
      <w:r>
        <w:rPr>
          <w:rStyle w:val="StyleUnderline"/>
          <w:sz w:val="12"/>
        </w:rPr>
        <w:t xml:space="preserve"> </w:t>
      </w:r>
      <w:r w:rsidRPr="00995AB6">
        <w:rPr>
          <w:rStyle w:val="StyleUnderline"/>
        </w:rPr>
        <w:t>significant at all is a ghastly blunder. To be sure, 'students could</w:t>
      </w:r>
      <w:r>
        <w:rPr>
          <w:rStyle w:val="StyleUnderline"/>
          <w:sz w:val="12"/>
        </w:rPr>
        <w:t xml:space="preserve"> </w:t>
      </w:r>
      <w:r w:rsidRPr="00995AB6">
        <w:rPr>
          <w:rStyle w:val="StyleUnderline"/>
        </w:rPr>
        <w:t>be furnished with educational vouchers which entitled them to ten</w:t>
      </w:r>
      <w:r>
        <w:rPr>
          <w:rStyle w:val="StyleUnderline"/>
          <w:sz w:val="12"/>
        </w:rPr>
        <w:t xml:space="preserve"> </w:t>
      </w:r>
      <w:r w:rsidRPr="00995AB6">
        <w:rPr>
          <w:rStyle w:val="StyleUnderline"/>
        </w:rPr>
        <w:t>hours yearly private consultation with the teacher of their choice</w:t>
      </w:r>
      <w:r>
        <w:rPr>
          <w:rStyle w:val="StyleUnderline"/>
          <w:sz w:val="12"/>
        </w:rPr>
        <w:t xml:space="preserve"> </w:t>
      </w:r>
      <w:r w:rsidRPr="00995AB6">
        <w:rPr>
          <w:rStyle w:val="StyleUnderline"/>
        </w:rPr>
        <w:t>- and for the rest of their learning depend upon the library</w:t>
      </w:r>
      <w:r w:rsidRPr="00D04F1F">
        <w:t xml:space="preserve">, the </w:t>
      </w:r>
      <w:proofErr w:type="spellStart"/>
      <w:r w:rsidRPr="00D04F1F">
        <w:t>peermatching</w:t>
      </w:r>
      <w:proofErr w:type="spellEnd"/>
      <w:r>
        <w:rPr>
          <w:rStyle w:val="StyleUnderline"/>
          <w:sz w:val="12"/>
        </w:rPr>
        <w:t xml:space="preserve"> </w:t>
      </w:r>
      <w:r w:rsidRPr="00D04F1F">
        <w:t>networks and apprenticeships' (DS p. 96), but what</w:t>
      </w:r>
      <w:r>
        <w:rPr>
          <w:rStyle w:val="StyleUnderline"/>
          <w:sz w:val="12"/>
        </w:rPr>
        <w:t xml:space="preserve"> </w:t>
      </w:r>
      <w:r w:rsidRPr="00D04F1F">
        <w:t>problems is that supposed to solve? What do we think we are</w:t>
      </w:r>
      <w:r>
        <w:rPr>
          <w:rStyle w:val="StyleUnderline"/>
          <w:sz w:val="12"/>
        </w:rPr>
        <w:t xml:space="preserve"> </w:t>
      </w:r>
      <w:r w:rsidRPr="00D04F1F">
        <w:t xml:space="preserve">talking about when we debate this issue? </w:t>
      </w:r>
      <w:r w:rsidRPr="00995AB6">
        <w:rPr>
          <w:rStyle w:val="StyleUnderline"/>
        </w:rPr>
        <w:t>We are in a blind alley as</w:t>
      </w:r>
      <w:r>
        <w:rPr>
          <w:rStyle w:val="StyleUnderline"/>
          <w:sz w:val="12"/>
        </w:rPr>
        <w:t xml:space="preserve"> </w:t>
      </w:r>
      <w:r w:rsidRPr="00995AB6">
        <w:rPr>
          <w:rStyle w:val="StyleUnderline"/>
        </w:rPr>
        <w:t xml:space="preserve">a result of the </w:t>
      </w:r>
      <w:proofErr w:type="spellStart"/>
      <w:r w:rsidRPr="00995AB6">
        <w:rPr>
          <w:rStyle w:val="StyleUnderline"/>
        </w:rPr>
        <w:t>deschoolers</w:t>
      </w:r>
      <w:proofErr w:type="spellEnd"/>
      <w:r w:rsidRPr="00995AB6">
        <w:rPr>
          <w:rStyle w:val="StyleUnderline"/>
        </w:rPr>
        <w:t>' obsession with waste, jargon and</w:t>
      </w:r>
      <w:r>
        <w:rPr>
          <w:rStyle w:val="StyleUnderline"/>
          <w:sz w:val="12"/>
        </w:rPr>
        <w:t xml:space="preserve"> </w:t>
      </w:r>
      <w:r w:rsidRPr="00995AB6">
        <w:rPr>
          <w:rStyle w:val="StyleUnderline"/>
        </w:rPr>
        <w:t>gimmickry</w:t>
      </w:r>
      <w:r w:rsidRPr="00D04F1F">
        <w:t>. Certainly as things are money is wasted, but that means</w:t>
      </w:r>
      <w:r>
        <w:rPr>
          <w:rStyle w:val="StyleUnderline"/>
          <w:sz w:val="12"/>
        </w:rPr>
        <w:t xml:space="preserve"> </w:t>
      </w:r>
      <w:r w:rsidRPr="00D04F1F">
        <w:t>it achieves no good. To stop wasting it, it is necessary to use it to</w:t>
      </w:r>
      <w:r>
        <w:rPr>
          <w:rStyle w:val="StyleUnderline"/>
          <w:sz w:val="12"/>
        </w:rPr>
        <w:t xml:space="preserve"> </w:t>
      </w:r>
      <w:r w:rsidRPr="00D04F1F">
        <w:t xml:space="preserve">some good purpose. </w:t>
      </w:r>
      <w:r w:rsidRPr="00995AB6">
        <w:rPr>
          <w:rStyle w:val="StyleUnderline"/>
        </w:rPr>
        <w:t xml:space="preserve">Certainly as things are resources are </w:t>
      </w:r>
      <w:proofErr w:type="gramStart"/>
      <w:r w:rsidRPr="00995AB6">
        <w:rPr>
          <w:rStyle w:val="StyleUnderline"/>
        </w:rPr>
        <w:t xml:space="preserve">unevenly </w:t>
      </w:r>
      <w:r>
        <w:rPr>
          <w:rStyle w:val="StyleUnderline"/>
          <w:sz w:val="12"/>
        </w:rPr>
        <w:t xml:space="preserve"> </w:t>
      </w:r>
      <w:r w:rsidRPr="00995AB6">
        <w:rPr>
          <w:rStyle w:val="StyleUnderline"/>
        </w:rPr>
        <w:t>distributed</w:t>
      </w:r>
      <w:proofErr w:type="gramEnd"/>
      <w:r w:rsidRPr="00995AB6">
        <w:rPr>
          <w:rStyle w:val="StyleUnderline"/>
        </w:rPr>
        <w:t>. To remedy that in the sphere of education the same effort</w:t>
      </w:r>
      <w:r>
        <w:rPr>
          <w:rStyle w:val="StyleUnderline"/>
          <w:sz w:val="12"/>
        </w:rPr>
        <w:t xml:space="preserve"> </w:t>
      </w:r>
      <w:r w:rsidRPr="00995AB6">
        <w:rPr>
          <w:rStyle w:val="StyleUnderline"/>
        </w:rPr>
        <w:t>must be made in respect of education of each child. But why do</w:t>
      </w:r>
      <w:r>
        <w:rPr>
          <w:rStyle w:val="StyleUnderline"/>
          <w:sz w:val="12"/>
        </w:rPr>
        <w:t xml:space="preserve"> </w:t>
      </w:r>
      <w:r w:rsidRPr="00995AB6">
        <w:rPr>
          <w:rStyle w:val="StyleUnderline"/>
        </w:rPr>
        <w:t xml:space="preserve">the </w:t>
      </w:r>
      <w:proofErr w:type="spellStart"/>
      <w:r w:rsidRPr="00995AB6">
        <w:rPr>
          <w:rStyle w:val="StyleUnderline"/>
        </w:rPr>
        <w:t>deschoolers</w:t>
      </w:r>
      <w:proofErr w:type="spellEnd"/>
      <w:r w:rsidRPr="00995AB6">
        <w:rPr>
          <w:rStyle w:val="StyleUnderline"/>
        </w:rPr>
        <w:t xml:space="preserve"> imagine that the provision of vouchers will increase</w:t>
      </w:r>
      <w:r>
        <w:rPr>
          <w:rStyle w:val="StyleUnderline"/>
          <w:sz w:val="12"/>
        </w:rPr>
        <w:t xml:space="preserve"> </w:t>
      </w:r>
      <w:r w:rsidRPr="00995AB6">
        <w:rPr>
          <w:rStyle w:val="StyleUnderline"/>
        </w:rPr>
        <w:t>the amount of good achieved or result in a more equal distribution</w:t>
      </w:r>
      <w:r>
        <w:rPr>
          <w:rStyle w:val="StyleUnderline"/>
          <w:sz w:val="12"/>
        </w:rPr>
        <w:t xml:space="preserve"> </w:t>
      </w:r>
      <w:r w:rsidRPr="00995AB6">
        <w:rPr>
          <w:rStyle w:val="StyleUnderline"/>
        </w:rPr>
        <w:t>of real education?</w:t>
      </w:r>
      <w:r>
        <w:rPr>
          <w:rStyle w:val="StyleUnderline"/>
          <w:sz w:val="12"/>
        </w:rPr>
        <w:t xml:space="preserve"> </w:t>
      </w:r>
      <w:r w:rsidRPr="00D04F1F">
        <w:t>We have come to the main and final point - and that is the whole</w:t>
      </w:r>
      <w:r>
        <w:rPr>
          <w:rStyle w:val="StyleUnderline"/>
          <w:sz w:val="12"/>
        </w:rPr>
        <w:t xml:space="preserve"> </w:t>
      </w:r>
      <w:r w:rsidRPr="00D04F1F">
        <w:t xml:space="preserve">question of the political consequences of a </w:t>
      </w:r>
      <w:proofErr w:type="spellStart"/>
      <w:r w:rsidRPr="00D04F1F">
        <w:t>deschooling</w:t>
      </w:r>
      <w:proofErr w:type="spellEnd"/>
      <w:r w:rsidRPr="00D04F1F">
        <w:t xml:space="preserve"> policy. </w:t>
      </w:r>
      <w:proofErr w:type="spellStart"/>
      <w:r w:rsidRPr="00D04F1F">
        <w:t>Illich</w:t>
      </w:r>
      <w:proofErr w:type="spellEnd"/>
      <w:r>
        <w:rPr>
          <w:rStyle w:val="StyleUnderline"/>
          <w:sz w:val="12"/>
        </w:rPr>
        <w:t xml:space="preserve"> </w:t>
      </w:r>
      <w:r w:rsidRPr="00D04F1F">
        <w:t>explicitly states that 'we cannot begin a reform of education unless</w:t>
      </w:r>
      <w:r>
        <w:rPr>
          <w:rStyle w:val="StyleUnderline"/>
          <w:sz w:val="12"/>
        </w:rPr>
        <w:t xml:space="preserve"> </w:t>
      </w:r>
      <w:r w:rsidRPr="00D04F1F">
        <w:t>we first understand that neither individual learning nor social</w:t>
      </w:r>
      <w:r>
        <w:rPr>
          <w:rStyle w:val="StyleUnderline"/>
          <w:sz w:val="12"/>
        </w:rPr>
        <w:t xml:space="preserve"> </w:t>
      </w:r>
      <w:r w:rsidRPr="00D04F1F">
        <w:t>equality can be enhanced by the ritual of schooling' (DS p. 43). There</w:t>
      </w:r>
      <w:r>
        <w:rPr>
          <w:rStyle w:val="StyleUnderline"/>
          <w:sz w:val="12"/>
        </w:rPr>
        <w:t xml:space="preserve"> </w:t>
      </w:r>
      <w:r w:rsidRPr="00D04F1F">
        <w:t>can be no doubt that his hope is to change society - 'a merely political</w:t>
      </w:r>
      <w:r>
        <w:rPr>
          <w:rStyle w:val="StyleUnderline"/>
          <w:sz w:val="12"/>
        </w:rPr>
        <w:t xml:space="preserve"> </w:t>
      </w:r>
      <w:r w:rsidRPr="00D04F1F">
        <w:t>revolution', by which is meant the mere improvement of existing</w:t>
      </w:r>
      <w:r>
        <w:rPr>
          <w:rStyle w:val="StyleUnderline"/>
          <w:sz w:val="12"/>
        </w:rPr>
        <w:t xml:space="preserve"> </w:t>
      </w:r>
      <w:r w:rsidRPr="00D04F1F">
        <w:t xml:space="preserve">institutions, is not wanted. </w:t>
      </w:r>
      <w:r w:rsidRPr="00995AB6">
        <w:rPr>
          <w:rStyle w:val="StyleUnderline"/>
        </w:rPr>
        <w:t>A cultural revolution is called for, which</w:t>
      </w:r>
      <w:r>
        <w:rPr>
          <w:rStyle w:val="StyleUnderline"/>
          <w:sz w:val="12"/>
        </w:rPr>
        <w:t xml:space="preserve"> </w:t>
      </w:r>
      <w:r w:rsidRPr="00995AB6">
        <w:rPr>
          <w:rStyle w:val="StyleUnderline"/>
        </w:rPr>
        <w:t>implies a new outlook or 'the transformation of both public and</w:t>
      </w:r>
      <w:r>
        <w:rPr>
          <w:rStyle w:val="StyleUnderline"/>
          <w:sz w:val="12"/>
        </w:rPr>
        <w:t xml:space="preserve"> </w:t>
      </w:r>
      <w:r w:rsidRPr="00995AB6">
        <w:rPr>
          <w:rStyle w:val="StyleUnderline"/>
        </w:rPr>
        <w:t>personal reality</w:t>
      </w:r>
      <w:r w:rsidRPr="00D04F1F">
        <w:t xml:space="preserve">' (CA p. 149). And </w:t>
      </w:r>
      <w:proofErr w:type="spellStart"/>
      <w:r w:rsidRPr="00D04F1F">
        <w:t>Illich</w:t>
      </w:r>
      <w:proofErr w:type="spellEnd"/>
      <w:r w:rsidRPr="00D04F1F">
        <w:t xml:space="preserve"> and Reimer have given us</w:t>
      </w:r>
      <w:r>
        <w:rPr>
          <w:rStyle w:val="StyleUnderline"/>
          <w:sz w:val="12"/>
        </w:rPr>
        <w:t xml:space="preserve"> </w:t>
      </w:r>
      <w:r w:rsidRPr="00D04F1F">
        <w:t xml:space="preserve">a vague but </w:t>
      </w:r>
      <w:proofErr w:type="spellStart"/>
      <w:r w:rsidRPr="00D04F1F">
        <w:t>recognisable</w:t>
      </w:r>
      <w:proofErr w:type="spellEnd"/>
      <w:r w:rsidRPr="00D04F1F">
        <w:t xml:space="preserve"> vision of the envisaged new society and</w:t>
      </w:r>
      <w:r>
        <w:rPr>
          <w:rStyle w:val="StyleUnderline"/>
          <w:sz w:val="12"/>
        </w:rPr>
        <w:t xml:space="preserve"> </w:t>
      </w:r>
      <w:r w:rsidRPr="00D04F1F">
        <w:t>educated man. It is a world in which we can choose action before</w:t>
      </w:r>
      <w:r>
        <w:rPr>
          <w:rStyle w:val="StyleUnderline"/>
          <w:sz w:val="12"/>
        </w:rPr>
        <w:t xml:space="preserve"> </w:t>
      </w:r>
      <w:r w:rsidRPr="00D04F1F">
        <w:t>consumption, can cope with change, difference and variety, are free</w:t>
      </w:r>
      <w:r>
        <w:rPr>
          <w:rStyle w:val="StyleUnderline"/>
          <w:sz w:val="12"/>
        </w:rPr>
        <w:t xml:space="preserve"> </w:t>
      </w:r>
      <w:r w:rsidRPr="00D04F1F">
        <w:t>to do as we want, are self-</w:t>
      </w:r>
      <w:proofErr w:type="spellStart"/>
      <w:r w:rsidRPr="00D04F1F">
        <w:t>realised</w:t>
      </w:r>
      <w:proofErr w:type="spellEnd"/>
      <w:r w:rsidRPr="00D04F1F">
        <w:t xml:space="preserve"> and, above all, are not schooled.</w:t>
      </w:r>
      <w:r>
        <w:rPr>
          <w:rStyle w:val="StyleUnderline"/>
          <w:sz w:val="12"/>
        </w:rPr>
        <w:t xml:space="preserve"> </w:t>
      </w:r>
      <w:r w:rsidRPr="00D04F1F">
        <w:t>And the vision is supplemented by more specific political statements</w:t>
      </w:r>
      <w:r>
        <w:rPr>
          <w:rStyle w:val="StyleUnderline"/>
          <w:sz w:val="12"/>
        </w:rPr>
        <w:t xml:space="preserve"> </w:t>
      </w:r>
      <w:r w:rsidRPr="00D04F1F">
        <w:t>such as: 'If any one phrase can sum up the nature of the new era,</w:t>
      </w:r>
      <w:r>
        <w:rPr>
          <w:rStyle w:val="StyleUnderline"/>
          <w:sz w:val="12"/>
        </w:rPr>
        <w:t xml:space="preserve"> </w:t>
      </w:r>
      <w:r w:rsidRPr="00D04F1F">
        <w:t xml:space="preserve">it is the end of privilege and </w:t>
      </w:r>
      <w:proofErr w:type="spellStart"/>
      <w:r w:rsidRPr="00D04F1F">
        <w:t>licence</w:t>
      </w:r>
      <w:proofErr w:type="spellEnd"/>
      <w:r w:rsidRPr="00D04F1F">
        <w:t xml:space="preserve">' (CA p. 18). But can </w:t>
      </w:r>
      <w:proofErr w:type="spellStart"/>
      <w:r w:rsidRPr="00D04F1F">
        <w:t>deschooling</w:t>
      </w:r>
      <w:proofErr w:type="spellEnd"/>
      <w:r>
        <w:rPr>
          <w:rStyle w:val="StyleUnderline"/>
          <w:sz w:val="12"/>
        </w:rPr>
        <w:t xml:space="preserve"> </w:t>
      </w:r>
      <w:r w:rsidRPr="00D04F1F">
        <w:t>bring about the ideal?</w:t>
      </w:r>
      <w:r>
        <w:rPr>
          <w:rStyle w:val="StyleUnderline"/>
          <w:sz w:val="12"/>
        </w:rPr>
        <w:t xml:space="preserve"> </w:t>
      </w:r>
      <w:r w:rsidRPr="00995AB6">
        <w:rPr>
          <w:rStyle w:val="StyleUnderline"/>
        </w:rPr>
        <w:t xml:space="preserve">If the ideal had already been </w:t>
      </w:r>
      <w:proofErr w:type="spellStart"/>
      <w:r w:rsidRPr="00995AB6">
        <w:rPr>
          <w:rStyle w:val="StyleUnderline"/>
        </w:rPr>
        <w:t>realised</w:t>
      </w:r>
      <w:proofErr w:type="spellEnd"/>
      <w:r w:rsidRPr="00995AB6">
        <w:rPr>
          <w:rStyle w:val="StyleUnderline"/>
        </w:rPr>
        <w:t>, so that we lived in the Utopian</w:t>
      </w:r>
      <w:r>
        <w:rPr>
          <w:rStyle w:val="StyleUnderline"/>
          <w:sz w:val="12"/>
        </w:rPr>
        <w:t xml:space="preserve"> </w:t>
      </w:r>
      <w:r w:rsidRPr="00995AB6">
        <w:rPr>
          <w:rStyle w:val="StyleUnderline"/>
        </w:rPr>
        <w:t>educational polis desired and imagined, then the matter would be</w:t>
      </w:r>
      <w:r>
        <w:rPr>
          <w:rStyle w:val="StyleUnderline"/>
          <w:sz w:val="12"/>
        </w:rPr>
        <w:t xml:space="preserve"> </w:t>
      </w:r>
      <w:r w:rsidRPr="00995AB6">
        <w:rPr>
          <w:rStyle w:val="StyleUnderline"/>
        </w:rPr>
        <w:t>different</w:t>
      </w:r>
      <w:r w:rsidRPr="00D04F1F">
        <w:t xml:space="preserve">. </w:t>
      </w:r>
      <w:r w:rsidRPr="00995AB6">
        <w:rPr>
          <w:rStyle w:val="StyleUnderline"/>
        </w:rPr>
        <w:t>The problem of the chicken and the egg would have been</w:t>
      </w:r>
      <w:r>
        <w:rPr>
          <w:rStyle w:val="StyleUnderline"/>
          <w:sz w:val="12"/>
        </w:rPr>
        <w:t xml:space="preserve"> </w:t>
      </w:r>
      <w:r w:rsidRPr="00995AB6">
        <w:rPr>
          <w:rStyle w:val="StyleUnderline"/>
        </w:rPr>
        <w:t>solved: we would have a chicken (society) suitable to produce the</w:t>
      </w:r>
      <w:r>
        <w:rPr>
          <w:rStyle w:val="StyleUnderline"/>
          <w:sz w:val="12"/>
        </w:rPr>
        <w:t xml:space="preserve"> </w:t>
      </w:r>
      <w:r w:rsidRPr="00995AB6">
        <w:rPr>
          <w:rStyle w:val="StyleUnderline"/>
        </w:rPr>
        <w:t>egg (true education).</w:t>
      </w:r>
      <w:r w:rsidRPr="00D04F1F">
        <w:t xml:space="preserve"> </w:t>
      </w:r>
      <w:r w:rsidRPr="00D04F1F">
        <w:rPr>
          <w:rStyle w:val="StyleUnderline"/>
        </w:rPr>
        <w:t xml:space="preserve">But that is not the case. What happens if we </w:t>
      </w:r>
      <w:proofErr w:type="spellStart"/>
      <w:r w:rsidRPr="00D04F1F">
        <w:rPr>
          <w:rStyle w:val="StyleUnderline"/>
        </w:rPr>
        <w:t>deschool</w:t>
      </w:r>
      <w:proofErr w:type="spellEnd"/>
      <w:r w:rsidRPr="00D04F1F">
        <w:rPr>
          <w:rStyle w:val="StyleUnderline"/>
        </w:rPr>
        <w:t xml:space="preserve"> now, even supposing that we have made some major advances in setting up the proposed alternative networks and webs? One thing we will naturally not have done is changed everybody's attitudes, so what happens is that some of their own volition do this, others do that; some are pushed here by parents, others there; some take advantage of the increased freedom and opportunities in various ways, while others elect to do practically nothing. At the end of the day we have a lot of different people with a lot of different interests. There is nothing new in that.</w:t>
      </w:r>
      <w:r w:rsidRPr="00D04F1F">
        <w:t xml:space="preserve"> </w:t>
      </w:r>
      <w:r w:rsidRPr="00C14D3D">
        <w:rPr>
          <w:rStyle w:val="StyleUnderline"/>
        </w:rPr>
        <w:t>But what will be</w:t>
      </w:r>
      <w:r>
        <w:rPr>
          <w:rStyle w:val="StyleUnderline"/>
          <w:sz w:val="12"/>
        </w:rPr>
        <w:t xml:space="preserve"> </w:t>
      </w:r>
      <w:r w:rsidRPr="00C14D3D">
        <w:rPr>
          <w:rStyle w:val="StyleUnderline"/>
        </w:rPr>
        <w:t>new will be the much greater variation in ability and interest between</w:t>
      </w:r>
      <w:r>
        <w:rPr>
          <w:rStyle w:val="StyleUnderline"/>
          <w:sz w:val="12"/>
        </w:rPr>
        <w:t xml:space="preserve"> </w:t>
      </w:r>
      <w:r w:rsidRPr="00C14D3D">
        <w:rPr>
          <w:rStyle w:val="StyleUnderline"/>
        </w:rPr>
        <w:t>people, the much greater lack of ability to comprehend other people's</w:t>
      </w:r>
      <w:r>
        <w:rPr>
          <w:rStyle w:val="StyleUnderline"/>
          <w:sz w:val="12"/>
        </w:rPr>
        <w:t xml:space="preserve"> </w:t>
      </w:r>
      <w:r w:rsidRPr="00C14D3D">
        <w:rPr>
          <w:rStyle w:val="StyleUnderline"/>
        </w:rPr>
        <w:t xml:space="preserve">interests, and the lack of common culture and a common stock of </w:t>
      </w:r>
      <w:r>
        <w:rPr>
          <w:rStyle w:val="StyleUnderline"/>
          <w:sz w:val="12"/>
        </w:rPr>
        <w:t xml:space="preserve"> </w:t>
      </w:r>
      <w:r w:rsidRPr="00C14D3D">
        <w:rPr>
          <w:rStyle w:val="StyleUnderline"/>
        </w:rPr>
        <w:t>information, values and skills</w:t>
      </w:r>
      <w:r w:rsidRPr="00D04F1F">
        <w:t>. It will be, as Goodman at least saw,</w:t>
      </w:r>
      <w:r>
        <w:rPr>
          <w:rStyle w:val="StyleUnderline"/>
          <w:sz w:val="12"/>
        </w:rPr>
        <w:t xml:space="preserve"> </w:t>
      </w:r>
      <w:r w:rsidRPr="00C14D3D">
        <w:rPr>
          <w:rStyle w:val="StyleUnderline"/>
        </w:rPr>
        <w:t>a situation comparable more to the medieval situation than to what</w:t>
      </w:r>
      <w:r>
        <w:rPr>
          <w:rStyle w:val="StyleUnderline"/>
          <w:sz w:val="12"/>
        </w:rPr>
        <w:t xml:space="preserve"> </w:t>
      </w:r>
      <w:r w:rsidRPr="00C14D3D">
        <w:rPr>
          <w:rStyle w:val="StyleUnderline"/>
        </w:rPr>
        <w:t>we are familiar with today. But why should it mean an end to</w:t>
      </w:r>
      <w:r>
        <w:rPr>
          <w:rStyle w:val="StyleUnderline"/>
          <w:sz w:val="12"/>
        </w:rPr>
        <w:t xml:space="preserve"> </w:t>
      </w:r>
      <w:r w:rsidRPr="00C14D3D">
        <w:rPr>
          <w:rStyle w:val="StyleUnderline"/>
        </w:rPr>
        <w:t xml:space="preserve">privilege and </w:t>
      </w:r>
      <w:proofErr w:type="spellStart"/>
      <w:r w:rsidRPr="00C14D3D">
        <w:rPr>
          <w:rStyle w:val="StyleUnderline"/>
        </w:rPr>
        <w:t>licence</w:t>
      </w:r>
      <w:proofErr w:type="spellEnd"/>
      <w:r w:rsidRPr="00C14D3D">
        <w:rPr>
          <w:rStyle w:val="StyleUnderline"/>
        </w:rPr>
        <w:t xml:space="preserve"> or 'a world based on freedom and justice where</w:t>
      </w:r>
      <w:r>
        <w:rPr>
          <w:rStyle w:val="StyleUnderline"/>
          <w:sz w:val="12"/>
        </w:rPr>
        <w:t xml:space="preserve"> </w:t>
      </w:r>
      <w:r w:rsidRPr="00C14D3D">
        <w:rPr>
          <w:rStyle w:val="StyleUnderline"/>
        </w:rPr>
        <w:t>freedom means a minimum of constraint by others and justice means</w:t>
      </w:r>
      <w:r>
        <w:rPr>
          <w:rStyle w:val="StyleUnderline"/>
          <w:sz w:val="12"/>
        </w:rPr>
        <w:t xml:space="preserve"> </w:t>
      </w:r>
      <w:r w:rsidRPr="00C14D3D">
        <w:rPr>
          <w:rStyle w:val="StyleUnderline"/>
        </w:rPr>
        <w:t>a distribution of wealth, power and other values consistent with this</w:t>
      </w:r>
      <w:r>
        <w:rPr>
          <w:rStyle w:val="StyleUnderline"/>
          <w:sz w:val="12"/>
        </w:rPr>
        <w:t xml:space="preserve"> </w:t>
      </w:r>
      <w:r w:rsidRPr="00C14D3D">
        <w:rPr>
          <w:rStyle w:val="StyleUnderline"/>
        </w:rPr>
        <w:t>kind of freedom'?</w:t>
      </w:r>
      <w:r w:rsidRPr="00D04F1F">
        <w:t xml:space="preserve"> (SD p. 99).</w:t>
      </w:r>
    </w:p>
    <w:p w:rsidR="0045713C" w:rsidRDefault="0045713C" w:rsidP="0045713C">
      <w:pPr>
        <w:pStyle w:val="Heading3"/>
      </w:pPr>
      <w:r>
        <w:t>Schooling Good – Learning</w:t>
      </w:r>
    </w:p>
    <w:p w:rsidR="0045713C" w:rsidRPr="00685A95" w:rsidRDefault="0045713C" w:rsidP="0045713C">
      <w:pPr>
        <w:pStyle w:val="Heading4"/>
        <w:rPr>
          <w:sz w:val="28"/>
          <w:szCs w:val="28"/>
        </w:rPr>
      </w:pPr>
      <w:r>
        <w:rPr>
          <w:sz w:val="28"/>
          <w:szCs w:val="28"/>
        </w:rPr>
        <w:t>Sequenced learning and accountability are key to overall education.  Their examples of “natural learning” are unsubstantiated.</w:t>
      </w:r>
    </w:p>
    <w:p w:rsidR="0045713C" w:rsidRPr="00A27492" w:rsidRDefault="0045713C" w:rsidP="0045713C">
      <w:pPr>
        <w:rPr>
          <w:rStyle w:val="StyleUnderline"/>
        </w:rPr>
      </w:pPr>
      <w:r w:rsidRPr="00685A95">
        <w:rPr>
          <w:rStyle w:val="Style13ptBold"/>
        </w:rPr>
        <w:t>Barrow</w:t>
      </w:r>
      <w:r>
        <w:t xml:space="preserve">, </w:t>
      </w:r>
      <w:r w:rsidRPr="00533D93">
        <w:t xml:space="preserve">Professor, Philosophy of Education, Faculty of Education, Simon </w:t>
      </w:r>
      <w:r>
        <w:t xml:space="preserve">Fraser University, </w:t>
      </w:r>
      <w:r w:rsidRPr="00685A95">
        <w:rPr>
          <w:rStyle w:val="Style13ptBold"/>
        </w:rPr>
        <w:t>78</w:t>
      </w:r>
      <w:r>
        <w:t xml:space="preserve"> (Robin Barrow, 1978, “</w:t>
      </w:r>
      <w:r w:rsidRPr="00533D93">
        <w:t xml:space="preserve">RADICAL EDUCATION A Critique of </w:t>
      </w:r>
      <w:proofErr w:type="spellStart"/>
      <w:r w:rsidRPr="00533D93">
        <w:t>Freeschooling</w:t>
      </w:r>
      <w:proofErr w:type="spellEnd"/>
      <w:r w:rsidRPr="00533D93">
        <w:t xml:space="preserve"> and </w:t>
      </w:r>
      <w:proofErr w:type="spellStart"/>
      <w:r w:rsidRPr="00533D93">
        <w:t>Deschooling</w:t>
      </w:r>
      <w:proofErr w:type="spellEnd"/>
      <w:r>
        <w:t xml:space="preserve">”, </w:t>
      </w:r>
      <w:proofErr w:type="spellStart"/>
      <w:r>
        <w:t>Routlegde</w:t>
      </w:r>
      <w:proofErr w:type="spellEnd"/>
      <w:r>
        <w:t xml:space="preserve"> Library, pgs. 133-136, GDI-JB)</w:t>
      </w:r>
    </w:p>
    <w:p w:rsidR="0045713C" w:rsidRDefault="0045713C" w:rsidP="0045713C">
      <w:pPr>
        <w:rPr>
          <w:rStyle w:val="StyleUnderline"/>
        </w:rPr>
      </w:pPr>
      <w:r>
        <w:t xml:space="preserve">Reimer and </w:t>
      </w:r>
      <w:proofErr w:type="spellStart"/>
      <w:r>
        <w:t>Illich</w:t>
      </w:r>
      <w:proofErr w:type="spellEnd"/>
      <w:r>
        <w:t>, like Goodman, have a battery of claims to make</w:t>
      </w:r>
      <w:r>
        <w:rPr>
          <w:sz w:val="12"/>
        </w:rPr>
        <w:t xml:space="preserve"> </w:t>
      </w:r>
      <w:r>
        <w:t xml:space="preserve">about learning, but they are considerably more cautious. </w:t>
      </w:r>
      <w:r w:rsidRPr="0057255A">
        <w:rPr>
          <w:rStyle w:val="StyleUnderline"/>
        </w:rPr>
        <w:t>Reimer</w:t>
      </w:r>
      <w:r>
        <w:rPr>
          <w:rStyle w:val="StyleUnderline"/>
          <w:sz w:val="12"/>
        </w:rPr>
        <w:t xml:space="preserve"> </w:t>
      </w:r>
      <w:r w:rsidRPr="0057255A">
        <w:rPr>
          <w:rStyle w:val="StyleUnderline"/>
        </w:rPr>
        <w:t>concedes the need for some kind of sequence in learning and adds</w:t>
      </w:r>
      <w:r>
        <w:rPr>
          <w:rStyle w:val="StyleUnderline"/>
          <w:sz w:val="12"/>
        </w:rPr>
        <w:t xml:space="preserve"> </w:t>
      </w:r>
      <w:r w:rsidRPr="0057255A">
        <w:rPr>
          <w:rStyle w:val="StyleUnderline"/>
        </w:rPr>
        <w:t>that 'there must also be some correlation between different sequences</w:t>
      </w:r>
      <w:r>
        <w:rPr>
          <w:rStyle w:val="StyleUnderline"/>
          <w:sz w:val="12"/>
        </w:rPr>
        <w:t xml:space="preserve"> </w:t>
      </w:r>
      <w:r w:rsidRPr="0057255A">
        <w:rPr>
          <w:rStyle w:val="StyleUnderline"/>
        </w:rPr>
        <w:t xml:space="preserve">of learning' </w:t>
      </w:r>
      <w:r>
        <w:t>(SD p. 40). But he objects that 'schools treat learning</w:t>
      </w:r>
      <w:r>
        <w:rPr>
          <w:sz w:val="12"/>
        </w:rPr>
        <w:t xml:space="preserve"> </w:t>
      </w:r>
      <w:r>
        <w:t>as if it were the product of teaching' (SD p. 37), which he thinks</w:t>
      </w:r>
      <w:r>
        <w:rPr>
          <w:sz w:val="12"/>
        </w:rPr>
        <w:t xml:space="preserve"> </w:t>
      </w:r>
      <w:r>
        <w:t xml:space="preserve">is not the case. </w:t>
      </w:r>
      <w:r w:rsidRPr="0057255A">
        <w:rPr>
          <w:rStyle w:val="StyleUnderline"/>
        </w:rPr>
        <w:t>There seems to be a simple confusion between</w:t>
      </w:r>
      <w:r>
        <w:rPr>
          <w:rStyle w:val="StyleUnderline"/>
          <w:sz w:val="12"/>
        </w:rPr>
        <w:t xml:space="preserve"> </w:t>
      </w:r>
      <w:r w:rsidRPr="0057255A">
        <w:rPr>
          <w:rStyle w:val="StyleUnderline"/>
        </w:rPr>
        <w:t>necessary and sufficient conditions here. Of course, learning is not</w:t>
      </w:r>
      <w:r>
        <w:rPr>
          <w:rStyle w:val="StyleUnderline"/>
          <w:sz w:val="12"/>
        </w:rPr>
        <w:t xml:space="preserve"> </w:t>
      </w:r>
      <w:r w:rsidRPr="0057255A">
        <w:rPr>
          <w:rStyle w:val="StyleUnderline"/>
        </w:rPr>
        <w:t>the product of teaching in the sense of being exclusively caused by</w:t>
      </w:r>
      <w:r>
        <w:rPr>
          <w:rStyle w:val="StyleUnderline"/>
          <w:sz w:val="12"/>
        </w:rPr>
        <w:t xml:space="preserve"> </w:t>
      </w:r>
      <w:r w:rsidRPr="0057255A">
        <w:rPr>
          <w:rStyle w:val="StyleUnderline"/>
        </w:rPr>
        <w:t>it, so teaching is not necessary to it. On the other hand, teaching</w:t>
      </w:r>
      <w:r>
        <w:rPr>
          <w:rStyle w:val="StyleUnderline"/>
          <w:sz w:val="12"/>
        </w:rPr>
        <w:t xml:space="preserve"> </w:t>
      </w:r>
      <w:r w:rsidRPr="0057255A">
        <w:rPr>
          <w:rStyle w:val="StyleUnderline"/>
        </w:rPr>
        <w:t>can produce learning or cause something to be learned and is often</w:t>
      </w:r>
      <w:r>
        <w:rPr>
          <w:rStyle w:val="StyleUnderline"/>
          <w:sz w:val="12"/>
        </w:rPr>
        <w:t xml:space="preserve"> </w:t>
      </w:r>
      <w:r w:rsidRPr="0057255A">
        <w:rPr>
          <w:rStyle w:val="StyleUnderline"/>
        </w:rPr>
        <w:t xml:space="preserve">sufficient to do so. </w:t>
      </w:r>
      <w:r>
        <w:t>But what Reimer really objects to about the graded</w:t>
      </w:r>
      <w:r>
        <w:rPr>
          <w:sz w:val="12"/>
        </w:rPr>
        <w:t xml:space="preserve"> </w:t>
      </w:r>
      <w:r>
        <w:t>curriculum is the fact that the content, order and pace of the</w:t>
      </w:r>
      <w:r>
        <w:rPr>
          <w:sz w:val="12"/>
        </w:rPr>
        <w:t xml:space="preserve"> </w:t>
      </w:r>
      <w:r>
        <w:t>learning in schools, the way in which the curriculum is graded, is</w:t>
      </w:r>
      <w:r>
        <w:rPr>
          <w:sz w:val="12"/>
        </w:rPr>
        <w:t xml:space="preserve"> </w:t>
      </w:r>
      <w:r>
        <w:t>dictated by university requirements.</w:t>
      </w:r>
      <w:r>
        <w:rPr>
          <w:sz w:val="12"/>
        </w:rPr>
        <w:t xml:space="preserve"> </w:t>
      </w:r>
      <w:r>
        <w:t>This is a common complaint of the radicals, but, at any rate as</w:t>
      </w:r>
      <w:r>
        <w:rPr>
          <w:sz w:val="12"/>
        </w:rPr>
        <w:t xml:space="preserve"> </w:t>
      </w:r>
      <w:r>
        <w:t>stated by Reimer, it is highly misleading; it is quite obvious that</w:t>
      </w:r>
      <w:r>
        <w:rPr>
          <w:sz w:val="12"/>
        </w:rPr>
        <w:t xml:space="preserve"> </w:t>
      </w:r>
      <w:r>
        <w:t>we cannot discuss the question of whether the universities should</w:t>
      </w:r>
      <w:r>
        <w:rPr>
          <w:sz w:val="12"/>
        </w:rPr>
        <w:t xml:space="preserve"> </w:t>
      </w:r>
      <w:r>
        <w:t>or should not call the tune until we understand what tune they do</w:t>
      </w:r>
      <w:r>
        <w:rPr>
          <w:sz w:val="12"/>
        </w:rPr>
        <w:t xml:space="preserve"> </w:t>
      </w:r>
      <w:r>
        <w:t>call and why. If schools are teaching what is not worth learning</w:t>
      </w:r>
      <w:r>
        <w:rPr>
          <w:sz w:val="12"/>
        </w:rPr>
        <w:t xml:space="preserve"> </w:t>
      </w:r>
      <w:r>
        <w:t>because of the pressure of universities, that is indeed deplorable.</w:t>
      </w:r>
      <w:r>
        <w:rPr>
          <w:sz w:val="12"/>
        </w:rPr>
        <w:t xml:space="preserve"> </w:t>
      </w:r>
      <w:r w:rsidRPr="0057255A">
        <w:rPr>
          <w:rStyle w:val="StyleUnderline"/>
        </w:rPr>
        <w:t>Conversely, it is something to be thankful for if the universities insist</w:t>
      </w:r>
      <w:r>
        <w:rPr>
          <w:rStyle w:val="StyleUnderline"/>
          <w:sz w:val="12"/>
        </w:rPr>
        <w:t xml:space="preserve"> </w:t>
      </w:r>
      <w:r w:rsidRPr="0057255A">
        <w:rPr>
          <w:rStyle w:val="StyleUnderline"/>
        </w:rPr>
        <w:t>that the schools teach worthwhile and useful things.</w:t>
      </w:r>
      <w:r>
        <w:t xml:space="preserve"> </w:t>
      </w:r>
      <w:r w:rsidRPr="0057255A">
        <w:rPr>
          <w:rStyle w:val="StyleUnderline"/>
        </w:rPr>
        <w:t xml:space="preserve">Yet again </w:t>
      </w:r>
      <w:proofErr w:type="gramStart"/>
      <w:r w:rsidRPr="0057255A">
        <w:rPr>
          <w:rStyle w:val="StyleUnderline"/>
        </w:rPr>
        <w:t xml:space="preserve">we </w:t>
      </w:r>
      <w:r>
        <w:rPr>
          <w:rStyle w:val="StyleUnderline"/>
          <w:sz w:val="12"/>
        </w:rPr>
        <w:t xml:space="preserve"> </w:t>
      </w:r>
      <w:r w:rsidRPr="0057255A">
        <w:rPr>
          <w:rStyle w:val="StyleUnderline"/>
        </w:rPr>
        <w:t>come</w:t>
      </w:r>
      <w:proofErr w:type="gramEnd"/>
      <w:r w:rsidRPr="0057255A">
        <w:rPr>
          <w:rStyle w:val="StyleUnderline"/>
        </w:rPr>
        <w:t xml:space="preserve"> back to the crux of the matter: what is useful, what is</w:t>
      </w:r>
      <w:r>
        <w:rPr>
          <w:rStyle w:val="StyleUnderline"/>
          <w:sz w:val="12"/>
        </w:rPr>
        <w:t xml:space="preserve"> </w:t>
      </w:r>
      <w:proofErr w:type="spellStart"/>
      <w:r w:rsidRPr="0057255A">
        <w:rPr>
          <w:rStyle w:val="StyleUnderline"/>
        </w:rPr>
        <w:t>worth while</w:t>
      </w:r>
      <w:proofErr w:type="spellEnd"/>
      <w:r w:rsidRPr="0057255A">
        <w:rPr>
          <w:rStyle w:val="StyleUnderline"/>
        </w:rPr>
        <w:t xml:space="preserve">, and what have the </w:t>
      </w:r>
      <w:proofErr w:type="spellStart"/>
      <w:r w:rsidRPr="0057255A">
        <w:rPr>
          <w:rStyle w:val="StyleUnderline"/>
        </w:rPr>
        <w:t>deschoolers</w:t>
      </w:r>
      <w:proofErr w:type="spellEnd"/>
      <w:r w:rsidRPr="0057255A">
        <w:rPr>
          <w:rStyle w:val="StyleUnderline"/>
        </w:rPr>
        <w:t xml:space="preserve"> to say on that topic?</w:t>
      </w:r>
      <w:r>
        <w:rPr>
          <w:rStyle w:val="StyleUnderline"/>
          <w:sz w:val="12"/>
        </w:rPr>
        <w:t xml:space="preserve"> </w:t>
      </w:r>
      <w:r>
        <w:t>But Reimer has the usual radical disinclination to answer that kind</w:t>
      </w:r>
      <w:r>
        <w:rPr>
          <w:sz w:val="12"/>
        </w:rPr>
        <w:t xml:space="preserve"> </w:t>
      </w:r>
      <w:r>
        <w:t>of question; he feels that 'how much required attendance, classroom</w:t>
      </w:r>
      <w:r>
        <w:rPr>
          <w:sz w:val="12"/>
        </w:rPr>
        <w:t xml:space="preserve"> </w:t>
      </w:r>
      <w:r>
        <w:t>teaching and curriculum is tolerable is not a matter for academic</w:t>
      </w:r>
      <w:r>
        <w:rPr>
          <w:sz w:val="12"/>
        </w:rPr>
        <w:t xml:space="preserve"> </w:t>
      </w:r>
      <w:r>
        <w:t>discussion. Free people, choosing freely as individuals and in voluntary</w:t>
      </w:r>
      <w:r>
        <w:rPr>
          <w:sz w:val="12"/>
        </w:rPr>
        <w:t xml:space="preserve"> </w:t>
      </w:r>
      <w:r>
        <w:t>groups among an ample array of alternatives can best make</w:t>
      </w:r>
      <w:r>
        <w:rPr>
          <w:sz w:val="12"/>
        </w:rPr>
        <w:t xml:space="preserve"> </w:t>
      </w:r>
      <w:r>
        <w:t>these decisions' (SD p. 39). And he seems content to accept the</w:t>
      </w:r>
      <w:r>
        <w:rPr>
          <w:sz w:val="12"/>
        </w:rPr>
        <w:t xml:space="preserve"> </w:t>
      </w:r>
      <w:r>
        <w:t>simplistic views of Goodman and Neill that, where academic subjects</w:t>
      </w:r>
      <w:r>
        <w:rPr>
          <w:sz w:val="12"/>
        </w:rPr>
        <w:t xml:space="preserve"> </w:t>
      </w:r>
      <w:r>
        <w:t>are concerned, 'students who are interested in these matters learn</w:t>
      </w:r>
      <w:r>
        <w:rPr>
          <w:sz w:val="12"/>
        </w:rPr>
        <w:t xml:space="preserve"> </w:t>
      </w:r>
      <w:r>
        <w:t>them and those who are not do not', asserting boldly but without</w:t>
      </w:r>
      <w:r>
        <w:rPr>
          <w:sz w:val="12"/>
        </w:rPr>
        <w:t xml:space="preserve"> </w:t>
      </w:r>
      <w:r>
        <w:t>a shred of supporting evidence that 'whether interest in them is</w:t>
      </w:r>
      <w:r>
        <w:rPr>
          <w:sz w:val="12"/>
        </w:rPr>
        <w:t xml:space="preserve"> </w:t>
      </w:r>
      <w:r>
        <w:t>stimulated by schools remains very doubtful' (SD p. 33).</w:t>
      </w:r>
      <w:r>
        <w:rPr>
          <w:sz w:val="12"/>
        </w:rPr>
        <w:t xml:space="preserve"> </w:t>
      </w:r>
      <w:r>
        <w:t xml:space="preserve">Generally the argument is poor at this juncture. </w:t>
      </w:r>
      <w:r w:rsidRPr="00DA1480">
        <w:rPr>
          <w:rStyle w:val="StyleUnderline"/>
        </w:rPr>
        <w:t>Consider that last</w:t>
      </w:r>
      <w:r>
        <w:rPr>
          <w:rStyle w:val="StyleUnderline"/>
          <w:sz w:val="12"/>
        </w:rPr>
        <w:t xml:space="preserve"> </w:t>
      </w:r>
      <w:r w:rsidRPr="00DA1480">
        <w:rPr>
          <w:rStyle w:val="StyleUnderline"/>
        </w:rPr>
        <w:t>assertion: apart from the absence of supporting evidence, note that,</w:t>
      </w:r>
      <w:r>
        <w:rPr>
          <w:rStyle w:val="StyleUnderline"/>
          <w:sz w:val="12"/>
        </w:rPr>
        <w:t xml:space="preserve"> </w:t>
      </w:r>
      <w:r w:rsidRPr="00DA1480">
        <w:rPr>
          <w:rStyle w:val="StyleUnderline"/>
        </w:rPr>
        <w:t>since it is undeniable that literally thousands of people have the</w:t>
      </w:r>
      <w:r>
        <w:rPr>
          <w:rStyle w:val="StyleUnderline"/>
          <w:sz w:val="12"/>
        </w:rPr>
        <w:t xml:space="preserve"> </w:t>
      </w:r>
      <w:r w:rsidRPr="00DA1480">
        <w:rPr>
          <w:rStyle w:val="StyleUnderline"/>
        </w:rPr>
        <w:t>interests in question and yet have been schooled, there is once again</w:t>
      </w:r>
      <w:r>
        <w:rPr>
          <w:rStyle w:val="StyleUnderline"/>
          <w:sz w:val="12"/>
        </w:rPr>
        <w:t xml:space="preserve"> </w:t>
      </w:r>
      <w:r w:rsidRPr="00DA1480">
        <w:rPr>
          <w:rStyle w:val="StyleUnderline"/>
        </w:rPr>
        <w:t xml:space="preserve">an unexamined presumption in </w:t>
      </w:r>
      <w:proofErr w:type="spellStart"/>
      <w:r w:rsidRPr="00DA1480">
        <w:rPr>
          <w:rStyle w:val="StyleUnderline"/>
        </w:rPr>
        <w:t>favour</w:t>
      </w:r>
      <w:proofErr w:type="spellEnd"/>
      <w:r w:rsidRPr="00DA1480">
        <w:rPr>
          <w:rStyle w:val="StyleUnderline"/>
        </w:rPr>
        <w:t xml:space="preserve"> of innate characteristics and</w:t>
      </w:r>
      <w:r>
        <w:rPr>
          <w:rStyle w:val="StyleUnderline"/>
          <w:sz w:val="12"/>
        </w:rPr>
        <w:t xml:space="preserve"> </w:t>
      </w:r>
      <w:r w:rsidRPr="00DA1480">
        <w:rPr>
          <w:rStyle w:val="StyleUnderline"/>
        </w:rPr>
        <w:t>tendencies implied. Note also that in any case the general thesis that</w:t>
      </w:r>
      <w:r>
        <w:rPr>
          <w:rStyle w:val="StyleUnderline"/>
          <w:sz w:val="12"/>
        </w:rPr>
        <w:t xml:space="preserve"> </w:t>
      </w:r>
      <w:r w:rsidRPr="00DA1480">
        <w:rPr>
          <w:rStyle w:val="StyleUnderline"/>
        </w:rPr>
        <w:t>Reimer is expounding requires that it be shown not that schools</w:t>
      </w:r>
      <w:r>
        <w:rPr>
          <w:rStyle w:val="StyleUnderline"/>
          <w:sz w:val="12"/>
        </w:rPr>
        <w:t xml:space="preserve"> </w:t>
      </w:r>
      <w:r w:rsidRPr="00DA1480">
        <w:rPr>
          <w:rStyle w:val="StyleUnderline"/>
        </w:rPr>
        <w:t>do not promote interests, but that they cannot.</w:t>
      </w:r>
      <w:r>
        <w:t xml:space="preserve"> The radicals are fond</w:t>
      </w:r>
      <w:r>
        <w:rPr>
          <w:sz w:val="12"/>
        </w:rPr>
        <w:t xml:space="preserve"> </w:t>
      </w:r>
      <w:r>
        <w:t>of referring to isolated examples of genius such as Einstein (in fact</w:t>
      </w:r>
      <w:r>
        <w:rPr>
          <w:sz w:val="12"/>
        </w:rPr>
        <w:t xml:space="preserve"> </w:t>
      </w:r>
      <w:r>
        <w:t>it usually is Einstein) who had an unhappy and, according to him,</w:t>
      </w:r>
      <w:r>
        <w:rPr>
          <w:sz w:val="12"/>
        </w:rPr>
        <w:t xml:space="preserve"> </w:t>
      </w:r>
      <w:r>
        <w:t>unfruitful schooling</w:t>
      </w:r>
      <w:r w:rsidRPr="00DA1480">
        <w:rPr>
          <w:rStyle w:val="StyleUnderline"/>
        </w:rPr>
        <w:t>. Does it need to be spelt out to them that, in</w:t>
      </w:r>
      <w:r>
        <w:rPr>
          <w:rStyle w:val="StyleUnderline"/>
          <w:sz w:val="12"/>
        </w:rPr>
        <w:t xml:space="preserve"> </w:t>
      </w:r>
      <w:r w:rsidRPr="00DA1480">
        <w:rPr>
          <w:rStyle w:val="StyleUnderline"/>
        </w:rPr>
        <w:t>the phrase of Aristotle, one swallow does not make a summer?</w:t>
      </w:r>
      <w:r>
        <w:rPr>
          <w:rStyle w:val="StyleUnderline"/>
          <w:sz w:val="12"/>
        </w:rPr>
        <w:t xml:space="preserve"> </w:t>
      </w:r>
      <w:r w:rsidRPr="00DA1480">
        <w:rPr>
          <w:rStyle w:val="StyleUnderline"/>
        </w:rPr>
        <w:t xml:space="preserve">- </w:t>
      </w:r>
      <w:proofErr w:type="gramStart"/>
      <w:r w:rsidRPr="00DA1480">
        <w:rPr>
          <w:rStyle w:val="StyleUnderline"/>
        </w:rPr>
        <w:t>that</w:t>
      </w:r>
      <w:proofErr w:type="gramEnd"/>
      <w:r w:rsidRPr="00DA1480">
        <w:rPr>
          <w:rStyle w:val="StyleUnderline"/>
        </w:rPr>
        <w:t xml:space="preserve"> Einstein might conceivably have been remarkable and</w:t>
      </w:r>
      <w:r>
        <w:rPr>
          <w:rStyle w:val="StyleUnderline"/>
          <w:sz w:val="12"/>
        </w:rPr>
        <w:t xml:space="preserve"> </w:t>
      </w:r>
      <w:r w:rsidRPr="00DA1480">
        <w:rPr>
          <w:rStyle w:val="StyleUnderline"/>
        </w:rPr>
        <w:t>atypical, and that even this exemplar of genius might have been</w:t>
      </w:r>
      <w:r>
        <w:rPr>
          <w:rStyle w:val="StyleUnderline"/>
          <w:sz w:val="12"/>
        </w:rPr>
        <w:t xml:space="preserve"> </w:t>
      </w:r>
      <w:r w:rsidRPr="00DA1480">
        <w:rPr>
          <w:rStyle w:val="StyleUnderline"/>
        </w:rPr>
        <w:t>mistaken in his judgement that he gained nothing from his schooldays?</w:t>
      </w:r>
      <w:r>
        <w:rPr>
          <w:rStyle w:val="StyleUnderline"/>
          <w:sz w:val="12"/>
        </w:rPr>
        <w:t xml:space="preserve"> </w:t>
      </w:r>
      <w:r w:rsidRPr="00DA1480">
        <w:rPr>
          <w:rStyle w:val="StyleUnderline"/>
        </w:rPr>
        <w:t>Here, besides, is another instance of the extraordinary way</w:t>
      </w:r>
      <w:r>
        <w:rPr>
          <w:rStyle w:val="StyleUnderline"/>
          <w:sz w:val="12"/>
        </w:rPr>
        <w:t xml:space="preserve"> </w:t>
      </w:r>
      <w:r w:rsidRPr="00DA1480">
        <w:rPr>
          <w:rStyle w:val="StyleUnderline"/>
        </w:rPr>
        <w:t>in which the radicals pride themselves on discovering the hidden</w:t>
      </w:r>
      <w:r>
        <w:rPr>
          <w:rStyle w:val="StyleUnderline"/>
          <w:sz w:val="12"/>
        </w:rPr>
        <w:t xml:space="preserve"> </w:t>
      </w:r>
      <w:r w:rsidRPr="00DA1480">
        <w:rPr>
          <w:rStyle w:val="StyleUnderline"/>
        </w:rPr>
        <w:t>curriculum, which they did not, and yet fail to appreciate the workings</w:t>
      </w:r>
      <w:r>
        <w:rPr>
          <w:rStyle w:val="StyleUnderline"/>
          <w:sz w:val="12"/>
        </w:rPr>
        <w:t xml:space="preserve"> </w:t>
      </w:r>
      <w:r w:rsidRPr="00DA1480">
        <w:rPr>
          <w:rStyle w:val="StyleUnderline"/>
        </w:rPr>
        <w:t>and the significance of the phenomenon: who is to say what Einstein</w:t>
      </w:r>
      <w:r>
        <w:rPr>
          <w:rStyle w:val="StyleUnderline"/>
          <w:sz w:val="12"/>
        </w:rPr>
        <w:t xml:space="preserve"> </w:t>
      </w:r>
      <w:r w:rsidRPr="00DA1480">
        <w:rPr>
          <w:rStyle w:val="StyleUnderline"/>
        </w:rPr>
        <w:t>did and did not pick up from his schooling without being aware of</w:t>
      </w:r>
      <w:r>
        <w:rPr>
          <w:rStyle w:val="StyleUnderline"/>
          <w:sz w:val="12"/>
        </w:rPr>
        <w:t xml:space="preserve"> </w:t>
      </w:r>
      <w:r w:rsidRPr="00DA1480">
        <w:rPr>
          <w:rStyle w:val="StyleUnderline"/>
        </w:rPr>
        <w:t>it? Not he, presumably.</w:t>
      </w:r>
      <w:r>
        <w:rPr>
          <w:rStyle w:val="StyleUnderline"/>
          <w:sz w:val="12"/>
        </w:rPr>
        <w:t xml:space="preserve"> </w:t>
      </w:r>
      <w:r>
        <w:t xml:space="preserve">Then </w:t>
      </w:r>
      <w:r w:rsidRPr="00DA1480">
        <w:rPr>
          <w:rStyle w:val="StyleUnderline"/>
        </w:rPr>
        <w:t>there is a lamentable and outrageously badly argued attempt</w:t>
      </w:r>
      <w:r>
        <w:rPr>
          <w:rStyle w:val="StyleUnderline"/>
          <w:sz w:val="12"/>
        </w:rPr>
        <w:t xml:space="preserve"> </w:t>
      </w:r>
      <w:r w:rsidRPr="00DA1480">
        <w:rPr>
          <w:rStyle w:val="StyleUnderline"/>
        </w:rPr>
        <w:t>to show that schools fail to teach language skills</w:t>
      </w:r>
      <w:r>
        <w:t xml:space="preserve">. </w:t>
      </w:r>
      <w:r w:rsidRPr="00DA1480">
        <w:rPr>
          <w:rStyle w:val="StyleUnderline"/>
        </w:rPr>
        <w:t>'Literacy has</w:t>
      </w:r>
      <w:r>
        <w:rPr>
          <w:rStyle w:val="StyleUnderline"/>
          <w:sz w:val="12"/>
        </w:rPr>
        <w:t xml:space="preserve"> </w:t>
      </w:r>
      <w:r w:rsidRPr="00DA1480">
        <w:rPr>
          <w:rStyle w:val="StyleUnderline"/>
        </w:rPr>
        <w:t>always run ahead of schooling... there are always children attending</w:t>
      </w:r>
      <w:r>
        <w:rPr>
          <w:rStyle w:val="StyleUnderline"/>
          <w:sz w:val="12"/>
        </w:rPr>
        <w:t xml:space="preserve"> </w:t>
      </w:r>
      <w:r w:rsidRPr="00DA1480">
        <w:rPr>
          <w:rStyle w:val="StyleUnderline"/>
        </w:rPr>
        <w:t>school who do not learn to read' (SD p. 32). Faced with reasoning</w:t>
      </w:r>
      <w:r>
        <w:rPr>
          <w:rStyle w:val="StyleUnderline"/>
          <w:sz w:val="12"/>
        </w:rPr>
        <w:t xml:space="preserve"> </w:t>
      </w:r>
      <w:r w:rsidRPr="00DA1480">
        <w:rPr>
          <w:rStyle w:val="StyleUnderline"/>
        </w:rPr>
        <w:t>like that, one marvels at Lister's emphasis on the need for more</w:t>
      </w:r>
      <w:r>
        <w:rPr>
          <w:rStyle w:val="StyleUnderline"/>
          <w:sz w:val="12"/>
        </w:rPr>
        <w:t xml:space="preserve"> </w:t>
      </w:r>
      <w:r w:rsidRPr="00DA1480">
        <w:rPr>
          <w:rStyle w:val="StyleUnderline"/>
        </w:rPr>
        <w:t xml:space="preserve">empirical research to back up or confute the </w:t>
      </w:r>
      <w:proofErr w:type="spellStart"/>
      <w:r w:rsidRPr="00DA1480">
        <w:rPr>
          <w:rStyle w:val="StyleUnderline"/>
        </w:rPr>
        <w:t>deschoolers</w:t>
      </w:r>
      <w:proofErr w:type="spellEnd"/>
      <w:r w:rsidRPr="00DA1480">
        <w:rPr>
          <w:rStyle w:val="StyleUnderline"/>
        </w:rPr>
        <w:t>. It is doubt-</w:t>
      </w:r>
      <w:r>
        <w:rPr>
          <w:rStyle w:val="StyleUnderline"/>
          <w:sz w:val="12"/>
        </w:rPr>
        <w:t xml:space="preserve"> </w:t>
      </w:r>
      <w:proofErr w:type="spellStart"/>
      <w:r w:rsidRPr="00DA1480">
        <w:rPr>
          <w:rStyle w:val="StyleUnderline"/>
        </w:rPr>
        <w:t>ful</w:t>
      </w:r>
      <w:proofErr w:type="spellEnd"/>
      <w:r w:rsidRPr="00DA1480">
        <w:rPr>
          <w:rStyle w:val="StyleUnderline"/>
        </w:rPr>
        <w:t xml:space="preserve"> whether we need any empirical research at all at the moment.</w:t>
      </w:r>
      <w:r>
        <w:rPr>
          <w:rStyle w:val="StyleUnderline"/>
          <w:sz w:val="12"/>
        </w:rPr>
        <w:t xml:space="preserve"> </w:t>
      </w:r>
      <w:r w:rsidRPr="00DA1480">
        <w:rPr>
          <w:rStyle w:val="StyleUnderline"/>
        </w:rPr>
        <w:t>What we need first is some clarification of terminology and argument</w:t>
      </w:r>
      <w:r>
        <w:rPr>
          <w:rStyle w:val="StyleUnderline"/>
          <w:sz w:val="12"/>
        </w:rPr>
        <w:t xml:space="preserve"> </w:t>
      </w:r>
      <w:r w:rsidRPr="00DA1480">
        <w:rPr>
          <w:rStyle w:val="StyleUnderline"/>
        </w:rPr>
        <w:t>and some intelligent reasoning. The above quotation establishes</w:t>
      </w:r>
      <w:r>
        <w:rPr>
          <w:rStyle w:val="StyleUnderline"/>
          <w:sz w:val="12"/>
        </w:rPr>
        <w:t xml:space="preserve"> </w:t>
      </w:r>
      <w:r w:rsidRPr="00DA1480">
        <w:rPr>
          <w:rStyle w:val="StyleUnderline"/>
        </w:rPr>
        <w:t>nothing, except that literacy can be acquired outside the schools and</w:t>
      </w:r>
      <w:r>
        <w:rPr>
          <w:rStyle w:val="StyleUnderline"/>
          <w:sz w:val="12"/>
        </w:rPr>
        <w:t xml:space="preserve"> </w:t>
      </w:r>
      <w:r w:rsidRPr="00DA1480">
        <w:rPr>
          <w:rStyle w:val="StyleUnderline"/>
        </w:rPr>
        <w:t>is not always acquired within. The</w:t>
      </w:r>
      <w:r>
        <w:t xml:space="preserve"> further observation that </w:t>
      </w:r>
      <w:r w:rsidRPr="00DA1480">
        <w:rPr>
          <w:rStyle w:val="StyleUnderline"/>
        </w:rPr>
        <w:t>'in general</w:t>
      </w:r>
      <w:r>
        <w:rPr>
          <w:rStyle w:val="StyleUnderline"/>
          <w:sz w:val="12"/>
        </w:rPr>
        <w:t xml:space="preserve"> </w:t>
      </w:r>
      <w:r w:rsidRPr="00DA1480">
        <w:rPr>
          <w:rStyle w:val="StyleUnderline"/>
        </w:rPr>
        <w:t>the children of literate parents learn to read even if they do not attend</w:t>
      </w:r>
      <w:r>
        <w:rPr>
          <w:rStyle w:val="StyleUnderline"/>
          <w:sz w:val="12"/>
        </w:rPr>
        <w:t xml:space="preserve"> </w:t>
      </w:r>
      <w:r w:rsidRPr="00DA1480">
        <w:rPr>
          <w:rStyle w:val="StyleUnderline"/>
        </w:rPr>
        <w:t>school, while the children of illiterate parents frequently fail to learn</w:t>
      </w:r>
      <w:r>
        <w:rPr>
          <w:rStyle w:val="StyleUnderline"/>
          <w:sz w:val="12"/>
        </w:rPr>
        <w:t xml:space="preserve"> </w:t>
      </w:r>
      <w:r w:rsidRPr="00DA1480">
        <w:rPr>
          <w:rStyle w:val="StyleUnderline"/>
        </w:rPr>
        <w:t>even in school' (SD p. 32) is astonishing in its naivety; it has no</w:t>
      </w:r>
      <w:r>
        <w:rPr>
          <w:rStyle w:val="StyleUnderline"/>
          <w:sz w:val="12"/>
        </w:rPr>
        <w:t xml:space="preserve"> </w:t>
      </w:r>
      <w:r w:rsidRPr="00DA1480">
        <w:rPr>
          <w:rStyle w:val="StyleUnderline"/>
        </w:rPr>
        <w:t>bearing at all on the question of whether schools do make a</w:t>
      </w:r>
      <w:r>
        <w:rPr>
          <w:rStyle w:val="StyleUnderline"/>
          <w:sz w:val="12"/>
        </w:rPr>
        <w:t xml:space="preserve"> </w:t>
      </w:r>
      <w:r w:rsidRPr="00DA1480">
        <w:rPr>
          <w:rStyle w:val="StyleUnderline"/>
        </w:rPr>
        <w:t>contribution towards developing literacy or could make a better</w:t>
      </w:r>
      <w:r>
        <w:rPr>
          <w:rStyle w:val="StyleUnderline"/>
          <w:sz w:val="12"/>
        </w:rPr>
        <w:t xml:space="preserve"> </w:t>
      </w:r>
      <w:r w:rsidRPr="00DA1480">
        <w:rPr>
          <w:rStyle w:val="StyleUnderline"/>
        </w:rPr>
        <w:t>one.</w:t>
      </w:r>
      <w:r>
        <w:rPr>
          <w:rStyle w:val="StyleUnderline"/>
          <w:sz w:val="12"/>
        </w:rPr>
        <w:t xml:space="preserve"> </w:t>
      </w:r>
      <w:r w:rsidRPr="00DA1480">
        <w:rPr>
          <w:rStyle w:val="StyleUnderline"/>
        </w:rPr>
        <w:t>The essence of the graded curriculum objection is that, as a consequence</w:t>
      </w:r>
      <w:r>
        <w:rPr>
          <w:rStyle w:val="StyleUnderline"/>
          <w:sz w:val="12"/>
        </w:rPr>
        <w:t xml:space="preserve"> </w:t>
      </w:r>
      <w:r w:rsidRPr="00DA1480">
        <w:rPr>
          <w:rStyle w:val="StyleUnderline"/>
        </w:rPr>
        <w:t>of the assumption that learning presupposes teaching (an</w:t>
      </w:r>
      <w:r>
        <w:rPr>
          <w:rStyle w:val="StyleUnderline"/>
          <w:sz w:val="12"/>
        </w:rPr>
        <w:t xml:space="preserve"> </w:t>
      </w:r>
      <w:r w:rsidRPr="00DA1480">
        <w:rPr>
          <w:rStyle w:val="StyleUnderline"/>
        </w:rPr>
        <w:t>assumption, be it remembered, that schools do not need, in order</w:t>
      </w:r>
      <w:r>
        <w:rPr>
          <w:rStyle w:val="StyleUnderline"/>
          <w:sz w:val="12"/>
        </w:rPr>
        <w:t xml:space="preserve"> </w:t>
      </w:r>
      <w:r w:rsidRPr="00DA1480">
        <w:rPr>
          <w:rStyle w:val="StyleUnderline"/>
        </w:rPr>
        <w:t>to justify their existence), knowledge is seen as a product to be distributed.</w:t>
      </w:r>
      <w:r>
        <w:rPr>
          <w:rStyle w:val="StyleUnderline"/>
          <w:sz w:val="12"/>
        </w:rPr>
        <w:t xml:space="preserve"> </w:t>
      </w:r>
      <w:r w:rsidRPr="00DA1480">
        <w:rPr>
          <w:rStyle w:val="StyleUnderline"/>
        </w:rPr>
        <w:t>The graded curriculum</w:t>
      </w:r>
      <w:r>
        <w:t xml:space="preserve">, </w:t>
      </w:r>
      <w:r w:rsidRPr="00DA1480">
        <w:rPr>
          <w:rStyle w:val="StyleUnderline"/>
        </w:rPr>
        <w:t>which is described as 'an ordered</w:t>
      </w:r>
      <w:r>
        <w:rPr>
          <w:rStyle w:val="StyleUnderline"/>
          <w:sz w:val="12"/>
        </w:rPr>
        <w:t xml:space="preserve"> </w:t>
      </w:r>
      <w:r w:rsidRPr="00DA1480">
        <w:rPr>
          <w:rStyle w:val="StyleUnderline"/>
        </w:rPr>
        <w:t>array of packets of knowledge each with its time and space assignment</w:t>
      </w:r>
      <w:r>
        <w:rPr>
          <w:rStyle w:val="StyleUnderline"/>
          <w:sz w:val="12"/>
        </w:rPr>
        <w:t xml:space="preserve"> </w:t>
      </w:r>
      <w:r w:rsidRPr="00DA1480">
        <w:rPr>
          <w:rStyle w:val="StyleUnderline"/>
        </w:rPr>
        <w:t>in proper sequence and juxtaposed with related packages' (SD</w:t>
      </w:r>
      <w:r>
        <w:rPr>
          <w:rStyle w:val="StyleUnderline"/>
          <w:sz w:val="12"/>
        </w:rPr>
        <w:t xml:space="preserve"> </w:t>
      </w:r>
      <w:r w:rsidRPr="00DA1480">
        <w:rPr>
          <w:rStyle w:val="StyleUnderline"/>
        </w:rPr>
        <w:t>p. 39), is regarded as the undesirable and inevitable outcome of this</w:t>
      </w:r>
      <w:r>
        <w:rPr>
          <w:rStyle w:val="StyleUnderline"/>
          <w:sz w:val="12"/>
        </w:rPr>
        <w:t xml:space="preserve"> </w:t>
      </w:r>
      <w:r w:rsidRPr="00DA1480">
        <w:rPr>
          <w:rStyle w:val="StyleUnderline"/>
        </w:rPr>
        <w:t>line of thought. Perhaps none of us would wish to deny that the</w:t>
      </w:r>
      <w:r>
        <w:rPr>
          <w:rStyle w:val="StyleUnderline"/>
          <w:sz w:val="12"/>
        </w:rPr>
        <w:t xml:space="preserve"> </w:t>
      </w:r>
      <w:r w:rsidRPr="00DA1480">
        <w:rPr>
          <w:rStyle w:val="StyleUnderline"/>
        </w:rPr>
        <w:t xml:space="preserve">packaging and </w:t>
      </w:r>
      <w:proofErr w:type="spellStart"/>
      <w:r w:rsidRPr="00DA1480">
        <w:rPr>
          <w:rStyle w:val="StyleUnderline"/>
        </w:rPr>
        <w:t>departmentalising</w:t>
      </w:r>
      <w:proofErr w:type="spellEnd"/>
      <w:r w:rsidRPr="00DA1480">
        <w:rPr>
          <w:rStyle w:val="StyleUnderline"/>
        </w:rPr>
        <w:t xml:space="preserve"> of knowledge can, and very often</w:t>
      </w:r>
      <w:r>
        <w:rPr>
          <w:rStyle w:val="StyleUnderline"/>
          <w:sz w:val="12"/>
        </w:rPr>
        <w:t xml:space="preserve"> </w:t>
      </w:r>
      <w:r w:rsidRPr="00DA1480">
        <w:rPr>
          <w:rStyle w:val="StyleUnderline"/>
        </w:rPr>
        <w:t>does, go too far in schools; but that is a very long way indeed from</w:t>
      </w:r>
      <w:r>
        <w:rPr>
          <w:rStyle w:val="StyleUnderline"/>
          <w:sz w:val="12"/>
        </w:rPr>
        <w:t xml:space="preserve"> </w:t>
      </w:r>
      <w:r w:rsidRPr="00DA1480">
        <w:rPr>
          <w:rStyle w:val="StyleUnderline"/>
        </w:rPr>
        <w:t>seeing schooling as the inevitable cause of something necessarily</w:t>
      </w:r>
      <w:r>
        <w:rPr>
          <w:rStyle w:val="StyleUnderline"/>
          <w:sz w:val="12"/>
        </w:rPr>
        <w:t xml:space="preserve"> </w:t>
      </w:r>
      <w:r w:rsidRPr="00DA1480">
        <w:rPr>
          <w:rStyle w:val="StyleUnderline"/>
        </w:rPr>
        <w:t>obnoxious.</w:t>
      </w:r>
      <w:r>
        <w:t xml:space="preserve"> </w:t>
      </w:r>
      <w:r w:rsidRPr="00DA1480">
        <w:rPr>
          <w:rStyle w:val="StyleUnderline"/>
        </w:rPr>
        <w:t xml:space="preserve">There is no reason why the </w:t>
      </w:r>
      <w:proofErr w:type="spellStart"/>
      <w:r w:rsidRPr="00DA1480">
        <w:rPr>
          <w:rStyle w:val="StyleUnderline"/>
        </w:rPr>
        <w:t>realisation</w:t>
      </w:r>
      <w:proofErr w:type="spellEnd"/>
      <w:r w:rsidRPr="00DA1480">
        <w:rPr>
          <w:rStyle w:val="StyleUnderline"/>
        </w:rPr>
        <w:t xml:space="preserve"> that some learning</w:t>
      </w:r>
      <w:r>
        <w:rPr>
          <w:rStyle w:val="StyleUnderline"/>
          <w:sz w:val="12"/>
        </w:rPr>
        <w:t xml:space="preserve"> </w:t>
      </w:r>
      <w:r w:rsidRPr="00DA1480">
        <w:rPr>
          <w:rStyle w:val="StyleUnderline"/>
        </w:rPr>
        <w:t>can be facilitated by teaching should lead to the idea that knowledge</w:t>
      </w:r>
      <w:r>
        <w:rPr>
          <w:rStyle w:val="StyleUnderline"/>
          <w:sz w:val="12"/>
        </w:rPr>
        <w:t xml:space="preserve"> </w:t>
      </w:r>
      <w:r w:rsidRPr="00DA1480">
        <w:rPr>
          <w:rStyle w:val="StyleUnderline"/>
        </w:rPr>
        <w:t>is a product in some pejorative sense</w:t>
      </w:r>
      <w:r>
        <w:t>. Even if we conceded that</w:t>
      </w:r>
      <w:r>
        <w:rPr>
          <w:sz w:val="12"/>
        </w:rPr>
        <w:t xml:space="preserve"> </w:t>
      </w:r>
      <w:r>
        <w:t>straight instruction necessarily gave that impression (and why should</w:t>
      </w:r>
      <w:r>
        <w:rPr>
          <w:sz w:val="12"/>
        </w:rPr>
        <w:t xml:space="preserve"> </w:t>
      </w:r>
      <w:r>
        <w:t>we?), we still would not have an argument against schooling as such.</w:t>
      </w:r>
      <w:r>
        <w:rPr>
          <w:sz w:val="12"/>
        </w:rPr>
        <w:t xml:space="preserve"> </w:t>
      </w:r>
      <w:r>
        <w:t>Nor is it at all clear what in principle is supposed to be wrong with</w:t>
      </w:r>
      <w:r>
        <w:rPr>
          <w:sz w:val="12"/>
        </w:rPr>
        <w:t xml:space="preserve"> </w:t>
      </w:r>
      <w:r>
        <w:t xml:space="preserve">a curriculum graded or </w:t>
      </w:r>
      <w:proofErr w:type="spellStart"/>
      <w:r>
        <w:t>organised</w:t>
      </w:r>
      <w:proofErr w:type="spellEnd"/>
      <w:r>
        <w:t xml:space="preserve"> in respect of logical sequence,</w:t>
      </w:r>
      <w:r>
        <w:rPr>
          <w:sz w:val="12"/>
        </w:rPr>
        <w:t xml:space="preserve"> </w:t>
      </w:r>
      <w:r>
        <w:t xml:space="preserve">suitability and difficulty. </w:t>
      </w:r>
      <w:r w:rsidRPr="00DA1480">
        <w:rPr>
          <w:rStyle w:val="StyleUnderline"/>
        </w:rPr>
        <w:t>There is after all some truth in the</w:t>
      </w:r>
      <w:r>
        <w:rPr>
          <w:rStyle w:val="StyleUnderline"/>
          <w:sz w:val="12"/>
        </w:rPr>
        <w:t xml:space="preserve"> </w:t>
      </w:r>
      <w:r w:rsidRPr="00DA1480">
        <w:rPr>
          <w:rStyle w:val="StyleUnderline"/>
        </w:rPr>
        <w:t>observation that one needs to be able to walk before one can run;</w:t>
      </w:r>
      <w:r>
        <w:rPr>
          <w:rStyle w:val="StyleUnderline"/>
          <w:sz w:val="12"/>
        </w:rPr>
        <w:t xml:space="preserve"> </w:t>
      </w:r>
      <w:r w:rsidRPr="00DA1480">
        <w:rPr>
          <w:rStyle w:val="StyleUnderline"/>
        </w:rPr>
        <w:t>and indeed, on a more serious level, some of the confused and irate</w:t>
      </w:r>
      <w:r>
        <w:rPr>
          <w:rStyle w:val="StyleUnderline"/>
          <w:sz w:val="12"/>
        </w:rPr>
        <w:t xml:space="preserve"> </w:t>
      </w:r>
      <w:r w:rsidRPr="00DA1480">
        <w:rPr>
          <w:rStyle w:val="StyleUnderline"/>
        </w:rPr>
        <w:t xml:space="preserve">argument of the </w:t>
      </w:r>
      <w:proofErr w:type="spellStart"/>
      <w:r w:rsidRPr="00DA1480">
        <w:rPr>
          <w:rStyle w:val="StyleUnderline"/>
        </w:rPr>
        <w:t>deschoolers</w:t>
      </w:r>
      <w:proofErr w:type="spellEnd"/>
      <w:r w:rsidRPr="00DA1480">
        <w:rPr>
          <w:rStyle w:val="StyleUnderline"/>
        </w:rPr>
        <w:t xml:space="preserve"> themselves is itself further evidence of</w:t>
      </w:r>
      <w:r>
        <w:rPr>
          <w:rStyle w:val="StyleUnderline"/>
          <w:sz w:val="12"/>
        </w:rPr>
        <w:t xml:space="preserve"> </w:t>
      </w:r>
      <w:r w:rsidRPr="00DA1480">
        <w:rPr>
          <w:rStyle w:val="StyleUnderline"/>
        </w:rPr>
        <w:t>the horrible consequences of the habit of refusing to take one step</w:t>
      </w:r>
      <w:r>
        <w:rPr>
          <w:rStyle w:val="StyleUnderline"/>
          <w:sz w:val="12"/>
        </w:rPr>
        <w:t xml:space="preserve"> </w:t>
      </w:r>
      <w:r w:rsidRPr="00DA1480">
        <w:rPr>
          <w:rStyle w:val="StyleUnderline"/>
        </w:rPr>
        <w:t>at a time.</w:t>
      </w:r>
      <w:r>
        <w:t xml:space="preserve"> School curricula may sometimes represent a quite nonsensical</w:t>
      </w:r>
      <w:r>
        <w:rPr>
          <w:sz w:val="12"/>
        </w:rPr>
        <w:t xml:space="preserve"> </w:t>
      </w:r>
      <w:r>
        <w:t xml:space="preserve">barrage of facts to be stored, </w:t>
      </w:r>
      <w:r w:rsidRPr="00DA1480">
        <w:rPr>
          <w:rStyle w:val="StyleUnderline"/>
        </w:rPr>
        <w:t>but no case has been made</w:t>
      </w:r>
      <w:r>
        <w:rPr>
          <w:rStyle w:val="StyleUnderline"/>
          <w:sz w:val="12"/>
        </w:rPr>
        <w:t xml:space="preserve"> </w:t>
      </w:r>
      <w:r w:rsidRPr="00DA1480">
        <w:rPr>
          <w:rStyle w:val="StyleUnderline"/>
        </w:rPr>
        <w:t>for doing away with all kinds of graded curriculum on principle,</w:t>
      </w:r>
      <w:r>
        <w:rPr>
          <w:rStyle w:val="StyleUnderline"/>
          <w:sz w:val="12"/>
        </w:rPr>
        <w:t xml:space="preserve"> </w:t>
      </w:r>
      <w:r w:rsidRPr="00DA1480">
        <w:rPr>
          <w:rStyle w:val="StyleUnderline"/>
        </w:rPr>
        <w:t>and no necessary link has been shown between this issue and</w:t>
      </w:r>
      <w:r>
        <w:rPr>
          <w:rStyle w:val="StyleUnderline"/>
          <w:sz w:val="12"/>
        </w:rPr>
        <w:t xml:space="preserve"> </w:t>
      </w:r>
      <w:r w:rsidRPr="00DA1480">
        <w:rPr>
          <w:rStyle w:val="StyleUnderline"/>
        </w:rPr>
        <w:t>schooling. Schools do not have to have a graded curriculum</w:t>
      </w:r>
      <w:proofErr w:type="gramStart"/>
      <w:r w:rsidRPr="00DA1480">
        <w:rPr>
          <w:rStyle w:val="StyleUnderline"/>
        </w:rPr>
        <w:t xml:space="preserve">; </w:t>
      </w:r>
      <w:r>
        <w:rPr>
          <w:rStyle w:val="StyleUnderline"/>
          <w:sz w:val="12"/>
        </w:rPr>
        <w:t xml:space="preserve"> </w:t>
      </w:r>
      <w:r w:rsidRPr="00DA1480">
        <w:rPr>
          <w:rStyle w:val="StyleUnderline"/>
        </w:rPr>
        <w:t>Reimer's</w:t>
      </w:r>
      <w:proofErr w:type="gramEnd"/>
      <w:r w:rsidRPr="00DA1480">
        <w:rPr>
          <w:rStyle w:val="StyleUnderline"/>
        </w:rPr>
        <w:t xml:space="preserve"> and </w:t>
      </w:r>
      <w:proofErr w:type="spellStart"/>
      <w:r w:rsidRPr="00DA1480">
        <w:rPr>
          <w:rStyle w:val="StyleUnderline"/>
        </w:rPr>
        <w:t>Illich's</w:t>
      </w:r>
      <w:proofErr w:type="spellEnd"/>
      <w:r w:rsidRPr="00DA1480">
        <w:rPr>
          <w:rStyle w:val="StyleUnderline"/>
        </w:rPr>
        <w:t xml:space="preserve"> image of a </w:t>
      </w:r>
      <w:proofErr w:type="spellStart"/>
      <w:r w:rsidRPr="00DA1480">
        <w:rPr>
          <w:rStyle w:val="StyleUnderline"/>
        </w:rPr>
        <w:t>deschooled</w:t>
      </w:r>
      <w:proofErr w:type="spellEnd"/>
      <w:r w:rsidRPr="00DA1480">
        <w:rPr>
          <w:rStyle w:val="StyleUnderline"/>
        </w:rPr>
        <w:t xml:space="preserve"> society does not preclude</w:t>
      </w:r>
      <w:r>
        <w:rPr>
          <w:rStyle w:val="StyleUnderline"/>
          <w:sz w:val="12"/>
        </w:rPr>
        <w:t xml:space="preserve"> </w:t>
      </w:r>
      <w:r w:rsidRPr="00DA1480">
        <w:rPr>
          <w:rStyle w:val="StyleUnderline"/>
        </w:rPr>
        <w:t>the possibility of graded curricula being on offer.</w:t>
      </w:r>
    </w:p>
    <w:p w:rsidR="00993D0D" w:rsidRDefault="00993D0D" w:rsidP="00993D0D">
      <w:pPr>
        <w:pStyle w:val="Heading2"/>
      </w:pPr>
      <w:r>
        <w:t>Alternative Debate</w:t>
      </w:r>
    </w:p>
    <w:p w:rsidR="00774643" w:rsidRDefault="00774643" w:rsidP="00774643">
      <w:pPr>
        <w:pStyle w:val="Heading3"/>
      </w:pPr>
      <w:r>
        <w:t>Non-Unique – Technology</w:t>
      </w:r>
    </w:p>
    <w:p w:rsidR="00774643" w:rsidRDefault="00774643" w:rsidP="00774643">
      <w:pPr>
        <w:pStyle w:val="Heading4"/>
      </w:pPr>
      <w:r>
        <w:t xml:space="preserve">Technological development makes </w:t>
      </w:r>
      <w:proofErr w:type="spellStart"/>
      <w:r>
        <w:t>deschooling</w:t>
      </w:r>
      <w:proofErr w:type="spellEnd"/>
      <w:r>
        <w:t xml:space="preserve"> inevitable.</w:t>
      </w:r>
    </w:p>
    <w:p w:rsidR="00774643" w:rsidRPr="00B47F01" w:rsidRDefault="00774643" w:rsidP="00774643">
      <w:r w:rsidRPr="00E902E5">
        <w:rPr>
          <w:rStyle w:val="Style13ptBold"/>
        </w:rPr>
        <w:t>Atal</w:t>
      </w:r>
      <w:r>
        <w:t xml:space="preserve">, </w:t>
      </w:r>
      <w:r w:rsidRPr="00B47F01">
        <w:t>Director-General of the Indian Institute of Education</w:t>
      </w:r>
      <w:r>
        <w:t xml:space="preserve"> </w:t>
      </w:r>
      <w:r w:rsidRPr="00B47F01">
        <w:t>20</w:t>
      </w:r>
      <w:r w:rsidRPr="00E902E5">
        <w:rPr>
          <w:rStyle w:val="Style13ptBold"/>
        </w:rPr>
        <w:t>01</w:t>
      </w:r>
      <w:r>
        <w:t xml:space="preserve"> </w:t>
      </w:r>
      <w:r w:rsidRPr="00B47F01">
        <w:t xml:space="preserve">[Yogesh. "Education in the Changing Context: New Social Functions." Prospects, vol. 31, no. 1, 2001, pp. 7-19, Research Library, http://proxy.foley.gonzaga.edu/login?url=https://search.proquest.com/docview/912117603?accountid=1557, </w:t>
      </w:r>
      <w:proofErr w:type="spellStart"/>
      <w:r w:rsidRPr="00B47F01">
        <w:t>doi:http</w:t>
      </w:r>
      <w:proofErr w:type="spellEnd"/>
      <w:r w:rsidRPr="00B47F01">
        <w:t>://dx.doi.org/10.1007/BF03220046. // GDI JM]</w:t>
      </w:r>
    </w:p>
    <w:p w:rsidR="00774643" w:rsidRPr="00E902E5" w:rsidRDefault="00774643" w:rsidP="00774643">
      <w:r w:rsidRPr="00B47F01">
        <w:rPr>
          <w:rStyle w:val="StyleUnderline"/>
        </w:rPr>
        <w:t>Unlike in the past, the functions of education may in the future be taken up by a wide variety of structures, thus making the education system open up, and allowing school surrogates and college equivalents to share the responsibility for educating the coming generations</w:t>
      </w:r>
      <w:r>
        <w:t xml:space="preserve">. </w:t>
      </w:r>
      <w:r w:rsidRPr="00B47F01">
        <w:rPr>
          <w:rStyle w:val="StyleUnderline"/>
        </w:rPr>
        <w:t>The future schools of the developing societies cannot be seen as a carbon copy of the present-day schools of developed societies. The time has come to halt the process of transplantation of institutional structures and teaching contents from one setting to another. This is not, however, to recommend insulation in order to prevent innovations that come from outside.</w:t>
      </w:r>
      <w:r>
        <w:t xml:space="preserve"> </w:t>
      </w:r>
      <w:r w:rsidRPr="00B47F01">
        <w:rPr>
          <w:rStyle w:val="StyleUnderline"/>
        </w:rPr>
        <w:t>The need is carefully to evaluate each innovation, irrespective of its source of origin, before its acceptance or rejection</w:t>
      </w:r>
      <w:r>
        <w:t xml:space="preserve">. </w:t>
      </w:r>
      <w:r w:rsidRPr="00B47F01">
        <w:rPr>
          <w:rStyle w:val="StyleUnderline"/>
        </w:rPr>
        <w:t xml:space="preserve">We must seriously re-read </w:t>
      </w:r>
      <w:proofErr w:type="spellStart"/>
      <w:r w:rsidRPr="00B47F01">
        <w:rPr>
          <w:rStyle w:val="StyleUnderline"/>
        </w:rPr>
        <w:t>Illich's</w:t>
      </w:r>
      <w:proofErr w:type="spellEnd"/>
      <w:r w:rsidRPr="00B47F01">
        <w:rPr>
          <w:rStyle w:val="StyleUnderline"/>
        </w:rPr>
        <w:t xml:space="preserve"> </w:t>
      </w:r>
      <w:proofErr w:type="spellStart"/>
      <w:r w:rsidRPr="00B47F01">
        <w:rPr>
          <w:rStyle w:val="StyleUnderline"/>
        </w:rPr>
        <w:t>Deschooling</w:t>
      </w:r>
      <w:proofErr w:type="spellEnd"/>
      <w:r w:rsidRPr="00B47F01">
        <w:rPr>
          <w:rStyle w:val="StyleUnderline"/>
        </w:rPr>
        <w:t xml:space="preserve"> society as we engage ourselves in retooling our societies.</w:t>
      </w:r>
      <w:r>
        <w:t xml:space="preserve"> </w:t>
      </w:r>
    </w:p>
    <w:p w:rsidR="00993D0D" w:rsidRDefault="00993D0D" w:rsidP="00993D0D">
      <w:pPr>
        <w:pStyle w:val="Heading3"/>
      </w:pPr>
      <w:r>
        <w:t>No Solvency</w:t>
      </w:r>
      <w:r w:rsidR="00774643">
        <w:t xml:space="preserve"> – Re-Articulation</w:t>
      </w:r>
    </w:p>
    <w:p w:rsidR="00993D0D" w:rsidRPr="00685A95" w:rsidRDefault="00993D0D" w:rsidP="00993D0D">
      <w:pPr>
        <w:pStyle w:val="Heading4"/>
      </w:pPr>
      <w:r w:rsidRPr="00685A95">
        <w:t xml:space="preserve">They can’t overcome the vested interests </w:t>
      </w:r>
      <w:r>
        <w:t>in the status quo</w:t>
      </w:r>
      <w:r w:rsidRPr="00685A95">
        <w:t xml:space="preserve"> they are held by people and professions which the alt does nothing about</w:t>
      </w:r>
      <w:r>
        <w:t>.  Given the technologized structure of contemporary societies, some professionalization is inevitable.</w:t>
      </w:r>
    </w:p>
    <w:p w:rsidR="00993D0D" w:rsidRDefault="00993D0D" w:rsidP="00993D0D">
      <w:r w:rsidRPr="00685A95">
        <w:rPr>
          <w:rStyle w:val="Style13ptBold"/>
        </w:rPr>
        <w:t>Barrow</w:t>
      </w:r>
      <w:r>
        <w:t xml:space="preserve">, </w:t>
      </w:r>
      <w:r w:rsidRPr="00533D93">
        <w:t xml:space="preserve">Professor, Philosophy of Education, Faculty of Education, Simon </w:t>
      </w:r>
      <w:r>
        <w:t xml:space="preserve">Fraser University, </w:t>
      </w:r>
      <w:r w:rsidRPr="00685A95">
        <w:rPr>
          <w:rStyle w:val="Style13ptBold"/>
        </w:rPr>
        <w:t>78</w:t>
      </w:r>
      <w:r>
        <w:t xml:space="preserve"> (Robin Barrow, 1978, “</w:t>
      </w:r>
      <w:r w:rsidRPr="00533D93">
        <w:t xml:space="preserve">RADICAL EDUCATION A Critique of </w:t>
      </w:r>
      <w:proofErr w:type="spellStart"/>
      <w:r w:rsidRPr="00533D93">
        <w:t>Freeschooling</w:t>
      </w:r>
      <w:proofErr w:type="spellEnd"/>
      <w:r w:rsidRPr="00533D93">
        <w:t xml:space="preserve"> and </w:t>
      </w:r>
      <w:proofErr w:type="spellStart"/>
      <w:r w:rsidRPr="00533D93">
        <w:t>Deschooling</w:t>
      </w:r>
      <w:proofErr w:type="spellEnd"/>
      <w:r>
        <w:t xml:space="preserve">”, </w:t>
      </w:r>
      <w:proofErr w:type="spellStart"/>
      <w:r>
        <w:t>Routlegde</w:t>
      </w:r>
      <w:proofErr w:type="spellEnd"/>
      <w:r>
        <w:t xml:space="preserve"> Library, pgs. 137-139, GDI-JB)</w:t>
      </w:r>
    </w:p>
    <w:p w:rsidR="00993D0D" w:rsidRDefault="00993D0D" w:rsidP="00993D0D">
      <w:pPr>
        <w:rPr>
          <w:rStyle w:val="StyleUnderline"/>
        </w:rPr>
      </w:pPr>
      <w:r>
        <w:t xml:space="preserve">Broadly speaking, </w:t>
      </w:r>
      <w:r w:rsidRPr="004D006F">
        <w:rPr>
          <w:rStyle w:val="StyleUnderline"/>
        </w:rPr>
        <w:t xml:space="preserve">the new way proposed by Reimer and </w:t>
      </w:r>
      <w:proofErr w:type="spellStart"/>
      <w:r w:rsidRPr="004D006F">
        <w:rPr>
          <w:rStyle w:val="StyleUnderline"/>
        </w:rPr>
        <w:t>Illich</w:t>
      </w:r>
      <w:proofErr w:type="spellEnd"/>
      <w:r>
        <w:rPr>
          <w:rStyle w:val="StyleUnderline"/>
          <w:sz w:val="12"/>
        </w:rPr>
        <w:t xml:space="preserve"> </w:t>
      </w:r>
      <w:r w:rsidRPr="004D006F">
        <w:rPr>
          <w:rStyle w:val="StyleUnderline"/>
        </w:rPr>
        <w:t>involves as many cheap and non-competitive individual alternatives</w:t>
      </w:r>
      <w:r>
        <w:rPr>
          <w:rStyle w:val="StyleUnderline"/>
          <w:sz w:val="12"/>
        </w:rPr>
        <w:t xml:space="preserve"> </w:t>
      </w:r>
      <w:r w:rsidRPr="004D006F">
        <w:rPr>
          <w:rStyle w:val="StyleUnderline"/>
        </w:rPr>
        <w:t>as possible, so that going to school is replaced by the opportunity to go</w:t>
      </w:r>
      <w:r>
        <w:rPr>
          <w:rStyle w:val="StyleUnderline"/>
          <w:sz w:val="12"/>
        </w:rPr>
        <w:t xml:space="preserve"> </w:t>
      </w:r>
      <w:r w:rsidRPr="004D006F">
        <w:rPr>
          <w:rStyle w:val="StyleUnderline"/>
        </w:rPr>
        <w:t>practically anywhere, from a seminar course in nuclear physics to the</w:t>
      </w:r>
      <w:r>
        <w:rPr>
          <w:rStyle w:val="StyleUnderline"/>
          <w:sz w:val="12"/>
        </w:rPr>
        <w:t xml:space="preserve"> </w:t>
      </w:r>
      <w:r w:rsidRPr="004D006F">
        <w:rPr>
          <w:rStyle w:val="StyleUnderline"/>
        </w:rPr>
        <w:t xml:space="preserve">local fish market. </w:t>
      </w:r>
      <w:r>
        <w:t xml:space="preserve">But </w:t>
      </w:r>
      <w:r w:rsidRPr="004D006F">
        <w:rPr>
          <w:rStyle w:val="StyleUnderline"/>
        </w:rPr>
        <w:t>there are also one or two other assumptions</w:t>
      </w:r>
      <w:r>
        <w:rPr>
          <w:rStyle w:val="StyleUnderline"/>
          <w:sz w:val="12"/>
        </w:rPr>
        <w:t xml:space="preserve"> </w:t>
      </w:r>
      <w:r w:rsidRPr="004D006F">
        <w:rPr>
          <w:rStyle w:val="StyleUnderline"/>
        </w:rPr>
        <w:t>integral to their positive plans which must be commented on.</w:t>
      </w:r>
      <w:r>
        <w:rPr>
          <w:rStyle w:val="StyleUnderline"/>
          <w:sz w:val="12"/>
        </w:rPr>
        <w:t xml:space="preserve"> </w:t>
      </w:r>
      <w:r>
        <w:t xml:space="preserve">First, </w:t>
      </w:r>
      <w:r w:rsidRPr="004D006F">
        <w:rPr>
          <w:rStyle w:val="StyleUnderline"/>
        </w:rPr>
        <w:t>since naturally enough the alternatives are expected to avoid</w:t>
      </w:r>
      <w:r>
        <w:rPr>
          <w:rStyle w:val="StyleUnderline"/>
          <w:sz w:val="12"/>
        </w:rPr>
        <w:t xml:space="preserve"> </w:t>
      </w:r>
      <w:r w:rsidRPr="004D006F">
        <w:rPr>
          <w:rStyle w:val="StyleUnderline"/>
        </w:rPr>
        <w:t>the pitfalls of schooling, they must not 'dominate'</w:t>
      </w:r>
      <w:r>
        <w:t>, which is Reimer's</w:t>
      </w:r>
      <w:r>
        <w:rPr>
          <w:sz w:val="12"/>
        </w:rPr>
        <w:t xml:space="preserve"> </w:t>
      </w:r>
      <w:r>
        <w:t>term to cover and encapsulate the sort of influences that were referred</w:t>
      </w:r>
      <w:r>
        <w:rPr>
          <w:sz w:val="12"/>
        </w:rPr>
        <w:t xml:space="preserve"> </w:t>
      </w:r>
      <w:r>
        <w:t xml:space="preserve">to in the previous section. </w:t>
      </w:r>
      <w:r w:rsidRPr="004D006F">
        <w:rPr>
          <w:rStyle w:val="StyleUnderline"/>
        </w:rPr>
        <w:t>In his view it is hardly an exaggeration to say</w:t>
      </w:r>
      <w:r>
        <w:rPr>
          <w:rStyle w:val="StyleUnderline"/>
          <w:sz w:val="12"/>
        </w:rPr>
        <w:t xml:space="preserve"> </w:t>
      </w:r>
      <w:r w:rsidRPr="004D006F">
        <w:rPr>
          <w:rStyle w:val="StyleUnderline"/>
        </w:rPr>
        <w:t>that the institution of school dominates children as Brazilian</w:t>
      </w:r>
      <w:r>
        <w:rPr>
          <w:rStyle w:val="StyleUnderline"/>
          <w:sz w:val="12"/>
        </w:rPr>
        <w:t xml:space="preserve"> </w:t>
      </w:r>
      <w:r w:rsidRPr="004D006F">
        <w:rPr>
          <w:rStyle w:val="StyleUnderline"/>
        </w:rPr>
        <w:t>landlords dominate Brazilian peasants</w:t>
      </w:r>
      <w:r>
        <w:t xml:space="preserve"> (DS p. 90): in just the same way</w:t>
      </w:r>
      <w:r>
        <w:rPr>
          <w:sz w:val="12"/>
        </w:rPr>
        <w:t xml:space="preserve"> </w:t>
      </w:r>
      <w:r>
        <w:t>the truth is withheld from our children in a thousand different respects</w:t>
      </w:r>
      <w:r>
        <w:rPr>
          <w:sz w:val="12"/>
        </w:rPr>
        <w:t xml:space="preserve"> </w:t>
      </w:r>
      <w:r>
        <w:t>by us and from us by vested interest groups</w:t>
      </w:r>
      <w:r w:rsidRPr="004D006F">
        <w:rPr>
          <w:rStyle w:val="StyleUnderline"/>
        </w:rPr>
        <w:t>. He seems to forget,</w:t>
      </w:r>
      <w:r>
        <w:rPr>
          <w:rStyle w:val="StyleUnderline"/>
          <w:sz w:val="12"/>
        </w:rPr>
        <w:t xml:space="preserve"> </w:t>
      </w:r>
      <w:r w:rsidRPr="004D006F">
        <w:rPr>
          <w:rStyle w:val="StyleUnderline"/>
        </w:rPr>
        <w:t>however, that we ourselves form vested interest groups</w:t>
      </w:r>
      <w:r>
        <w:t xml:space="preserve">. </w:t>
      </w:r>
      <w:r w:rsidRPr="004D006F">
        <w:rPr>
          <w:rStyle w:val="StyleUnderline"/>
        </w:rPr>
        <w:t>It is true that it</w:t>
      </w:r>
      <w:r>
        <w:rPr>
          <w:rStyle w:val="StyleUnderline"/>
          <w:sz w:val="12"/>
        </w:rPr>
        <w:t xml:space="preserve"> </w:t>
      </w:r>
      <w:r w:rsidRPr="004D006F">
        <w:rPr>
          <w:rStyle w:val="StyleUnderline"/>
        </w:rPr>
        <w:t>would not be in the interests of the mechanics' union that we should all</w:t>
      </w:r>
      <w:r>
        <w:rPr>
          <w:rStyle w:val="StyleUnderline"/>
          <w:sz w:val="12"/>
        </w:rPr>
        <w:t xml:space="preserve"> </w:t>
      </w:r>
      <w:r w:rsidRPr="004D006F">
        <w:rPr>
          <w:rStyle w:val="StyleUnderline"/>
        </w:rPr>
        <w:t>be able to service our own cars, and it might therefore be to their</w:t>
      </w:r>
      <w:r>
        <w:rPr>
          <w:rStyle w:val="StyleUnderline"/>
          <w:sz w:val="12"/>
        </w:rPr>
        <w:t xml:space="preserve"> </w:t>
      </w:r>
      <w:r w:rsidRPr="004D006F">
        <w:rPr>
          <w:rStyle w:val="StyleUnderline"/>
        </w:rPr>
        <w:t>advantage to peddle the myth that to handle cars you really need to be</w:t>
      </w:r>
      <w:r>
        <w:rPr>
          <w:rStyle w:val="StyleUnderline"/>
          <w:sz w:val="12"/>
        </w:rPr>
        <w:t xml:space="preserve"> </w:t>
      </w:r>
      <w:r w:rsidRPr="004D006F">
        <w:rPr>
          <w:rStyle w:val="StyleUnderline"/>
        </w:rPr>
        <w:t>a properly trained, qualified and certified mechanic</w:t>
      </w:r>
      <w:r>
        <w:t xml:space="preserve"> (i.e. a schooled</w:t>
      </w:r>
      <w:r>
        <w:rPr>
          <w:sz w:val="12"/>
        </w:rPr>
        <w:t xml:space="preserve"> </w:t>
      </w:r>
      <w:r>
        <w:t>mechanic</w:t>
      </w:r>
      <w:r w:rsidRPr="004D006F">
        <w:rPr>
          <w:rStyle w:val="StyleUnderline"/>
        </w:rPr>
        <w:t>). But then some of us are mechanics. Furthermore it is</w:t>
      </w:r>
      <w:r>
        <w:rPr>
          <w:rStyle w:val="StyleUnderline"/>
          <w:sz w:val="12"/>
        </w:rPr>
        <w:t xml:space="preserve"> </w:t>
      </w:r>
      <w:r w:rsidRPr="004D006F">
        <w:rPr>
          <w:rStyle w:val="StyleUnderline"/>
        </w:rPr>
        <w:t>arguable not only that we and the schools do not dominate to the same</w:t>
      </w:r>
      <w:r>
        <w:rPr>
          <w:rStyle w:val="StyleUnderline"/>
          <w:sz w:val="12"/>
        </w:rPr>
        <w:t xml:space="preserve"> </w:t>
      </w:r>
      <w:r w:rsidRPr="004D006F">
        <w:rPr>
          <w:rStyle w:val="StyleUnderline"/>
        </w:rPr>
        <w:t>extent and in the same way as any chosen political power group, but</w:t>
      </w:r>
      <w:r>
        <w:rPr>
          <w:rStyle w:val="StyleUnderline"/>
          <w:sz w:val="12"/>
        </w:rPr>
        <w:t xml:space="preserve"> </w:t>
      </w:r>
      <w:r w:rsidRPr="004D006F">
        <w:rPr>
          <w:rStyle w:val="StyleUnderline"/>
        </w:rPr>
        <w:t>also that the idea that we should not dominate at all is incredibly naive</w:t>
      </w:r>
      <w:r>
        <w:rPr>
          <w:rStyle w:val="StyleUnderline"/>
          <w:sz w:val="12"/>
        </w:rPr>
        <w:t xml:space="preserve"> </w:t>
      </w:r>
      <w:r w:rsidRPr="004D006F">
        <w:rPr>
          <w:rStyle w:val="StyleUnderline"/>
        </w:rPr>
        <w:t>in one sense and quite compatible with schooling in another</w:t>
      </w:r>
      <w:r>
        <w:t xml:space="preserve">. </w:t>
      </w:r>
      <w:r w:rsidRPr="00ED728F">
        <w:rPr>
          <w:rStyle w:val="StyleUnderline"/>
        </w:rPr>
        <w:t>It would</w:t>
      </w:r>
      <w:r>
        <w:rPr>
          <w:sz w:val="12"/>
          <w:u w:val="single"/>
        </w:rPr>
        <w:t xml:space="preserve"> </w:t>
      </w:r>
      <w:r w:rsidRPr="00ED728F">
        <w:rPr>
          <w:rStyle w:val="StyleUnderline"/>
        </w:rPr>
        <w:t>be impossible to achieve a complete absence of dominating influence,</w:t>
      </w:r>
      <w:r>
        <w:rPr>
          <w:sz w:val="12"/>
          <w:u w:val="single"/>
        </w:rPr>
        <w:t xml:space="preserve"> </w:t>
      </w:r>
      <w:r w:rsidRPr="00ED728F">
        <w:rPr>
          <w:rStyle w:val="StyleUnderline"/>
        </w:rPr>
        <w:t>while a concerted attempt to avoid surreptitious influence and to draw</w:t>
      </w:r>
      <w:r>
        <w:rPr>
          <w:sz w:val="12"/>
          <w:u w:val="single"/>
        </w:rPr>
        <w:t xml:space="preserve"> </w:t>
      </w:r>
      <w:r w:rsidRPr="00ED728F">
        <w:rPr>
          <w:rStyle w:val="StyleUnderline"/>
        </w:rPr>
        <w:t>attention to such influencing factors as there are is perfectly compatible</w:t>
      </w:r>
      <w:r>
        <w:rPr>
          <w:sz w:val="12"/>
          <w:u w:val="single"/>
        </w:rPr>
        <w:t xml:space="preserve"> </w:t>
      </w:r>
      <w:r w:rsidRPr="00ED728F">
        <w:rPr>
          <w:rStyle w:val="StyleUnderline"/>
        </w:rPr>
        <w:t>with schooling.</w:t>
      </w:r>
      <w:r>
        <w:rPr>
          <w:sz w:val="12"/>
          <w:u w:val="single"/>
        </w:rPr>
        <w:t xml:space="preserve"> </w:t>
      </w:r>
      <w:r w:rsidRPr="00ED728F">
        <w:rPr>
          <w:rStyle w:val="StyleUnderline"/>
        </w:rPr>
        <w:t>A second presumption is that learning should not be separated from</w:t>
      </w:r>
      <w:r>
        <w:rPr>
          <w:sz w:val="12"/>
          <w:u w:val="single"/>
        </w:rPr>
        <w:t xml:space="preserve"> </w:t>
      </w:r>
      <w:r w:rsidRPr="00ED728F">
        <w:rPr>
          <w:rStyle w:val="StyleUnderline"/>
        </w:rPr>
        <w:t xml:space="preserve">other activities and pursued as an activity in itself. </w:t>
      </w:r>
      <w:r w:rsidRPr="00193578">
        <w:t>Reime</w:t>
      </w:r>
      <w:r w:rsidRPr="00ED728F">
        <w:rPr>
          <w:rStyle w:val="StyleUnderline"/>
        </w:rPr>
        <w:t>r</w:t>
      </w:r>
      <w:r>
        <w:t xml:space="preserve"> sets the</w:t>
      </w:r>
      <w:r>
        <w:rPr>
          <w:sz w:val="12"/>
        </w:rPr>
        <w:t xml:space="preserve"> </w:t>
      </w:r>
      <w:r>
        <w:t>scene by saying that 'learning occurs only with great difficulty in the</w:t>
      </w:r>
      <w:r>
        <w:rPr>
          <w:sz w:val="12"/>
        </w:rPr>
        <w:t xml:space="preserve"> </w:t>
      </w:r>
      <w:r>
        <w:t>role of the classroom student', that it occurs 'naturally at work and at</w:t>
      </w:r>
      <w:r>
        <w:rPr>
          <w:sz w:val="12"/>
        </w:rPr>
        <w:t xml:space="preserve"> </w:t>
      </w:r>
      <w:r>
        <w:t>play, but must be artificially stimulated when separated from them',</w:t>
      </w:r>
      <w:r>
        <w:rPr>
          <w:sz w:val="12"/>
        </w:rPr>
        <w:t xml:space="preserve"> </w:t>
      </w:r>
      <w:r>
        <w:t>and that 'everything and every person in the world is a learning</w:t>
      </w:r>
      <w:r>
        <w:rPr>
          <w:sz w:val="12"/>
        </w:rPr>
        <w:t xml:space="preserve"> </w:t>
      </w:r>
      <w:r>
        <w:t>resource' (DS p. 105</w:t>
      </w:r>
      <w:r w:rsidRPr="00ED728F">
        <w:rPr>
          <w:rStyle w:val="StyleUnderline"/>
        </w:rPr>
        <w:t>). These are dangerous slogans. As we have seen,</w:t>
      </w:r>
      <w:r>
        <w:rPr>
          <w:sz w:val="12"/>
          <w:u w:val="single"/>
        </w:rPr>
        <w:t xml:space="preserve"> </w:t>
      </w:r>
      <w:r w:rsidRPr="00ED728F">
        <w:rPr>
          <w:rStyle w:val="StyleUnderline"/>
        </w:rPr>
        <w:t xml:space="preserve">they can be made true by definition, but very often at the price </w:t>
      </w:r>
      <w:proofErr w:type="gramStart"/>
      <w:r w:rsidRPr="00ED728F">
        <w:rPr>
          <w:rStyle w:val="StyleUnderline"/>
        </w:rPr>
        <w:t xml:space="preserve">of </w:t>
      </w:r>
      <w:r>
        <w:rPr>
          <w:sz w:val="12"/>
          <w:u w:val="single"/>
        </w:rPr>
        <w:t xml:space="preserve"> </w:t>
      </w:r>
      <w:r w:rsidRPr="00ED728F">
        <w:rPr>
          <w:rStyle w:val="StyleUnderline"/>
        </w:rPr>
        <w:t>triviality</w:t>
      </w:r>
      <w:proofErr w:type="gramEnd"/>
      <w:r>
        <w:t xml:space="preserve">. </w:t>
      </w:r>
      <w:r w:rsidRPr="00ED728F">
        <w:rPr>
          <w:rStyle w:val="StyleUnderline"/>
        </w:rPr>
        <w:t>In order to establish the conclusion that we ought to</w:t>
      </w:r>
      <w:r>
        <w:rPr>
          <w:sz w:val="12"/>
          <w:u w:val="single"/>
        </w:rPr>
        <w:t xml:space="preserve"> </w:t>
      </w:r>
      <w:proofErr w:type="spellStart"/>
      <w:r w:rsidRPr="00ED728F">
        <w:rPr>
          <w:rStyle w:val="StyleUnderline"/>
        </w:rPr>
        <w:t>deschool</w:t>
      </w:r>
      <w:proofErr w:type="spellEnd"/>
      <w:r w:rsidRPr="00ED728F">
        <w:rPr>
          <w:rStyle w:val="StyleUnderline"/>
        </w:rPr>
        <w:t xml:space="preserve"> they would have to be interpreted in such a way that what</w:t>
      </w:r>
      <w:r>
        <w:rPr>
          <w:sz w:val="12"/>
          <w:u w:val="single"/>
        </w:rPr>
        <w:t xml:space="preserve"> </w:t>
      </w:r>
      <w:r w:rsidRPr="00ED728F">
        <w:rPr>
          <w:rStyle w:val="StyleUnderline"/>
        </w:rPr>
        <w:t>they claim would in fact be false</w:t>
      </w:r>
      <w:r>
        <w:t xml:space="preserve">. For example, </w:t>
      </w:r>
      <w:r w:rsidRPr="00ED728F">
        <w:rPr>
          <w:rStyle w:val="StyleUnderline"/>
        </w:rPr>
        <w:t>if we take them as</w:t>
      </w:r>
      <w:r>
        <w:rPr>
          <w:sz w:val="12"/>
          <w:u w:val="single"/>
        </w:rPr>
        <w:t xml:space="preserve"> </w:t>
      </w:r>
      <w:r w:rsidRPr="00ED728F">
        <w:rPr>
          <w:rStyle w:val="StyleUnderline"/>
        </w:rPr>
        <w:t>tantamount to the assertion that there is no point in learning, say,</w:t>
      </w:r>
      <w:r>
        <w:rPr>
          <w:sz w:val="12"/>
          <w:u w:val="single"/>
        </w:rPr>
        <w:t xml:space="preserve"> </w:t>
      </w:r>
      <w:r w:rsidRPr="00ED728F">
        <w:rPr>
          <w:rStyle w:val="StyleUnderline"/>
        </w:rPr>
        <w:t>English literature and that one cannot do so in school anyway, that</w:t>
      </w:r>
      <w:r>
        <w:rPr>
          <w:sz w:val="12"/>
          <w:u w:val="single"/>
        </w:rPr>
        <w:t xml:space="preserve"> </w:t>
      </w:r>
      <w:r w:rsidRPr="00ED728F">
        <w:rPr>
          <w:rStyle w:val="StyleUnderline"/>
        </w:rPr>
        <w:t>would constitute an argument against schooling, but it would not be</w:t>
      </w:r>
      <w:r>
        <w:rPr>
          <w:sz w:val="12"/>
          <w:u w:val="single"/>
        </w:rPr>
        <w:t xml:space="preserve"> </w:t>
      </w:r>
      <w:r w:rsidRPr="00ED728F">
        <w:rPr>
          <w:rStyle w:val="StyleUnderline"/>
        </w:rPr>
        <w:t>true.</w:t>
      </w:r>
      <w:r>
        <w:t xml:space="preserve"> The truth of the matter is quite obviously that </w:t>
      </w:r>
      <w:r w:rsidRPr="00193578">
        <w:rPr>
          <w:rStyle w:val="StyleUnderline"/>
        </w:rPr>
        <w:t>one is certainly</w:t>
      </w:r>
      <w:r>
        <w:rPr>
          <w:rStyle w:val="StyleUnderline"/>
          <w:sz w:val="12"/>
        </w:rPr>
        <w:t xml:space="preserve"> </w:t>
      </w:r>
      <w:r w:rsidRPr="00193578">
        <w:rPr>
          <w:rStyle w:val="StyleUnderline"/>
        </w:rPr>
        <w:t>going to acquire some information, some skills and some reasoning</w:t>
      </w:r>
      <w:r>
        <w:rPr>
          <w:rStyle w:val="StyleUnderline"/>
          <w:sz w:val="12"/>
        </w:rPr>
        <w:t xml:space="preserve"> </w:t>
      </w:r>
      <w:r w:rsidRPr="00193578">
        <w:rPr>
          <w:rStyle w:val="StyleUnderline"/>
        </w:rPr>
        <w:t xml:space="preserve">facility anyway, without school, but that the extent and </w:t>
      </w:r>
      <w:proofErr w:type="spellStart"/>
      <w:r w:rsidRPr="00193578">
        <w:rPr>
          <w:rStyle w:val="StyleUnderline"/>
        </w:rPr>
        <w:t>calibre</w:t>
      </w:r>
      <w:proofErr w:type="spellEnd"/>
      <w:r w:rsidRPr="00193578">
        <w:rPr>
          <w:rStyle w:val="StyleUnderline"/>
        </w:rPr>
        <w:t xml:space="preserve"> of</w:t>
      </w:r>
      <w:r>
        <w:rPr>
          <w:rStyle w:val="StyleUnderline"/>
          <w:sz w:val="12"/>
        </w:rPr>
        <w:t xml:space="preserve"> </w:t>
      </w:r>
      <w:r w:rsidRPr="00193578">
        <w:rPr>
          <w:rStyle w:val="StyleUnderline"/>
        </w:rPr>
        <w:t>these will depend on one's surroundings, and that there is in practice</w:t>
      </w:r>
      <w:r>
        <w:rPr>
          <w:rStyle w:val="StyleUnderline"/>
          <w:sz w:val="12"/>
        </w:rPr>
        <w:t xml:space="preserve"> </w:t>
      </w:r>
      <w:r w:rsidRPr="00193578">
        <w:rPr>
          <w:rStyle w:val="StyleUnderline"/>
        </w:rPr>
        <w:t>a severe limit to what can be picked up in this way</w:t>
      </w:r>
      <w:r>
        <w:t>. The last two</w:t>
      </w:r>
      <w:r>
        <w:rPr>
          <w:sz w:val="12"/>
        </w:rPr>
        <w:t xml:space="preserve"> </w:t>
      </w:r>
      <w:r>
        <w:t>quotations seem particularly vacuous: what does Reimer understand</w:t>
      </w:r>
      <w:r>
        <w:rPr>
          <w:sz w:val="12"/>
        </w:rPr>
        <w:t xml:space="preserve"> </w:t>
      </w:r>
      <w:r>
        <w:t>by 'work and play'? To me the phrase suggests practically everything</w:t>
      </w:r>
      <w:r>
        <w:rPr>
          <w:sz w:val="12"/>
        </w:rPr>
        <w:t xml:space="preserve"> </w:t>
      </w:r>
      <w:r>
        <w:t>and, like Goodman, I would include academics or the trade of attending</w:t>
      </w:r>
      <w:r>
        <w:rPr>
          <w:sz w:val="12"/>
        </w:rPr>
        <w:t xml:space="preserve"> </w:t>
      </w:r>
      <w:r>
        <w:t>class as species of 'work and play'</w:t>
      </w:r>
      <w:r w:rsidRPr="00193578">
        <w:rPr>
          <w:rStyle w:val="StyleUnderline"/>
        </w:rPr>
        <w:t>. But if 'work and play' is</w:t>
      </w:r>
      <w:r>
        <w:rPr>
          <w:rStyle w:val="StyleUnderline"/>
          <w:sz w:val="12"/>
        </w:rPr>
        <w:t xml:space="preserve"> </w:t>
      </w:r>
      <w:r w:rsidRPr="00193578">
        <w:rPr>
          <w:rStyle w:val="StyleUnderline"/>
        </w:rPr>
        <w:t>defined in contrast to the classroom, then the claim would seem to beg</w:t>
      </w:r>
      <w:r>
        <w:rPr>
          <w:rStyle w:val="StyleUnderline"/>
          <w:sz w:val="12"/>
        </w:rPr>
        <w:t xml:space="preserve"> </w:t>
      </w:r>
      <w:r w:rsidRPr="00193578">
        <w:rPr>
          <w:rStyle w:val="StyleUnderline"/>
        </w:rPr>
        <w:t>the very question at issue: why, and in what sense, is it maintained that</w:t>
      </w:r>
      <w:r>
        <w:rPr>
          <w:rStyle w:val="StyleUnderline"/>
          <w:sz w:val="12"/>
        </w:rPr>
        <w:t xml:space="preserve"> </w:t>
      </w:r>
      <w:r w:rsidRPr="00193578">
        <w:rPr>
          <w:rStyle w:val="StyleUnderline"/>
        </w:rPr>
        <w:t>I naturally learn things as I sit in my office or talk in the pub?</w:t>
      </w:r>
      <w:r>
        <w:t xml:space="preserve"> And</w:t>
      </w:r>
      <w:r>
        <w:rPr>
          <w:sz w:val="12"/>
        </w:rPr>
        <w:t xml:space="preserve"> </w:t>
      </w:r>
      <w:r>
        <w:t>what things? And why is it denied that I can learn things naturally</w:t>
      </w:r>
      <w:r>
        <w:rPr>
          <w:sz w:val="12"/>
        </w:rPr>
        <w:t xml:space="preserve"> </w:t>
      </w:r>
      <w:r>
        <w:t>in the classroom? What is meant by 'artificially stimulated'? Would it</w:t>
      </w:r>
      <w:r>
        <w:rPr>
          <w:sz w:val="12"/>
        </w:rPr>
        <w:t xml:space="preserve"> </w:t>
      </w:r>
      <w:r>
        <w:t>matter if it were true that we need 'artificial stimulation' in the classroom?</w:t>
      </w:r>
      <w:r>
        <w:rPr>
          <w:sz w:val="12"/>
        </w:rPr>
        <w:t xml:space="preserve"> </w:t>
      </w:r>
      <w:r>
        <w:t xml:space="preserve">Is it something to be frightened of or embarrassed by? </w:t>
      </w:r>
      <w:r w:rsidRPr="00193578">
        <w:rPr>
          <w:rStyle w:val="StyleUnderline"/>
        </w:rPr>
        <w:t>That</w:t>
      </w:r>
      <w:r>
        <w:rPr>
          <w:rStyle w:val="StyleUnderline"/>
          <w:sz w:val="12"/>
        </w:rPr>
        <w:t xml:space="preserve"> </w:t>
      </w:r>
      <w:r w:rsidRPr="00193578">
        <w:rPr>
          <w:rStyle w:val="StyleUnderline"/>
        </w:rPr>
        <w:t>everything is a 'learning resource' is true only if it means that there is</w:t>
      </w:r>
      <w:r>
        <w:rPr>
          <w:rStyle w:val="StyleUnderline"/>
          <w:sz w:val="12"/>
        </w:rPr>
        <w:t xml:space="preserve"> </w:t>
      </w:r>
      <w:r w:rsidRPr="00193578">
        <w:rPr>
          <w:rStyle w:val="StyleUnderline"/>
        </w:rPr>
        <w:t>something that can be learned about everything, which is not very</w:t>
      </w:r>
      <w:r>
        <w:rPr>
          <w:rStyle w:val="StyleUnderline"/>
          <w:sz w:val="12"/>
        </w:rPr>
        <w:t xml:space="preserve"> </w:t>
      </w:r>
      <w:r w:rsidRPr="00193578">
        <w:rPr>
          <w:rStyle w:val="StyleUnderline"/>
        </w:rPr>
        <w:t>helpful.</w:t>
      </w:r>
      <w:r>
        <w:t xml:space="preserve"> The questions are: is it equally </w:t>
      </w:r>
      <w:proofErr w:type="spellStart"/>
      <w:r>
        <w:t>worth while</w:t>
      </w:r>
      <w:proofErr w:type="spellEnd"/>
      <w:r>
        <w:t xml:space="preserve"> learning about</w:t>
      </w:r>
      <w:r>
        <w:rPr>
          <w:sz w:val="12"/>
        </w:rPr>
        <w:t xml:space="preserve"> </w:t>
      </w:r>
      <w:r>
        <w:t>everything, and can one learn all that is to be learned just by coming</w:t>
      </w:r>
      <w:r>
        <w:rPr>
          <w:sz w:val="12"/>
        </w:rPr>
        <w:t xml:space="preserve"> </w:t>
      </w:r>
      <w:r>
        <w:t xml:space="preserve">face to face with things? </w:t>
      </w:r>
      <w:r w:rsidRPr="00193578">
        <w:rPr>
          <w:rStyle w:val="StyleUnderline"/>
        </w:rPr>
        <w:t>The emphasis on on-the-job learning serves</w:t>
      </w:r>
      <w:r>
        <w:rPr>
          <w:rStyle w:val="StyleUnderline"/>
          <w:sz w:val="12"/>
        </w:rPr>
        <w:t xml:space="preserve"> </w:t>
      </w:r>
      <w:r w:rsidRPr="00193578">
        <w:rPr>
          <w:rStyle w:val="StyleUnderline"/>
        </w:rPr>
        <w:t>as a way of deflecting the question of whether there are not some</w:t>
      </w:r>
      <w:r>
        <w:rPr>
          <w:rStyle w:val="StyleUnderline"/>
          <w:sz w:val="12"/>
        </w:rPr>
        <w:t xml:space="preserve"> </w:t>
      </w:r>
      <w:r w:rsidRPr="00193578">
        <w:rPr>
          <w:rStyle w:val="StyleUnderline"/>
        </w:rPr>
        <w:t>things that should be mastered which are abstract</w:t>
      </w:r>
      <w:r>
        <w:t>. (This is all the more</w:t>
      </w:r>
      <w:r>
        <w:rPr>
          <w:sz w:val="12"/>
        </w:rPr>
        <w:t xml:space="preserve"> </w:t>
      </w:r>
      <w:r>
        <w:t>odd with Reimer, who actually mentions some abstract subjects, such</w:t>
      </w:r>
      <w:r>
        <w:rPr>
          <w:sz w:val="12"/>
        </w:rPr>
        <w:t xml:space="preserve"> </w:t>
      </w:r>
      <w:r>
        <w:t>as politics and psychology, and insists that they are important.) And</w:t>
      </w:r>
      <w:r>
        <w:rPr>
          <w:sz w:val="12"/>
        </w:rPr>
        <w:t xml:space="preserve"> </w:t>
      </w:r>
      <w:r>
        <w:t xml:space="preserve">it is not too much to say that </w:t>
      </w:r>
      <w:r w:rsidRPr="00193578">
        <w:rPr>
          <w:rStyle w:val="StyleUnderline"/>
        </w:rPr>
        <w:t>until this issue is settled no case for</w:t>
      </w:r>
      <w:r>
        <w:rPr>
          <w:rStyle w:val="StyleUnderline"/>
          <w:sz w:val="12"/>
        </w:rPr>
        <w:t xml:space="preserve"> </w:t>
      </w:r>
      <w:proofErr w:type="spellStart"/>
      <w:r w:rsidRPr="00193578">
        <w:rPr>
          <w:rStyle w:val="StyleUnderline"/>
        </w:rPr>
        <w:t>deschooling</w:t>
      </w:r>
      <w:proofErr w:type="spellEnd"/>
      <w:r w:rsidRPr="00193578">
        <w:rPr>
          <w:rStyle w:val="StyleUnderline"/>
        </w:rPr>
        <w:t xml:space="preserve"> can be satisfactory</w:t>
      </w:r>
      <w:r>
        <w:t xml:space="preserve">. </w:t>
      </w:r>
      <w:r w:rsidRPr="00193578">
        <w:rPr>
          <w:rStyle w:val="StyleUnderline"/>
        </w:rPr>
        <w:t>Nobody has ever pretended that</w:t>
      </w:r>
      <w:r>
        <w:rPr>
          <w:rStyle w:val="StyleUnderline"/>
          <w:sz w:val="12"/>
        </w:rPr>
        <w:t xml:space="preserve"> </w:t>
      </w:r>
      <w:r w:rsidRPr="00193578">
        <w:rPr>
          <w:rStyle w:val="StyleUnderline"/>
        </w:rPr>
        <w:t>schools were the best or even a good way of teaching journalism or</w:t>
      </w:r>
      <w:r>
        <w:rPr>
          <w:rStyle w:val="StyleUnderline"/>
          <w:sz w:val="12"/>
        </w:rPr>
        <w:t xml:space="preserve"> </w:t>
      </w:r>
      <w:r w:rsidRPr="00193578">
        <w:rPr>
          <w:rStyle w:val="StyleUnderline"/>
        </w:rPr>
        <w:t>train-driving. What has been consistently maintained by educators in</w:t>
      </w:r>
      <w:r>
        <w:rPr>
          <w:rStyle w:val="StyleUnderline"/>
          <w:sz w:val="12"/>
        </w:rPr>
        <w:t xml:space="preserve"> </w:t>
      </w:r>
      <w:proofErr w:type="spellStart"/>
      <w:r w:rsidRPr="00193578">
        <w:rPr>
          <w:rStyle w:val="StyleUnderline"/>
        </w:rPr>
        <w:t>favour</w:t>
      </w:r>
      <w:proofErr w:type="spellEnd"/>
      <w:r w:rsidRPr="00193578">
        <w:rPr>
          <w:rStyle w:val="StyleUnderline"/>
        </w:rPr>
        <w:t xml:space="preserve"> of schooling is that there are some abstract bodies of knowledge</w:t>
      </w:r>
      <w:r>
        <w:rPr>
          <w:rStyle w:val="StyleUnderline"/>
          <w:sz w:val="12"/>
        </w:rPr>
        <w:t xml:space="preserve"> </w:t>
      </w:r>
      <w:r w:rsidRPr="00193578">
        <w:rPr>
          <w:rStyle w:val="StyleUnderline"/>
        </w:rPr>
        <w:t>that have a value and can be (most) effectively taught in schools.</w:t>
      </w:r>
    </w:p>
    <w:p w:rsidR="00774643" w:rsidRDefault="00774643" w:rsidP="00BA057C">
      <w:pPr>
        <w:pStyle w:val="Heading3"/>
      </w:pPr>
      <w:r>
        <w:t>Solvency Turn – Incrementalism Key</w:t>
      </w:r>
    </w:p>
    <w:p w:rsidR="00774643" w:rsidRDefault="00774643" w:rsidP="00774643">
      <w:pPr>
        <w:pStyle w:val="Heading4"/>
      </w:pPr>
      <w:r>
        <w:t>The only possible solution to schooling would result in public outrage and cause for these institutions to collapse. Only slow policy changes prevent fragmentation.</w:t>
      </w:r>
    </w:p>
    <w:p w:rsidR="00774643" w:rsidRPr="00B47F01" w:rsidRDefault="00774643" w:rsidP="00774643">
      <w:r w:rsidRPr="00254D61">
        <w:rPr>
          <w:rStyle w:val="Style13ptBold"/>
        </w:rPr>
        <w:t>McClelland</w:t>
      </w:r>
      <w:r>
        <w:t>, Associate Professor of Philosophy at Gonzaga University, 20</w:t>
      </w:r>
      <w:r w:rsidRPr="00254D61">
        <w:rPr>
          <w:rStyle w:val="Style13ptBold"/>
        </w:rPr>
        <w:t>10</w:t>
      </w:r>
      <w:r>
        <w:t xml:space="preserve"> </w:t>
      </w:r>
      <w:r w:rsidRPr="00B47F01">
        <w:t xml:space="preserve">[Richard T. "Moral Education: Too Little, Too Late?" Christian Scholar's Review, vol. 39, no. 4, 2010, pp. 439-456, Research Library, </w:t>
      </w:r>
      <w:hyperlink r:id="rId10" w:history="1">
        <w:r w:rsidRPr="00254D61">
          <w:rPr>
            <w:sz w:val="14"/>
          </w:rPr>
          <w:t>http://proxy.foley.gonzaga.edu/login?url=https://search.proquest.com/docview/612912783?accountid=1557</w:t>
        </w:r>
      </w:hyperlink>
      <w:r w:rsidRPr="00B47F01">
        <w:t>. // GDI JM]</w:t>
      </w:r>
    </w:p>
    <w:p w:rsidR="00774643" w:rsidRPr="00774643" w:rsidRDefault="00774643" w:rsidP="00774643">
      <w:pPr>
        <w:rPr>
          <w:b/>
          <w:u w:val="single"/>
        </w:rPr>
      </w:pPr>
      <w:r w:rsidRPr="009F05AA">
        <w:rPr>
          <w:sz w:val="16"/>
        </w:rPr>
        <w:t xml:space="preserve">Once he had worked out major features of his own theory of the moral development of children, </w:t>
      </w:r>
      <w:r w:rsidRPr="00B47F01">
        <w:rPr>
          <w:rStyle w:val="StyleUnderline"/>
        </w:rPr>
        <w:t>Lawrence Kohlberg headed up a movement to start what came to be known as the "just community school" in Cambridge, Massachusetts</w:t>
      </w:r>
      <w:r w:rsidRPr="009F05AA">
        <w:rPr>
          <w:sz w:val="16"/>
        </w:rPr>
        <w:t xml:space="preserve">.46 </w:t>
      </w:r>
      <w:r w:rsidRPr="00254D61">
        <w:rPr>
          <w:rStyle w:val="StyleUnderline"/>
        </w:rPr>
        <w:t>The school was marked by a serious commitment to democratic egalitarianism</w:t>
      </w:r>
      <w:r w:rsidRPr="009F05AA">
        <w:rPr>
          <w:sz w:val="16"/>
        </w:rPr>
        <w:t xml:space="preserve">. </w:t>
      </w:r>
      <w:r w:rsidRPr="00B47F01">
        <w:rPr>
          <w:rStyle w:val="StyleUnderline"/>
        </w:rPr>
        <w:t>Participatory democracy became the norm</w:t>
      </w:r>
      <w:r w:rsidRPr="009F05AA">
        <w:rPr>
          <w:sz w:val="16"/>
        </w:rPr>
        <w:t xml:space="preserve"> for both teachers and students, </w:t>
      </w:r>
      <w:r w:rsidRPr="00B47F01">
        <w:rPr>
          <w:rStyle w:val="StyleUnderline"/>
        </w:rPr>
        <w:t>with both having equal rights and equal input into the governance of the school</w:t>
      </w:r>
      <w:r w:rsidRPr="009F05AA">
        <w:rPr>
          <w:sz w:val="16"/>
        </w:rPr>
        <w:t xml:space="preserve">. An </w:t>
      </w:r>
      <w:r w:rsidRPr="00B47F01">
        <w:rPr>
          <w:rStyle w:val="StyleUnderline"/>
        </w:rPr>
        <w:t>emphasis was placed on conflict resolution</w:t>
      </w:r>
      <w:r w:rsidRPr="009F05AA">
        <w:rPr>
          <w:sz w:val="16"/>
        </w:rPr>
        <w:t xml:space="preserve"> </w:t>
      </w:r>
      <w:r w:rsidRPr="00254D61">
        <w:rPr>
          <w:rStyle w:val="StyleUnderline"/>
        </w:rPr>
        <w:t>through considerations of fairness and justice.</w:t>
      </w:r>
      <w:r w:rsidRPr="009F05AA">
        <w:rPr>
          <w:sz w:val="16"/>
        </w:rPr>
        <w:t xml:space="preserve"> </w:t>
      </w:r>
      <w:r w:rsidRPr="00B47F01">
        <w:rPr>
          <w:rStyle w:val="StyleUnderline"/>
        </w:rPr>
        <w:t>Moral discussion took pride of place in the curriculum</w:t>
      </w:r>
      <w:r w:rsidRPr="009F05AA">
        <w:rPr>
          <w:sz w:val="16"/>
        </w:rPr>
        <w:t xml:space="preserve">. In sum, </w:t>
      </w:r>
      <w:r w:rsidRPr="00B47F01">
        <w:rPr>
          <w:rStyle w:val="StyleUnderline"/>
        </w:rPr>
        <w:t xml:space="preserve">a serious and sustained effort was made to build into the implicit and explicit learning processes of the social environment of the school </w:t>
      </w:r>
      <w:r w:rsidRPr="009F05AA">
        <w:rPr>
          <w:sz w:val="16"/>
        </w:rPr>
        <w:t xml:space="preserve">the basic commitments that Kohlberg took to be characteristic of the highest level of moral development in his theory. </w:t>
      </w:r>
      <w:r w:rsidRPr="00B47F01">
        <w:rPr>
          <w:rStyle w:val="StyleUnderline"/>
        </w:rPr>
        <w:t>Unfortunately, there seems to be no hard data on whether Kohlberg's school was successful or not, and no evidence as to whether it was ever replicated elsewhere.</w:t>
      </w:r>
      <w:r w:rsidRPr="009F05AA">
        <w:rPr>
          <w:sz w:val="16"/>
        </w:rPr>
        <w:t xml:space="preserve"> Nevertheless, I take the experiment to be very suggestive.47 </w:t>
      </w:r>
      <w:r w:rsidRPr="00B47F01">
        <w:rPr>
          <w:rStyle w:val="StyleUnderline"/>
        </w:rPr>
        <w:t>Colleges and universities could work out a network of patterns of social interaction, methods of governance, participation in guiding one's own learning</w:t>
      </w:r>
      <w:r w:rsidRPr="009F05AA">
        <w:rPr>
          <w:sz w:val="16"/>
        </w:rPr>
        <w:t xml:space="preserve"> (on the part of both students and teachers), </w:t>
      </w:r>
      <w:r w:rsidRPr="00B47F01">
        <w:rPr>
          <w:rStyle w:val="StyleUnderline"/>
        </w:rPr>
        <w:t xml:space="preserve">and so on, with a view to becoming the alternative custom complex needed to make real change of character possible. However, the costs of such an enterprise could be very high. </w:t>
      </w:r>
      <w:r w:rsidRPr="009F05AA">
        <w:rPr>
          <w:sz w:val="16"/>
        </w:rPr>
        <w:t xml:space="preserve">First, and perhaps foremost, </w:t>
      </w:r>
      <w:r w:rsidRPr="00B47F01">
        <w:rPr>
          <w:rStyle w:val="StyleUnderline"/>
        </w:rPr>
        <w:t>such an institution of higher learning would have to already have a defensible and elaborate critical understanding of the dominant culture in which it exists.</w:t>
      </w:r>
      <w:r w:rsidRPr="009F05AA">
        <w:rPr>
          <w:sz w:val="16"/>
        </w:rPr>
        <w:t xml:space="preserve"> </w:t>
      </w:r>
      <w:r w:rsidRPr="00B47F01">
        <w:rPr>
          <w:rStyle w:val="StyleUnderline"/>
        </w:rPr>
        <w:t>It would have to be able to establish a critical distance between itself and its own methods, structures, mores, values, and purposes, and those of the dominant culture from which its students are drawn. The risk here is that the culture would respond by withdrawing its support for the institution.</w:t>
      </w:r>
      <w:r w:rsidRPr="009F05AA">
        <w:rPr>
          <w:sz w:val="16"/>
        </w:rPr>
        <w:t xml:space="preserve"> </w:t>
      </w:r>
      <w:r w:rsidRPr="00B47F01">
        <w:rPr>
          <w:rStyle w:val="StyleUnderline"/>
        </w:rPr>
        <w:t>This could extend readily to donors withdrawing their financial support from the institution. Regulatory agencies and accrediting bodies also have to be satisfied if degree-granting powers are to be retained and exercised lawfully. Negotiating a modus vivendi with the dominant culture and its own bureaucratic and other institutional norms would be essential but deeply problematic.</w:t>
      </w:r>
      <w:r w:rsidRPr="009F05AA">
        <w:rPr>
          <w:sz w:val="16"/>
        </w:rPr>
        <w:t xml:space="preserve"> Such an institution would also risk sustained opprobrium in the social networks and media of the dominant surrounding culture. It might well be that such an undertaking could only be practical for the exceptionally well-endowed institution that could afford to be relatively detached and even aloof from its cultural moorings. </w:t>
      </w:r>
      <w:r w:rsidRPr="00B47F01">
        <w:rPr>
          <w:rStyle w:val="StyleUnderline"/>
        </w:rPr>
        <w:t xml:space="preserve">An alternative strategy would be to try to become relatively independent of that culture by practicing self-sufficiency. Perhaps all the work done on campus could be done by the students and the faculty working together. Perhaps the college could produce most of its own food. Perhaps it could become energy efficient and go off the grid by suitable adaptation of existing technologies.48 </w:t>
      </w:r>
      <w:proofErr w:type="gramStart"/>
      <w:r w:rsidRPr="00B47F01">
        <w:rPr>
          <w:rStyle w:val="StyleUnderline"/>
        </w:rPr>
        <w:t>It</w:t>
      </w:r>
      <w:proofErr w:type="gramEnd"/>
      <w:r w:rsidRPr="00B47F01">
        <w:rPr>
          <w:rStyle w:val="StyleUnderline"/>
        </w:rPr>
        <w:t xml:space="preserve"> is difficult to tell whether these costs and risks could be navigated successfully. The chance of failure would seem to be very high.</w:t>
      </w:r>
    </w:p>
    <w:p w:rsidR="00774643" w:rsidRDefault="00774643" w:rsidP="00BA057C">
      <w:pPr>
        <w:pStyle w:val="Heading3"/>
      </w:pPr>
      <w:proofErr w:type="spellStart"/>
      <w:r>
        <w:t>Deschooling</w:t>
      </w:r>
      <w:proofErr w:type="spellEnd"/>
      <w:r>
        <w:t xml:space="preserve"> Wrong – </w:t>
      </w:r>
      <w:proofErr w:type="spellStart"/>
      <w:r>
        <w:t>Illich</w:t>
      </w:r>
      <w:proofErr w:type="spellEnd"/>
      <w:r>
        <w:t xml:space="preserve"> Says So</w:t>
      </w:r>
    </w:p>
    <w:p w:rsidR="00DE45BA" w:rsidRPr="00AD19CE" w:rsidRDefault="00DE45BA" w:rsidP="00DE45BA">
      <w:pPr>
        <w:pStyle w:val="Heading4"/>
      </w:pPr>
      <w:proofErr w:type="spellStart"/>
      <w:r>
        <w:t>Deschooling</w:t>
      </w:r>
      <w:proofErr w:type="spellEnd"/>
      <w:r>
        <w:t xml:space="preserve"> assumes that education is a human need, but </w:t>
      </w:r>
      <w:proofErr w:type="spellStart"/>
      <w:r>
        <w:t>Illich’s</w:t>
      </w:r>
      <w:proofErr w:type="spellEnd"/>
      <w:r>
        <w:t xml:space="preserve"> vision of humanity eventually rejects this notion.  He ultimately concludes in favor </w:t>
      </w:r>
      <w:r>
        <w:t xml:space="preserve">of divine providence, which means that their links to the </w:t>
      </w:r>
      <w:proofErr w:type="spellStart"/>
      <w:r>
        <w:t>aff</w:t>
      </w:r>
      <w:proofErr w:type="spellEnd"/>
      <w:r>
        <w:t xml:space="preserve"> don’t matter as long as we have the right mindset about human action and human relations.</w:t>
      </w:r>
    </w:p>
    <w:p w:rsidR="00DE45BA" w:rsidRPr="00B47F01" w:rsidRDefault="00DE45BA" w:rsidP="00DE45BA">
      <w:proofErr w:type="spellStart"/>
      <w:r w:rsidRPr="00DD04F9">
        <w:rPr>
          <w:rStyle w:val="Style13ptBold"/>
        </w:rPr>
        <w:t>Jofré</w:t>
      </w:r>
      <w:proofErr w:type="spellEnd"/>
      <w:r>
        <w:rPr>
          <w:rStyle w:val="Style13ptBold"/>
        </w:rPr>
        <w:t xml:space="preserve"> </w:t>
      </w:r>
      <w:r w:rsidRPr="00B47F01">
        <w:t xml:space="preserve">Teacher at Queens </w:t>
      </w:r>
      <w:proofErr w:type="gramStart"/>
      <w:r w:rsidRPr="00B47F01">
        <w:t>university</w:t>
      </w:r>
      <w:proofErr w:type="gramEnd"/>
      <w:r>
        <w:t xml:space="preserve"> </w:t>
      </w:r>
      <w:r w:rsidRPr="00DD04F9">
        <w:rPr>
          <w:rStyle w:val="Style13ptBold"/>
        </w:rPr>
        <w:t>and</w:t>
      </w:r>
      <w:r>
        <w:t xml:space="preserve"> </w:t>
      </w:r>
      <w:proofErr w:type="spellStart"/>
      <w:r w:rsidRPr="00DD04F9">
        <w:rPr>
          <w:rStyle w:val="Style13ptBold"/>
        </w:rPr>
        <w:t>Zaldívar</w:t>
      </w:r>
      <w:proofErr w:type="spellEnd"/>
      <w:r>
        <w:rPr>
          <w:rStyle w:val="Style13ptBold"/>
        </w:rPr>
        <w:t xml:space="preserve"> </w:t>
      </w:r>
      <w:r w:rsidRPr="00B47F01">
        <w:t xml:space="preserve">Professor of psychology and Education at the University of </w:t>
      </w:r>
      <w:proofErr w:type="spellStart"/>
      <w:r w:rsidRPr="00B47F01">
        <w:t>Deusto</w:t>
      </w:r>
      <w:proofErr w:type="spellEnd"/>
      <w:r w:rsidRPr="00B47F01">
        <w:t>, Spain</w:t>
      </w:r>
      <w:r>
        <w:t>.</w:t>
      </w:r>
      <w:r w:rsidRPr="00DD04F9">
        <w:t xml:space="preserve"> </w:t>
      </w:r>
      <w:r>
        <w:t>20</w:t>
      </w:r>
      <w:r w:rsidRPr="00DD04F9">
        <w:rPr>
          <w:rStyle w:val="Style13ptBold"/>
        </w:rPr>
        <w:t>12</w:t>
      </w:r>
      <w:r>
        <w:t xml:space="preserve"> </w:t>
      </w:r>
      <w:r w:rsidRPr="00B47F01">
        <w:t xml:space="preserve">[26 Sept, Rosa Bruno‐, Jon </w:t>
      </w:r>
      <w:proofErr w:type="spellStart"/>
      <w:r w:rsidRPr="00B47F01">
        <w:t>Igelmo</w:t>
      </w:r>
      <w:proofErr w:type="spellEnd"/>
      <w:r w:rsidRPr="00B47F01">
        <w:t xml:space="preserve"> "Ivan </w:t>
      </w:r>
      <w:proofErr w:type="spellStart"/>
      <w:r w:rsidRPr="00B47F01">
        <w:t>Illich's</w:t>
      </w:r>
      <w:proofErr w:type="spellEnd"/>
      <w:r w:rsidRPr="00B47F01">
        <w:t xml:space="preserve"> Late Critique of </w:t>
      </w:r>
      <w:proofErr w:type="spellStart"/>
      <w:r w:rsidRPr="00B47F01">
        <w:t>Deschooling</w:t>
      </w:r>
      <w:proofErr w:type="spellEnd"/>
      <w:r w:rsidRPr="00B47F01">
        <w:t xml:space="preserve"> Society: “I Was Largely Barking Up the Wrong Tree”." Educational Theory. Wiley Periodicals, Inc. Web. 14 July 2017. // GDI </w:t>
      </w:r>
      <w:proofErr w:type="gramStart"/>
      <w:r w:rsidRPr="00B47F01">
        <w:t>JM ]</w:t>
      </w:r>
      <w:proofErr w:type="gramEnd"/>
    </w:p>
    <w:p w:rsidR="00DE45BA" w:rsidRPr="00B47F01" w:rsidRDefault="00DE45BA" w:rsidP="00DE45BA">
      <w:pPr>
        <w:rPr>
          <w:rStyle w:val="StyleUnderline"/>
        </w:rPr>
      </w:pPr>
      <w:r w:rsidRPr="00B47F01">
        <w:rPr>
          <w:rStyle w:val="StyleUnderline"/>
        </w:rPr>
        <w:t>In the third [and final] moment of his intellectual journey</w:t>
      </w:r>
      <w:r w:rsidRPr="00816E80">
        <w:rPr>
          <w:sz w:val="12"/>
        </w:rPr>
        <w:t xml:space="preserve">, </w:t>
      </w:r>
      <w:r w:rsidRPr="00AD19CE">
        <w:rPr>
          <w:rStyle w:val="StyleUnderline"/>
        </w:rPr>
        <w:t>during the 1980s and 1990s</w:t>
      </w:r>
      <w:r w:rsidRPr="00816E80">
        <w:rPr>
          <w:sz w:val="12"/>
        </w:rPr>
        <w:t xml:space="preserve">, </w:t>
      </w:r>
      <w:proofErr w:type="spellStart"/>
      <w:r w:rsidRPr="00B47F01">
        <w:rPr>
          <w:rStyle w:val="StyleUnderline"/>
        </w:rPr>
        <w:t>Illich</w:t>
      </w:r>
      <w:proofErr w:type="spellEnd"/>
      <w:r w:rsidRPr="00B47F01">
        <w:rPr>
          <w:rStyle w:val="StyleUnderline"/>
        </w:rPr>
        <w:t xml:space="preserve"> questioned the discourse behind the notion of educational needs, learning needs, and preparation for life</w:t>
      </w:r>
      <w:r w:rsidRPr="00816E80">
        <w:rPr>
          <w:sz w:val="12"/>
        </w:rPr>
        <w:t xml:space="preserve"> (</w:t>
      </w:r>
      <w:r w:rsidRPr="00AD19CE">
        <w:rPr>
          <w:rStyle w:val="StyleUnderline"/>
        </w:rPr>
        <w:t>that is, lifelong learning</w:t>
      </w:r>
      <w:r w:rsidRPr="00816E80">
        <w:rPr>
          <w:sz w:val="12"/>
        </w:rPr>
        <w:t xml:space="preserve">). This </w:t>
      </w:r>
      <w:r w:rsidRPr="00B47F01">
        <w:rPr>
          <w:rStyle w:val="StyleUnderline"/>
        </w:rPr>
        <w:t>third moment, neglected by historians</w:t>
      </w:r>
      <w:r w:rsidRPr="00816E80">
        <w:rPr>
          <w:sz w:val="12"/>
        </w:rPr>
        <w:t xml:space="preserve">, </w:t>
      </w:r>
      <w:r w:rsidRPr="00AD19CE">
        <w:rPr>
          <w:rStyle w:val="StyleUnderline"/>
        </w:rPr>
        <w:t>is of interest</w:t>
      </w:r>
      <w:r w:rsidRPr="00816E80">
        <w:rPr>
          <w:sz w:val="12"/>
        </w:rPr>
        <w:t xml:space="preserve"> here. In fact, </w:t>
      </w:r>
      <w:proofErr w:type="spellStart"/>
      <w:r w:rsidRPr="00B47F01">
        <w:rPr>
          <w:rStyle w:val="StyleUnderline"/>
        </w:rPr>
        <w:t>Illich</w:t>
      </w:r>
      <w:proofErr w:type="spellEnd"/>
      <w:r w:rsidRPr="00B47F01">
        <w:rPr>
          <w:rStyle w:val="StyleUnderline"/>
        </w:rPr>
        <w:t xml:space="preserve"> realized</w:t>
      </w:r>
      <w:r w:rsidRPr="00816E80">
        <w:rPr>
          <w:sz w:val="12"/>
        </w:rPr>
        <w:t xml:space="preserve"> then that </w:t>
      </w:r>
      <w:r w:rsidRPr="00AD19CE">
        <w:rPr>
          <w:rStyle w:val="StyleUnderline"/>
        </w:rPr>
        <w:t>when he wrote</w:t>
      </w:r>
      <w:r w:rsidRPr="00816E80">
        <w:rPr>
          <w:sz w:val="12"/>
        </w:rPr>
        <w:t xml:space="preserve"> </w:t>
      </w:r>
      <w:proofErr w:type="spellStart"/>
      <w:r w:rsidRPr="00AD19CE">
        <w:rPr>
          <w:rStyle w:val="StyleUnderline"/>
        </w:rPr>
        <w:t>Deschooling</w:t>
      </w:r>
      <w:proofErr w:type="spellEnd"/>
      <w:r w:rsidRPr="00AD19CE">
        <w:rPr>
          <w:rStyle w:val="StyleUnderline"/>
        </w:rPr>
        <w:t xml:space="preserve"> Society</w:t>
      </w:r>
      <w:r w:rsidRPr="00816E80">
        <w:rPr>
          <w:sz w:val="12"/>
        </w:rPr>
        <w:t xml:space="preserve">, the </w:t>
      </w:r>
      <w:r w:rsidRPr="00B47F01">
        <w:rPr>
          <w:rStyle w:val="StyleUnderline"/>
        </w:rPr>
        <w:t>social effects rather than the historical substance of education were at the core of his interest</w:t>
      </w:r>
      <w:r w:rsidRPr="00816E80">
        <w:rPr>
          <w:sz w:val="12"/>
        </w:rPr>
        <w:t xml:space="preserve">. </w:t>
      </w:r>
      <w:proofErr w:type="spellStart"/>
      <w:r w:rsidRPr="00AD19CE">
        <w:rPr>
          <w:rStyle w:val="StyleUnderline"/>
        </w:rPr>
        <w:t>Illich</w:t>
      </w:r>
      <w:proofErr w:type="spellEnd"/>
      <w:r w:rsidRPr="00AD19CE">
        <w:rPr>
          <w:rStyle w:val="StyleUnderline"/>
        </w:rPr>
        <w:t xml:space="preserve"> reflected that</w:t>
      </w:r>
      <w:r w:rsidRPr="00816E80">
        <w:rPr>
          <w:sz w:val="12"/>
        </w:rPr>
        <w:t xml:space="preserve">, </w:t>
      </w:r>
      <w:r w:rsidRPr="00AD19CE">
        <w:rPr>
          <w:rStyle w:val="StyleUnderline"/>
        </w:rPr>
        <w:t>in the past</w:t>
      </w:r>
      <w:r w:rsidRPr="00816E80">
        <w:rPr>
          <w:sz w:val="12"/>
        </w:rPr>
        <w:t xml:space="preserve">, </w:t>
      </w:r>
      <w:r w:rsidRPr="00B47F01">
        <w:rPr>
          <w:rStyle w:val="StyleUnderline"/>
        </w:rPr>
        <w:t>he had called into question schooling as a desirable means but not as a desirable end</w:t>
      </w:r>
      <w:r w:rsidRPr="00816E80">
        <w:rPr>
          <w:sz w:val="12"/>
        </w:rPr>
        <w:t xml:space="preserve">. </w:t>
      </w:r>
      <w:r w:rsidRPr="00AD19CE">
        <w:rPr>
          <w:rStyle w:val="StyleUnderline"/>
        </w:rPr>
        <w:t>As he wrote in 1995</w:t>
      </w:r>
      <w:r w:rsidRPr="00816E80">
        <w:rPr>
          <w:sz w:val="12"/>
        </w:rPr>
        <w:t>, ‘‘</w:t>
      </w:r>
      <w:r w:rsidRPr="00B47F01">
        <w:rPr>
          <w:rStyle w:val="StyleUnderline"/>
        </w:rPr>
        <w:t>I still accepted that, fundamentally, educational needs of some kind were an historical given of human nature. I no longer accept this today</w:t>
      </w:r>
      <w:r w:rsidRPr="00816E80">
        <w:rPr>
          <w:sz w:val="12"/>
        </w:rPr>
        <w:t xml:space="preserve">.’’50 In addition, during this third moment, </w:t>
      </w:r>
      <w:proofErr w:type="spellStart"/>
      <w:r w:rsidRPr="00B47F01">
        <w:rPr>
          <w:rStyle w:val="StyleUnderline"/>
        </w:rPr>
        <w:t>Illich</w:t>
      </w:r>
      <w:proofErr w:type="spellEnd"/>
      <w:r w:rsidRPr="00B47F01">
        <w:rPr>
          <w:rStyle w:val="StyleUnderline"/>
        </w:rPr>
        <w:t xml:space="preserve"> critiqued educational institutions without a particular aim beyond critique</w:t>
      </w:r>
      <w:r w:rsidRPr="00816E80">
        <w:rPr>
          <w:sz w:val="12"/>
        </w:rPr>
        <w:t xml:space="preserve">, </w:t>
      </w:r>
      <w:r w:rsidRPr="00B47F01">
        <w:rPr>
          <w:rStyle w:val="StyleUnderline"/>
        </w:rPr>
        <w:t xml:space="preserve">providing no alternative and even rejecting the alternatives that he had proposed in </w:t>
      </w:r>
      <w:proofErr w:type="spellStart"/>
      <w:r w:rsidRPr="00B47F01">
        <w:rPr>
          <w:rStyle w:val="StyleUnderline"/>
        </w:rPr>
        <w:t>Deschooling</w:t>
      </w:r>
      <w:proofErr w:type="spellEnd"/>
      <w:r w:rsidRPr="00B47F01">
        <w:rPr>
          <w:rStyle w:val="StyleUnderline"/>
        </w:rPr>
        <w:t xml:space="preserve"> Society</w:t>
      </w:r>
      <w:r w:rsidRPr="00816E80">
        <w:rPr>
          <w:sz w:val="12"/>
        </w:rPr>
        <w:t xml:space="preserve">. </w:t>
      </w:r>
      <w:r w:rsidRPr="00B47F01">
        <w:rPr>
          <w:rStyle w:val="StyleUnderline"/>
        </w:rPr>
        <w:t>It is a creative critique without an ulterior response and with an ahistorical touch</w:t>
      </w:r>
      <w:r w:rsidRPr="00816E80">
        <w:rPr>
          <w:sz w:val="12"/>
        </w:rPr>
        <w:t xml:space="preserve">, </w:t>
      </w:r>
      <w:r w:rsidRPr="00AD19CE">
        <w:rPr>
          <w:rStyle w:val="StyleUnderline"/>
        </w:rPr>
        <w:t>which makes his later readings difficult to analyze</w:t>
      </w:r>
      <w:r w:rsidRPr="00816E80">
        <w:rPr>
          <w:sz w:val="12"/>
        </w:rPr>
        <w:t xml:space="preserve">, </w:t>
      </w:r>
      <w:r w:rsidRPr="00AD19CE">
        <w:rPr>
          <w:rStyle w:val="StyleUnderline"/>
        </w:rPr>
        <w:t>particularly in relation to schooling</w:t>
      </w:r>
      <w:r w:rsidRPr="00816E80">
        <w:rPr>
          <w:sz w:val="12"/>
        </w:rPr>
        <w:t xml:space="preserve">. It is difficult to use </w:t>
      </w:r>
      <w:proofErr w:type="spellStart"/>
      <w:r w:rsidRPr="00B47F01">
        <w:rPr>
          <w:rStyle w:val="StyleUnderline"/>
        </w:rPr>
        <w:t>Illich’s</w:t>
      </w:r>
      <w:proofErr w:type="spellEnd"/>
      <w:r w:rsidRPr="00B47F01">
        <w:rPr>
          <w:rStyle w:val="StyleUnderline"/>
        </w:rPr>
        <w:t xml:space="preserve"> critique as a transforming tool</w:t>
      </w:r>
      <w:r w:rsidRPr="00816E80">
        <w:rPr>
          <w:sz w:val="12"/>
        </w:rPr>
        <w:t xml:space="preserve">. Furthermore, </w:t>
      </w:r>
      <w:r w:rsidRPr="00B47F01">
        <w:rPr>
          <w:rStyle w:val="StyleUnderline"/>
        </w:rPr>
        <w:t>his understanding should be read again in the context of his understanding of learning as a search for freedom in God and his reading of the parable of the Good Samaritan</w:t>
      </w:r>
      <w:r w:rsidRPr="00816E80">
        <w:rPr>
          <w:sz w:val="12"/>
        </w:rPr>
        <w:t xml:space="preserve">, which we will analyze later. </w:t>
      </w:r>
      <w:r w:rsidRPr="00B47F01">
        <w:rPr>
          <w:rStyle w:val="StyleUnderline"/>
        </w:rPr>
        <w:t>As he shifted focus</w:t>
      </w:r>
      <w:r w:rsidRPr="00816E80">
        <w:rPr>
          <w:sz w:val="12"/>
        </w:rPr>
        <w:t xml:space="preserve"> </w:t>
      </w:r>
      <w:r w:rsidRPr="00492FBD">
        <w:rPr>
          <w:rStyle w:val="StyleUnderline"/>
        </w:rPr>
        <w:t>from schooling to education</w:t>
      </w:r>
      <w:r w:rsidRPr="00816E80">
        <w:rPr>
          <w:sz w:val="12"/>
        </w:rPr>
        <w:t xml:space="preserve">, </w:t>
      </w:r>
      <w:r w:rsidRPr="00B47F01">
        <w:rPr>
          <w:rStyle w:val="StyleUnderline"/>
        </w:rPr>
        <w:t>from</w:t>
      </w:r>
      <w:r w:rsidRPr="00816E80">
        <w:rPr>
          <w:sz w:val="12"/>
        </w:rPr>
        <w:t xml:space="preserve"> the </w:t>
      </w:r>
      <w:r w:rsidRPr="00B47F01">
        <w:rPr>
          <w:rStyle w:val="StyleUnderline"/>
        </w:rPr>
        <w:t>process to</w:t>
      </w:r>
      <w:r w:rsidRPr="00816E80">
        <w:rPr>
          <w:sz w:val="12"/>
        </w:rPr>
        <w:t xml:space="preserve"> its </w:t>
      </w:r>
      <w:r w:rsidRPr="00B47F01">
        <w:rPr>
          <w:rStyle w:val="StyleUnderline"/>
        </w:rPr>
        <w:t>orientation</w:t>
      </w:r>
      <w:r w:rsidRPr="00816E80">
        <w:rPr>
          <w:sz w:val="12"/>
        </w:rPr>
        <w:t xml:space="preserve">, </w:t>
      </w:r>
      <w:proofErr w:type="spellStart"/>
      <w:r w:rsidRPr="00492FBD">
        <w:rPr>
          <w:rStyle w:val="StyleUnderline"/>
        </w:rPr>
        <w:t>Illich</w:t>
      </w:r>
      <w:proofErr w:type="spellEnd"/>
      <w:r w:rsidRPr="00492FBD">
        <w:rPr>
          <w:rStyle w:val="StyleUnderline"/>
        </w:rPr>
        <w:t xml:space="preserve"> reflected in the 1980s</w:t>
      </w:r>
      <w:r w:rsidRPr="00816E80">
        <w:rPr>
          <w:sz w:val="12"/>
        </w:rPr>
        <w:t>, ‘‘</w:t>
      </w:r>
      <w:r w:rsidRPr="00B47F01">
        <w:rPr>
          <w:rStyle w:val="StyleUnderline"/>
        </w:rPr>
        <w:t>I came to understand education as ‘acquired knowledge’</w:t>
      </w:r>
      <w:r w:rsidRPr="00816E80">
        <w:rPr>
          <w:sz w:val="12"/>
        </w:rPr>
        <w:t xml:space="preserve"> </w:t>
      </w:r>
      <w:r w:rsidRPr="00492FBD">
        <w:rPr>
          <w:rStyle w:val="StyleUnderline"/>
        </w:rPr>
        <w:t>under conditions that postulate scarcity of the means to acquire it’’</w:t>
      </w:r>
      <w:r w:rsidRPr="00816E80">
        <w:rPr>
          <w:sz w:val="12"/>
        </w:rPr>
        <w:t xml:space="preserve"> (RLL, 12). In fact, </w:t>
      </w:r>
      <w:r w:rsidRPr="00492FBD">
        <w:rPr>
          <w:rStyle w:val="StyleUnderline"/>
        </w:rPr>
        <w:t xml:space="preserve">his understanding that humans naturally belonged to the species homo </w:t>
      </w:r>
      <w:proofErr w:type="spellStart"/>
      <w:r w:rsidRPr="00492FBD">
        <w:rPr>
          <w:rStyle w:val="StyleUnderline"/>
        </w:rPr>
        <w:t>educandus</w:t>
      </w:r>
      <w:proofErr w:type="spellEnd"/>
      <w:r w:rsidRPr="00492FBD">
        <w:rPr>
          <w:rStyle w:val="StyleUnderline"/>
        </w:rPr>
        <w:t xml:space="preserve"> weakened when he studied economic conceptions</w:t>
      </w:r>
      <w:r w:rsidRPr="00816E80">
        <w:rPr>
          <w:sz w:val="12"/>
        </w:rPr>
        <w:t xml:space="preserve"> and, in particular, when he read Karl Polanyi. From this perspective, the need for education as planned learning, which </w:t>
      </w:r>
      <w:proofErr w:type="spellStart"/>
      <w:r w:rsidRPr="00B47F01">
        <w:rPr>
          <w:rStyle w:val="StyleUnderline"/>
        </w:rPr>
        <w:t>Illich</w:t>
      </w:r>
      <w:proofErr w:type="spellEnd"/>
      <w:r w:rsidRPr="00B47F01">
        <w:rPr>
          <w:rStyle w:val="StyleUnderline"/>
        </w:rPr>
        <w:t xml:space="preserve"> seemed to equate with instruction and transmission of knowledge</w:t>
      </w:r>
      <w:r w:rsidRPr="00816E80">
        <w:rPr>
          <w:sz w:val="12"/>
        </w:rPr>
        <w:t>, was the result of ideas and arrangements that make the means for insertion in the school web scarce. The ‘‘</w:t>
      </w:r>
      <w:r w:rsidRPr="00B47F01">
        <w:rPr>
          <w:rStyle w:val="StyleUnderline"/>
        </w:rPr>
        <w:t>educational rituals’’ reinforced faith in the value of knowledge acquired under conditions of scarcity</w:t>
      </w:r>
      <w:r w:rsidRPr="00816E80">
        <w:rPr>
          <w:sz w:val="12"/>
        </w:rPr>
        <w:t xml:space="preserve">. </w:t>
      </w:r>
      <w:proofErr w:type="spellStart"/>
      <w:r w:rsidRPr="00B47F01">
        <w:rPr>
          <w:rStyle w:val="StyleUnderline"/>
        </w:rPr>
        <w:t>Illich</w:t>
      </w:r>
      <w:proofErr w:type="spellEnd"/>
      <w:r w:rsidRPr="00B47F01">
        <w:rPr>
          <w:rStyle w:val="StyleUnderline"/>
        </w:rPr>
        <w:t xml:space="preserve"> further questioned the construction of ideals that could be educational aims and the pursuit of the ideal of the educated person. The parable of the Good Samaritan is central to </w:t>
      </w:r>
      <w:proofErr w:type="spellStart"/>
      <w:r w:rsidRPr="00B47F01">
        <w:rPr>
          <w:rStyle w:val="StyleUnderline"/>
        </w:rPr>
        <w:t>Illich’s</w:t>
      </w:r>
      <w:proofErr w:type="spellEnd"/>
      <w:r w:rsidRPr="00B47F01">
        <w:rPr>
          <w:rStyle w:val="StyleUnderline"/>
        </w:rPr>
        <w:t xml:space="preserve"> thinking. In the parable, </w:t>
      </w:r>
      <w:proofErr w:type="spellStart"/>
      <w:r w:rsidRPr="00B47F01">
        <w:rPr>
          <w:rStyle w:val="StyleUnderline"/>
        </w:rPr>
        <w:t>Illich</w:t>
      </w:r>
      <w:proofErr w:type="spellEnd"/>
      <w:r w:rsidRPr="00B47F01">
        <w:rPr>
          <w:rStyle w:val="StyleUnderline"/>
        </w:rPr>
        <w:t xml:space="preserve"> found an example to illustrate how human relations have changed since God’s message was revealed</w:t>
      </w:r>
      <w:r w:rsidRPr="00816E80">
        <w:rPr>
          <w:sz w:val="12"/>
        </w:rPr>
        <w:t xml:space="preserve">. His </w:t>
      </w:r>
      <w:r w:rsidRPr="00B47F01">
        <w:rPr>
          <w:rStyle w:val="StyleUnderline"/>
        </w:rPr>
        <w:t>central point is that while Jesus tried to respond to the question</w:t>
      </w:r>
      <w:r w:rsidRPr="00816E80">
        <w:rPr>
          <w:sz w:val="12"/>
        </w:rPr>
        <w:t xml:space="preserve">, </w:t>
      </w:r>
      <w:proofErr w:type="gramStart"/>
      <w:r w:rsidRPr="00816E80">
        <w:rPr>
          <w:sz w:val="12"/>
        </w:rPr>
        <w:t>‘‘</w:t>
      </w:r>
      <w:r w:rsidRPr="00B47F01">
        <w:rPr>
          <w:rStyle w:val="StyleUnderline"/>
        </w:rPr>
        <w:t>Who</w:t>
      </w:r>
      <w:proofErr w:type="gramEnd"/>
      <w:r w:rsidRPr="00B47F01">
        <w:rPr>
          <w:rStyle w:val="StyleUnderline"/>
        </w:rPr>
        <w:t xml:space="preserve"> is my neighbor</w:t>
      </w:r>
      <w:r w:rsidRPr="00816E80">
        <w:rPr>
          <w:sz w:val="12"/>
        </w:rPr>
        <w:t xml:space="preserve">?’’ </w:t>
      </w:r>
      <w:r w:rsidRPr="00B47F01">
        <w:rPr>
          <w:rStyle w:val="StyleUnderline"/>
        </w:rPr>
        <w:t>modern thought interpreted the parable as how one should behave toward one’s neighbor</w:t>
      </w:r>
      <w:r w:rsidRPr="00816E80">
        <w:rPr>
          <w:sz w:val="12"/>
        </w:rPr>
        <w:t xml:space="preserve"> (RNF, 50). </w:t>
      </w:r>
      <w:r w:rsidRPr="00B47F01">
        <w:rPr>
          <w:rStyle w:val="StyleUnderline"/>
        </w:rPr>
        <w:t>We can transfer this to education in the sense that it implies a duty and breaks with God’s message that gives us the freedom to choose the fellow humans with whom we wish to associate beyond artificial constraints, such as the creation of a particular community — in other words, my neighbor is who I choose, not who I must choose.</w:t>
      </w:r>
      <w:r w:rsidRPr="00816E80">
        <w:rPr>
          <w:sz w:val="12"/>
        </w:rPr>
        <w:t xml:space="preserve"> </w:t>
      </w:r>
      <w:r w:rsidRPr="00B47F01">
        <w:rPr>
          <w:rStyle w:val="StyleUnderline"/>
        </w:rPr>
        <w:t xml:space="preserve">In </w:t>
      </w:r>
      <w:proofErr w:type="spellStart"/>
      <w:r w:rsidRPr="00B47F01">
        <w:rPr>
          <w:rStyle w:val="StyleUnderline"/>
        </w:rPr>
        <w:t>Illich’s</w:t>
      </w:r>
      <w:proofErr w:type="spellEnd"/>
      <w:r w:rsidRPr="00B47F01">
        <w:rPr>
          <w:rStyle w:val="StyleUnderline"/>
        </w:rPr>
        <w:t xml:space="preserve"> interpretation, there is no way of categorizing who my neighbor ought to be. He believed that such an interpretation is the opposite of what Jesus wanted to point out. He had not been asked how one should behave toward one’s neighbor but rather, who is my neighbor? Perhaps the only way we could recapture it today could be to imagine the Samaritan as a Palestinian ministering to a wounded Jew. He is someone who not only goes outside his ethnic preference for taking care of his own kind but who commits a kind of treason by caring for his enemy. In so doing he exercises a freedom of choice whose radical novelty has often been overlooked.</w:t>
      </w:r>
      <w:r w:rsidRPr="00816E80">
        <w:rPr>
          <w:sz w:val="12"/>
        </w:rPr>
        <w:t xml:space="preserve"> </w:t>
      </w:r>
      <w:r w:rsidRPr="00B47F01">
        <w:rPr>
          <w:rStyle w:val="StyleUnderline"/>
        </w:rPr>
        <w:t>This story represents the possibility of breaking with the ethical boundaries and exercising freedom of choice</w:t>
      </w:r>
      <w:r w:rsidRPr="00816E80">
        <w:rPr>
          <w:sz w:val="12"/>
        </w:rPr>
        <w:t xml:space="preserve">, </w:t>
      </w:r>
      <w:r w:rsidRPr="00B47F01">
        <w:rPr>
          <w:rStyle w:val="StyleUnderline"/>
        </w:rPr>
        <w:t>having God as referent.</w:t>
      </w:r>
      <w:r w:rsidRPr="00816E80">
        <w:rPr>
          <w:sz w:val="12"/>
        </w:rPr>
        <w:t xml:space="preserve"> </w:t>
      </w:r>
      <w:r w:rsidRPr="002E7796">
        <w:rPr>
          <w:rStyle w:val="StyleUnderline"/>
        </w:rPr>
        <w:t>Within the context of the history of proportionality</w:t>
      </w:r>
      <w:r w:rsidRPr="00816E80">
        <w:rPr>
          <w:sz w:val="12"/>
        </w:rPr>
        <w:t xml:space="preserve">, the </w:t>
      </w:r>
      <w:r w:rsidRPr="00B47F01">
        <w:rPr>
          <w:rStyle w:val="StyleUnderline"/>
        </w:rPr>
        <w:t>parable elevates this notion to a level that had not been perceived before</w:t>
      </w:r>
      <w:r w:rsidRPr="00816E80">
        <w:rPr>
          <w:sz w:val="12"/>
        </w:rPr>
        <w:t xml:space="preserve">. </w:t>
      </w:r>
      <w:proofErr w:type="spellStart"/>
      <w:r w:rsidRPr="002E7796">
        <w:rPr>
          <w:rStyle w:val="StyleUnderline"/>
        </w:rPr>
        <w:t>Illich</w:t>
      </w:r>
      <w:proofErr w:type="spellEnd"/>
      <w:r w:rsidRPr="002E7796">
        <w:rPr>
          <w:rStyle w:val="StyleUnderline"/>
        </w:rPr>
        <w:t xml:space="preserve"> said that</w:t>
      </w:r>
      <w:r w:rsidRPr="00816E80">
        <w:rPr>
          <w:sz w:val="12"/>
        </w:rPr>
        <w:t xml:space="preserve"> ‘‘</w:t>
      </w:r>
      <w:r w:rsidRPr="00B47F01">
        <w:rPr>
          <w:rStyle w:val="StyleUnderline"/>
        </w:rPr>
        <w:t xml:space="preserve">nothing can exist without being </w:t>
      </w:r>
      <w:proofErr w:type="spellStart"/>
      <w:r w:rsidRPr="00B47F01">
        <w:rPr>
          <w:rStyle w:val="StyleUnderline"/>
        </w:rPr>
        <w:t>dysymmetrically</w:t>
      </w:r>
      <w:proofErr w:type="spellEnd"/>
      <w:r w:rsidRPr="00B47F01">
        <w:rPr>
          <w:rStyle w:val="StyleUnderline"/>
        </w:rPr>
        <w:t xml:space="preserve"> proportional to something else and that this </w:t>
      </w:r>
      <w:proofErr w:type="spellStart"/>
      <w:r w:rsidRPr="00B47F01">
        <w:rPr>
          <w:rStyle w:val="StyleUnderline"/>
        </w:rPr>
        <w:t>dysymmetric</w:t>
      </w:r>
      <w:proofErr w:type="spellEnd"/>
      <w:r w:rsidRPr="00B47F01">
        <w:rPr>
          <w:rStyle w:val="StyleUnderline"/>
        </w:rPr>
        <w:t xml:space="preserve"> proportionality is the reason for the existence of both’’</w:t>
      </w:r>
      <w:r w:rsidRPr="00816E80">
        <w:rPr>
          <w:sz w:val="12"/>
        </w:rPr>
        <w:t xml:space="preserve"> (RNF, 197). He went on to say, </w:t>
      </w:r>
      <w:r w:rsidRPr="00B47F01">
        <w:rPr>
          <w:rStyle w:val="StyleUnderline"/>
        </w:rPr>
        <w:t xml:space="preserve">‘‘‘I’ precisely because of you, by allowing me to love you, give me the possibility to be co-relative to you, to be </w:t>
      </w:r>
      <w:proofErr w:type="spellStart"/>
      <w:r w:rsidRPr="00B47F01">
        <w:rPr>
          <w:rStyle w:val="StyleUnderline"/>
        </w:rPr>
        <w:t>dysymmetrically</w:t>
      </w:r>
      <w:proofErr w:type="spellEnd"/>
      <w:r w:rsidRPr="00B47F01">
        <w:rPr>
          <w:rStyle w:val="StyleUnderline"/>
        </w:rPr>
        <w:t xml:space="preserve"> proportionate to you. I see, therefore, in love, hope, and charity the crowning of the proportional nature of creation in the full, old sense of that term’’</w:t>
      </w:r>
    </w:p>
    <w:p w:rsidR="00774643" w:rsidRDefault="00774643" w:rsidP="00774643">
      <w:pPr>
        <w:pStyle w:val="Heading4"/>
      </w:pPr>
      <w:proofErr w:type="spellStart"/>
      <w:r>
        <w:t>Illich</w:t>
      </w:r>
      <w:proofErr w:type="spellEnd"/>
      <w:r>
        <w:t xml:space="preserve"> admits that </w:t>
      </w:r>
      <w:proofErr w:type="spellStart"/>
      <w:r>
        <w:t>Deschooling</w:t>
      </w:r>
      <w:proofErr w:type="spellEnd"/>
      <w:r>
        <w:t xml:space="preserve"> is a bad idea based on historical analysis, not on the real world.</w:t>
      </w:r>
    </w:p>
    <w:p w:rsidR="00774643" w:rsidRPr="00B47F01" w:rsidRDefault="00774643" w:rsidP="00774643">
      <w:proofErr w:type="spellStart"/>
      <w:r w:rsidRPr="00DD04F9">
        <w:rPr>
          <w:rStyle w:val="Style13ptBold"/>
        </w:rPr>
        <w:t>Jofré</w:t>
      </w:r>
      <w:proofErr w:type="spellEnd"/>
      <w:r>
        <w:rPr>
          <w:rStyle w:val="Style13ptBold"/>
        </w:rPr>
        <w:t xml:space="preserve"> </w:t>
      </w:r>
      <w:r w:rsidRPr="00B47F01">
        <w:t xml:space="preserve">Teacher at Queens </w:t>
      </w:r>
      <w:proofErr w:type="gramStart"/>
      <w:r w:rsidRPr="00B47F01">
        <w:t>university</w:t>
      </w:r>
      <w:proofErr w:type="gramEnd"/>
      <w:r>
        <w:t xml:space="preserve"> </w:t>
      </w:r>
      <w:r w:rsidRPr="00DD04F9">
        <w:rPr>
          <w:rStyle w:val="Style13ptBold"/>
        </w:rPr>
        <w:t>and</w:t>
      </w:r>
      <w:r>
        <w:t xml:space="preserve"> </w:t>
      </w:r>
      <w:proofErr w:type="spellStart"/>
      <w:r w:rsidRPr="00DD04F9">
        <w:rPr>
          <w:rStyle w:val="Style13ptBold"/>
        </w:rPr>
        <w:t>Zaldívar</w:t>
      </w:r>
      <w:proofErr w:type="spellEnd"/>
      <w:r>
        <w:rPr>
          <w:rStyle w:val="Style13ptBold"/>
        </w:rPr>
        <w:t xml:space="preserve"> </w:t>
      </w:r>
      <w:r w:rsidRPr="00B47F01">
        <w:t xml:space="preserve">Professor of psychology and Education at the University of </w:t>
      </w:r>
      <w:proofErr w:type="spellStart"/>
      <w:r w:rsidRPr="00B47F01">
        <w:t>Deusto</w:t>
      </w:r>
      <w:proofErr w:type="spellEnd"/>
      <w:r w:rsidRPr="00B47F01">
        <w:t>, Spain</w:t>
      </w:r>
      <w:r>
        <w:t>.</w:t>
      </w:r>
      <w:r w:rsidRPr="00DD04F9">
        <w:t xml:space="preserve"> </w:t>
      </w:r>
      <w:r>
        <w:t>20</w:t>
      </w:r>
      <w:r w:rsidRPr="00DD04F9">
        <w:rPr>
          <w:rStyle w:val="Style13ptBold"/>
        </w:rPr>
        <w:t>12</w:t>
      </w:r>
      <w:r>
        <w:t xml:space="preserve"> </w:t>
      </w:r>
      <w:r w:rsidRPr="00B47F01">
        <w:t xml:space="preserve">[26 Sept, Rosa Bruno‐, Jon </w:t>
      </w:r>
      <w:proofErr w:type="spellStart"/>
      <w:r w:rsidRPr="00B47F01">
        <w:t>Igelmo</w:t>
      </w:r>
      <w:proofErr w:type="spellEnd"/>
      <w:r w:rsidRPr="00B47F01">
        <w:t xml:space="preserve"> "Ivan </w:t>
      </w:r>
      <w:proofErr w:type="spellStart"/>
      <w:r w:rsidRPr="00B47F01">
        <w:t>Illich's</w:t>
      </w:r>
      <w:proofErr w:type="spellEnd"/>
      <w:r w:rsidRPr="00B47F01">
        <w:t xml:space="preserve"> Late Critique of </w:t>
      </w:r>
      <w:proofErr w:type="spellStart"/>
      <w:r w:rsidRPr="00B47F01">
        <w:t>Deschooling</w:t>
      </w:r>
      <w:proofErr w:type="spellEnd"/>
      <w:r w:rsidRPr="00B47F01">
        <w:t xml:space="preserve"> Society: “I Was Largely Barking Up the Wrong Tree”." Educational Theory. Wiley Periodicals, Inc. Web. 14 July 2017. // GDI </w:t>
      </w:r>
      <w:proofErr w:type="gramStart"/>
      <w:r w:rsidRPr="00B47F01">
        <w:t>JM ]</w:t>
      </w:r>
      <w:proofErr w:type="gramEnd"/>
    </w:p>
    <w:p w:rsidR="00774643" w:rsidRDefault="00774643" w:rsidP="00774643">
      <w:pPr>
        <w:rPr>
          <w:sz w:val="16"/>
        </w:rPr>
      </w:pPr>
      <w:r w:rsidRPr="00767ADA">
        <w:rPr>
          <w:sz w:val="16"/>
        </w:rPr>
        <w:t xml:space="preserve">However, </w:t>
      </w:r>
      <w:r w:rsidRPr="00B47F01">
        <w:rPr>
          <w:rStyle w:val="StyleUnderline"/>
        </w:rPr>
        <w:t xml:space="preserve">the scholarship on </w:t>
      </w:r>
      <w:proofErr w:type="spellStart"/>
      <w:r w:rsidRPr="00B47F01">
        <w:rPr>
          <w:rStyle w:val="StyleUnderline"/>
        </w:rPr>
        <w:t>Illich</w:t>
      </w:r>
      <w:proofErr w:type="spellEnd"/>
      <w:r w:rsidRPr="00B47F01">
        <w:rPr>
          <w:rStyle w:val="StyleUnderline"/>
        </w:rPr>
        <w:t xml:space="preserve"> and education</w:t>
      </w:r>
      <w:r w:rsidRPr="00767ADA">
        <w:rPr>
          <w:sz w:val="16"/>
        </w:rPr>
        <w:t xml:space="preserve">, while </w:t>
      </w:r>
      <w:r w:rsidRPr="00B47F01">
        <w:rPr>
          <w:rStyle w:val="StyleUnderline"/>
        </w:rPr>
        <w:t>concentrating on</w:t>
      </w:r>
      <w:r w:rsidRPr="00767ADA">
        <w:rPr>
          <w:sz w:val="16"/>
        </w:rPr>
        <w:t xml:space="preserve"> his </w:t>
      </w:r>
      <w:r w:rsidRPr="00B47F01">
        <w:rPr>
          <w:rStyle w:val="StyleUnderline"/>
        </w:rPr>
        <w:t>earlier</w:t>
      </w:r>
      <w:r w:rsidRPr="00767ADA">
        <w:rPr>
          <w:sz w:val="16"/>
        </w:rPr>
        <w:t xml:space="preserve"> and polemical </w:t>
      </w:r>
      <w:r w:rsidRPr="00B47F01">
        <w:rPr>
          <w:rStyle w:val="StyleUnderline"/>
        </w:rPr>
        <w:t>books</w:t>
      </w:r>
      <w:r w:rsidRPr="00767ADA">
        <w:rPr>
          <w:sz w:val="16"/>
        </w:rPr>
        <w:t xml:space="preserve"> </w:t>
      </w:r>
      <w:r w:rsidRPr="00DD04F9">
        <w:rPr>
          <w:rStyle w:val="StyleUnderline"/>
        </w:rPr>
        <w:t xml:space="preserve">such as </w:t>
      </w:r>
      <w:proofErr w:type="spellStart"/>
      <w:r w:rsidRPr="00DD04F9">
        <w:rPr>
          <w:rStyle w:val="StyleUnderline"/>
        </w:rPr>
        <w:t>Deschooling</w:t>
      </w:r>
      <w:proofErr w:type="spellEnd"/>
      <w:r w:rsidRPr="00DD04F9">
        <w:rPr>
          <w:rStyle w:val="StyleUnderline"/>
        </w:rPr>
        <w:t xml:space="preserve"> Society</w:t>
      </w:r>
      <w:r w:rsidRPr="00767ADA">
        <w:rPr>
          <w:sz w:val="16"/>
        </w:rPr>
        <w:t>, published in 1971</w:t>
      </w:r>
      <w:proofErr w:type="gramStart"/>
      <w:r w:rsidRPr="00767ADA">
        <w:rPr>
          <w:sz w:val="16"/>
        </w:rPr>
        <w:t>,4</w:t>
      </w:r>
      <w:proofErr w:type="gramEnd"/>
      <w:r w:rsidRPr="00767ADA">
        <w:rPr>
          <w:sz w:val="16"/>
        </w:rPr>
        <w:t xml:space="preserve"> </w:t>
      </w:r>
      <w:r w:rsidRPr="00B47F01">
        <w:rPr>
          <w:rStyle w:val="StyleUnderline"/>
        </w:rPr>
        <w:t>has neglected</w:t>
      </w:r>
      <w:r w:rsidRPr="00767ADA">
        <w:rPr>
          <w:sz w:val="16"/>
        </w:rPr>
        <w:t xml:space="preserve"> the </w:t>
      </w:r>
      <w:r w:rsidRPr="00767ADA">
        <w:rPr>
          <w:rStyle w:val="StyleUnderline"/>
        </w:rPr>
        <w:t>articles he wrote</w:t>
      </w:r>
      <w:r w:rsidRPr="00767ADA">
        <w:rPr>
          <w:sz w:val="16"/>
        </w:rPr>
        <w:t xml:space="preserve"> </w:t>
      </w:r>
      <w:r w:rsidRPr="00767ADA">
        <w:rPr>
          <w:rStyle w:val="StyleUnderline"/>
        </w:rPr>
        <w:t>in</w:t>
      </w:r>
      <w:r w:rsidRPr="00767ADA">
        <w:rPr>
          <w:sz w:val="16"/>
        </w:rPr>
        <w:t xml:space="preserve"> the 19</w:t>
      </w:r>
      <w:r w:rsidRPr="00767ADA">
        <w:rPr>
          <w:rStyle w:val="StyleUnderline"/>
        </w:rPr>
        <w:t>80s and</w:t>
      </w:r>
      <w:r w:rsidRPr="00767ADA">
        <w:rPr>
          <w:sz w:val="16"/>
        </w:rPr>
        <w:t xml:space="preserve"> 19</w:t>
      </w:r>
      <w:r w:rsidRPr="00767ADA">
        <w:rPr>
          <w:rStyle w:val="StyleUnderline"/>
        </w:rPr>
        <w:t>90s</w:t>
      </w:r>
      <w:r w:rsidRPr="00767ADA">
        <w:rPr>
          <w:sz w:val="16"/>
        </w:rPr>
        <w:t xml:space="preserve">, </w:t>
      </w:r>
      <w:r w:rsidRPr="00767ADA">
        <w:rPr>
          <w:rStyle w:val="StyleUnderline"/>
        </w:rPr>
        <w:t>which</w:t>
      </w:r>
      <w:r w:rsidRPr="00767ADA">
        <w:rPr>
          <w:sz w:val="16"/>
        </w:rPr>
        <w:t xml:space="preserve"> </w:t>
      </w:r>
      <w:r w:rsidRPr="00B47F01">
        <w:rPr>
          <w:rStyle w:val="StyleUnderline"/>
        </w:rPr>
        <w:t>convey shifts in</w:t>
      </w:r>
      <w:r w:rsidRPr="00767ADA">
        <w:rPr>
          <w:sz w:val="16"/>
        </w:rPr>
        <w:t xml:space="preserve"> his </w:t>
      </w:r>
      <w:r w:rsidRPr="00B47F01">
        <w:rPr>
          <w:rStyle w:val="StyleUnderline"/>
        </w:rPr>
        <w:t>intellectual journey</w:t>
      </w:r>
      <w:r w:rsidRPr="00767ADA">
        <w:rPr>
          <w:sz w:val="16"/>
        </w:rPr>
        <w:t xml:space="preserve"> </w:t>
      </w:r>
      <w:r w:rsidRPr="00B47F01">
        <w:rPr>
          <w:rStyle w:val="StyleUnderline"/>
        </w:rPr>
        <w:t>and</w:t>
      </w:r>
      <w:r w:rsidRPr="00767ADA">
        <w:rPr>
          <w:sz w:val="16"/>
        </w:rPr>
        <w:t xml:space="preserve"> the </w:t>
      </w:r>
      <w:r w:rsidRPr="00B47F01">
        <w:rPr>
          <w:rStyle w:val="StyleUnderline"/>
        </w:rPr>
        <w:t xml:space="preserve">articulation of his critique of </w:t>
      </w:r>
      <w:proofErr w:type="spellStart"/>
      <w:r w:rsidRPr="00B47F01">
        <w:rPr>
          <w:rStyle w:val="StyleUnderline"/>
        </w:rPr>
        <w:t>Deschooling</w:t>
      </w:r>
      <w:proofErr w:type="spellEnd"/>
      <w:r w:rsidRPr="00B47F01">
        <w:rPr>
          <w:rStyle w:val="StyleUnderline"/>
        </w:rPr>
        <w:t xml:space="preserve"> Society as naıve</w:t>
      </w:r>
      <w:r w:rsidRPr="00767ADA">
        <w:rPr>
          <w:sz w:val="16"/>
        </w:rPr>
        <w:t xml:space="preserve">, </w:t>
      </w:r>
      <w:r w:rsidRPr="00767ADA">
        <w:rPr>
          <w:rStyle w:val="StyleUnderline"/>
        </w:rPr>
        <w:t>something that he had felt even at the time of its publication</w:t>
      </w:r>
      <w:r w:rsidRPr="00767ADA">
        <w:rPr>
          <w:sz w:val="16"/>
        </w:rPr>
        <w:t xml:space="preserve">. </w:t>
      </w:r>
      <w:r w:rsidRPr="00B47F01">
        <w:rPr>
          <w:rStyle w:val="StyleUnderline"/>
        </w:rPr>
        <w:t>He marked ¨ his distance from this book as part of his reflection on history and memory and his preoccupation with education as a historical discourse</w:t>
      </w:r>
      <w:r w:rsidRPr="00767ADA">
        <w:rPr>
          <w:sz w:val="16"/>
        </w:rPr>
        <w:t>.5 Thus, in 1995 he wrote, ‘‘</w:t>
      </w:r>
      <w:r w:rsidRPr="00B47F01">
        <w:rPr>
          <w:rStyle w:val="StyleUnderline"/>
        </w:rPr>
        <w:t>While my criticism of schooling in that book may have helped some people reflect on the unwanted social side effects of that institution — and perhaps pursue meaningful alternatives to it — I now realize that I was largely barking up the wrong tree.</w:t>
      </w:r>
      <w:r w:rsidRPr="00767ADA">
        <w:rPr>
          <w:sz w:val="16"/>
        </w:rPr>
        <w:t xml:space="preserve">’’6 Our goal in this essay is to examine </w:t>
      </w:r>
      <w:proofErr w:type="spellStart"/>
      <w:r w:rsidRPr="00767ADA">
        <w:rPr>
          <w:sz w:val="16"/>
        </w:rPr>
        <w:t>Illich’s</w:t>
      </w:r>
      <w:proofErr w:type="spellEnd"/>
      <w:r w:rsidRPr="00767ADA">
        <w:rPr>
          <w:sz w:val="16"/>
        </w:rPr>
        <w:t xml:space="preserve"> critique of </w:t>
      </w:r>
      <w:proofErr w:type="spellStart"/>
      <w:r w:rsidRPr="00767ADA">
        <w:rPr>
          <w:sz w:val="16"/>
        </w:rPr>
        <w:t>Deschooling</w:t>
      </w:r>
      <w:proofErr w:type="spellEnd"/>
      <w:r w:rsidRPr="00767ADA">
        <w:rPr>
          <w:sz w:val="16"/>
        </w:rPr>
        <w:t xml:space="preserve"> Society and his subsequent revised critique of educational institutions within the context of his own intellectual journey and the epistemological shift that took place in the early 1980s. Texts of particular relevance are the speech he delivered in 1986 at the American Educational Research Association General Assembly, entitled ‘‘A Plea for Research on Lay Literacy’’</w:t>
      </w:r>
      <w:proofErr w:type="gramStart"/>
      <w:r w:rsidRPr="00767ADA">
        <w:rPr>
          <w:sz w:val="16"/>
        </w:rPr>
        <w:t>;7</w:t>
      </w:r>
      <w:proofErr w:type="gramEnd"/>
      <w:r w:rsidRPr="00767ADA">
        <w:rPr>
          <w:sz w:val="16"/>
        </w:rPr>
        <w:t xml:space="preserve"> his paper ‘‘Mnemosyne: The Mold of Memory,’’ delivered in 1990 at the conference ‘‘The Socio-Semiotics of Objects: The Role of Artifacts in Social Symbolic Processes’’;8 the foreword he wrote in 1995 for point of writing </w:t>
      </w:r>
      <w:proofErr w:type="spellStart"/>
      <w:r w:rsidRPr="00767ADA">
        <w:rPr>
          <w:sz w:val="16"/>
        </w:rPr>
        <w:t>Deschooling</w:t>
      </w:r>
      <w:proofErr w:type="spellEnd"/>
      <w:r w:rsidRPr="00767ADA">
        <w:rPr>
          <w:sz w:val="16"/>
        </w:rPr>
        <w:t xml:space="preserve"> Society. Briefly, </w:t>
      </w:r>
      <w:proofErr w:type="spellStart"/>
      <w:r w:rsidRPr="00767ADA">
        <w:rPr>
          <w:sz w:val="16"/>
        </w:rPr>
        <w:t>Illich</w:t>
      </w:r>
      <w:proofErr w:type="spellEnd"/>
      <w:r w:rsidRPr="00767ADA">
        <w:rPr>
          <w:sz w:val="16"/>
        </w:rPr>
        <w:t xml:space="preserve"> was an ordained priest who, in spite of many conflicts, never left the Catholic Church. Contrary to what has been reported</w:t>
      </w:r>
      <w:proofErr w:type="gramStart"/>
      <w:r w:rsidRPr="00767ADA">
        <w:rPr>
          <w:sz w:val="16"/>
        </w:rPr>
        <w:t>,12</w:t>
      </w:r>
      <w:proofErr w:type="gramEnd"/>
      <w:r w:rsidRPr="00767ADA">
        <w:rPr>
          <w:sz w:val="16"/>
        </w:rPr>
        <w:t xml:space="preserve"> </w:t>
      </w:r>
      <w:proofErr w:type="spellStart"/>
      <w:r w:rsidRPr="00767ADA">
        <w:rPr>
          <w:sz w:val="16"/>
        </w:rPr>
        <w:t>Illich</w:t>
      </w:r>
      <w:proofErr w:type="spellEnd"/>
      <w:r w:rsidRPr="00767ADA">
        <w:rPr>
          <w:sz w:val="16"/>
        </w:rPr>
        <w:t xml:space="preserve"> died a priest even though he did not perform the usual duties as such. Born in Vienna in 1926, he attended the Pontifical Gregorian University in the 1940s and completed his doctorate in 1950 at the University of Salzburg, writing his thesis on Arnold Toynbee (IIC, 82). References in his writings show early contact with theologians involved with the ‘‘nouvelle </w:t>
      </w:r>
      <w:proofErr w:type="spellStart"/>
      <w:r w:rsidRPr="00767ADA">
        <w:rPr>
          <w:sz w:val="16"/>
        </w:rPr>
        <w:t>theologie</w:t>
      </w:r>
      <w:proofErr w:type="spellEnd"/>
      <w:r w:rsidRPr="00767ADA">
        <w:rPr>
          <w:sz w:val="16"/>
        </w:rPr>
        <w:t xml:space="preserve">,’’ which ´ emerged after the ‘‘modernist crisis’’ and the ‘‘return to scholastics’’ (prompted by the Vatican between 1850 and 1920) and led to neo-Thomism. The latter marked a return to St. Thomas’s writings and opened a dialogue with modernity.13 In the 1950s, </w:t>
      </w:r>
      <w:proofErr w:type="spellStart"/>
      <w:r w:rsidRPr="00767ADA">
        <w:rPr>
          <w:sz w:val="16"/>
        </w:rPr>
        <w:t>Illich</w:t>
      </w:r>
      <w:proofErr w:type="spellEnd"/>
      <w:r w:rsidRPr="00767ADA">
        <w:rPr>
          <w:sz w:val="16"/>
        </w:rPr>
        <w:t xml:space="preserve"> was engaged in pastoral work in New York, and between 1956 and 1960 he served as vice president of the Pontifical Catholic University in Ponce, Puerto Rico.14 He had developed dissenting views on the politics of the Church and its missionary work in Latin America by 1960; he questioned the use of the Gospel to support any particular political view and the imposition of modern values.15 Cayley referred to </w:t>
      </w:r>
      <w:proofErr w:type="spellStart"/>
      <w:r w:rsidRPr="00767ADA">
        <w:rPr>
          <w:sz w:val="16"/>
        </w:rPr>
        <w:t>Illich’s</w:t>
      </w:r>
      <w:proofErr w:type="spellEnd"/>
      <w:r w:rsidRPr="00767ADA">
        <w:rPr>
          <w:sz w:val="16"/>
        </w:rPr>
        <w:t xml:space="preserve"> understanding of his mission as a searching self-criticism, a disposition to listen, and an ability to ‘‘relativize one’s own culture in order to hear what the Gospel says when it speaks in the voice of another culture’’ (RNF, 6).</w:t>
      </w:r>
    </w:p>
    <w:p w:rsidR="00774643" w:rsidRPr="00AD19CE" w:rsidRDefault="00DE45BA" w:rsidP="00774643">
      <w:pPr>
        <w:pStyle w:val="Heading4"/>
      </w:pPr>
      <w:proofErr w:type="spellStart"/>
      <w:r>
        <w:t>Illich’s</w:t>
      </w:r>
      <w:proofErr w:type="spellEnd"/>
      <w:r>
        <w:t xml:space="preserve"> intellectual development concludes with only criticism – he abandons </w:t>
      </w:r>
      <w:proofErr w:type="spellStart"/>
      <w:r>
        <w:t>deschooling</w:t>
      </w:r>
      <w:proofErr w:type="spellEnd"/>
      <w:r>
        <w:t xml:space="preserve"> as an alternative to the status quo.</w:t>
      </w:r>
    </w:p>
    <w:p w:rsidR="00774643" w:rsidRPr="00B47F01" w:rsidRDefault="00774643" w:rsidP="00774643">
      <w:proofErr w:type="spellStart"/>
      <w:r w:rsidRPr="00DD04F9">
        <w:rPr>
          <w:rStyle w:val="Style13ptBold"/>
        </w:rPr>
        <w:t>Jofré</w:t>
      </w:r>
      <w:proofErr w:type="spellEnd"/>
      <w:r>
        <w:rPr>
          <w:rStyle w:val="Style13ptBold"/>
        </w:rPr>
        <w:t xml:space="preserve"> </w:t>
      </w:r>
      <w:r w:rsidRPr="00B47F01">
        <w:t xml:space="preserve">Teacher at Queens </w:t>
      </w:r>
      <w:proofErr w:type="gramStart"/>
      <w:r w:rsidRPr="00B47F01">
        <w:t>university</w:t>
      </w:r>
      <w:proofErr w:type="gramEnd"/>
      <w:r>
        <w:t xml:space="preserve"> </w:t>
      </w:r>
      <w:r w:rsidRPr="00DD04F9">
        <w:rPr>
          <w:rStyle w:val="Style13ptBold"/>
        </w:rPr>
        <w:t>and</w:t>
      </w:r>
      <w:r>
        <w:t xml:space="preserve"> </w:t>
      </w:r>
      <w:proofErr w:type="spellStart"/>
      <w:r w:rsidRPr="00DD04F9">
        <w:rPr>
          <w:rStyle w:val="Style13ptBold"/>
        </w:rPr>
        <w:t>Zaldívar</w:t>
      </w:r>
      <w:proofErr w:type="spellEnd"/>
      <w:r>
        <w:rPr>
          <w:rStyle w:val="Style13ptBold"/>
        </w:rPr>
        <w:t xml:space="preserve"> </w:t>
      </w:r>
      <w:r w:rsidRPr="00B47F01">
        <w:t xml:space="preserve">Professor of psychology and Education at the University of </w:t>
      </w:r>
      <w:proofErr w:type="spellStart"/>
      <w:r w:rsidRPr="00B47F01">
        <w:t>Deusto</w:t>
      </w:r>
      <w:proofErr w:type="spellEnd"/>
      <w:r w:rsidRPr="00B47F01">
        <w:t>, Spain</w:t>
      </w:r>
      <w:r>
        <w:t>.</w:t>
      </w:r>
      <w:r w:rsidRPr="00DD04F9">
        <w:t xml:space="preserve"> </w:t>
      </w:r>
      <w:r>
        <w:t>20</w:t>
      </w:r>
      <w:r w:rsidRPr="00DD04F9">
        <w:rPr>
          <w:rStyle w:val="Style13ptBold"/>
        </w:rPr>
        <w:t>12</w:t>
      </w:r>
      <w:r>
        <w:t xml:space="preserve"> </w:t>
      </w:r>
      <w:r w:rsidRPr="00B47F01">
        <w:t xml:space="preserve">[26 Sept, Rosa Bruno‐, Jon </w:t>
      </w:r>
      <w:proofErr w:type="spellStart"/>
      <w:r w:rsidRPr="00B47F01">
        <w:t>Igelmo</w:t>
      </w:r>
      <w:proofErr w:type="spellEnd"/>
      <w:r w:rsidRPr="00B47F01">
        <w:t xml:space="preserve"> "Ivan </w:t>
      </w:r>
      <w:proofErr w:type="spellStart"/>
      <w:r w:rsidRPr="00B47F01">
        <w:t>Illich's</w:t>
      </w:r>
      <w:proofErr w:type="spellEnd"/>
      <w:r w:rsidRPr="00B47F01">
        <w:t xml:space="preserve"> Late Critique of </w:t>
      </w:r>
      <w:proofErr w:type="spellStart"/>
      <w:r w:rsidRPr="00B47F01">
        <w:t>Deschooling</w:t>
      </w:r>
      <w:proofErr w:type="spellEnd"/>
      <w:r w:rsidRPr="00B47F01">
        <w:t xml:space="preserve"> Society: “I Was Largely Barking Up the Wrong Tree”." Educational Theory. Wiley Periodicals, Inc. Web. 14 July 2017. // GDI </w:t>
      </w:r>
      <w:proofErr w:type="gramStart"/>
      <w:r w:rsidRPr="00B47F01">
        <w:t>JM ]</w:t>
      </w:r>
      <w:proofErr w:type="gramEnd"/>
    </w:p>
    <w:p w:rsidR="00774643" w:rsidRPr="00774643" w:rsidRDefault="00774643" w:rsidP="00774643">
      <w:pPr>
        <w:rPr>
          <w:sz w:val="16"/>
        </w:rPr>
      </w:pPr>
      <w:proofErr w:type="spellStart"/>
      <w:r w:rsidRPr="00B47F01">
        <w:rPr>
          <w:rStyle w:val="StyleUnderline"/>
        </w:rPr>
        <w:t>Deschooling</w:t>
      </w:r>
      <w:proofErr w:type="spellEnd"/>
      <w:r w:rsidRPr="00B47F01">
        <w:rPr>
          <w:rStyle w:val="StyleUnderline"/>
        </w:rPr>
        <w:t xml:space="preserve"> Society needs to be examined in light of </w:t>
      </w:r>
      <w:proofErr w:type="spellStart"/>
      <w:r w:rsidRPr="00B47F01">
        <w:rPr>
          <w:rStyle w:val="StyleUnderline"/>
        </w:rPr>
        <w:t>Illich’s</w:t>
      </w:r>
      <w:proofErr w:type="spellEnd"/>
      <w:r w:rsidRPr="00B47F01">
        <w:rPr>
          <w:rStyle w:val="StyleUnderline"/>
        </w:rPr>
        <w:t xml:space="preserve"> early clarifications</w:t>
      </w:r>
      <w:r w:rsidRPr="00C02311">
        <w:rPr>
          <w:sz w:val="16"/>
        </w:rPr>
        <w:t xml:space="preserve">, but </w:t>
      </w:r>
      <w:r w:rsidRPr="00B47F01">
        <w:rPr>
          <w:rStyle w:val="StyleUnderline"/>
        </w:rPr>
        <w:t>also in relation to</w:t>
      </w:r>
      <w:r w:rsidRPr="00C02311">
        <w:rPr>
          <w:sz w:val="16"/>
        </w:rPr>
        <w:t xml:space="preserve"> the </w:t>
      </w:r>
      <w:r w:rsidRPr="00B47F01">
        <w:rPr>
          <w:rStyle w:val="StyleUnderline"/>
        </w:rPr>
        <w:t>three</w:t>
      </w:r>
      <w:r w:rsidRPr="00C02311">
        <w:rPr>
          <w:sz w:val="16"/>
        </w:rPr>
        <w:t xml:space="preserve"> shifting </w:t>
      </w:r>
      <w:r w:rsidRPr="00B47F01">
        <w:rPr>
          <w:rStyle w:val="StyleUnderline"/>
        </w:rPr>
        <w:t>moments</w:t>
      </w:r>
      <w:r w:rsidRPr="00C02311">
        <w:rPr>
          <w:sz w:val="16"/>
        </w:rPr>
        <w:t xml:space="preserve"> that </w:t>
      </w:r>
      <w:r w:rsidRPr="00B47F01">
        <w:rPr>
          <w:rStyle w:val="StyleUnderline"/>
        </w:rPr>
        <w:t>he himself identified as</w:t>
      </w:r>
      <w:r w:rsidRPr="00C02311">
        <w:rPr>
          <w:sz w:val="16"/>
        </w:rPr>
        <w:t xml:space="preserve"> </w:t>
      </w:r>
      <w:r w:rsidRPr="001246AB">
        <w:rPr>
          <w:rStyle w:val="StyleUnderline"/>
        </w:rPr>
        <w:t>important in his intellectual journey</w:t>
      </w:r>
      <w:r w:rsidRPr="00C02311">
        <w:rPr>
          <w:sz w:val="16"/>
        </w:rPr>
        <w:t xml:space="preserve">. </w:t>
      </w:r>
      <w:r w:rsidRPr="00B47F01">
        <w:rPr>
          <w:rStyle w:val="StyleUnderline"/>
        </w:rPr>
        <w:t>The first moment</w:t>
      </w:r>
      <w:r w:rsidRPr="00C02311">
        <w:rPr>
          <w:sz w:val="16"/>
        </w:rPr>
        <w:t xml:space="preserve"> (and we focus on education) is </w:t>
      </w:r>
      <w:r w:rsidRPr="00B47F01">
        <w:rPr>
          <w:rStyle w:val="StyleUnderline"/>
        </w:rPr>
        <w:t xml:space="preserve">embodied in </w:t>
      </w:r>
      <w:proofErr w:type="spellStart"/>
      <w:r w:rsidRPr="00B47F01">
        <w:rPr>
          <w:rStyle w:val="StyleUnderline"/>
        </w:rPr>
        <w:t>Deschooling</w:t>
      </w:r>
      <w:proofErr w:type="spellEnd"/>
      <w:r w:rsidRPr="00B47F01">
        <w:rPr>
          <w:rStyle w:val="StyleUnderline"/>
        </w:rPr>
        <w:t xml:space="preserve"> Society</w:t>
      </w:r>
      <w:r w:rsidRPr="00C02311">
        <w:rPr>
          <w:sz w:val="16"/>
        </w:rPr>
        <w:t xml:space="preserve">, </w:t>
      </w:r>
      <w:r w:rsidRPr="001246AB">
        <w:rPr>
          <w:rStyle w:val="StyleUnderline"/>
        </w:rPr>
        <w:t>an apophatic text in which he advocated the liberation of the school from the state and proposed possible alternatives</w:t>
      </w:r>
      <w:r w:rsidRPr="00C02311">
        <w:rPr>
          <w:sz w:val="16"/>
        </w:rPr>
        <w:t xml:space="preserve">. The </w:t>
      </w:r>
      <w:r w:rsidRPr="00B47F01">
        <w:rPr>
          <w:rStyle w:val="StyleUnderline"/>
        </w:rPr>
        <w:t>second moment,</w:t>
      </w:r>
      <w:r w:rsidRPr="00C02311">
        <w:rPr>
          <w:sz w:val="16"/>
        </w:rPr>
        <w:t xml:space="preserve"> which occurred during the years immediately following the publication of </w:t>
      </w:r>
      <w:proofErr w:type="spellStart"/>
      <w:r w:rsidRPr="00C02311">
        <w:rPr>
          <w:sz w:val="16"/>
        </w:rPr>
        <w:t>Deschooling</w:t>
      </w:r>
      <w:proofErr w:type="spellEnd"/>
      <w:r w:rsidRPr="00C02311">
        <w:rPr>
          <w:sz w:val="16"/>
        </w:rPr>
        <w:t xml:space="preserve"> Society, </w:t>
      </w:r>
      <w:r w:rsidRPr="00B47F01">
        <w:rPr>
          <w:rStyle w:val="StyleUnderline"/>
        </w:rPr>
        <w:t xml:space="preserve">corresponds with </w:t>
      </w:r>
      <w:proofErr w:type="spellStart"/>
      <w:r w:rsidRPr="00B47F01">
        <w:rPr>
          <w:rStyle w:val="StyleUnderline"/>
        </w:rPr>
        <w:t>Illich’s</w:t>
      </w:r>
      <w:proofErr w:type="spellEnd"/>
      <w:r w:rsidRPr="00B47F01">
        <w:rPr>
          <w:rStyle w:val="StyleUnderline"/>
        </w:rPr>
        <w:t xml:space="preserve"> denunciation of the </w:t>
      </w:r>
      <w:proofErr w:type="spellStart"/>
      <w:r w:rsidRPr="00B47F01">
        <w:rPr>
          <w:rStyle w:val="StyleUnderline"/>
        </w:rPr>
        <w:t>pseudoreligious</w:t>
      </w:r>
      <w:proofErr w:type="spellEnd"/>
      <w:r w:rsidRPr="00B47F01">
        <w:rPr>
          <w:rStyle w:val="StyleUnderline"/>
        </w:rPr>
        <w:t xml:space="preserve"> character of education and his increasing awareness of how the educational functions were migrating from schools.</w:t>
      </w:r>
      <w:r w:rsidRPr="00C02311">
        <w:rPr>
          <w:sz w:val="16"/>
        </w:rPr>
        <w:t xml:space="preserve"> </w:t>
      </w:r>
      <w:r w:rsidRPr="001246AB">
        <w:rPr>
          <w:rStyle w:val="StyleUnderline"/>
        </w:rPr>
        <w:t>He certainly started to move toward understanding education as one of the certainties of modernity during this period.</w:t>
      </w:r>
      <w:r w:rsidRPr="00C02311">
        <w:rPr>
          <w:sz w:val="16"/>
        </w:rPr>
        <w:t xml:space="preserve"> His </w:t>
      </w:r>
      <w:r w:rsidRPr="00B47F01">
        <w:rPr>
          <w:rStyle w:val="StyleUnderline"/>
        </w:rPr>
        <w:t>most significant epistemological and personal shift</w:t>
      </w:r>
      <w:r w:rsidRPr="00C02311">
        <w:rPr>
          <w:sz w:val="16"/>
        </w:rPr>
        <w:t xml:space="preserve">, however, </w:t>
      </w:r>
      <w:r w:rsidRPr="00B47F01">
        <w:rPr>
          <w:rStyle w:val="StyleUnderline"/>
        </w:rPr>
        <w:t>occurred in</w:t>
      </w:r>
      <w:r w:rsidRPr="00C02311">
        <w:rPr>
          <w:sz w:val="16"/>
        </w:rPr>
        <w:t xml:space="preserve"> the 19</w:t>
      </w:r>
      <w:r w:rsidRPr="00B47F01">
        <w:rPr>
          <w:rStyle w:val="StyleUnderline"/>
        </w:rPr>
        <w:t>80s</w:t>
      </w:r>
      <w:r w:rsidRPr="00C02311">
        <w:rPr>
          <w:sz w:val="16"/>
        </w:rPr>
        <w:t xml:space="preserve">, </w:t>
      </w:r>
      <w:r w:rsidRPr="001246AB">
        <w:rPr>
          <w:rStyle w:val="StyleUnderline"/>
        </w:rPr>
        <w:t>opening what he identified as the third moment within an emerging intellectual context with which he was an active interlocutor</w:t>
      </w:r>
      <w:r w:rsidRPr="00C02311">
        <w:rPr>
          <w:sz w:val="16"/>
        </w:rPr>
        <w:t xml:space="preserve">. At this point, </w:t>
      </w:r>
      <w:r w:rsidRPr="00B47F01">
        <w:rPr>
          <w:rStyle w:val="StyleUnderline"/>
        </w:rPr>
        <w:t>he no longer accepted the notion of educational needs</w:t>
      </w:r>
      <w:r w:rsidRPr="00C02311">
        <w:rPr>
          <w:sz w:val="16"/>
        </w:rPr>
        <w:t xml:space="preserve">, and, </w:t>
      </w:r>
      <w:r w:rsidRPr="001246AB">
        <w:rPr>
          <w:rStyle w:val="StyleUnderline"/>
        </w:rPr>
        <w:t>inspired by Karl Polanyi</w:t>
      </w:r>
      <w:r w:rsidRPr="00C02311">
        <w:rPr>
          <w:sz w:val="16"/>
        </w:rPr>
        <w:t xml:space="preserve">, he </w:t>
      </w:r>
      <w:r w:rsidRPr="00B47F01">
        <w:rPr>
          <w:rStyle w:val="StyleUnderline"/>
        </w:rPr>
        <w:t>developed an understanding of knowledge acquired under conditions of scarcity</w:t>
      </w:r>
      <w:r w:rsidRPr="00C02311">
        <w:rPr>
          <w:sz w:val="16"/>
        </w:rPr>
        <w:t xml:space="preserve">. His </w:t>
      </w:r>
      <w:r w:rsidRPr="00B47F01">
        <w:rPr>
          <w:rStyle w:val="StyleUnderline"/>
        </w:rPr>
        <w:t>critique of educational institutions during this period did not have a particular aim beyond critique</w:t>
      </w:r>
      <w:r w:rsidRPr="00C02311">
        <w:rPr>
          <w:sz w:val="16"/>
        </w:rPr>
        <w:t xml:space="preserve">; </w:t>
      </w:r>
      <w:r w:rsidRPr="00B47F01">
        <w:rPr>
          <w:rStyle w:val="StyleUnderline"/>
        </w:rPr>
        <w:t>he did not propose alternatives of any kind.</w:t>
      </w:r>
      <w:r w:rsidRPr="00C02311">
        <w:rPr>
          <w:sz w:val="16"/>
        </w:rPr>
        <w:t xml:space="preserve"> </w:t>
      </w:r>
      <w:r w:rsidRPr="00B47F01">
        <w:rPr>
          <w:rStyle w:val="StyleUnderline"/>
        </w:rPr>
        <w:t xml:space="preserve">His critique of education as one of the certainties of modernity is intertwined with his analysis of the parable of the Good Samaritan and his belief that modernity is an outcome of corrupted Christianity. Theologically, </w:t>
      </w:r>
      <w:proofErr w:type="spellStart"/>
      <w:r w:rsidRPr="00B47F01">
        <w:rPr>
          <w:rStyle w:val="StyleUnderline"/>
        </w:rPr>
        <w:t>Illich</w:t>
      </w:r>
      <w:proofErr w:type="spellEnd"/>
      <w:r w:rsidRPr="00B47F01">
        <w:rPr>
          <w:rStyle w:val="StyleUnderline"/>
        </w:rPr>
        <w:t xml:space="preserve"> was both orthodox and iconoclast.</w:t>
      </w:r>
      <w:r w:rsidRPr="00C02311">
        <w:rPr>
          <w:sz w:val="16"/>
        </w:rPr>
        <w:t xml:space="preserve">57 </w:t>
      </w:r>
      <w:proofErr w:type="gramStart"/>
      <w:r w:rsidRPr="00C02311">
        <w:rPr>
          <w:sz w:val="16"/>
        </w:rPr>
        <w:t>In</w:t>
      </w:r>
      <w:proofErr w:type="gramEnd"/>
      <w:r w:rsidRPr="00C02311">
        <w:rPr>
          <w:sz w:val="16"/>
        </w:rPr>
        <w:t xml:space="preserve"> the </w:t>
      </w:r>
      <w:r w:rsidRPr="00B47F01">
        <w:rPr>
          <w:rStyle w:val="StyleUnderline"/>
        </w:rPr>
        <w:t>third moment of his intellectual journey, he searched for</w:t>
      </w:r>
      <w:r w:rsidRPr="00C02311">
        <w:rPr>
          <w:sz w:val="16"/>
        </w:rPr>
        <w:t xml:space="preserve"> the </w:t>
      </w:r>
      <w:r w:rsidRPr="00B47F01">
        <w:rPr>
          <w:rStyle w:val="StyleUnderline"/>
        </w:rPr>
        <w:t>roots of our ‘‘certainties’’ and identified epistemological ruptures embodied in three axial metaphors</w:t>
      </w:r>
      <w:r w:rsidRPr="00C02311">
        <w:rPr>
          <w:sz w:val="16"/>
        </w:rPr>
        <w:t xml:space="preserve"> — </w:t>
      </w:r>
      <w:r w:rsidRPr="00B47F01">
        <w:rPr>
          <w:rStyle w:val="StyleUnderline"/>
        </w:rPr>
        <w:t>the word, the page, and the screen</w:t>
      </w:r>
      <w:r w:rsidRPr="00C02311">
        <w:rPr>
          <w:sz w:val="16"/>
        </w:rPr>
        <w:t xml:space="preserve"> — that, </w:t>
      </w:r>
      <w:r w:rsidRPr="00B47F01">
        <w:rPr>
          <w:rStyle w:val="StyleUnderline"/>
        </w:rPr>
        <w:t>he maintained, represented three major changes in the Western social imaginary</w:t>
      </w:r>
      <w:r w:rsidRPr="00C02311">
        <w:rPr>
          <w:sz w:val="16"/>
        </w:rPr>
        <w:t>.</w:t>
      </w:r>
    </w:p>
    <w:p w:rsidR="00BA057C" w:rsidRDefault="00BA057C" w:rsidP="00BA057C">
      <w:pPr>
        <w:pStyle w:val="Heading3"/>
      </w:pPr>
      <w:proofErr w:type="spellStart"/>
      <w:r w:rsidRPr="00BA057C">
        <w:t>Deschooling</w:t>
      </w:r>
      <w:proofErr w:type="spellEnd"/>
      <w:r w:rsidRPr="00BA057C">
        <w:t xml:space="preserve"> Bad</w:t>
      </w:r>
      <w:bookmarkStart w:id="1" w:name="_GoBack"/>
      <w:bookmarkEnd w:id="1"/>
    </w:p>
    <w:p w:rsidR="00BA057C" w:rsidRDefault="00BA057C" w:rsidP="00BA057C">
      <w:pPr>
        <w:pStyle w:val="Heading4"/>
      </w:pPr>
      <w:r>
        <w:t>The critique of schoo</w:t>
      </w:r>
      <w:r w:rsidR="00495DBC">
        <w:t>ling is outdated and relies on a stereotype of schooling which is always already undergoing reforms and change.  Indoctrination abounds in any society, and schooling is the best opportunity to develop and generate resistance to injustice.</w:t>
      </w:r>
    </w:p>
    <w:p w:rsidR="00BA057C" w:rsidRPr="00967A9F" w:rsidRDefault="00BA057C" w:rsidP="00BA057C">
      <w:r w:rsidRPr="00685A95">
        <w:rPr>
          <w:rStyle w:val="Style13ptBold"/>
        </w:rPr>
        <w:t>Barrow</w:t>
      </w:r>
      <w:r>
        <w:t xml:space="preserve">, </w:t>
      </w:r>
      <w:r w:rsidRPr="00533D93">
        <w:t xml:space="preserve">Professor, Philosophy of Education, Faculty of Education, Simon </w:t>
      </w:r>
      <w:r>
        <w:t xml:space="preserve">Fraser University, </w:t>
      </w:r>
      <w:r w:rsidRPr="00685A95">
        <w:rPr>
          <w:rStyle w:val="Style13ptBold"/>
        </w:rPr>
        <w:t>78</w:t>
      </w:r>
      <w:r>
        <w:t xml:space="preserve"> (Robin Barrow, 1978, “</w:t>
      </w:r>
      <w:r w:rsidRPr="00533D93">
        <w:t xml:space="preserve">RADICAL EDUCATION A Critique of </w:t>
      </w:r>
      <w:proofErr w:type="spellStart"/>
      <w:r w:rsidRPr="00533D93">
        <w:t>Freeschooling</w:t>
      </w:r>
      <w:proofErr w:type="spellEnd"/>
      <w:r w:rsidRPr="00533D93">
        <w:t xml:space="preserve"> and </w:t>
      </w:r>
      <w:proofErr w:type="spellStart"/>
      <w:r w:rsidRPr="00533D93">
        <w:t>Deschooling</w:t>
      </w:r>
      <w:proofErr w:type="spellEnd"/>
      <w:r>
        <w:t xml:space="preserve">”, </w:t>
      </w:r>
      <w:r w:rsidR="00774643">
        <w:t>Routledge</w:t>
      </w:r>
      <w:r>
        <w:t xml:space="preserve"> Library, pgs. 151-153, GDI-JB)</w:t>
      </w:r>
    </w:p>
    <w:p w:rsidR="00BA057C" w:rsidRPr="00BA057C" w:rsidRDefault="00BA057C" w:rsidP="00BA057C">
      <w:pPr>
        <w:rPr>
          <w:b/>
          <w:u w:val="single"/>
        </w:rPr>
      </w:pPr>
      <w:r>
        <w:t>Considerations of space have also prevented me from drawing out</w:t>
      </w:r>
      <w:r>
        <w:rPr>
          <w:sz w:val="12"/>
        </w:rPr>
        <w:t xml:space="preserve"> </w:t>
      </w:r>
      <w:r>
        <w:t>and underlining all the links, development of themes and interesting</w:t>
      </w:r>
      <w:r>
        <w:rPr>
          <w:sz w:val="12"/>
        </w:rPr>
        <w:t xml:space="preserve"> </w:t>
      </w:r>
      <w:r>
        <w:t>differences between the individual authors, and from overtly extracting</w:t>
      </w:r>
      <w:r>
        <w:rPr>
          <w:sz w:val="12"/>
        </w:rPr>
        <w:t xml:space="preserve"> </w:t>
      </w:r>
      <w:r>
        <w:t>many general conclusions. I have shown but not made an issue</w:t>
      </w:r>
      <w:r>
        <w:rPr>
          <w:sz w:val="12"/>
        </w:rPr>
        <w:t xml:space="preserve"> </w:t>
      </w:r>
      <w:r>
        <w:t>of the plain fact that certain specific ideas and errors run through</w:t>
      </w:r>
      <w:r>
        <w:rPr>
          <w:sz w:val="12"/>
        </w:rPr>
        <w:t xml:space="preserve"> </w:t>
      </w:r>
      <w:r>
        <w:t xml:space="preserve">most of their writing. </w:t>
      </w:r>
      <w:r w:rsidRPr="00994DB7">
        <w:rPr>
          <w:rStyle w:val="StyleUnderline"/>
        </w:rPr>
        <w:t>They challenge a stereotype of schooling and</w:t>
      </w:r>
      <w:r>
        <w:rPr>
          <w:rStyle w:val="StyleUnderline"/>
          <w:sz w:val="12"/>
        </w:rPr>
        <w:t xml:space="preserve"> </w:t>
      </w:r>
      <w:r w:rsidRPr="00994DB7">
        <w:rPr>
          <w:rStyle w:val="StyleUnderline"/>
        </w:rPr>
        <w:t>education the inadequacy of which stereotype is shown by the fact</w:t>
      </w:r>
      <w:r>
        <w:rPr>
          <w:rStyle w:val="StyleUnderline"/>
          <w:sz w:val="12"/>
        </w:rPr>
        <w:t xml:space="preserve"> </w:t>
      </w:r>
      <w:r w:rsidRPr="00994DB7">
        <w:rPr>
          <w:rStyle w:val="StyleUnderline"/>
        </w:rPr>
        <w:t>that it has hardly changed between the writing of Rousseau and that</w:t>
      </w:r>
      <w:r>
        <w:rPr>
          <w:rStyle w:val="StyleUnderline"/>
          <w:sz w:val="12"/>
        </w:rPr>
        <w:t xml:space="preserve"> </w:t>
      </w:r>
      <w:r w:rsidRPr="00994DB7">
        <w:rPr>
          <w:rStyle w:val="StyleUnderline"/>
        </w:rPr>
        <w:t>of present-day radicals, while the actual practice of education has</w:t>
      </w:r>
      <w:r>
        <w:rPr>
          <w:rStyle w:val="StyleUnderline"/>
          <w:sz w:val="12"/>
        </w:rPr>
        <w:t xml:space="preserve"> </w:t>
      </w:r>
      <w:r w:rsidRPr="00994DB7">
        <w:rPr>
          <w:rStyle w:val="StyleUnderline"/>
        </w:rPr>
        <w:t>changed dramatically and beyond recognition in the intervening</w:t>
      </w:r>
      <w:r>
        <w:rPr>
          <w:rStyle w:val="StyleUnderline"/>
          <w:sz w:val="12"/>
        </w:rPr>
        <w:t xml:space="preserve"> </w:t>
      </w:r>
      <w:r w:rsidRPr="00994DB7">
        <w:rPr>
          <w:rStyle w:val="StyleUnderline"/>
        </w:rPr>
        <w:t>years</w:t>
      </w:r>
      <w:r>
        <w:t xml:space="preserve">. </w:t>
      </w:r>
      <w:r w:rsidRPr="00994DB7">
        <w:rPr>
          <w:rStyle w:val="StyleUnderline"/>
        </w:rPr>
        <w:t>They vehemently attack theory, while indulging in it, failing</w:t>
      </w:r>
      <w:r>
        <w:rPr>
          <w:rStyle w:val="StyleUnderline"/>
          <w:sz w:val="12"/>
        </w:rPr>
        <w:t xml:space="preserve"> </w:t>
      </w:r>
      <w:r w:rsidRPr="00994DB7">
        <w:rPr>
          <w:rStyle w:val="StyleUnderline"/>
        </w:rPr>
        <w:t xml:space="preserve">to see that it is not any split between theory and practice that </w:t>
      </w:r>
      <w:proofErr w:type="gramStart"/>
      <w:r w:rsidRPr="00994DB7">
        <w:rPr>
          <w:rStyle w:val="StyleUnderline"/>
        </w:rPr>
        <w:t xml:space="preserve">is </w:t>
      </w:r>
      <w:r>
        <w:rPr>
          <w:rStyle w:val="StyleUnderline"/>
          <w:sz w:val="12"/>
        </w:rPr>
        <w:t xml:space="preserve"> </w:t>
      </w:r>
      <w:r w:rsidRPr="00994DB7">
        <w:rPr>
          <w:rStyle w:val="StyleUnderline"/>
        </w:rPr>
        <w:t>problematic</w:t>
      </w:r>
      <w:proofErr w:type="gramEnd"/>
      <w:r w:rsidRPr="00994DB7">
        <w:rPr>
          <w:rStyle w:val="StyleUnderline"/>
        </w:rPr>
        <w:t>, but the distinction between the practical and the impractical;</w:t>
      </w:r>
      <w:r>
        <w:rPr>
          <w:rStyle w:val="StyleUnderline"/>
          <w:sz w:val="12"/>
        </w:rPr>
        <w:t xml:space="preserve"> </w:t>
      </w:r>
      <w:r w:rsidRPr="00994DB7">
        <w:rPr>
          <w:rStyle w:val="StyleUnderline"/>
        </w:rPr>
        <w:t>it is to some extent the impracticality of much of their</w:t>
      </w:r>
      <w:r>
        <w:rPr>
          <w:rStyle w:val="StyleUnderline"/>
          <w:sz w:val="12"/>
        </w:rPr>
        <w:t xml:space="preserve"> </w:t>
      </w:r>
      <w:proofErr w:type="spellStart"/>
      <w:r w:rsidRPr="00994DB7">
        <w:rPr>
          <w:rStyle w:val="StyleUnderline"/>
        </w:rPr>
        <w:t>theorising</w:t>
      </w:r>
      <w:proofErr w:type="spellEnd"/>
      <w:r w:rsidRPr="00994DB7">
        <w:rPr>
          <w:rStyle w:val="StyleUnderline"/>
        </w:rPr>
        <w:t xml:space="preserve"> that makes it inadequate. They fail to appreciate that</w:t>
      </w:r>
      <w:r>
        <w:rPr>
          <w:rStyle w:val="StyleUnderline"/>
          <w:sz w:val="12"/>
        </w:rPr>
        <w:t xml:space="preserve"> </w:t>
      </w:r>
      <w:r w:rsidRPr="00994DB7">
        <w:rPr>
          <w:rStyle w:val="StyleUnderline"/>
        </w:rPr>
        <w:t>sometimes half-achieving an ideal is worse than not achieving it at</w:t>
      </w:r>
      <w:r>
        <w:rPr>
          <w:rStyle w:val="StyleUnderline"/>
          <w:sz w:val="12"/>
        </w:rPr>
        <w:t xml:space="preserve"> </w:t>
      </w:r>
      <w:r w:rsidRPr="00994DB7">
        <w:rPr>
          <w:rStyle w:val="StyleUnderline"/>
        </w:rPr>
        <w:t>all.</w:t>
      </w:r>
      <w:r>
        <w:t xml:space="preserve"> (I am reminded of Plato's belief that in ideal circumstances</w:t>
      </w:r>
      <w:r>
        <w:rPr>
          <w:sz w:val="12"/>
        </w:rPr>
        <w:t xml:space="preserve"> </w:t>
      </w:r>
      <w:r>
        <w:t>democracy would be the worst form of government but that in practice</w:t>
      </w:r>
      <w:r>
        <w:rPr>
          <w:sz w:val="12"/>
        </w:rPr>
        <w:t xml:space="preserve"> </w:t>
      </w:r>
      <w:r>
        <w:t xml:space="preserve">it may be the best: cf. Plato's Statesman 293c.) </w:t>
      </w:r>
      <w:r w:rsidRPr="00994DB7">
        <w:rPr>
          <w:rStyle w:val="StyleUnderline"/>
        </w:rPr>
        <w:t>While they</w:t>
      </w:r>
      <w:r>
        <w:rPr>
          <w:rStyle w:val="StyleUnderline"/>
          <w:sz w:val="12"/>
        </w:rPr>
        <w:t xml:space="preserve"> </w:t>
      </w:r>
      <w:proofErr w:type="spellStart"/>
      <w:r w:rsidRPr="00994DB7">
        <w:rPr>
          <w:rStyle w:val="StyleUnderline"/>
        </w:rPr>
        <w:t>theorise</w:t>
      </w:r>
      <w:proofErr w:type="spellEnd"/>
      <w:r w:rsidRPr="00994DB7">
        <w:rPr>
          <w:rStyle w:val="StyleUnderline"/>
        </w:rPr>
        <w:t xml:space="preserve"> they take permanent refuge in the Manfred Syndrome and</w:t>
      </w:r>
      <w:r>
        <w:rPr>
          <w:rStyle w:val="StyleUnderline"/>
          <w:sz w:val="12"/>
        </w:rPr>
        <w:t xml:space="preserve"> </w:t>
      </w:r>
      <w:r w:rsidRPr="00994DB7">
        <w:rPr>
          <w:rStyle w:val="StyleUnderline"/>
        </w:rPr>
        <w:t xml:space="preserve">a host of 'likely stories'; they </w:t>
      </w:r>
      <w:proofErr w:type="spellStart"/>
      <w:r w:rsidRPr="00994DB7">
        <w:rPr>
          <w:rStyle w:val="StyleUnderline"/>
        </w:rPr>
        <w:t>generalise</w:t>
      </w:r>
      <w:proofErr w:type="spellEnd"/>
      <w:r w:rsidRPr="00994DB7">
        <w:rPr>
          <w:rStyle w:val="StyleUnderline"/>
        </w:rPr>
        <w:t xml:space="preserve"> from the particular at the</w:t>
      </w:r>
      <w:r>
        <w:rPr>
          <w:rStyle w:val="StyleUnderline"/>
          <w:sz w:val="12"/>
        </w:rPr>
        <w:t xml:space="preserve"> </w:t>
      </w:r>
      <w:r w:rsidRPr="00994DB7">
        <w:rPr>
          <w:rStyle w:val="StyleUnderline"/>
        </w:rPr>
        <w:t>drop of a hat, they confuse average with typical, and they commit</w:t>
      </w:r>
      <w:r>
        <w:rPr>
          <w:rStyle w:val="StyleUnderline"/>
          <w:sz w:val="12"/>
        </w:rPr>
        <w:t xml:space="preserve"> </w:t>
      </w:r>
      <w:r w:rsidRPr="00994DB7">
        <w:rPr>
          <w:rStyle w:val="StyleUnderline"/>
        </w:rPr>
        <w:t>the naturalistic fallacy with alarming regularity.</w:t>
      </w:r>
      <w:r>
        <w:rPr>
          <w:rStyle w:val="StyleUnderline"/>
          <w:sz w:val="12"/>
        </w:rPr>
        <w:t xml:space="preserve"> </w:t>
      </w:r>
      <w:r w:rsidRPr="00994DB7">
        <w:rPr>
          <w:rStyle w:val="StyleUnderline"/>
        </w:rPr>
        <w:t>Their work also contains many recurring themes and insights that</w:t>
      </w:r>
      <w:r>
        <w:rPr>
          <w:rStyle w:val="StyleUnderline"/>
          <w:sz w:val="12"/>
        </w:rPr>
        <w:t xml:space="preserve"> </w:t>
      </w:r>
      <w:r w:rsidRPr="00994DB7">
        <w:rPr>
          <w:rStyle w:val="StyleUnderline"/>
        </w:rPr>
        <w:t>are extremely important in themselves</w:t>
      </w:r>
      <w:r>
        <w:t>, although scarcely sufficient</w:t>
      </w:r>
      <w:r>
        <w:rPr>
          <w:sz w:val="12"/>
        </w:rPr>
        <w:t xml:space="preserve"> </w:t>
      </w:r>
      <w:r>
        <w:t xml:space="preserve">to establish the overall theses. </w:t>
      </w:r>
      <w:r w:rsidRPr="00994DB7">
        <w:rPr>
          <w:rStyle w:val="StyleUnderline"/>
        </w:rPr>
        <w:t>One such is the insistence that education</w:t>
      </w:r>
      <w:r>
        <w:rPr>
          <w:rStyle w:val="StyleUnderline"/>
          <w:sz w:val="12"/>
        </w:rPr>
        <w:t xml:space="preserve"> </w:t>
      </w:r>
      <w:r w:rsidRPr="00994DB7">
        <w:rPr>
          <w:rStyle w:val="StyleUnderline"/>
        </w:rPr>
        <w:t>should enable people to see through hypocrisy and humbug.</w:t>
      </w:r>
      <w:r>
        <w:rPr>
          <w:rStyle w:val="StyleUnderline"/>
          <w:sz w:val="12"/>
        </w:rPr>
        <w:t xml:space="preserve"> </w:t>
      </w:r>
      <w:r w:rsidRPr="00994DB7">
        <w:rPr>
          <w:rStyle w:val="StyleUnderline"/>
        </w:rPr>
        <w:t>But, though all the radicals, with the exception of Neill, lay great</w:t>
      </w:r>
      <w:r>
        <w:rPr>
          <w:rStyle w:val="StyleUnderline"/>
          <w:sz w:val="12"/>
        </w:rPr>
        <w:t xml:space="preserve"> </w:t>
      </w:r>
      <w:r w:rsidRPr="00994DB7">
        <w:rPr>
          <w:rStyle w:val="StyleUnderline"/>
        </w:rPr>
        <w:t>stress on developing critical thinking, not one of them has made</w:t>
      </w:r>
      <w:r>
        <w:rPr>
          <w:rStyle w:val="StyleUnderline"/>
          <w:sz w:val="12"/>
        </w:rPr>
        <w:t xml:space="preserve"> </w:t>
      </w:r>
      <w:r w:rsidRPr="00994DB7">
        <w:rPr>
          <w:rStyle w:val="StyleUnderline"/>
        </w:rPr>
        <w:t>any real contribution to the problem of how best to do it; not one</w:t>
      </w:r>
      <w:r>
        <w:rPr>
          <w:rStyle w:val="StyleUnderline"/>
          <w:sz w:val="12"/>
        </w:rPr>
        <w:t xml:space="preserve"> </w:t>
      </w:r>
      <w:r w:rsidRPr="00994DB7">
        <w:rPr>
          <w:rStyle w:val="StyleUnderline"/>
        </w:rPr>
        <w:t>of them has even thought out carefully and comprehensively what</w:t>
      </w:r>
      <w:r>
        <w:rPr>
          <w:rStyle w:val="StyleUnderline"/>
          <w:sz w:val="12"/>
        </w:rPr>
        <w:t xml:space="preserve"> </w:t>
      </w:r>
      <w:r w:rsidRPr="00994DB7">
        <w:rPr>
          <w:rStyle w:val="StyleUnderline"/>
        </w:rPr>
        <w:t>is involved in being a critical thinker; they confuse generative and</w:t>
      </w:r>
      <w:r>
        <w:rPr>
          <w:rStyle w:val="StyleUnderline"/>
          <w:sz w:val="12"/>
        </w:rPr>
        <w:t xml:space="preserve"> </w:t>
      </w:r>
      <w:r w:rsidRPr="00994DB7">
        <w:rPr>
          <w:rStyle w:val="StyleUnderline"/>
        </w:rPr>
        <w:t>defining characteristics and they hide the whole problem behind an</w:t>
      </w:r>
      <w:r>
        <w:rPr>
          <w:rStyle w:val="StyleUnderline"/>
          <w:sz w:val="12"/>
        </w:rPr>
        <w:t xml:space="preserve"> </w:t>
      </w:r>
      <w:r w:rsidRPr="00994DB7">
        <w:rPr>
          <w:rStyle w:val="StyleUnderline"/>
        </w:rPr>
        <w:t>absurdly simplistic view of the conditions under which learning can</w:t>
      </w:r>
      <w:r>
        <w:rPr>
          <w:rStyle w:val="StyleUnderline"/>
          <w:sz w:val="12"/>
        </w:rPr>
        <w:t xml:space="preserve"> </w:t>
      </w:r>
      <w:r w:rsidRPr="00994DB7">
        <w:rPr>
          <w:rStyle w:val="StyleUnderline"/>
        </w:rPr>
        <w:t>take place</w:t>
      </w:r>
      <w:r>
        <w:t>. Their whole argument is, of course, heavily dependent</w:t>
      </w:r>
      <w:r>
        <w:rPr>
          <w:sz w:val="12"/>
        </w:rPr>
        <w:t xml:space="preserve"> </w:t>
      </w:r>
      <w:r>
        <w:t>on a host of concepts that are actually formal and dynamic, but</w:t>
      </w:r>
      <w:r>
        <w:rPr>
          <w:sz w:val="12"/>
        </w:rPr>
        <w:t xml:space="preserve"> </w:t>
      </w:r>
      <w:r>
        <w:t>which they see as substantive and static (need, nature, reality, use,</w:t>
      </w:r>
      <w:r>
        <w:rPr>
          <w:sz w:val="12"/>
        </w:rPr>
        <w:t xml:space="preserve"> </w:t>
      </w:r>
      <w:r>
        <w:t xml:space="preserve">relevance). </w:t>
      </w:r>
      <w:r w:rsidRPr="00994DB7">
        <w:rPr>
          <w:rStyle w:val="StyleUnderline"/>
        </w:rPr>
        <w:t>Just as they unnecessarily try to extend the reasonable</w:t>
      </w:r>
      <w:r>
        <w:rPr>
          <w:rStyle w:val="StyleUnderline"/>
          <w:sz w:val="12"/>
        </w:rPr>
        <w:t xml:space="preserve"> </w:t>
      </w:r>
      <w:r w:rsidRPr="00994DB7">
        <w:rPr>
          <w:rStyle w:val="StyleUnderline"/>
        </w:rPr>
        <w:t>point that how one presents information may itself alter the nature</w:t>
      </w:r>
      <w:r>
        <w:rPr>
          <w:rStyle w:val="StyleUnderline"/>
          <w:sz w:val="12"/>
        </w:rPr>
        <w:t xml:space="preserve"> </w:t>
      </w:r>
      <w:r w:rsidRPr="00994DB7">
        <w:rPr>
          <w:rStyle w:val="StyleUnderline"/>
        </w:rPr>
        <w:t>of the information into the absurd suggestion that all content is</w:t>
      </w:r>
      <w:r>
        <w:rPr>
          <w:rStyle w:val="StyleUnderline"/>
          <w:sz w:val="12"/>
        </w:rPr>
        <w:t xml:space="preserve"> </w:t>
      </w:r>
      <w:r w:rsidRPr="00994DB7">
        <w:rPr>
          <w:rStyle w:val="StyleUnderline"/>
        </w:rPr>
        <w:t>manner of imparting, so they substitute the ludicrous doctrine that</w:t>
      </w:r>
      <w:r>
        <w:rPr>
          <w:rStyle w:val="StyleUnderline"/>
          <w:sz w:val="12"/>
        </w:rPr>
        <w:t xml:space="preserve"> </w:t>
      </w:r>
      <w:r w:rsidRPr="00994DB7">
        <w:rPr>
          <w:rStyle w:val="StyleUnderline"/>
        </w:rPr>
        <w:t>there is no question or problem of value for the reasonable point</w:t>
      </w:r>
      <w:r>
        <w:rPr>
          <w:rStyle w:val="StyleUnderline"/>
          <w:sz w:val="12"/>
        </w:rPr>
        <w:t xml:space="preserve"> </w:t>
      </w:r>
      <w:r w:rsidRPr="00994DB7">
        <w:rPr>
          <w:rStyle w:val="StyleUnderline"/>
        </w:rPr>
        <w:t>that value judgements may differ</w:t>
      </w:r>
      <w:r>
        <w:t>. But there is a question of whether</w:t>
      </w:r>
      <w:r>
        <w:rPr>
          <w:sz w:val="12"/>
        </w:rPr>
        <w:t xml:space="preserve"> </w:t>
      </w:r>
      <w:r>
        <w:t xml:space="preserve">some things are more worth doing than others, and </w:t>
      </w:r>
      <w:r w:rsidRPr="00994DB7">
        <w:rPr>
          <w:rStyle w:val="StyleUnderline"/>
        </w:rPr>
        <w:t>the radicals do</w:t>
      </w:r>
      <w:r>
        <w:rPr>
          <w:rStyle w:val="StyleUnderline"/>
          <w:sz w:val="12"/>
        </w:rPr>
        <w:t xml:space="preserve"> </w:t>
      </w:r>
      <w:r w:rsidRPr="00994DB7">
        <w:rPr>
          <w:rStyle w:val="StyleUnderline"/>
        </w:rPr>
        <w:t>not improve their case by pretending that it isn't there.</w:t>
      </w:r>
      <w:r>
        <w:rPr>
          <w:rStyle w:val="StyleUnderline"/>
          <w:sz w:val="12"/>
        </w:rPr>
        <w:t xml:space="preserve"> </w:t>
      </w:r>
      <w:r w:rsidRPr="00994DB7">
        <w:rPr>
          <w:rStyle w:val="StyleUnderline"/>
        </w:rPr>
        <w:t>The most serious problem facing the radicals however is the</w:t>
      </w:r>
      <w:r>
        <w:rPr>
          <w:rStyle w:val="StyleUnderline"/>
          <w:sz w:val="12"/>
        </w:rPr>
        <w:t xml:space="preserve"> </w:t>
      </w:r>
      <w:r w:rsidRPr="00994DB7">
        <w:rPr>
          <w:rStyle w:val="StyleUnderline"/>
        </w:rPr>
        <w:t>internal contradiction between their ideals (what they are seeking</w:t>
      </w:r>
      <w:r>
        <w:rPr>
          <w:rStyle w:val="StyleUnderline"/>
          <w:sz w:val="12"/>
        </w:rPr>
        <w:t xml:space="preserve"> </w:t>
      </w:r>
      <w:r w:rsidRPr="00994DB7">
        <w:rPr>
          <w:rStyle w:val="StyleUnderline"/>
        </w:rPr>
        <w:t>to bring about) and their proposals. To varying degrees they are</w:t>
      </w:r>
      <w:r>
        <w:rPr>
          <w:rStyle w:val="StyleUnderline"/>
          <w:sz w:val="12"/>
        </w:rPr>
        <w:t xml:space="preserve"> </w:t>
      </w:r>
      <w:r w:rsidRPr="00994DB7">
        <w:rPr>
          <w:rStyle w:val="StyleUnderline"/>
        </w:rPr>
        <w:t>politically minded: they want and hope to produce a more just,</w:t>
      </w:r>
      <w:r>
        <w:rPr>
          <w:rStyle w:val="StyleUnderline"/>
          <w:sz w:val="12"/>
        </w:rPr>
        <w:t xml:space="preserve"> </w:t>
      </w:r>
      <w:r w:rsidRPr="00994DB7">
        <w:rPr>
          <w:rStyle w:val="StyleUnderline"/>
        </w:rPr>
        <w:t>equal and democratic society. But by temperament they are individualists.</w:t>
      </w:r>
      <w:r>
        <w:rPr>
          <w:rStyle w:val="StyleUnderline"/>
          <w:sz w:val="12"/>
        </w:rPr>
        <w:t xml:space="preserve"> </w:t>
      </w:r>
      <w:r w:rsidRPr="00994DB7">
        <w:rPr>
          <w:rStyle w:val="StyleUnderline"/>
        </w:rPr>
        <w:t>Even in most congenial circumstances individualism does</w:t>
      </w:r>
      <w:r>
        <w:rPr>
          <w:rStyle w:val="StyleUnderline"/>
          <w:sz w:val="12"/>
        </w:rPr>
        <w:t xml:space="preserve"> </w:t>
      </w:r>
      <w:r w:rsidRPr="00994DB7">
        <w:rPr>
          <w:rStyle w:val="StyleUnderline"/>
        </w:rPr>
        <w:t xml:space="preserve">not rest easy with those ideals. The tension is exacerbated by </w:t>
      </w:r>
      <w:proofErr w:type="gramStart"/>
      <w:r w:rsidRPr="00994DB7">
        <w:rPr>
          <w:rStyle w:val="StyleUnderline"/>
        </w:rPr>
        <w:t xml:space="preserve">the </w:t>
      </w:r>
      <w:r>
        <w:rPr>
          <w:rStyle w:val="StyleUnderline"/>
          <w:sz w:val="12"/>
        </w:rPr>
        <w:t xml:space="preserve"> </w:t>
      </w:r>
      <w:r w:rsidRPr="00994DB7">
        <w:rPr>
          <w:rStyle w:val="StyleUnderline"/>
        </w:rPr>
        <w:t>uncertainty</w:t>
      </w:r>
      <w:proofErr w:type="gramEnd"/>
      <w:r w:rsidRPr="00994DB7">
        <w:rPr>
          <w:rStyle w:val="StyleUnderline"/>
        </w:rPr>
        <w:t xml:space="preserve"> of the radicals as to whether they are opting out of the</w:t>
      </w:r>
      <w:r>
        <w:rPr>
          <w:rStyle w:val="StyleUnderline"/>
          <w:sz w:val="12"/>
        </w:rPr>
        <w:t xml:space="preserve"> </w:t>
      </w:r>
      <w:r w:rsidRPr="00994DB7">
        <w:rPr>
          <w:rStyle w:val="StyleUnderline"/>
        </w:rPr>
        <w:t>real world, proposing plans for changing it, or depicting an ideal</w:t>
      </w:r>
      <w:r>
        <w:rPr>
          <w:rStyle w:val="StyleUnderline"/>
          <w:sz w:val="12"/>
        </w:rPr>
        <w:t xml:space="preserve"> </w:t>
      </w:r>
      <w:r w:rsidRPr="00994DB7">
        <w:rPr>
          <w:rStyle w:val="StyleUnderline"/>
        </w:rPr>
        <w:t>pattern of education for an ideal world.</w:t>
      </w:r>
      <w:r>
        <w:rPr>
          <w:rStyle w:val="StyleUnderline"/>
          <w:sz w:val="12"/>
        </w:rPr>
        <w:t xml:space="preserve"> </w:t>
      </w:r>
      <w:r>
        <w:t>If the community itself were educative, as all the radicals would</w:t>
      </w:r>
      <w:r>
        <w:rPr>
          <w:sz w:val="12"/>
        </w:rPr>
        <w:t xml:space="preserve"> </w:t>
      </w:r>
      <w:r>
        <w:t>like it to be, well and good. Of course we should not need schools.</w:t>
      </w:r>
      <w:r>
        <w:rPr>
          <w:sz w:val="12"/>
        </w:rPr>
        <w:t xml:space="preserve"> </w:t>
      </w:r>
      <w:r>
        <w:t>And some of what the radicals have to say may contain useful hints</w:t>
      </w:r>
      <w:r>
        <w:rPr>
          <w:sz w:val="12"/>
        </w:rPr>
        <w:t xml:space="preserve"> </w:t>
      </w:r>
      <w:r>
        <w:t>on ways and means of making the community more educative. But</w:t>
      </w:r>
      <w:r>
        <w:rPr>
          <w:sz w:val="12"/>
        </w:rPr>
        <w:t xml:space="preserve"> </w:t>
      </w:r>
      <w:r w:rsidRPr="00994DB7">
        <w:rPr>
          <w:rStyle w:val="StyleUnderline"/>
        </w:rPr>
        <w:t>nothing that is said can alter the fact that the community will in</w:t>
      </w:r>
      <w:r>
        <w:rPr>
          <w:rStyle w:val="StyleUnderline"/>
          <w:sz w:val="12"/>
        </w:rPr>
        <w:t xml:space="preserve"> </w:t>
      </w:r>
      <w:r w:rsidRPr="00994DB7">
        <w:rPr>
          <w:rStyle w:val="StyleUnderline"/>
        </w:rPr>
        <w:t>fact go on being predominantly anti-educational</w:t>
      </w:r>
      <w:r>
        <w:t>, at least until we</w:t>
      </w:r>
      <w:r>
        <w:rPr>
          <w:sz w:val="12"/>
        </w:rPr>
        <w:t xml:space="preserve"> </w:t>
      </w:r>
      <w:r>
        <w:t>have properly educated a complete generation. At the same time,</w:t>
      </w:r>
      <w:r>
        <w:rPr>
          <w:sz w:val="12"/>
        </w:rPr>
        <w:t xml:space="preserve"> </w:t>
      </w:r>
      <w:r w:rsidRPr="00994DB7">
        <w:rPr>
          <w:rStyle w:val="StyleUnderline"/>
        </w:rPr>
        <w:t>one cannot properly educate a generation by the means proposed</w:t>
      </w:r>
      <w:r>
        <w:rPr>
          <w:rStyle w:val="StyleUnderline"/>
          <w:sz w:val="12"/>
        </w:rPr>
        <w:t xml:space="preserve"> </w:t>
      </w:r>
      <w:r w:rsidRPr="00994DB7">
        <w:rPr>
          <w:rStyle w:val="StyleUnderline"/>
        </w:rPr>
        <w:t>by radicals, since they are means that depend on an educative</w:t>
      </w:r>
      <w:r>
        <w:rPr>
          <w:rStyle w:val="StyleUnderline"/>
          <w:sz w:val="12"/>
        </w:rPr>
        <w:t xml:space="preserve"> </w:t>
      </w:r>
      <w:r w:rsidRPr="00994DB7">
        <w:rPr>
          <w:rStyle w:val="StyleUnderline"/>
        </w:rPr>
        <w:t>environment.</w:t>
      </w:r>
      <w:r>
        <w:rPr>
          <w:rStyle w:val="StyleUnderline"/>
          <w:sz w:val="12"/>
        </w:rPr>
        <w:t xml:space="preserve"> </w:t>
      </w:r>
      <w:r>
        <w:t xml:space="preserve">For many people, at least until fairly recently, </w:t>
      </w:r>
      <w:r w:rsidRPr="00994DB7">
        <w:rPr>
          <w:rStyle w:val="StyleUnderline"/>
        </w:rPr>
        <w:t>the hope has been</w:t>
      </w:r>
      <w:r>
        <w:rPr>
          <w:rStyle w:val="StyleUnderline"/>
          <w:sz w:val="12"/>
        </w:rPr>
        <w:t xml:space="preserve"> </w:t>
      </w:r>
      <w:r w:rsidRPr="00994DB7">
        <w:rPr>
          <w:rStyle w:val="StyleUnderline"/>
        </w:rPr>
        <w:t>that schooling on a national scale and well carried out would be</w:t>
      </w:r>
      <w:r>
        <w:rPr>
          <w:rStyle w:val="StyleUnderline"/>
          <w:sz w:val="12"/>
        </w:rPr>
        <w:t xml:space="preserve"> </w:t>
      </w:r>
      <w:r w:rsidRPr="00994DB7">
        <w:rPr>
          <w:rStyle w:val="StyleUnderline"/>
        </w:rPr>
        <w:t>the means for providing the freedom, justice, equality and happiness</w:t>
      </w:r>
      <w:r>
        <w:rPr>
          <w:rStyle w:val="StyleUnderline"/>
          <w:sz w:val="12"/>
        </w:rPr>
        <w:t xml:space="preserve"> </w:t>
      </w:r>
      <w:r w:rsidRPr="00994DB7">
        <w:rPr>
          <w:rStyle w:val="StyleUnderline"/>
        </w:rPr>
        <w:t>desired by the radicals too</w:t>
      </w:r>
      <w:r>
        <w:t>. The radicals represent one kind of</w:t>
      </w:r>
      <w:r>
        <w:rPr>
          <w:sz w:val="12"/>
        </w:rPr>
        <w:t xml:space="preserve"> </w:t>
      </w:r>
      <w:r>
        <w:t>reaction to the growing feeling that that hope was misplaced. However,</w:t>
      </w:r>
      <w:r>
        <w:rPr>
          <w:sz w:val="12"/>
        </w:rPr>
        <w:t xml:space="preserve"> </w:t>
      </w:r>
      <w:r>
        <w:t xml:space="preserve">even if it is clear that the dream has not </w:t>
      </w:r>
      <w:proofErr w:type="spellStart"/>
      <w:r>
        <w:t>materialised</w:t>
      </w:r>
      <w:proofErr w:type="spellEnd"/>
      <w:r>
        <w:t>, it is not</w:t>
      </w:r>
      <w:r>
        <w:rPr>
          <w:sz w:val="12"/>
        </w:rPr>
        <w:t xml:space="preserve"> </w:t>
      </w:r>
      <w:r>
        <w:t>clear that the whole idea was absurd. It is clear only that we have</w:t>
      </w:r>
      <w:r>
        <w:rPr>
          <w:sz w:val="12"/>
        </w:rPr>
        <w:t xml:space="preserve"> </w:t>
      </w:r>
      <w:r>
        <w:t>not been very successful. It could still be argued that it is at least</w:t>
      </w:r>
      <w:r>
        <w:rPr>
          <w:sz w:val="12"/>
        </w:rPr>
        <w:t xml:space="preserve"> </w:t>
      </w:r>
      <w:r>
        <w:t>a necessary condition of the happy and just society that individuals</w:t>
      </w:r>
      <w:r>
        <w:rPr>
          <w:sz w:val="12"/>
        </w:rPr>
        <w:t xml:space="preserve"> </w:t>
      </w:r>
      <w:r>
        <w:t>should have a sense of community and a common code of references,</w:t>
      </w:r>
      <w:r>
        <w:rPr>
          <w:sz w:val="12"/>
        </w:rPr>
        <w:t xml:space="preserve"> </w:t>
      </w:r>
      <w:r>
        <w:t>understanding of and access to a wide range of activities and lifestyles,</w:t>
      </w:r>
      <w:r>
        <w:rPr>
          <w:sz w:val="12"/>
        </w:rPr>
        <w:t xml:space="preserve"> </w:t>
      </w:r>
      <w:r>
        <w:t>and the ability to reason well coupled with the desire to do</w:t>
      </w:r>
      <w:r>
        <w:rPr>
          <w:sz w:val="12"/>
        </w:rPr>
        <w:t xml:space="preserve"> </w:t>
      </w:r>
      <w:r>
        <w:t>so. And it could still be argued that some pattern of common</w:t>
      </w:r>
      <w:r>
        <w:rPr>
          <w:sz w:val="12"/>
        </w:rPr>
        <w:t xml:space="preserve"> </w:t>
      </w:r>
      <w:r>
        <w:t>schooling is the best way to achieve those goals.*</w:t>
      </w:r>
      <w:r>
        <w:rPr>
          <w:sz w:val="12"/>
        </w:rPr>
        <w:t xml:space="preserve"> </w:t>
      </w:r>
      <w:r w:rsidRPr="00994DB7">
        <w:rPr>
          <w:rStyle w:val="StyleUnderline"/>
        </w:rPr>
        <w:t>What is incontestable is that any form of upbringing that puts</w:t>
      </w:r>
      <w:r>
        <w:rPr>
          <w:rStyle w:val="StyleUnderline"/>
          <w:sz w:val="12"/>
        </w:rPr>
        <w:t xml:space="preserve"> </w:t>
      </w:r>
      <w:r w:rsidRPr="00994DB7">
        <w:rPr>
          <w:rStyle w:val="StyleUnderline"/>
        </w:rPr>
        <w:t>the stress on leaving children alone to develop, by chance, in</w:t>
      </w:r>
      <w:r>
        <w:rPr>
          <w:rStyle w:val="StyleUnderline"/>
          <w:sz w:val="12"/>
        </w:rPr>
        <w:t xml:space="preserve"> </w:t>
      </w:r>
      <w:r w:rsidRPr="00994DB7">
        <w:rPr>
          <w:rStyle w:val="StyleUnderline"/>
        </w:rPr>
        <w:t>reaction to the stimuli of their particular environment must be disastrous</w:t>
      </w:r>
      <w:r>
        <w:rPr>
          <w:rStyle w:val="StyleUnderline"/>
          <w:sz w:val="12"/>
        </w:rPr>
        <w:t xml:space="preserve"> </w:t>
      </w:r>
      <w:r w:rsidRPr="00994DB7">
        <w:rPr>
          <w:rStyle w:val="StyleUnderline"/>
        </w:rPr>
        <w:t>in terms of radical objectives so long as environments are</w:t>
      </w:r>
      <w:r>
        <w:rPr>
          <w:rStyle w:val="StyleUnderline"/>
          <w:sz w:val="12"/>
        </w:rPr>
        <w:t xml:space="preserve"> </w:t>
      </w:r>
      <w:r w:rsidRPr="00994DB7">
        <w:rPr>
          <w:rStyle w:val="StyleUnderline"/>
        </w:rPr>
        <w:t>different, sometimes disparate and always anti-educational</w:t>
      </w:r>
      <w:r>
        <w:t>. A world</w:t>
      </w:r>
      <w:r>
        <w:rPr>
          <w:sz w:val="12"/>
        </w:rPr>
        <w:t xml:space="preserve"> </w:t>
      </w:r>
      <w:r>
        <w:t>without the sort of effort currently being made by schools - Emile's</w:t>
      </w:r>
      <w:r>
        <w:rPr>
          <w:sz w:val="12"/>
        </w:rPr>
        <w:t xml:space="preserve"> </w:t>
      </w:r>
      <w:r>
        <w:t xml:space="preserve">world, a world of </w:t>
      </w:r>
      <w:proofErr w:type="spellStart"/>
      <w:r>
        <w:t>Summerhills</w:t>
      </w:r>
      <w:proofErr w:type="spellEnd"/>
      <w:r>
        <w:t xml:space="preserve"> or a world without schools - would</w:t>
      </w:r>
      <w:r>
        <w:rPr>
          <w:sz w:val="12"/>
        </w:rPr>
        <w:t xml:space="preserve"> </w:t>
      </w:r>
      <w:r>
        <w:t>in practice be a world in which the individual's background determines</w:t>
      </w:r>
      <w:r>
        <w:rPr>
          <w:sz w:val="12"/>
        </w:rPr>
        <w:t xml:space="preserve"> </w:t>
      </w:r>
      <w:r>
        <w:t>his future, and, since we start with varying backgrounds, a</w:t>
      </w:r>
      <w:r>
        <w:rPr>
          <w:sz w:val="12"/>
        </w:rPr>
        <w:t xml:space="preserve"> </w:t>
      </w:r>
      <w:r>
        <w:t>world in which difference, envy and inequality are perpetuated. On</w:t>
      </w:r>
      <w:r>
        <w:rPr>
          <w:sz w:val="12"/>
        </w:rPr>
        <w:t xml:space="preserve"> </w:t>
      </w:r>
      <w:r>
        <w:t xml:space="preserve">one score Postman and </w:t>
      </w:r>
      <w:proofErr w:type="spellStart"/>
      <w:r>
        <w:t>Weingartner</w:t>
      </w:r>
      <w:proofErr w:type="spellEnd"/>
      <w:r>
        <w:t xml:space="preserve"> are therefore more nearly right</w:t>
      </w:r>
      <w:r>
        <w:rPr>
          <w:sz w:val="12"/>
        </w:rPr>
        <w:t xml:space="preserve"> </w:t>
      </w:r>
      <w:r>
        <w:t>* I have tried to argue just such a thesis in Common Sense and the Curriculum and,</w:t>
      </w:r>
      <w:r>
        <w:rPr>
          <w:sz w:val="12"/>
        </w:rPr>
        <w:t xml:space="preserve"> </w:t>
      </w:r>
      <w:r>
        <w:t xml:space="preserve">implicitly, in Plato, Utilitarianism and Education. </w:t>
      </w:r>
      <w:r>
        <w:rPr>
          <w:sz w:val="12"/>
        </w:rPr>
        <w:t xml:space="preserve"> </w:t>
      </w:r>
      <w:proofErr w:type="gramStart"/>
      <w:r>
        <w:t>than</w:t>
      </w:r>
      <w:proofErr w:type="gramEnd"/>
      <w:r>
        <w:t xml:space="preserve"> the other radicals: to solve the sort of problems that we all</w:t>
      </w:r>
      <w:r>
        <w:rPr>
          <w:sz w:val="12"/>
        </w:rPr>
        <w:t xml:space="preserve"> </w:t>
      </w:r>
      <w:r>
        <w:t xml:space="preserve">perceive, we need to make better use of the schools. </w:t>
      </w:r>
      <w:r w:rsidRPr="00967A9F">
        <w:rPr>
          <w:rStyle w:val="StyleUnderline"/>
        </w:rPr>
        <w:t>Through schooling</w:t>
      </w:r>
      <w:r>
        <w:rPr>
          <w:rStyle w:val="StyleUnderline"/>
          <w:sz w:val="12"/>
        </w:rPr>
        <w:t xml:space="preserve"> </w:t>
      </w:r>
      <w:r w:rsidRPr="00967A9F">
        <w:rPr>
          <w:rStyle w:val="StyleUnderline"/>
        </w:rPr>
        <w:t>we may develop a sense of community and harmony, awareness</w:t>
      </w:r>
      <w:r>
        <w:rPr>
          <w:rStyle w:val="StyleUnderline"/>
          <w:sz w:val="12"/>
        </w:rPr>
        <w:t xml:space="preserve"> </w:t>
      </w:r>
      <w:r w:rsidRPr="00967A9F">
        <w:rPr>
          <w:rStyle w:val="StyleUnderline"/>
        </w:rPr>
        <w:t>of possibilities and individual talents and resources.</w:t>
      </w:r>
    </w:p>
    <w:sectPr w:rsidR="00BA057C" w:rsidRPr="00BA0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7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0230192248"/>
    <w:docVar w:name="VerbatimVersion" w:val="5.1"/>
  </w:docVars>
  <w:rsids>
    <w:rsidRoot w:val="003423BB"/>
    <w:rsid w:val="000139A3"/>
    <w:rsid w:val="00074BFA"/>
    <w:rsid w:val="00100833"/>
    <w:rsid w:val="00104529"/>
    <w:rsid w:val="00105942"/>
    <w:rsid w:val="00107396"/>
    <w:rsid w:val="00144A4C"/>
    <w:rsid w:val="0017063F"/>
    <w:rsid w:val="00176AB0"/>
    <w:rsid w:val="00177B7D"/>
    <w:rsid w:val="0018322D"/>
    <w:rsid w:val="001B5776"/>
    <w:rsid w:val="001E527A"/>
    <w:rsid w:val="001F78CE"/>
    <w:rsid w:val="002039F7"/>
    <w:rsid w:val="002469F9"/>
    <w:rsid w:val="00251FC7"/>
    <w:rsid w:val="002855A7"/>
    <w:rsid w:val="002871EF"/>
    <w:rsid w:val="002B146A"/>
    <w:rsid w:val="002B5E17"/>
    <w:rsid w:val="00311F5A"/>
    <w:rsid w:val="00315690"/>
    <w:rsid w:val="00316B75"/>
    <w:rsid w:val="0032059D"/>
    <w:rsid w:val="00325646"/>
    <w:rsid w:val="003423BB"/>
    <w:rsid w:val="003460F2"/>
    <w:rsid w:val="0038158C"/>
    <w:rsid w:val="003902BA"/>
    <w:rsid w:val="003A09E2"/>
    <w:rsid w:val="00407037"/>
    <w:rsid w:val="00445983"/>
    <w:rsid w:val="0045713C"/>
    <w:rsid w:val="004605D6"/>
    <w:rsid w:val="00472064"/>
    <w:rsid w:val="004917D8"/>
    <w:rsid w:val="00495DBC"/>
    <w:rsid w:val="004C2420"/>
    <w:rsid w:val="004C60E8"/>
    <w:rsid w:val="004E160E"/>
    <w:rsid w:val="004E3579"/>
    <w:rsid w:val="004E728B"/>
    <w:rsid w:val="004F39E0"/>
    <w:rsid w:val="00502900"/>
    <w:rsid w:val="0051710F"/>
    <w:rsid w:val="00537BD5"/>
    <w:rsid w:val="0057268A"/>
    <w:rsid w:val="005D2912"/>
    <w:rsid w:val="005E50EF"/>
    <w:rsid w:val="006065BD"/>
    <w:rsid w:val="00645FA9"/>
    <w:rsid w:val="00647866"/>
    <w:rsid w:val="0066047E"/>
    <w:rsid w:val="00665003"/>
    <w:rsid w:val="0069232C"/>
    <w:rsid w:val="006A2AD0"/>
    <w:rsid w:val="006A67D4"/>
    <w:rsid w:val="006C2375"/>
    <w:rsid w:val="006D4ECC"/>
    <w:rsid w:val="006F741C"/>
    <w:rsid w:val="00722258"/>
    <w:rsid w:val="007243E5"/>
    <w:rsid w:val="00741AFC"/>
    <w:rsid w:val="00766EA0"/>
    <w:rsid w:val="00774643"/>
    <w:rsid w:val="007A2226"/>
    <w:rsid w:val="007F5B66"/>
    <w:rsid w:val="00823A1C"/>
    <w:rsid w:val="00840776"/>
    <w:rsid w:val="00845B9D"/>
    <w:rsid w:val="00860984"/>
    <w:rsid w:val="008B3ECB"/>
    <w:rsid w:val="008B4E85"/>
    <w:rsid w:val="008C1B2E"/>
    <w:rsid w:val="0091627E"/>
    <w:rsid w:val="0097032B"/>
    <w:rsid w:val="009730E0"/>
    <w:rsid w:val="00975064"/>
    <w:rsid w:val="00993D0D"/>
    <w:rsid w:val="009D2EAD"/>
    <w:rsid w:val="009D54B2"/>
    <w:rsid w:val="009E1922"/>
    <w:rsid w:val="009F7ED2"/>
    <w:rsid w:val="00A93661"/>
    <w:rsid w:val="00A95652"/>
    <w:rsid w:val="00AC0AB8"/>
    <w:rsid w:val="00AE6D2A"/>
    <w:rsid w:val="00B05976"/>
    <w:rsid w:val="00B33C6D"/>
    <w:rsid w:val="00B4117D"/>
    <w:rsid w:val="00B4508F"/>
    <w:rsid w:val="00B45B94"/>
    <w:rsid w:val="00B55AD5"/>
    <w:rsid w:val="00B66DAC"/>
    <w:rsid w:val="00B8057C"/>
    <w:rsid w:val="00BA057C"/>
    <w:rsid w:val="00BA14EB"/>
    <w:rsid w:val="00BC08B1"/>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4B75"/>
    <w:rsid w:val="00D6691E"/>
    <w:rsid w:val="00D71170"/>
    <w:rsid w:val="00D87380"/>
    <w:rsid w:val="00DA1C92"/>
    <w:rsid w:val="00DA25D4"/>
    <w:rsid w:val="00DA6538"/>
    <w:rsid w:val="00DE45BA"/>
    <w:rsid w:val="00E15E75"/>
    <w:rsid w:val="00E3637F"/>
    <w:rsid w:val="00E5262C"/>
    <w:rsid w:val="00E92C4B"/>
    <w:rsid w:val="00EC7DC4"/>
    <w:rsid w:val="00ED30CF"/>
    <w:rsid w:val="00EF1D19"/>
    <w:rsid w:val="00F176EF"/>
    <w:rsid w:val="00F45E10"/>
    <w:rsid w:val="00F61C91"/>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8747A6-77E9-436C-8439-4202464D1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5713C"/>
    <w:rPr>
      <w:rFonts w:ascii="Calibri" w:hAnsi="Calibri"/>
    </w:rPr>
  </w:style>
  <w:style w:type="paragraph" w:styleId="Heading1">
    <w:name w:val="heading 1"/>
    <w:aliases w:val="Pocket"/>
    <w:basedOn w:val="Normal"/>
    <w:next w:val="Normal"/>
    <w:link w:val="Heading1Char"/>
    <w:qFormat/>
    <w:rsid w:val="004571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571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571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5713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571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713C"/>
  </w:style>
  <w:style w:type="character" w:customStyle="1" w:styleId="Heading1Char">
    <w:name w:val="Heading 1 Char"/>
    <w:aliases w:val="Pocket Char"/>
    <w:basedOn w:val="DefaultParagraphFont"/>
    <w:link w:val="Heading1"/>
    <w:rsid w:val="0045713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713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5713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5713C"/>
    <w:rPr>
      <w:rFonts w:ascii="Calibri" w:eastAsiaTheme="majorEastAsia" w:hAnsi="Calibri" w:cstheme="majorBidi"/>
      <w:b/>
      <w:iCs/>
      <w:sz w:val="26"/>
    </w:rPr>
  </w:style>
  <w:style w:type="character" w:styleId="Emphasis">
    <w:name w:val="Emphasis"/>
    <w:basedOn w:val="DefaultParagraphFont"/>
    <w:uiPriority w:val="7"/>
    <w:qFormat/>
    <w:rsid w:val="0045713C"/>
    <w:rPr>
      <w:rFonts w:ascii="Calibri" w:hAnsi="Calibri"/>
      <w:b/>
      <w:i w:val="0"/>
      <w:iCs/>
      <w:sz w:val="22"/>
      <w:u w:val="single"/>
      <w:bdr w:val="single" w:sz="8" w:space="0" w:color="auto"/>
    </w:rPr>
  </w:style>
  <w:style w:type="character" w:customStyle="1" w:styleId="Style13ptBold">
    <w:name w:val="Style 13 pt Bold"/>
    <w:aliases w:val="Cite,Style Style Bold + 12 pt"/>
    <w:basedOn w:val="DefaultParagraphFont"/>
    <w:uiPriority w:val="5"/>
    <w:qFormat/>
    <w:rsid w:val="0045713C"/>
    <w:rPr>
      <w:b/>
      <w:bCs/>
      <w:sz w:val="26"/>
      <w:u w:val="none"/>
    </w:rPr>
  </w:style>
  <w:style w:type="character" w:customStyle="1" w:styleId="StyleUnderline">
    <w:name w:val="Style Underline"/>
    <w:aliases w:val="Underline,Style Bold Underline"/>
    <w:basedOn w:val="DefaultParagraphFont"/>
    <w:uiPriority w:val="6"/>
    <w:qFormat/>
    <w:rsid w:val="0045713C"/>
    <w:rPr>
      <w:b/>
      <w:sz w:val="22"/>
      <w:u w:val="single"/>
    </w:rPr>
  </w:style>
  <w:style w:type="character" w:styleId="Hyperlink">
    <w:name w:val="Hyperlink"/>
    <w:basedOn w:val="DefaultParagraphFont"/>
    <w:uiPriority w:val="99"/>
    <w:unhideWhenUsed/>
    <w:rsid w:val="0045713C"/>
    <w:rPr>
      <w:color w:val="auto"/>
      <w:u w:val="none"/>
    </w:rPr>
  </w:style>
  <w:style w:type="character" w:styleId="FollowedHyperlink">
    <w:name w:val="FollowedHyperlink"/>
    <w:basedOn w:val="DefaultParagraphFont"/>
    <w:uiPriority w:val="99"/>
    <w:semiHidden/>
    <w:unhideWhenUsed/>
    <w:rsid w:val="0045713C"/>
    <w:rPr>
      <w:color w:val="auto"/>
      <w:u w:val="none"/>
    </w:rPr>
  </w:style>
  <w:style w:type="character" w:styleId="CommentReference">
    <w:name w:val="annotation reference"/>
    <w:basedOn w:val="DefaultParagraphFont"/>
    <w:uiPriority w:val="99"/>
    <w:semiHidden/>
    <w:unhideWhenUsed/>
    <w:rsid w:val="00502900"/>
    <w:rPr>
      <w:sz w:val="16"/>
      <w:szCs w:val="16"/>
    </w:rPr>
  </w:style>
  <w:style w:type="paragraph" w:styleId="CommentText">
    <w:name w:val="annotation text"/>
    <w:basedOn w:val="Normal"/>
    <w:link w:val="CommentTextChar"/>
    <w:uiPriority w:val="99"/>
    <w:semiHidden/>
    <w:unhideWhenUsed/>
    <w:rsid w:val="00502900"/>
    <w:pPr>
      <w:spacing w:line="240" w:lineRule="auto"/>
    </w:pPr>
    <w:rPr>
      <w:sz w:val="20"/>
      <w:szCs w:val="20"/>
    </w:rPr>
  </w:style>
  <w:style w:type="character" w:customStyle="1" w:styleId="CommentTextChar">
    <w:name w:val="Comment Text Char"/>
    <w:basedOn w:val="DefaultParagraphFont"/>
    <w:link w:val="CommentText"/>
    <w:uiPriority w:val="99"/>
    <w:semiHidden/>
    <w:rsid w:val="00502900"/>
    <w:rPr>
      <w:rFonts w:ascii="Calibri" w:hAnsi="Calibri"/>
      <w:sz w:val="20"/>
      <w:szCs w:val="20"/>
    </w:rPr>
  </w:style>
  <w:style w:type="paragraph" w:styleId="BalloonText">
    <w:name w:val="Balloon Text"/>
    <w:basedOn w:val="Normal"/>
    <w:link w:val="BalloonTextChar"/>
    <w:uiPriority w:val="99"/>
    <w:semiHidden/>
    <w:unhideWhenUsed/>
    <w:rsid w:val="005029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2900"/>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02900"/>
    <w:rPr>
      <w:b/>
      <w:bCs/>
    </w:rPr>
  </w:style>
  <w:style w:type="character" w:customStyle="1" w:styleId="CommentSubjectChar">
    <w:name w:val="Comment Subject Char"/>
    <w:basedOn w:val="CommentTextChar"/>
    <w:link w:val="CommentSubject"/>
    <w:uiPriority w:val="99"/>
    <w:semiHidden/>
    <w:rsid w:val="00502900"/>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roxy.foley.gonzaga.edu/login?url=https://search.proquest.com/docview/213814748?accountid=1557" TargetMode="External"/><Relationship Id="rId3" Type="http://schemas.openxmlformats.org/officeDocument/2006/relationships/styles" Target="styles.xml"/><Relationship Id="rId7" Type="http://schemas.openxmlformats.org/officeDocument/2006/relationships/hyperlink" Target="http://www.21learn.org/archive/deschooling-our-humanit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21learn.org/archive/deschooling-our-humanity/"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proxy.foley.gonzaga.edu/login?url=https://search.proquest.com/docview/612912783?accountid=1557" TargetMode="External"/><Relationship Id="rId4" Type="http://schemas.openxmlformats.org/officeDocument/2006/relationships/settings" Target="settings.xml"/><Relationship Id="rId9" Type="http://schemas.openxmlformats.org/officeDocument/2006/relationships/hyperlink" Target="http://proxy.foley.gonzaga.edu/login?url=https://search.proquest.com/docview/1000460162?accountid=155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2F7B-35D8-4EE3-812B-944106064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53297</Words>
  <Characters>303797</Characters>
  <Application>Microsoft Office Word</Application>
  <DocSecurity>0</DocSecurity>
  <Lines>2531</Lines>
  <Paragraphs>712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5.1.1</cp:keywords>
  <dc:description/>
  <cp:lastModifiedBy>izak dunn</cp:lastModifiedBy>
  <cp:revision>2</cp:revision>
  <dcterms:created xsi:type="dcterms:W3CDTF">2017-07-16T02:48:00Z</dcterms:created>
  <dcterms:modified xsi:type="dcterms:W3CDTF">2017-07-16T02:48:00Z</dcterms:modified>
</cp:coreProperties>
</file>