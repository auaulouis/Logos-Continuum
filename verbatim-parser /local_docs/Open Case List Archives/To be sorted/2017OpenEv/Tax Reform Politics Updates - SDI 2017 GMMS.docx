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4275A7" w14:textId="5FFDE5F1" w:rsidR="0070345B" w:rsidRDefault="0070345B" w:rsidP="0070345B">
      <w:pPr>
        <w:pStyle w:val="Heading1"/>
      </w:pPr>
      <w:bookmarkStart w:id="0" w:name="_GoBack"/>
      <w:bookmarkEnd w:id="0"/>
      <w:r>
        <w:t>Tax Reform Politics</w:t>
      </w:r>
      <w:r w:rsidR="00A01762">
        <w:t xml:space="preserve"> Updates</w:t>
      </w:r>
    </w:p>
    <w:p w14:paraId="2A6B2685" w14:textId="5EDD2E81" w:rsidR="00383DD8" w:rsidRDefault="00383DD8" w:rsidP="00383DD8">
      <w:pPr>
        <w:pStyle w:val="Heading2"/>
      </w:pPr>
      <w:r>
        <w:t>Negative</w:t>
      </w:r>
    </w:p>
    <w:p w14:paraId="664E0512" w14:textId="6D74D60E" w:rsidR="00383DD8" w:rsidRDefault="00383DD8" w:rsidP="00383DD8">
      <w:pPr>
        <w:pStyle w:val="Heading3"/>
      </w:pPr>
      <w:r>
        <w:t>Will Pass</w:t>
      </w:r>
    </w:p>
    <w:p w14:paraId="05F65265" w14:textId="56452398" w:rsidR="00383DD8" w:rsidRDefault="00383DD8" w:rsidP="00383DD8">
      <w:pPr>
        <w:pStyle w:val="Heading4"/>
      </w:pPr>
      <w:r>
        <w:t>Defeat of healthcare paves the way for tax reform – it’ll pass</w:t>
      </w:r>
    </w:p>
    <w:p w14:paraId="55C3A530" w14:textId="77777777" w:rsidR="00383DD8" w:rsidRPr="006F6504" w:rsidRDefault="00383DD8" w:rsidP="00383DD8">
      <w:pPr>
        <w:rPr>
          <w:sz w:val="12"/>
        </w:rPr>
      </w:pPr>
      <w:r w:rsidRPr="00A3209C">
        <w:rPr>
          <w:rStyle w:val="Style13ptBold"/>
        </w:rPr>
        <w:t>Clark, 7/28</w:t>
      </w:r>
      <w:r>
        <w:rPr>
          <w:rStyle w:val="Style13ptBold"/>
        </w:rPr>
        <w:t xml:space="preserve"> </w:t>
      </w:r>
      <w:r w:rsidRPr="006F6504">
        <w:rPr>
          <w:sz w:val="12"/>
        </w:rPr>
        <w:t xml:space="preserve">(Dartunorro Clark, 7-28-17, “Ryan Looks Past GOP Health Care Failure to Tax Reform” </w:t>
      </w:r>
      <w:hyperlink r:id="rId6" w:history="1">
        <w:r w:rsidRPr="006F6504">
          <w:rPr>
            <w:rStyle w:val="Hyperlink"/>
            <w:sz w:val="12"/>
          </w:rPr>
          <w:t>http://www.nbcnews.com/politics/congress/ryan-looks-past-gop-health-care-failure-tax-reform-n787466</w:t>
        </w:r>
      </w:hyperlink>
      <w:r w:rsidRPr="006F6504">
        <w:rPr>
          <w:sz w:val="12"/>
        </w:rPr>
        <w:t xml:space="preserve"> NBC News, Political Reporter for NBC News and graduated from Columbia University Graduate School of Journalism, accessed 7-28-17, AZB)</w:t>
      </w:r>
      <w:r w:rsidRPr="006F6504">
        <w:rPr>
          <w:sz w:val="12"/>
        </w:rPr>
        <w:tab/>
      </w:r>
    </w:p>
    <w:p w14:paraId="4DA4FAA1" w14:textId="77777777" w:rsidR="00383DD8" w:rsidRPr="00A3209C" w:rsidRDefault="00383DD8" w:rsidP="00383DD8">
      <w:pPr>
        <w:rPr>
          <w:sz w:val="14"/>
        </w:rPr>
      </w:pPr>
      <w:r w:rsidRPr="00A3209C">
        <w:rPr>
          <w:u w:val="single"/>
        </w:rPr>
        <w:t xml:space="preserve">As Republicans reel from a </w:t>
      </w:r>
      <w:r w:rsidRPr="00A3209C">
        <w:rPr>
          <w:sz w:val="14"/>
        </w:rPr>
        <w:t xml:space="preserve">stinging </w:t>
      </w:r>
      <w:r w:rsidRPr="00A3209C">
        <w:rPr>
          <w:u w:val="single"/>
        </w:rPr>
        <w:t>defeat on health care</w:t>
      </w:r>
      <w:r w:rsidRPr="00A3209C">
        <w:rPr>
          <w:sz w:val="14"/>
        </w:rPr>
        <w:t xml:space="preserve">, House Speaker Paul </w:t>
      </w:r>
      <w:r w:rsidRPr="00A3209C">
        <w:rPr>
          <w:u w:val="single"/>
        </w:rPr>
        <w:t>Ryan is looking ahead</w:t>
      </w:r>
      <w:r w:rsidRPr="00A3209C">
        <w:rPr>
          <w:sz w:val="36"/>
          <w:u w:val="single"/>
        </w:rPr>
        <w:t xml:space="preserve"> </w:t>
      </w:r>
      <w:r w:rsidRPr="00A3209C">
        <w:rPr>
          <w:u w:val="single"/>
        </w:rPr>
        <w:t xml:space="preserve">to </w:t>
      </w:r>
      <w:r w:rsidRPr="00A3209C">
        <w:rPr>
          <w:sz w:val="14"/>
        </w:rPr>
        <w:t xml:space="preserve">something he says his party can get done this year: </w:t>
      </w:r>
      <w:r w:rsidRPr="00A3209C">
        <w:rPr>
          <w:u w:val="single"/>
        </w:rPr>
        <w:t>Tax reform.</w:t>
      </w:r>
      <w:r w:rsidRPr="00A3209C">
        <w:rPr>
          <w:sz w:val="14"/>
        </w:rPr>
        <w:t xml:space="preserve"> The Wisconsin Republican said </w:t>
      </w:r>
      <w:r w:rsidRPr="00A3209C">
        <w:rPr>
          <w:u w:val="single"/>
        </w:rPr>
        <w:t xml:space="preserve">health care was a complicated legislative effort </w:t>
      </w:r>
      <w:r w:rsidRPr="00A3209C">
        <w:rPr>
          <w:sz w:val="14"/>
        </w:rPr>
        <w:t xml:space="preserve">for the party to find consensus, </w:t>
      </w:r>
      <w:r w:rsidRPr="00A3209C">
        <w:rPr>
          <w:u w:val="single"/>
        </w:rPr>
        <w:t>but the GOP</w:t>
      </w:r>
      <w:r w:rsidRPr="00A3209C">
        <w:rPr>
          <w:sz w:val="14"/>
        </w:rPr>
        <w:t xml:space="preserve"> — along with President Donald Trump — </w:t>
      </w:r>
      <w:r w:rsidRPr="00A3209C">
        <w:rPr>
          <w:u w:val="single"/>
        </w:rPr>
        <w:t xml:space="preserve">can all agree on streamlining taxes. </w:t>
      </w:r>
      <w:r w:rsidRPr="00A3209C">
        <w:rPr>
          <w:sz w:val="14"/>
        </w:rPr>
        <w:t xml:space="preserve">"There’s not a complete consensus on how best to do health care reform. On tax reform, we have that consensus," he told FOX Business in an interview that aired Friday. Repealing Obamacare had appeared that it would be an easy lift for the past seven years on the campaign trail and when Trump promised it would be done "on day one." Senate Republicans failed to pass a pared-down Obamacare repeal bill — dubbed the “skinny repeal — early Friday on a vote of 49-51. Three Republicans — John McCain, R-Ariz., Susan Collins, R-Maine, and Lisa Murkowski, R-Alaska — broke ranks and sided with Democrats to defeat the measure. Ryan said he's sure that the moderates and conservatives in </w:t>
      </w:r>
      <w:r w:rsidRPr="00A3209C">
        <w:rPr>
          <w:u w:val="single"/>
        </w:rPr>
        <w:t>the party could come together and pass comprehensive tax reform without</w:t>
      </w:r>
      <w:r w:rsidRPr="00A3209C">
        <w:rPr>
          <w:sz w:val="14"/>
        </w:rPr>
        <w:t xml:space="preserve"> major ideological</w:t>
      </w:r>
      <w:r w:rsidRPr="00A3209C">
        <w:rPr>
          <w:u w:val="single"/>
        </w:rPr>
        <w:t xml:space="preserve"> differences blocking action. </w:t>
      </w:r>
      <w:r w:rsidRPr="00A3209C">
        <w:rPr>
          <w:sz w:val="14"/>
        </w:rPr>
        <w:t>"I feel much more confident that we’re going to stick the landing on tax reform because we have now said, ‘We have consensus, here’s the framework — let’s go get it done," he said. "</w:t>
      </w:r>
      <w:r w:rsidRPr="00407C1E">
        <w:rPr>
          <w:u w:val="single"/>
        </w:rPr>
        <w:t>It is</w:t>
      </w:r>
      <w:r w:rsidRPr="00407C1E">
        <w:t xml:space="preserve"> </w:t>
      </w:r>
      <w:r w:rsidRPr="00A3209C">
        <w:rPr>
          <w:sz w:val="14"/>
        </w:rPr>
        <w:t xml:space="preserve">more </w:t>
      </w:r>
      <w:r w:rsidRPr="00A3209C">
        <w:rPr>
          <w:u w:val="single"/>
        </w:rPr>
        <w:t>important</w:t>
      </w:r>
      <w:r w:rsidRPr="00A3209C">
        <w:rPr>
          <w:sz w:val="14"/>
        </w:rPr>
        <w:t xml:space="preserve"> for us than anything that </w:t>
      </w:r>
      <w:r w:rsidRPr="00A3209C">
        <w:rPr>
          <w:u w:val="single"/>
        </w:rPr>
        <w:t>we get tax reform done</w:t>
      </w:r>
      <w:r w:rsidRPr="00A3209C">
        <w:rPr>
          <w:sz w:val="14"/>
        </w:rPr>
        <w:t xml:space="preserve"> because we think it is absolutely critical </w:t>
      </w:r>
      <w:r w:rsidRPr="00A3209C">
        <w:rPr>
          <w:u w:val="single"/>
        </w:rPr>
        <w:t>for strong economic growth</w:t>
      </w:r>
      <w:r w:rsidRPr="00A3209C">
        <w:rPr>
          <w:sz w:val="14"/>
        </w:rPr>
        <w:t>," he added. "So, getting consensus between the White House, the Senate and the House, on a way forward on tax reform makes it that much more of a viable enterprise."</w:t>
      </w:r>
    </w:p>
    <w:p w14:paraId="5F03D7C8" w14:textId="77777777" w:rsidR="00383DD8" w:rsidRPr="00692A5B" w:rsidRDefault="00383DD8" w:rsidP="00383DD8">
      <w:pPr>
        <w:pStyle w:val="Heading4"/>
      </w:pPr>
      <w:r>
        <w:t>The GOP is leaving health care behind to focus on tax reforms.</w:t>
      </w:r>
    </w:p>
    <w:p w14:paraId="3179EBEC" w14:textId="77777777" w:rsidR="00383DD8" w:rsidRPr="006F6504" w:rsidRDefault="00383DD8" w:rsidP="00383DD8">
      <w:pPr>
        <w:rPr>
          <w:sz w:val="14"/>
        </w:rPr>
      </w:pPr>
      <w:r w:rsidRPr="00050678">
        <w:rPr>
          <w:rStyle w:val="Style13ptBold"/>
        </w:rPr>
        <w:t>Marcos, 7/28</w:t>
      </w:r>
      <w:r>
        <w:rPr>
          <w:rStyle w:val="Style13ptBold"/>
        </w:rPr>
        <w:t xml:space="preserve"> </w:t>
      </w:r>
      <w:r w:rsidRPr="006F6504">
        <w:rPr>
          <w:sz w:val="14"/>
        </w:rPr>
        <w:t xml:space="preserve">(Cristina Marcos, “Ryan signals readiness to move to tax reform”, </w:t>
      </w:r>
      <w:hyperlink r:id="rId7" w:history="1">
        <w:r w:rsidRPr="006F6504">
          <w:rPr>
            <w:rStyle w:val="Hyperlink"/>
            <w:sz w:val="14"/>
          </w:rPr>
          <w:t>http://thehill.com/homenews/house/344308-ryan-signals-readiness-to-move-to-tax-reform</w:t>
        </w:r>
      </w:hyperlink>
      <w:r w:rsidRPr="006F6504">
        <w:rPr>
          <w:sz w:val="14"/>
        </w:rPr>
        <w:t>, The Hill, Reporter for The Hill, accessed 7/28/17, spr)</w:t>
      </w:r>
    </w:p>
    <w:p w14:paraId="2D5C9587" w14:textId="77777777" w:rsidR="00383DD8" w:rsidRPr="006F6504" w:rsidRDefault="00383DD8" w:rsidP="00383DD8">
      <w:pPr>
        <w:rPr>
          <w:sz w:val="12"/>
        </w:rPr>
      </w:pPr>
      <w:r w:rsidRPr="006F6504">
        <w:rPr>
          <w:sz w:val="12"/>
        </w:rPr>
        <w:t>Speaker Paul</w:t>
      </w:r>
      <w:r w:rsidRPr="000C02C7">
        <w:rPr>
          <w:u w:val="single"/>
        </w:rPr>
        <w:t xml:space="preserve"> Ryan</w:t>
      </w:r>
      <w:r w:rsidRPr="006F6504">
        <w:rPr>
          <w:sz w:val="12"/>
        </w:rPr>
        <w:t xml:space="preserve"> (R-Wis.) on Friday </w:t>
      </w:r>
      <w:r w:rsidRPr="000C02C7">
        <w:rPr>
          <w:u w:val="single"/>
        </w:rPr>
        <w:t>signaled a pivot to tax reform</w:t>
      </w:r>
      <w:r w:rsidRPr="006F6504">
        <w:rPr>
          <w:sz w:val="12"/>
        </w:rPr>
        <w:t xml:space="preserve">, one day </w:t>
      </w:r>
      <w:r w:rsidRPr="000C02C7">
        <w:rPr>
          <w:u w:val="single"/>
        </w:rPr>
        <w:t>after the Republican effort to repeal ObamaCare collapsed</w:t>
      </w:r>
      <w:r w:rsidRPr="006F6504">
        <w:rPr>
          <w:sz w:val="12"/>
        </w:rPr>
        <w:t xml:space="preserve"> in the Senate. </w:t>
      </w:r>
      <w:r w:rsidRPr="000C02C7">
        <w:rPr>
          <w:u w:val="single"/>
        </w:rPr>
        <w:t>Ryan urged Republicans not to give up on repealing</w:t>
      </w:r>
      <w:r w:rsidRPr="006F6504">
        <w:rPr>
          <w:sz w:val="12"/>
        </w:rPr>
        <w:t xml:space="preserve"> and replacing </w:t>
      </w:r>
      <w:r w:rsidRPr="000C02C7">
        <w:rPr>
          <w:u w:val="single"/>
        </w:rPr>
        <w:t>the healthcare law, but his statement</w:t>
      </w:r>
      <w:r w:rsidRPr="006F6504">
        <w:rPr>
          <w:sz w:val="12"/>
        </w:rPr>
        <w:t xml:space="preserve"> — </w:t>
      </w:r>
      <w:r w:rsidRPr="000C02C7">
        <w:rPr>
          <w:u w:val="single"/>
        </w:rPr>
        <w:t>coupled with comments from</w:t>
      </w:r>
      <w:r w:rsidRPr="006F6504">
        <w:rPr>
          <w:sz w:val="12"/>
        </w:rPr>
        <w:t xml:space="preserve"> President </w:t>
      </w:r>
      <w:r w:rsidRPr="000C02C7">
        <w:rPr>
          <w:u w:val="single"/>
        </w:rPr>
        <w:t>Trump</w:t>
      </w:r>
      <w:r w:rsidRPr="006F6504">
        <w:rPr>
          <w:sz w:val="12"/>
        </w:rPr>
        <w:t xml:space="preserve"> and Senate Majority Leader Mitch McConnell (R-Ky.) — </w:t>
      </w:r>
      <w:r w:rsidRPr="000C02C7">
        <w:rPr>
          <w:u w:val="single"/>
        </w:rPr>
        <w:t>suggest a shift for the GOP.</w:t>
      </w:r>
      <w:r>
        <w:rPr>
          <w:u w:val="single"/>
        </w:rPr>
        <w:t xml:space="preserve"> </w:t>
      </w:r>
      <w:r w:rsidRPr="006F6504">
        <w:rPr>
          <w:sz w:val="12"/>
        </w:rPr>
        <w:t xml:space="preserve">“I am disappointed and frustrated, but we should not give up. I encourage the Senate to continue working toward a real solution that keeps our promise,” Ryan said in a statement. “We have so much work still to do, and the House will continue to focus on issues that are important to the American people. </w:t>
      </w:r>
      <w:r w:rsidRPr="00F353EB">
        <w:rPr>
          <w:u w:val="single"/>
        </w:rPr>
        <w:t>At the top of that list is cutting taxes for middle class families and fixing our broken tax code.</w:t>
      </w:r>
      <w:r w:rsidRPr="006F6504">
        <w:rPr>
          <w:sz w:val="12"/>
        </w:rPr>
        <w:t xml:space="preserve"> I’m glad that </w:t>
      </w:r>
      <w:r w:rsidRPr="00F353EB">
        <w:rPr>
          <w:u w:val="single"/>
        </w:rPr>
        <w:t>members will now take time to</w:t>
      </w:r>
      <w:r w:rsidRPr="006F6504">
        <w:rPr>
          <w:sz w:val="12"/>
        </w:rPr>
        <w:t xml:space="preserve"> hear directly from those they represent and </w:t>
      </w:r>
      <w:r w:rsidRPr="00F353EB">
        <w:rPr>
          <w:u w:val="single"/>
        </w:rPr>
        <w:t>make the case for historic tax reform</w:t>
      </w:r>
      <w:r w:rsidRPr="006F6504">
        <w:rPr>
          <w:sz w:val="12"/>
        </w:rPr>
        <w:t xml:space="preserve"> that we intend to pursue in the fall,” Ryan said. </w:t>
      </w:r>
      <w:r w:rsidRPr="00F353EB">
        <w:rPr>
          <w:u w:val="single"/>
        </w:rPr>
        <w:t>McConnell said</w:t>
      </w:r>
      <w:r w:rsidRPr="006F6504">
        <w:rPr>
          <w:sz w:val="12"/>
        </w:rPr>
        <w:t xml:space="preserve"> early Friday </w:t>
      </w:r>
      <w:r w:rsidRPr="00F353EB">
        <w:rPr>
          <w:u w:val="single"/>
        </w:rPr>
        <w:t>it was time to “move on” from healthcare.</w:t>
      </w:r>
      <w:r w:rsidRPr="006F6504">
        <w:rPr>
          <w:sz w:val="12"/>
        </w:rPr>
        <w:t xml:space="preserve"> Trump said Republicans should let ObamaCare “implode,” saying Democrats would then be willing to deal with the GOP.</w:t>
      </w:r>
    </w:p>
    <w:p w14:paraId="3644BC3D" w14:textId="64C38BC9" w:rsidR="00383DD8" w:rsidRDefault="00E915B0" w:rsidP="00E915B0">
      <w:pPr>
        <w:pStyle w:val="Heading4"/>
      </w:pPr>
      <w:r>
        <w:t>Will pass- GOP Consensus, removal of roadblocks</w:t>
      </w:r>
    </w:p>
    <w:p w14:paraId="6CF2BCDD" w14:textId="44DB7394" w:rsidR="00E915B0" w:rsidRPr="00E915B0" w:rsidRDefault="00E915B0" w:rsidP="00E915B0">
      <w:pPr>
        <w:rPr>
          <w:sz w:val="14"/>
        </w:rPr>
      </w:pPr>
      <w:r w:rsidRPr="00E915B0">
        <w:rPr>
          <w:sz w:val="14"/>
        </w:rPr>
        <w:t xml:space="preserve">NAOMI </w:t>
      </w:r>
      <w:r w:rsidRPr="00E915B0">
        <w:rPr>
          <w:rStyle w:val="Style13ptBold"/>
        </w:rPr>
        <w:t>JAGODA 7-28</w:t>
      </w:r>
      <w:r w:rsidRPr="00E915B0">
        <w:rPr>
          <w:sz w:val="14"/>
        </w:rPr>
        <w:t xml:space="preserve"> (The hill, “Ryan confident on tax reform after GOP releases principles,” 2017, http://thehill.com/policy/finance/344277-ryan-confident-on-tax-reform-after-gop-releases-principles)</w:t>
      </w:r>
    </w:p>
    <w:p w14:paraId="2B4F5CDC" w14:textId="1DA9B2F5" w:rsidR="00E915B0" w:rsidRPr="00E915B0" w:rsidRDefault="00E915B0" w:rsidP="00E915B0">
      <w:pPr>
        <w:rPr>
          <w:sz w:val="14"/>
        </w:rPr>
      </w:pPr>
      <w:r w:rsidRPr="00E915B0">
        <w:rPr>
          <w:sz w:val="14"/>
        </w:rPr>
        <w:t xml:space="preserve">House Speaker Paul </w:t>
      </w:r>
      <w:r w:rsidRPr="00E915B0">
        <w:rPr>
          <w:rStyle w:val="StyleUnderline"/>
        </w:rPr>
        <w:t>Ryan</w:t>
      </w:r>
      <w:r w:rsidRPr="00E915B0">
        <w:rPr>
          <w:sz w:val="14"/>
        </w:rPr>
        <w:t xml:space="preserve"> (R-Wis.) </w:t>
      </w:r>
      <w:r w:rsidRPr="00E915B0">
        <w:rPr>
          <w:rStyle w:val="StyleUnderline"/>
        </w:rPr>
        <w:t>expressed optimism that Congress would be able to pass tax reform</w:t>
      </w:r>
      <w:r w:rsidRPr="00E915B0">
        <w:rPr>
          <w:sz w:val="14"/>
        </w:rPr>
        <w:t xml:space="preserve"> legislation </w:t>
      </w:r>
      <w:r w:rsidRPr="00E915B0">
        <w:rPr>
          <w:rStyle w:val="StyleUnderline"/>
        </w:rPr>
        <w:t>after</w:t>
      </w:r>
      <w:r w:rsidRPr="00E915B0">
        <w:rPr>
          <w:sz w:val="14"/>
        </w:rPr>
        <w:t xml:space="preserve"> he, other congressional </w:t>
      </w:r>
      <w:r w:rsidRPr="00E915B0">
        <w:rPr>
          <w:rStyle w:val="StyleUnderline"/>
        </w:rPr>
        <w:t>leaders</w:t>
      </w:r>
      <w:r w:rsidRPr="00E915B0">
        <w:rPr>
          <w:sz w:val="14"/>
        </w:rPr>
        <w:t xml:space="preserve"> and the White House </w:t>
      </w:r>
      <w:r w:rsidRPr="00E915B0">
        <w:rPr>
          <w:rStyle w:val="StyleUnderline"/>
        </w:rPr>
        <w:t>released shared tax principles</w:t>
      </w:r>
      <w:r w:rsidRPr="00E915B0">
        <w:rPr>
          <w:sz w:val="14"/>
        </w:rPr>
        <w:t xml:space="preserve"> this week. "</w:t>
      </w:r>
      <w:r w:rsidRPr="00E915B0">
        <w:rPr>
          <w:rStyle w:val="StyleUnderline"/>
        </w:rPr>
        <w:t>I feel much more confident that we're going to stick the landing on tax reform</w:t>
      </w:r>
      <w:r w:rsidRPr="00E915B0">
        <w:rPr>
          <w:sz w:val="14"/>
        </w:rPr>
        <w:t xml:space="preserve"> because we have now said </w:t>
      </w:r>
      <w:r w:rsidRPr="00E915B0">
        <w:rPr>
          <w:rStyle w:val="StyleUnderline"/>
        </w:rPr>
        <w:t>we have consensus</w:t>
      </w:r>
      <w:r w:rsidRPr="00E915B0">
        <w:rPr>
          <w:sz w:val="14"/>
        </w:rPr>
        <w:t xml:space="preserve">, </w:t>
      </w:r>
      <w:r w:rsidRPr="00E915B0">
        <w:rPr>
          <w:rStyle w:val="StyleUnderline"/>
        </w:rPr>
        <w:t>here's the framework</w:t>
      </w:r>
      <w:r w:rsidRPr="00E915B0">
        <w:rPr>
          <w:sz w:val="14"/>
        </w:rPr>
        <w:t xml:space="preserve">, </w:t>
      </w:r>
      <w:r w:rsidRPr="00E915B0">
        <w:rPr>
          <w:rStyle w:val="StyleUnderline"/>
        </w:rPr>
        <w:t>let's go get it done</w:t>
      </w:r>
      <w:r w:rsidRPr="00E915B0">
        <w:rPr>
          <w:sz w:val="14"/>
        </w:rPr>
        <w:t xml:space="preserve">," Ryan told Maria Bartiromo in an interview that aired on Fox Business Friday. The Fox Business interview was taped Thursday afternoon, before the Senate rejected the scaled-back ObamaCare repeal bill — a major blow in the GOP's efforts to do away with the healthcare law. Ryan said that </w:t>
      </w:r>
      <w:r w:rsidRPr="00E915B0">
        <w:rPr>
          <w:rStyle w:val="StyleUnderline"/>
        </w:rPr>
        <w:t>Republicans have more agreement on tax reform than on healthcare</w:t>
      </w:r>
      <w:r w:rsidRPr="00E915B0">
        <w:rPr>
          <w:sz w:val="14"/>
        </w:rPr>
        <w:t>. "There's not a complete consensus on how best to do healthcare reform," he said. "</w:t>
      </w:r>
      <w:r w:rsidRPr="00E915B0">
        <w:rPr>
          <w:rStyle w:val="StyleUnderline"/>
        </w:rPr>
        <w:t>On tax reform, we have</w:t>
      </w:r>
      <w:r w:rsidRPr="00E915B0">
        <w:rPr>
          <w:sz w:val="14"/>
        </w:rPr>
        <w:t xml:space="preserve"> that </w:t>
      </w:r>
      <w:r w:rsidRPr="00E915B0">
        <w:rPr>
          <w:rStyle w:val="StyleUnderline"/>
        </w:rPr>
        <w:t>consensus</w:t>
      </w:r>
      <w:r w:rsidRPr="00E915B0">
        <w:rPr>
          <w:sz w:val="14"/>
        </w:rPr>
        <w:t xml:space="preserve">." Ryan is part of a group of GOP lawmakers and administration officials known as the "Big Six," which released a joint statement on tax reform on Thursday. The statement announced that </w:t>
      </w:r>
      <w:r w:rsidRPr="00E915B0">
        <w:rPr>
          <w:rStyle w:val="StyleUnderline"/>
        </w:rPr>
        <w:t>policymakers were going to set aside Ryan's border-adjustment proposal to tax imports and exempt exports</w:t>
      </w:r>
      <w:r w:rsidRPr="00E915B0">
        <w:rPr>
          <w:sz w:val="14"/>
        </w:rPr>
        <w:t xml:space="preserve">. Ryan had argued that it would end incentives for companies to move jobs overseas. But </w:t>
      </w:r>
      <w:r w:rsidRPr="00E915B0">
        <w:rPr>
          <w:rStyle w:val="StyleUnderline"/>
        </w:rPr>
        <w:t>the proposal had been controversial</w:t>
      </w:r>
      <w:r w:rsidRPr="00E915B0">
        <w:rPr>
          <w:sz w:val="14"/>
        </w:rPr>
        <w:t xml:space="preserve">, with retailers, conservative groups and other lawmakers arguing that it would amount to a tax on consumers. Ryan told Fox Business that it was important to take the border-tax proposal off the table in order to allow lawmakers to move forward on tax reform. "I still think it's the way to go. I still think that's the right kind of tax reform plan. But if it's going to stop us getting to consensus to get tax reform done, then we don't want that to happen, meaning the border adjustment," he said. The border-adjustment proposal was estimated to raise about $1 trillion to help pay for lowering tax rates. </w:t>
      </w:r>
      <w:r w:rsidRPr="00E915B0">
        <w:rPr>
          <w:rStyle w:val="StyleUnderline"/>
        </w:rPr>
        <w:t>Ryan said that lawmakers will need to find revenue somewhere else, and suggested that additional revenue could be found by broadening the tax base and eliminating tax preferences for special interest</w:t>
      </w:r>
      <w:r w:rsidRPr="00E915B0">
        <w:rPr>
          <w:sz w:val="14"/>
        </w:rPr>
        <w:t>s. He also noted that they plan to use "dynamic" revenue estimates that take into account the economic effect of tax changes. The Trump administration has set a goal of economic growth of 3 percent. Ryan said that tax reform is needed to reach that objective. "I don't think we can get to 3 percent growth without tax reform," he said.</w:t>
      </w:r>
    </w:p>
    <w:p w14:paraId="7184B25C" w14:textId="77777777" w:rsidR="00A01762" w:rsidRPr="00A01762" w:rsidRDefault="00A01762" w:rsidP="00A01762"/>
    <w:p w14:paraId="4EA874D7" w14:textId="5502E99D" w:rsidR="0070345B" w:rsidRDefault="0070345B" w:rsidP="0070345B">
      <w:pPr>
        <w:pStyle w:val="Heading3"/>
      </w:pPr>
      <w:r>
        <w:t xml:space="preserve">Trump </w:t>
      </w:r>
      <w:r w:rsidR="00A01762">
        <w:t xml:space="preserve">Base Support Strong </w:t>
      </w:r>
    </w:p>
    <w:p w14:paraId="1E3782E8" w14:textId="77777777" w:rsidR="00A01762" w:rsidRPr="00D21804" w:rsidRDefault="00A01762" w:rsidP="00A01762">
      <w:pPr>
        <w:pStyle w:val="Heading4"/>
      </w:pPr>
      <w:r w:rsidRPr="00D21804">
        <w:t>Trumps base will stick with him even after multiple failures</w:t>
      </w:r>
    </w:p>
    <w:p w14:paraId="52A5B85A" w14:textId="77777777" w:rsidR="00A01762" w:rsidRPr="00915E70" w:rsidRDefault="00A01762" w:rsidP="00A01762">
      <w:pPr>
        <w:rPr>
          <w:sz w:val="14"/>
          <w:szCs w:val="16"/>
        </w:rPr>
      </w:pPr>
      <w:r w:rsidRPr="00D21804">
        <w:rPr>
          <w:rStyle w:val="Style13ptBold"/>
        </w:rPr>
        <w:t>Bender, 7/16</w:t>
      </w:r>
      <w:r>
        <w:rPr>
          <w:rStyle w:val="Style13ptBold"/>
        </w:rPr>
        <w:t xml:space="preserve"> </w:t>
      </w:r>
      <w:r w:rsidRPr="00915E70">
        <w:rPr>
          <w:sz w:val="14"/>
          <w:szCs w:val="16"/>
        </w:rPr>
        <w:t>(Michael C. Bender, 7/16/17, ”Trump’s base is sticking with him, new poll finds”,http://www.marketwatch.com/story/trumps-base-is-sticking-with-him-new-poll-finds-2017-07-16, Market Watch, covers American politics for the Wall Street Journal, accessed 7/24/17, dfp)</w:t>
      </w:r>
    </w:p>
    <w:p w14:paraId="3A9E25C5" w14:textId="151446BD" w:rsidR="00A01762" w:rsidRDefault="00A01762" w:rsidP="00A01762">
      <w:pPr>
        <w:rPr>
          <w:sz w:val="12"/>
        </w:rPr>
      </w:pPr>
      <w:r w:rsidRPr="00915E70">
        <w:rPr>
          <w:sz w:val="12"/>
        </w:rPr>
        <w:t xml:space="preserve">WASHINGTON — President Donald </w:t>
      </w:r>
      <w:r w:rsidRPr="00D21804">
        <w:rPr>
          <w:rStyle w:val="StyleUnderline"/>
        </w:rPr>
        <w:t xml:space="preserve">Trump’s political base is sticking with him, </w:t>
      </w:r>
      <w:r w:rsidRPr="00915E70">
        <w:rPr>
          <w:sz w:val="12"/>
        </w:rPr>
        <w:t xml:space="preserve">according to a Wall Street Journal/NBC News poll, </w:t>
      </w:r>
      <w:r w:rsidRPr="00D21804">
        <w:rPr>
          <w:rStyle w:val="StyleUnderline"/>
        </w:rPr>
        <w:t>despite no major legislative victories in Congress</w:t>
      </w:r>
      <w:r w:rsidRPr="00915E70">
        <w:rPr>
          <w:sz w:val="12"/>
        </w:rPr>
        <w:t xml:space="preserve"> after six months in office </w:t>
      </w:r>
      <w:r w:rsidRPr="00D21804">
        <w:rPr>
          <w:rStyle w:val="StyleUnderline"/>
        </w:rPr>
        <w:t>and an expanding federal probe into potential connections between his campaign and Russia</w:t>
      </w:r>
      <w:r w:rsidRPr="00915E70">
        <w:rPr>
          <w:sz w:val="12"/>
        </w:rPr>
        <w:t xml:space="preserve">n attempts to influence the 2016 election. In counties Trump won during the presidential election, 50% of adults approve of his job performance while 46% disapprove, the poll of 600 adults taken July 8-12 showed. In a nationwide Journal/NBC survey taken last month, the president had a 40% approval rating, while 55% disapproved. The new poll showed a significant split between the counties Trump easily won, and those that backed the Republican candidate after voting for President Barack Obama, a Democrat, in 2012. That divide showed that while </w:t>
      </w:r>
      <w:r w:rsidRPr="00D21804">
        <w:rPr>
          <w:rStyle w:val="StyleUnderline"/>
        </w:rPr>
        <w:t>Trump’s strongest supporters remain solidly behind him</w:t>
      </w:r>
      <w:r w:rsidRPr="00915E70">
        <w:rPr>
          <w:sz w:val="12"/>
        </w:rPr>
        <w:t>, he is weaker in swing counties.</w:t>
      </w:r>
    </w:p>
    <w:p w14:paraId="6220A897" w14:textId="77777777" w:rsidR="00A01762" w:rsidRPr="00D21804" w:rsidRDefault="00A01762" w:rsidP="00A01762">
      <w:pPr>
        <w:pStyle w:val="Heading3"/>
      </w:pPr>
      <w:r>
        <w:t>Trump Public Support Strong</w:t>
      </w:r>
    </w:p>
    <w:p w14:paraId="19F09787" w14:textId="77777777" w:rsidR="00A01762" w:rsidRPr="00D21804" w:rsidRDefault="00A01762" w:rsidP="00A01762"/>
    <w:p w14:paraId="3DF1D462" w14:textId="77777777" w:rsidR="00A01762" w:rsidRPr="00D21804" w:rsidRDefault="00A01762" w:rsidP="00A01762">
      <w:pPr>
        <w:pStyle w:val="Heading4"/>
        <w:rPr>
          <w:rStyle w:val="Style13ptBold"/>
        </w:rPr>
      </w:pPr>
      <w:r w:rsidRPr="00D21804">
        <w:t>Trump’s core voters support no matter what—</w:t>
      </w:r>
      <w:r w:rsidRPr="00D21804">
        <w:rPr>
          <w:rStyle w:val="Style13ptBold"/>
        </w:rPr>
        <w:t>Trump bubble</w:t>
      </w:r>
    </w:p>
    <w:p w14:paraId="016D923D" w14:textId="77777777" w:rsidR="00A01762" w:rsidRPr="00D21804" w:rsidRDefault="00A01762" w:rsidP="00A01762">
      <w:pPr>
        <w:rPr>
          <w:sz w:val="16"/>
          <w:szCs w:val="16"/>
        </w:rPr>
      </w:pPr>
      <w:r w:rsidRPr="00D21804">
        <w:rPr>
          <w:rStyle w:val="Style13ptBold"/>
        </w:rPr>
        <w:t>Bump, Corresponder for the Washington post, 7/17</w:t>
      </w:r>
      <w:r>
        <w:rPr>
          <w:rStyle w:val="Style13ptBold"/>
        </w:rPr>
        <w:t xml:space="preserve"> </w:t>
      </w:r>
      <w:r w:rsidRPr="00D21804">
        <w:rPr>
          <w:sz w:val="16"/>
          <w:szCs w:val="16"/>
        </w:rPr>
        <w:t xml:space="preserve">(Philip Bump, 7/17/17, “Trump and his base live in a bubble where he’s popular and all is well”, </w:t>
      </w:r>
      <w:hyperlink r:id="rId8" w:history="1">
        <w:r w:rsidRPr="00D21804">
          <w:rPr>
            <w:rStyle w:val="Hyperlink"/>
            <w:sz w:val="16"/>
            <w:szCs w:val="16"/>
          </w:rPr>
          <w:t>https://www.washingtonpost.com/news/politics/wp/2017/07/17/trump-and-his-base-live-in-a-bubble-where-hes-popular-and-all-is-well/?utm_term=.0fd030a004ea</w:t>
        </w:r>
      </w:hyperlink>
      <w:r w:rsidRPr="00D21804">
        <w:rPr>
          <w:sz w:val="16"/>
          <w:szCs w:val="16"/>
        </w:rPr>
        <w:t>, Washington Post, correspondent, accessed 7/24/17,dfp)</w:t>
      </w:r>
    </w:p>
    <w:p w14:paraId="638FF172" w14:textId="77777777" w:rsidR="00A01762" w:rsidRPr="00D21804" w:rsidRDefault="00A01762" w:rsidP="00A01762">
      <w:pPr>
        <w:rPr>
          <w:sz w:val="14"/>
        </w:rPr>
      </w:pPr>
      <w:r w:rsidRPr="00D21804">
        <w:rPr>
          <w:rStyle w:val="StyleUnderline"/>
        </w:rPr>
        <w:t>If you ask most Americans, President Trump’s use of Twitter is frowned upon</w:t>
      </w:r>
      <w:r w:rsidRPr="00D21804">
        <w:rPr>
          <w:sz w:val="14"/>
        </w:rPr>
        <w:t xml:space="preserve">. Two-thirds of Americans disapprove of Trump’s tweeting, with more than half saying that they disapprove strongly. This question, from a Post-ABC News poll released Sunday is interesting in part because of the case </w:t>
      </w:r>
      <w:r w:rsidRPr="00D21804">
        <w:rPr>
          <w:rStyle w:val="StyleUnderline"/>
        </w:rPr>
        <w:t>Trump</w:t>
      </w:r>
      <w:r w:rsidRPr="00D21804">
        <w:rPr>
          <w:sz w:val="14"/>
        </w:rPr>
        <w:t xml:space="preserve"> makes for his tweeting. The account, he has claimed when its utility is questioned, is his voice, his means of communicating to American voters outside the filter (read: context and fact-checking) of the mainstream media. The results of the poll suggest that, if that’s his goal, the message </w:t>
      </w:r>
      <w:r w:rsidRPr="00D21804">
        <w:rPr>
          <w:rStyle w:val="StyleUnderline"/>
        </w:rPr>
        <w:t xml:space="preserve">is being received by only about a quarter of the population. </w:t>
      </w:r>
      <w:r w:rsidRPr="00D21804">
        <w:rPr>
          <w:sz w:val="14"/>
        </w:rPr>
        <w:t xml:space="preserve">But here’s something interesting. Notice the results of a number of other questions from the same poll. </w:t>
      </w:r>
      <w:r w:rsidRPr="00D21804">
        <w:rPr>
          <w:rStyle w:val="StyleUnderline"/>
        </w:rPr>
        <w:t xml:space="preserve">About a quarter of Americans strongly approve of Trump’s job performance. A quarter think he’s doing a better job than past presidents. A quarter think America’s position in the world has gotten stronger since he was inaugurated. A quarter think that the way he acts is presidential. </w:t>
      </w:r>
      <w:r w:rsidRPr="00D21804">
        <w:rPr>
          <w:sz w:val="14"/>
        </w:rPr>
        <w:t xml:space="preserve">A quarter thought it was appropriate for his son, son-in-law and campaign chairman to meet with a Russian lawyer offering negative information on Hillary Clinton. </w:t>
      </w:r>
      <w:r w:rsidRPr="00D21804">
        <w:rPr>
          <w:rStyle w:val="StyleUnderline"/>
        </w:rPr>
        <w:t xml:space="preserve">That is the Trump bubble. </w:t>
      </w:r>
      <w:r w:rsidRPr="00D21804">
        <w:rPr>
          <w:sz w:val="14"/>
        </w:rPr>
        <w:t>One might be inclined to suggest that it’s everyone else who constitutes the bubble. Such a person is welcome to make that case, certainly, but there are two reasons that the term doesn’t apply as readily to the yellow slices of the pie. For one thing, they vary more in size and constitution. For another, they are the majority. Perhaps you, the rest of the world, are in the bubble that naively doesn’t think that the New York Mets are the best team in baseball (or who couldn’t care less). Or perhaps it’s Mets fans. We saw something similar during the campaign</w:t>
      </w:r>
      <w:r w:rsidRPr="00D21804">
        <w:rPr>
          <w:rStyle w:val="StyleUnderline"/>
        </w:rPr>
        <w:t>. No matter what Trump did, his core base of support stuck with him. Some part or all of that core base of support sticks with him still.</w:t>
      </w:r>
      <w:r w:rsidRPr="00D21804">
        <w:rPr>
          <w:sz w:val="14"/>
        </w:rPr>
        <w:t xml:space="preserve"> While most Americans disapprove of Trump’s job performance, see him as unpresidential and think he’s performing worse than past presidents, this quarter of the public disagrees. There’s one good reason for that</w:t>
      </w:r>
      <w:r w:rsidRPr="00D21804">
        <w:rPr>
          <w:rStyle w:val="StyleUnderline"/>
        </w:rPr>
        <w:t xml:space="preserve">: Trump’s messaging and priorities all seem to target that group. </w:t>
      </w:r>
      <w:r w:rsidRPr="00D21804">
        <w:rPr>
          <w:sz w:val="14"/>
        </w:rPr>
        <w:t xml:space="preserve">That’s the bubble: Trump’s tweets about the biased media and inaccurate polls may not reflect reality, but they reinforce a message that bounces around within that base. </w:t>
      </w:r>
      <w:r w:rsidRPr="00D21804">
        <w:rPr>
          <w:rStyle w:val="StyleUnderline"/>
        </w:rPr>
        <w:t>Trump’s policy priorities may not be shared by most Americans, but they are shared by that core base of support</w:t>
      </w:r>
      <w:r w:rsidRPr="00D21804">
        <w:rPr>
          <w:sz w:val="14"/>
        </w:rPr>
        <w:t>.</w:t>
      </w:r>
    </w:p>
    <w:p w14:paraId="242E809A" w14:textId="77777777" w:rsidR="00A01762" w:rsidRPr="00D21804" w:rsidRDefault="00A01762" w:rsidP="00A01762">
      <w:pPr>
        <w:pStyle w:val="Heading4"/>
      </w:pPr>
      <w:r w:rsidRPr="00D21804">
        <w:t>Trump’s supporters will stay with him even if he shoots someone</w:t>
      </w:r>
    </w:p>
    <w:p w14:paraId="27085F40" w14:textId="77777777" w:rsidR="00A01762" w:rsidRPr="00A01762" w:rsidRDefault="00A01762" w:rsidP="00A01762">
      <w:pPr>
        <w:rPr>
          <w:sz w:val="12"/>
          <w:szCs w:val="16"/>
        </w:rPr>
      </w:pPr>
      <w:r w:rsidRPr="00D21804">
        <w:rPr>
          <w:rStyle w:val="Style13ptBold"/>
        </w:rPr>
        <w:t xml:space="preserve">Mechanic, </w:t>
      </w:r>
      <w:r w:rsidRPr="00A01762">
        <w:rPr>
          <w:sz w:val="12"/>
        </w:rPr>
        <w:t>Writer</w:t>
      </w:r>
      <w:r w:rsidRPr="00D21804">
        <w:rPr>
          <w:rStyle w:val="Style13ptBold"/>
        </w:rPr>
        <w:t>, 7/19</w:t>
      </w:r>
      <w:r>
        <w:rPr>
          <w:rStyle w:val="Style13ptBold"/>
        </w:rPr>
        <w:t xml:space="preserve"> </w:t>
      </w:r>
      <w:r w:rsidRPr="00A01762">
        <w:rPr>
          <w:sz w:val="12"/>
          <w:szCs w:val="16"/>
        </w:rPr>
        <w:t xml:space="preserve">(Jesse Mechanic, 7-19-2017, "Poll Shows Only 29% Of Trump Supporters Would Stop Supporting Him If He Shot Someone," </w:t>
      </w:r>
      <w:hyperlink r:id="rId9" w:history="1">
        <w:r w:rsidRPr="00A01762">
          <w:rPr>
            <w:rStyle w:val="Hyperlink"/>
            <w:sz w:val="12"/>
            <w:szCs w:val="16"/>
          </w:rPr>
          <w:t>http://www.huffingtonpost.com/entry/poll-shows-only-29-of-trump-supporters-would-stop_us_596f7a14e4b0bb3867496f20</w:t>
        </w:r>
      </w:hyperlink>
      <w:r w:rsidRPr="00A01762">
        <w:rPr>
          <w:sz w:val="12"/>
          <w:szCs w:val="16"/>
        </w:rPr>
        <w:t>, Contributor, HuffPost, Founding editor of TheOvergrown.com, accessed 7/24/17, dfp)</w:t>
      </w:r>
    </w:p>
    <w:p w14:paraId="073AE2C9" w14:textId="77777777" w:rsidR="00A01762" w:rsidRPr="00D21804" w:rsidRDefault="00A01762" w:rsidP="00A01762">
      <w:pPr>
        <w:rPr>
          <w:rStyle w:val="StyleUnderline"/>
        </w:rPr>
      </w:pPr>
      <w:r w:rsidRPr="00915E70">
        <w:rPr>
          <w:sz w:val="14"/>
        </w:rPr>
        <w:t xml:space="preserve">Back in January, candidate Donald </w:t>
      </w:r>
      <w:r w:rsidRPr="00D21804">
        <w:rPr>
          <w:rStyle w:val="StyleUnderline"/>
        </w:rPr>
        <w:t xml:space="preserve">Trump said he </w:t>
      </w:r>
      <w:r w:rsidRPr="00915E70">
        <w:rPr>
          <w:sz w:val="14"/>
        </w:rPr>
        <w:t>could “stand in the middle of 5th Avenue and shoot somebody, and [he] wouldn’t lose any votes.” Turns out</w:t>
      </w:r>
      <w:r w:rsidRPr="00D21804">
        <w:rPr>
          <w:rStyle w:val="StyleUnderline"/>
        </w:rPr>
        <w:t xml:space="preserve">, he was pretty much right. </w:t>
      </w:r>
      <w:r w:rsidRPr="00915E70">
        <w:rPr>
          <w:sz w:val="14"/>
        </w:rPr>
        <w:t xml:space="preserve">A wide-ranging poll published yesterday by Public Policy Polling found that </w:t>
      </w:r>
      <w:r w:rsidRPr="00D21804">
        <w:rPr>
          <w:rStyle w:val="StyleUnderline"/>
        </w:rPr>
        <w:t>45 percent of Trump voters would still approve of the job he was doing if he literally shot someone</w:t>
      </w:r>
      <w:r w:rsidRPr="00915E70">
        <w:rPr>
          <w:sz w:val="14"/>
        </w:rPr>
        <w:t xml:space="preserve">, while 29 percent disapproved and 26 percent were “not sure.”  Only 29 percent thought shooting someone on 5th Avenue (which was the wording of the full question) was a reason to rescind their support outright. </w:t>
      </w:r>
      <w:r w:rsidRPr="00D21804">
        <w:rPr>
          <w:rStyle w:val="StyleUnderline"/>
        </w:rPr>
        <w:t>Trump’s base is nothing if not loyal.</w:t>
      </w:r>
      <w:r w:rsidRPr="00915E70">
        <w:rPr>
          <w:sz w:val="14"/>
        </w:rPr>
        <w:t xml:space="preserve"> But we knew this already</w:t>
      </w:r>
      <w:r w:rsidRPr="00D21804">
        <w:rPr>
          <w:rStyle w:val="StyleUnderline"/>
        </w:rPr>
        <w:t>. He weathered the Access Hollywood tape and horrific debate performances while never releasing his tax returns. He demeaned prisoners of war, gold-star families, Islam, women, the disabled, and his own party.</w:t>
      </w:r>
      <w:r w:rsidRPr="00915E70">
        <w:rPr>
          <w:sz w:val="14"/>
        </w:rPr>
        <w:t xml:space="preserve"> Thus far, the appointed </w:t>
      </w:r>
      <w:r w:rsidRPr="00D21804">
        <w:rPr>
          <w:rStyle w:val="StyleUnderline"/>
        </w:rPr>
        <w:t>Teflon Don</w:t>
      </w:r>
      <w:r w:rsidRPr="00915E70">
        <w:rPr>
          <w:sz w:val="14"/>
        </w:rPr>
        <w:t xml:space="preserve"> moniker has held. What’s more concerning is the how the Republican party as a whole responded to the question. Only 34 percent of Republican voters polled said they would disapprove of the job Trump is doing if he shot someone. In traveling and speaking to Republican voters, I had come under the impression that there was a rather large contingent of right-wingers who very reluctantly voted for Trump. It seems as though this surface-level nose-holding (if it was/is real and not an excuse to avoid being labeled a Trumper) is easily superseded by a Krazy-glue like adherence to one’s party. When it comes down to it, </w:t>
      </w:r>
      <w:r w:rsidRPr="00D21804">
        <w:rPr>
          <w:rStyle w:val="StyleUnderline"/>
        </w:rPr>
        <w:t>Republicans as a party support their Republican president with a similar fervor to Trump’s core base.</w:t>
      </w:r>
    </w:p>
    <w:p w14:paraId="791AE5E6" w14:textId="77777777" w:rsidR="00A01762" w:rsidRPr="00D21804" w:rsidRDefault="00A01762" w:rsidP="00A01762">
      <w:pPr>
        <w:pStyle w:val="Heading4"/>
      </w:pPr>
      <w:r w:rsidRPr="00D21804">
        <w:t xml:space="preserve">Donald Trumps </w:t>
      </w:r>
      <w:r>
        <w:t>voter</w:t>
      </w:r>
      <w:r w:rsidRPr="00D21804">
        <w:t xml:space="preserve"> base is resilient, and has even grown</w:t>
      </w:r>
    </w:p>
    <w:p w14:paraId="17F2A131" w14:textId="77777777" w:rsidR="00A01762" w:rsidRPr="00915E70" w:rsidRDefault="00A01762" w:rsidP="00A01762">
      <w:pPr>
        <w:rPr>
          <w:sz w:val="14"/>
        </w:rPr>
      </w:pPr>
      <w:r w:rsidRPr="00915E70">
        <w:rPr>
          <w:sz w:val="14"/>
        </w:rPr>
        <w:t>Joseph</w:t>
      </w:r>
      <w:r w:rsidRPr="00D21804">
        <w:rPr>
          <w:rStyle w:val="Style13ptBold"/>
        </w:rPr>
        <w:t xml:space="preserve"> Farah</w:t>
      </w:r>
      <w:r w:rsidRPr="00915E70">
        <w:rPr>
          <w:sz w:val="14"/>
        </w:rPr>
        <w:t>, 7/23/</w:t>
      </w:r>
      <w:r w:rsidRPr="00D21804">
        <w:rPr>
          <w:rStyle w:val="Style13ptBold"/>
        </w:rPr>
        <w:t>17</w:t>
      </w:r>
      <w:r w:rsidRPr="00915E70">
        <w:rPr>
          <w:sz w:val="14"/>
        </w:rPr>
        <w:t>, “TRUMP UNPOPULAR? NOT SO FAST!” “http://www.wnd.com/2017/07/trump-unpopular-not-so-fast/” Joseph Farah is founder, editor and chief executive officer of WND. He is the author or co-author of 13 books that have sold more than 5 million copies, including his latest, "The Restitution of All Things: Israel, Christians, and the End of the Age." Before launching WND as the first independent online news outlet in 1997, he served as editor in chief of major market dailies including the legendary Sacramento Union. Accessed 7/24/17, (RB)</w:t>
      </w:r>
    </w:p>
    <w:p w14:paraId="521E995C" w14:textId="77777777" w:rsidR="00A01762" w:rsidRPr="00D21804" w:rsidRDefault="00A01762" w:rsidP="00A01762">
      <w:pPr>
        <w:rPr>
          <w:sz w:val="12"/>
        </w:rPr>
      </w:pPr>
      <w:r w:rsidRPr="00915E70">
        <w:rPr>
          <w:sz w:val="12"/>
        </w:rPr>
        <w:t xml:space="preserve">The big political story last week were some </w:t>
      </w:r>
      <w:r w:rsidRPr="00D21804">
        <w:rPr>
          <w:u w:val="single"/>
        </w:rPr>
        <w:t>polls purportedly showing how unpopular Donald Trump has become with those voters who supported him for president last year</w:t>
      </w:r>
      <w:r w:rsidRPr="00915E70">
        <w:rPr>
          <w:sz w:val="12"/>
        </w:rPr>
        <w:t xml:space="preserve">. I don’t doubt that he has lost some popularity, as the polls seem to indicate. </w:t>
      </w:r>
      <w:r w:rsidRPr="00D21804">
        <w:rPr>
          <w:u w:val="single"/>
        </w:rPr>
        <w:t>But, there are some things that weren’t reported about those polls</w:t>
      </w:r>
      <w:r w:rsidRPr="00915E70">
        <w:rPr>
          <w:sz w:val="12"/>
        </w:rPr>
        <w:t xml:space="preserve">, assuming their accuracy. First, there’s the Reuters poll, which was portrayed as a disaster for Trump. </w:t>
      </w:r>
      <w:r w:rsidRPr="00D21804">
        <w:rPr>
          <w:u w:val="single"/>
        </w:rPr>
        <w:t>If you run the numbers</w:t>
      </w:r>
      <w:r w:rsidRPr="00915E70">
        <w:rPr>
          <w:sz w:val="12"/>
        </w:rPr>
        <w:t xml:space="preserve">, though, they also show if the election were held today, </w:t>
      </w:r>
      <w:r w:rsidRPr="00D21804">
        <w:rPr>
          <w:u w:val="single"/>
        </w:rPr>
        <w:t>Trump would win bigger over Hillary Clinton</w:t>
      </w:r>
      <w:r w:rsidRPr="00915E70">
        <w:rPr>
          <w:sz w:val="12"/>
        </w:rPr>
        <w:t xml:space="preserve">, even taking the popular vote bragging rights away from his opponent. That’s right. You heard it here first. Just look at all the numbers. Hillary Clinton won 66 million total votes. Donald Trump won 62 million total votes. The Reuters poll shows, based on what respondents say now, </w:t>
      </w:r>
      <w:r w:rsidRPr="00D21804">
        <w:rPr>
          <w:u w:val="single"/>
        </w:rPr>
        <w:t>some 12 percent of Trump voters would no longer cast their votes for him, while 88 percent would</w:t>
      </w:r>
      <w:r w:rsidRPr="00915E70">
        <w:rPr>
          <w:sz w:val="12"/>
        </w:rPr>
        <w:t xml:space="preserve">. His defectors, </w:t>
      </w:r>
      <w:r w:rsidRPr="00D21804">
        <w:rPr>
          <w:u w:val="single"/>
        </w:rPr>
        <w:t>however, virtually all said they would not have switched their votes to Hillary Clinton.</w:t>
      </w:r>
      <w:r w:rsidRPr="00915E70">
        <w:rPr>
          <w:sz w:val="12"/>
        </w:rPr>
        <w:t xml:space="preserve"> Meanwhile, 86 percent of Hillary voters said they would vote for her again if the election were a do-over, while 3 percent of that total said they would indeed have switched to Trump. When you do the calculations, here’s what you get: Hillary with 56.7 million votes and Trump with 57 million – meaning today Trump would win the popular vote against Clinton. What do YOU think? After 6 months in office, what grade would you give Trump? Sound off in today’s WND poll! Still there’s more good news for Trump in this latest poll that was widely reported as a catastrophe for him among his own supporters. This is the second time the poll was conducted among the same group. Last May, </w:t>
      </w:r>
      <w:r w:rsidRPr="00D21804">
        <w:rPr>
          <w:u w:val="single"/>
        </w:rPr>
        <w:t>the very same individuals showed only 82 percent of Trump voters still favorable to him. This time, two months later, it showed his support among his voters had increased to 88 percent. It’s not unusual for presidents to lose the enthusiasm of their base of support in their first year in office</w:t>
      </w:r>
      <w:r w:rsidRPr="00915E70">
        <w:rPr>
          <w:sz w:val="12"/>
        </w:rPr>
        <w:t xml:space="preserve">. Barack Obama did, most notably among his fellow African-Americans. Bill Clinton’s support six months into his first term was at 43 percent. I don’t recall much press about either of those presidencies being on the brink of implosion. Yes, Trump lost some support among his voters. But </w:t>
      </w:r>
      <w:r w:rsidRPr="00D21804">
        <w:rPr>
          <w:u w:val="single"/>
        </w:rPr>
        <w:t>he gained the support of some 2 million Hillary supporters</w:t>
      </w:r>
      <w:r w:rsidRPr="00915E70">
        <w:rPr>
          <w:sz w:val="12"/>
        </w:rPr>
        <w:t xml:space="preserve">. Despite all the negative media focus on Trump over the last six months and no spotlight on Clinton, he lost no support to Hillary. Do you get the significance here? People who defect in elections from one candidate to another are like a gain of two votes. Nobody else in the media bothered to make that calculation. Does that surprise you? Of course not. What does it suggest? </w:t>
      </w:r>
      <w:r w:rsidRPr="00D21804">
        <w:rPr>
          <w:u w:val="single"/>
        </w:rPr>
        <w:t>Either the media weren’t very enterprising or they wanted to paint the very worst picture of Trump’s overall popularity among voters in the 2016 election</w:t>
      </w:r>
      <w:r w:rsidRPr="00915E70">
        <w:rPr>
          <w:sz w:val="12"/>
        </w:rPr>
        <w:t xml:space="preserve">. There was </w:t>
      </w:r>
      <w:r w:rsidRPr="00D21804">
        <w:rPr>
          <w:u w:val="single"/>
        </w:rPr>
        <w:t>another poll</w:t>
      </w:r>
      <w:r w:rsidRPr="00915E70">
        <w:rPr>
          <w:sz w:val="12"/>
        </w:rPr>
        <w:t xml:space="preserve"> released this month that bears out this theory and, of course, it received less attention than the other. </w:t>
      </w:r>
      <w:r w:rsidRPr="00D21804">
        <w:rPr>
          <w:u w:val="single"/>
        </w:rPr>
        <w:t>It shows if the election were held today instead of last November, Trump’s margin of victory would have been even bigger. That one was conducted by Bloomberg and shows Hillary Clinton far less popular today than Trump. Trump’s approval rating is at 41 percent, Hillary’s at 39 percent. Trump’s unfavorable rating was at 55 percent, Hillary’s at 58 percent</w:t>
      </w:r>
      <w:r w:rsidRPr="00915E70">
        <w:rPr>
          <w:sz w:val="12"/>
        </w:rPr>
        <w:t>. After all, it’s all about elections, isn’t it? Do I need to add that no president in my memory has been beaten up by the media as badly as Trump has been in his first six months? Is there any dispute about that? It’s been a constant drumbeat. Is it surprising that all this fake news about Russian collusion would cause some disaffection? Yet, at the end of the day, what these polls show is that if the election were held today, Trump would be the popular vote winner – something he did not achieve in 2016. Would the shift have made a difference in Trump’s big win in the Electoral College? Doubtful. No one, not even in the fake news media, has suggested that</w:t>
      </w:r>
    </w:p>
    <w:p w14:paraId="7AEE3FFA" w14:textId="77777777" w:rsidR="00A01762" w:rsidRPr="00D21804" w:rsidRDefault="00A01762" w:rsidP="00A01762">
      <w:pPr>
        <w:pStyle w:val="Heading4"/>
      </w:pPr>
      <w:r w:rsidRPr="00D21804">
        <w:t>The vast majority of people who originally voted Trump still support Trump</w:t>
      </w:r>
    </w:p>
    <w:p w14:paraId="211946B1" w14:textId="77777777" w:rsidR="00A01762" w:rsidRPr="00A01762" w:rsidRDefault="00A01762" w:rsidP="00A01762">
      <w:pPr>
        <w:rPr>
          <w:sz w:val="14"/>
        </w:rPr>
      </w:pPr>
      <w:r w:rsidRPr="00D21804">
        <w:rPr>
          <w:rStyle w:val="Style13ptBold"/>
        </w:rPr>
        <w:t xml:space="preserve">Kahn, </w:t>
      </w:r>
      <w:r w:rsidRPr="00A01762">
        <w:rPr>
          <w:sz w:val="14"/>
        </w:rPr>
        <w:t>Political Polling Editor @ Reuters</w:t>
      </w:r>
      <w:r w:rsidRPr="00D21804">
        <w:rPr>
          <w:rStyle w:val="Style13ptBold"/>
        </w:rPr>
        <w:t>, 7-20-2017</w:t>
      </w:r>
      <w:r>
        <w:rPr>
          <w:rStyle w:val="Style13ptBold"/>
        </w:rPr>
        <w:t xml:space="preserve"> </w:t>
      </w:r>
      <w:r w:rsidRPr="00A01762">
        <w:rPr>
          <w:sz w:val="14"/>
        </w:rPr>
        <w:t xml:space="preserve">(Chris Kahn, “New Polling Finds Trump’s Standing With Base Has Slightly Improved,” </w:t>
      </w:r>
      <w:hyperlink r:id="rId10" w:history="1">
        <w:r w:rsidRPr="00A01762">
          <w:rPr>
            <w:rStyle w:val="Hyperlink"/>
            <w:sz w:val="14"/>
          </w:rPr>
          <w:t>http://www.reuters.com/article/us-usa-trump-poll-idUSKBN1A5127</w:t>
        </w:r>
      </w:hyperlink>
      <w:r w:rsidRPr="00A01762">
        <w:rPr>
          <w:sz w:val="14"/>
        </w:rPr>
        <w:t>, Reuters, Political Polling Editor at Reuters, Accessed 7-24-2017, BMC)</w:t>
      </w:r>
    </w:p>
    <w:p w14:paraId="61B9CB4A" w14:textId="77777777" w:rsidR="00A01762" w:rsidRPr="00D21804" w:rsidRDefault="00A01762" w:rsidP="00A01762">
      <w:pPr>
        <w:rPr>
          <w:sz w:val="16"/>
        </w:rPr>
      </w:pPr>
      <w:r w:rsidRPr="00D21804">
        <w:rPr>
          <w:sz w:val="16"/>
        </w:rPr>
        <w:t xml:space="preserve">About one in eight people who voted for President Donald Trump said they would not do so again after witnessing Trump's tumultuous first six months in office, according to a Reuters/Ipsos poll of 2016 voters. While </w:t>
      </w:r>
      <w:r w:rsidRPr="00D21804">
        <w:rPr>
          <w:rStyle w:val="StyleUnderline"/>
        </w:rPr>
        <w:t>most of the people who voted for Trump on Nov. 8 said they would back him again</w:t>
      </w:r>
      <w:r w:rsidRPr="00D21804">
        <w:rPr>
          <w:sz w:val="16"/>
        </w:rPr>
        <w:t xml:space="preserve">, the erosion of support within his winning coalition of older, disaffected, mostly white voters poses a potential challenge for the president. Trump, who won the White House with the slimmest of margins, needs every last supporter behind him to push his agenda through a divided Congress and potentially win a second term in 2020. </w:t>
      </w:r>
      <w:r w:rsidRPr="00D21804">
        <w:rPr>
          <w:rStyle w:val="StyleUnderline"/>
        </w:rPr>
        <w:t>The poll surveyed voters who had told Reuters/Ipsos on Election Day how they had cast their ballots</w:t>
      </w:r>
      <w:r w:rsidRPr="00D21804">
        <w:rPr>
          <w:sz w:val="16"/>
        </w:rPr>
        <w:t xml:space="preserve">. While other surveys have measured varying levels of disillusionment among Trump supporters, </w:t>
      </w:r>
      <w:r w:rsidRPr="00D21804">
        <w:rPr>
          <w:rStyle w:val="StyleUnderline"/>
        </w:rPr>
        <w:t>the Reuters/Ipsos poll shows how many would go as far as changing the way they voted</w:t>
      </w:r>
      <w:r w:rsidRPr="00D21804">
        <w:rPr>
          <w:sz w:val="16"/>
        </w:rPr>
        <w:t xml:space="preserve">. The survey was carried out first in May and then again in July. In the July survey, 12 percent of respondents said they would not vote for Trump "if the 2016 presidential election were held today" - 7 percent said they "don't know" what they would do, and the remaining 5 percent would either support one of the other 2016 presidential candidates or not vote. </w:t>
      </w:r>
      <w:r w:rsidRPr="00D21804">
        <w:rPr>
          <w:rStyle w:val="StyleUnderline"/>
        </w:rPr>
        <w:t>Eighty-eight percent said they would vote for Trump again, a</w:t>
      </w:r>
      <w:r w:rsidRPr="00D21804">
        <w:rPr>
          <w:sz w:val="16"/>
        </w:rPr>
        <w:t xml:space="preserve"> slight </w:t>
      </w:r>
      <w:r w:rsidRPr="00D21804">
        <w:rPr>
          <w:rStyle w:val="StyleUnderline"/>
        </w:rPr>
        <w:t>improvement over the May figure of 82 percent.</w:t>
      </w:r>
      <w:r w:rsidRPr="00D21804">
        <w:rPr>
          <w:sz w:val="16"/>
        </w:rPr>
        <w:t xml:space="preserve"> Taken together, </w:t>
      </w:r>
      <w:r w:rsidRPr="00D21804">
        <w:rPr>
          <w:rStyle w:val="StyleUnderline"/>
        </w:rPr>
        <w:t>the polls suggest that Trump's standing with his base has improved</w:t>
      </w:r>
      <w:r w:rsidRPr="00D21804">
        <w:rPr>
          <w:sz w:val="16"/>
        </w:rPr>
        <w:t xml:space="preserve"> slightly over the past few months despite his Republican Party's repeated failures to overhaul the healthcare system and multiple congressional and federal investigations into his campaign's ties to Russia. To be sure, most presidents lose support among core supporters the longer they are in the White House. According to the Gallup polling service, former President Barack Obama saw his popularity dip among Democrats and minority voters, though it did not come until later in his first term. But Obama, who won the Electoral College with greater margins than Trump, was not as reliant on retaining his core supporters. </w:t>
      </w:r>
      <w:r w:rsidRPr="00D21804">
        <w:rPr>
          <w:rStyle w:val="StyleUnderline"/>
        </w:rPr>
        <w:t>The minority of Trump voters who said they would not vote for him again</w:t>
      </w:r>
      <w:r w:rsidRPr="00D21804">
        <w:rPr>
          <w:sz w:val="16"/>
        </w:rPr>
        <w:t xml:space="preserve"> </w:t>
      </w:r>
      <w:r w:rsidRPr="00D21804">
        <w:rPr>
          <w:rStyle w:val="StyleUnderline"/>
        </w:rPr>
        <w:t>gave varying reasons</w:t>
      </w:r>
      <w:r w:rsidRPr="00D21804">
        <w:rPr>
          <w:sz w:val="16"/>
        </w:rPr>
        <w:t xml:space="preserve"> in interviews </w:t>
      </w:r>
      <w:r w:rsidRPr="00D21804">
        <w:rPr>
          <w:rStyle w:val="StyleUnderline"/>
        </w:rPr>
        <w:t>for why</w:t>
      </w:r>
      <w:r w:rsidRPr="00D21804">
        <w:rPr>
          <w:sz w:val="16"/>
        </w:rPr>
        <w:t xml:space="preserve"> they had changed their minds.</w:t>
      </w:r>
    </w:p>
    <w:p w14:paraId="2FB8D1AA" w14:textId="77777777" w:rsidR="00A01762" w:rsidRPr="00D21804" w:rsidRDefault="00A01762" w:rsidP="00A01762">
      <w:pPr>
        <w:pStyle w:val="Heading4"/>
      </w:pPr>
      <w:r w:rsidRPr="00D21804">
        <w:t>High and increasing base support for Trump now</w:t>
      </w:r>
    </w:p>
    <w:p w14:paraId="6050434B" w14:textId="77777777" w:rsidR="00A01762" w:rsidRPr="00915E70" w:rsidRDefault="00A01762" w:rsidP="00A01762">
      <w:pPr>
        <w:rPr>
          <w:b/>
          <w:sz w:val="14"/>
        </w:rPr>
      </w:pPr>
      <w:r w:rsidRPr="00915E70">
        <w:rPr>
          <w:rStyle w:val="Style13ptBold"/>
        </w:rPr>
        <w:t>Marcin 7-12</w:t>
      </w:r>
      <w:r w:rsidRPr="00915E70">
        <w:rPr>
          <w:b/>
          <w:sz w:val="14"/>
          <w:szCs w:val="26"/>
        </w:rPr>
        <w:t xml:space="preserve"> </w:t>
      </w:r>
      <w:r w:rsidRPr="00915E70">
        <w:rPr>
          <w:sz w:val="14"/>
        </w:rPr>
        <w:t xml:space="preserve">(Tim Marcin, 7-12-17 “Donald Trump’s Popularity: His Approval Rating Among His Base Voters is Back Up”, </w:t>
      </w:r>
      <w:hyperlink r:id="rId11" w:history="1">
        <w:r w:rsidRPr="00915E70">
          <w:rPr>
            <w:rStyle w:val="Hyperlink"/>
            <w:sz w:val="14"/>
          </w:rPr>
          <w:t>http://www.newsweek.com/donald-trumps-popularity-approval-rating-base-voters-635626</w:t>
        </w:r>
      </w:hyperlink>
      <w:r w:rsidRPr="00915E70">
        <w:rPr>
          <w:sz w:val="14"/>
        </w:rPr>
        <w:t>, Newsweek, Marcin is a US politics reporter and editor-in-chief, accessed 7-24-17, SU)</w:t>
      </w:r>
    </w:p>
    <w:p w14:paraId="02327A9A" w14:textId="77777777" w:rsidR="00A01762" w:rsidRPr="00D21804" w:rsidRDefault="00A01762" w:rsidP="00A01762">
      <w:pPr>
        <w:rPr>
          <w:sz w:val="16"/>
        </w:rPr>
      </w:pPr>
      <w:r w:rsidRPr="00D21804">
        <w:rPr>
          <w:u w:val="single"/>
        </w:rPr>
        <w:t>A new poll</w:t>
      </w:r>
      <w:r w:rsidRPr="00D21804">
        <w:rPr>
          <w:sz w:val="16"/>
        </w:rPr>
        <w:t xml:space="preserve"> from The Economist/YouGov released Wednesday </w:t>
      </w:r>
      <w:r w:rsidRPr="00D21804">
        <w:rPr>
          <w:u w:val="single"/>
        </w:rPr>
        <w:t>showed</w:t>
      </w:r>
      <w:r w:rsidRPr="00D21804">
        <w:rPr>
          <w:sz w:val="16"/>
        </w:rPr>
        <w:t xml:space="preserve"> that </w:t>
      </w:r>
      <w:r w:rsidRPr="00D21804">
        <w:rPr>
          <w:u w:val="single"/>
        </w:rPr>
        <w:t>Trump’s base largely approves of the job he’s doing</w:t>
      </w:r>
      <w:r w:rsidRPr="00D21804">
        <w:rPr>
          <w:sz w:val="16"/>
        </w:rPr>
        <w:t xml:space="preserve">. Fifty-eight percent of people who voted for Trump in November “strongly approve” of the job he’s doing as president, according to the survey. Thirty percent of Trump voters “somewhat approve,” meaning </w:t>
      </w:r>
      <w:r w:rsidRPr="00D21804">
        <w:rPr>
          <w:u w:val="single"/>
        </w:rPr>
        <w:t>88 percent</w:t>
      </w:r>
      <w:r w:rsidRPr="00D21804">
        <w:rPr>
          <w:sz w:val="16"/>
        </w:rPr>
        <w:t xml:space="preserve"> of folks who voted for the president </w:t>
      </w:r>
      <w:r w:rsidRPr="00D21804">
        <w:rPr>
          <w:u w:val="single"/>
        </w:rPr>
        <w:t>have approved of his time in office</w:t>
      </w:r>
      <w:r w:rsidRPr="00D21804">
        <w:rPr>
          <w:sz w:val="16"/>
        </w:rPr>
        <w:t xml:space="preserve"> to some degree. The Economist/YouGov poll pegged Trump’s overall approval, however, at 37 percent, while 52 percent disapproved of the job his is doing. Ariel Edwards-Levy, a reporter who is polling director at Huffington Post Politics, pointed out on Twitter that the new poll showed Trump’s </w:t>
      </w:r>
      <w:r w:rsidRPr="00D21804">
        <w:t>“</w:t>
      </w:r>
      <w:r w:rsidRPr="00D21804">
        <w:rPr>
          <w:u w:val="single"/>
        </w:rPr>
        <w:t>strong” approval among his voters had risen</w:t>
      </w:r>
      <w:r w:rsidRPr="00D21804">
        <w:rPr>
          <w:sz w:val="16"/>
        </w:rPr>
        <w:t xml:space="preserve"> to 58 percent from 52 percent earlier this month. </w:t>
      </w:r>
      <w:r w:rsidRPr="00D21804">
        <w:rPr>
          <w:u w:val="single"/>
        </w:rPr>
        <w:t>During his tenure in the White House, that figure has risen as high as 66 percent</w:t>
      </w:r>
      <w:r w:rsidRPr="00D21804">
        <w:rPr>
          <w:sz w:val="16"/>
        </w:rPr>
        <w:t xml:space="preserve"> and dropped as low as 48 percent. </w:t>
      </w:r>
    </w:p>
    <w:p w14:paraId="65961E11" w14:textId="77777777" w:rsidR="00A01762" w:rsidRPr="00D21804" w:rsidRDefault="00A01762" w:rsidP="00A01762">
      <w:pPr>
        <w:pStyle w:val="Heading4"/>
      </w:pPr>
      <w:r w:rsidRPr="00D21804">
        <w:t>Trump’s approval rating is back up with his base supports</w:t>
      </w:r>
    </w:p>
    <w:p w14:paraId="4B0C4DE4" w14:textId="77777777" w:rsidR="00A01762" w:rsidRPr="00915E70" w:rsidRDefault="00A01762" w:rsidP="00A01762">
      <w:pPr>
        <w:rPr>
          <w:sz w:val="14"/>
        </w:rPr>
      </w:pPr>
      <w:r w:rsidRPr="00D21804">
        <w:rPr>
          <w:rStyle w:val="Style13ptBold"/>
        </w:rPr>
        <w:t xml:space="preserve">Marcin, reporter for </w:t>
      </w:r>
      <w:r w:rsidRPr="00D21804">
        <w:rPr>
          <w:rStyle w:val="Style13ptBold"/>
          <w:i/>
        </w:rPr>
        <w:t>Newsweek</w:t>
      </w:r>
      <w:r w:rsidRPr="00D21804">
        <w:rPr>
          <w:rStyle w:val="Style13ptBold"/>
        </w:rPr>
        <w:t xml:space="preserve">, </w:t>
      </w:r>
      <w:r w:rsidRPr="00915E70">
        <w:rPr>
          <w:sz w:val="14"/>
        </w:rPr>
        <w:t>7/12/</w:t>
      </w:r>
      <w:r w:rsidRPr="00D21804">
        <w:rPr>
          <w:rStyle w:val="Style13ptBold"/>
        </w:rPr>
        <w:t>17</w:t>
      </w:r>
      <w:r>
        <w:rPr>
          <w:rStyle w:val="Style13ptBold"/>
        </w:rPr>
        <w:t xml:space="preserve"> </w:t>
      </w:r>
      <w:r w:rsidRPr="00915E70">
        <w:rPr>
          <w:sz w:val="14"/>
        </w:rPr>
        <w:t xml:space="preserve">(Tim Marcin “Donald Trump’s Popularity: His Approval Rating Among His Base Voters Is Back Up” , </w:t>
      </w:r>
      <w:hyperlink r:id="rId12" w:history="1">
        <w:r w:rsidRPr="00915E70">
          <w:rPr>
            <w:rStyle w:val="Hyperlink"/>
            <w:sz w:val="14"/>
          </w:rPr>
          <w:t>http://www.newsweek.com/donald-trumps-popularity-approval-rating-base-voters-635626</w:t>
        </w:r>
      </w:hyperlink>
      <w:r w:rsidRPr="00915E70">
        <w:rPr>
          <w:sz w:val="14"/>
        </w:rPr>
        <w:t xml:space="preserve"> , Newsweek reporter covering presidential information, accessed 7/24/17 arw) </w:t>
      </w:r>
    </w:p>
    <w:p w14:paraId="3214FAE5" w14:textId="77777777" w:rsidR="00A01762" w:rsidRPr="00A01762" w:rsidRDefault="00A01762" w:rsidP="00A01762">
      <w:pPr>
        <w:rPr>
          <w:u w:val="single"/>
        </w:rPr>
      </w:pPr>
      <w:r w:rsidRPr="00D21804">
        <w:rPr>
          <w:rStyle w:val="StyleUnderline"/>
        </w:rPr>
        <w:t>The people who loved</w:t>
      </w:r>
      <w:r w:rsidRPr="00D21804">
        <w:rPr>
          <w:sz w:val="16"/>
        </w:rPr>
        <w:t xml:space="preserve"> Donald </w:t>
      </w:r>
      <w:r w:rsidRPr="00D21804">
        <w:rPr>
          <w:rStyle w:val="StyleUnderline"/>
        </w:rPr>
        <w:t>Trump</w:t>
      </w:r>
      <w:r w:rsidRPr="00D21804">
        <w:rPr>
          <w:sz w:val="16"/>
        </w:rPr>
        <w:t xml:space="preserve"> in November largely </w:t>
      </w:r>
      <w:r w:rsidRPr="00D21804">
        <w:rPr>
          <w:rStyle w:val="StyleUnderline"/>
        </w:rPr>
        <w:t>still love him</w:t>
      </w:r>
      <w:r w:rsidRPr="00D21804">
        <w:rPr>
          <w:sz w:val="16"/>
        </w:rPr>
        <w:t xml:space="preserve"> in July. But America as a whole isn’t thrilled. The president’s approval rating, historically speaking, is quite low. The weighted average from data-focused website FiveThirtyEight, for instance, had him at 39.3 percent Wednesday. FiveThirtyEight’s tracker shows that in the history of modern polling, only former</w:t>
      </w:r>
      <w:r w:rsidRPr="00D21804">
        <w:rPr>
          <w:rStyle w:val="StyleUnderline"/>
        </w:rPr>
        <w:t xml:space="preserve"> President Gerald Ford had a worse approval rating at this point in his presidency—</w:t>
      </w:r>
      <w:r w:rsidRPr="00D21804">
        <w:rPr>
          <w:sz w:val="16"/>
        </w:rPr>
        <w:t xml:space="preserve">and that’s largely because it plummeted after he pardoned his predecessor, Richard Nixon, who resigned in disgrace after the Watergate scandal. A new poll from The Economist/YouGov released Wednesday showed that Trump’s base largely approves of the job he’s doing. </w:t>
      </w:r>
      <w:r w:rsidRPr="00D21804">
        <w:rPr>
          <w:rStyle w:val="StyleUnderline"/>
        </w:rPr>
        <w:t>Fifty-eight percent of people who voted for Trump in November “strongly approve” of the job he’s doing as president, according to the survey. Thirty percent of Trump voters “somewhat approve,” meaning 88 percent of folks who voted for the president have approved of his time in office to some degree.</w:t>
      </w:r>
      <w:r w:rsidRPr="00D21804">
        <w:rPr>
          <w:sz w:val="16"/>
        </w:rPr>
        <w:t xml:space="preserve"> The Economist/YouGov poll pegged Trump’s overall approval, however, at 37 percent, while 52 percent disapproved of the job his is doing. Daily Emails and Alerts - Get the best of Newsweek delivered to your inbox Ariel Edwards-Levy, a reporter who is polling director at Huffington Post Politics, pointed out on Twitter that the new poll showed Trump’s “strong” approval among his voters had risen to 58 percent from 52 percent earlier this month. During his tenure in the White House, that figure has risen as high as 66 percent and dropped as low as 48 percent. The Economist/YouGov poll interviewed 1,500 U.S. adults from July 9 through July 11 and had a margin of error of plus or minus 3.1 percentage points. Trump’s popularity has suffered amid a steady drumbeat of controversy and pushback against his decisions in office. An ongoing debate over the Republican plan to gut Obamacare and the investigation into his team’s potential ties to Russia have proved especially detrimental to his approval rating. The several iterations of the GOP health care plan have had one thing in common: tens of millions of Americans losing coverage, according to scores from the Congressional Budget Office. The Russia controversy, meanwhile, took a new turn this week. Trump’s son, Donald Trump Jr., tweeted out an email conversation that showed he set up a meeting during the campaign with a person he believed was an operative of the Russian government in an attempt to land negative information about Democratic nominee Hillary Clinton. The same conversation included a line from a </w:t>
      </w:r>
      <w:r w:rsidRPr="00D21804">
        <w:rPr>
          <w:rStyle w:val="StyleUnderline"/>
        </w:rPr>
        <w:t>Trump</w:t>
      </w:r>
      <w:r w:rsidRPr="00D21804">
        <w:rPr>
          <w:sz w:val="16"/>
        </w:rPr>
        <w:t xml:space="preserve"> associate that read, “This is obviously very high level and sensitive information but is part of Russia and its government’s support for Mr. Trump.” All in all, not a great week for the president. But he </w:t>
      </w:r>
      <w:r w:rsidRPr="00D21804">
        <w:rPr>
          <w:rStyle w:val="StyleUnderline"/>
        </w:rPr>
        <w:t>can take solace knowing a good portion of his most devoted voters still like him.</w:t>
      </w:r>
    </w:p>
    <w:p w14:paraId="69E9FF93" w14:textId="77777777" w:rsidR="00A01762" w:rsidRPr="00D21804" w:rsidRDefault="00A01762" w:rsidP="00A01762">
      <w:pPr>
        <w:pStyle w:val="Heading4"/>
      </w:pPr>
      <w:r w:rsidRPr="00D21804">
        <w:t>Trump’s Has an Uninterrupted Base Support</w:t>
      </w:r>
    </w:p>
    <w:p w14:paraId="50FEA92E" w14:textId="77777777" w:rsidR="00A01762" w:rsidRPr="00915E70" w:rsidRDefault="00A01762" w:rsidP="00A01762">
      <w:pPr>
        <w:rPr>
          <w:sz w:val="12"/>
        </w:rPr>
      </w:pPr>
      <w:r w:rsidRPr="00D21804">
        <w:rPr>
          <w:rStyle w:val="Style13ptBold"/>
        </w:rPr>
        <w:t xml:space="preserve">Burnett, </w:t>
      </w:r>
      <w:r w:rsidRPr="00915E70">
        <w:rPr>
          <w:sz w:val="12"/>
        </w:rPr>
        <w:t>5/5/</w:t>
      </w:r>
      <w:r w:rsidRPr="00D21804">
        <w:rPr>
          <w:rStyle w:val="Style13ptBold"/>
        </w:rPr>
        <w:t>17</w:t>
      </w:r>
      <w:r>
        <w:rPr>
          <w:rStyle w:val="Style13ptBold"/>
        </w:rPr>
        <w:t xml:space="preserve"> </w:t>
      </w:r>
      <w:r w:rsidRPr="00915E70">
        <w:rPr>
          <w:sz w:val="12"/>
        </w:rPr>
        <w:t xml:space="preserve">(Bob Burnett “Explaining Trump’s Uninterrupted Base Support” , </w:t>
      </w:r>
      <w:hyperlink r:id="rId13" w:history="1">
        <w:r w:rsidRPr="00915E70">
          <w:rPr>
            <w:rStyle w:val="Hyperlink"/>
            <w:sz w:val="12"/>
          </w:rPr>
          <w:t>http://www.huffingtonpost.com/entry/explaining-trumps-base-support_us_590c76f7e4b046ea176aea05</w:t>
        </w:r>
      </w:hyperlink>
      <w:r w:rsidRPr="00915E70">
        <w:rPr>
          <w:sz w:val="12"/>
        </w:rPr>
        <w:t xml:space="preserve"> , Huffington Post Contributor and Reporter, accessed 7/24/17 arw)</w:t>
      </w:r>
    </w:p>
    <w:p w14:paraId="54AD3070" w14:textId="77777777" w:rsidR="00A01762" w:rsidRPr="00D21804" w:rsidRDefault="00A01762" w:rsidP="00A01762">
      <w:pPr>
        <w:rPr>
          <w:sz w:val="16"/>
        </w:rPr>
      </w:pPr>
      <w:r w:rsidRPr="00D21804">
        <w:rPr>
          <w:sz w:val="16"/>
        </w:rPr>
        <w:t>There are three explanations for the rabid support Trump gets from his base. 05/05/2017 09:00 am ET | Updated May 05, 2017 NEW YORK DAILY NEWS VIA GETTY IMAGES Donald Trump continues to be unpopular with voters, in general. However, his base overwhelmingly supports him. Why? According to Five Thirty-Eight, 52 percent of Americans disapprove of the job Trump is doing while 42 percent approve of his performance. (A ten-point gap that has held steady for a month.) Nonetheless, the latest Washington Post/ABC News poll finds a stark difference of opinion between Trump voters and everyone else</w:t>
      </w:r>
      <w:r w:rsidRPr="00D21804">
        <w:rPr>
          <w:rStyle w:val="StyleUnderline"/>
        </w:rPr>
        <w:t>: 94 percent of Trump voters approve of his performance</w:t>
      </w:r>
      <w:r w:rsidRPr="00D21804">
        <w:rPr>
          <w:sz w:val="16"/>
        </w:rPr>
        <w:t xml:space="preserve">, 92 percent of Clinton voters disapprove, and 62 percent of other or non-voters disapprove. </w:t>
      </w:r>
      <w:r w:rsidRPr="00D21804">
        <w:rPr>
          <w:rStyle w:val="StyleUnderline"/>
        </w:rPr>
        <w:t xml:space="preserve">There are three explanations for the rabid support Trump gets from his base. </w:t>
      </w:r>
      <w:r w:rsidRPr="00D21804">
        <w:rPr>
          <w:sz w:val="16"/>
        </w:rPr>
        <w:t xml:space="preserve">The first is political, the </w:t>
      </w:r>
      <w:r w:rsidRPr="00D21804">
        <w:rPr>
          <w:rStyle w:val="StyleUnderline"/>
        </w:rPr>
        <w:t>Trump voters don’t have another choice; they don’t see any other politician they prefer to Trump.</w:t>
      </w:r>
      <w:r w:rsidRPr="00D21804">
        <w:rPr>
          <w:sz w:val="16"/>
        </w:rPr>
        <w:t xml:space="preserve"> The Washington Post/ABC News </w:t>
      </w:r>
      <w:r w:rsidRPr="00D21804">
        <w:rPr>
          <w:rStyle w:val="StyleUnderline"/>
        </w:rPr>
        <w:t xml:space="preserve">poll asked voters who were to blame for Trump’s lack of accomplishments in </w:t>
      </w:r>
      <w:r w:rsidRPr="00D21804">
        <w:rPr>
          <w:sz w:val="16"/>
        </w:rPr>
        <w:t xml:space="preserve">his first 100 days in office. Trump </w:t>
      </w:r>
      <w:r w:rsidRPr="00D21804">
        <w:rPr>
          <w:rStyle w:val="StyleUnderline"/>
        </w:rPr>
        <w:t xml:space="preserve">voters felt this was due to </w:t>
      </w:r>
      <w:r w:rsidRPr="00D21804">
        <w:rPr>
          <w:sz w:val="16"/>
        </w:rPr>
        <w:t xml:space="preserve">the obstruction of congressional </w:t>
      </w:r>
      <w:r w:rsidRPr="00D21804">
        <w:rPr>
          <w:rStyle w:val="StyleUnderline"/>
        </w:rPr>
        <w:t>Democrats</w:t>
      </w:r>
      <w:r w:rsidRPr="00D21804">
        <w:rPr>
          <w:sz w:val="16"/>
        </w:rPr>
        <w:t xml:space="preserve">. On the other hand, Clinton voters felt that the lack of accomplishments was Trump’s fault. </w:t>
      </w:r>
      <w:r w:rsidRPr="00D21804">
        <w:rPr>
          <w:rStyle w:val="StyleUnderline"/>
        </w:rPr>
        <w:t>The typical perspective of Trump voters is, “Give him a chance to show what he can do.”</w:t>
      </w:r>
      <w:r w:rsidRPr="00D21804">
        <w:rPr>
          <w:sz w:val="16"/>
        </w:rPr>
        <w:t xml:space="preserve"> Trump hasn’t repealed Obamacare or built the border wall or kept Muslims from entering the U.S., but these failures are dwarfed by what appears to be a strong economy. Trump claims to have created 500,000 jobs (but overall economic growth is a tepid .7 percent). From a political perspective, Trump voters aren’t going to desert him until the economy stalls. There’s also a sociological reason why Trump voters are “standing by their man.” </w:t>
      </w:r>
      <w:r w:rsidRPr="00D21804">
        <w:rPr>
          <w:rStyle w:val="StyleUnderline"/>
        </w:rPr>
        <w:t>Trump has fashioned a narrative where he is the most reliable source of information.</w:t>
      </w:r>
      <w:r w:rsidRPr="00D21804">
        <w:rPr>
          <w:sz w:val="16"/>
        </w:rPr>
        <w:t xml:space="preserve"> When Trump says things like, “We’ve accomplished more in 100 days than any previous Administration,” it’s laughed at by the mainstream media but accepted as truth by Trump voters. AP Trump </w:t>
      </w:r>
      <w:r w:rsidRPr="00D21804">
        <w:rPr>
          <w:rStyle w:val="StyleUnderline"/>
        </w:rPr>
        <w:t xml:space="preserve">voters </w:t>
      </w:r>
      <w:r w:rsidRPr="00D21804">
        <w:rPr>
          <w:sz w:val="16"/>
        </w:rPr>
        <w:t xml:space="preserve">buy this narrative because they </w:t>
      </w:r>
      <w:r w:rsidRPr="00D21804">
        <w:rPr>
          <w:rStyle w:val="StyleUnderline"/>
        </w:rPr>
        <w:t>identify with Trump and trust him</w:t>
      </w:r>
      <w:r w:rsidRPr="00D21804">
        <w:rPr>
          <w:sz w:val="16"/>
        </w:rPr>
        <w:t xml:space="preserve">; most of their associates share this sentiment. Roughly one-third of Trump’s April 29 Harrisburg speech was spent attacking the press. “Media outlets like CNN and MSNBC are fake news... They’re incompetent, dishonest people, who, after [the] election had to apologize... the media deserves a very, very, big fat failing grade.” The next third of the speech was spent lauding Trump’s accomplishments: “For decades, our country has lived through the greatest jobs theft in the history of the world... [the media won’t report this because] they’re all part of a broken system that profited this global theft... We’ve delivered 100 days of action.” The final third of the speech was about the “threat” of illegal immigrants. the audience called out, “Build the wall!” and Trump promised he would. He said, “The last, very weak administration allowed thousands and thousands of gang members to cross our border and enter into our communities where they wreaked havoc on our citizens.” Trump voters buy this narrative because they identify with Trump and trust him; most of their associates share this sentiment. Finally, there’s a psychological reason why </w:t>
      </w:r>
      <w:r w:rsidRPr="00D21804">
        <w:rPr>
          <w:rStyle w:val="StyleUnderline"/>
        </w:rPr>
        <w:t>Trump voters</w:t>
      </w:r>
      <w:r w:rsidRPr="00D21804">
        <w:rPr>
          <w:sz w:val="16"/>
        </w:rPr>
        <w:t xml:space="preserve"> continue to support him: they </w:t>
      </w:r>
      <w:r w:rsidRPr="00D21804">
        <w:rPr>
          <w:rStyle w:val="StyleUnderline"/>
        </w:rPr>
        <w:t>are trapped in an abusive “system.” These voters may suffer from a version of Stockholm syndrome</w:t>
      </w:r>
      <w:r w:rsidRPr="00D21804">
        <w:rPr>
          <w:sz w:val="16"/>
        </w:rPr>
        <w:t xml:space="preserve"> where prisoners “develop a psychological alliance with their captors as a survival strategy.” </w:t>
      </w:r>
    </w:p>
    <w:p w14:paraId="132813A7" w14:textId="77777777" w:rsidR="00A01762" w:rsidRPr="00D21804" w:rsidRDefault="00A01762" w:rsidP="00A01762">
      <w:pPr>
        <w:rPr>
          <w:sz w:val="16"/>
        </w:rPr>
      </w:pPr>
    </w:p>
    <w:p w14:paraId="0386B4C7" w14:textId="77777777" w:rsidR="00A01762" w:rsidRPr="00D21804" w:rsidRDefault="00A01762" w:rsidP="00A01762"/>
    <w:p w14:paraId="61D1F83A" w14:textId="77777777" w:rsidR="00A01762" w:rsidRPr="00D21804" w:rsidRDefault="00A01762" w:rsidP="00A01762">
      <w:pPr>
        <w:pStyle w:val="Heading4"/>
        <w:spacing w:before="0"/>
      </w:pPr>
      <w:r w:rsidRPr="00D21804">
        <w:t>Trump base support high now – recent polls prove</w:t>
      </w:r>
    </w:p>
    <w:p w14:paraId="4F2CC347" w14:textId="77777777" w:rsidR="00A01762" w:rsidRPr="00915E70" w:rsidRDefault="00A01762" w:rsidP="00A01762">
      <w:pPr>
        <w:rPr>
          <w:sz w:val="14"/>
        </w:rPr>
      </w:pPr>
      <w:r w:rsidRPr="00D21804">
        <w:rPr>
          <w:rStyle w:val="Style13ptBold"/>
        </w:rPr>
        <w:t>Relman, 2017</w:t>
      </w:r>
      <w:r>
        <w:rPr>
          <w:rStyle w:val="Style13ptBold"/>
        </w:rPr>
        <w:t xml:space="preserve"> </w:t>
      </w:r>
      <w:r w:rsidRPr="00915E70">
        <w:rPr>
          <w:sz w:val="14"/>
        </w:rPr>
        <w:t xml:space="preserve">(Eliza, 4-24-17, “Just 2% of Trump voters say they regret voting for him,” </w:t>
      </w:r>
      <w:hyperlink r:id="rId14" w:history="1">
        <w:r w:rsidRPr="00915E70">
          <w:rPr>
            <w:rStyle w:val="Hyperlink"/>
            <w:sz w:val="14"/>
          </w:rPr>
          <w:t>http://www.businessinsider.com/poll-trump-base-approval-rating-2017-4</w:t>
        </w:r>
      </w:hyperlink>
      <w:r w:rsidRPr="00915E70">
        <w:rPr>
          <w:sz w:val="14"/>
        </w:rPr>
        <w:t xml:space="preserve">, Business Insider, politics reporter who graduated from Dartmouth College with a degree in history and public policy, accessed 7-24-17, nzr) </w:t>
      </w:r>
    </w:p>
    <w:p w14:paraId="034C5E74" w14:textId="77777777" w:rsidR="00A01762" w:rsidRPr="00D21804" w:rsidRDefault="00A01762" w:rsidP="00A01762">
      <w:pPr>
        <w:rPr>
          <w:sz w:val="16"/>
        </w:rPr>
      </w:pPr>
      <w:r w:rsidRPr="00D21804">
        <w:rPr>
          <w:sz w:val="16"/>
        </w:rPr>
        <w:t xml:space="preserve">While President Donald </w:t>
      </w:r>
      <w:r w:rsidRPr="00D21804">
        <w:rPr>
          <w:u w:val="single"/>
        </w:rPr>
        <w:t>Trump's</w:t>
      </w:r>
      <w:r w:rsidRPr="00D21804">
        <w:rPr>
          <w:sz w:val="16"/>
        </w:rPr>
        <w:t xml:space="preserve"> approval ratings 100 days into his presidency are the lowest in modern history, he's </w:t>
      </w:r>
      <w:r w:rsidRPr="00D21804">
        <w:rPr>
          <w:u w:val="single"/>
        </w:rPr>
        <w:t>maintaining strong support among those who voted for him</w:t>
      </w:r>
      <w:r w:rsidRPr="00D21804">
        <w:rPr>
          <w:sz w:val="16"/>
        </w:rPr>
        <w:t xml:space="preserve">. A Washington Post/ABC poll released Sunday found that while just 42% of respondents said they approved of Trump's performance so far, </w:t>
      </w:r>
      <w:r w:rsidRPr="00D21804">
        <w:rPr>
          <w:u w:val="single"/>
        </w:rPr>
        <w:t>96% of Trump voters said they did the right thing by voting for him</w:t>
      </w:r>
      <w:r w:rsidRPr="00D21804">
        <w:rPr>
          <w:sz w:val="16"/>
        </w:rPr>
        <w:t xml:space="preserve">. </w:t>
      </w:r>
      <w:r w:rsidRPr="00D21804">
        <w:rPr>
          <w:u w:val="single"/>
        </w:rPr>
        <w:t>Just 2% said they regretted voting for Trump</w:t>
      </w:r>
      <w:r w:rsidRPr="00D21804">
        <w:rPr>
          <w:sz w:val="16"/>
        </w:rPr>
        <w:t xml:space="preserve">. Among those who voted for Hillary Clinton, only 85% said they would vote for her again. Respondents who said they would not support Clinton again largely said they would either vote for a third-party candidate or refrain from voting at all. The poll suggests that while Trump's overall approval ratings remain low, voters continue to be critical of the political establishment more broadly. While 38% of respondents believe Trump is in touch with the concerns of the American people, just 32% said the Republican Party was in touch and 28% said the Democratic Party was in touch. Trump reacted to the poll on Twitter on Sunday, arguing that the new numbers prove his popularity despite "FAKE" media that he says is disproportionately negative. He added that he would "still beat Hillary in popular vote." Trump lost the popular vote in the 2016 election by 2.1 percentage points, but </w:t>
      </w:r>
      <w:r w:rsidRPr="00D21804">
        <w:rPr>
          <w:u w:val="single"/>
        </w:rPr>
        <w:t>the</w:t>
      </w:r>
      <w:r w:rsidRPr="00D21804">
        <w:rPr>
          <w:sz w:val="16"/>
        </w:rPr>
        <w:t xml:space="preserve"> Post </w:t>
      </w:r>
      <w:r w:rsidRPr="00D21804">
        <w:rPr>
          <w:u w:val="single"/>
        </w:rPr>
        <w:t>poll showed voters preferred him over Clinton by 43% to 40% if the election were held today.</w:t>
      </w:r>
      <w:r w:rsidRPr="00D21804">
        <w:rPr>
          <w:sz w:val="16"/>
        </w:rPr>
        <w:t xml:space="preserve"> </w:t>
      </w:r>
    </w:p>
    <w:p w14:paraId="23D02B95" w14:textId="77777777" w:rsidR="00A01762" w:rsidRPr="00D21804" w:rsidRDefault="00A01762" w:rsidP="00A01762"/>
    <w:p w14:paraId="0424C9C1" w14:textId="77777777" w:rsidR="00A01762" w:rsidRPr="00D21804" w:rsidRDefault="00A01762" w:rsidP="00A01762">
      <w:pPr>
        <w:pStyle w:val="Heading4"/>
      </w:pPr>
      <w:r w:rsidRPr="00D21804">
        <w:t xml:space="preserve">Trump’s base has his back—blames media and democrats for problems. </w:t>
      </w:r>
    </w:p>
    <w:p w14:paraId="125C9455" w14:textId="77777777" w:rsidR="00A01762" w:rsidRPr="00915E70" w:rsidRDefault="00A01762" w:rsidP="00A01762">
      <w:pPr>
        <w:rPr>
          <w:sz w:val="14"/>
        </w:rPr>
      </w:pPr>
      <w:r w:rsidRPr="00D21804">
        <w:rPr>
          <w:rStyle w:val="Style13ptBold"/>
        </w:rPr>
        <w:t>Glueck 17</w:t>
      </w:r>
      <w:r>
        <w:rPr>
          <w:rStyle w:val="Style13ptBold"/>
        </w:rPr>
        <w:t xml:space="preserve"> </w:t>
      </w:r>
      <w:r w:rsidRPr="00915E70">
        <w:rPr>
          <w:sz w:val="14"/>
        </w:rPr>
        <w:t xml:space="preserve">(Katie Glueck, reporter at Politico, 6-18-2017, "Donald Trump’s still-strong support powers GOP in special House election in South Carolina," Pittsburgh Post-Gazette, </w:t>
      </w:r>
      <w:hyperlink r:id="rId15" w:history="1">
        <w:r w:rsidRPr="00915E70">
          <w:rPr>
            <w:rStyle w:val="Hyperlink"/>
            <w:sz w:val="14"/>
          </w:rPr>
          <w:t>http://www.post-gazette.com/news/politics-nation/2017/06/19/Donald-Trump-s-still-strong-support-powers-GOP-in-special-House-election-in-South-Carolina/stories/201706190080</w:t>
        </w:r>
      </w:hyperlink>
      <w:r w:rsidRPr="00915E70">
        <w:rPr>
          <w:sz w:val="14"/>
        </w:rPr>
        <w:t xml:space="preserve"> KNS)</w:t>
      </w:r>
    </w:p>
    <w:p w14:paraId="04B34298" w14:textId="77777777" w:rsidR="00A01762" w:rsidRPr="00D21804" w:rsidRDefault="00A01762" w:rsidP="00A01762">
      <w:pPr>
        <w:rPr>
          <w:rStyle w:val="StyleUnderline"/>
        </w:rPr>
      </w:pPr>
      <w:r w:rsidRPr="00915E70">
        <w:rPr>
          <w:sz w:val="12"/>
        </w:rPr>
        <w:t xml:space="preserve">Donald Trump’s still-strong support powers GOP in special House election in South Carolina President Donald Trump’s approval numbers are faltering, and he’s reportedly facing an obstruction-of-justice investigation. None of that matters to Ralph Norman, the Republican front-runner in South Carolina’s special House election. At a campaign stop with retirees and at a fundraiser with physicians, at a GOP dinner and in an interview, Mr. Norman was vocal in his support for Mr. Trump before Tuesday’s special election –– a reminder of the embattled president’s continued potency with the GOP base in the country’s many conservative districts. “I’m in it because I think now’s a special time,” Mr. Norman said in a campaign speech in Winnsboro this past week. “We can talk about President Trump going in. I’m excited about serving with him.” Nikos Giannopoulos poses with President Donald Trump and first lady Melania Trump in the Oval Office in April. Avi Selk The Washington Post Washington roundup: Teacher explains decision to be ‘visibly queer’ in his photo with Donald Trump </w:t>
      </w:r>
      <w:r w:rsidRPr="00D21804">
        <w:rPr>
          <w:rStyle w:val="StyleUnderline"/>
        </w:rPr>
        <w:t>Despite the investigations and controversies surrounding the Trump administration, the conservative base remains strongly, and defensively, in the president’s corner</w:t>
      </w:r>
      <w:r w:rsidRPr="00915E70">
        <w:rPr>
          <w:sz w:val="12"/>
        </w:rPr>
        <w:t xml:space="preserve">, which is vividly on display here in the Fifth District. </w:t>
      </w:r>
      <w:r w:rsidRPr="00D21804">
        <w:rPr>
          <w:rStyle w:val="StyleUnderline"/>
        </w:rPr>
        <w:t>Unless and until that changes in congressional districts like this one across the country, strategists say, it’s unlikely that Mr. Trump will suffer significant backlash from lawmakers in his own party, no matter how intense the frustrations of those Republicans</w:t>
      </w:r>
      <w:r w:rsidRPr="00915E70">
        <w:rPr>
          <w:sz w:val="12"/>
        </w:rPr>
        <w:t xml:space="preserve"> who worry about a bad national environment for the party headed into 2018, fueled by the president’s unpopularity. “It’s safe to run to Trump in that district, for the most part. The outlier would be a Republican right now who’s not running to Trump,” said Chip Felkel, a South Carolina Republican strategist. “In districts like SC-5, candidates and incumbents are going to gravitate toward the Trump administration until poll numbers suggest it’s at their own peril.” The special election to fill the seat vacated by Office of Management and Budget Director Mick Mulvaney has been little-noticed, compared with a close biter race unfolding in Georgia on the same day, in a more moderate district where Mr. Trump is a much bigger liability. But the contest here, in a district that stretches from just south of Charlotte, N.C., through Rock Hill and down to the Columbia capital region, will offer a test of the Republican base’s energy five months into Mr. Trump’s term, at a time when Democrats are eager to expand their map. Mr. Norman, a real estate developer and conservative former state representative, is heavily favored to win. He is competing against Democrat Archie Parnell, a low-key lawyer who spent a significant part of his career overseas with Goldman Sachs, though on the trail his style is less worldly than it is enthusiastic and earnest. For Mr. Norman, the fear is that turnout will be low, in part because families are taking off on summer vacation, and in part because voters assume that the election has already happened. The GOP primary earlier this year went to a bitter runoff, and Mr. Norman eked out a win over the more moderate Tommy Pope, with both candidates competing over who could align themselves more closely with Mr. Trump. It’s a tactic Mr. Norman continues to employ in the general election campaign, and Mr. Trump has recorded a robocall to boost his campaign. In this 2013 file photo, the musician Ted Nugent, left, is seen on Capitol Hill in Washington, D.C. Herman Wong After wounding of Steve Scalise, Ted Nugent now wants to tone down the ‘hateful rhetoric’ In Georgia, on the other hand, Republican Karen Handel has turned to the president for a fundraising lift but otherwise treaded cautiously when speaking of him, aware that much of her well-educated conservative base does not always identify with his roaring populism. “If he does nothing else, what [Mr. Trump] did with Neil Gorsuch told me what he was about,” Mr. Norman said at a party dinner Friday night, echoing former U.S. Sen. Jim DeMint, who in introductory remarks also praised Mr. Trump’s nomination of then-Judge Gorsuch to the Supreme Court. “It told me what his heart was. For those who said, is he conservative, is he not conservative, folks, Donald Trump is a conservative. He put somebody to be in there for life.” Mr. Norman doesn’t even object to Mr. Trump’s Twitter habit, the one thing Republican lawmakers have generally felt comfortable criticizing. “</w:t>
      </w:r>
      <w:r w:rsidRPr="00D21804">
        <w:rPr>
          <w:rStyle w:val="StyleUnderline"/>
        </w:rPr>
        <w:t>The tweets are not popular</w:t>
      </w:r>
      <w:r w:rsidRPr="00915E70">
        <w:rPr>
          <w:sz w:val="12"/>
        </w:rPr>
        <w:t>,” Mr. Norman said in an interview</w:t>
      </w:r>
      <w:r w:rsidRPr="00D21804">
        <w:rPr>
          <w:rStyle w:val="StyleUnderline"/>
        </w:rPr>
        <w:t>, though he stressed that he has no problem with them. “People can read a tweet or they can’t read a tweet. If they don’t want to receive it, they don’t have to. He’s got millions of followers. I see no problem with it. The majority of people think it’s inciting opposition to him. I’m fine with it. Other than that, they’re excited about what he did with the Supreme Court, excited about the fact that he’s trying to rein in government.” In interviews, voters often blamed the media first and Democrats second for many of Mr. Trump’s troubles.</w:t>
      </w:r>
    </w:p>
    <w:p w14:paraId="6C0E8028" w14:textId="77777777" w:rsidR="00A01762" w:rsidRPr="00915E70" w:rsidRDefault="00A01762" w:rsidP="00A01762">
      <w:pPr>
        <w:pStyle w:val="Heading4"/>
      </w:pPr>
      <w:r w:rsidRPr="00915E70">
        <w:t>Trump base support high now but will drop eventually – empirically proven</w:t>
      </w:r>
    </w:p>
    <w:p w14:paraId="03576E8E" w14:textId="77777777" w:rsidR="00A01762" w:rsidRPr="00915E70" w:rsidRDefault="00A01762" w:rsidP="00A01762">
      <w:pPr>
        <w:rPr>
          <w:sz w:val="14"/>
          <w:szCs w:val="16"/>
        </w:rPr>
      </w:pPr>
      <w:r w:rsidRPr="00D21804">
        <w:rPr>
          <w:rStyle w:val="Style13ptBold"/>
        </w:rPr>
        <w:t>Khan 7-20</w:t>
      </w:r>
      <w:r>
        <w:rPr>
          <w:rStyle w:val="Style13ptBold"/>
        </w:rPr>
        <w:t xml:space="preserve"> </w:t>
      </w:r>
      <w:r w:rsidRPr="00915E70">
        <w:rPr>
          <w:sz w:val="14"/>
          <w:szCs w:val="16"/>
        </w:rPr>
        <w:t xml:space="preserve">(Chris Khan, financial and political analyst, 7/20/17, accessed 7/24/17, “New poll suggests Trump’s standing with base voters has slightly improved”, AOL, </w:t>
      </w:r>
      <w:hyperlink r:id="rId16" w:history="1">
        <w:r w:rsidRPr="00915E70">
          <w:rPr>
            <w:rStyle w:val="Hyperlink"/>
            <w:sz w:val="14"/>
            <w:szCs w:val="16"/>
          </w:rPr>
          <w:t>https://www.aol.com/article/news/2017/07/20/new-poll-suggests-trumps-standing-with-base-voters-slightly-imp/23039178/</w:t>
        </w:r>
      </w:hyperlink>
      <w:r w:rsidRPr="00915E70">
        <w:rPr>
          <w:sz w:val="14"/>
          <w:szCs w:val="16"/>
        </w:rPr>
        <w:t xml:space="preserve">, aib) </w:t>
      </w:r>
    </w:p>
    <w:p w14:paraId="4C38DFFA" w14:textId="77777777" w:rsidR="00A01762" w:rsidRPr="00915E70" w:rsidRDefault="00A01762" w:rsidP="00A01762">
      <w:pPr>
        <w:rPr>
          <w:sz w:val="12"/>
          <w:szCs w:val="16"/>
        </w:rPr>
      </w:pPr>
      <w:r w:rsidRPr="00D21804">
        <w:rPr>
          <w:sz w:val="24"/>
          <w:szCs w:val="24"/>
          <w:u w:val="single"/>
        </w:rPr>
        <w:t xml:space="preserve"> Eighty-eight percent said they would vote for Trump again, a slight improvement over the May figure</w:t>
      </w:r>
      <w:r w:rsidRPr="00915E70">
        <w:rPr>
          <w:b/>
          <w:sz w:val="12"/>
          <w:szCs w:val="24"/>
        </w:rPr>
        <w:t xml:space="preserve"> </w:t>
      </w:r>
      <w:r w:rsidRPr="00915E70">
        <w:rPr>
          <w:sz w:val="12"/>
          <w:szCs w:val="16"/>
        </w:rPr>
        <w:t>of 82 percent. Taken together, the polls suggest</w:t>
      </w:r>
      <w:r w:rsidRPr="00915E70">
        <w:rPr>
          <w:sz w:val="12"/>
        </w:rPr>
        <w:t xml:space="preserve"> </w:t>
      </w:r>
      <w:r w:rsidRPr="00D21804">
        <w:rPr>
          <w:u w:val="single"/>
        </w:rPr>
        <w:t xml:space="preserve">that </w:t>
      </w:r>
      <w:r w:rsidRPr="00D21804">
        <w:rPr>
          <w:sz w:val="24"/>
          <w:szCs w:val="24"/>
          <w:u w:val="single"/>
        </w:rPr>
        <w:t>Trump's standing with his base has improved slightly over the past few months despite</w:t>
      </w:r>
      <w:r w:rsidRPr="00915E70">
        <w:rPr>
          <w:sz w:val="12"/>
        </w:rPr>
        <w:t xml:space="preserve"> </w:t>
      </w:r>
      <w:r w:rsidRPr="00915E70">
        <w:rPr>
          <w:sz w:val="12"/>
          <w:szCs w:val="16"/>
        </w:rPr>
        <w:t>his Republican</w:t>
      </w:r>
      <w:r w:rsidRPr="00915E70">
        <w:rPr>
          <w:sz w:val="12"/>
        </w:rPr>
        <w:t xml:space="preserve"> </w:t>
      </w:r>
      <w:r w:rsidRPr="00D21804">
        <w:rPr>
          <w:sz w:val="24"/>
          <w:szCs w:val="24"/>
          <w:u w:val="single"/>
        </w:rPr>
        <w:t xml:space="preserve">Party's repeated failures </w:t>
      </w:r>
      <w:r w:rsidRPr="00915E70">
        <w:rPr>
          <w:sz w:val="12"/>
          <w:szCs w:val="16"/>
          <w:vertAlign w:val="subscript"/>
        </w:rPr>
        <w:t>to overhaul the healthcare system and multiple congressional and federal investigations into his campaign's ties to Russia</w:t>
      </w:r>
      <w:r w:rsidRPr="00915E70">
        <w:rPr>
          <w:sz w:val="12"/>
          <w:szCs w:val="16"/>
        </w:rPr>
        <w:t>. To be sure, most</w:t>
      </w:r>
      <w:r w:rsidRPr="00D21804">
        <w:rPr>
          <w:sz w:val="24"/>
          <w:szCs w:val="24"/>
          <w:u w:val="single"/>
        </w:rPr>
        <w:t xml:space="preserve"> presidents lose support among core supporters the longer they are in the White House</w:t>
      </w:r>
      <w:r w:rsidRPr="00915E70">
        <w:rPr>
          <w:sz w:val="12"/>
        </w:rPr>
        <w:t xml:space="preserve">. According to the Gallup polling service, former President </w:t>
      </w:r>
      <w:r w:rsidRPr="00D21804">
        <w:rPr>
          <w:sz w:val="24"/>
          <w:szCs w:val="24"/>
          <w:u w:val="single"/>
        </w:rPr>
        <w:t xml:space="preserve">Barack Obama saw his popularity dip </w:t>
      </w:r>
      <w:r w:rsidRPr="00915E70">
        <w:rPr>
          <w:sz w:val="12"/>
          <w:szCs w:val="16"/>
        </w:rPr>
        <w:t>among Democrats and minority voters</w:t>
      </w:r>
      <w:r w:rsidRPr="00D21804">
        <w:rPr>
          <w:u w:val="single"/>
        </w:rPr>
        <w:t>, though it did not come until later in his first term</w:t>
      </w:r>
      <w:r w:rsidRPr="00915E70">
        <w:rPr>
          <w:sz w:val="12"/>
        </w:rPr>
        <w:t xml:space="preserve">. </w:t>
      </w:r>
      <w:r w:rsidRPr="00915E70">
        <w:rPr>
          <w:sz w:val="12"/>
          <w:szCs w:val="16"/>
        </w:rPr>
        <w:t>But Obama, who won the Electoral College with greater margins than Trump, was not as reliant on retaining his core supporters</w:t>
      </w:r>
    </w:p>
    <w:p w14:paraId="3CF561F9" w14:textId="77777777" w:rsidR="00A01762" w:rsidRPr="00D21804" w:rsidRDefault="00A01762" w:rsidP="00A01762">
      <w:pPr>
        <w:pStyle w:val="Heading4"/>
      </w:pPr>
      <w:r w:rsidRPr="00D21804">
        <w:t>Trump base support high now – recent polls prove</w:t>
      </w:r>
    </w:p>
    <w:p w14:paraId="2CBC535E" w14:textId="77777777" w:rsidR="00A01762" w:rsidRPr="00915E70" w:rsidRDefault="00A01762" w:rsidP="00A01762">
      <w:pPr>
        <w:rPr>
          <w:sz w:val="14"/>
        </w:rPr>
      </w:pPr>
      <w:r w:rsidRPr="00D21804">
        <w:rPr>
          <w:rStyle w:val="Style13ptBold"/>
        </w:rPr>
        <w:t>Relman, 2017</w:t>
      </w:r>
      <w:r>
        <w:rPr>
          <w:rStyle w:val="Style13ptBold"/>
        </w:rPr>
        <w:t xml:space="preserve"> </w:t>
      </w:r>
      <w:r w:rsidRPr="00915E70">
        <w:rPr>
          <w:sz w:val="14"/>
        </w:rPr>
        <w:t xml:space="preserve">(Eliza, 4-24-17, “Just 2% of Trump voters say they regret voting for him,” </w:t>
      </w:r>
      <w:hyperlink r:id="rId17" w:history="1">
        <w:r w:rsidRPr="00915E70">
          <w:rPr>
            <w:rStyle w:val="Hyperlink"/>
            <w:sz w:val="14"/>
          </w:rPr>
          <w:t>http://www.businessinsider.com/poll-trump-base-approval-rating-2017-4</w:t>
        </w:r>
      </w:hyperlink>
      <w:r w:rsidRPr="00915E70">
        <w:rPr>
          <w:sz w:val="14"/>
        </w:rPr>
        <w:t>, Business Insider, politics reporter who graduated from Dartmouth College with a degree in history and public policy, accessed 7-24-17, nzr)</w:t>
      </w:r>
    </w:p>
    <w:p w14:paraId="4FD702AE" w14:textId="77777777" w:rsidR="00A01762" w:rsidRPr="00D21804" w:rsidRDefault="00A01762" w:rsidP="00A01762"/>
    <w:p w14:paraId="068EBCA2" w14:textId="77777777" w:rsidR="00A01762" w:rsidRPr="00D21804" w:rsidRDefault="00A01762" w:rsidP="00A01762">
      <w:pPr>
        <w:rPr>
          <w:sz w:val="16"/>
        </w:rPr>
      </w:pPr>
      <w:r w:rsidRPr="00D21804">
        <w:rPr>
          <w:sz w:val="16"/>
        </w:rPr>
        <w:t xml:space="preserve">While President Donald </w:t>
      </w:r>
      <w:r w:rsidRPr="00D21804">
        <w:rPr>
          <w:u w:val="single"/>
        </w:rPr>
        <w:t>Trump's</w:t>
      </w:r>
      <w:r w:rsidRPr="00D21804">
        <w:rPr>
          <w:sz w:val="16"/>
        </w:rPr>
        <w:t xml:space="preserve"> approval ratings 100 days into his presidency are the lowest in modern history, he's </w:t>
      </w:r>
      <w:r w:rsidRPr="00D21804">
        <w:rPr>
          <w:u w:val="single"/>
        </w:rPr>
        <w:t>maintaining strong support among those who voted for him</w:t>
      </w:r>
      <w:r w:rsidRPr="00D21804">
        <w:rPr>
          <w:sz w:val="16"/>
        </w:rPr>
        <w:t xml:space="preserve">. A Washington Post/ABC poll released Sunday found that while just 42% of respondents said they approved of Trump's performance so far, </w:t>
      </w:r>
      <w:r w:rsidRPr="00D21804">
        <w:rPr>
          <w:u w:val="single"/>
        </w:rPr>
        <w:t>96% of Trump voters said they did the right thing by voting for him</w:t>
      </w:r>
      <w:r w:rsidRPr="00D21804">
        <w:rPr>
          <w:sz w:val="16"/>
        </w:rPr>
        <w:t xml:space="preserve">. </w:t>
      </w:r>
      <w:r w:rsidRPr="00D21804">
        <w:rPr>
          <w:u w:val="single"/>
        </w:rPr>
        <w:t>Just 2% said they regretted voting for Trump</w:t>
      </w:r>
      <w:r w:rsidRPr="00D21804">
        <w:rPr>
          <w:sz w:val="16"/>
        </w:rPr>
        <w:t xml:space="preserve">. Among those who voted for Hillary Clinton, only 85% said they would vote for her again. Respondents who said they would not support Clinton again largely said they would either vote for a third-party candidate or refrain from voting at all. The poll suggests that while Trump's overall approval ratings remain low, voters continue to be critical of the political establishment more broadly. While 38% of respondents believe Trump is in touch with the concerns of the American people, just 32% said the Republican Party was in touch and 28% said the Democratic Party was in touch. Trump reacted to the poll on Twitter on Sunday, arguing that the new numbers prove his popularity despite "FAKE" media that he says is disproportionately negative. He added that he would "still beat Hillary in popular vote." Trump lost the popular vote in the 2016 election by 2.1 percentage points, but </w:t>
      </w:r>
      <w:r w:rsidRPr="00D21804">
        <w:rPr>
          <w:u w:val="single"/>
        </w:rPr>
        <w:t>the</w:t>
      </w:r>
      <w:r w:rsidRPr="00D21804">
        <w:rPr>
          <w:sz w:val="16"/>
        </w:rPr>
        <w:t xml:space="preserve"> Post </w:t>
      </w:r>
      <w:r w:rsidRPr="00D21804">
        <w:rPr>
          <w:u w:val="single"/>
        </w:rPr>
        <w:t>poll showed voters preferred him over Clinton by 43% to 40% if the election were held today.</w:t>
      </w:r>
      <w:r w:rsidRPr="00D21804">
        <w:rPr>
          <w:sz w:val="16"/>
        </w:rPr>
        <w:t xml:space="preserve"> </w:t>
      </w:r>
    </w:p>
    <w:p w14:paraId="2CE74A26" w14:textId="77777777" w:rsidR="00A01762" w:rsidRPr="00D21804" w:rsidRDefault="00A01762" w:rsidP="00A01762"/>
    <w:p w14:paraId="40146F98" w14:textId="77777777" w:rsidR="00A01762" w:rsidRPr="00915E70" w:rsidRDefault="00A01762" w:rsidP="00A01762">
      <w:pPr>
        <w:pStyle w:val="Heading4"/>
      </w:pPr>
      <w:r w:rsidRPr="00915E70">
        <w:t xml:space="preserve">Trump has increasingly shown his resilience and support towards his party </w:t>
      </w:r>
    </w:p>
    <w:p w14:paraId="6B09E140" w14:textId="77777777" w:rsidR="00A01762" w:rsidRPr="00D21804" w:rsidRDefault="00A01762" w:rsidP="00A01762">
      <w:pPr>
        <w:rPr>
          <w:sz w:val="16"/>
        </w:rPr>
      </w:pPr>
      <w:r w:rsidRPr="00D21804">
        <w:rPr>
          <w:rStyle w:val="Style13ptBold"/>
        </w:rPr>
        <w:t>Brownstein, staff writer, 17</w:t>
      </w:r>
      <w:r>
        <w:rPr>
          <w:rStyle w:val="Style13ptBold"/>
        </w:rPr>
        <w:t xml:space="preserve"> </w:t>
      </w:r>
      <w:r w:rsidRPr="00D21804">
        <w:rPr>
          <w:sz w:val="16"/>
        </w:rPr>
        <w:t>(Ronald Brownstein, 7-18-17, “Challenging a president always means breaking from the party base; the base never breaks first”, http://www.cnn.com/2017/07/18/politics/trump-party-base-republicans/index.html, CNN, staff writer, accessed 7-24-17, spr)</w:t>
      </w:r>
      <w:r>
        <w:rPr>
          <w:sz w:val="16"/>
        </w:rPr>
        <w:t xml:space="preserve"> </w:t>
      </w:r>
    </w:p>
    <w:p w14:paraId="75133594" w14:textId="77777777" w:rsidR="00A01762" w:rsidRPr="00D21804" w:rsidRDefault="00A01762" w:rsidP="00A01762">
      <w:pPr>
        <w:rPr>
          <w:sz w:val="8"/>
        </w:rPr>
      </w:pPr>
      <w:r w:rsidRPr="00D21804">
        <w:rPr>
          <w:sz w:val="8"/>
        </w:rPr>
        <w:t xml:space="preserve">President Donald Trump's political position is weaker than other recent presidents at this point in their term Trump still has support among Republicans, but his support among the public overall has dropped significantly (CNN)If Congressional Republicans are waiting for a clear signal of discontent from the party base before asserting more independence from President Trump, they may be waiting for a long time. That's not because </w:t>
      </w:r>
      <w:r w:rsidRPr="00D21804">
        <w:rPr>
          <w:sz w:val="16"/>
          <w:u w:val="single"/>
        </w:rPr>
        <w:t>Trump has some distinctly powerful hold on his party rank and file</w:t>
      </w:r>
      <w:r w:rsidRPr="00D21804">
        <w:rPr>
          <w:sz w:val="8"/>
        </w:rPr>
        <w:t xml:space="preserve">. It's because through the history of modern polling it has been rare for a president to face widespread defections from voters in his own party. That's been especially true for Republicans. In Gallup presidential job approval polling dating back to the 1940s, only one Republican president has ever drawn support from less than half of his party's partisans: Richard Nixon -- twice in the final months before the Watergate scandal forced his resignation in August 1974. And even Nixon remained safely above 50 percent with Republicans through most of his long ordeal. Why one-party government doesn&amp;#39;t last Why one-party government doesn't last This history challenges the assumption among many Republican operatives that </w:t>
      </w:r>
      <w:r w:rsidRPr="00D21804">
        <w:rPr>
          <w:sz w:val="16"/>
          <w:u w:val="single"/>
        </w:rPr>
        <w:t>President Trump's high approval ratings among GOP voters creates a unique barrier that prevents party leaders from questioning him more forcefully</w:t>
      </w:r>
      <w:r w:rsidRPr="00D21804">
        <w:rPr>
          <w:sz w:val="8"/>
        </w:rPr>
        <w:t xml:space="preserve">, whatever their private misgivings about his handling of the presidency and the steady drip of revelations about his campaign's interaction with Russia. In fact, it's never been easy for Members of Congress to challenge a president of their own party. When Senators and House Members have done it, they have almost always been leading, rather than following, public opinion, especially among their own voters. And yet in earlier generations party leaders have taken precisely that risk when they concluded the national interest demanded it. At this point in his tenure, </w:t>
      </w:r>
      <w:r w:rsidRPr="00D21804">
        <w:rPr>
          <w:sz w:val="16"/>
          <w:u w:val="single"/>
        </w:rPr>
        <w:t>Trump's standing is strong in his own party</w:t>
      </w:r>
      <w:r w:rsidRPr="00D21804">
        <w:rPr>
          <w:sz w:val="8"/>
        </w:rPr>
        <w:t xml:space="preserve">, but not uniquely so, and weaker with the public overall than almost any recent president. In the most recent Gallup weekly average, </w:t>
      </w:r>
      <w:r w:rsidRPr="00D21804">
        <w:rPr>
          <w:sz w:val="16"/>
          <w:u w:val="single"/>
        </w:rPr>
        <w:t>Trump draws positive job approval ratings from 85 percent of Republicans</w:t>
      </w:r>
      <w:r w:rsidRPr="00D21804">
        <w:rPr>
          <w:sz w:val="8"/>
        </w:rPr>
        <w:t xml:space="preserve">, but under 40 percent of all Americans. (This week's ABC News/Washington Post national poll produced similar results.) How accelerating change is deepening our political divisions How accelerating change is deepening our political divisions Except for Bill Clinton, who stumbled through a tumultuous first year, every other recent president since Ronald Reagan had comparable approval numbers at this point among those in their own party, and much stronger numbers with the public overall. In early July 2009, Gallup recorded Barack Obama's approval rating among Democrats at 92%; at roughly this point, George W. Bush stood at 88% with Republicans, George H.W. Bush at 86% and Reagan at 85%. In sharp contrast to Trump, each of them drew positive job ratings from a majority of the broader public. </w:t>
      </w:r>
      <w:r w:rsidRPr="00D21804">
        <w:rPr>
          <w:sz w:val="16"/>
          <w:u w:val="single"/>
        </w:rPr>
        <w:t>Clinton's numbers six months in were slightly below Trump's in his own party</w:t>
      </w:r>
      <w:r w:rsidRPr="00D21804">
        <w:rPr>
          <w:sz w:val="8"/>
        </w:rPr>
        <w:t xml:space="preserve">, and above them with the overall public. Perhaps even more important, Trump's political position now is no stronger, and in some ways clearly weaker, than that of other presidents when they were confronted by Senators and House Members from their own party at key moments in the past half century. LBJ and Vietnam One such example came in 1966 when Democratic Senator William Fulbright of Arkansas, the chairman of the Senate Foreign Relations Committee, defied President Lyndon B. Johnson to begin a landmark series of televised hearings questioning the progress of the Vietnam War. When Fulbright convened the first hearing in February, Johnson's approval rating in Gallup polling stood at 74% among Democrats and 61% with the general public. The hearings, as historian Robert Mann wrote in A Grand Delusion, his epic history of Vietnam and Congress, "incensed" LBJ, who "resolved to do whatever he could to undermine the committee's proceedings." Yet Fulbright pressed forward and historians now consider the hearings pivotal in sparking broader skepticism about the war. Nixon and Watergate A demonstration outside the Whitehouse in support of the impeachment of Richard Nixon in 1974. A demonstration outside the Whitehouse in support of the impeachment of Richard Nixon in 1974. Although Watergate eventually swept away Nixon's support, Republican Senators stood against an even stronger current when they supported the initial steps to fully investigate the scandal. The Senate voted unanimously in February 1973 to create the Select Committee on Presidential Campaign Activities -- better known as the Watergate Committee -- led by Democratic chairman Sam Ervin and Republican vice-chairman Howard Baker. At that point, Nixon's approval rating stood at 91% among Republicans and 65% with the public overall, each better than Trump's standing today. Even when the committee held its first public hearing in May 1973, Nixon in Gallup still drew support from 73% of Republicans, not much less than Trump today, and 44% percent of the public overall, better than Trump now. As the scandal metastasized, Nixon's approval rating eroded, both with Republicans and the general public. Yet even in Nixon's "final days" during the summer of 1974, the GOP leaders who pressed him to resign were surmounting significant resistance from their own voters. Nixon's approval rating among Republicans in Gallup never fell below 48% and stood at 50% in the final survey before his resignation. Through most of 1974, about 70 percent of rank-and-file Republicans consistently told Gallup that Nixon should not be impeached and compelled to leave office. Even in August 1974, when 57% of all Americans said Nixon should be forced from office, 59% of Republicans still disagreed. And yet all three Senate Republicans on the Watergate Committee signed its damning June 1974 final report, and senior party officials, including former presidential nominee Barry Goldwater and the Republican leaders in the House (John J. Rhodes) and Senate (Hugh Scott), joined in creating the irresistible pressure for Nixon to resign soon thereafter. Reagan and the Iran-Contra scandal Reagan speaking to the press during Iran-Contra hearings. Reagan speaking to the press during Iran-Contra hearings. Few presidents have been more iconic for voters in their own party than Ronald Reagan. But just as during Vietnam and Watergate, many of his own party's legislators demanded a full accounting after the Iran-Contra scandal erupted in late 1986. In January 1987, virtually every Republican in both the House and Senate voted with Democrats to create bipartisan select committees to investigate the complex arms for hostages scheme. At that point, Reagan's approval rating in Gallup polling stood at about 80% among Republicans and nearly 50% with the general public -- again a stronger overall position than Trump now. 1986: Oliver North and the Iran-Contra scandal 1986: Oliver North and the Iran-Contra scandal 01:43 The two chambers quickly merged their dual investigations into a bipartisan joint committee on Iran-Contra, which released a highly critical report in November 1987. That process split along party lines more than the Watergate investigation, with the committee's six House Republicans all refusing to sign the tough majority report. But three Senate Republicans did sign that report -- even though Reagan's approval rating around that time in Gallup remained at about 80% among Republicans and 51% overall. </w:t>
      </w:r>
      <w:r w:rsidRPr="00D21804">
        <w:rPr>
          <w:sz w:val="16"/>
          <w:u w:val="single"/>
        </w:rPr>
        <w:t>Congressional Republicans</w:t>
      </w:r>
      <w:r w:rsidRPr="00D21804">
        <w:rPr>
          <w:sz w:val="8"/>
        </w:rPr>
        <w:t xml:space="preserve"> may genuinely </w:t>
      </w:r>
      <w:r w:rsidRPr="00D21804">
        <w:rPr>
          <w:sz w:val="16"/>
          <w:u w:val="single"/>
        </w:rPr>
        <w:t>believe Trump's actions, particularly on Russia, do not deserve more systematic scrutiny and questioning than Congress has provided so far</w:t>
      </w:r>
      <w:r w:rsidRPr="00D21804">
        <w:rPr>
          <w:sz w:val="8"/>
        </w:rPr>
        <w:t>. But this history suggests it's a dodge for them to argue that his hold on their party's voters essentially ties their hands. The bookended defections from centrist and conservative Senate Republicans that on Monday night again at least temporarily derailed the White House-backed push to repeal the Affordable Care Act suggests the Congressional GOP deference to Trump has its limits. Yet it remains unclear whether the health care revolt will stand as an exception-or the beginning of a more independent posture toward a president whose volatility has exasperated, if not alarmed, many Republicans in Congress. One thing is already clear: When the times demanded it, earlier generations of Congressional leaders have stood up to demand answers and accountability from presidents whose grip was at least as strong on their own party -- and much stronger on the public overall.</w:t>
      </w:r>
    </w:p>
    <w:p w14:paraId="7CFB6D2B" w14:textId="77777777" w:rsidR="00A01762" w:rsidRPr="00D21804" w:rsidRDefault="00A01762" w:rsidP="00A01762">
      <w:pPr>
        <w:rPr>
          <w:sz w:val="8"/>
        </w:rPr>
      </w:pPr>
    </w:p>
    <w:p w14:paraId="5497F4F2" w14:textId="77777777" w:rsidR="00A01762" w:rsidRPr="00915E70" w:rsidRDefault="00A01762" w:rsidP="00A01762">
      <w:pPr>
        <w:pStyle w:val="Heading4"/>
      </w:pPr>
      <w:r w:rsidRPr="00915E70">
        <w:t xml:space="preserve">Trump base high now—recent polls prove </w:t>
      </w:r>
    </w:p>
    <w:p w14:paraId="649CB829" w14:textId="77777777" w:rsidR="00A01762" w:rsidRPr="00915E70" w:rsidRDefault="00A01762" w:rsidP="00A01762">
      <w:pPr>
        <w:pStyle w:val="NoSpacing"/>
        <w:rPr>
          <w:rStyle w:val="Style13ptBold"/>
          <w:b w:val="0"/>
          <w:bCs w:val="0"/>
          <w:sz w:val="14"/>
          <w:szCs w:val="16"/>
        </w:rPr>
      </w:pPr>
      <w:r w:rsidRPr="00D21804">
        <w:rPr>
          <w:rStyle w:val="Style13ptBold"/>
        </w:rPr>
        <w:t xml:space="preserve">Relman 17 </w:t>
      </w:r>
      <w:r w:rsidRPr="00D21804">
        <w:rPr>
          <w:rStyle w:val="Style13ptBold"/>
          <w:b w:val="0"/>
          <w:sz w:val="16"/>
          <w:szCs w:val="16"/>
        </w:rPr>
        <w:t>(</w:t>
      </w:r>
      <w:r w:rsidRPr="00915E70">
        <w:rPr>
          <w:sz w:val="14"/>
          <w:szCs w:val="18"/>
        </w:rPr>
        <w:t xml:space="preserve">Eliza is a politics reporter at Business Insider. She's written for Gothamist, done social media at Democracy Now and worked in the National Security Project at the American Civil Liberties Union. Eliza graduated from Dartmouth College with a degree in history and public policy “just 2% of trump voter say they regret voting for them” , </w:t>
      </w:r>
      <w:r w:rsidRPr="00915E70">
        <w:rPr>
          <w:i/>
          <w:sz w:val="14"/>
          <w:szCs w:val="18"/>
        </w:rPr>
        <w:t xml:space="preserve">Bussiness Insider, </w:t>
      </w:r>
      <w:hyperlink r:id="rId18" w:history="1">
        <w:r w:rsidRPr="00915E70">
          <w:rPr>
            <w:rStyle w:val="Hyperlink"/>
            <w:sz w:val="14"/>
            <w:szCs w:val="18"/>
          </w:rPr>
          <w:t>http://www.businessinsider.com/poll-trump-base-approval-rating-2017-4</w:t>
        </w:r>
      </w:hyperlink>
      <w:r w:rsidRPr="00915E70">
        <w:rPr>
          <w:sz w:val="14"/>
          <w:szCs w:val="18"/>
        </w:rPr>
        <w:t>, 7-24-17)</w:t>
      </w:r>
    </w:p>
    <w:p w14:paraId="6B51EB56" w14:textId="77777777" w:rsidR="00A01762" w:rsidRPr="00D21804" w:rsidRDefault="00A01762" w:rsidP="00A01762">
      <w:pPr>
        <w:rPr>
          <w:color w:val="000000" w:themeColor="text1"/>
          <w:u w:val="single"/>
        </w:rPr>
      </w:pPr>
      <w:r w:rsidRPr="00D21804">
        <w:rPr>
          <w:color w:val="000000" w:themeColor="text1"/>
          <w:sz w:val="16"/>
        </w:rPr>
        <w:t xml:space="preserve">While President Donald Trump's approval ratings 100 days into his presidency are the </w:t>
      </w:r>
      <w:hyperlink r:id="rId19" w:history="1">
        <w:r w:rsidRPr="00D21804">
          <w:rPr>
            <w:color w:val="000000" w:themeColor="text1"/>
            <w:sz w:val="16"/>
          </w:rPr>
          <w:t>lowest in modern history</w:t>
        </w:r>
      </w:hyperlink>
      <w:r w:rsidRPr="00D21804">
        <w:rPr>
          <w:color w:val="000000" w:themeColor="text1"/>
          <w:sz w:val="16"/>
        </w:rPr>
        <w:t xml:space="preserve">, </w:t>
      </w:r>
      <w:r w:rsidRPr="00D21804">
        <w:rPr>
          <w:color w:val="000000" w:themeColor="text1"/>
          <w:u w:val="single"/>
        </w:rPr>
        <w:t xml:space="preserve">he's maintaining strong support among those who voted for him. </w:t>
      </w:r>
      <w:r w:rsidRPr="00D21804">
        <w:rPr>
          <w:color w:val="000000" w:themeColor="text1"/>
          <w:sz w:val="16"/>
        </w:rPr>
        <w:t xml:space="preserve">A Washington Post/ABC </w:t>
      </w:r>
      <w:hyperlink r:id="rId20" w:history="1">
        <w:r w:rsidRPr="00D21804">
          <w:rPr>
            <w:color w:val="000000" w:themeColor="text1"/>
            <w:sz w:val="16"/>
          </w:rPr>
          <w:t>poll released Sunday</w:t>
        </w:r>
      </w:hyperlink>
      <w:r w:rsidRPr="00D21804">
        <w:rPr>
          <w:color w:val="000000" w:themeColor="text1"/>
          <w:sz w:val="16"/>
        </w:rPr>
        <w:t xml:space="preserve"> found that while just 42% of respondents said they approved of Trump's performance so far, </w:t>
      </w:r>
      <w:r w:rsidRPr="00D21804">
        <w:rPr>
          <w:rStyle w:val="StyleUnderline"/>
          <w:color w:val="000000" w:themeColor="text1"/>
        </w:rPr>
        <w:t>96% of Trump voters said they did the right thing by voting for him.</w:t>
      </w:r>
      <w:r w:rsidRPr="00D21804">
        <w:rPr>
          <w:color w:val="000000" w:themeColor="text1"/>
          <w:sz w:val="16"/>
        </w:rPr>
        <w:t xml:space="preserve"> </w:t>
      </w:r>
      <w:r w:rsidRPr="00D21804">
        <w:rPr>
          <w:color w:val="000000" w:themeColor="text1"/>
          <w:u w:val="single"/>
        </w:rPr>
        <w:t xml:space="preserve">Just 2% said they regretted voting for Trump. </w:t>
      </w:r>
      <w:r w:rsidRPr="00D21804">
        <w:rPr>
          <w:color w:val="000000" w:themeColor="text1"/>
          <w:sz w:val="16"/>
        </w:rPr>
        <w:t xml:space="preserve">Among those who voted for Hillary Clinton, only 85% said they would vote for her again. Respondents who said they would not support Clinton again largely said they would either vote for a third-party candidate or refrain from voting at all. The poll suggests that while Trump's overall approval ratings remain low, voters continue to be critical of the political establishment more broadly. While 38% of respondents believe Trump is in touch with the concerns of the American people, just 32% said the Republican Party was in touch and 28% said the Democratic Party was in touch. Trump reacted to the poll on Twitter on Sunday, arguing that the new numbers prove his popularity despite "FAKE" media that he says is disproportionately negative. He added that he would "still beat Hillary in popular vote." Trump lost the popular vote in the 2016 election </w:t>
      </w:r>
      <w:hyperlink r:id="rId21" w:history="1">
        <w:r w:rsidRPr="00D21804">
          <w:rPr>
            <w:color w:val="000000" w:themeColor="text1"/>
            <w:sz w:val="16"/>
          </w:rPr>
          <w:t>by 2.1</w:t>
        </w:r>
      </w:hyperlink>
      <w:r w:rsidRPr="00D21804">
        <w:rPr>
          <w:color w:val="000000" w:themeColor="text1"/>
          <w:sz w:val="16"/>
        </w:rPr>
        <w:t xml:space="preserve"> percentage points, but the </w:t>
      </w:r>
      <w:r w:rsidRPr="00D21804">
        <w:rPr>
          <w:color w:val="000000" w:themeColor="text1"/>
          <w:u w:val="single"/>
        </w:rPr>
        <w:t>Post poll showed voters preferred him over Clinton by 43% to 40% if the election were held today.</w:t>
      </w:r>
    </w:p>
    <w:p w14:paraId="40BE3868" w14:textId="77777777" w:rsidR="00A01762" w:rsidRPr="00D21804" w:rsidRDefault="00A01762" w:rsidP="00A01762">
      <w:pPr>
        <w:pStyle w:val="Heading4"/>
      </w:pPr>
      <w:r w:rsidRPr="00D21804">
        <w:t xml:space="preserve">Trump base is resilient – killed ban, Flynn resignation, and attacks on press prove.  </w:t>
      </w:r>
    </w:p>
    <w:p w14:paraId="5C86B27D" w14:textId="77777777" w:rsidR="00A01762" w:rsidRPr="00915E70" w:rsidRDefault="00A01762" w:rsidP="00A01762">
      <w:pPr>
        <w:rPr>
          <w:sz w:val="14"/>
        </w:rPr>
      </w:pPr>
      <w:r w:rsidRPr="00915E70">
        <w:rPr>
          <w:rStyle w:val="Style13ptBold"/>
        </w:rPr>
        <w:t>Stanley</w:t>
      </w:r>
      <w:r w:rsidRPr="00915E70">
        <w:rPr>
          <w:sz w:val="14"/>
        </w:rPr>
        <w:t xml:space="preserve">, political analyst, journalist, and historian, </w:t>
      </w:r>
      <w:r w:rsidRPr="00915E70">
        <w:rPr>
          <w:rStyle w:val="Style13ptBold"/>
        </w:rPr>
        <w:t>17</w:t>
      </w:r>
      <w:r w:rsidRPr="00915E70">
        <w:rPr>
          <w:sz w:val="14"/>
        </w:rPr>
        <w:t xml:space="preserve"> (Timothy Stanley, 2/21/17, “Why Trump’s supporters still love him”, </w:t>
      </w:r>
      <w:hyperlink r:id="rId22" w:history="1">
        <w:r w:rsidRPr="00915E70">
          <w:rPr>
            <w:rStyle w:val="Hyperlink"/>
            <w:sz w:val="14"/>
          </w:rPr>
          <w:t>http://www.cnn.com/2017/02/19/opinions/why-trump-supporters-love-him-not-the-media-stanley/index.html</w:t>
        </w:r>
      </w:hyperlink>
      <w:r w:rsidRPr="00915E70">
        <w:rPr>
          <w:sz w:val="14"/>
        </w:rPr>
        <w:t>, CNN, political analyst, journalist, and historian, accessed 7/24/17, cws)</w:t>
      </w:r>
    </w:p>
    <w:p w14:paraId="367A54E8" w14:textId="77777777" w:rsidR="00A01762" w:rsidRPr="00915E70" w:rsidRDefault="00A01762" w:rsidP="00A01762">
      <w:pPr>
        <w:rPr>
          <w:rFonts w:asciiTheme="minorHAnsi" w:hAnsiTheme="minorHAnsi" w:cstheme="minorHAnsi"/>
          <w:sz w:val="14"/>
        </w:rPr>
      </w:pPr>
      <w:r w:rsidRPr="00D21804">
        <w:rPr>
          <w:rFonts w:asciiTheme="minorHAnsi" w:hAnsiTheme="minorHAnsi" w:cstheme="minorHAnsi"/>
          <w:u w:val="single"/>
        </w:rPr>
        <w:t>They still love him.</w:t>
      </w:r>
      <w:r w:rsidRPr="00915E70">
        <w:rPr>
          <w:rFonts w:asciiTheme="minorHAnsi" w:hAnsiTheme="minorHAnsi" w:cstheme="minorHAnsi"/>
          <w:sz w:val="14"/>
        </w:rPr>
        <w:t xml:space="preserve"> On Saturday, Donald </w:t>
      </w:r>
      <w:r w:rsidRPr="00D21804">
        <w:rPr>
          <w:rFonts w:asciiTheme="minorHAnsi" w:hAnsiTheme="minorHAnsi" w:cstheme="minorHAnsi"/>
          <w:u w:val="single"/>
        </w:rPr>
        <w:t>Trump addressed a rally</w:t>
      </w:r>
      <w:r w:rsidRPr="00915E70">
        <w:rPr>
          <w:rFonts w:asciiTheme="minorHAnsi" w:hAnsiTheme="minorHAnsi" w:cstheme="minorHAnsi"/>
          <w:sz w:val="14"/>
        </w:rPr>
        <w:t xml:space="preserve"> in Florida </w:t>
      </w:r>
      <w:r w:rsidRPr="00D21804">
        <w:rPr>
          <w:rFonts w:asciiTheme="minorHAnsi" w:hAnsiTheme="minorHAnsi" w:cstheme="minorHAnsi"/>
          <w:u w:val="single"/>
        </w:rPr>
        <w:t>that was as big and adulatory as any he'd seen during the campaign</w:t>
      </w:r>
      <w:r w:rsidRPr="00915E70">
        <w:rPr>
          <w:rFonts w:asciiTheme="minorHAnsi" w:hAnsiTheme="minorHAnsi" w:cstheme="minorHAnsi"/>
          <w:sz w:val="14"/>
        </w:rPr>
        <w:t xml:space="preserve">. He attacked the federal judges who challenged his travel ban order. He attacked the reporters who ask tough questions. "They have their own agenda and their agenda is not your agenda," he said. This crowd was "our people," he said. And </w:t>
      </w:r>
      <w:r w:rsidRPr="00D21804">
        <w:rPr>
          <w:rFonts w:asciiTheme="minorHAnsi" w:hAnsiTheme="minorHAnsi" w:cstheme="minorHAnsi"/>
          <w:u w:val="single"/>
        </w:rPr>
        <w:t>those people have lost none of their faith. Don't expect them to. Their fidelity is impressive given the events</w:t>
      </w:r>
      <w:r w:rsidRPr="00915E70">
        <w:rPr>
          <w:rFonts w:asciiTheme="minorHAnsi" w:hAnsiTheme="minorHAnsi" w:cstheme="minorHAnsi"/>
          <w:sz w:val="14"/>
        </w:rPr>
        <w:t xml:space="preserve"> of the last month. </w:t>
      </w:r>
      <w:r w:rsidRPr="00D21804">
        <w:rPr>
          <w:rFonts w:asciiTheme="minorHAnsi" w:hAnsiTheme="minorHAnsi" w:cstheme="minorHAnsi"/>
          <w:u w:val="single"/>
        </w:rPr>
        <w:t>Trump</w:t>
      </w:r>
      <w:r w:rsidRPr="00915E70">
        <w:rPr>
          <w:rFonts w:asciiTheme="minorHAnsi" w:hAnsiTheme="minorHAnsi" w:cstheme="minorHAnsi"/>
          <w:sz w:val="14"/>
        </w:rPr>
        <w:t xml:space="preserve"> has had to </w:t>
      </w:r>
      <w:r w:rsidRPr="00D21804">
        <w:rPr>
          <w:rFonts w:asciiTheme="minorHAnsi" w:hAnsiTheme="minorHAnsi" w:cstheme="minorHAnsi"/>
          <w:u w:val="single"/>
        </w:rPr>
        <w:t>accept the resignation of his national security adviser, had his travel ban stymied</w:t>
      </w:r>
      <w:r w:rsidRPr="00915E70">
        <w:rPr>
          <w:rFonts w:asciiTheme="minorHAnsi" w:hAnsiTheme="minorHAnsi" w:cstheme="minorHAnsi"/>
          <w:sz w:val="14"/>
        </w:rPr>
        <w:t xml:space="preserve">, </w:t>
      </w:r>
      <w:r w:rsidRPr="00D21804">
        <w:rPr>
          <w:rFonts w:asciiTheme="minorHAnsi" w:hAnsiTheme="minorHAnsi" w:cstheme="minorHAnsi"/>
          <w:u w:val="single"/>
        </w:rPr>
        <w:t>and ended</w:t>
      </w:r>
      <w:r w:rsidRPr="00915E70">
        <w:rPr>
          <w:rFonts w:asciiTheme="minorHAnsi" w:hAnsiTheme="minorHAnsi" w:cstheme="minorHAnsi"/>
          <w:sz w:val="14"/>
        </w:rPr>
        <w:t xml:space="preserve"> last week with </w:t>
      </w:r>
      <w:r w:rsidRPr="00D21804">
        <w:rPr>
          <w:rFonts w:asciiTheme="minorHAnsi" w:hAnsiTheme="minorHAnsi" w:cstheme="minorHAnsi"/>
          <w:u w:val="single"/>
        </w:rPr>
        <w:t>a bizarre anti-press press conference</w:t>
      </w:r>
      <w:r w:rsidRPr="00915E70">
        <w:rPr>
          <w:rFonts w:asciiTheme="minorHAnsi" w:hAnsiTheme="minorHAnsi" w:cstheme="minorHAnsi"/>
          <w:sz w:val="14"/>
        </w:rPr>
        <w:t xml:space="preserve"> that, in the opinion of many journalists, was not only inappropriate but frightening.</w:t>
      </w:r>
    </w:p>
    <w:p w14:paraId="0E18068D" w14:textId="77777777" w:rsidR="00A01762" w:rsidRPr="00D21804" w:rsidRDefault="00A01762" w:rsidP="00A01762">
      <w:pPr>
        <w:pStyle w:val="Heading4"/>
      </w:pPr>
      <w:r w:rsidRPr="00D21804">
        <w:t>Trump’s base still supports him</w:t>
      </w:r>
    </w:p>
    <w:p w14:paraId="4AC00086" w14:textId="77777777" w:rsidR="00A01762" w:rsidRPr="00915E70" w:rsidRDefault="00A01762" w:rsidP="00A01762">
      <w:pPr>
        <w:rPr>
          <w:sz w:val="14"/>
        </w:rPr>
      </w:pPr>
      <w:r w:rsidRPr="00D21804">
        <w:rPr>
          <w:rStyle w:val="Style13ptBold"/>
        </w:rPr>
        <w:t>Marcin, Newsweek reporter, 17</w:t>
      </w:r>
      <w:r>
        <w:rPr>
          <w:rStyle w:val="Style13ptBold"/>
        </w:rPr>
        <w:t xml:space="preserve"> </w:t>
      </w:r>
      <w:r w:rsidRPr="00915E70">
        <w:rPr>
          <w:sz w:val="14"/>
        </w:rPr>
        <w:t xml:space="preserve">(Tim Marcin, 7-12-17, “Donald Trump’s Popularity: his approval rating among his base voters is back up”, </w:t>
      </w:r>
      <w:hyperlink r:id="rId23" w:history="1">
        <w:r w:rsidRPr="00915E70">
          <w:rPr>
            <w:rStyle w:val="Hyperlink"/>
            <w:sz w:val="14"/>
          </w:rPr>
          <w:t>http://www.newsweek.com/donald-trumps-popularity-approval-rating-base-voters-635626</w:t>
        </w:r>
      </w:hyperlink>
      <w:r w:rsidRPr="00915E70">
        <w:rPr>
          <w:sz w:val="14"/>
        </w:rPr>
        <w:t>, Newsweek, staffwriter at Newsweek, accessed 7-24-17, asa)</w:t>
      </w:r>
    </w:p>
    <w:p w14:paraId="42E10273" w14:textId="77777777" w:rsidR="00A01762" w:rsidRPr="00915E70" w:rsidRDefault="00A01762" w:rsidP="00A01762">
      <w:pPr>
        <w:rPr>
          <w:sz w:val="12"/>
        </w:rPr>
      </w:pPr>
      <w:r w:rsidRPr="00D21804">
        <w:rPr>
          <w:rStyle w:val="StyleUnderline"/>
        </w:rPr>
        <w:t>A new poll</w:t>
      </w:r>
      <w:r w:rsidRPr="00915E70">
        <w:rPr>
          <w:sz w:val="12"/>
        </w:rPr>
        <w:t xml:space="preserve"> from The Economist/YouGov released Wednesday </w:t>
      </w:r>
      <w:r w:rsidRPr="00D21804">
        <w:rPr>
          <w:rStyle w:val="StyleUnderline"/>
        </w:rPr>
        <w:t>showed that Trump’s base largely approves of the job he’s doing</w:t>
      </w:r>
      <w:r w:rsidRPr="00915E70">
        <w:rPr>
          <w:sz w:val="12"/>
        </w:rPr>
        <w:t xml:space="preserve">. Fifty-eight percent of people who voted for Trump in November “strongly approve” of the job he’s doing as president, according to the survey. Thirty percent of Trump voters “somewhat approve,” meaning </w:t>
      </w:r>
      <w:r w:rsidRPr="00D21804">
        <w:rPr>
          <w:rStyle w:val="StyleUnderline"/>
        </w:rPr>
        <w:t>88 percent of folks who voted for the president have approved of his time in office</w:t>
      </w:r>
      <w:r w:rsidRPr="00915E70">
        <w:rPr>
          <w:sz w:val="12"/>
        </w:rPr>
        <w:t xml:space="preserve"> to some degree. The Economist/YouGov poll pegged Trump’s overall approval, however, at 37 percent, while 52 percent disapproved of the job his is doing. Daily Emails and Alerts - Get the best of Newsweek delivered to your inbox Ariel Edwards-Levy, a reporter who is polling director at Huffington Post Politics, pointed out on Twitter that the new poll showed Trump’s “strong” approval among his voters had risen to 58 percent from 52 percent earlier this month. During his tenure in the White House, that figure has risen as high as 66 percent and dropped as low as 48 percent. The Economist/YouGov poll interviewed 1,500 U.S. adults from July 9 through July 11 and had a margin of error of plus or minus 3.1 percentage points. View image on Twitter View image on Twitter Follow Ariel Edwards-Levy </w:t>
      </w:r>
      <w:r w:rsidRPr="00915E70">
        <w:rPr>
          <w:rFonts w:ascii="MS Gothic" w:eastAsia="MS Gothic" w:hAnsi="MS Gothic" w:cs="MS Gothic" w:hint="eastAsia"/>
          <w:sz w:val="12"/>
        </w:rPr>
        <w:t>✔</w:t>
      </w:r>
      <w:r w:rsidRPr="00915E70">
        <w:rPr>
          <w:sz w:val="12"/>
        </w:rPr>
        <w:t xml:space="preserve"> @aedwardslevy With standard caveats about fluctuations + looking at one poll: Trump's "strongly approves" among base are back up, per Economist/YouGov 12:11 PM - 12 Jul 2017 3 3 Retweets 3 3 likes Twitter Ads info and privacy Trump’s popularity has suffered amid a steady drumbeat of controversy and pushback against his decisions in office. An ongoing debate over the Republican plan to gut Obamacare and the investigation into his team’s potential ties to Russia have proved especially detrimental to his approval rating. The several iterations of the GOP health care plan have had one thing in common: tens of millions of Americans losing coverage, according to scores from the Congressional Budget Office. The Russia controversy, meanwhile, took a new turn this week. Trump’s son, Donald Trump Jr., tweeted out an email conversation that showed he set up a meeting during the campaign with a person he believed was an operative of the Russian government in an attempt to land negative information about Democratic nominee Hillary Clinton. The same conversation included a line from a Trump associate that read, “This is obviously very high level and sensitive information but is part of Russia and its government’s support for Mr. Trump.” All in all, not a great week for </w:t>
      </w:r>
      <w:r w:rsidRPr="00D21804">
        <w:rPr>
          <w:rStyle w:val="StyleUnderline"/>
        </w:rPr>
        <w:t>the president</w:t>
      </w:r>
      <w:r w:rsidRPr="00915E70">
        <w:rPr>
          <w:sz w:val="12"/>
        </w:rPr>
        <w:t xml:space="preserve">. But he </w:t>
      </w:r>
      <w:r w:rsidRPr="00D21804">
        <w:rPr>
          <w:rStyle w:val="StyleUnderline"/>
        </w:rPr>
        <w:t>can take solace knowing a good portion of his most devoted voters still like him</w:t>
      </w:r>
      <w:r w:rsidRPr="00915E70">
        <w:rPr>
          <w:sz w:val="12"/>
        </w:rPr>
        <w:t>.</w:t>
      </w:r>
    </w:p>
    <w:p w14:paraId="4D27D396" w14:textId="77777777" w:rsidR="00A01762" w:rsidRPr="00D21804" w:rsidRDefault="00A01762" w:rsidP="00A01762">
      <w:pPr>
        <w:pStyle w:val="Heading4"/>
        <w:rPr>
          <w:rStyle w:val="StyleUnderline"/>
          <w:sz w:val="28"/>
          <w:u w:val="none"/>
        </w:rPr>
      </w:pPr>
      <w:r w:rsidRPr="00D21804">
        <w:rPr>
          <w:rStyle w:val="StyleUnderline"/>
          <w:sz w:val="28"/>
          <w:u w:val="none"/>
        </w:rPr>
        <w:t>Trump has base support right now</w:t>
      </w:r>
    </w:p>
    <w:p w14:paraId="0BED0B38" w14:textId="77777777" w:rsidR="00A01762" w:rsidRPr="00D21804" w:rsidRDefault="00A01762" w:rsidP="00A01762">
      <w:pPr>
        <w:rPr>
          <w:rStyle w:val="Style13ptBold"/>
          <w:b w:val="0"/>
          <w:sz w:val="16"/>
          <w:szCs w:val="16"/>
        </w:rPr>
      </w:pPr>
      <w:r w:rsidRPr="00D21804">
        <w:rPr>
          <w:rStyle w:val="Style13ptBold"/>
        </w:rPr>
        <w:t xml:space="preserve">Struyk and Hauck 17 </w:t>
      </w:r>
      <w:r>
        <w:rPr>
          <w:rStyle w:val="Style13ptBold"/>
        </w:rPr>
        <w:t xml:space="preserve"> </w:t>
      </w:r>
      <w:r w:rsidRPr="00D21804">
        <w:rPr>
          <w:rStyle w:val="Style13ptBold"/>
          <w:b w:val="0"/>
          <w:sz w:val="16"/>
          <w:szCs w:val="16"/>
        </w:rPr>
        <w:t>(</w:t>
      </w:r>
      <w:r w:rsidRPr="00915E70">
        <w:rPr>
          <w:sz w:val="12"/>
          <w:szCs w:val="16"/>
        </w:rPr>
        <w:t xml:space="preserve">Ryan Struyk and Grace Hauck, CNN news reporters, 7/24/17, “Five Poll Numbers That Should Make Democrats Uneasy”, http://www.cnn.com/2017/07/22/politics/five-poll-numbers-democrats-uneasy/index.html, CNN, 7/24, cjs) </w:t>
      </w:r>
    </w:p>
    <w:p w14:paraId="1FD42223" w14:textId="77777777" w:rsidR="00A01762" w:rsidRPr="00915E70" w:rsidRDefault="00A01762" w:rsidP="00A01762">
      <w:pPr>
        <w:rPr>
          <w:sz w:val="14"/>
        </w:rPr>
      </w:pPr>
      <w:r w:rsidRPr="00D21804">
        <w:rPr>
          <w:rStyle w:val="Emphasis"/>
        </w:rPr>
        <w:t>Trump supporters aren't going anywhere.</w:t>
      </w:r>
      <w:r w:rsidRPr="00915E70">
        <w:rPr>
          <w:sz w:val="14"/>
        </w:rPr>
        <w:t xml:space="preserve"> </w:t>
      </w:r>
      <w:r w:rsidRPr="00D21804">
        <w:rPr>
          <w:rStyle w:val="StyleUnderline"/>
        </w:rPr>
        <w:t>It appears Trump supporters are just as on board as they were during the campaign. His support among Republicans matches the third-highest</w:t>
      </w:r>
      <w:r w:rsidRPr="00915E70">
        <w:rPr>
          <w:sz w:val="14"/>
        </w:rPr>
        <w:t xml:space="preserve"> approval </w:t>
      </w:r>
      <w:r w:rsidRPr="00D21804">
        <w:rPr>
          <w:rStyle w:val="StyleUnderline"/>
        </w:rPr>
        <w:t>among a president's own party during</w:t>
      </w:r>
      <w:r w:rsidRPr="00915E70">
        <w:rPr>
          <w:sz w:val="14"/>
        </w:rPr>
        <w:t xml:space="preserve"> a new president's </w:t>
      </w:r>
      <w:r w:rsidRPr="00D21804">
        <w:rPr>
          <w:rStyle w:val="StyleUnderline"/>
        </w:rPr>
        <w:t>first six months</w:t>
      </w:r>
      <w:r w:rsidRPr="00915E70">
        <w:rPr>
          <w:sz w:val="14"/>
        </w:rPr>
        <w:t xml:space="preserve"> in more than 60 years, according to Gallup. Plus, </w:t>
      </w:r>
      <w:r w:rsidRPr="00D21804">
        <w:rPr>
          <w:rStyle w:val="StyleUnderline"/>
        </w:rPr>
        <w:t>75% of people</w:t>
      </w:r>
      <w:r w:rsidRPr="00915E70">
        <w:rPr>
          <w:sz w:val="14"/>
        </w:rPr>
        <w:t xml:space="preserve"> living in counties </w:t>
      </w:r>
      <w:r w:rsidRPr="00D21804">
        <w:rPr>
          <w:rStyle w:val="StyleUnderline"/>
        </w:rPr>
        <w:t>that fuel Trump's base approve of his bargaining</w:t>
      </w:r>
      <w:r w:rsidRPr="00915E70">
        <w:rPr>
          <w:sz w:val="14"/>
        </w:rPr>
        <w:t xml:space="preserve"> with Carrier and General Motors </w:t>
      </w:r>
      <w:r w:rsidRPr="00D21804">
        <w:rPr>
          <w:rStyle w:val="StyleUnderline"/>
        </w:rPr>
        <w:t>to keep jobs</w:t>
      </w:r>
      <w:r w:rsidRPr="00915E70">
        <w:rPr>
          <w:sz w:val="14"/>
        </w:rPr>
        <w:t xml:space="preserve"> in the US, according to a NBC/WSJ poll from Tuesday. What do a majority Trump supporters dislike? His use of Twitter.</w:t>
      </w:r>
    </w:p>
    <w:p w14:paraId="282E546F" w14:textId="77777777" w:rsidR="00A01762" w:rsidRPr="00915E70" w:rsidRDefault="00A01762" w:rsidP="00A01762">
      <w:pPr>
        <w:pStyle w:val="Heading4"/>
      </w:pPr>
      <w:r w:rsidRPr="00915E70">
        <w:t xml:space="preserve">Trump base high now—recent polls prove </w:t>
      </w:r>
    </w:p>
    <w:p w14:paraId="1469F740" w14:textId="77777777" w:rsidR="00A01762" w:rsidRPr="00915E70" w:rsidRDefault="00A01762" w:rsidP="00A01762">
      <w:pPr>
        <w:pStyle w:val="NoSpacing"/>
        <w:rPr>
          <w:rStyle w:val="Style13ptBold"/>
          <w:b w:val="0"/>
          <w:bCs w:val="0"/>
          <w:sz w:val="14"/>
          <w:szCs w:val="16"/>
        </w:rPr>
      </w:pPr>
      <w:r w:rsidRPr="00D21804">
        <w:rPr>
          <w:rStyle w:val="Style13ptBold"/>
        </w:rPr>
        <w:t xml:space="preserve">Relman 17 </w:t>
      </w:r>
      <w:r w:rsidRPr="00D21804">
        <w:rPr>
          <w:rStyle w:val="Style13ptBold"/>
          <w:b w:val="0"/>
          <w:sz w:val="16"/>
          <w:szCs w:val="16"/>
        </w:rPr>
        <w:t>(</w:t>
      </w:r>
      <w:r w:rsidRPr="00915E70">
        <w:rPr>
          <w:sz w:val="14"/>
          <w:szCs w:val="18"/>
        </w:rPr>
        <w:t xml:space="preserve">Eliza is a politics reporter at Business Insider. She's written for Gothamist, done social media at Democracy Now and worked in the National Security Project at the American Civil Liberties Union. Eliza graduated from Dartmouth College with a degree in history and public policy “just 2% of trump voter say they regret voting for them” , </w:t>
      </w:r>
      <w:r w:rsidRPr="00915E70">
        <w:rPr>
          <w:i/>
          <w:sz w:val="14"/>
          <w:szCs w:val="18"/>
        </w:rPr>
        <w:t xml:space="preserve">Bussiness Insider, </w:t>
      </w:r>
      <w:hyperlink r:id="rId24" w:history="1">
        <w:r w:rsidRPr="00915E70">
          <w:rPr>
            <w:rStyle w:val="Hyperlink"/>
            <w:sz w:val="14"/>
            <w:szCs w:val="18"/>
          </w:rPr>
          <w:t>http://www.businessinsider.com/poll-trump-base-approval-rating-2017-4</w:t>
        </w:r>
      </w:hyperlink>
      <w:r w:rsidRPr="00915E70">
        <w:rPr>
          <w:sz w:val="14"/>
          <w:szCs w:val="18"/>
        </w:rPr>
        <w:t>, 7-24-17)</w:t>
      </w:r>
    </w:p>
    <w:p w14:paraId="403F0C52" w14:textId="77777777" w:rsidR="00A01762" w:rsidRPr="00D21804" w:rsidRDefault="00A01762" w:rsidP="00A01762">
      <w:pPr>
        <w:rPr>
          <w:color w:val="000000" w:themeColor="text1"/>
          <w:u w:val="single"/>
        </w:rPr>
      </w:pPr>
      <w:r w:rsidRPr="00D21804">
        <w:rPr>
          <w:color w:val="000000" w:themeColor="text1"/>
          <w:sz w:val="16"/>
        </w:rPr>
        <w:t xml:space="preserve">While President Donald Trump's approval ratings 100 days into his presidency are the </w:t>
      </w:r>
      <w:hyperlink r:id="rId25" w:history="1">
        <w:r w:rsidRPr="00D21804">
          <w:rPr>
            <w:color w:val="000000" w:themeColor="text1"/>
            <w:sz w:val="16"/>
          </w:rPr>
          <w:t>lowest in modern history</w:t>
        </w:r>
      </w:hyperlink>
      <w:r w:rsidRPr="00D21804">
        <w:rPr>
          <w:color w:val="000000" w:themeColor="text1"/>
          <w:sz w:val="16"/>
        </w:rPr>
        <w:t xml:space="preserve">, </w:t>
      </w:r>
      <w:r w:rsidRPr="00D21804">
        <w:rPr>
          <w:color w:val="000000" w:themeColor="text1"/>
          <w:u w:val="single"/>
        </w:rPr>
        <w:t xml:space="preserve">he's maintaining strong support among those who voted for him. </w:t>
      </w:r>
      <w:r w:rsidRPr="00D21804">
        <w:rPr>
          <w:color w:val="000000" w:themeColor="text1"/>
          <w:sz w:val="16"/>
        </w:rPr>
        <w:t xml:space="preserve">A Washington Post/ABC </w:t>
      </w:r>
      <w:hyperlink r:id="rId26" w:history="1">
        <w:r w:rsidRPr="00D21804">
          <w:rPr>
            <w:color w:val="000000" w:themeColor="text1"/>
            <w:sz w:val="16"/>
          </w:rPr>
          <w:t>poll released Sunday</w:t>
        </w:r>
      </w:hyperlink>
      <w:r w:rsidRPr="00D21804">
        <w:rPr>
          <w:color w:val="000000" w:themeColor="text1"/>
          <w:sz w:val="16"/>
        </w:rPr>
        <w:t xml:space="preserve"> found that while just 42% of respondents said they approved of Trump's performance so far, </w:t>
      </w:r>
      <w:r w:rsidRPr="00D21804">
        <w:rPr>
          <w:rStyle w:val="StyleUnderline"/>
          <w:color w:val="000000" w:themeColor="text1"/>
        </w:rPr>
        <w:t>96% of Trump voters said they did the right thing by voting for him.</w:t>
      </w:r>
      <w:r w:rsidRPr="00D21804">
        <w:rPr>
          <w:color w:val="000000" w:themeColor="text1"/>
          <w:sz w:val="16"/>
        </w:rPr>
        <w:t xml:space="preserve"> </w:t>
      </w:r>
      <w:r w:rsidRPr="00D21804">
        <w:rPr>
          <w:color w:val="000000" w:themeColor="text1"/>
          <w:u w:val="single"/>
        </w:rPr>
        <w:t xml:space="preserve">Just 2% said they regretted voting for Trump. </w:t>
      </w:r>
      <w:r w:rsidRPr="00D21804">
        <w:rPr>
          <w:color w:val="000000" w:themeColor="text1"/>
          <w:sz w:val="16"/>
        </w:rPr>
        <w:t xml:space="preserve">Among those who voted for Hillary Clinton, only 85% said they would vote for her again. Respondents who said they would not support Clinton again largely said they would either vote for a third-party candidate or refrain from voting at all. The poll suggests that while Trump's overall approval ratings remain low, voters continue to be critical of the political establishment more broadly. While 38% of respondents believe Trump is in touch with the concerns of the American people, just 32% said the Republican Party was in touch and 28% said the Democratic Party was in touch. Trump reacted to the poll on Twitter on Sunday, arguing that the new numbers prove his popularity despite "FAKE" media that he says is disproportionately negative. He added that he would "still beat Hillary in popular vote." Trump lost the popular vote in the 2016 election </w:t>
      </w:r>
      <w:hyperlink r:id="rId27" w:history="1">
        <w:r w:rsidRPr="00D21804">
          <w:rPr>
            <w:color w:val="000000" w:themeColor="text1"/>
            <w:sz w:val="16"/>
          </w:rPr>
          <w:t>by 2.1</w:t>
        </w:r>
      </w:hyperlink>
      <w:r w:rsidRPr="00D21804">
        <w:rPr>
          <w:color w:val="000000" w:themeColor="text1"/>
          <w:sz w:val="16"/>
        </w:rPr>
        <w:t xml:space="preserve"> percentage points, but the </w:t>
      </w:r>
      <w:r w:rsidRPr="00D21804">
        <w:rPr>
          <w:color w:val="000000" w:themeColor="text1"/>
          <w:u w:val="single"/>
        </w:rPr>
        <w:t>Post poll showed voters preferred him over Clinton by 43% to 40% if the election were held today.</w:t>
      </w:r>
    </w:p>
    <w:p w14:paraId="4DC876DC" w14:textId="77777777" w:rsidR="00A01762" w:rsidRPr="00D21804" w:rsidRDefault="00A01762" w:rsidP="00A01762">
      <w:pPr>
        <w:rPr>
          <w:color w:val="000000" w:themeColor="text1"/>
          <w:u w:val="single"/>
        </w:rPr>
      </w:pPr>
      <w:r w:rsidRPr="00D21804">
        <w:rPr>
          <w:sz w:val="16"/>
        </w:rPr>
        <w:t xml:space="preserve"> </w:t>
      </w:r>
    </w:p>
    <w:p w14:paraId="1E84C44B" w14:textId="77777777" w:rsidR="00A01762" w:rsidRPr="00D21804" w:rsidRDefault="00A01762" w:rsidP="00A01762">
      <w:pPr>
        <w:pStyle w:val="Heading4"/>
      </w:pPr>
      <w:r w:rsidRPr="00D21804">
        <w:t>Empirics show Trump base is strong and will support him no matter what</w:t>
      </w:r>
    </w:p>
    <w:p w14:paraId="666B3A13" w14:textId="77777777" w:rsidR="00A01762" w:rsidRPr="00915E70" w:rsidRDefault="00A01762" w:rsidP="00A01762">
      <w:pPr>
        <w:rPr>
          <w:sz w:val="14"/>
        </w:rPr>
      </w:pPr>
      <w:r w:rsidRPr="00D21804">
        <w:rPr>
          <w:rStyle w:val="Style13ptBold"/>
        </w:rPr>
        <w:t>Sinclair, 7-13</w:t>
      </w:r>
      <w:r>
        <w:rPr>
          <w:rStyle w:val="Style13ptBold"/>
        </w:rPr>
        <w:t xml:space="preserve"> </w:t>
      </w:r>
      <w:r w:rsidRPr="00915E70">
        <w:rPr>
          <w:sz w:val="14"/>
        </w:rPr>
        <w:t xml:space="preserve">(Harriet, 7-13-17, “Trump voters back the president no matter what, poll suggests” </w:t>
      </w:r>
      <w:hyperlink r:id="rId28" w:history="1">
        <w:r w:rsidRPr="00915E70">
          <w:rPr>
            <w:rStyle w:val="Hyperlink"/>
            <w:sz w:val="14"/>
          </w:rPr>
          <w:t>http://www.newsweek.com/most-americans-think-trump-jrs-meeting-russian-lawyer-was-inappropriate-poll-636518</w:t>
        </w:r>
      </w:hyperlink>
      <w:r w:rsidRPr="00915E70">
        <w:rPr>
          <w:sz w:val="14"/>
        </w:rPr>
        <w:t xml:space="preserve">, Newsweek, is a staff writer. Accessed 7-24-17, lmc) </w:t>
      </w:r>
    </w:p>
    <w:p w14:paraId="3A9FDA06" w14:textId="77777777" w:rsidR="00A01762" w:rsidRPr="00D21804" w:rsidRDefault="00A01762" w:rsidP="00A01762">
      <w:pPr>
        <w:rPr>
          <w:sz w:val="16"/>
        </w:rPr>
      </w:pPr>
      <w:r w:rsidRPr="00D21804">
        <w:rPr>
          <w:sz w:val="16"/>
        </w:rPr>
        <w:t>The majority of Americans think it was inappropriate for Donald Trump’s son, Donald Trump Jr., to meet with a Russian lawyer who promised him damaging information about Hillary Clinton. Donald</w:t>
      </w:r>
      <w:r w:rsidRPr="00D21804">
        <w:rPr>
          <w:u w:val="single"/>
        </w:rPr>
        <w:t xml:space="preserve"> Trump Jr. met with Kremlin-linked lawyer</w:t>
      </w:r>
      <w:r w:rsidRPr="00D21804">
        <w:rPr>
          <w:sz w:val="16"/>
        </w:rPr>
        <w:t xml:space="preserve"> Natalia Veselnitskaya in June 2016, </w:t>
      </w:r>
      <w:r w:rsidRPr="00D21804">
        <w:rPr>
          <w:u w:val="single"/>
        </w:rPr>
        <w:t>and it has</w:t>
      </w:r>
      <w:r w:rsidRPr="00D21804">
        <w:rPr>
          <w:sz w:val="16"/>
        </w:rPr>
        <w:t xml:space="preserve"> since </w:t>
      </w:r>
      <w:r w:rsidRPr="00D21804">
        <w:rPr>
          <w:u w:val="single"/>
        </w:rPr>
        <w:t>emerged that the president’s</w:t>
      </w:r>
      <w:r w:rsidRPr="00D21804">
        <w:rPr>
          <w:sz w:val="16"/>
        </w:rPr>
        <w:t xml:space="preserve"> eldest </w:t>
      </w:r>
      <w:r w:rsidRPr="00D21804">
        <w:rPr>
          <w:u w:val="single"/>
        </w:rPr>
        <w:t>son was informed via email that the information was part of Moscow’s attempt to aid a Trump victory</w:t>
      </w:r>
      <w:r w:rsidRPr="00D21804">
        <w:rPr>
          <w:sz w:val="16"/>
        </w:rPr>
        <w:t xml:space="preserve">, three people aware of the email told The Washington Post. And </w:t>
      </w:r>
      <w:r w:rsidRPr="00D21804">
        <w:rPr>
          <w:u w:val="single"/>
        </w:rPr>
        <w:t>news of his meeting with Veselnitskaya has not gone down well with the American people</w:t>
      </w:r>
      <w:r w:rsidRPr="00D21804">
        <w:rPr>
          <w:sz w:val="16"/>
        </w:rPr>
        <w:t xml:space="preserve">, with a new survey from HuffPost/YouGov released on Thursday finding 53 percent of respondents thought that it was inappropriate for Donald Trump Jr. to attend the meeting. The survey found 22 percent of people thought the meeting was appropriate, while a further quarter of people were unsure whether or not it was appropriate for Donald Trump Jr. to meet Veselnitskaya. The number of people who believed the meeting was inappropriate was higher among those voters who previously supported Hillary Clinton in the 2016 presidential election, with just 1 percent of Clinton voters thinking it was appropriate for Donald Trump Jr. to take the meeting and 89 percent finding it inappropriate. </w:t>
      </w:r>
      <w:r w:rsidRPr="00D21804">
        <w:rPr>
          <w:u w:val="single"/>
        </w:rPr>
        <w:t>However,</w:t>
      </w:r>
      <w:r w:rsidRPr="00D21804">
        <w:rPr>
          <w:sz w:val="16"/>
        </w:rPr>
        <w:t xml:space="preserve"> </w:t>
      </w:r>
      <w:r w:rsidRPr="00D21804">
        <w:rPr>
          <w:u w:val="single"/>
        </w:rPr>
        <w:t>most Donald Trump voters were unfazed by the meeting, with 60 percent feeling the meeting with appropriate, 24 percent unsure, and just 17 percent calling it inappropriate</w:t>
      </w:r>
      <w:r w:rsidRPr="00D21804">
        <w:rPr>
          <w:sz w:val="16"/>
        </w:rPr>
        <w:t xml:space="preserve">. Indeed, it is not the first time Donald </w:t>
      </w:r>
      <w:r w:rsidRPr="00D21804">
        <w:rPr>
          <w:u w:val="single"/>
        </w:rPr>
        <w:t>Trump voters have showed they are prepared to stick by the president no matter what</w:t>
      </w:r>
      <w:r w:rsidRPr="00D21804">
        <w:rPr>
          <w:sz w:val="16"/>
        </w:rPr>
        <w:t xml:space="preserve">. During the Republican's election campiagn, following the leaking of a tape in which Donald Trump appeared to boast about assaulting women, three separate polls showed his supporters were not overly concerned by the tape. A poll by Morning Consult for Politico showed Republicans weren't thrilled by the tape but that after Trump's apology video they continued backing their guy, with only 12 percent of Republican voters believing he should have stood down. And since taking office, </w:t>
      </w:r>
      <w:r w:rsidRPr="00D21804">
        <w:rPr>
          <w:u w:val="single"/>
        </w:rPr>
        <w:t>some of Trump's more questionable actions</w:t>
      </w:r>
      <w:r w:rsidRPr="00D21804">
        <w:rPr>
          <w:sz w:val="16"/>
        </w:rPr>
        <w:t xml:space="preserve">, such as his dismissal of then-FBI chief James Comey, </w:t>
      </w:r>
      <w:r w:rsidRPr="00D21804">
        <w:rPr>
          <w:u w:val="single"/>
        </w:rPr>
        <w:t>have not swayed his voter base</w:t>
      </w:r>
      <w:r w:rsidRPr="00D21804">
        <w:rPr>
          <w:sz w:val="16"/>
        </w:rPr>
        <w:t>, with an NBC News/Survey Monkey poll showing 79 percent of Republicans backed his decision.</w:t>
      </w:r>
    </w:p>
    <w:p w14:paraId="217BD9F8" w14:textId="77777777" w:rsidR="00A01762" w:rsidRPr="00D21804" w:rsidRDefault="00A01762" w:rsidP="00A01762">
      <w:pPr>
        <w:pStyle w:val="Heading4"/>
      </w:pPr>
      <w:r w:rsidRPr="00D21804">
        <w:t>Trump’s blue-collar base is still strong</w:t>
      </w:r>
    </w:p>
    <w:p w14:paraId="2765C501" w14:textId="77777777" w:rsidR="00A01762" w:rsidRPr="00915E70" w:rsidRDefault="00A01762" w:rsidP="00A01762">
      <w:pPr>
        <w:rPr>
          <w:sz w:val="14"/>
        </w:rPr>
      </w:pPr>
      <w:r w:rsidRPr="00915E70">
        <w:rPr>
          <w:rStyle w:val="Style13ptBold"/>
        </w:rPr>
        <w:t>Miller</w:t>
      </w:r>
      <w:r w:rsidRPr="00915E70">
        <w:rPr>
          <w:sz w:val="14"/>
        </w:rPr>
        <w:t xml:space="preserve">, White House Reporter, </w:t>
      </w:r>
      <w:r w:rsidRPr="00915E70">
        <w:rPr>
          <w:rStyle w:val="Style13ptBold"/>
        </w:rPr>
        <w:t>17</w:t>
      </w:r>
      <w:r w:rsidRPr="00915E70">
        <w:rPr>
          <w:sz w:val="14"/>
        </w:rPr>
        <w:t xml:space="preserve"> (S.A., 7-19-17, “Blue-collar voters in Democratic strongholds blame Washington establishment, not Trump”, </w:t>
      </w:r>
      <w:hyperlink r:id="rId29" w:history="1">
        <w:r w:rsidRPr="00915E70">
          <w:rPr>
            <w:rStyle w:val="Hyperlink"/>
            <w:sz w:val="14"/>
          </w:rPr>
          <w:t>http://www.washingtontimes.com/news/2017/jul/19/donald-trumps-blue-collar-support-still-strong-in-/</w:t>
        </w:r>
      </w:hyperlink>
      <w:r w:rsidRPr="00915E70">
        <w:rPr>
          <w:sz w:val="14"/>
        </w:rPr>
        <w:t xml:space="preserve">, The Washington Times, S.A. Miller reports from the White House on politics, policy and political campaigns for The Washington Times, BHJ) </w:t>
      </w:r>
    </w:p>
    <w:p w14:paraId="06437CE7" w14:textId="77777777" w:rsidR="00A01762" w:rsidRPr="00915E70" w:rsidRDefault="00A01762" w:rsidP="00A01762">
      <w:pPr>
        <w:rPr>
          <w:sz w:val="12"/>
        </w:rPr>
      </w:pPr>
      <w:r w:rsidRPr="00915E70">
        <w:rPr>
          <w:sz w:val="12"/>
        </w:rPr>
        <w:t xml:space="preserve">BETHLEHEM, Pa. — Big-rig mechanic Salvatore Pirozzi hadn’t cast a ballot in a presidential election for most of his life until he got excited about voting for Donald Trump, and </w:t>
      </w:r>
      <w:r w:rsidRPr="00D21804">
        <w:rPr>
          <w:u w:val="single"/>
        </w:rPr>
        <w:t>his support isn’t wavering</w:t>
      </w:r>
      <w:r w:rsidRPr="00915E70">
        <w:rPr>
          <w:sz w:val="12"/>
        </w:rPr>
        <w:t xml:space="preserve">. Like many other blue-collar voters across the Rust Belt who confounded pollsters and pundits to deliver Mr. Trump an upset win in November, Mr. Pirozzi isn’t feeling buyer’s remorse as the president hits the six-month mark this week. “He could be doing better, but he’s up against a lot of opposition,” said Mr. Pirozzi, 48. “I don’t regret it as far as voting is concerned. He’s our last hope.” For now, he will overlook the president’s failure to score a major legislative win and the unrelenting stream of negative news stories to focus instead on Mr. Trump’s success in dramatically altering the direction of the country. After putting Pennsylvania in the Republican column for the first time in nearly three decades, working-class voters said they are still happy that they took a gamble in sending a celebrity New York billionaire to shake up Washington. “He is a d– and he doesn’t go by everybody’s social norms, but </w:t>
      </w:r>
      <w:r w:rsidRPr="00D21804">
        <w:rPr>
          <w:u w:val="single"/>
        </w:rPr>
        <w:t>he wants to help the economy</w:t>
      </w:r>
      <w:r w:rsidRPr="00915E70">
        <w:rPr>
          <w:sz w:val="12"/>
        </w:rPr>
        <w:t xml:space="preserve">. He wants to make America great again,” said Eric Walz, 47, a self-employed information technology and maintenance specialist. One of the so-called invisible Americans whom Mr. Trump connected with in the Rust Belt, Mr. Walz skipped other presidential elections. He said he was excited as he was on Election Day about casting his ballot for Mr. Trump. “There’s always going to be negative things,” he said, “but the economy is booming.” He didn’t blame Mr. Trump for the stalemate in Congress, which he said would continue regardless of who lives in the White House. Bethlehem and surrounding Northampton County were key to Mr. Trump’s upset victory over Democrat Hillary Clinton. The county in Pennsylvania’s Lehigh Valley sided with President Obama in 2012 by 4 percentage points and 6,000 votes. Mr. Trump took the county by 5 points and just over 6,000 votes. </w:t>
      </w:r>
      <w:r w:rsidRPr="00D21804">
        <w:rPr>
          <w:u w:val="single"/>
        </w:rPr>
        <w:t>Big swings in the vote</w:t>
      </w:r>
      <w:r w:rsidRPr="00915E70">
        <w:rPr>
          <w:sz w:val="12"/>
        </w:rPr>
        <w:t xml:space="preserve"> in places such as Northampton County </w:t>
      </w:r>
      <w:r w:rsidRPr="00D21804">
        <w:rPr>
          <w:u w:val="single"/>
        </w:rPr>
        <w:t>were partly a result of</w:t>
      </w:r>
      <w:r w:rsidRPr="00915E70">
        <w:rPr>
          <w:sz w:val="12"/>
        </w:rPr>
        <w:t xml:space="preserve"> Mr. </w:t>
      </w:r>
      <w:r w:rsidRPr="00D21804">
        <w:rPr>
          <w:u w:val="single"/>
        </w:rPr>
        <w:t>Trump’s ability to tap into</w:t>
      </w:r>
      <w:r w:rsidRPr="00915E70">
        <w:rPr>
          <w:sz w:val="12"/>
        </w:rPr>
        <w:t xml:space="preserve"> the </w:t>
      </w:r>
      <w:r w:rsidRPr="00D21804">
        <w:rPr>
          <w:u w:val="single"/>
        </w:rPr>
        <w:t>frustration felt by working-class Americans</w:t>
      </w:r>
      <w:r w:rsidRPr="00915E70">
        <w:rPr>
          <w:sz w:val="12"/>
        </w:rPr>
        <w:t xml:space="preserve">. The region struggled for more than two decades to recover from the closing of Bethlehem Steel but has experienced a revival in recent years with a conversion of the mill into a SteelStacks arts campus and a Sands Casino Resort. Despite the promise of economic expansion from a succession of presidents from both parties, they have struggled with stagnant wages and dwindling job opportunities. Those angry blue-collar voters across longtime Democratic strongholds such as Pennsylvania, Michigan and Wisconsin are now firmly behind Mr. Trump and his Republican Party, said G. Terry Madonna, director of the polling program at Franklin and Marshall College in Lancaster, Pennsylvania. “These are voters who think the Democratic Party no longer represents them,” he said. “We could go through the issues, whether it is climate change, whether it is immigration — you can pick the issue.” While denied major legislative wins, including failing to repeal and replace Obamacare, Mr. </w:t>
      </w:r>
      <w:r w:rsidRPr="00D21804">
        <w:rPr>
          <w:u w:val="single"/>
        </w:rPr>
        <w:t>Trump has kept severa</w:t>
      </w:r>
      <w:r w:rsidRPr="00915E70">
        <w:rPr>
          <w:sz w:val="12"/>
        </w:rPr>
        <w:t xml:space="preserve">l top </w:t>
      </w:r>
      <w:r w:rsidRPr="00D21804">
        <w:rPr>
          <w:u w:val="single"/>
        </w:rPr>
        <w:t>campaign promises</w:t>
      </w:r>
      <w:r w:rsidRPr="00915E70">
        <w:rPr>
          <w:sz w:val="12"/>
        </w:rPr>
        <w:t xml:space="preserve">. He rolled back federal regulations, cracked down on illegal immigration and ripped up or opened renegotiations of trade deals. Many of these voters shrug off the allegations of Trump campaign collusion as a partisan hatchet job. “Remember, they also have become much more anti-establishment and the Trump appeal was very big,” said Mr. Madonna. “He wasn’t a politician. He was sticking his finger in the eye of the establishment. That’s all part of the mix.” Beyond the loyalty of his base, however, Mr. Trump has not expanded his appeal. Bethlehem residents who didn’t vote for Mr. Trump remained staunchly opposed to him and were eager to share their dismay and disgust with his presidency. “I got what I expected. He’s socially inept,” said Democrat Scott Wertz, 50, a bartender at Joe’s Tavern. A Wall Street Journal/NBC News poll this week showed a slip in support for Mr. Trump in the counties he flipped from blue to red in November. His job approval rating now stands at 44 percent. The poll also found a drop in support in “surge counties,” where Mr. Trump beat Mrs. Clinton with overwhelming majorities. The president’s support in those counties settled to 56 percent. Despite a series of polls showing historically low job approval ratings after six months in office, as low as 36 percent in a Washington Post/ABC News survey, Mr. </w:t>
      </w:r>
      <w:r w:rsidRPr="00D21804">
        <w:rPr>
          <w:rStyle w:val="StyleUnderline"/>
        </w:rPr>
        <w:t>Trump remains popular with his base</w:t>
      </w:r>
      <w:r w:rsidRPr="00915E70">
        <w:rPr>
          <w:sz w:val="12"/>
        </w:rPr>
        <w:t xml:space="preserve">. </w:t>
      </w:r>
      <w:r w:rsidRPr="00D21804">
        <w:rPr>
          <w:rStyle w:val="StyleUnderline"/>
        </w:rPr>
        <w:t xml:space="preserve">The Washington Post/ABC News poll found 82 percent approval among Republican voters nationwide. </w:t>
      </w:r>
      <w:r w:rsidRPr="00915E70">
        <w:rPr>
          <w:sz w:val="12"/>
        </w:rPr>
        <w:t xml:space="preserve">Independent voter Jack Murray, a 20-year-old barber in Bethlehem, cast his first vote in a presidential election for Mr. Trump and said he was happy overall with what he got. The economy is good and the U.S. has a leader who is taking charge, he said. “He’s very blunt, which I think can sometimes be a bad thing, but </w:t>
      </w:r>
      <w:r w:rsidRPr="00D21804">
        <w:rPr>
          <w:u w:val="single"/>
        </w:rPr>
        <w:t>it’s good that we have a president who is strong now</w:t>
      </w:r>
      <w:r w:rsidRPr="00915E70">
        <w:rPr>
          <w:sz w:val="12"/>
        </w:rPr>
        <w:t>,” said Mr. Murray.</w:t>
      </w:r>
    </w:p>
    <w:p w14:paraId="661B4C9C" w14:textId="77777777" w:rsidR="00A01762" w:rsidRPr="00D21804" w:rsidRDefault="00A01762" w:rsidP="00A01762">
      <w:pPr>
        <w:pStyle w:val="Heading4"/>
      </w:pPr>
      <w:r w:rsidRPr="00D21804">
        <w:t>Trump Base Remains Strong</w:t>
      </w:r>
    </w:p>
    <w:p w14:paraId="4056DA55" w14:textId="77777777" w:rsidR="00A01762" w:rsidRPr="00915E70" w:rsidRDefault="00A01762" w:rsidP="00A01762">
      <w:pPr>
        <w:rPr>
          <w:sz w:val="14"/>
        </w:rPr>
      </w:pPr>
      <w:r w:rsidRPr="00915E70">
        <w:rPr>
          <w:rStyle w:val="Style13ptBold"/>
        </w:rPr>
        <w:t>Relman</w:t>
      </w:r>
      <w:r w:rsidRPr="00915E70">
        <w:rPr>
          <w:b/>
          <w:sz w:val="14"/>
        </w:rPr>
        <w:t xml:space="preserve">, reporter at Business Insider, </w:t>
      </w:r>
      <w:r w:rsidRPr="00915E70">
        <w:rPr>
          <w:rStyle w:val="Style13ptBold"/>
        </w:rPr>
        <w:t>17</w:t>
      </w:r>
      <w:r w:rsidRPr="00915E70">
        <w:rPr>
          <w:b/>
          <w:sz w:val="14"/>
        </w:rPr>
        <w:t xml:space="preserve"> </w:t>
      </w:r>
      <w:r w:rsidRPr="00915E70">
        <w:rPr>
          <w:sz w:val="14"/>
        </w:rPr>
        <w:t xml:space="preserve">(Eliza Relman, 4-24-17, “Just 2% of Trump voters say they regret voting for him”, </w:t>
      </w:r>
      <w:hyperlink r:id="rId30" w:history="1">
        <w:r w:rsidRPr="00915E70">
          <w:rPr>
            <w:rStyle w:val="Hyperlink"/>
            <w:sz w:val="14"/>
          </w:rPr>
          <w:t>http://www.businessinsider.com/poll-trump-base-approval-rating-2017-4</w:t>
        </w:r>
      </w:hyperlink>
      <w:r w:rsidRPr="00915E70">
        <w:rPr>
          <w:sz w:val="14"/>
        </w:rPr>
        <w:t>, Business Insider, politics reporter at Business Insider, writer for Gothamist, social media at Democracy Now, worker in American Civil Liberties Union, accessed 7-24-17, nld)</w:t>
      </w:r>
    </w:p>
    <w:p w14:paraId="5F02CAAA" w14:textId="77777777" w:rsidR="00A01762" w:rsidRPr="00D21804" w:rsidRDefault="00A01762" w:rsidP="00A01762"/>
    <w:p w14:paraId="0925C928" w14:textId="77777777" w:rsidR="00A01762" w:rsidRPr="00915E70" w:rsidRDefault="00A01762" w:rsidP="00A01762">
      <w:pPr>
        <w:rPr>
          <w:sz w:val="14"/>
        </w:rPr>
      </w:pPr>
      <w:r w:rsidRPr="00915E70">
        <w:rPr>
          <w:sz w:val="14"/>
        </w:rPr>
        <w:t xml:space="preserve">While President Donald </w:t>
      </w:r>
      <w:r w:rsidRPr="00D21804">
        <w:rPr>
          <w:sz w:val="21"/>
          <w:u w:val="single"/>
        </w:rPr>
        <w:t xml:space="preserve">Trump's </w:t>
      </w:r>
      <w:r w:rsidRPr="00915E70">
        <w:rPr>
          <w:sz w:val="14"/>
        </w:rPr>
        <w:t xml:space="preserve">approval ratings 100 days into his presidency are the lowest in modern history, he's </w:t>
      </w:r>
      <w:r w:rsidRPr="00D21804">
        <w:rPr>
          <w:sz w:val="21"/>
          <w:u w:val="single"/>
        </w:rPr>
        <w:t>maintaining strong support among those who voted for him. A Washington Post/ABC poll released Sunday found that</w:t>
      </w:r>
      <w:r w:rsidRPr="00915E70">
        <w:rPr>
          <w:sz w:val="14"/>
        </w:rPr>
        <w:t xml:space="preserve"> while just 42% of respondents said they approved of Trump's performance so far, </w:t>
      </w:r>
      <w:r w:rsidRPr="00D21804">
        <w:rPr>
          <w:sz w:val="21"/>
          <w:u w:val="single"/>
        </w:rPr>
        <w:t>96% of Trump voters said they did the right thing by voting for him.</w:t>
      </w:r>
      <w:r w:rsidRPr="00915E70">
        <w:rPr>
          <w:sz w:val="14"/>
        </w:rPr>
        <w:t xml:space="preserve"> </w:t>
      </w:r>
      <w:r w:rsidRPr="00D21804">
        <w:rPr>
          <w:sz w:val="21"/>
          <w:u w:val="single"/>
        </w:rPr>
        <w:t xml:space="preserve">Just 2% said they regretted voting for Trump. </w:t>
      </w:r>
      <w:r w:rsidRPr="00915E70">
        <w:rPr>
          <w:sz w:val="14"/>
        </w:rPr>
        <w:t>Among those who voted for Hillary Clinton, only 85% said they would vote for her again. Respondents who said they would not support Clinton again largely said they would either vote for a third-party candidate or refrain from voting at all.</w:t>
      </w:r>
    </w:p>
    <w:p w14:paraId="09A2BE81" w14:textId="77777777" w:rsidR="00A01762" w:rsidRPr="00D21804" w:rsidRDefault="00A01762" w:rsidP="00A01762">
      <w:pPr>
        <w:rPr>
          <w:sz w:val="15"/>
        </w:rPr>
      </w:pPr>
    </w:p>
    <w:p w14:paraId="43730C77" w14:textId="77777777" w:rsidR="00A01762" w:rsidRPr="00D21804" w:rsidRDefault="00A01762" w:rsidP="00A01762">
      <w:pPr>
        <w:pStyle w:val="Heading4"/>
        <w:rPr>
          <w:rStyle w:val="Hyperlink"/>
          <w:b w:val="0"/>
          <w:bCs/>
          <w:lang w:val="en"/>
        </w:rPr>
      </w:pPr>
      <w:r w:rsidRPr="00D21804">
        <w:t>Trump has a large base of support now</w:t>
      </w:r>
      <w:r w:rsidRPr="00D21804">
        <w:rPr>
          <w:rStyle w:val="Hyperlink"/>
          <w:lang w:val="en"/>
        </w:rPr>
        <w:t xml:space="preserve"> – </w:t>
      </w:r>
      <w:r w:rsidRPr="00D21804">
        <w:rPr>
          <w:rStyle w:val="Hyperlink"/>
          <w:b w:val="0"/>
          <w:bCs/>
          <w:lang w:val="en"/>
        </w:rPr>
        <w:t>they all strongly defend him</w:t>
      </w:r>
    </w:p>
    <w:p w14:paraId="2FB21483" w14:textId="77777777" w:rsidR="00A01762" w:rsidRPr="00915E70" w:rsidRDefault="00A01762" w:rsidP="00A01762">
      <w:pPr>
        <w:rPr>
          <w:sz w:val="14"/>
          <w:lang w:val="en"/>
        </w:rPr>
      </w:pPr>
      <w:r w:rsidRPr="00D21804">
        <w:rPr>
          <w:rStyle w:val="Style13ptBold"/>
        </w:rPr>
        <w:t>Glueck 17</w:t>
      </w:r>
      <w:r>
        <w:rPr>
          <w:rStyle w:val="Style13ptBold"/>
        </w:rPr>
        <w:t xml:space="preserve"> </w:t>
      </w:r>
      <w:r w:rsidRPr="00915E70">
        <w:rPr>
          <w:rStyle w:val="Hyperlink"/>
          <w:sz w:val="14"/>
          <w:lang w:val="en"/>
        </w:rPr>
        <w:t xml:space="preserve">(Katie: </w:t>
      </w:r>
      <w:r w:rsidRPr="00915E70">
        <w:rPr>
          <w:rFonts w:hint="cs"/>
          <w:sz w:val="14"/>
          <w:cs/>
          <w:lang w:val="en"/>
        </w:rPr>
        <w:t>‎</w:t>
      </w:r>
      <w:r w:rsidRPr="00915E70">
        <w:rPr>
          <w:sz w:val="14"/>
        </w:rPr>
        <w:t xml:space="preserve">Senior national political correspondent for McClatchy Newspapers in Washington, DC, </w:t>
      </w:r>
      <w:r w:rsidRPr="00915E70">
        <w:rPr>
          <w:rStyle w:val="Hyperlink"/>
          <w:sz w:val="14"/>
          <w:lang w:val="en"/>
        </w:rPr>
        <w:t>June</w:t>
      </w:r>
      <w:r w:rsidRPr="00915E70">
        <w:rPr>
          <w:sz w:val="14"/>
        </w:rPr>
        <w:t xml:space="preserve"> 20</w:t>
      </w:r>
      <w:r w:rsidRPr="00915E70">
        <w:rPr>
          <w:sz w:val="14"/>
          <w:vertAlign w:val="superscript"/>
        </w:rPr>
        <w:t>th</w:t>
      </w:r>
      <w:r w:rsidRPr="00915E70">
        <w:rPr>
          <w:sz w:val="14"/>
        </w:rPr>
        <w:t>, 2017, Pittsburgh Po</w:t>
      </w:r>
      <w:r w:rsidRPr="00915E70">
        <w:rPr>
          <w:sz w:val="14"/>
          <w:lang w:val="en"/>
        </w:rPr>
        <w:t xml:space="preserve">st-Gazette, </w:t>
      </w:r>
      <w:r w:rsidRPr="00915E70">
        <w:rPr>
          <w:sz w:val="14"/>
        </w:rPr>
        <w:t xml:space="preserve">”Donald Trump’s still-strong support powers GOP in special House election in South Carolina”, </w:t>
      </w:r>
      <w:hyperlink r:id="rId31" w:history="1">
        <w:r w:rsidRPr="00915E70">
          <w:rPr>
            <w:rStyle w:val="Hyperlink"/>
            <w:sz w:val="14"/>
          </w:rPr>
          <w:t>http://www.post-gazette.com/news/politics-nation/2017/06/19/Donald-Trump-s-still-strong-support-powers-GOP-in-special-House-election-in-South-Carolina/stories/201706190080</w:t>
        </w:r>
      </w:hyperlink>
      <w:r w:rsidRPr="00915E70">
        <w:rPr>
          <w:sz w:val="14"/>
        </w:rPr>
        <w:t>, date of access 7/24/17, vps)</w:t>
      </w:r>
      <w:r w:rsidRPr="00915E70">
        <w:rPr>
          <w:sz w:val="14"/>
          <w:lang w:val="en"/>
        </w:rPr>
        <w:t xml:space="preserve"> </w:t>
      </w:r>
    </w:p>
    <w:p w14:paraId="5DC9B2EA" w14:textId="77777777" w:rsidR="00A01762" w:rsidRPr="00D21804" w:rsidRDefault="00A01762" w:rsidP="00A01762">
      <w:pPr>
        <w:rPr>
          <w:sz w:val="16"/>
        </w:rPr>
      </w:pPr>
      <w:r w:rsidRPr="00D21804">
        <w:rPr>
          <w:sz w:val="16"/>
        </w:rPr>
        <w:t xml:space="preserve">At a campaign stop with retirees and at a fundraiser with physicians, at a GOP dinner and in an interview, Mr. Norman was vocal in his support for Mr. Trump before Tuesday’s special election –– a </w:t>
      </w:r>
      <w:r w:rsidRPr="00D21804">
        <w:rPr>
          <w:rStyle w:val="StyleUnderline"/>
        </w:rPr>
        <w:t xml:space="preserve">reminder of the embattled president’s continued potency with the GOP base in the country’s many conservative districts. </w:t>
      </w:r>
      <w:r w:rsidRPr="00D21804">
        <w:rPr>
          <w:sz w:val="16"/>
        </w:rPr>
        <w:t xml:space="preserve">“I’m in it because I think now’s a special time,” Mr. Norman said in a campaign speech in Winnsboro this past week. “We can talk about President Trump going in. I’m excited about serving with him.” </w:t>
      </w:r>
      <w:r w:rsidRPr="00D21804">
        <w:rPr>
          <w:rStyle w:val="StyleUnderline"/>
        </w:rPr>
        <w:t xml:space="preserve">Despite the investigations and controversies surrounding the Trump administration, the conservative base remains strongly, and defensively, in the president’s corner, which is vividly on display here in the Fifth District. </w:t>
      </w:r>
      <w:r w:rsidRPr="00D21804">
        <w:rPr>
          <w:sz w:val="16"/>
        </w:rPr>
        <w:t>Unless and until that changes in congressional districts like this one across the country, strategists say</w:t>
      </w:r>
      <w:r w:rsidRPr="00D21804">
        <w:rPr>
          <w:rStyle w:val="StyleUnderline"/>
        </w:rPr>
        <w:t>, it’s unlikely that Mr. Trump will suffer significant backlash from lawmakers in his own party</w:t>
      </w:r>
      <w:r w:rsidRPr="00D21804">
        <w:rPr>
          <w:sz w:val="16"/>
        </w:rPr>
        <w:t xml:space="preserve">, no matter how intense the frustrations of those Republicans who worry about a bad national environment for the party headed into 2018, fueled by the president’s unpopularity. “It’s safe to run to Trump in that district, for the most part. </w:t>
      </w:r>
      <w:r w:rsidRPr="00D21804">
        <w:rPr>
          <w:rStyle w:val="StyleUnderline"/>
        </w:rPr>
        <w:t>The outlier would be a Republican right now who’s not running to Trump</w:t>
      </w:r>
      <w:r w:rsidRPr="00D21804">
        <w:rPr>
          <w:sz w:val="16"/>
        </w:rPr>
        <w:t>,” said Chip Felkel, a South Carolina Republican strategist. “In districts like SC-5, candidates and incumbents are going to gravitate toward the Trump administration until poll numbers suggest it’s at their own peril.” The special election to fill the seat vacated by Office of Management and Budget Director Mick Mulvaney has been little-noticed, compared with a close biter race unfolding in Georgia on the same day, in a more moderate district where Mr. Trump is a much bigger liability. But the contest here, in a district that stretches from just south of Charlotte, N.C., through Rock Hill and down to the Columbia capital region, will offer a test of the Republican base’s energy five months into Mr. Trump’s term, at a time when Democrats are eager to expand their map.</w:t>
      </w:r>
    </w:p>
    <w:p w14:paraId="24B5E7E3" w14:textId="77777777" w:rsidR="00A01762" w:rsidRPr="00D21804" w:rsidRDefault="00A01762" w:rsidP="00A01762">
      <w:pPr>
        <w:pStyle w:val="Heading4"/>
      </w:pPr>
      <w:r w:rsidRPr="00D21804">
        <w:t>Trump’s base supports him now</w:t>
      </w:r>
    </w:p>
    <w:p w14:paraId="718DBCA3" w14:textId="77777777" w:rsidR="00A01762" w:rsidRPr="00915E70" w:rsidRDefault="00A01762" w:rsidP="00A01762">
      <w:pPr>
        <w:rPr>
          <w:sz w:val="14"/>
        </w:rPr>
      </w:pPr>
      <w:r w:rsidRPr="00D21804">
        <w:rPr>
          <w:rStyle w:val="Style13ptBold"/>
        </w:rPr>
        <w:t xml:space="preserve">Packer, </w:t>
      </w:r>
      <w:r w:rsidRPr="00915E70">
        <w:rPr>
          <w:sz w:val="14"/>
        </w:rPr>
        <w:t>Associate professor of psychology and associate dean for research and graduate programs in Arts &amp; Sciences at Lehigh University</w:t>
      </w:r>
      <w:r w:rsidRPr="00D21804">
        <w:rPr>
          <w:rStyle w:val="Style13ptBold"/>
          <w:rFonts w:asciiTheme="minorHAnsi" w:hAnsiTheme="minorHAnsi" w:cstheme="minorHAnsi"/>
          <w:sz w:val="16"/>
          <w:szCs w:val="16"/>
        </w:rPr>
        <w:t xml:space="preserve">, </w:t>
      </w:r>
      <w:r w:rsidRPr="00D21804">
        <w:rPr>
          <w:rStyle w:val="Style13ptBold"/>
        </w:rPr>
        <w:t xml:space="preserve">and Wohl, </w:t>
      </w:r>
      <w:r w:rsidRPr="00915E70">
        <w:rPr>
          <w:sz w:val="14"/>
        </w:rPr>
        <w:t>Professor and graduate chair in the department of psychology at Carleton University</w:t>
      </w:r>
      <w:r w:rsidRPr="00D21804">
        <w:rPr>
          <w:rStyle w:val="Style13ptBold"/>
          <w:sz w:val="16"/>
          <w:szCs w:val="16"/>
        </w:rPr>
        <w:t>,</w:t>
      </w:r>
      <w:r w:rsidRPr="00D21804">
        <w:rPr>
          <w:rStyle w:val="Style13ptBold"/>
        </w:rPr>
        <w:t xml:space="preserve"> 17</w:t>
      </w:r>
      <w:r>
        <w:rPr>
          <w:rStyle w:val="Style13ptBold"/>
        </w:rPr>
        <w:t xml:space="preserve"> </w:t>
      </w:r>
      <w:r w:rsidRPr="00915E70">
        <w:rPr>
          <w:sz w:val="14"/>
        </w:rPr>
        <w:t xml:space="preserve">(Dominic Packer and Michael Wohl, “Most Republicans still say they support Trump. Who’s most likely to break ranks and speak out against him?”, </w:t>
      </w:r>
      <w:hyperlink r:id="rId32" w:history="1">
        <w:r w:rsidRPr="00915E70">
          <w:rPr>
            <w:rStyle w:val="Hyperlink"/>
            <w:sz w:val="14"/>
          </w:rPr>
          <w:t>https://www.washingtonpost.com/news/monkey-cage/wp/2017/07/20/most-republicans-still-say-they-support-trump-whos-most-likely-to-break-ranks-and-speak-out-against-him/?utm_term=.ecd3d898c234</w:t>
        </w:r>
      </w:hyperlink>
      <w:r w:rsidRPr="00915E70">
        <w:rPr>
          <w:sz w:val="14"/>
        </w:rPr>
        <w:t xml:space="preserve">, The Washington Post, accessed 7-24-17, avp) </w:t>
      </w:r>
    </w:p>
    <w:p w14:paraId="658ABCDD" w14:textId="77777777" w:rsidR="00A01762" w:rsidRPr="00915E70" w:rsidRDefault="00A01762" w:rsidP="00A01762">
      <w:pPr>
        <w:rPr>
          <w:sz w:val="10"/>
        </w:rPr>
      </w:pPr>
      <w:r w:rsidRPr="00915E70">
        <w:rPr>
          <w:sz w:val="10"/>
        </w:rPr>
        <w:t xml:space="preserve">What would it take for Republicans to break ranks en masse and start to publicly question the direction of the party and President Trump’s leadership? On Monday night, the Senate bill to repeal and replace Obamacare died before it hit the Senate floor, making it look like a key part of Trump’s legislative agenda may fail. New questions keep arising about the Trump campaign’s relationship with Russia. The federal courts regularly rebuke key aspects of his immigration orders. Most Americans believe his use of Twitter is “unpresidential.” The president has unusually — even historically — low public approval. And yet </w:t>
      </w:r>
      <w:r w:rsidRPr="00D21804">
        <w:rPr>
          <w:u w:val="single"/>
        </w:rPr>
        <w:t>the president remains popular with Republican voters</w:t>
      </w:r>
      <w:r w:rsidRPr="00915E70">
        <w:rPr>
          <w:sz w:val="10"/>
        </w:rPr>
        <w:t xml:space="preserve">. </w:t>
      </w:r>
      <w:r w:rsidRPr="00D21804">
        <w:rPr>
          <w:u w:val="single"/>
        </w:rPr>
        <w:t xml:space="preserve">In the most recent Gallup </w:t>
      </w:r>
      <w:r w:rsidRPr="00915E70">
        <w:rPr>
          <w:sz w:val="10"/>
        </w:rPr>
        <w:t xml:space="preserve">tracking </w:t>
      </w:r>
      <w:r w:rsidRPr="00D21804">
        <w:rPr>
          <w:u w:val="single"/>
        </w:rPr>
        <w:t>poll</w:t>
      </w:r>
      <w:r w:rsidRPr="00915E70">
        <w:rPr>
          <w:sz w:val="10"/>
        </w:rPr>
        <w:t xml:space="preserve">, </w:t>
      </w:r>
      <w:r w:rsidRPr="00D21804">
        <w:rPr>
          <w:u w:val="single"/>
        </w:rPr>
        <w:t>87 percent of self-identified Republicans said they approved of the job he’s doing</w:t>
      </w:r>
      <w:r w:rsidRPr="00915E70">
        <w:rPr>
          <w:sz w:val="10"/>
        </w:rPr>
        <w:t xml:space="preserve">. What might change that? To answer this question, it helps to look into the social psychology of group loyalty. Consider politics today as populated by two tribes: Democrats and Republicans. A growing literature suggests that partisanship has become a social identity akin to tribal affiliations, inspiring strong loyalty. But people can and do, on occasion, dare to voice opinions out of line with their party’s stance on an issue. What pushes them to break ranks? Here’s how we did our research We have published data that provide some clues. In 2013, we asked 214 self-identified Republicans on Amazon’s MTurk (a crowdsourcing platform used by social scientists to conduct surveys and experiments) how willing they would be to publicly express views that diverged from the Republican Party’s position on Obamacare — by speaking out to a group of Republicans, posting on a blog, even calling into conservative talk radio. In 2014, a second sample of 303 self-identified Republicans on MTurk rated how willing they would be to express views that diverged from the Republican Party’s position on military intervention in Syria. In the Obamacare study, we asked respondents whether they privately disagreed with the Republican Party’s position. We also measured how much they felt a sense of connection to the Republican Party. And we asked how concerned they were that their party’s stance on the issue would undermine its ability to win elections. All three mattered. [There are no notes on Trump’s meeting with Putin. That’s a big deal.] The three measures combined to predict how willing a respondent said he or she would be to publicly disagree with the GOP’s position on the Affordable Care Act. First, people had to actually disagree with the Republican Party’s position. Although most of our participants were aligned with their tribe, a sizable minority had qualms. But disagreement by itself did not translate into willingness to publicly express apostate views. Individuals also had to identify strongly with the Republican Party. People who don’t feel particularly connected to their party can easily tune out, disengage and keep their concerns to themselves. But strongly identified party members feel an obligation to the group, a sense that even when dissent is personally risky, they cannot give up on the party. And so in our survey, Republicans who felt strongly connected to their party reported greater willingness to speak out against their party’s position. [Why can’t the Senate repeal Obamacare? Because its policies are actually popular.] Counterintuitively, the strongest partisans are most likely to criticize the party’s positions This might sound counterintuitive, since the people with the strongest partisan loyalties are also most likely to adopt party leaders’ positions on issues. But here’s what makes the difference: People who felt connected to the party were willing to express opposition only if they felt that their party’s position threatened the future of the Republican Party and its ability to win elections. In other words, strongly connected Republicans were willing to speak out when they worried that their tribe’s future was in jeopardy. Social psychologists call these sorts of concerns “collective angst.” Republicans are not alone in feeling collective angst. Members of many groups — including French Canadians, Israelis and Americans — experience collective angst. And for good reason. In the political context, parties rise and fall, come and go. When was the last time anyone voted for a Whig or Know-Nothing? We observed similar effects in our second study, which focused on the Republican position that the United States should intervene militarily in Syria. We experimentally manipulated feelings of angst by highlighting poll data that would induce either concern or confidence about how the Republican Party’s position would influence its ability to win the next presidential election. And indeed, we found evidence that collective angst can prompt political dissent. Individuals who identified strongly with the party were more willing to speak out only if they received the troubling polling data. To be sure, Trump already has some prominent Republican critics: Sens. Lindsay O. Graham (S.C.) and Susan Collins (Maine) and The Weekly Standard’s Bill Kristol, among others. But so far, </w:t>
      </w:r>
      <w:r w:rsidRPr="00D21804">
        <w:rPr>
          <w:u w:val="single"/>
        </w:rPr>
        <w:t>overall, there’s not very much open intraparty dissent</w:t>
      </w:r>
      <w:r w:rsidRPr="00915E70">
        <w:rPr>
          <w:sz w:val="10"/>
        </w:rPr>
        <w:t xml:space="preserve"> among party elites — </w:t>
      </w:r>
      <w:r w:rsidRPr="00D21804">
        <w:rPr>
          <w:u w:val="single"/>
        </w:rPr>
        <w:t>and few Republican voters are abandoning their loyalty</w:t>
      </w:r>
      <w:r w:rsidRPr="00915E70">
        <w:rPr>
          <w:sz w:val="10"/>
        </w:rPr>
        <w:t>.</w:t>
      </w:r>
    </w:p>
    <w:p w14:paraId="45EA8632" w14:textId="098A19C3" w:rsidR="00A01762" w:rsidRDefault="00A01762" w:rsidP="00A01762">
      <w:pPr>
        <w:pStyle w:val="Heading3"/>
      </w:pPr>
      <w:r>
        <w:t>Trump Base Resilient</w:t>
      </w:r>
    </w:p>
    <w:p w14:paraId="494FE857" w14:textId="77777777" w:rsidR="00A01762" w:rsidRPr="00D21804" w:rsidRDefault="00A01762" w:rsidP="00A01762">
      <w:pPr>
        <w:pStyle w:val="Heading4"/>
        <w:spacing w:before="0"/>
      </w:pPr>
      <w:r w:rsidRPr="00D21804">
        <w:t>Trump’s base hurt the most under his agenda but base remains loyal</w:t>
      </w:r>
    </w:p>
    <w:p w14:paraId="19913D48" w14:textId="77777777" w:rsidR="00A01762" w:rsidRPr="00915E70" w:rsidRDefault="00A01762" w:rsidP="00A01762">
      <w:pPr>
        <w:rPr>
          <w:sz w:val="14"/>
        </w:rPr>
      </w:pPr>
      <w:r w:rsidRPr="00915E70">
        <w:rPr>
          <w:rStyle w:val="Style13ptBold"/>
        </w:rPr>
        <w:t>Harwood</w:t>
      </w:r>
      <w:r w:rsidRPr="00915E70">
        <w:rPr>
          <w:sz w:val="14"/>
        </w:rPr>
        <w:t xml:space="preserve">: correspondent for CNBC 17 (John Harwood, </w:t>
      </w:r>
      <w:r w:rsidRPr="00915E70">
        <w:rPr>
          <w:rStyle w:val="Style13ptBold"/>
        </w:rPr>
        <w:t>7/23/</w:t>
      </w:r>
      <w:r w:rsidRPr="00915E70">
        <w:rPr>
          <w:sz w:val="14"/>
        </w:rPr>
        <w:t xml:space="preserve">17 “Trump's core voters could suffer most under GOP health bill, but they may not punish him for it </w:t>
      </w:r>
      <w:hyperlink r:id="rId33" w:history="1">
        <w:r w:rsidRPr="00915E70">
          <w:rPr>
            <w:rStyle w:val="Hyperlink"/>
            <w:sz w:val="14"/>
          </w:rPr>
          <w:t>http://www.cnbc.com/2017/06/23/trump-base-will-likely-stick-with-him-if-unpopular-gop-health-care-bill-passes.html</w:t>
        </w:r>
      </w:hyperlink>
      <w:r w:rsidRPr="00915E70">
        <w:rPr>
          <w:sz w:val="14"/>
        </w:rPr>
        <w:t xml:space="preserve">, White House Correspondent for CNBC, “CNBC,” accessed 7/24/17, czj) </w:t>
      </w:r>
    </w:p>
    <w:p w14:paraId="73E8A74E" w14:textId="77777777" w:rsidR="00A01762" w:rsidRPr="00D21804" w:rsidRDefault="00A01762" w:rsidP="00A01762">
      <w:pPr>
        <w:rPr>
          <w:sz w:val="14"/>
        </w:rPr>
      </w:pPr>
      <w:r w:rsidRPr="00D21804">
        <w:rPr>
          <w:sz w:val="14"/>
        </w:rPr>
        <w:t xml:space="preserve">Trump's core voters could suffer most under GOP health bill, but they may not punish him for it A study says Trump's victory was propelled more by racial solidarity than his views on trade or entitlements. </w:t>
      </w:r>
      <w:r w:rsidRPr="00D21804">
        <w:rPr>
          <w:u w:val="single"/>
        </w:rPr>
        <w:t>Trump's core voters</w:t>
      </w:r>
      <w:r w:rsidRPr="00D21804">
        <w:rPr>
          <w:sz w:val="14"/>
        </w:rPr>
        <w:t xml:space="preserve"> are more likely to rely on Medicaid, which faces cuts under the GOP health-care bill, but experts expect them to stay loyal to Trump. Republican lawmakers, however, have a different relationship with those voters, who</w:t>
      </w:r>
      <w:r w:rsidRPr="00D21804">
        <w:rPr>
          <w:u w:val="single"/>
        </w:rPr>
        <w:t xml:space="preserve"> </w:t>
      </w:r>
      <w:r w:rsidRPr="00D21804">
        <w:rPr>
          <w:sz w:val="14"/>
        </w:rPr>
        <w:t xml:space="preserve">have an emotional connection to Trump. Trump's core voters </w:t>
      </w:r>
      <w:r w:rsidRPr="00D21804">
        <w:rPr>
          <w:u w:val="single"/>
        </w:rPr>
        <w:t xml:space="preserve">could suffer most under GOP health bill, but they may not punish him for it. </w:t>
      </w:r>
      <w:r w:rsidRPr="00D21804">
        <w:rPr>
          <w:sz w:val="14"/>
        </w:rPr>
        <w:t xml:space="preserve">The Senate health-care bill has sharpened the central political question surrounding the 2017 Republican agenda: Will the voters who made Donald Trump president rebel? Like the House health-care bill, the Senate version would roll back Obamacare's expansion of insurance coverage under Medicaid. While cutting Obamacare's taxes on the rich, it would shrink both subsidies and requirements on insurers for coverage on exchange marketplaces, leaving many beneficiaries with skimpier protection and higher deductibles. Those </w:t>
      </w:r>
      <w:r w:rsidRPr="00D21804">
        <w:rPr>
          <w:u w:val="single"/>
        </w:rPr>
        <w:t>changes</w:t>
      </w:r>
      <w:r w:rsidRPr="00D21804">
        <w:rPr>
          <w:sz w:val="14"/>
        </w:rPr>
        <w:t xml:space="preserve"> threaten financial hardship for the very constituency that won Trump the 2016 Republican nomination and tipped the electoral votes that put him in the White House. They </w:t>
      </w:r>
      <w:r w:rsidRPr="00D21804">
        <w:rPr>
          <w:u w:val="single"/>
        </w:rPr>
        <w:t xml:space="preserve">violate </w:t>
      </w:r>
      <w:r w:rsidRPr="00D21804">
        <w:rPr>
          <w:sz w:val="14"/>
        </w:rPr>
        <w:t>his</w:t>
      </w:r>
      <w:r w:rsidRPr="00D21804">
        <w:rPr>
          <w:u w:val="single"/>
        </w:rPr>
        <w:t xml:space="preserve"> explicit pledges to protect Medicaid from cuts and reduce their out of pocket expenses for health care. </w:t>
      </w:r>
      <w:r w:rsidRPr="00D21804">
        <w:rPr>
          <w:sz w:val="14"/>
        </w:rPr>
        <w:t xml:space="preserve">Yet that doesn't mean those voters will lash out if Congress enacts the cuts and Trump signs them. As an in-depth recent examination of the president's supporters shows, they backed him for different reasons. A broad-based group of analysts conducted the study with support from the Democracy Fund. Emily Ekins of the libertarian Cato Institute identified five distinct groups of Trump voters. Most of them are consistent Republicans. The least loyal Republican group, which formed the core of Trump's support for the nomination from the beginning, is what Ekins calls "American Preservationists." She described this segment – about 20 percent of Trump backers overall – as having relatively low levels of income and formal education. They are the most likely Republican group to be on Medicaid and to be disabled. These voters lean left on economic issues such as trade, income inequality, anger at Wall Street and support for federal entitlement programs. For those reasons, Trump's rhetoric about protecting entitlement programs and raising taxes on the rich offered a natural fit. But so did Trump's tough stance on immigration and harsh words for Mexicans crossing the border. Overwhelmingly white like other Trump voters, "American Preservationists" also hold distinctive views on race. </w:t>
      </w:r>
      <w:r w:rsidRPr="00D21804">
        <w:rPr>
          <w:u w:val="single"/>
        </w:rPr>
        <w:t>They "have a strong sense of</w:t>
      </w:r>
      <w:r w:rsidRPr="00D21804">
        <w:rPr>
          <w:sz w:val="14"/>
        </w:rPr>
        <w:t xml:space="preserve"> their own </w:t>
      </w:r>
      <w:r w:rsidRPr="00D21804">
        <w:rPr>
          <w:u w:val="single"/>
        </w:rPr>
        <w:t>racial identity</w:t>
      </w:r>
      <w:r w:rsidRPr="00D21804">
        <w:rPr>
          <w:sz w:val="14"/>
        </w:rPr>
        <w:t xml:space="preserve"> … </w:t>
      </w:r>
      <w:r w:rsidRPr="00D21804">
        <w:rPr>
          <w:u w:val="single"/>
        </w:rPr>
        <w:t>and believe that anti-white discrimination is as pervasive as other forms of discrimination</w:t>
      </w:r>
      <w:r w:rsidRPr="00D21804">
        <w:rPr>
          <w:sz w:val="14"/>
        </w:rPr>
        <w:t xml:space="preserve">," Ekins wrote. "They have cooler feelings toward minorities. They agree in overwhelming numbers that real Americans need to have been born in America, or have lived here most of their lives, and be Christian." And the study found that those views of racial solidarity helped propel Trump's general election victory more than his "populism" on trade or entitlements. "What stands out most," concluded George Washington University political scientist John Sides, "is the attitudes that became more strongly related to the vote in 2016: attitudes about immigration, feelings toward black people and feelings toward Muslims." As president, </w:t>
      </w:r>
      <w:r w:rsidRPr="00D21804">
        <w:rPr>
          <w:u w:val="single"/>
        </w:rPr>
        <w:t>Trump</w:t>
      </w:r>
      <w:r w:rsidRPr="00D21804">
        <w:rPr>
          <w:sz w:val="16"/>
          <w:u w:val="single"/>
        </w:rPr>
        <w:t xml:space="preserve"> </w:t>
      </w:r>
      <w:r w:rsidRPr="00D21804">
        <w:rPr>
          <w:sz w:val="14"/>
        </w:rPr>
        <w:t>has</w:t>
      </w:r>
      <w:r w:rsidRPr="00D21804">
        <w:rPr>
          <w:sz w:val="16"/>
          <w:u w:val="single"/>
        </w:rPr>
        <w:t xml:space="preserve"> </w:t>
      </w:r>
      <w:r w:rsidRPr="00D21804">
        <w:rPr>
          <w:u w:val="single"/>
        </w:rPr>
        <w:t>reflected their attitudes through a series of actions.</w:t>
      </w:r>
      <w:r w:rsidRPr="00D21804">
        <w:rPr>
          <w:sz w:val="14"/>
        </w:rPr>
        <w:t xml:space="preserve"> His administration has toughened immigration enforcement, pursued his travel ban targeted at six majority-Muslim nations, and targeted Obama administration initiatives designed to change law enforcement and sentencing practices. Though five months of controversy have eroded the president's public standing, </w:t>
      </w:r>
      <w:r w:rsidRPr="00D21804">
        <w:rPr>
          <w:u w:val="single"/>
        </w:rPr>
        <w:t>polls show</w:t>
      </w:r>
      <w:r w:rsidRPr="00D21804">
        <w:rPr>
          <w:sz w:val="14"/>
        </w:rPr>
        <w:t xml:space="preserve"> </w:t>
      </w:r>
      <w:r w:rsidRPr="00D21804">
        <w:rPr>
          <w:u w:val="single"/>
        </w:rPr>
        <w:t>Trump retains backing from roughly 8 in 10 Republicans</w:t>
      </w:r>
      <w:r w:rsidRPr="00D21804">
        <w:rPr>
          <w:sz w:val="14"/>
        </w:rPr>
        <w:t xml:space="preserve">. What's unclear now is whether a direct hit from health-care legislation could trigger accelerated fallout among his base of white working-class support. In the swing states Trump carried, those voters gained health insurance coverage in large numbers from Obamacare. They included 376,000 whites without college degrees in Ohio, 355,000 in Michigan, and 242,000 in Pennsylvania, according to an Urban Institute analysis. Trump states such as Kentucky (279,000), Arkansas (128,000) West Virginia (119,000), also reduced the proportion of noncollege whites without health insurance by 47 percent or more. All have Republican senators who have wavered on the legislation. Yet few doubt that Trump will sign whatever health bill House and Senate Republicans agree on — and count on his ability to hold his core supporters. The same is true of forthcoming tax-reform legislation, which from all available indications will confer disproportionate benefits on the wealthiest Americans. "I'm not sure they will punish him," said Sides. </w:t>
      </w:r>
      <w:r w:rsidRPr="00D21804">
        <w:rPr>
          <w:u w:val="single"/>
        </w:rPr>
        <w:t xml:space="preserve">The economy is </w:t>
      </w:r>
      <w:r w:rsidRPr="00D21804">
        <w:rPr>
          <w:sz w:val="14"/>
        </w:rPr>
        <w:t xml:space="preserve">currently </w:t>
      </w:r>
      <w:r w:rsidRPr="00D21804">
        <w:rPr>
          <w:u w:val="single"/>
        </w:rPr>
        <w:t xml:space="preserve">healthy, insurance cutbacks will take years to phase in, and Trump's emotional bond with those voters has been strong. </w:t>
      </w:r>
      <w:r w:rsidRPr="00D21804">
        <w:rPr>
          <w:sz w:val="14"/>
        </w:rPr>
        <w:t>Republican House members and some senators, however, must face voters in 2018, two years before Trump does. An economic downturn could upset their calculus. Their relationship with Trump voters is also different than Trump's. Next week's planned Senate vote will test whether they share his confidence.</w:t>
      </w:r>
    </w:p>
    <w:p w14:paraId="3F67455C" w14:textId="77777777" w:rsidR="00A01762" w:rsidRPr="00D21804" w:rsidRDefault="00A01762" w:rsidP="00A01762">
      <w:pPr>
        <w:rPr>
          <w:sz w:val="16"/>
        </w:rPr>
      </w:pPr>
    </w:p>
    <w:p w14:paraId="77DCB528" w14:textId="77777777" w:rsidR="00A01762" w:rsidRPr="00D21804" w:rsidRDefault="00A01762" w:rsidP="00A01762">
      <w:pPr>
        <w:pStyle w:val="Heading4"/>
      </w:pPr>
      <w:r w:rsidRPr="00D21804">
        <w:t>Despite collusion, Trump’s base remains strong.</w:t>
      </w:r>
    </w:p>
    <w:p w14:paraId="691EBE75" w14:textId="77777777" w:rsidR="00A01762" w:rsidRPr="00915E70" w:rsidRDefault="00A01762" w:rsidP="00A01762">
      <w:pPr>
        <w:rPr>
          <w:sz w:val="14"/>
        </w:rPr>
      </w:pPr>
      <w:r w:rsidRPr="00915E70">
        <w:rPr>
          <w:rStyle w:val="Style13ptBold"/>
        </w:rPr>
        <w:t>Riley 17,</w:t>
      </w:r>
      <w:r w:rsidRPr="00915E70">
        <w:rPr>
          <w:sz w:val="14"/>
        </w:rPr>
        <w:t xml:space="preserve"> editor for Wall Street Journal (Jason L. Riley, 7-19-17, “President Trump's Base vs. The Republican Party”, http://nation.foxnews.com/2017/07/19/president-trumps-base-vs-republican-party, editor for Wall Street Journal, accessed 7-24-17,sss) </w:t>
      </w:r>
    </w:p>
    <w:p w14:paraId="120AF46E" w14:textId="66015A9B" w:rsidR="00A01762" w:rsidRPr="00A01762" w:rsidRDefault="00A01762" w:rsidP="00A01762">
      <w:pPr>
        <w:rPr>
          <w:u w:val="single"/>
        </w:rPr>
      </w:pPr>
      <w:r w:rsidRPr="00D21804">
        <w:rPr>
          <w:sz w:val="14"/>
        </w:rPr>
        <w:t xml:space="preserve">The GOP’s inability to scrap ObamaCare this week means, among other things, that President Trump will end his first six months in office without a major legislative accomplishment. And one question is how much his supporters care. </w:t>
      </w:r>
      <w:r w:rsidRPr="00D21804">
        <w:rPr>
          <w:rStyle w:val="StyleUnderline"/>
        </w:rPr>
        <w:t>Recent</w:t>
      </w:r>
      <w:r w:rsidRPr="00D21804">
        <w:rPr>
          <w:sz w:val="14"/>
        </w:rPr>
        <w:t xml:space="preserve"> Wall Street Journal/NBC News </w:t>
      </w:r>
      <w:r w:rsidRPr="00D21804">
        <w:rPr>
          <w:rStyle w:val="StyleUnderline"/>
        </w:rPr>
        <w:t>polling gives the president</w:t>
      </w:r>
      <w:r w:rsidRPr="00D21804">
        <w:rPr>
          <w:sz w:val="14"/>
        </w:rPr>
        <w:t xml:space="preserve"> a 40% job-approval </w:t>
      </w:r>
      <w:r w:rsidRPr="00D21804">
        <w:rPr>
          <w:rStyle w:val="StyleUnderline"/>
        </w:rPr>
        <w:t>rating</w:t>
      </w:r>
      <w:r w:rsidRPr="00D21804">
        <w:rPr>
          <w:sz w:val="14"/>
        </w:rPr>
        <w:t xml:space="preserve"> among all voters, while 55% disapprove. In counties Mr. Trump won last year, however, voters still back him by 50% to 46%. Similar results come from a Washington Post/ABC News survey released Sunday, which found that the president’s approval rating had slid to 36% from 42% in April, while his disapproval rating had climbed five points to 58%. Yet </w:t>
      </w:r>
      <w:r w:rsidRPr="00D21804">
        <w:rPr>
          <w:rStyle w:val="StyleUnderline"/>
        </w:rPr>
        <w:t>among Republican voters</w:t>
      </w:r>
      <w:r w:rsidRPr="00D21804">
        <w:rPr>
          <w:sz w:val="14"/>
        </w:rPr>
        <w:t xml:space="preserve"> over the same period, Mr. Trump’s favorability has barely budged and remains </w:t>
      </w:r>
      <w:r w:rsidRPr="00D21804">
        <w:rPr>
          <w:rStyle w:val="StyleUnderline"/>
        </w:rPr>
        <w:t>above 80%</w:t>
      </w:r>
      <w:r w:rsidRPr="00D21804">
        <w:rPr>
          <w:sz w:val="14"/>
        </w:rPr>
        <w:t xml:space="preserve">. Moreover, </w:t>
      </w:r>
      <w:r w:rsidRPr="00D21804">
        <w:rPr>
          <w:rStyle w:val="StyleUnderline"/>
        </w:rPr>
        <w:t xml:space="preserve">these polling results reflect voter sentiment since news broke that </w:t>
      </w:r>
      <w:r w:rsidRPr="00D21804">
        <w:rPr>
          <w:rStyle w:val="StyleUnderline"/>
          <w:rFonts w:eastAsiaTheme="majorEastAsia" w:cstheme="majorBidi"/>
          <w:iCs/>
          <w:sz w:val="14"/>
          <w:u w:val="none"/>
        </w:rPr>
        <w:t>Donald</w:t>
      </w:r>
      <w:r w:rsidRPr="00D21804">
        <w:rPr>
          <w:rStyle w:val="StyleUnderline"/>
        </w:rPr>
        <w:t xml:space="preserve"> Trump Jr. met during the campaign with a Russian lawyer who claimed to have dirt on Hillary Clinton</w:t>
      </w:r>
      <w:r w:rsidRPr="00D21804">
        <w:rPr>
          <w:sz w:val="14"/>
        </w:rPr>
        <w:t xml:space="preserve"> —the latest development in the Kremlin “collusion” narrative that has saturated cable news for months. According to the Post/ABC poll, 41% of all voters believe that the Trump campaign helped Russia try to influence the election, but that belief is shared by fewer than 1 in 10 Republican voters. </w:t>
      </w:r>
      <w:r w:rsidRPr="00D21804">
        <w:rPr>
          <w:rStyle w:val="StyleUnderline"/>
        </w:rPr>
        <w:t>The average Trump supporter’s concern about Russia roughly matches his concern about the president’s unreleased tax returns or witching-hour tweets.</w:t>
      </w:r>
    </w:p>
    <w:p w14:paraId="6F72F9F9" w14:textId="77777777" w:rsidR="00A01762" w:rsidRPr="00D21804" w:rsidRDefault="00A01762" w:rsidP="00A01762">
      <w:pPr>
        <w:pStyle w:val="Heading4"/>
        <w:rPr>
          <w:rStyle w:val="StyleUnderline"/>
          <w:sz w:val="28"/>
          <w:u w:val="none"/>
        </w:rPr>
      </w:pPr>
      <w:r w:rsidRPr="00D21804">
        <w:rPr>
          <w:rStyle w:val="StyleUnderline"/>
          <w:sz w:val="28"/>
          <w:u w:val="none"/>
        </w:rPr>
        <w:t>Despite recent controversy- Trump’s base remains resilient</w:t>
      </w:r>
    </w:p>
    <w:p w14:paraId="28ECBB2C" w14:textId="77777777" w:rsidR="00A01762" w:rsidRPr="00915E70" w:rsidRDefault="00A01762" w:rsidP="00A01762">
      <w:pPr>
        <w:rPr>
          <w:sz w:val="14"/>
        </w:rPr>
      </w:pPr>
      <w:r w:rsidRPr="00D21804">
        <w:rPr>
          <w:rStyle w:val="Style13ptBold"/>
        </w:rPr>
        <w:t>Glueck 6-19</w:t>
      </w:r>
      <w:r>
        <w:rPr>
          <w:rStyle w:val="Style13ptBold"/>
        </w:rPr>
        <w:t xml:space="preserve"> </w:t>
      </w:r>
      <w:r w:rsidRPr="00915E70">
        <w:rPr>
          <w:sz w:val="14"/>
        </w:rPr>
        <w:t xml:space="preserve">Katie Glueck, “Donald Trump’s still-strong support powers GOP in special House election in South Carolina”, Katie Glueck is a senior national political correspondent at McClatchy DC, covering Republican politics and the conservative movement, 6/19/17, </w:t>
      </w:r>
      <w:hyperlink r:id="rId34" w:history="1">
        <w:r w:rsidRPr="00915E70">
          <w:rPr>
            <w:rStyle w:val="Hyperlink"/>
            <w:sz w:val="14"/>
          </w:rPr>
          <w:t>http://www.post-gazette.com/news/politics-nation/2017/06/19/Donald-Trump-s-still-strong-support-powers-GOP-in-special-House-election-in-South-Carolina/stories/201706190080</w:t>
        </w:r>
      </w:hyperlink>
      <w:r w:rsidRPr="00915E70">
        <w:rPr>
          <w:sz w:val="14"/>
        </w:rPr>
        <w:t>, 7/24/17, ALL)</w:t>
      </w:r>
    </w:p>
    <w:p w14:paraId="7ED5E9B0" w14:textId="1BDBF477" w:rsidR="00A01762" w:rsidRDefault="00A01762" w:rsidP="00A01762">
      <w:pPr>
        <w:rPr>
          <w:sz w:val="16"/>
        </w:rPr>
      </w:pPr>
      <w:r w:rsidRPr="00D21804">
        <w:rPr>
          <w:sz w:val="16"/>
        </w:rPr>
        <w:t xml:space="preserve">WINNSBORO, S.C. — President Donald Trump’s approval numbers are faltering, and he’s reportedly facing an obstruction-of-justice investigation. None of that matters to Ralph Norman, the Republican front-runner in South Carolina’s special House election. At a campaign stop with retirees and at a fundraiser with physicians, at a GOP dinner and in an interview, Mr. Norman was vocal in his support for Mr. Trump before Tuesday’s special election –– a reminder of the embattled president’s continued potency with the GOP base in the country’s many conservative districts. “I’m in it because I think now’s a special time,” Mr. Norman said in a campaign speech in Winnsboro this past week. “We can talk about President Trump going in. I’m excited about serving with him.” Nikos Giannopoulos poses with President Donald Trump and first lady Melania Trump in the Oval Office in April. </w:t>
      </w:r>
      <w:r w:rsidRPr="00D21804">
        <w:rPr>
          <w:rStyle w:val="StyleUnderline"/>
        </w:rPr>
        <w:t>Despite the investigations and controversies surrounding the Trump administration, the conservative base remains strongly, and defensively, in the president’s corner</w:t>
      </w:r>
      <w:r w:rsidRPr="00D21804">
        <w:rPr>
          <w:sz w:val="16"/>
        </w:rPr>
        <w:t xml:space="preserve">, which is vividly on display here in the Fifth District. Unless and until that changes in congressional districts like this one across the country, strategists say, </w:t>
      </w:r>
      <w:r w:rsidRPr="00D21804">
        <w:rPr>
          <w:rStyle w:val="StyleUnderline"/>
        </w:rPr>
        <w:t>it’s unlikely that Mr. Trump will suffer significant backlash from lawmakers in his own party, no matter how intense the frustrations of those Republicans who worry about a bad national environment for the party headed into 2018</w:t>
      </w:r>
      <w:r w:rsidRPr="00D21804">
        <w:rPr>
          <w:sz w:val="16"/>
        </w:rPr>
        <w:t xml:space="preserve">, fueled by the president’s unpopularity. “It’s safe to run to Trump in that district, for the most part. The outlier would be a Republican right now who’s not running to Trump,” said Chip Felkel, a South Carolina Republican strategist. “In districts like SC-5, candidates and incumbents are going to gravitate toward the Trump administration until poll numbers suggest it’s at their own peril.” The special election to fill the seat vacated by Office of Management and Budget Director Mick Mulvaney has been little-noticed, compared with a close biter race unfolding in Georgia on the same day, in a more moderate district where Mr. Trump is a much bigger liability. But the contest here, in a district that stretches from just south of Charlotte, N.C., through Rock Hill and down to the Columbia capital region, will offer a test of the Republican base’s energy five months into Mr. Trump’s term, at a time when Democrats are eager to expand their map. Mr. Norman, a real estate developer and conservative former state representative, is heavily favored to win. He is competing against Democrat Archie Parnell, a low-key lawyer who spent a significant part of his career overseas with Goldman Sachs, though on the trail his style is less worldly than it is enthusiastic and earnest. For Mr. Norman, the fear is that turnout will be low, in part because families are taking off on summer vacation, and in part because voters assume that the election has already happened. The GOP primary earlier this year went to a bitter runoff, and Mr. Norman eked out a win over the more moderate Tommy Pope, with both candidates competing over who could align themselves more closely with Mr. Trump. It’s a tactic Mr. Norman continues to employ in the general election campaign, and Mr. Trump has recorded a robocall to boost his campaign. In Georgia, on the other hand, Republican Karen Handel has turned to the president for a fundraising lift but otherwise treaded cautiously when speaking of him, aware that much of her well-educated conservative base does not always identify with his roaring populism. “If he does nothing else, what [Mr. Trump] did with Neil Gorsuch told me what he was about,” Mr. Norman said at a party dinner Friday night, echoing former U.S. Sen. Jim DeMint, who in introductory remarks also praised Mr. Trump’s nomination of then-Judge Gorsuch to the Supreme Court. “It told me what his heart was. For those who said, is he conservative, is he not conservative, folks, Donald Trump is a conservative. He put somebody to be in there for life.” Mr. Norman doesn’t even object to Mr. Trump’s Twitter habit, the one thing Republican lawmakers have generally felt comfortable criticizing. “The tweets are not popular,” Mr. Norman said in an interview, though he stressed that he has no problem with them. “People can read a tweet or they can’t read a tweet. If they don’t want to receive it, they don’t have to. He’s got millions of followers. I see no problem with it. The majority of people think it’s inciting opposition to him. I’m fine with it. Other than that, they’re excited about what he did with the Supreme Court, excited about the fact that he’s trying to rein in government.” </w:t>
      </w:r>
      <w:r w:rsidRPr="00D21804">
        <w:rPr>
          <w:rStyle w:val="StyleUnderline"/>
        </w:rPr>
        <w:t xml:space="preserve">In interviews, voters often blamed the media first and Democrats second for many of Mr. Trump’s troubles. </w:t>
      </w:r>
      <w:r w:rsidRPr="00D21804">
        <w:rPr>
          <w:sz w:val="16"/>
        </w:rPr>
        <w:t>In setting after setting, voters indicated they are uninterested in the investigations surrounding Mr. Trump. That includes the examination of potential ties between Russia and his campaign, and the news last week that special counsel Robert Mueller is exploring whether the president may have obstructed justice. At worst, they think the whole thing is a ploy concocted by the media and sore-loser Democrats. “I don’t think Russia leads to him,” said Jim Welsh, a doctor from Rock Hill and old basketball partner of Mr. Norman’s. In the interview, Mr. Norman made it clear that he takes Russia seriously and believes Mueller is credible, with an “impeccable background.” But he also charged the media with overhyping the investigations. “He’s presumed guilty,” Mr. Norman said. “Let them come up with some hard facts and present the case, but I almost think they’ve judged him before they’ve found anything.” It’s not that Mr. Trump is immune to backlash even here. Several voters interviewed, including a co-host of the Winnsboro event, Pam Laird, expressed annoyance with Mr. Trump’s Twitter habit. Katon Dawson, the former chairman of the South Carolina Republican Party, said the onslaught of negative developments for Mr. Trump would to take its toll everywhere, including in deeply Republican districts like this one, just as it has in Georgia and, earlier, in Kansas. “The difference is the margins,” he said. “It’s going to be tighter than normal because of Trump’s ratings right now.” The question is how tight. Mr. Norman acknowledges that if he wins but the race is close –– “A win’s a win but we need to win this by seven, eight points at least, not four or five” –– Democrats will sense an opportunity to invest in future races here. But in what is expected to be a low-turnout election, Mr. Norman’s team says he simply needs the Trump voters to show up.</w:t>
      </w:r>
    </w:p>
    <w:p w14:paraId="4BE431D3" w14:textId="77777777" w:rsidR="00A01762" w:rsidRPr="00D21804" w:rsidRDefault="00A01762" w:rsidP="00A01762">
      <w:pPr>
        <w:pStyle w:val="Heading4"/>
        <w:rPr>
          <w:b w:val="0"/>
        </w:rPr>
      </w:pPr>
      <w:r w:rsidRPr="00D21804">
        <w:t xml:space="preserve">Trump base support resilient- </w:t>
      </w:r>
      <w:r w:rsidRPr="00D21804">
        <w:rPr>
          <w:b w:val="0"/>
        </w:rPr>
        <w:t>economic agenda, foreign policy, negotiations, military responses</w:t>
      </w:r>
    </w:p>
    <w:p w14:paraId="0C5837B5" w14:textId="77777777" w:rsidR="00A01762" w:rsidRPr="00A01762" w:rsidRDefault="00A01762" w:rsidP="00A01762">
      <w:pPr>
        <w:rPr>
          <w:b/>
          <w:sz w:val="14"/>
        </w:rPr>
      </w:pPr>
      <w:r w:rsidRPr="00A01762">
        <w:rPr>
          <w:rStyle w:val="Style13ptBold"/>
        </w:rPr>
        <w:t>Crowe 7-19</w:t>
      </w:r>
      <w:r w:rsidRPr="00A01762">
        <w:rPr>
          <w:b/>
          <w:sz w:val="14"/>
          <w:szCs w:val="26"/>
        </w:rPr>
        <w:t xml:space="preserve"> </w:t>
      </w:r>
      <w:r w:rsidRPr="00A01762">
        <w:rPr>
          <w:sz w:val="14"/>
        </w:rPr>
        <w:t>(Jack Crowe, 7-19-17 “Poll: Trump’s Base Remains Solidly Behind Him”,http://dailycaller.com/2017/07/19/poll-trumps-base-remains-solidly-behind-him,Daily Caller News Foundation, Crowe is a journalist for the Daily Caller News Foundation, accessed 7-24-17, SU)</w:t>
      </w:r>
    </w:p>
    <w:p w14:paraId="2F5DDC3E" w14:textId="2E53E188" w:rsidR="00A01762" w:rsidRDefault="00A01762" w:rsidP="00A01762">
      <w:pPr>
        <w:rPr>
          <w:sz w:val="16"/>
        </w:rPr>
      </w:pPr>
      <w:r w:rsidRPr="00D21804">
        <w:rPr>
          <w:u w:val="single"/>
        </w:rPr>
        <w:t>Voters</w:t>
      </w:r>
      <w:r w:rsidRPr="00D21804">
        <w:rPr>
          <w:sz w:val="16"/>
        </w:rPr>
        <w:t xml:space="preserve"> in counties </w:t>
      </w:r>
      <w:r w:rsidRPr="00D21804">
        <w:rPr>
          <w:u w:val="single"/>
        </w:rPr>
        <w:t>that opted for</w:t>
      </w:r>
      <w:r w:rsidRPr="00D21804">
        <w:rPr>
          <w:sz w:val="16"/>
        </w:rPr>
        <w:t xml:space="preserve"> President Donald </w:t>
      </w:r>
      <w:r w:rsidRPr="00D21804">
        <w:rPr>
          <w:u w:val="single"/>
        </w:rPr>
        <w:t>Trump remain solidly in support of his agenda despite</w:t>
      </w:r>
      <w:r w:rsidRPr="00D21804">
        <w:rPr>
          <w:sz w:val="16"/>
        </w:rPr>
        <w:t xml:space="preserve"> their growing weariness toward some of his </w:t>
      </w:r>
      <w:r w:rsidRPr="00D21804">
        <w:rPr>
          <w:u w:val="single"/>
        </w:rPr>
        <w:t>more unorthodox behavior</w:t>
      </w:r>
      <w:r w:rsidRPr="00D21804">
        <w:rPr>
          <w:sz w:val="16"/>
        </w:rPr>
        <w:t>, a Wall Street Journal/NBC News Poll found Wenesday. The poll, which surveyed 600 adults in “</w:t>
      </w:r>
      <w:r w:rsidRPr="00D21804">
        <w:rPr>
          <w:u w:val="single"/>
        </w:rPr>
        <w:t>Trump counties</w:t>
      </w:r>
      <w:r w:rsidRPr="00D21804">
        <w:rPr>
          <w:sz w:val="16"/>
        </w:rPr>
        <w:t xml:space="preserve">,” found these areas of the country </w:t>
      </w:r>
      <w:r w:rsidRPr="00D21804">
        <w:rPr>
          <w:u w:val="single"/>
        </w:rPr>
        <w:t>view Trump’s economic agenda and foreign policy more favorably</w:t>
      </w:r>
      <w:r w:rsidRPr="00D21804">
        <w:rPr>
          <w:sz w:val="16"/>
        </w:rPr>
        <w:t xml:space="preserve"> than the rest of the country. </w:t>
      </w:r>
      <w:r w:rsidRPr="00D21804">
        <w:rPr>
          <w:u w:val="single"/>
        </w:rPr>
        <w:t>Trump has</w:t>
      </w:r>
      <w:r w:rsidRPr="00D21804">
        <w:rPr>
          <w:sz w:val="16"/>
        </w:rPr>
        <w:t xml:space="preserve"> enjoyed </w:t>
      </w:r>
      <w:r w:rsidRPr="00D21804">
        <w:rPr>
          <w:u w:val="single"/>
        </w:rPr>
        <w:t xml:space="preserve">widespread support </w:t>
      </w:r>
      <w:r w:rsidRPr="00D21804">
        <w:rPr>
          <w:sz w:val="16"/>
        </w:rPr>
        <w:t>in these</w:t>
      </w:r>
      <w:r w:rsidRPr="00D21804">
        <w:rPr>
          <w:u w:val="single"/>
        </w:rPr>
        <w:t xml:space="preserve"> </w:t>
      </w:r>
      <w:r w:rsidRPr="00D21804">
        <w:rPr>
          <w:sz w:val="16"/>
        </w:rPr>
        <w:t xml:space="preserve">counties </w:t>
      </w:r>
      <w:r w:rsidRPr="00D21804">
        <w:rPr>
          <w:u w:val="single"/>
        </w:rPr>
        <w:t>for his willingness to negotiate with American companies</w:t>
      </w:r>
      <w:r w:rsidRPr="00D21804">
        <w:rPr>
          <w:sz w:val="16"/>
        </w:rPr>
        <w:t xml:space="preserve"> on an individual basis to prevent the firms from outsourcing jobs overseas. Seventy-five percent of respondents approved of his methods, while only 14 percent opposed them. Roughly two-thirds of those surveyed support Trump’s apparent willingness to </w:t>
      </w:r>
      <w:r w:rsidRPr="00D21804">
        <w:rPr>
          <w:u w:val="single"/>
        </w:rPr>
        <w:t>act in response to North Korean provocations</w:t>
      </w:r>
      <w:r w:rsidRPr="00D21804">
        <w:rPr>
          <w:sz w:val="16"/>
        </w:rPr>
        <w:t xml:space="preserve">. A similar proportion of those surveyed supported Trump’s </w:t>
      </w:r>
      <w:r w:rsidRPr="00D21804">
        <w:rPr>
          <w:u w:val="single"/>
        </w:rPr>
        <w:t>military response to Syrian President</w:t>
      </w:r>
      <w:r w:rsidRPr="00D21804">
        <w:rPr>
          <w:sz w:val="16"/>
        </w:rPr>
        <w:t xml:space="preserve"> Bashar al-Assad’s </w:t>
      </w:r>
      <w:r w:rsidRPr="00D21804">
        <w:rPr>
          <w:u w:val="single"/>
        </w:rPr>
        <w:t>use of chemical weapons</w:t>
      </w:r>
      <w:r w:rsidRPr="00D21804">
        <w:rPr>
          <w:sz w:val="16"/>
        </w:rPr>
        <w:t xml:space="preserve"> against his own citizens. The phone survey, conducted July 8-12, was administered across 16 states in counties that flipped from supporting former President Barack Obama in 2012 to voting Republican in the most recent election, and counties where support for Trump reached 20 percentage points higher than what Mitt Romney received in 2012. </w:t>
      </w:r>
    </w:p>
    <w:p w14:paraId="62FFE6EF" w14:textId="77777777" w:rsidR="00A01762" w:rsidRPr="00D21804" w:rsidRDefault="00A01762" w:rsidP="00A01762">
      <w:pPr>
        <w:pStyle w:val="Heading3"/>
      </w:pPr>
    </w:p>
    <w:p w14:paraId="603E2A28" w14:textId="2DD56D33" w:rsidR="00A01762" w:rsidRDefault="00383DD8" w:rsidP="00383DD8">
      <w:pPr>
        <w:pStyle w:val="Heading2"/>
      </w:pPr>
      <w:r>
        <w:t>Affirmative</w:t>
      </w:r>
    </w:p>
    <w:p w14:paraId="6FCAF652" w14:textId="20D6AC7C" w:rsidR="00383DD8" w:rsidRDefault="00383DD8" w:rsidP="00383DD8">
      <w:pPr>
        <w:pStyle w:val="Heading3"/>
      </w:pPr>
      <w:r>
        <w:t>Wont Pass</w:t>
      </w:r>
    </w:p>
    <w:p w14:paraId="33DC78AC" w14:textId="77777777" w:rsidR="00383DD8" w:rsidRPr="00190D79" w:rsidRDefault="00383DD8" w:rsidP="00383DD8">
      <w:pPr>
        <w:pStyle w:val="Heading4"/>
        <w:spacing w:before="0"/>
      </w:pPr>
      <w:r w:rsidRPr="00190D79">
        <w:t>Won’t pass--Republicans don’t have the guts to pass tax reform</w:t>
      </w:r>
    </w:p>
    <w:p w14:paraId="0A0499E6" w14:textId="51BF81F3" w:rsidR="00383DD8" w:rsidRPr="00383DD8" w:rsidRDefault="00383DD8" w:rsidP="00383DD8">
      <w:pPr>
        <w:rPr>
          <w:rFonts w:eastAsia="Times New Roman"/>
          <w:sz w:val="14"/>
        </w:rPr>
      </w:pPr>
      <w:r w:rsidRPr="00190D79">
        <w:rPr>
          <w:rStyle w:val="Style13ptBold"/>
        </w:rPr>
        <w:t xml:space="preserve">Novak </w:t>
      </w:r>
      <w:r>
        <w:rPr>
          <w:rStyle w:val="Style13ptBold"/>
        </w:rPr>
        <w:t>7-28</w:t>
      </w:r>
      <w:r w:rsidRPr="00383DD8">
        <w:rPr>
          <w:sz w:val="14"/>
        </w:rPr>
        <w:t xml:space="preserve"> ( Jake Novak is a senior columnist at CNBC.com. “Republicans don’t have the guts to pass tax reform” </w:t>
      </w:r>
      <w:hyperlink r:id="rId35" w:history="1">
        <w:r w:rsidRPr="00383DD8">
          <w:rPr>
            <w:sz w:val="14"/>
          </w:rPr>
          <w:t>http://www.cnbc.com/2017/07/28/republicans-dont-have-the-guts-to-pass-real-tax-reform-commentary.html</w:t>
        </w:r>
      </w:hyperlink>
      <w:r w:rsidRPr="00383DD8">
        <w:rPr>
          <w:sz w:val="14"/>
        </w:rPr>
        <w:t xml:space="preserve"> Published 7/28/17. Accessed 7/28/</w:t>
      </w:r>
      <w:r w:rsidRPr="00383DD8">
        <w:rPr>
          <w:rFonts w:eastAsia="Times New Roman" w:cs="Arial"/>
          <w:color w:val="000000"/>
          <w:sz w:val="14"/>
          <w:szCs w:val="17"/>
          <w:shd w:val="clear" w:color="auto" w:fill="FFFFFF"/>
        </w:rPr>
        <w:t xml:space="preserve">27.) </w:t>
      </w:r>
    </w:p>
    <w:p w14:paraId="6D90B2D7" w14:textId="4652ED06" w:rsidR="00383DD8" w:rsidRDefault="00383DD8" w:rsidP="00383DD8">
      <w:pPr>
        <w:rPr>
          <w:sz w:val="14"/>
        </w:rPr>
      </w:pPr>
      <w:r w:rsidRPr="00383DD8">
        <w:rPr>
          <w:sz w:val="14"/>
        </w:rPr>
        <w:t>Now that the Republicans have failed to pass any kind of Obamacare repeal and booted the bad idea known as the Border Adjustment Tax to the curb, it's time for some real Make America Great Again kind of tax reform. Right? Paul Ryan made the case on Fox News on Friday, saying, "I feel much more confident that we're going to stick the landing on tax reform because we have now said we have consensus, here's the framework, let's go get it done … We as Republicans, especially now, agree on how to do it. Health care is a good example. There's not a complete consensus on how best to do health-care reform. On tax reform, we have that consensus." Sorry</w:t>
      </w:r>
      <w:r w:rsidRPr="00190D79">
        <w:rPr>
          <w:rStyle w:val="StyleUnderline"/>
        </w:rPr>
        <w:t>, I'm not buying the fact that they're going to "stick the landing" on tax reform</w:t>
      </w:r>
      <w:r w:rsidRPr="00383DD8">
        <w:rPr>
          <w:sz w:val="14"/>
        </w:rPr>
        <w:t xml:space="preserve">. Speaker of the House Paul Ryan (R-WI) meets with the media after he talks about tax reform during a visit to the New Balance Shoe Factory on July 20, 2017 in Lawrence, Massachusetts. Ryan: 20 percent corporate tax rate 'very realistic' Thursday, 20 Jul 2017 | 3:47 PM ET | 01:21 That's because the health-care bill debacle and the Republican track record on tax issues so far this year prove that it's delusional to think this Congress and this White House can get past them this year, next year, or any year. Like a bad poker player, Congressional </w:t>
      </w:r>
      <w:r w:rsidRPr="00190D79">
        <w:rPr>
          <w:rStyle w:val="StyleUnderline"/>
        </w:rPr>
        <w:t>Republicans and the White House have exposed a number of "tells" that point to why tax reform is becoming a more and more distant dream</w:t>
      </w:r>
      <w:r w:rsidRPr="00383DD8">
        <w:rPr>
          <w:sz w:val="14"/>
        </w:rPr>
        <w:t xml:space="preserve">. Obamacare repeal process is telling The biggest tell just came from the health-bill failure. The GOP spent the last seven years bashing Obamacare and promising to repeal and replace it as soon as it had control of the Congress and the White House. And yet, the best the Republicans could do was barely pass a motion — with a tie-breaking vote from Vice President Mike Pence no less — to just debate an Obamacare repeal effort. </w:t>
      </w:r>
      <w:r w:rsidRPr="00190D79">
        <w:rPr>
          <w:rStyle w:val="StyleUnderline"/>
        </w:rPr>
        <w:t>Then that effort and every other possible replacement bill they came up with failed to get even 50 votes</w:t>
      </w:r>
      <w:r w:rsidRPr="00383DD8">
        <w:rPr>
          <w:sz w:val="14"/>
        </w:rPr>
        <w:t xml:space="preserve">. This happened because the </w:t>
      </w:r>
      <w:r w:rsidRPr="00190D79">
        <w:rPr>
          <w:rStyle w:val="Emphasis"/>
        </w:rPr>
        <w:t>Republicans have become a party dominated by a mix of crony capitalists</w:t>
      </w:r>
      <w:r w:rsidRPr="00383DD8">
        <w:rPr>
          <w:sz w:val="14"/>
        </w:rPr>
        <w:t xml:space="preserve"> like Senate Majority Leader Mitch McConnell and federal funding addicts like Senators Lisa Murkowski and Susan Collins. They made meaningful health-care reform a dead letter from day one. And these are the people we're expecting to stand up for tax reform? If you want to sum up the sorry state of American politics right now, you could do so with one of the many variations of the following statement some conservatives have been making lately: "Democrats have no ideas and Republicans won't stand up for their own." Senate blocks 'skinny' Obamacare repeal bill in dramatic vote Watch the dramatic moment John McCain killed the GOP's Obamacare repeal bill 7 Hours Ago | 01:31 </w:t>
      </w:r>
      <w:r w:rsidRPr="00190D79">
        <w:rPr>
          <w:rStyle w:val="Emphasis"/>
        </w:rPr>
        <w:t xml:space="preserve">Republicans won't be able to stomach scrutiny over smaller middle class cuts Now that we know the GOP didn't have enough members willing to stand up to insurance companies </w:t>
      </w:r>
      <w:r w:rsidRPr="00190D79">
        <w:rPr>
          <w:rStyle w:val="StyleUnderline"/>
        </w:rPr>
        <w:t xml:space="preserve">and other special interests in the Obamacare repeal effort, </w:t>
      </w:r>
      <w:r w:rsidRPr="00190D79">
        <w:rPr>
          <w:rStyle w:val="Emphasis"/>
        </w:rPr>
        <w:t>w</w:t>
      </w:r>
      <w:r w:rsidRPr="00383DD8">
        <w:rPr>
          <w:sz w:val="14"/>
        </w:rPr>
        <w:t>ho can possibly expect them to hold up under the extreme scrutiny they'll face when the tax plan becomes more of a top story? A key part of that scrutiny will focus on what the middle class will and won't get out of it. The Trump administration tax plan unveiled in April calls for individual tax brackets of 35 percent, 25 percent and 10 percent. It promotes a 15 percent tax rate for both corporations and small businesses known as "pass-throughs," whose income is taxed through the individual tax code on their owners' personal returns. On Tuesday, President Trump made a bit of an amendment to that by saying in a Wall Street Journal interview: "The people I care most about are the middle-income people in this country, who have gotten screwed. And if there's upward revision it's going to be on high-income people." The problem with that promise is that the middle class is already not paying much of the total federal tax burden as it is. For example, in 2013, (the most recent year where we have a full Congressional Budget Office report), the middle quintile— those people making 10 percent above and 10 percent below the mean household income of $69,700 —paid only 4 percent of all federal income taxes. It's the rich, like the top 10 percent of income earners, who pay 71 percent of the federal income taxes. (To be clear, we're only talking about federal income taxes.) There really can't be any significant federal tax cutting plan without benefiting them the most. Real middle class tax relief can really only come from property tax and state income tax cuts. From a public relations perspective, that's the tough trick. The Democrats have made cries of "The Republicans just want to give tax breaks to their billionaire friends!" more than just a mantra for more than 30 years. And it has an impact that many Republicans haven't shown the stomach for that criticism once it inevitably takes hold in the general news media. President George W. Bush and the Republican Congress working under him from 2001-2006 proved that with half measures like temporary individual tax rate cuts and one brief corporate tax holiday</w:t>
      </w:r>
      <w:r w:rsidRPr="00190D79">
        <w:rPr>
          <w:rStyle w:val="Emphasis"/>
        </w:rPr>
        <w:t xml:space="preserve">. </w:t>
      </w:r>
      <w:r w:rsidRPr="00190D79">
        <w:rPr>
          <w:rStyle w:val="StyleUnderline"/>
        </w:rPr>
        <w:t>Efforts to make those cuts permanent and more substantial wilted under Democrat opposition and media scrutiny despite Republican majorities in Congress at the time</w:t>
      </w:r>
      <w:r w:rsidRPr="00190D79">
        <w:rPr>
          <w:rStyle w:val="Emphasis"/>
        </w:rPr>
        <w:t>.</w:t>
      </w:r>
      <w:r w:rsidRPr="00383DD8">
        <w:rPr>
          <w:sz w:val="14"/>
        </w:rPr>
        <w:t xml:space="preserve"> And President Trump is now doing what a lot of Republicans have been doing for years, which is pre-emptively and publicly weakening his message by negotiating against himself with promises like the one he made on Tuesday in that Wall Street Journal interview. Some could see that statement about the middle class getting "screwed" as a strong stance from the president, but based on the GOP history it really sounds like Mr. Trump is already scared of the backlash his tax cut plan is likely to get when it finally becomes the top story. If President Trump and the Republicans really believe that lower taxes will grow the economy and help people at every income level, they're going to have to be able to stomach the backlash over big tax cuts and make a clear case to the American people for those cuts. In other words, they're going to have to effectively preach their own long-held beliefs. You'll have to pardon me if I'm pessimistic about the chances of that happening —especially since the last Republican to do that effectively was Ronald Reagan more than 30 years ago. President Trump wasn't able to promote the Obamacare repeal effort convincingly, and he doesn't seem like he'll be much better on taxes. Too many Republicans think like Democrats That lack of guts leads Republicans down the easier path of thinking like Democrats when it comes to the way they look at our taxpayer money. For example, it takes guts to get serious about making the spending cuts that are the only way to fix our debt problems. But Republicans seem just as likely as Democrats to avoid the hard truths at all costs. Just look at the Border Adjustment Tax story. Enough Republicans were worried about lost tax revenues from the tax cuts in the reform plan, that they pushed a whopping new 20 percent tax on imports. Just think about that for a moment. The party that's supposedly for lower taxes is so worried about revenue losses that a decent number of its members wanted a massive new tax to make up for it. With Republicans like them, who needs Democrats? Yes, </w:t>
      </w:r>
      <w:r w:rsidRPr="00190D79">
        <w:rPr>
          <w:rStyle w:val="Emphasis"/>
        </w:rPr>
        <w:t>the plan is now not part of the GOP tax plan.</w:t>
      </w:r>
      <w:r w:rsidRPr="00383DD8">
        <w:rPr>
          <w:sz w:val="14"/>
        </w:rPr>
        <w:t xml:space="preserve"> But the disease within much of the GOP that produced that nonsense is still alive. U.S. National Economic Director Gary Cohn (R) and Treasury Secretary Steven Mnuchin unveil the Trump administration's tax reform proposal in the White House briefing room in Washington, U.S, April 26, 2017. Tax plan will not include a border tax Thursday, 27 Jul 2017 | 2:05 PM ET | 04:57 This all comes from a cowardly decision to keep pushing a fundamental misunderstanding of the basic math behind our nation's debt problems. Our deficits aren't out of control because we're not bringing in enough revenue. In fact, incoming federal revenues keep breaking record after record. They're a problem because government spending is out of control and rising faster than that avalanche of new tax receipts. But Republicans are basically just as squeamish about cutting spending as Democrats and they simply don't have the guts to do it. For those who think the bipartisan policy of taxing the rich more is born out of some kind of belief in fairness, don't be fooled. Washington politicians tax the rich more because they want more money to help them avoid making unpopular but responsible budget cuts. Neither party has anyone courageous enough to make the real spending cuts we need to make to the untouchable trio of Social Security, Medicare, and defense. Does America need tax cuts and tax reform? Absolutely. Do the Republicans need to prove they can get something significant this year? Definitely. But based on their recent and long-term track record, the assumption that the GOP and this White House will have more success on taxes is an absolute and definite stretch.</w:t>
      </w:r>
    </w:p>
    <w:p w14:paraId="765BEC92" w14:textId="77777777" w:rsidR="00383DD8" w:rsidRPr="00383DD8" w:rsidRDefault="00383DD8" w:rsidP="00383DD8">
      <w:pPr>
        <w:rPr>
          <w:sz w:val="14"/>
        </w:rPr>
      </w:pPr>
    </w:p>
    <w:p w14:paraId="4CB5E31B" w14:textId="77777777" w:rsidR="00383DD8" w:rsidRPr="00190D79" w:rsidRDefault="00383DD8" w:rsidP="00383DD8">
      <w:pPr>
        <w:pStyle w:val="Heading4"/>
        <w:spacing w:before="0"/>
      </w:pPr>
      <w:r w:rsidRPr="00190D79">
        <w:t xml:space="preserve">Tax Reform won’t pass—GOP is against it with the budget </w:t>
      </w:r>
    </w:p>
    <w:p w14:paraId="78D66928" w14:textId="5492862D" w:rsidR="00383DD8" w:rsidRPr="00D0781B" w:rsidRDefault="00383DD8" w:rsidP="00383DD8">
      <w:pPr>
        <w:rPr>
          <w:sz w:val="12"/>
        </w:rPr>
      </w:pPr>
      <w:r w:rsidRPr="00190D79">
        <w:rPr>
          <w:rStyle w:val="Style13ptBold"/>
        </w:rPr>
        <w:t xml:space="preserve">Brufke </w:t>
      </w:r>
      <w:r>
        <w:rPr>
          <w:rStyle w:val="Style13ptBold"/>
        </w:rPr>
        <w:t xml:space="preserve">7-25 </w:t>
      </w:r>
      <w:r w:rsidRPr="00D0781B">
        <w:rPr>
          <w:sz w:val="12"/>
        </w:rPr>
        <w:t xml:space="preserve">(Juliegrace Brufke is a capital hill reporter. “Budget Impasse Could Kill Passing Tax Reform This Year” </w:t>
      </w:r>
      <w:hyperlink r:id="rId36" w:history="1">
        <w:r w:rsidRPr="00D0781B">
          <w:rPr>
            <w:sz w:val="12"/>
          </w:rPr>
          <w:t>http://dailycaller.com/2017/07/25/budget-impasse-could-kill-passing-tax-reform-this-year/</w:t>
        </w:r>
      </w:hyperlink>
      <w:r w:rsidRPr="00D0781B">
        <w:rPr>
          <w:sz w:val="12"/>
        </w:rPr>
        <w:t xml:space="preserve"> Published 7/25/17. Accessed 7/28/17.)</w:t>
      </w:r>
    </w:p>
    <w:p w14:paraId="548D2861" w14:textId="77777777" w:rsidR="00383DD8" w:rsidRPr="00D0781B" w:rsidRDefault="00383DD8" w:rsidP="00383DD8">
      <w:pPr>
        <w:rPr>
          <w:sz w:val="14"/>
        </w:rPr>
      </w:pPr>
      <w:r w:rsidRPr="00D0781B">
        <w:rPr>
          <w:sz w:val="14"/>
        </w:rPr>
        <w:t xml:space="preserve">The House is expected to break for August recess Friday and a vote on the 2018 budget resolution, which includes the reconciliation instructions for tax reform, remains notably absent from the legislative calendar. While Republicans — including three members of the House Freedom Caucus (HFC) — unanimously voted to move the legislation out of the House Budget Committee, </w:t>
      </w:r>
      <w:r w:rsidRPr="00190D79">
        <w:rPr>
          <w:rStyle w:val="Emphasis"/>
        </w:rPr>
        <w:t>GOP leadership lacks the support needed for it to pass a floor vote</w:t>
      </w:r>
      <w:r w:rsidRPr="00D0781B">
        <w:rPr>
          <w:sz w:val="14"/>
        </w:rPr>
        <w:t>. The measure is receiving pushback from members of different factions of the Republican conference, with conservatives pushing for spending cuts that go beyond the bill’s $203 billion in mandatory savings and reforms and additional details on the party’s plans for tax reform, while moderates have expressed concerns the reductions go too far. “Well, t</w:t>
      </w:r>
      <w:r w:rsidRPr="00190D79">
        <w:rPr>
          <w:rStyle w:val="StyleUnderline"/>
        </w:rPr>
        <w:t xml:space="preserve">he Freedom Caucus is the one that said they won’t vote for it, even though it came out of the committee unanimously and Freedom Caucus members voted for </w:t>
      </w:r>
      <w:r w:rsidRPr="00D0781B">
        <w:rPr>
          <w:sz w:val="14"/>
        </w:rPr>
        <w:t xml:space="preserve">it,” House Majority Leader Kevin McCarthy told The Daily Caller News Foundation Monday. “So I’m not sure of what their point is — have to figure that one out.” HFC Chairman Mark Meadows said he has yet to receive the details needed and is confident the budget would fail if brought to the floor in its current form. “We’re asking the White House and obviously they’re having discussions with leadership,” he told reporters after the HFC’s meeting Monday evening. “They’ve [the administration] indicated that they’re making progress on that [providing details]. You know, they’re scoring a number of different models, that’s what I understand. So I think it’s critically important that we have more details before we leave.” </w:t>
      </w:r>
      <w:r w:rsidRPr="00190D79">
        <w:rPr>
          <w:rStyle w:val="StyleUnderline"/>
        </w:rPr>
        <w:t>Conservatives have been looking for assurance the border adjustment tax (BAT) — a key revenue raiser in GOP leadership-backed</w:t>
      </w:r>
      <w:r w:rsidRPr="00D0781B">
        <w:rPr>
          <w:sz w:val="14"/>
        </w:rPr>
        <w:t xml:space="preserve"> “A Better Way” blueprint for tax reform — won’t be included in the plan, arguing it would lead to a hike on consumers. Top negotiators have struggled to find an alternative to the BAT, which places a levy on imports while exempting exports. A number of members of the moderate Tuesday Group have also pushed back on the 2018 budget blueprint, citing very different reasons than the HFC. Pennsylvania Rep. Charlie Dent — a co-chair of the the Tuesday Group — said he would prefer a bipartisan deal as he believes mandatory spending cuts to certain programs are impractical and will make reforming the tax code more difficult. “</w:t>
      </w:r>
      <w:r w:rsidRPr="00190D79">
        <w:rPr>
          <w:rStyle w:val="StyleUnderline"/>
        </w:rPr>
        <w:t>We want the budget resolution to reflect the actual top line spending number</w:t>
      </w:r>
      <w:r w:rsidRPr="00D0781B">
        <w:rPr>
          <w:sz w:val="14"/>
        </w:rPr>
        <w:t xml:space="preserve">. We want that and we also think that reconciliation instruction should focus on tax reform,” he told The Daily Caller News Foundation Tuesday. “That will be hard enough to deal with, tax reform, and if we put too much on the mandatory side in there, we will make it that much harder to deal with, to enact tax reform — that simple.” </w:t>
      </w:r>
      <w:r w:rsidRPr="00190D79">
        <w:rPr>
          <w:rStyle w:val="Emphasis"/>
        </w:rPr>
        <w:t>The impasse could prove to be problematic for GOP leadership and the Trump administration’s plans to pass tax reform before the end of the yea</w:t>
      </w:r>
      <w:r w:rsidRPr="00D0781B">
        <w:rPr>
          <w:sz w:val="14"/>
        </w:rPr>
        <w:t>r. Top Republicans have already delayed their tax reform timeline, having previously called for the legislation to be passed by August. House Committee on Ways and Means Chairman Kevin Brady said he is encouraging members of his party to vote for the measure so they can begin the process of crafting tax reform legislation. “Look, no budget no tax reform. It’s pretty clear. So we can have honest disagreements over what spending levels ought to be, but if as Republicans, we’re serious about delivering tax reform this year, we better be serious about delivering the budget this year.”</w:t>
      </w:r>
    </w:p>
    <w:p w14:paraId="66A3C57F" w14:textId="7587ADA5" w:rsidR="00383DD8" w:rsidRDefault="00383DD8" w:rsidP="00383DD8"/>
    <w:p w14:paraId="142780D9" w14:textId="77777777" w:rsidR="00383DD8" w:rsidRPr="00190D79" w:rsidRDefault="00383DD8" w:rsidP="00383DD8">
      <w:pPr>
        <w:pStyle w:val="Heading4"/>
        <w:spacing w:before="0"/>
      </w:pPr>
      <w:r w:rsidRPr="00190D79">
        <w:t xml:space="preserve">The Senate Healthcare mess means that Tax reform is looking any better </w:t>
      </w:r>
    </w:p>
    <w:p w14:paraId="4A86BBE7" w14:textId="77777777" w:rsidR="00383DD8" w:rsidRPr="00E57175" w:rsidRDefault="00383DD8" w:rsidP="00383DD8">
      <w:pPr>
        <w:rPr>
          <w:rStyle w:val="Style13ptBold"/>
          <w:b w:val="0"/>
          <w:bCs w:val="0"/>
          <w:sz w:val="14"/>
        </w:rPr>
      </w:pPr>
      <w:r w:rsidRPr="00E57175">
        <w:rPr>
          <w:rStyle w:val="Style13ptBold"/>
        </w:rPr>
        <w:t>Campbell 7/28</w:t>
      </w:r>
      <w:r w:rsidRPr="00E57175">
        <w:rPr>
          <w:sz w:val="14"/>
        </w:rPr>
        <w:t xml:space="preserve"> (Alexia Campbell works on politics for vox.com, “The Senate healthcare fiasco is a bad omen for tax reform, </w:t>
      </w:r>
      <w:hyperlink r:id="rId37" w:history="1">
        <w:r w:rsidRPr="00E57175">
          <w:rPr>
            <w:rStyle w:val="Hyperlink"/>
            <w:sz w:val="14"/>
          </w:rPr>
          <w:t>https://www.vox.com/policy-and-politics/2017/7/28/15992436/obamacare-repeal-tax-reform</w:t>
        </w:r>
      </w:hyperlink>
      <w:r w:rsidRPr="00E57175">
        <w:rPr>
          <w:sz w:val="14"/>
        </w:rPr>
        <w:t>, accessed 7-28-17 KS)</w:t>
      </w:r>
    </w:p>
    <w:p w14:paraId="2DE37A2A" w14:textId="5EB80CAE" w:rsidR="00383DD8" w:rsidRDefault="00383DD8" w:rsidP="00383DD8">
      <w:pPr>
        <w:rPr>
          <w:sz w:val="12"/>
        </w:rPr>
      </w:pPr>
      <w:r w:rsidRPr="00E57175">
        <w:rPr>
          <w:sz w:val="12"/>
        </w:rPr>
        <w:t xml:space="preserve">It's official. </w:t>
      </w:r>
      <w:r w:rsidRPr="00190D79">
        <w:rPr>
          <w:rStyle w:val="StyleUnderline"/>
        </w:rPr>
        <w:t>Republicans are pressing forward to overhaul the tax code after their bruising failure to repeal and replace Obamacare</w:t>
      </w:r>
      <w:r w:rsidRPr="00E57175">
        <w:rPr>
          <w:sz w:val="12"/>
        </w:rPr>
        <w:t xml:space="preserve">. On Thursday, House and Senate leadership said </w:t>
      </w:r>
      <w:r w:rsidRPr="00190D79">
        <w:rPr>
          <w:rStyle w:val="StyleUnderline"/>
        </w:rPr>
        <w:t>they want to have a tax bill written in the fall. And House Republicans have released a budget plan that sets the basic framework for it</w:t>
      </w:r>
      <w:r w:rsidRPr="00E57175">
        <w:rPr>
          <w:sz w:val="12"/>
        </w:rPr>
        <w:t xml:space="preserve">. The budget plan focuses on what Trump and Republicans have repeatedly said they want: lower corporate and businesses taxes, no alternative minimum tax, lower rates for individuals and a territorial tax system, which basically mean taxing businesses on their US income, not money earned abroad. (And as we've reported before, their plan will overwhelmingly benefit the richest Americans.) </w:t>
      </w:r>
      <w:r w:rsidRPr="00190D79">
        <w:rPr>
          <w:rStyle w:val="StyleUnderline"/>
        </w:rPr>
        <w:t xml:space="preserve">The border-adjustment tax — which would have helped pay for all these tax cuts — is now dead. </w:t>
      </w:r>
      <w:r w:rsidRPr="00E57175">
        <w:rPr>
          <w:sz w:val="12"/>
        </w:rPr>
        <w:t xml:space="preserve">Yet the fate of tax reform seems more uncertain now than ever. Failing, so far, to repeal Obamacare means Republicans have less money to work with in their drive to cut taxes. Fractures within the Republican Party have grown more glaring. And while pivoting to tax reform suggests that Republicans will have a fresh start, the baggage they bring with them makes the chance of rewriting the tax code just as hard — or even harder — than agreeing on a health care plan. On taxes, </w:t>
      </w:r>
      <w:r w:rsidRPr="00190D79">
        <w:rPr>
          <w:rStyle w:val="StyleUnderline"/>
        </w:rPr>
        <w:t>Republicans seem to have a common goal: cut taxes to, they argue, boost the economy</w:t>
      </w:r>
      <w:r w:rsidRPr="00E57175">
        <w:rPr>
          <w:sz w:val="12"/>
        </w:rPr>
        <w:t xml:space="preserve">. But finding agreement on how to rewrite the tax code was nearly impossible even with a more unified Republican Party in the Reagan years. Plus, on health care, they seemed to share a common vision too: repeal the Affordable Care Act and replace it with something else, which would presumably cost consumers and the government less. If there is one thing the health care fight revealed, it's that Republican lawmakers have wildly different views on how to achieve their goals. </w:t>
      </w:r>
      <w:r w:rsidRPr="00190D79">
        <w:rPr>
          <w:rStyle w:val="StyleUnderline"/>
        </w:rPr>
        <w:t>The death of the Senate's health care bills on Friday shows that Republicans have very little wiggle room</w:t>
      </w:r>
      <w:r w:rsidRPr="00E57175">
        <w:rPr>
          <w:sz w:val="12"/>
        </w:rPr>
        <w:t xml:space="preserve">, says Scott Greenberg, a senior analyst at the conservative Tax Foundation. "In the Senate, the margin for defection is so small," he said. "In the House, you can lose many [Republican] representatives and still pass a bill. But you're toast if you lose three in the Senate." </w:t>
      </w:r>
      <w:r w:rsidRPr="00190D79">
        <w:rPr>
          <w:rStyle w:val="StyleUnderline"/>
        </w:rPr>
        <w:t>The Obamacare taxes are still here The most direct impact from the failure to pass a repeal bill is that it leaves about $800 billion in Obamacare taxes in place</w:t>
      </w:r>
      <w:r w:rsidRPr="00E57175">
        <w:rPr>
          <w:sz w:val="12"/>
        </w:rPr>
        <w:t xml:space="preserve">. That includes taxes on insurers and medical device makers, a 3.8 percent tax on investment income and a 0.9 percent payroll tax on high-income earners. These taxes helped pay for the expansion of Medicaid and federal health insurance subsidies. Republican lawmakers have long wanted these taxes gone, and the special interests they represent are now going to lobby hard for Congress to eliminate them through the tax overhaul. If Republicans do end up cutting those taxes, they need to find an extra $800 billion or so to offset the lost revenue. "That’s going to be far tougher, it may be a bridge too far," said economist Doug Holtz-Eakin, executive director of the conservative American Action Forum. It's especially hard because Republicans plan to use the same reconciliation process to pass tax reform that they used with health care. The process allows Congress bypass a Democratic filibuster and pass a bill with a simple majority. But the process invokes some strict rules, such as prohibiting a bill from adding to the federal deficit beyond 10 years. Another lesson from the Senate's health care bill fiasco: Not all Senate Republicans want to repeal all the Obamacare taxes. The last version of the BCRA left two taxes in place —the one on investment income and high earners — to appease moderates who were worried about cutting taxes on the wealthy at the expense of low-income Americans who would no longer be able to afford health insurance. “The challenge is, if we do things, we also have to find a way to pay for it,” Sen. Mike Rounds (R-SD) told reporters last month. “I think we ought to take a look at the investment tax that’s in the system and whether or not it would be appropriate to allow that tax to remain so that we can afford to pay for some of these additional costs.” So while Republicans are generally in favor of cutting taxes, it's very possible that moderate Republicans will hesitate to endorse a tax reform bill skewed so heavily to cutting taxes for the wealthy. That won't fly with voters either, said Chuck Marr, director of tax policy for the left-leaning Center on Budget and Policy Priorities. "The Republican tax-reform plan is basically to cut taxes for hedge funds and people will see that," said Marr. "As we saw with [the health care bill], that won't be something popular to vote on." </w:t>
      </w:r>
      <w:r w:rsidRPr="00190D79">
        <w:rPr>
          <w:rStyle w:val="StyleUnderline"/>
        </w:rPr>
        <w:t xml:space="preserve">Who will pay for tax cuts? The deep division that surfaced between conservative and moderate Republicans in the health care fight will play out in a different way in tax reform. </w:t>
      </w:r>
      <w:r w:rsidRPr="00E57175">
        <w:rPr>
          <w:sz w:val="12"/>
        </w:rPr>
        <w:t xml:space="preserve">It will mainly involve disputes about how to pay for the trillions of dollars in tax cuts House Republicans and the Trump administration want. Someone is going to have to pay. Under the strict reconciliation rules, the tax bill cannot add to the deficit, so Congress can't just cut trillions of dollars in taxes and then borrow money when it can't pay its bills. And so far, Republicans don't seem to agree on how to offset the cost of tax reform. The House's budget plan does give a clue about what House Republicans are thinking. The instructions in the budget say that the bill has to be "deficit-neutral" but says nothing about being revenue neutral. A deficit-neutral plan leaves open the option to offset part of their tax cuts by cutting spending on government programs. The budget instructs House committees to cut at least $203 billion over 10 years from programs they oversee, which could include Medicare, Medicaid, and food stamps. This is clearly what the conservative Freedom Caucus wing of the House is pushing. But that's a sharp contrast from what Senate Majority Mitch McConnell wants to see. In May, he told Bloomberg News that tax reform has to be revenue neutral. That means that Republicans can't cut spending to pay for tax cuts. Instead, they would need to broaden the tax base, which means eliminating a lot of tax breaks, credits and deductions that Americans and businesses love. </w:t>
      </w:r>
      <w:r w:rsidRPr="00190D79">
        <w:rPr>
          <w:rStyle w:val="StyleUnderline"/>
        </w:rPr>
        <w:t>That could include popular tax deductions, like the ones taxpayers can claim on payments for mortgage interest, student loans and local taxes</w:t>
      </w:r>
      <w:r w:rsidRPr="00E57175">
        <w:rPr>
          <w:sz w:val="12"/>
        </w:rPr>
        <w:t xml:space="preserve">. (Remember the uproar that led Trump to clarify that he didn't want to remove the deduction for contributions to 401(k) retirement accounts?) As many tax policy experts like to say, every tax break and every deduction has a constituency, and the people and businesses who get them will lobby hard to keep them. Meanwhile, the White House doesn't have a clear stance on how to pay for the massive tax cuts either. The administration has resisted choosing who will lose special tax breaks and deductions to offset the tax cuts, instead relying on optimistic forecasts of additional economic growth. Treasury Secretary Steve Mnuchin and White House Budget Director Mick Mulvaney have repeatedly suggested that tax cuts will spur enough economic growth to pay for all — or most — of the tax cuts. (Most economists do not believe that growth alone can carry that entire burden.) Mulvaney is counting on the economy to grow by at least 3 percent a year. </w:t>
      </w:r>
      <w:r w:rsidRPr="00190D79">
        <w:rPr>
          <w:rStyle w:val="StyleUnderline"/>
        </w:rPr>
        <w:t>Meanwhile, analysts at the Congressional Budget Office don't think it’ll grow more than 1.9 percent. To make matters more confusing, Trump at one point said it was okay if tax cuts added to the deficit.</w:t>
      </w:r>
      <w:r w:rsidRPr="00E57175">
        <w:rPr>
          <w:sz w:val="12"/>
        </w:rPr>
        <w:t xml:space="preserve"> That contradicts what congressional Republicans — and his own staff — have been pushing. It means Republicans could not use the reconciliation process, which means they would need Democratic votes to pass a bill. So far, the White House has not shown the kind of leadership needed to pull off the enormous task of overhauling the tax code. Holtz-Eakin, of the American Action Forum, points out how hard it was for President Ronald Reagan to rewrite the tax code 30 years ago. "He wrote the bill and it still died twice before it got passed," Holtz-Eakin said. "This will only get done if the White House is effective and all." And Trump’s track record on repealing Obamacare so far suggests that this is far from a given. He may be about to find out, as he did with health care and North Korea, that tax reform is yet another issue that’s much harder than he thinks.</w:t>
      </w:r>
    </w:p>
    <w:p w14:paraId="55CB53EA" w14:textId="77777777" w:rsidR="00383DD8" w:rsidRPr="00E57175" w:rsidRDefault="00383DD8" w:rsidP="00383DD8">
      <w:pPr>
        <w:rPr>
          <w:sz w:val="12"/>
        </w:rPr>
      </w:pPr>
    </w:p>
    <w:p w14:paraId="1BADF60E" w14:textId="77777777" w:rsidR="00383DD8" w:rsidRPr="00190D79" w:rsidRDefault="00383DD8" w:rsidP="00383DD8">
      <w:pPr>
        <w:pStyle w:val="Heading4"/>
        <w:spacing w:before="0"/>
      </w:pPr>
      <w:r w:rsidRPr="00190D79">
        <w:t>There is no way the agenda will allow for Republicans to pass Tax reform</w:t>
      </w:r>
    </w:p>
    <w:p w14:paraId="7BC525FD" w14:textId="77777777" w:rsidR="00383DD8" w:rsidRPr="00E57175" w:rsidRDefault="00383DD8" w:rsidP="00383DD8">
      <w:pPr>
        <w:rPr>
          <w:sz w:val="14"/>
        </w:rPr>
      </w:pPr>
      <w:r w:rsidRPr="00E57175">
        <w:rPr>
          <w:rStyle w:val="Style13ptBold"/>
        </w:rPr>
        <w:t>McPherson 7-25</w:t>
      </w:r>
      <w:r w:rsidRPr="00E57175">
        <w:rPr>
          <w:sz w:val="14"/>
        </w:rPr>
        <w:t xml:space="preserve"> (Lindsey McPherson is a worker for rollcall, “No Budget equals no tax reform, </w:t>
      </w:r>
      <w:hyperlink r:id="rId38" w:history="1">
        <w:r w:rsidRPr="00E57175">
          <w:rPr>
            <w:rStyle w:val="Hyperlink"/>
            <w:sz w:val="14"/>
          </w:rPr>
          <w:t>http://www.rollcall.com/news/politics/no-budget-no-tax-reform-gop-faces-reality-remaining-agenda</w:t>
        </w:r>
      </w:hyperlink>
      <w:r w:rsidRPr="00E57175">
        <w:rPr>
          <w:sz w:val="14"/>
        </w:rPr>
        <w:t xml:space="preserve">, accessed 7-28-17 KS) </w:t>
      </w:r>
    </w:p>
    <w:p w14:paraId="554F4FDF" w14:textId="77777777" w:rsidR="00383DD8" w:rsidRDefault="00383DD8" w:rsidP="00383DD8">
      <w:pPr>
        <w:rPr>
          <w:rStyle w:val="StyleUnderline"/>
        </w:rPr>
      </w:pPr>
      <w:r w:rsidRPr="00E57175">
        <w:rPr>
          <w:sz w:val="12"/>
        </w:rPr>
        <w:t>“</w:t>
      </w:r>
      <w:r w:rsidRPr="00190D79">
        <w:rPr>
          <w:rStyle w:val="StyleUnderline"/>
        </w:rPr>
        <w:t>Clearly, no budget, no tax reform.”</w:t>
      </w:r>
      <w:r w:rsidRPr="00E57175">
        <w:rPr>
          <w:sz w:val="12"/>
        </w:rPr>
        <w:t xml:space="preserve"> That comment made by House Ways and Means Chairman Kevin Brady on Thursday, and then again for good measure on Monday, is the primary selling point on which House Republican leaders are hoping to whip up enough support to pass their fiscal 2018 budget resolution. Yet that pitch has done little to appease the naysayers. With the budget still lacking the needed votes, some GOP tax writers are concerned about the future of the years long goal to rewrite the tax code. But most of that concern remains shrouded in a cloud of optimism. “I’m confident there are 218 Republicans in the House who came here to do bold, pro-growth tax reform,” Brady said. “</w:t>
      </w:r>
      <w:r w:rsidRPr="00190D79">
        <w:rPr>
          <w:rStyle w:val="StyleUnderline"/>
        </w:rPr>
        <w:t>And they know we can’t do it together until we have budget and reconciliation</w:t>
      </w:r>
      <w:r w:rsidRPr="00E57175">
        <w:rPr>
          <w:sz w:val="12"/>
        </w:rPr>
        <w:t xml:space="preserve">.” The Texas Republican is just one of many members who have said in recent weeks that they believe the desire to overhaul the tax code will push enough GOP lawmakers to ultimately vote for the budget resolution. However, even if sufficient support was to materialize, a vote before the House departs at the end of the week for its month long summer recess appears unlikely. </w:t>
      </w:r>
      <w:r w:rsidRPr="00190D79">
        <w:rPr>
          <w:rStyle w:val="StyleUnderline"/>
        </w:rPr>
        <w:t>The House GOP budget includes reconciliation instructions for a deficit-neutral tax overhaul, as well as $203 billion in cuts to mandatory spending</w:t>
      </w:r>
      <w:r w:rsidRPr="00E57175">
        <w:rPr>
          <w:sz w:val="12"/>
        </w:rPr>
        <w:t>. If the House and Senate both pass and reconcile their budgets with a set of reconciliation instructions, they can use the resulting process to fast-track a tax overhaul without the threat of a filibuster in the Senate and rely solely on GOP votes. “</w:t>
      </w:r>
      <w:r w:rsidRPr="00190D79">
        <w:rPr>
          <w:rStyle w:val="StyleUnderline"/>
        </w:rPr>
        <w:t>The budget is the gateway to tax reform</w:t>
      </w:r>
      <w:r w:rsidRPr="00E57175">
        <w:rPr>
          <w:sz w:val="12"/>
        </w:rPr>
        <w:t xml:space="preserve">,” House Budget Committee member Todd Rokita of Indiana said. Without the budget reconciliation process that allows for a simple-majority vote in the Senate, </w:t>
      </w:r>
      <w:r w:rsidRPr="00190D79">
        <w:rPr>
          <w:rStyle w:val="StyleUnderline"/>
        </w:rPr>
        <w:t>Republicans would need bipartisan cooperation on a tax plan to ensure its passage. GOP leaders have effectively ruled out that option, citing partisan divisions.</w:t>
      </w:r>
    </w:p>
    <w:p w14:paraId="711D8295" w14:textId="77777777" w:rsidR="00383DD8" w:rsidRPr="00383DD8" w:rsidRDefault="00383DD8" w:rsidP="00383DD8"/>
    <w:p w14:paraId="7FD9C525" w14:textId="377E0EAC" w:rsidR="0070345B" w:rsidRPr="00D21804" w:rsidRDefault="0070345B" w:rsidP="0070345B">
      <w:pPr>
        <w:pStyle w:val="Heading3"/>
      </w:pPr>
      <w:r>
        <w:t>Trump Unpopular</w:t>
      </w:r>
      <w:r w:rsidR="00A01762">
        <w:t>- Congress</w:t>
      </w:r>
    </w:p>
    <w:p w14:paraId="606D14A0" w14:textId="73C1D284" w:rsidR="0070345B" w:rsidRPr="00D21804" w:rsidRDefault="00A01762" w:rsidP="0070345B">
      <w:pPr>
        <w:pStyle w:val="Heading4"/>
      </w:pPr>
      <w:r>
        <w:t>Republicans jumping ship- lack of legislative success</w:t>
      </w:r>
    </w:p>
    <w:p w14:paraId="53BD2573" w14:textId="2BB458E0" w:rsidR="0070345B" w:rsidRPr="00D21804" w:rsidRDefault="00A01762" w:rsidP="0070345B">
      <w:pPr>
        <w:rPr>
          <w:rStyle w:val="Style13ptBold"/>
        </w:rPr>
      </w:pPr>
      <w:r>
        <w:rPr>
          <w:rStyle w:val="Style13ptBold"/>
        </w:rPr>
        <w:t xml:space="preserve">Bryan </w:t>
      </w:r>
      <w:r w:rsidR="0070345B" w:rsidRPr="00D21804">
        <w:rPr>
          <w:rStyle w:val="Style13ptBold"/>
        </w:rPr>
        <w:t xml:space="preserve">7 </w:t>
      </w:r>
      <w:r>
        <w:rPr>
          <w:rStyle w:val="Style13ptBold"/>
        </w:rPr>
        <w:t>-23</w:t>
      </w:r>
    </w:p>
    <w:p w14:paraId="1A529920" w14:textId="77777777" w:rsidR="0070345B" w:rsidRPr="00D21804" w:rsidRDefault="0070345B" w:rsidP="0070345B">
      <w:pPr>
        <w:rPr>
          <w:sz w:val="16"/>
          <w:szCs w:val="16"/>
        </w:rPr>
      </w:pPr>
      <w:r w:rsidRPr="00D21804">
        <w:rPr>
          <w:sz w:val="16"/>
          <w:szCs w:val="16"/>
        </w:rPr>
        <w:t xml:space="preserve">(Bob Bryan, Bob Bryan is a policy reporter at Business Insider. He graduated from the University of North Carolina at Chapel Hill with degrees in journalism and political science. “'The president is a distraction': Republican lawmakers start to turn on Trump as his agenda flounders”, Business Insider, 07-23-2017 , </w:t>
      </w:r>
      <w:hyperlink r:id="rId39" w:history="1">
        <w:r w:rsidRPr="00D21804">
          <w:rPr>
            <w:rStyle w:val="Hyperlink"/>
            <w:sz w:val="16"/>
            <w:szCs w:val="16"/>
          </w:rPr>
          <w:t>http://www.businessinsider.com/trump-agenda-russia-mike-simpson-2017-7</w:t>
        </w:r>
      </w:hyperlink>
      <w:r w:rsidRPr="00D21804">
        <w:rPr>
          <w:sz w:val="16"/>
          <w:szCs w:val="16"/>
        </w:rPr>
        <w:t>. AZT)</w:t>
      </w:r>
    </w:p>
    <w:p w14:paraId="6DC92D20" w14:textId="77777777" w:rsidR="0070345B" w:rsidRPr="00D21804" w:rsidRDefault="0070345B" w:rsidP="0070345B">
      <w:pPr>
        <w:rPr>
          <w:sz w:val="16"/>
          <w:szCs w:val="16"/>
        </w:rPr>
      </w:pPr>
    </w:p>
    <w:p w14:paraId="59D50FEC" w14:textId="7A05A6E3" w:rsidR="0070345B" w:rsidRDefault="0070345B" w:rsidP="0070345B">
      <w:pPr>
        <w:rPr>
          <w:sz w:val="16"/>
        </w:rPr>
      </w:pPr>
      <w:r w:rsidRPr="00D21804">
        <w:rPr>
          <w:sz w:val="16"/>
        </w:rPr>
        <w:t xml:space="preserve"> </w:t>
      </w:r>
      <w:r w:rsidRPr="00D21804">
        <w:rPr>
          <w:rStyle w:val="StyleUnderline"/>
        </w:rPr>
        <w:t>When</w:t>
      </w:r>
      <w:r w:rsidRPr="00D21804">
        <w:rPr>
          <w:sz w:val="16"/>
        </w:rPr>
        <w:t xml:space="preserve"> Donald </w:t>
      </w:r>
      <w:r w:rsidRPr="00D21804">
        <w:rPr>
          <w:rStyle w:val="StyleUnderline"/>
        </w:rPr>
        <w:t>Trump was elected</w:t>
      </w:r>
      <w:r w:rsidRPr="00D21804">
        <w:rPr>
          <w:sz w:val="16"/>
        </w:rPr>
        <w:t xml:space="preserve"> president and </w:t>
      </w:r>
      <w:r w:rsidRPr="00D21804">
        <w:rPr>
          <w:rStyle w:val="StyleUnderline"/>
        </w:rPr>
        <w:t>Republicans retained control</w:t>
      </w:r>
      <w:r w:rsidRPr="00D21804">
        <w:rPr>
          <w:sz w:val="16"/>
        </w:rPr>
        <w:t xml:space="preserve"> </w:t>
      </w:r>
      <w:r w:rsidRPr="00D21804">
        <w:rPr>
          <w:rStyle w:val="StyleUnderline"/>
        </w:rPr>
        <w:t>of</w:t>
      </w:r>
      <w:r w:rsidRPr="00D21804">
        <w:rPr>
          <w:sz w:val="16"/>
        </w:rPr>
        <w:t xml:space="preserve"> both chambers of </w:t>
      </w:r>
      <w:r w:rsidRPr="00D21804">
        <w:rPr>
          <w:rStyle w:val="StyleUnderline"/>
        </w:rPr>
        <w:t>Congress</w:t>
      </w:r>
      <w:r w:rsidRPr="00D21804">
        <w:rPr>
          <w:sz w:val="16"/>
        </w:rPr>
        <w:t xml:space="preserve">, </w:t>
      </w:r>
      <w:r w:rsidRPr="00D21804">
        <w:rPr>
          <w:rStyle w:val="StyleUnderline"/>
        </w:rPr>
        <w:t>there was a sense that the Republican agenda</w:t>
      </w:r>
      <w:r w:rsidRPr="00D21804">
        <w:rPr>
          <w:sz w:val="16"/>
        </w:rPr>
        <w:t xml:space="preserve"> — lowering taxes, repealing Obamacare, decreasing regulation — </w:t>
      </w:r>
      <w:r w:rsidRPr="00D21804">
        <w:rPr>
          <w:rStyle w:val="StyleUnderline"/>
        </w:rPr>
        <w:t>would be unleashed</w:t>
      </w:r>
      <w:r w:rsidRPr="00D21804">
        <w:rPr>
          <w:sz w:val="16"/>
        </w:rPr>
        <w:t xml:space="preserve">. Roughly six </w:t>
      </w:r>
      <w:r w:rsidRPr="00D21804">
        <w:rPr>
          <w:rStyle w:val="StyleUnderline"/>
        </w:rPr>
        <w:t>months into the</w:t>
      </w:r>
      <w:r w:rsidRPr="00D21804">
        <w:rPr>
          <w:sz w:val="16"/>
        </w:rPr>
        <w:t xml:space="preserve"> Trump </w:t>
      </w:r>
      <w:r w:rsidRPr="00D21804">
        <w:rPr>
          <w:rStyle w:val="StyleUnderline"/>
        </w:rPr>
        <w:t>presidency</w:t>
      </w:r>
      <w:r w:rsidRPr="00D21804">
        <w:rPr>
          <w:sz w:val="16"/>
        </w:rPr>
        <w:t>, however</w:t>
      </w:r>
      <w:r w:rsidRPr="00D21804">
        <w:rPr>
          <w:rStyle w:val="StyleUnderline"/>
        </w:rPr>
        <w:t>, little movement on that agenda has started</w:t>
      </w:r>
      <w:r w:rsidRPr="00D21804">
        <w:rPr>
          <w:sz w:val="16"/>
        </w:rPr>
        <w:t xml:space="preserve"> to lead to </w:t>
      </w:r>
      <w:r w:rsidRPr="00D21804">
        <w:rPr>
          <w:rStyle w:val="StyleUnderline"/>
        </w:rPr>
        <w:t>boiling frustration within the party</w:t>
      </w:r>
      <w:r w:rsidRPr="00D21804">
        <w:rPr>
          <w:sz w:val="16"/>
        </w:rPr>
        <w:t xml:space="preserve">. </w:t>
      </w:r>
      <w:r w:rsidRPr="00D21804">
        <w:rPr>
          <w:rStyle w:val="StyleUnderline"/>
        </w:rPr>
        <w:t>The repeal of Obamacare</w:t>
      </w:r>
      <w:r w:rsidRPr="00D21804">
        <w:rPr>
          <w:sz w:val="16"/>
        </w:rPr>
        <w:t xml:space="preserve">, a central tenet of the last seven years of GOP policy, </w:t>
      </w:r>
      <w:r w:rsidRPr="00D21804">
        <w:rPr>
          <w:rStyle w:val="StyleUnderline"/>
        </w:rPr>
        <w:t>has become bogged down</w:t>
      </w:r>
      <w:r w:rsidRPr="00D21804">
        <w:rPr>
          <w:sz w:val="16"/>
        </w:rPr>
        <w:t xml:space="preserve"> in the Senate. The replacement bill is the least popular piece of legislation in decades. </w:t>
      </w:r>
      <w:r w:rsidRPr="00D21804">
        <w:rPr>
          <w:rStyle w:val="StyleUnderline"/>
        </w:rPr>
        <w:t>Tax reform has yet to get off the ground</w:t>
      </w:r>
      <w:r w:rsidRPr="00D21804">
        <w:rPr>
          <w:sz w:val="16"/>
        </w:rPr>
        <w:t xml:space="preserve">. Major Obama-era regulations like the </w:t>
      </w:r>
      <w:r w:rsidRPr="00D21804">
        <w:rPr>
          <w:rStyle w:val="StyleUnderline"/>
        </w:rPr>
        <w:t>Dodd-Frank Act</w:t>
      </w:r>
      <w:r w:rsidRPr="00D21804">
        <w:rPr>
          <w:sz w:val="16"/>
        </w:rPr>
        <w:t xml:space="preserve"> are </w:t>
      </w:r>
      <w:r w:rsidRPr="00D21804">
        <w:rPr>
          <w:rStyle w:val="StyleUnderline"/>
        </w:rPr>
        <w:t>still in place.</w:t>
      </w:r>
      <w:r w:rsidRPr="00D21804">
        <w:rPr>
          <w:sz w:val="16"/>
        </w:rPr>
        <w:t xml:space="preserve"> Throw all that on top of that the swirling, seemingly constant revelations around the Russia investigation, and some </w:t>
      </w:r>
      <w:r w:rsidRPr="00D21804">
        <w:rPr>
          <w:rStyle w:val="StyleUnderline"/>
        </w:rPr>
        <w:t>Republican lawmakers are starting to shift</w:t>
      </w:r>
      <w:r w:rsidRPr="00D21804">
        <w:rPr>
          <w:sz w:val="16"/>
        </w:rPr>
        <w:t xml:space="preserve"> their </w:t>
      </w:r>
      <w:r w:rsidRPr="00D21804">
        <w:rPr>
          <w:rStyle w:val="StyleUnderline"/>
        </w:rPr>
        <w:t xml:space="preserve">moods on Trump. </w:t>
      </w:r>
      <w:r w:rsidRPr="00D21804">
        <w:rPr>
          <w:sz w:val="16"/>
        </w:rPr>
        <w:t xml:space="preserve">According to the Times, the senator said </w:t>
      </w:r>
      <w:r w:rsidRPr="00D21804">
        <w:rPr>
          <w:rStyle w:val="StyleUnderline"/>
        </w:rPr>
        <w:t>Trump "scares no one in the Senate</w:t>
      </w:r>
      <w:r w:rsidRPr="00D21804">
        <w:rPr>
          <w:sz w:val="16"/>
        </w:rPr>
        <w:t xml:space="preserve">, not even the pages." </w:t>
      </w:r>
      <w:r w:rsidRPr="00D21804">
        <w:rPr>
          <w:rStyle w:val="StyleUnderline"/>
        </w:rPr>
        <w:t>After</w:t>
      </w:r>
      <w:r w:rsidRPr="00D21804">
        <w:rPr>
          <w:sz w:val="16"/>
        </w:rPr>
        <w:t xml:space="preserve"> the Senate </w:t>
      </w:r>
      <w:r w:rsidRPr="00D21804">
        <w:rPr>
          <w:rStyle w:val="StyleUnderline"/>
        </w:rPr>
        <w:t>healthcare bill stalled</w:t>
      </w:r>
      <w:r w:rsidRPr="00D21804">
        <w:rPr>
          <w:sz w:val="16"/>
        </w:rPr>
        <w:t xml:space="preserve"> the first time, </w:t>
      </w:r>
      <w:r w:rsidRPr="00D21804">
        <w:rPr>
          <w:rStyle w:val="StyleUnderline"/>
        </w:rPr>
        <w:t>Sen.</w:t>
      </w:r>
      <w:r w:rsidRPr="00D21804">
        <w:rPr>
          <w:sz w:val="16"/>
        </w:rPr>
        <w:t xml:space="preserve"> Susan </w:t>
      </w:r>
      <w:r w:rsidRPr="00D21804">
        <w:rPr>
          <w:rStyle w:val="StyleUnderline"/>
        </w:rPr>
        <w:t>Collins expressed frustration with Trump</w:t>
      </w:r>
      <w:r w:rsidRPr="00D21804">
        <w:rPr>
          <w:sz w:val="16"/>
        </w:rPr>
        <w:t xml:space="preserve">'s inability to work well with Congress. </w:t>
      </w:r>
      <w:r w:rsidRPr="00D21804">
        <w:rPr>
          <w:rStyle w:val="StyleUnderline"/>
        </w:rPr>
        <w:t>Lawmakers have</w:t>
      </w:r>
      <w:r w:rsidRPr="00D21804">
        <w:rPr>
          <w:sz w:val="16"/>
        </w:rPr>
        <w:t xml:space="preserve"> also </w:t>
      </w:r>
      <w:r w:rsidRPr="00D21804">
        <w:rPr>
          <w:rStyle w:val="StyleUnderline"/>
        </w:rPr>
        <w:t>continually expressed frustration at Trump's lack of engagement on the healthcare push and</w:t>
      </w:r>
      <w:r w:rsidRPr="00D21804">
        <w:rPr>
          <w:sz w:val="16"/>
        </w:rPr>
        <w:t xml:space="preserve"> his seeming </w:t>
      </w:r>
      <w:r w:rsidRPr="00D21804">
        <w:rPr>
          <w:rStyle w:val="StyleUnderline"/>
        </w:rPr>
        <w:t>lack of knowledge</w:t>
      </w:r>
      <w:r w:rsidRPr="00D21804">
        <w:rPr>
          <w:sz w:val="16"/>
        </w:rPr>
        <w:t xml:space="preserve"> on the issue when he does attempt to assist on the bill.</w:t>
      </w:r>
    </w:p>
    <w:p w14:paraId="45E03A77" w14:textId="52B71C6B" w:rsidR="00A01762" w:rsidRDefault="00A01762" w:rsidP="00A01762">
      <w:pPr>
        <w:pStyle w:val="Heading3"/>
      </w:pPr>
      <w:r>
        <w:t>Trump Unpopular- Public</w:t>
      </w:r>
    </w:p>
    <w:p w14:paraId="46B10A9D" w14:textId="77777777" w:rsidR="00A01762" w:rsidRPr="00D21804" w:rsidRDefault="00A01762" w:rsidP="00A01762">
      <w:pPr>
        <w:pStyle w:val="Heading4"/>
      </w:pPr>
      <w:r w:rsidRPr="00D21804">
        <w:t>Thumpers: Russia and Obama Care</w:t>
      </w:r>
    </w:p>
    <w:p w14:paraId="10F0FA09" w14:textId="77777777" w:rsidR="00A01762" w:rsidRPr="00915E70" w:rsidRDefault="00A01762" w:rsidP="00A01762">
      <w:pPr>
        <w:rPr>
          <w:sz w:val="14"/>
        </w:rPr>
      </w:pPr>
      <w:r w:rsidRPr="00D21804">
        <w:rPr>
          <w:rStyle w:val="Style13ptBold"/>
        </w:rPr>
        <w:t>Marcin 17</w:t>
      </w:r>
      <w:r>
        <w:rPr>
          <w:rStyle w:val="Style13ptBold"/>
        </w:rPr>
        <w:t xml:space="preserve"> </w:t>
      </w:r>
      <w:r w:rsidRPr="00915E70">
        <w:rPr>
          <w:sz w:val="14"/>
        </w:rPr>
        <w:t xml:space="preserve">(Tim Marcin, 7-22-2017, staff writer at NewsWeek, "Trump sported the worst approval rating ever after six months—and it could soon get worse," Newsweek, </w:t>
      </w:r>
      <w:hyperlink r:id="rId40" w:history="1">
        <w:r w:rsidRPr="00915E70">
          <w:rPr>
            <w:rStyle w:val="Hyperlink"/>
            <w:sz w:val="14"/>
          </w:rPr>
          <w:t>http://www.newsweek.com/approval-polls-show-trump-least-popular-president-ever-plunging-even-lower-640700</w:t>
        </w:r>
      </w:hyperlink>
      <w:r w:rsidRPr="00915E70">
        <w:rPr>
          <w:sz w:val="14"/>
        </w:rPr>
        <w:t>) KNS</w:t>
      </w:r>
    </w:p>
    <w:p w14:paraId="55CA2317" w14:textId="4E94520C" w:rsidR="00A01762" w:rsidRPr="00A01762" w:rsidRDefault="00A01762" w:rsidP="00A01762">
      <w:pPr>
        <w:rPr>
          <w:sz w:val="16"/>
        </w:rPr>
      </w:pPr>
      <w:r w:rsidRPr="00D21804">
        <w:rPr>
          <w:u w:val="single"/>
        </w:rPr>
        <w:t>There's the growing investigation into his administration's connections to Russia</w:t>
      </w:r>
      <w:r w:rsidRPr="00D21804">
        <w:rPr>
          <w:sz w:val="16"/>
        </w:rPr>
        <w:t xml:space="preserve">, the country the intelligence community assesses hacked the election to get the Republican billionaire elected. There's </w:t>
      </w:r>
      <w:r w:rsidRPr="00D21804">
        <w:rPr>
          <w:rStyle w:val="StyleUnderline"/>
        </w:rPr>
        <w:t>the flailing attempt from the GOP, led by Trump, to gut Obamacare</w:t>
      </w:r>
      <w:r w:rsidRPr="00D21804">
        <w:rPr>
          <w:sz w:val="16"/>
        </w:rPr>
        <w:t xml:space="preserve"> and replace it with a new health care system that the Congressional Budget Office has determined would leave tens of millions more Americans without coverage. There's his press secretary resigning over the president's latest hire and constant reports of infighting in the White House. And </w:t>
      </w:r>
      <w:r w:rsidRPr="00D21804">
        <w:rPr>
          <w:rStyle w:val="StyleUnderline"/>
        </w:rPr>
        <w:t>the American people seem to be tired of the constant whirlwind of controversy that Trump has created.</w:t>
      </w:r>
      <w:r w:rsidRPr="00D21804">
        <w:rPr>
          <w:sz w:val="16"/>
        </w:rPr>
        <w:t xml:space="preserve"> The latest polls of </w:t>
      </w:r>
      <w:r w:rsidRPr="00D21804">
        <w:rPr>
          <w:rStyle w:val="StyleUnderline"/>
        </w:rPr>
        <w:t>his approval rating have pretty much uniformly brought bad news for the president</w:t>
      </w:r>
      <w:r w:rsidRPr="00D21804">
        <w:rPr>
          <w:sz w:val="16"/>
        </w:rPr>
        <w:t xml:space="preserve">. Gallup pegged </w:t>
      </w:r>
      <w:r w:rsidRPr="00D21804">
        <w:rPr>
          <w:u w:val="single"/>
        </w:rPr>
        <w:t>his approval at just 37 percent Frida</w:t>
      </w:r>
      <w:r w:rsidRPr="00D21804">
        <w:rPr>
          <w:sz w:val="16"/>
        </w:rPr>
        <w:t>y, while 58 percent of Americans disapproved. That's not quite the all-time low for Trump in the Gallup tracking poll—</w:t>
      </w:r>
      <w:r w:rsidRPr="00D21804">
        <w:rPr>
          <w:u w:val="single"/>
        </w:rPr>
        <w:t>he sunk to just 35 percent in late March when the GOP's first health care plan flopped before the House could even vote</w:t>
      </w:r>
      <w:r w:rsidRPr="00D21804">
        <w:rPr>
          <w:sz w:val="16"/>
        </w:rPr>
        <w:t xml:space="preserve">—but it's getting close and earlier this month the president had briefly risen back to 40 percent. </w:t>
      </w:r>
    </w:p>
    <w:p w14:paraId="7CC9A21F" w14:textId="77777777" w:rsidR="00A01762" w:rsidRPr="00D21804" w:rsidRDefault="00A01762" w:rsidP="0070345B">
      <w:pPr>
        <w:rPr>
          <w:sz w:val="16"/>
        </w:rPr>
      </w:pPr>
    </w:p>
    <w:p w14:paraId="5DD0AEC5" w14:textId="77777777" w:rsidR="0070345B" w:rsidRPr="00D21804" w:rsidRDefault="0070345B" w:rsidP="0070345B">
      <w:pPr>
        <w:pStyle w:val="Heading4"/>
      </w:pPr>
      <w:r w:rsidRPr="00D21804">
        <w:t xml:space="preserve">Trump’s popularity is lower than any other president </w:t>
      </w:r>
    </w:p>
    <w:p w14:paraId="4EAD2B2B" w14:textId="4E85B499" w:rsidR="0070345B" w:rsidRPr="00A01762" w:rsidRDefault="0070345B" w:rsidP="0070345B">
      <w:pPr>
        <w:rPr>
          <w:sz w:val="14"/>
        </w:rPr>
      </w:pPr>
      <w:r w:rsidRPr="00A01762">
        <w:rPr>
          <w:rStyle w:val="Style13ptBold"/>
        </w:rPr>
        <w:t>Enten</w:t>
      </w:r>
      <w:r w:rsidRPr="00A01762">
        <w:rPr>
          <w:sz w:val="14"/>
        </w:rPr>
        <w:t>, Au</w:t>
      </w:r>
      <w:r w:rsidR="00A01762" w:rsidRPr="00A01762">
        <w:rPr>
          <w:sz w:val="14"/>
        </w:rPr>
        <w:t xml:space="preserve">thor at the Five Thirty Eight, </w:t>
      </w:r>
      <w:r w:rsidRPr="00A01762">
        <w:rPr>
          <w:rStyle w:val="Style13ptBold"/>
        </w:rPr>
        <w:t>7</w:t>
      </w:r>
      <w:r w:rsidR="00A01762" w:rsidRPr="00A01762">
        <w:rPr>
          <w:rStyle w:val="Style13ptBold"/>
        </w:rPr>
        <w:t>-23</w:t>
      </w:r>
      <w:r w:rsidRPr="00A01762">
        <w:rPr>
          <w:sz w:val="14"/>
        </w:rPr>
        <w:t xml:space="preserve"> Harry, Author at the FiveThirtyEight: “Harry Enten is a senior political writer and analyst for FiveThirtyEight.”, 17</w:t>
      </w:r>
      <w:r w:rsidR="00A01762" w:rsidRPr="00A01762">
        <w:rPr>
          <w:sz w:val="14"/>
        </w:rPr>
        <w:t xml:space="preserve"> </w:t>
      </w:r>
      <w:r w:rsidRPr="00A01762">
        <w:rPr>
          <w:sz w:val="14"/>
        </w:rPr>
        <w:t xml:space="preserve">( Harry, 7-17-17, “Six Months In, Trump Is Historically Unpopular” </w:t>
      </w:r>
      <w:hyperlink r:id="rId41" w:history="1">
        <w:r w:rsidRPr="00A01762">
          <w:rPr>
            <w:rStyle w:val="Hyperlink"/>
            <w:sz w:val="14"/>
          </w:rPr>
          <w:t>https://fivethirtyeight.com/features/six-months-in-trump-is-historically-unpopular/</w:t>
        </w:r>
      </w:hyperlink>
      <w:r w:rsidRPr="00A01762">
        <w:rPr>
          <w:sz w:val="14"/>
        </w:rPr>
        <w:t xml:space="preserve"> , Five Thirty Eight, Staff Writer, accessed 7-23-17, mnp)</w:t>
      </w:r>
    </w:p>
    <w:p w14:paraId="035FD261" w14:textId="50216BA5" w:rsidR="0070345B" w:rsidRPr="00A01762" w:rsidRDefault="0070345B" w:rsidP="0070345B">
      <w:pPr>
        <w:rPr>
          <w:sz w:val="16"/>
        </w:rPr>
      </w:pPr>
      <w:r w:rsidRPr="00D21804">
        <w:rPr>
          <w:sz w:val="16"/>
        </w:rPr>
        <w:t xml:space="preserve"> On Thursday, President Trump will officially have been in office for six months, </w:t>
      </w:r>
      <w:r w:rsidRPr="00D21804">
        <w:rPr>
          <w:rStyle w:val="StyleUnderline"/>
        </w:rPr>
        <w:t xml:space="preserve">and his term so far has </w:t>
      </w:r>
      <w:r w:rsidRPr="00D21804">
        <w:rPr>
          <w:sz w:val="16"/>
        </w:rPr>
        <w:t xml:space="preserve">included a few victories (the nomination and confirmation of Neil Gorsuch to the U.S. Supreme Court), </w:t>
      </w:r>
      <w:r w:rsidRPr="00D21804">
        <w:rPr>
          <w:rStyle w:val="StyleUnderline"/>
        </w:rPr>
        <w:t>plenty of frustrations (court battles over his travel ban, delays in efforts to overhaul health care) and lots of controversy (accusations that members of his campaign colluded with Russia to interfere with the 2016 election).</w:t>
      </w:r>
      <w:r w:rsidRPr="00D21804">
        <w:rPr>
          <w:sz w:val="16"/>
        </w:rPr>
        <w:t xml:space="preserve"> Put all those wins and losses together, and it adds up to this: Barring a sudden turnaround this week, Trump will conclude his first six months in office as the most unpopular president, at that point in his first term, since modern polling began. Trump’s approval rating as of last Thursday, 175 days into his presidency, was 39 percent, according to the FiveThirtyEight Trump approval tracker. Combined with a disapproval rating of 55 percent, Trump’s net approval rating (approval minus disapproval) was -16 percentage points. </w:t>
      </w:r>
      <w:r w:rsidRPr="00D21804">
        <w:rPr>
          <w:rStyle w:val="StyleUnderline"/>
        </w:rPr>
        <w:t xml:space="preserve">Trump is the most unpopular president at the 6-month mark </w:t>
      </w:r>
      <w:r w:rsidRPr="00D21804">
        <w:rPr>
          <w:sz w:val="16"/>
        </w:rPr>
        <w:t xml:space="preserve">Approval, disapproval and net approval ratings of presidents since 1945 after 175 days in office, according to the FiveThirtyEight aggregate </w:t>
      </w:r>
      <w:r w:rsidRPr="00D21804">
        <w:rPr>
          <w:rStyle w:val="StyleUnderline"/>
        </w:rPr>
        <w:t>Trump’s early-term unpopularity is unusual</w:t>
      </w:r>
      <w:r w:rsidRPr="00D21804">
        <w:rPr>
          <w:sz w:val="16"/>
        </w:rPr>
        <w:t xml:space="preserve">. In the decades since World War II, the average first-term president before Trump had an approval rating of 62 percent on his 175th day in office, 23 percentage points higher than Trump’s. Only two other presidents have had an approval rating south of 50 percent at this point in their terms, and only Gerald Ford, at 35 percent, had an approval rating lower than Trump’s; Ford’s rating tumbled following his decision to pardon Richard Nixon. Trump’s disapproval rating, however, is much higher than Ford’s,1 and Trump is the only president of whom a majority of Americans have said they disapprove of the job he is doing this soon after his inauguration. His net approval rating is 54 points below average and remains by far the lowest in the period for which we have data. </w:t>
      </w:r>
      <w:r w:rsidRPr="00D21804">
        <w:rPr>
          <w:rStyle w:val="StyleUnderline"/>
        </w:rPr>
        <w:t>Trump, who was historically unpopular as a presidential candidate</w:t>
      </w:r>
      <w:r w:rsidRPr="00D21804">
        <w:rPr>
          <w:sz w:val="16"/>
        </w:rPr>
        <w:t xml:space="preserve">, has become more so as his term has gone on: His net approval rating was slightly positive (+4) when he first took office, and he averaged a net approval rating of -2 over the first month of his term. That means his net approval rating has fallen 14 points since his first month in office, or a bit less than three points per month.2 Taken on its own, that decline isn’t surprising: Most presidents have a so-called honeymoon period in which their approval ratings are initially inflated but then start to drop once they start making official decisions. The net approval rating of presidents since 19533 has dropped by an average of 17 percentage points in the presidents’ first 175 days in office. That’s at least partially skewed by Ford’s astounding 74-point drop after pardoning Nixon. The median president’s net approval rating dropped 10 percentage points. Any way you look at it, Trump’s decline in public perception has been about in line with that of other presidents. Trump’s honeymoon decline has been about average Since 1953, a president’s average net approval rating during his first month vs. 175 days in, according to the FiveThirtyEight aggregate First-month average is average of daily FiveThirtyEight aggregates taken during the first month of a presidency. The exception is George H.W. Bush, which is an average of all polls conducted during the first month of his presidency. Sources: FiveThirtyEight, Roper Archive </w:t>
      </w:r>
      <w:r w:rsidRPr="00D21804">
        <w:rPr>
          <w:rStyle w:val="StyleUnderline"/>
        </w:rPr>
        <w:t>Perhaps it’s surprising that Trump’s net approval rating hasn’t fallen even further. After all, no president has had a first six months quite like Trump’s: He has suffered a series of setbacks (many of his own making) that have led to a steady flow of negative news coverage.</w:t>
      </w:r>
      <w:r w:rsidRPr="00D21804">
        <w:rPr>
          <w:sz w:val="16"/>
        </w:rPr>
        <w:t xml:space="preserve"> </w:t>
      </w:r>
    </w:p>
    <w:p w14:paraId="0E1675DC" w14:textId="77777777" w:rsidR="0070345B" w:rsidRPr="00D21804" w:rsidRDefault="0070345B" w:rsidP="0070345B">
      <w:pPr>
        <w:pStyle w:val="Heading4"/>
        <w:spacing w:before="0"/>
      </w:pPr>
      <w:r w:rsidRPr="00D21804">
        <w:t>Trump Popularity Low Now – New Record</w:t>
      </w:r>
    </w:p>
    <w:p w14:paraId="6C9F578D" w14:textId="086D4A2C" w:rsidR="0070345B" w:rsidRPr="00D21804" w:rsidRDefault="0070345B" w:rsidP="0070345B">
      <w:pPr>
        <w:rPr>
          <w:rStyle w:val="Style13ptBold"/>
          <w:b w:val="0"/>
        </w:rPr>
      </w:pPr>
      <w:r w:rsidRPr="00A01762">
        <w:rPr>
          <w:rStyle w:val="Style13ptBold"/>
        </w:rPr>
        <w:t>Bush</w:t>
      </w:r>
      <w:r w:rsidRPr="00A01762">
        <w:rPr>
          <w:sz w:val="14"/>
        </w:rPr>
        <w:t>, PhD from Columbia, 17</w:t>
      </w:r>
      <w:r w:rsidR="00A01762" w:rsidRPr="00A01762">
        <w:rPr>
          <w:sz w:val="14"/>
        </w:rPr>
        <w:t xml:space="preserve"> </w:t>
      </w:r>
      <w:r w:rsidRPr="00A01762">
        <w:rPr>
          <w:sz w:val="14"/>
        </w:rPr>
        <w:t xml:space="preserve">(Daniel Bush, </w:t>
      </w:r>
      <w:r w:rsidRPr="00A01762">
        <w:rPr>
          <w:rStyle w:val="Style13ptBold"/>
        </w:rPr>
        <w:t>7-18</w:t>
      </w:r>
      <w:r w:rsidRPr="00A01762">
        <w:rPr>
          <w:sz w:val="14"/>
        </w:rPr>
        <w:t>-17, “Can Trump improve his record-low approval rating?”, http://www.pbs.org/newshour/updates/can-trump-improve-record-low-approval-rating/, PBS, PhD from Columbia University, digital politics editor for PBS NewsHour, accessed 7-23-17, izy)</w:t>
      </w:r>
      <w:r w:rsidR="00A01762" w:rsidRPr="00A01762">
        <w:rPr>
          <w:sz w:val="14"/>
        </w:rPr>
        <w:t xml:space="preserve"> </w:t>
      </w:r>
    </w:p>
    <w:p w14:paraId="37EEA114" w14:textId="77777777" w:rsidR="0070345B" w:rsidRPr="00915E70" w:rsidRDefault="0070345B" w:rsidP="0070345B">
      <w:pPr>
        <w:rPr>
          <w:rFonts w:asciiTheme="minorHAnsi" w:eastAsia="Times New Roman" w:hAnsiTheme="minorHAnsi" w:cstheme="minorHAnsi"/>
          <w:color w:val="1B1B1B"/>
          <w:sz w:val="12"/>
          <w:szCs w:val="26"/>
        </w:rPr>
      </w:pPr>
      <w:r w:rsidRPr="00915E70">
        <w:rPr>
          <w:rFonts w:asciiTheme="minorHAnsi" w:eastAsia="Times New Roman" w:hAnsiTheme="minorHAnsi" w:cstheme="minorHAnsi"/>
          <w:color w:val="1B1B1B"/>
          <w:sz w:val="12"/>
          <w:szCs w:val="26"/>
        </w:rPr>
        <w:t xml:space="preserve">President Donald </w:t>
      </w:r>
      <w:r w:rsidRPr="00915E70">
        <w:rPr>
          <w:rStyle w:val="StyleUnderline"/>
        </w:rPr>
        <w:t>Trump will reach the six-month mark of his presidency</w:t>
      </w:r>
      <w:r w:rsidRPr="00915E70">
        <w:rPr>
          <w:rFonts w:asciiTheme="minorHAnsi" w:eastAsia="Times New Roman" w:hAnsiTheme="minorHAnsi" w:cstheme="minorHAnsi"/>
          <w:color w:val="1B1B1B"/>
          <w:sz w:val="12"/>
          <w:szCs w:val="26"/>
        </w:rPr>
        <w:t xml:space="preserve"> Thursday </w:t>
      </w:r>
      <w:r w:rsidRPr="00915E70">
        <w:rPr>
          <w:rStyle w:val="StyleUnderline"/>
        </w:rPr>
        <w:t>without</w:t>
      </w:r>
      <w:r w:rsidRPr="00915E70">
        <w:rPr>
          <w:rFonts w:asciiTheme="minorHAnsi" w:eastAsia="Times New Roman" w:hAnsiTheme="minorHAnsi" w:cstheme="minorHAnsi"/>
          <w:color w:val="1B1B1B"/>
          <w:sz w:val="12"/>
          <w:szCs w:val="26"/>
        </w:rPr>
        <w:t xml:space="preserve"> having signed a </w:t>
      </w:r>
      <w:r w:rsidRPr="00915E70">
        <w:rPr>
          <w:rStyle w:val="StyleUnderline"/>
        </w:rPr>
        <w:t>single major piece of legislation</w:t>
      </w:r>
      <w:r w:rsidRPr="00915E70">
        <w:rPr>
          <w:rFonts w:asciiTheme="minorHAnsi" w:eastAsia="Times New Roman" w:hAnsiTheme="minorHAnsi" w:cstheme="minorHAnsi"/>
          <w:color w:val="1B1B1B"/>
          <w:sz w:val="12"/>
          <w:szCs w:val="26"/>
        </w:rPr>
        <w:t xml:space="preserve"> into law. </w:t>
      </w:r>
      <w:r w:rsidRPr="00915E70">
        <w:rPr>
          <w:rStyle w:val="StyleUnderline"/>
        </w:rPr>
        <w:t>His</w:t>
      </w:r>
      <w:r w:rsidRPr="00915E70">
        <w:rPr>
          <w:rFonts w:asciiTheme="minorHAnsi" w:eastAsia="Times New Roman" w:hAnsiTheme="minorHAnsi" w:cstheme="minorHAnsi"/>
          <w:color w:val="1B1B1B"/>
          <w:sz w:val="12"/>
          <w:szCs w:val="26"/>
        </w:rPr>
        <w:t xml:space="preserve"> controversial </w:t>
      </w:r>
      <w:r w:rsidRPr="00915E70">
        <w:rPr>
          <w:rStyle w:val="StyleUnderline"/>
        </w:rPr>
        <w:t>travel ban has been partially blocked</w:t>
      </w:r>
      <w:r w:rsidRPr="00915E70">
        <w:rPr>
          <w:rFonts w:asciiTheme="minorHAnsi" w:eastAsia="Times New Roman" w:hAnsiTheme="minorHAnsi" w:cstheme="minorHAnsi"/>
          <w:color w:val="1B1B1B"/>
          <w:sz w:val="12"/>
          <w:szCs w:val="26"/>
        </w:rPr>
        <w:t xml:space="preserve"> by the courts, </w:t>
      </w:r>
      <w:r w:rsidRPr="00915E70">
        <w:rPr>
          <w:rStyle w:val="StyleUnderline"/>
        </w:rPr>
        <w:t>and Republicans</w:t>
      </w:r>
      <w:r w:rsidRPr="00915E70">
        <w:rPr>
          <w:rFonts w:asciiTheme="minorHAnsi" w:eastAsia="Times New Roman" w:hAnsiTheme="minorHAnsi" w:cstheme="minorHAnsi"/>
          <w:color w:val="1B1B1B"/>
          <w:sz w:val="12"/>
          <w:szCs w:val="26"/>
        </w:rPr>
        <w:t xml:space="preserve"> in Congress </w:t>
      </w:r>
      <w:r w:rsidRPr="00915E70">
        <w:rPr>
          <w:rStyle w:val="StyleUnderline"/>
        </w:rPr>
        <w:t>have struggled</w:t>
      </w:r>
      <w:r w:rsidRPr="00915E70">
        <w:rPr>
          <w:rFonts w:asciiTheme="minorHAnsi" w:eastAsia="Times New Roman" w:hAnsiTheme="minorHAnsi" w:cstheme="minorHAnsi"/>
          <w:color w:val="1B1B1B"/>
          <w:sz w:val="12"/>
          <w:szCs w:val="26"/>
        </w:rPr>
        <w:t xml:space="preserve">, and so far failed, to repeal and replace the Affordable Care Act. The Russia story won’t go away. Just </w:t>
      </w:r>
      <w:r w:rsidRPr="00915E70">
        <w:rPr>
          <w:rStyle w:val="StyleUnderline"/>
        </w:rPr>
        <w:t>36 percent of Americans approve of</w:t>
      </w:r>
      <w:r w:rsidRPr="00915E70">
        <w:rPr>
          <w:rFonts w:asciiTheme="minorHAnsi" w:eastAsia="Times New Roman" w:hAnsiTheme="minorHAnsi" w:cstheme="minorHAnsi"/>
          <w:color w:val="1B1B1B"/>
          <w:sz w:val="12"/>
          <w:szCs w:val="26"/>
        </w:rPr>
        <w:t xml:space="preserve"> Mr. </w:t>
      </w:r>
      <w:r w:rsidRPr="00915E70">
        <w:rPr>
          <w:rStyle w:val="StyleUnderline"/>
        </w:rPr>
        <w:t>Trump</w:t>
      </w:r>
      <w:r w:rsidRPr="00915E70">
        <w:rPr>
          <w:rFonts w:asciiTheme="minorHAnsi" w:eastAsia="Times New Roman" w:hAnsiTheme="minorHAnsi" w:cstheme="minorHAnsi"/>
          <w:color w:val="1B1B1B"/>
          <w:sz w:val="12"/>
          <w:szCs w:val="26"/>
        </w:rPr>
        <w:t xml:space="preserve">’s job performance, according to a recent ABC/Washington Post poll. But like many things in the age of “fake news” and “alternative facts,” Trump’s approval rating is up for debate. </w:t>
      </w:r>
      <w:r w:rsidRPr="00915E70">
        <w:rPr>
          <w:rStyle w:val="StyleUnderline"/>
        </w:rPr>
        <w:t>Trump questioned the accuracy of the</w:t>
      </w:r>
      <w:r w:rsidRPr="00915E70">
        <w:rPr>
          <w:rFonts w:asciiTheme="minorHAnsi" w:eastAsia="Times New Roman" w:hAnsiTheme="minorHAnsi" w:cstheme="minorHAnsi"/>
          <w:color w:val="1B1B1B"/>
          <w:sz w:val="12"/>
          <w:szCs w:val="26"/>
        </w:rPr>
        <w:t xml:space="preserve"> ABC/Washington Post </w:t>
      </w:r>
      <w:r w:rsidRPr="00915E70">
        <w:rPr>
          <w:rStyle w:val="StyleUnderline"/>
        </w:rPr>
        <w:t>poll</w:t>
      </w:r>
      <w:r w:rsidRPr="00915E70">
        <w:rPr>
          <w:rFonts w:asciiTheme="minorHAnsi" w:eastAsia="Times New Roman" w:hAnsiTheme="minorHAnsi" w:cstheme="minorHAnsi"/>
          <w:color w:val="1B1B1B"/>
          <w:sz w:val="12"/>
          <w:szCs w:val="26"/>
        </w:rPr>
        <w:t xml:space="preserve"> over the weekend, noting in a tweet that “almost 40% is not bad at this time.” The comment was </w:t>
      </w:r>
      <w:r w:rsidRPr="00915E70">
        <w:rPr>
          <w:rStyle w:val="StyleUnderline"/>
        </w:rPr>
        <w:t>a classic Trumpism, at once untruthful and</w:t>
      </w:r>
      <w:r w:rsidRPr="00915E70">
        <w:rPr>
          <w:rFonts w:asciiTheme="minorHAnsi" w:eastAsia="Times New Roman" w:hAnsiTheme="minorHAnsi" w:cstheme="minorHAnsi"/>
          <w:color w:val="1B1B1B"/>
          <w:sz w:val="12"/>
          <w:szCs w:val="26"/>
        </w:rPr>
        <w:t xml:space="preserve">, as it pertains to his base, </w:t>
      </w:r>
      <w:r w:rsidRPr="00915E70">
        <w:rPr>
          <w:rStyle w:val="StyleUnderline"/>
        </w:rPr>
        <w:t>politically astute</w:t>
      </w:r>
      <w:r w:rsidRPr="00915E70">
        <w:rPr>
          <w:rFonts w:asciiTheme="minorHAnsi" w:eastAsia="Times New Roman" w:hAnsiTheme="minorHAnsi" w:cstheme="minorHAnsi"/>
          <w:color w:val="1B1B1B"/>
          <w:sz w:val="12"/>
          <w:szCs w:val="26"/>
        </w:rPr>
        <w:t xml:space="preserve">. In the history of modern polling, which began with the widespread adoption of the home telephone in the United States after World War II and Harry Truman’s presidency, </w:t>
      </w:r>
      <w:r w:rsidRPr="00915E70">
        <w:rPr>
          <w:rStyle w:val="StyleUnderline"/>
        </w:rPr>
        <w:t>no other president has held such a low approval rating</w:t>
      </w:r>
      <w:r w:rsidRPr="00915E70">
        <w:rPr>
          <w:rFonts w:asciiTheme="minorHAnsi" w:eastAsia="Times New Roman" w:hAnsiTheme="minorHAnsi" w:cstheme="minorHAnsi"/>
          <w:color w:val="1B1B1B"/>
          <w:sz w:val="12"/>
          <w:szCs w:val="26"/>
        </w:rPr>
        <w:t xml:space="preserve"> through their first six months in office.</w:t>
      </w:r>
    </w:p>
    <w:p w14:paraId="58A6429F" w14:textId="77777777" w:rsidR="0070345B" w:rsidRPr="00D21804" w:rsidRDefault="0070345B" w:rsidP="0070345B">
      <w:pPr>
        <w:pStyle w:val="Heading4"/>
      </w:pPr>
      <w:r w:rsidRPr="00D21804">
        <w:t>Trump has never been popular—Never risen above 46%, and currently is at 36%</w:t>
      </w:r>
    </w:p>
    <w:p w14:paraId="7D56BD1A" w14:textId="77777777" w:rsidR="0070345B" w:rsidRPr="00915E70" w:rsidRDefault="0070345B" w:rsidP="0070345B">
      <w:pPr>
        <w:rPr>
          <w:sz w:val="14"/>
        </w:rPr>
      </w:pPr>
      <w:r w:rsidRPr="00915E70">
        <w:rPr>
          <w:rStyle w:val="Style13ptBold"/>
        </w:rPr>
        <w:t>Kazin</w:t>
      </w:r>
      <w:r w:rsidRPr="00915E70">
        <w:rPr>
          <w:sz w:val="14"/>
        </w:rPr>
        <w:t>, author of “War Against War: The American Fight for Peace, 1914-1918</w:t>
      </w:r>
      <w:r w:rsidRPr="00915E70">
        <w:rPr>
          <w:rStyle w:val="Style13ptBold"/>
        </w:rPr>
        <w:t>.” 7/23</w:t>
      </w:r>
      <w:r w:rsidRPr="00915E70">
        <w:rPr>
          <w:sz w:val="14"/>
        </w:rPr>
        <w:t xml:space="preserve"> (Michael Kazin, 7/23/17, ”No matter what he does, history says Trump will never be popular,” </w:t>
      </w:r>
      <w:hyperlink r:id="rId42" w:history="1">
        <w:r w:rsidRPr="00915E70">
          <w:rPr>
            <w:rStyle w:val="Hyperlink"/>
            <w:sz w:val="14"/>
          </w:rPr>
          <w:t>https://www.washingtonpost.com/outlook/no-matter-what-trump-does-history-says-he-wont-win-people-over/2017/07/20/f0dbac28-67ea-11e7-9928-22d00a47778f_story.html?utm_term=.9f954c623839</w:t>
        </w:r>
      </w:hyperlink>
      <w:r w:rsidRPr="00915E70">
        <w:rPr>
          <w:sz w:val="14"/>
        </w:rPr>
        <w:t xml:space="preserve">, Washington Post, author of “War Against War: The American Fight for Peace, 1914-1918.” He teaches history at Georgetown University and is editor of Dissent. Accessed 7-23-17,dfp) </w:t>
      </w:r>
    </w:p>
    <w:p w14:paraId="03A18B81" w14:textId="77777777" w:rsidR="0070345B" w:rsidRPr="00915E70" w:rsidRDefault="0070345B" w:rsidP="0070345B">
      <w:pPr>
        <w:rPr>
          <w:sz w:val="14"/>
        </w:rPr>
      </w:pPr>
      <w:r w:rsidRPr="00915E70">
        <w:rPr>
          <w:sz w:val="14"/>
        </w:rPr>
        <w:t xml:space="preserve">President </w:t>
      </w:r>
      <w:r w:rsidRPr="00D21804">
        <w:rPr>
          <w:rStyle w:val="StyleUnderline"/>
        </w:rPr>
        <w:t>Trump</w:t>
      </w:r>
      <w:r w:rsidRPr="00915E70">
        <w:rPr>
          <w:sz w:val="14"/>
        </w:rPr>
        <w:t xml:space="preserve"> seems to live atop his own petard. </w:t>
      </w:r>
      <w:r w:rsidRPr="00D21804">
        <w:rPr>
          <w:rStyle w:val="StyleUnderline"/>
        </w:rPr>
        <w:t>Every time it seems like he should have an advantage, he squanders it by torpedoing a legislative package, firing a government official, making absurd utterances to foreign leaders or ranting on Twitter</w:t>
      </w:r>
      <w:r w:rsidRPr="00915E70">
        <w:rPr>
          <w:sz w:val="14"/>
        </w:rPr>
        <w:t xml:space="preserve">, often against the better judgment of many who work for him. No wonder that, since Inauguration Day, </w:t>
      </w:r>
      <w:r w:rsidRPr="00D21804">
        <w:rPr>
          <w:rStyle w:val="StyleUnderline"/>
        </w:rPr>
        <w:t>his approval rating has never risen higher than the 46 percent</w:t>
      </w:r>
      <w:r w:rsidRPr="00915E70">
        <w:rPr>
          <w:sz w:val="14"/>
        </w:rPr>
        <w:t xml:space="preserve"> of the vote he won last November; a Washington Post-ABC News poll out </w:t>
      </w:r>
      <w:r w:rsidRPr="00D21804">
        <w:rPr>
          <w:rStyle w:val="StyleUnderline"/>
        </w:rPr>
        <w:t>last weekend showed it at 36 percent</w:t>
      </w:r>
      <w:r w:rsidRPr="00915E70">
        <w:rPr>
          <w:sz w:val="14"/>
        </w:rPr>
        <w:t>.</w:t>
      </w:r>
    </w:p>
    <w:p w14:paraId="67718D7B" w14:textId="77777777" w:rsidR="0070345B" w:rsidRPr="00D21804" w:rsidRDefault="0070345B" w:rsidP="0070345B">
      <w:pPr>
        <w:pStyle w:val="Heading4"/>
      </w:pPr>
      <w:r w:rsidRPr="00D21804">
        <w:t>Trump’s popularity is at an all-time low.</w:t>
      </w:r>
    </w:p>
    <w:p w14:paraId="0A4D9BAD" w14:textId="77777777" w:rsidR="0070345B" w:rsidRPr="00915E70" w:rsidRDefault="0070345B" w:rsidP="0070345B">
      <w:pPr>
        <w:rPr>
          <w:sz w:val="12"/>
        </w:rPr>
      </w:pPr>
      <w:r w:rsidRPr="00D21804">
        <w:rPr>
          <w:rStyle w:val="Style13ptBold"/>
        </w:rPr>
        <w:t>Fahd 17</w:t>
      </w:r>
      <w:r>
        <w:rPr>
          <w:rStyle w:val="Style13ptBold"/>
        </w:rPr>
        <w:t xml:space="preserve"> </w:t>
      </w:r>
      <w:r w:rsidRPr="00915E70">
        <w:rPr>
          <w:sz w:val="12"/>
        </w:rPr>
        <w:t xml:space="preserve">Majd Fahd, 22/07/2017, “According to Hill, Trump is the most unpopular US president in the last 70 years </w:t>
      </w:r>
      <w:hyperlink r:id="rId43" w:history="1">
        <w:r w:rsidRPr="00915E70">
          <w:rPr>
            <w:rStyle w:val="Hyperlink"/>
            <w:sz w:val="12"/>
          </w:rPr>
          <w:t>https://www.almasdarnews.com/article/according-hill-trump-unpopular-president-us-last-70-years/</w:t>
        </w:r>
      </w:hyperlink>
      <w:r w:rsidRPr="00915E70">
        <w:rPr>
          <w:sz w:val="12"/>
        </w:rPr>
        <w:t xml:space="preserve">.” “E-Media Studied, Syrian Activist since 2012, Journalist, Editor, Maps Drawer, Social Media Manager at: “https://almasdarnews.com and </w:t>
      </w:r>
      <w:hyperlink r:id="rId44" w:history="1">
        <w:r w:rsidRPr="00915E70">
          <w:rPr>
            <w:rStyle w:val="Hyperlink"/>
            <w:sz w:val="12"/>
          </w:rPr>
          <w:t>http://www.syriareport.net/</w:t>
        </w:r>
      </w:hyperlink>
      <w:r w:rsidRPr="00915E70">
        <w:rPr>
          <w:sz w:val="12"/>
        </w:rPr>
        <w:t>”, accessed 7/23/17, (RB)</w:t>
      </w:r>
      <w:r w:rsidRPr="00915E70">
        <w:rPr>
          <w:b/>
          <w:sz w:val="12"/>
        </w:rPr>
        <w:t xml:space="preserve"> </w:t>
      </w:r>
    </w:p>
    <w:p w14:paraId="5E59F637" w14:textId="77777777" w:rsidR="0070345B" w:rsidRPr="00D21804" w:rsidRDefault="0070345B" w:rsidP="0070345B">
      <w:pPr>
        <w:rPr>
          <w:u w:val="single"/>
        </w:rPr>
      </w:pPr>
      <w:r w:rsidRPr="00D21804">
        <w:rPr>
          <w:sz w:val="16"/>
        </w:rPr>
        <w:t xml:space="preserve">The US President’s Donald </w:t>
      </w:r>
      <w:r w:rsidRPr="00D21804">
        <w:rPr>
          <w:u w:val="single"/>
        </w:rPr>
        <w:t>Trump’s popularity rate has reached the lowest level after only six months in office, compared to other American presidents in past seventy years.</w:t>
      </w:r>
      <w:r w:rsidRPr="00D21804">
        <w:rPr>
          <w:sz w:val="16"/>
        </w:rPr>
        <w:t xml:space="preserve"> According to Hill’s website, a joint poll of the “Washington Post” and the “</w:t>
      </w:r>
      <w:r w:rsidRPr="00D21804">
        <w:rPr>
          <w:u w:val="single"/>
        </w:rPr>
        <w:t>BBC” showed that nearly 36 percent of the people who participated in the poll approve of Trump, while 58 percent opposed his policies.</w:t>
      </w:r>
      <w:r w:rsidRPr="00D21804">
        <w:rPr>
          <w:sz w:val="16"/>
        </w:rPr>
        <w:t xml:space="preserve"> </w:t>
      </w:r>
      <w:r w:rsidRPr="00D21804">
        <w:rPr>
          <w:u w:val="single"/>
        </w:rPr>
        <w:t>Trump’s popularity rate has decreased by 6% as compared to the last survey.</w:t>
      </w:r>
      <w:r w:rsidRPr="00D21804">
        <w:rPr>
          <w:sz w:val="16"/>
        </w:rPr>
        <w:t xml:space="preserve"> Also, two thirds of Americans (63%) believe that the meeting between Trump and the Russian President, Vladimir Putin, was inappropriate. 60% said that Russia was trying to influence the American electoral campaign. 38% of the surveyed respondents believe that Trump has succeeded in advancing his plan, while 55% disagree, Hill wrote. </w:t>
      </w:r>
      <w:r w:rsidRPr="00D21804">
        <w:rPr>
          <w:u w:val="single"/>
        </w:rPr>
        <w:t>Two-thirds of the people believe that Trump does not believe in negotiating with other world leaders, and 48 percent say that Trump’s leadership in The U.S. has become weaker.</w:t>
      </w:r>
      <w:r w:rsidRPr="00D21804">
        <w:rPr>
          <w:sz w:val="16"/>
        </w:rPr>
        <w:t xml:space="preserve"> In response to the poll, </w:t>
      </w:r>
      <w:r w:rsidRPr="00D21804">
        <w:rPr>
          <w:u w:val="single"/>
        </w:rPr>
        <w:t>Trump said that</w:t>
      </w:r>
      <w:r w:rsidRPr="00D21804">
        <w:rPr>
          <w:sz w:val="16"/>
        </w:rPr>
        <w:t xml:space="preserve"> although </w:t>
      </w:r>
      <w:r w:rsidRPr="00D21804">
        <w:rPr>
          <w:u w:val="single"/>
        </w:rPr>
        <w:t>forty percent popularity rate is not a bad result at this time, the outcome sounds like a fake election survey.</w:t>
      </w:r>
    </w:p>
    <w:p w14:paraId="3C4788ED" w14:textId="77777777" w:rsidR="0070345B" w:rsidRPr="00D21804" w:rsidRDefault="0070345B" w:rsidP="0070345B">
      <w:pPr>
        <w:pStyle w:val="Heading4"/>
      </w:pPr>
      <w:r w:rsidRPr="00D21804">
        <w:t>Trump is Historically Unpopular</w:t>
      </w:r>
    </w:p>
    <w:p w14:paraId="1F5CC9FC" w14:textId="77777777" w:rsidR="0070345B" w:rsidRPr="00915E70" w:rsidRDefault="0070345B" w:rsidP="0070345B">
      <w:pPr>
        <w:rPr>
          <w:sz w:val="14"/>
        </w:rPr>
      </w:pPr>
      <w:r w:rsidRPr="00915E70">
        <w:rPr>
          <w:rStyle w:val="Style13ptBold"/>
        </w:rPr>
        <w:t>Enten</w:t>
      </w:r>
      <w:r w:rsidRPr="00915E70">
        <w:rPr>
          <w:sz w:val="14"/>
        </w:rPr>
        <w:t xml:space="preserve">, Author of “Six Months In, Trump is Historically Unpopular.”, </w:t>
      </w:r>
      <w:r w:rsidRPr="00915E70">
        <w:rPr>
          <w:rStyle w:val="Style13ptBold"/>
        </w:rPr>
        <w:t>7/17</w:t>
      </w:r>
      <w:r w:rsidRPr="00915E70">
        <w:rPr>
          <w:sz w:val="14"/>
        </w:rPr>
        <w:t xml:space="preserve"> (Harry Enton, 7-17-17, “Six Months In, Trump is Historically Unpopular” </w:t>
      </w:r>
      <w:hyperlink r:id="rId45" w:history="1">
        <w:r w:rsidRPr="00915E70">
          <w:rPr>
            <w:rStyle w:val="Hyperlink"/>
            <w:sz w:val="14"/>
          </w:rPr>
          <w:t>https://fivethirtyeight.com/features/six-months-in-trump-is-historically-unpopular</w:t>
        </w:r>
      </w:hyperlink>
      <w:r w:rsidRPr="00915E70">
        <w:rPr>
          <w:sz w:val="14"/>
        </w:rPr>
        <w:t>, FiveThirtyEight, senior political writer and analyst for FiveThirtyEight, accessed 7-23-17, AZB)</w:t>
      </w:r>
    </w:p>
    <w:p w14:paraId="45BD92E0" w14:textId="77777777" w:rsidR="0070345B" w:rsidRPr="00915E70" w:rsidRDefault="0070345B" w:rsidP="0070345B">
      <w:pPr>
        <w:rPr>
          <w:sz w:val="12"/>
          <w:szCs w:val="16"/>
        </w:rPr>
      </w:pPr>
      <w:r w:rsidRPr="00915E70">
        <w:rPr>
          <w:sz w:val="12"/>
        </w:rPr>
        <w:t xml:space="preserve">President </w:t>
      </w:r>
      <w:r w:rsidRPr="00D21804">
        <w:rPr>
          <w:u w:val="single"/>
        </w:rPr>
        <w:t>Trump’s popularity has not improved since he took office</w:t>
      </w:r>
      <w:r w:rsidRPr="00915E70">
        <w:rPr>
          <w:sz w:val="12"/>
        </w:rPr>
        <w:t xml:space="preserve">. STEFAN ROUSSEAU - POOL/GETTY IMAGES On Thursday, President Trump will officially have been in office for six months, and his term so far has included a few victories (the nomination and confirmation of Neil Gorsuch to the U.S. Supreme Court), plenty of </w:t>
      </w:r>
      <w:r w:rsidRPr="00D21804">
        <w:rPr>
          <w:u w:val="single"/>
        </w:rPr>
        <w:t xml:space="preserve">frustrations (court battles over his travel ban, delays in efforts to overhaul health care) and </w:t>
      </w:r>
      <w:r w:rsidRPr="00915E70">
        <w:rPr>
          <w:sz w:val="12"/>
        </w:rPr>
        <w:t xml:space="preserve">lots of </w:t>
      </w:r>
      <w:r w:rsidRPr="00D21804">
        <w:rPr>
          <w:u w:val="single"/>
        </w:rPr>
        <w:t>controversy (accusations that members of his campaign colluded with Russia</w:t>
      </w:r>
      <w:r w:rsidRPr="00915E70">
        <w:rPr>
          <w:sz w:val="12"/>
        </w:rPr>
        <w:t xml:space="preserve"> to interfere with the 2016 election). Put all those wins and losses together, and it adds up to this: Barring a sudden turnaround this week, </w:t>
      </w:r>
      <w:r w:rsidRPr="00D21804">
        <w:rPr>
          <w:u w:val="single"/>
        </w:rPr>
        <w:t>Trump will conclude his first six months in office as the most unpopular president</w:t>
      </w:r>
      <w:r w:rsidRPr="00915E70">
        <w:rPr>
          <w:sz w:val="12"/>
        </w:rPr>
        <w:t xml:space="preserve">, at that point in his first term, since modern polling began. Trump’s </w:t>
      </w:r>
      <w:r w:rsidRPr="00D21804">
        <w:rPr>
          <w:u w:val="single"/>
        </w:rPr>
        <w:t>approval rating</w:t>
      </w:r>
      <w:r w:rsidRPr="00915E70">
        <w:rPr>
          <w:sz w:val="12"/>
        </w:rPr>
        <w:t xml:space="preserve"> as of last Thursday, </w:t>
      </w:r>
      <w:r w:rsidRPr="00D21804">
        <w:rPr>
          <w:u w:val="single"/>
        </w:rPr>
        <w:t>175 days into his presidency, was 39 percent</w:t>
      </w:r>
      <w:r w:rsidRPr="00D21804">
        <w:rPr>
          <w:sz w:val="16"/>
          <w:u w:val="single"/>
        </w:rPr>
        <w:t xml:space="preserve">, </w:t>
      </w:r>
      <w:r w:rsidRPr="00915E70">
        <w:rPr>
          <w:sz w:val="12"/>
        </w:rPr>
        <w:t xml:space="preserve">according to the FiveThirtyEight Trump approval tracker. Combined with a </w:t>
      </w:r>
      <w:r w:rsidRPr="00D21804">
        <w:rPr>
          <w:u w:val="single"/>
        </w:rPr>
        <w:t>disapproval rating of 55 percent</w:t>
      </w:r>
      <w:r w:rsidRPr="00915E70">
        <w:rPr>
          <w:sz w:val="12"/>
        </w:rPr>
        <w:t xml:space="preserve">, Trump’s net approval rating (approval minus disapproval) was -16 percentage points. Trump is </w:t>
      </w:r>
      <w:r w:rsidRPr="00D21804">
        <w:rPr>
          <w:u w:val="single"/>
        </w:rPr>
        <w:t>the most unpopular president at the 6-month mark</w:t>
      </w:r>
    </w:p>
    <w:p w14:paraId="14B87C69" w14:textId="77777777" w:rsidR="0070345B" w:rsidRPr="00D21804" w:rsidRDefault="0070345B" w:rsidP="0070345B">
      <w:pPr>
        <w:pStyle w:val="Heading4"/>
      </w:pPr>
      <w:r w:rsidRPr="00D21804">
        <w:t>Trump’s Popularity Historically Low</w:t>
      </w:r>
    </w:p>
    <w:p w14:paraId="0489843E" w14:textId="77777777" w:rsidR="0070345B" w:rsidRPr="00915E70" w:rsidRDefault="0070345B" w:rsidP="0070345B">
      <w:pPr>
        <w:rPr>
          <w:sz w:val="14"/>
        </w:rPr>
      </w:pPr>
      <w:r w:rsidRPr="00915E70">
        <w:rPr>
          <w:rStyle w:val="Style13ptBold"/>
        </w:rPr>
        <w:t>Riotta 7/21</w:t>
      </w:r>
      <w:r w:rsidRPr="00915E70">
        <w:rPr>
          <w:b/>
          <w:sz w:val="14"/>
        </w:rPr>
        <w:t xml:space="preserve"> </w:t>
      </w:r>
      <w:r w:rsidRPr="00915E70">
        <w:rPr>
          <w:sz w:val="14"/>
          <w:szCs w:val="16"/>
        </w:rPr>
        <w:t xml:space="preserve">(Chris Riotta, reporter for Newsweek, 7-21-17, “Donald Trump’s latest approval rating could jeopardize his entire presidency”, </w:t>
      </w:r>
      <w:hyperlink r:id="rId46" w:history="1">
        <w:r w:rsidRPr="00915E70">
          <w:rPr>
            <w:rStyle w:val="Hyperlink"/>
            <w:sz w:val="14"/>
            <w:szCs w:val="16"/>
          </w:rPr>
          <w:t>http://www.newsweek.com/donald-trump-approval-ratings-low-worst-popularity-presidents-trouble-white-640222</w:t>
        </w:r>
      </w:hyperlink>
      <w:r w:rsidRPr="00915E70">
        <w:rPr>
          <w:sz w:val="14"/>
          <w:szCs w:val="16"/>
        </w:rPr>
        <w:t xml:space="preserve">, aib) </w:t>
      </w:r>
    </w:p>
    <w:p w14:paraId="2AA2E590" w14:textId="77777777" w:rsidR="0070345B" w:rsidRPr="00915E70" w:rsidRDefault="0070345B" w:rsidP="0070345B">
      <w:pPr>
        <w:pStyle w:val="NormalWeb"/>
        <w:shd w:val="clear" w:color="auto" w:fill="FFFFFF"/>
        <w:spacing w:before="0" w:after="0"/>
        <w:rPr>
          <w:color w:val="3C3C3C"/>
          <w:sz w:val="14"/>
          <w:szCs w:val="16"/>
        </w:rPr>
      </w:pPr>
      <w:r w:rsidRPr="00D21804">
        <w:rPr>
          <w:u w:val="single"/>
        </w:rPr>
        <w:t xml:space="preserve">Trump set a new record low for a second-quarter presidential </w:t>
      </w:r>
      <w:r w:rsidRPr="00915E70">
        <w:rPr>
          <w:sz w:val="14"/>
        </w:rPr>
        <w:t xml:space="preserve">job </w:t>
      </w:r>
      <w:r w:rsidRPr="00D21804">
        <w:rPr>
          <w:u w:val="single"/>
        </w:rPr>
        <w:t>approval rating</w:t>
      </w:r>
      <w:r w:rsidRPr="00915E70">
        <w:rPr>
          <w:sz w:val="14"/>
        </w:rPr>
        <w:t xml:space="preserve"> in the history of modern polling, falling below any of his predecessors’ with an average 38.8 percent of the public’s approval between April 20 and July 19, a Gallup poll published Friday revealed. </w:t>
      </w:r>
      <w:r w:rsidRPr="00D21804">
        <w:rPr>
          <w:u w:val="single"/>
        </w:rPr>
        <w:t>That number is</w:t>
      </w:r>
      <w:r w:rsidRPr="00915E70">
        <w:rPr>
          <w:sz w:val="14"/>
        </w:rPr>
        <w:t xml:space="preserve"> below his first-quarter 41.3 percent average and </w:t>
      </w:r>
      <w:r w:rsidRPr="00D21804">
        <w:rPr>
          <w:u w:val="single"/>
        </w:rPr>
        <w:t>far below the historical average second-quarter rating of 62 percent.</w:t>
      </w:r>
      <w:r>
        <w:rPr>
          <w:u w:val="single"/>
        </w:rPr>
        <w:t xml:space="preserve"> </w:t>
      </w:r>
      <w:r w:rsidRPr="00D21804">
        <w:rPr>
          <w:u w:val="single"/>
        </w:rPr>
        <w:t>He’s now officially the least popular new president in American history,</w:t>
      </w:r>
      <w:r w:rsidRPr="00915E70">
        <w:rPr>
          <w:sz w:val="14"/>
        </w:rPr>
        <w:t xml:space="preserve"> with only a number of other previous commanders in chief facing such low quarterly approval ratings throughout their entire tenures in the Oval Office: Harry Truman, Richard Nixon, Jimmy Carter and George W. Bush.</w:t>
      </w:r>
      <w:r w:rsidRPr="00915E70">
        <w:rPr>
          <w:color w:val="3C3C3C"/>
          <w:sz w:val="14"/>
          <w:szCs w:val="29"/>
        </w:rPr>
        <w:t xml:space="preserve"> Trump’s continued decline in popularity so early on into his presidency could soon jeopardize the insurgent, conservative agenda he promised his base throughout the 2016 presidential election: building a wall, repealing and replacing the Affordable Care Act, vastly increasing immigrant detention and deportations by the millions. </w:t>
      </w:r>
      <w:r w:rsidRPr="00915E70">
        <w:rPr>
          <w:color w:val="3C3C3C"/>
          <w:sz w:val="14"/>
          <w:szCs w:val="16"/>
        </w:rPr>
        <w:t xml:space="preserve">Since entering the White House, the president enjoyed a Republican-controlled House and Senate seemingly willing help him realize his broad goal of making America great again. But his full-throttle support of the GOP’s health care bill and working with Republican senators </w:t>
      </w:r>
      <w:hyperlink r:id="rId47" w:history="1">
        <w:r w:rsidRPr="00915E70">
          <w:rPr>
            <w:rStyle w:val="Hyperlink"/>
            <w:rFonts w:eastAsiaTheme="majorEastAsia"/>
            <w:color w:val="3C3C3C"/>
            <w:sz w:val="14"/>
            <w:szCs w:val="16"/>
            <w:bdr w:val="none" w:sz="0" w:space="0" w:color="auto" w:frame="1"/>
          </w:rPr>
          <w:t>wasn’t enough</w:t>
        </w:r>
      </w:hyperlink>
      <w:r w:rsidRPr="00915E70">
        <w:rPr>
          <w:color w:val="3C3C3C"/>
          <w:sz w:val="14"/>
          <w:szCs w:val="16"/>
        </w:rPr>
        <w:t xml:space="preserve"> to get the legislation passed. He’s also failed to convince the Senate to outright repeal Obamacare without an alternative. More obstacles are going to come Trump’s way as he pushes for the policies and promises that brought him to the White House. If he’s unable to win back a decent portion of public support and his </w:t>
      </w:r>
      <w:r w:rsidRPr="00D21804">
        <w:rPr>
          <w:color w:val="3C3C3C"/>
          <w:sz w:val="22"/>
          <w:szCs w:val="22"/>
          <w:u w:val="single"/>
        </w:rPr>
        <w:t>Republican constituents</w:t>
      </w:r>
      <w:r>
        <w:rPr>
          <w:color w:val="3C3C3C"/>
          <w:sz w:val="22"/>
          <w:szCs w:val="22"/>
          <w:u w:val="single"/>
        </w:rPr>
        <w:t xml:space="preserve"> </w:t>
      </w:r>
      <w:hyperlink r:id="rId48" w:history="1">
        <w:r w:rsidRPr="00D21804">
          <w:rPr>
            <w:rStyle w:val="Hyperlink"/>
            <w:rFonts w:eastAsiaTheme="majorEastAsia"/>
            <w:color w:val="3C3C3C"/>
            <w:sz w:val="22"/>
            <w:szCs w:val="22"/>
            <w:u w:val="single"/>
            <w:bdr w:val="none" w:sz="0" w:space="0" w:color="auto" w:frame="1"/>
          </w:rPr>
          <w:t>continue to express their disapproval</w:t>
        </w:r>
      </w:hyperlink>
      <w:r w:rsidRPr="00D21804">
        <w:rPr>
          <w:color w:val="3C3C3C"/>
          <w:sz w:val="22"/>
          <w:szCs w:val="22"/>
          <w:u w:val="single"/>
        </w:rPr>
        <w:t>, slowly eroding his base</w:t>
      </w:r>
      <w:r w:rsidRPr="00915E70">
        <w:rPr>
          <w:color w:val="3C3C3C"/>
          <w:sz w:val="14"/>
          <w:szCs w:val="16"/>
        </w:rPr>
        <w:t>, lawmakers will likely no longer be so keen to work with him.</w:t>
      </w:r>
    </w:p>
    <w:p w14:paraId="464D9124" w14:textId="77777777" w:rsidR="0070345B" w:rsidRPr="00D21804" w:rsidRDefault="0070345B" w:rsidP="0070345B">
      <w:pPr>
        <w:pStyle w:val="Heading4"/>
      </w:pPr>
      <w:r w:rsidRPr="00D21804">
        <w:t>Trump base angry over immigration-self help and work visas.</w:t>
      </w:r>
    </w:p>
    <w:p w14:paraId="28C5E507" w14:textId="5BD96230" w:rsidR="0070345B" w:rsidRPr="00A01762" w:rsidRDefault="0070345B" w:rsidP="0070345B">
      <w:pPr>
        <w:rPr>
          <w:sz w:val="12"/>
          <w:szCs w:val="16"/>
        </w:rPr>
      </w:pPr>
      <w:r w:rsidRPr="00915E70">
        <w:rPr>
          <w:rStyle w:val="Style13ptBold"/>
        </w:rPr>
        <w:t>Contreras</w:t>
      </w:r>
      <w:r w:rsidRPr="00A01762">
        <w:rPr>
          <w:sz w:val="12"/>
        </w:rPr>
        <w:t>, author of The Mexican Border: Immigration, War and a Trillion Dollars in Trade</w:t>
      </w:r>
      <w:r w:rsidR="00A01762" w:rsidRPr="00A01762">
        <w:rPr>
          <w:sz w:val="12"/>
        </w:rPr>
        <w:t>.”,</w:t>
      </w:r>
      <w:r w:rsidRPr="00A01762">
        <w:rPr>
          <w:sz w:val="12"/>
          <w:szCs w:val="16"/>
        </w:rPr>
        <w:t xml:space="preserve">(Raoul Lowery, </w:t>
      </w:r>
      <w:r w:rsidRPr="00A01762">
        <w:rPr>
          <w:rStyle w:val="Style13ptBold"/>
        </w:rPr>
        <w:t>7-21-</w:t>
      </w:r>
      <w:r w:rsidRPr="00A01762">
        <w:rPr>
          <w:sz w:val="12"/>
          <w:szCs w:val="16"/>
        </w:rPr>
        <w:t xml:space="preserve">17, “Will Trump’s base turn on him for immigration double talk?”, </w:t>
      </w:r>
      <w:hyperlink r:id="rId49" w:history="1">
        <w:r w:rsidRPr="00A01762">
          <w:rPr>
            <w:rStyle w:val="Hyperlink"/>
            <w:sz w:val="12"/>
            <w:szCs w:val="16"/>
          </w:rPr>
          <w:t>http://thehill.com/blogs/pundits-blog/immigration/343137-will-trumps-base-turn-on-him-for-immigration-double-talk</w:t>
        </w:r>
      </w:hyperlink>
      <w:r w:rsidRPr="00A01762">
        <w:rPr>
          <w:sz w:val="12"/>
          <w:szCs w:val="16"/>
        </w:rPr>
        <w:t>, The Hill, author of “The Armenian Lobby &amp; American Foreign Policy”, accessed 7-23-17, twm)</w:t>
      </w:r>
    </w:p>
    <w:p w14:paraId="4AEFF3F1" w14:textId="77777777" w:rsidR="0070345B" w:rsidRPr="00915E70" w:rsidRDefault="0070345B" w:rsidP="0070345B">
      <w:pPr>
        <w:rPr>
          <w:sz w:val="14"/>
        </w:rPr>
      </w:pPr>
      <w:r w:rsidRPr="00915E70">
        <w:rPr>
          <w:sz w:val="14"/>
        </w:rPr>
        <w:t xml:space="preserve">Donald </w:t>
      </w:r>
      <w:r w:rsidRPr="00D21804">
        <w:rPr>
          <w:u w:val="single"/>
        </w:rPr>
        <w:t>Trump is the champion of outsourcing to nemesis countries</w:t>
      </w:r>
      <w:r w:rsidRPr="00915E70">
        <w:rPr>
          <w:sz w:val="14"/>
        </w:rPr>
        <w:t xml:space="preserve"> he has attacked and does attack, </w:t>
      </w:r>
      <w:r w:rsidRPr="00D21804">
        <w:rPr>
          <w:u w:val="single"/>
        </w:rPr>
        <w:t>particularly Mexico.</w:t>
      </w:r>
      <w:r w:rsidRPr="00915E70">
        <w:rPr>
          <w:sz w:val="14"/>
        </w:rPr>
        <w:t xml:space="preserve"> But Donald </w:t>
      </w:r>
      <w:r w:rsidRPr="00D21804">
        <w:rPr>
          <w:u w:val="single"/>
        </w:rPr>
        <w:t>Trump has a blind eye to people brought here to work with work visas</w:t>
      </w:r>
      <w:r w:rsidRPr="00915E70">
        <w:rPr>
          <w:sz w:val="14"/>
        </w:rPr>
        <w:t xml:space="preserve"> (H-2B) for the hospitality industry in particular. In doing so, he is </w:t>
      </w:r>
      <w:r w:rsidRPr="00D21804">
        <w:rPr>
          <w:u w:val="single"/>
        </w:rPr>
        <w:t>infuriating many of his core supporters</w:t>
      </w:r>
      <w:r w:rsidRPr="00915E70">
        <w:rPr>
          <w:sz w:val="14"/>
        </w:rPr>
        <w:t xml:space="preserve">, especially of the paid anti-immigrant “professionals.” Not only has </w:t>
      </w:r>
      <w:r w:rsidRPr="00D21804">
        <w:rPr>
          <w:u w:val="single"/>
        </w:rPr>
        <w:t xml:space="preserve">his </w:t>
      </w:r>
      <w:r w:rsidRPr="00915E70">
        <w:rPr>
          <w:sz w:val="14"/>
        </w:rPr>
        <w:t xml:space="preserve">own </w:t>
      </w:r>
      <w:r w:rsidRPr="00D21804">
        <w:rPr>
          <w:u w:val="single"/>
        </w:rPr>
        <w:t>company hired thousands of imported immigrant laborers</w:t>
      </w:r>
      <w:r w:rsidRPr="00915E70">
        <w:rPr>
          <w:sz w:val="14"/>
        </w:rPr>
        <w:t xml:space="preserve"> for Florida’s Mar De Lago, particularly from Romania, but his administration has just announced that over </w:t>
      </w:r>
      <w:r w:rsidRPr="00D21804">
        <w:rPr>
          <w:u w:val="single"/>
        </w:rPr>
        <w:t>and above the congressionally-mandated annual cap</w:t>
      </w:r>
      <w:r w:rsidRPr="00915E70">
        <w:rPr>
          <w:sz w:val="14"/>
        </w:rPr>
        <w:t xml:space="preserve"> of 66,000 H-2B temporary work visas </w:t>
      </w:r>
      <w:r w:rsidRPr="00D21804">
        <w:rPr>
          <w:u w:val="single"/>
        </w:rPr>
        <w:t>it is issuing 15,000 more for immediate use</w:t>
      </w:r>
      <w:r w:rsidRPr="00915E70">
        <w:rPr>
          <w:sz w:val="14"/>
        </w:rPr>
        <w:t xml:space="preserve"> to expire September 30. Homeland Security Secretary John Kelly made the announcement of the 23 percent increase that he is allowed to make. He said it was temporary to help American business. The decision was jointly made by Homeland Security and the U.S. Department of Labor. The departments say that the harm that some businesses face if they don’t find workers is greater than the harm American workers could face if someone participates in the program fraudulently or at all. Businesses that apply for the 15,000 visas must prove they will suffer “irreparable harm” if they are not able to hire temporary foreign labor. Imagine seasonally affected agricultural businesses trying to apply for these visas after the country has reached its threshold and you can understand the burden the Trump administration has placed on businesses. But </w:t>
      </w:r>
      <w:r w:rsidRPr="00D21804">
        <w:rPr>
          <w:u w:val="single"/>
        </w:rPr>
        <w:t xml:space="preserve">this </w:t>
      </w:r>
      <w:r w:rsidRPr="00915E70">
        <w:rPr>
          <w:sz w:val="14"/>
        </w:rPr>
        <w:t xml:space="preserve">move </w:t>
      </w:r>
      <w:r w:rsidRPr="00D21804">
        <w:rPr>
          <w:u w:val="single"/>
        </w:rPr>
        <w:t>has infuriated Trump’s most outspoken anti-immigrant supporters</w:t>
      </w:r>
      <w:r w:rsidRPr="00915E70">
        <w:rPr>
          <w:sz w:val="14"/>
        </w:rPr>
        <w:t xml:space="preserve">. In short, Trump </w:t>
      </w:r>
      <w:r w:rsidRPr="00D21804">
        <w:rPr>
          <w:u w:val="single"/>
        </w:rPr>
        <w:t>has unleashed the wrath of a cluster of organizations</w:t>
      </w:r>
      <w:r w:rsidRPr="00915E70">
        <w:rPr>
          <w:sz w:val="14"/>
        </w:rPr>
        <w:t xml:space="preserve"> connected to or founded by Michigan doctor John Tanton. The polite word used by much of the media for Tanton’s groups are “immigration restrictionist.”</w:t>
      </w:r>
    </w:p>
    <w:p w14:paraId="726E3971" w14:textId="77777777" w:rsidR="0070345B" w:rsidRPr="00915E70" w:rsidRDefault="0070345B" w:rsidP="0070345B">
      <w:pPr>
        <w:pStyle w:val="Heading4"/>
      </w:pPr>
      <w:r w:rsidRPr="00915E70">
        <w:t xml:space="preserve">Polls show Trump Popularity is low now </w:t>
      </w:r>
    </w:p>
    <w:p w14:paraId="099E9C8A" w14:textId="77777777" w:rsidR="0070345B" w:rsidRPr="00915E70" w:rsidRDefault="0070345B" w:rsidP="0070345B">
      <w:pPr>
        <w:rPr>
          <w:sz w:val="14"/>
        </w:rPr>
      </w:pPr>
      <w:r w:rsidRPr="00915E70">
        <w:rPr>
          <w:rStyle w:val="Style13ptBold"/>
        </w:rPr>
        <w:t>Marcin  7/22/</w:t>
      </w:r>
      <w:r w:rsidRPr="00915E70">
        <w:rPr>
          <w:sz w:val="14"/>
        </w:rPr>
        <w:t xml:space="preserve">17 (Tim Marcin7/22/17 is a staff writer for Newsweek. “Polls show Trump, the least popular President, is plunging even lower”, </w:t>
      </w:r>
      <w:hyperlink r:id="rId50" w:history="1">
        <w:r w:rsidRPr="00915E70">
          <w:rPr>
            <w:rStyle w:val="Hyperlink"/>
            <w:sz w:val="14"/>
          </w:rPr>
          <w:t>http://www.newsweek.com/approval-polls-show-trump-least-popular-president-ever-plunging-even-lower-640700</w:t>
        </w:r>
      </w:hyperlink>
      <w:r w:rsidRPr="00915E70">
        <w:rPr>
          <w:sz w:val="14"/>
        </w:rPr>
        <w:t xml:space="preserve"> Newsweek, staff writer, accessed 7-23-17. KS)</w:t>
      </w:r>
    </w:p>
    <w:p w14:paraId="24E8109C" w14:textId="77777777" w:rsidR="0070345B" w:rsidRPr="00D21804" w:rsidRDefault="0070345B" w:rsidP="0070345B">
      <w:pPr>
        <w:rPr>
          <w:rStyle w:val="StyleUnderline"/>
        </w:rPr>
      </w:pPr>
      <w:r w:rsidRPr="00D21804">
        <w:rPr>
          <w:rStyle w:val="StyleUnderline"/>
        </w:rPr>
        <w:t xml:space="preserve">Things aren't looking up for President </w:t>
      </w:r>
      <w:r w:rsidRPr="00A01762">
        <w:rPr>
          <w:sz w:val="14"/>
        </w:rPr>
        <w:t>Donald</w:t>
      </w:r>
      <w:r w:rsidRPr="00D21804">
        <w:rPr>
          <w:rStyle w:val="StyleUnderline"/>
        </w:rPr>
        <w:t xml:space="preserve"> Trump. </w:t>
      </w:r>
      <w:r w:rsidRPr="00A01762">
        <w:rPr>
          <w:sz w:val="14"/>
        </w:rPr>
        <w:t>There's the growing investigation into his administration's connections to Russia, the country the intelligence community assesses hacked the election to get the Republican billionaire elected.</w:t>
      </w:r>
      <w:r w:rsidRPr="00D21804">
        <w:rPr>
          <w:rStyle w:val="StyleUnderline"/>
        </w:rPr>
        <w:t xml:space="preserve"> There's the flailing attempt from the GOP, led by Trump, to gut Obamacare and replace it with a new health care system that the Congressional Budget Office has determined would leave tens of millions more Americans without coverage. </w:t>
      </w:r>
      <w:r w:rsidRPr="00A01762">
        <w:rPr>
          <w:sz w:val="14"/>
        </w:rPr>
        <w:t>There's his press secretary resigning over the president's latest hire and constant reports of infighting in the White House. And the American people seem to be tired of the constant whirlwind of controversy that Trump has created</w:t>
      </w:r>
      <w:r w:rsidRPr="00D21804">
        <w:rPr>
          <w:rStyle w:val="StyleUnderline"/>
        </w:rPr>
        <w:t xml:space="preserve">. The latest polls of his approval rating have pretty much uniformly brought bad news for the president. </w:t>
      </w:r>
      <w:r w:rsidRPr="00A01762">
        <w:rPr>
          <w:sz w:val="14"/>
        </w:rPr>
        <w:t>Gallup</w:t>
      </w:r>
      <w:r w:rsidRPr="00D21804">
        <w:rPr>
          <w:rStyle w:val="StyleUnderline"/>
        </w:rPr>
        <w:t xml:space="preserve"> pegged his approval at just 37 percent Friday, while 58 percent of Americans disapproved. </w:t>
      </w:r>
      <w:r w:rsidRPr="00A01762">
        <w:rPr>
          <w:sz w:val="14"/>
        </w:rPr>
        <w:t>That's not quite the all-time low for Trump in the Gallup</w:t>
      </w:r>
      <w:r w:rsidRPr="00D21804">
        <w:rPr>
          <w:rStyle w:val="StyleUnderline"/>
        </w:rPr>
        <w:t xml:space="preserve"> tracking poll—he sunk to just 35 percent in late March when the GOP's first health care plan flopped before the House could even vote—but it's getting close and earlier this month the president had briefly risen back to 40 percent. </w:t>
      </w:r>
      <w:r w:rsidRPr="00A01762">
        <w:rPr>
          <w:sz w:val="14"/>
        </w:rPr>
        <w:t>Daily Emails and Alerts - Get the best of Newsweek delivered to your inbox tr President Donald Trump attends a "Made in America" event on pharmaceutical glass manufacturing at the Roosevelt Room of the White House in Washington, D.C., July 20, 2017. CARLOS BARRIA/REUTERS Read More: Enjoy Summer While It Lasts Another poll from the American Research Group put Trump's approval at a new low of 35 percent.</w:t>
      </w:r>
      <w:r w:rsidRPr="00D21804">
        <w:rPr>
          <w:rStyle w:val="StyleUnderline"/>
        </w:rPr>
        <w:t xml:space="preserve"> </w:t>
      </w:r>
      <w:r w:rsidRPr="00A01762">
        <w:rPr>
          <w:sz w:val="14"/>
        </w:rPr>
        <w:t>That's down from 37 percent approval in the group's June poll and 39 percent in both May and April. Even Trump's favorite poll, Rasmussen Reports—which is often criticized for being right-leaning—found the president's approval rating had tied his all-time-low in a survey this week</w:t>
      </w:r>
      <w:r w:rsidRPr="00D21804">
        <w:rPr>
          <w:rStyle w:val="StyleUnderline"/>
        </w:rPr>
        <w:t xml:space="preserve">. Trump is actually nearing his all-time low in most polls—the </w:t>
      </w:r>
      <w:r w:rsidRPr="00A01762">
        <w:rPr>
          <w:sz w:val="14"/>
        </w:rPr>
        <w:t>average from data-focused website FiveThirtyEight</w:t>
      </w:r>
      <w:r w:rsidRPr="00D21804">
        <w:rPr>
          <w:rStyle w:val="StyleUnderline"/>
        </w:rPr>
        <w:t xml:space="preserve"> </w:t>
      </w:r>
      <w:r w:rsidRPr="00A01762">
        <w:rPr>
          <w:sz w:val="14"/>
        </w:rPr>
        <w:t>has his approval at just 38.4 percent, just 0.4 percentage points above his lowest average ever</w:t>
      </w:r>
      <w:r w:rsidRPr="00D21804">
        <w:rPr>
          <w:rStyle w:val="StyleUnderline"/>
        </w:rPr>
        <w:t xml:space="preserve">. Overall, Trump just completed his first six months in office and he completed that half-year sporting the worst approval rating for any president in the history of modern polling. </w:t>
      </w:r>
      <w:r w:rsidRPr="00A01762">
        <w:rPr>
          <w:sz w:val="14"/>
        </w:rPr>
        <w:t>But there does seem to remain a portion of Americans whose support for the president is unwavering despite the near-constant chaos from the White House.</w:t>
      </w:r>
      <w:r w:rsidRPr="00D21804">
        <w:rPr>
          <w:rStyle w:val="StyleUnderline"/>
        </w:rPr>
        <w:t xml:space="preserve"> A poll this week found a plurality of both Trump voters and Republicans overall would approve if the president walked onto Fifth Avenue in New York City and shot a person. </w:t>
      </w:r>
    </w:p>
    <w:p w14:paraId="49E5B5B0" w14:textId="77777777" w:rsidR="0070345B" w:rsidRPr="00915E70" w:rsidRDefault="0070345B" w:rsidP="0070345B"/>
    <w:p w14:paraId="0C77FC94" w14:textId="77777777" w:rsidR="0070345B" w:rsidRPr="00915E70" w:rsidRDefault="0070345B" w:rsidP="0070345B">
      <w:pPr>
        <w:pStyle w:val="Heading4"/>
      </w:pPr>
      <w:r w:rsidRPr="00915E70">
        <w:t>Trump pushes those who disagree with him away from the party and his base is shrinking –Skews results of polls</w:t>
      </w:r>
    </w:p>
    <w:p w14:paraId="722172DC" w14:textId="77777777" w:rsidR="0070345B" w:rsidRPr="00915E70" w:rsidRDefault="0070345B" w:rsidP="0070345B">
      <w:pPr>
        <w:rPr>
          <w:sz w:val="14"/>
        </w:rPr>
      </w:pPr>
      <w:r w:rsidRPr="00915E70">
        <w:rPr>
          <w:rStyle w:val="Style13ptBold"/>
        </w:rPr>
        <w:t>Nyhan</w:t>
      </w:r>
      <w:r w:rsidRPr="00915E70">
        <w:rPr>
          <w:sz w:val="14"/>
        </w:rPr>
        <w:t xml:space="preserve"> Professor of government at Dartmouth University </w:t>
      </w:r>
      <w:r w:rsidRPr="00915E70">
        <w:rPr>
          <w:rStyle w:val="Style13ptBold"/>
        </w:rPr>
        <w:t>7-19-</w:t>
      </w:r>
      <w:r w:rsidRPr="00915E70">
        <w:rPr>
          <w:sz w:val="14"/>
        </w:rPr>
        <w:t xml:space="preserve">17 (Brendan Nyhan, “Why Trump’s base may be smaller than it seems,” </w:t>
      </w:r>
      <w:hyperlink r:id="rId51" w:history="1">
        <w:r w:rsidRPr="00915E70">
          <w:rPr>
            <w:rStyle w:val="Hyperlink"/>
            <w:sz w:val="14"/>
          </w:rPr>
          <w:t>https://www.nytimes.com/2017/07/19/upshot/why-trumps-base-of-support-may-be-smaller-than-it-seems.html</w:t>
        </w:r>
      </w:hyperlink>
      <w:r w:rsidRPr="00915E70">
        <w:rPr>
          <w:sz w:val="14"/>
        </w:rPr>
        <w:t xml:space="preserve">, The New York Times, a professor of government at Dartmouth University, Accessed 7-23-17, BMC) </w:t>
      </w:r>
    </w:p>
    <w:p w14:paraId="08404B80" w14:textId="77777777" w:rsidR="0070345B" w:rsidRPr="00D21804" w:rsidRDefault="0070345B" w:rsidP="0070345B">
      <w:pPr>
        <w:rPr>
          <w:rStyle w:val="StyleUnderline"/>
        </w:rPr>
      </w:pPr>
      <w:r w:rsidRPr="00D21804">
        <w:rPr>
          <w:sz w:val="16"/>
        </w:rPr>
        <w:t xml:space="preserve">Donald J. </w:t>
      </w:r>
      <w:r w:rsidRPr="00D21804">
        <w:rPr>
          <w:rStyle w:val="StyleUnderline"/>
        </w:rPr>
        <w:t>Trump’s approval ratings are the lowest at this stage of a presidency since modern polling began</w:t>
      </w:r>
      <w:r w:rsidRPr="00D21804">
        <w:rPr>
          <w:sz w:val="16"/>
        </w:rPr>
        <w:t xml:space="preserve"> in the mid-20th century. But </w:t>
      </w:r>
      <w:r w:rsidRPr="00D21804">
        <w:rPr>
          <w:rStyle w:val="StyleUnderline"/>
        </w:rPr>
        <w:t>his party’s base still appears highly supportive</w:t>
      </w:r>
      <w:r w:rsidRPr="00D21804">
        <w:rPr>
          <w:sz w:val="16"/>
        </w:rPr>
        <w:t xml:space="preserve">, which has discouraged Republicans in Congress from abandoning the president and his legislative agenda. Even the most recent Russia revelations seemingly haven’t dented support for Mr. Trump among Republicans, who continue to approve of his job performance at very high rates — 82 percent in an ABC News/Washington Post poll released Sunday, for instance. But </w:t>
      </w:r>
      <w:r w:rsidRPr="00D21804">
        <w:rPr>
          <w:rStyle w:val="StyleUnderline"/>
        </w:rPr>
        <w:t>numbers like these may mask a decline in support for</w:t>
      </w:r>
      <w:r w:rsidRPr="00D21804">
        <w:rPr>
          <w:sz w:val="16"/>
        </w:rPr>
        <w:t xml:space="preserve"> Mr. </w:t>
      </w:r>
      <w:r w:rsidRPr="00D21804">
        <w:rPr>
          <w:rStyle w:val="StyleUnderline"/>
        </w:rPr>
        <w:t>Trump among his original party base</w:t>
      </w:r>
      <w:r w:rsidRPr="00D21804">
        <w:rPr>
          <w:sz w:val="16"/>
        </w:rPr>
        <w:t xml:space="preserve">. </w:t>
      </w:r>
      <w:r w:rsidRPr="00D21804">
        <w:rPr>
          <w:rStyle w:val="StyleUnderline"/>
        </w:rPr>
        <w:t>A new working paper by the Emory University political scientists</w:t>
      </w:r>
      <w:r w:rsidRPr="00D21804">
        <w:rPr>
          <w:sz w:val="16"/>
        </w:rPr>
        <w:t xml:space="preserve"> B. Pablo Montagnes, Zachary Peskowitz and Joshua McCrain </w:t>
      </w:r>
      <w:r w:rsidRPr="00D21804">
        <w:rPr>
          <w:rStyle w:val="StyleUnderline"/>
        </w:rPr>
        <w:t>argues that people who identify as Republican may stop doing so if they disapprove of Trump, creating a false stability in his partisan approval numbers even as the absolute number of people approving him shrinks. Gallup data supports this idea, showing a four-percentage-point decline in G.O.P. identification since the 2016 election that is mirrored in other polling, though to a lesser extent.</w:t>
      </w:r>
      <w:r w:rsidRPr="00D21804">
        <w:rPr>
          <w:sz w:val="16"/>
        </w:rPr>
        <w:t xml:space="preserve"> President Trump remains popular among Republicans and Republican leaders, but some </w:t>
      </w:r>
      <w:r w:rsidRPr="00D21804">
        <w:rPr>
          <w:rStyle w:val="StyleUnderline"/>
        </w:rPr>
        <w:t>erosion of support may be hidden</w:t>
      </w:r>
      <w:r w:rsidRPr="00D21804">
        <w:rPr>
          <w:sz w:val="16"/>
        </w:rPr>
        <w:t xml:space="preserve">. Credit Eric Thayer for The New York Times One example is the MSNBC host </w:t>
      </w:r>
      <w:r w:rsidRPr="00D21804">
        <w:rPr>
          <w:rStyle w:val="StyleUnderline"/>
        </w:rPr>
        <w:t>Joe Scarborough, a former Republican member of Congress</w:t>
      </w:r>
      <w:r w:rsidRPr="00D21804">
        <w:rPr>
          <w:sz w:val="16"/>
        </w:rPr>
        <w:t xml:space="preserve"> and an increasingly vocal Trump critic who has </w:t>
      </w:r>
      <w:r w:rsidRPr="00D21804">
        <w:rPr>
          <w:rStyle w:val="StyleUnderline"/>
        </w:rPr>
        <w:t>announced that he is leaving the party. If most people who have stopped identifying as Republicans are Trump disapprovers</w:t>
      </w:r>
      <w:r w:rsidRPr="00D21804">
        <w:rPr>
          <w:sz w:val="16"/>
        </w:rPr>
        <w:t xml:space="preserve"> like Mr. Scarborough, </w:t>
      </w:r>
      <w:r w:rsidRPr="00D21804">
        <w:rPr>
          <w:rStyle w:val="StyleUnderline"/>
        </w:rPr>
        <w:t>we could observe stable party approval ratings for the president despite waning popularity</w:t>
      </w:r>
      <w:r w:rsidRPr="00D21804">
        <w:rPr>
          <w:sz w:val="16"/>
        </w:rPr>
        <w:t xml:space="preserve"> with his previous party coalition. Individual news media polls typically do not have a measure of how respondents previously answered questions about party identification, so Mr. Montagnes and his co-authors had to estimate a range for Mr. Trump’s G.O.P. approval rating among those “missing” respondents — people who previously identified as Republican but no longer do so. If all of them approve of Mr. Trump, the resulting estimate would be the upper bound on his partisan approval rating. If all such respondents disapprove of him, that would be the lower bound. </w:t>
      </w:r>
      <w:r w:rsidRPr="00D21804">
        <w:rPr>
          <w:rStyle w:val="StyleUnderline"/>
        </w:rPr>
        <w:t>These lower-bound estimates are likely to be much closer to reality</w:t>
      </w:r>
      <w:r w:rsidRPr="00D21804">
        <w:rPr>
          <w:sz w:val="16"/>
        </w:rPr>
        <w:t xml:space="preserve"> — </w:t>
      </w:r>
      <w:r w:rsidRPr="00D21804">
        <w:rPr>
          <w:rStyle w:val="StyleUnderline"/>
        </w:rPr>
        <w:t>Pew Research Center data show that disapproval of Mr. Trump was 84 percent</w:t>
      </w:r>
      <w:r w:rsidRPr="00D21804">
        <w:rPr>
          <w:sz w:val="16"/>
        </w:rPr>
        <w:t xml:space="preserve"> </w:t>
      </w:r>
      <w:r w:rsidRPr="00D21804">
        <w:rPr>
          <w:rStyle w:val="StyleUnderline"/>
        </w:rPr>
        <w:t>among people who switched from identifying or leaning Republican</w:t>
      </w:r>
      <w:r w:rsidRPr="00D21804">
        <w:rPr>
          <w:sz w:val="16"/>
        </w:rPr>
        <w:t xml:space="preserve"> in December 2015 to identifying or leaning Democrat in April 2017. When the Emory political scientists use the Gallup data to account for Republicans who have stopped identifying with the party since the election, they find that </w:t>
      </w:r>
      <w:r w:rsidRPr="00D21804">
        <w:rPr>
          <w:rStyle w:val="StyleUnderline"/>
        </w:rPr>
        <w:t>partisan support for Trump could be substantially lower than it appears</w:t>
      </w:r>
      <w:r w:rsidRPr="00D21804">
        <w:rPr>
          <w:sz w:val="16"/>
        </w:rPr>
        <w:t>. The lower bound is often from 70 percent to 80 percent instead of the 80-to-90 range that Gallup polls typically show. Given the decline in Republican identification since last November, they find, “</w:t>
      </w:r>
      <w:r w:rsidRPr="00D21804">
        <w:rPr>
          <w:rStyle w:val="StyleUnderline"/>
        </w:rPr>
        <w:t>the lower bound on Trump’s partisan approval rate is much lower</w:t>
      </w:r>
      <w:r w:rsidRPr="00D21804">
        <w:rPr>
          <w:sz w:val="16"/>
        </w:rPr>
        <w:t xml:space="preserve">” than partisan approval at a comparable point in the Obama presidency and is lower than it was even during Mr. Obama’s second term. </w:t>
      </w:r>
      <w:r w:rsidRPr="00D21804">
        <w:rPr>
          <w:rStyle w:val="StyleUnderline"/>
        </w:rPr>
        <w:t>This finding contains an important lesson for interpreting presidential approval polls</w:t>
      </w:r>
      <w:r w:rsidRPr="00D21804">
        <w:rPr>
          <w:sz w:val="16"/>
        </w:rPr>
        <w:t xml:space="preserve">. Mr. </w:t>
      </w:r>
      <w:r w:rsidRPr="00D21804">
        <w:rPr>
          <w:rStyle w:val="StyleUnderline"/>
        </w:rPr>
        <w:t>Trump remains popular among the people who currently identify as Republican, but there is a group of “missing” former Republicans who most likely disapprove of him and are excluded from that calculation altogether.</w:t>
      </w:r>
    </w:p>
    <w:p w14:paraId="259D1E6E" w14:textId="77777777" w:rsidR="0070345B" w:rsidRPr="00D21804" w:rsidRDefault="0070345B" w:rsidP="0070345B">
      <w:pPr>
        <w:pStyle w:val="Heading4"/>
        <w:rPr>
          <w:b w:val="0"/>
        </w:rPr>
      </w:pPr>
      <w:r w:rsidRPr="00D21804">
        <w:t>Polls show Trump is increasingly unpopular among Americans-</w:t>
      </w:r>
      <w:r w:rsidRPr="00D21804">
        <w:rPr>
          <w:b w:val="0"/>
        </w:rPr>
        <w:t xml:space="preserve">effectiveness, GOP healthcare plan, World Leadership, Russia </w:t>
      </w:r>
    </w:p>
    <w:p w14:paraId="17A52CE4" w14:textId="77777777" w:rsidR="0070345B" w:rsidRPr="00915E70" w:rsidRDefault="0070345B" w:rsidP="0070345B">
      <w:pPr>
        <w:rPr>
          <w:b/>
          <w:sz w:val="14"/>
        </w:rPr>
      </w:pPr>
      <w:r w:rsidRPr="00D21804">
        <w:rPr>
          <w:rStyle w:val="Style13ptBold"/>
        </w:rPr>
        <w:t>Langer 7-16</w:t>
      </w:r>
      <w:r>
        <w:rPr>
          <w:rStyle w:val="Style13ptBold"/>
        </w:rPr>
        <w:t xml:space="preserve"> </w:t>
      </w:r>
      <w:r w:rsidRPr="00915E70">
        <w:rPr>
          <w:sz w:val="14"/>
        </w:rPr>
        <w:t>(Gary Langer, 7-16-17 “6 months in, a record low for Trump, with troubles from Russia to health care (POLL)”, http://abcnews.go.com/Politics/months-record-low-trump-troubles-russia-health-care/story?id=48639490, ABC News, trustee of the National Council on Public Polls, accessed 7-23-17,su)</w:t>
      </w:r>
    </w:p>
    <w:p w14:paraId="49ED8997" w14:textId="6DF40630" w:rsidR="0070345B" w:rsidRPr="00A01762" w:rsidRDefault="0070345B" w:rsidP="0070345B">
      <w:pPr>
        <w:rPr>
          <w:sz w:val="16"/>
        </w:rPr>
      </w:pPr>
      <w:r w:rsidRPr="00D21804">
        <w:rPr>
          <w:u w:val="single"/>
        </w:rPr>
        <w:t>Americans give</w:t>
      </w:r>
      <w:r w:rsidRPr="00D21804">
        <w:rPr>
          <w:sz w:val="16"/>
        </w:rPr>
        <w:t xml:space="preserve"> President Donald </w:t>
      </w:r>
      <w:r w:rsidRPr="00D21804">
        <w:rPr>
          <w:u w:val="single"/>
        </w:rPr>
        <w:t>Trump the lowest six-month approval rating of any president</w:t>
      </w:r>
      <w:r w:rsidRPr="00D21804">
        <w:rPr>
          <w:sz w:val="16"/>
        </w:rPr>
        <w:t xml:space="preserve"> in polls </w:t>
      </w:r>
      <w:r w:rsidRPr="00D21804">
        <w:rPr>
          <w:u w:val="single"/>
        </w:rPr>
        <w:t>dating back 70 years</w:t>
      </w:r>
      <w:r w:rsidRPr="00D21804">
        <w:rPr>
          <w:sz w:val="16"/>
        </w:rPr>
        <w:t xml:space="preserve">, punctuated by </w:t>
      </w:r>
      <w:r w:rsidRPr="00D21804">
        <w:rPr>
          <w:u w:val="single"/>
        </w:rPr>
        <w:t>questions about his competence on the world stage</w:t>
      </w:r>
      <w:r w:rsidRPr="00D21804">
        <w:rPr>
          <w:sz w:val="16"/>
        </w:rPr>
        <w:t xml:space="preserve">, his </w:t>
      </w:r>
      <w:r w:rsidRPr="00D21804">
        <w:rPr>
          <w:u w:val="single"/>
        </w:rPr>
        <w:t>effectiveness, the GOP health care plan and Russia’s role in the 2016 election</w:t>
      </w:r>
      <w:r w:rsidRPr="00D21804">
        <w:rPr>
          <w:sz w:val="16"/>
        </w:rPr>
        <w:t xml:space="preserve">. </w:t>
      </w:r>
      <w:r w:rsidRPr="00D21804">
        <w:rPr>
          <w:u w:val="single"/>
        </w:rPr>
        <w:t>Just 36 percent of Americans</w:t>
      </w:r>
      <w:r w:rsidRPr="00D21804">
        <w:rPr>
          <w:sz w:val="16"/>
        </w:rPr>
        <w:t xml:space="preserve"> polled in a new ABC News/Washington Post poll </w:t>
      </w:r>
      <w:r w:rsidRPr="00D21804">
        <w:rPr>
          <w:u w:val="single"/>
        </w:rPr>
        <w:t>approve of Trump’s job performance</w:t>
      </w:r>
      <w:r w:rsidRPr="00D21804">
        <w:rPr>
          <w:sz w:val="16"/>
        </w:rPr>
        <w:t xml:space="preserve">, down 6 points from his 100-day mark, itself a low. The previous president closest to this level at or near six months was Gerald Ford, at 39 percent, in February 1975. Sixty-three percent in this poll, produced for ABC News by Langer Research Associates, say it was inappropriate for Trump’s son, son-in-law and campaign manager to have met with a Russian lawyer during the campaign. Six in 10 also think Russia tried to influence the campaign, and among those who say so, 67 percent think Trump aides helped, similar to results in April. Yet the Russia controversy is just one on the list of Trump’s troubles. </w:t>
      </w:r>
      <w:r w:rsidRPr="00D21804">
        <w:rPr>
          <w:u w:val="single"/>
        </w:rPr>
        <w:t>Just 38 percent say he’s making significant progress toward his goals</w:t>
      </w:r>
      <w:r w:rsidRPr="00D21804">
        <w:rPr>
          <w:sz w:val="16"/>
        </w:rPr>
        <w:t xml:space="preserve">; 55 percent think not. With no apparent help from the G-20 summit, </w:t>
      </w:r>
      <w:r w:rsidRPr="00D21804">
        <w:rPr>
          <w:u w:val="single"/>
        </w:rPr>
        <w:t>two-thirds don’t trust him to negotiate</w:t>
      </w:r>
      <w:r w:rsidRPr="00D21804">
        <w:rPr>
          <w:sz w:val="16"/>
        </w:rPr>
        <w:t xml:space="preserve"> with other world leaders -- or with Russian President Vladimir Putin specifically -- on America’s behalf. And about </w:t>
      </w:r>
      <w:r w:rsidRPr="00D21804">
        <w:rPr>
          <w:u w:val="single"/>
        </w:rPr>
        <w:t>half say the country’s world leadership has grown weaker</w:t>
      </w:r>
      <w:r w:rsidRPr="00D21804">
        <w:rPr>
          <w:sz w:val="16"/>
        </w:rPr>
        <w:t xml:space="preserve"> under Trump; just 27 percent say it’s gotten stronger. On his party’s signature campaign issue, health care, Americans by a 2-1 margin prefer Obamacare over the Republican plan to replace it, 50-24 percent. (Another quarter either want something else entirely, 17 percent, or are undecided, 9 percent.) “Strong” preference for the existing law surpasses strong preference for the GOP plan by 20 percentage points. Relevant to proposed GOP cuts in the growth of Medicaid, the public by a broad 63-27 percent says it’s more important to provide health care coverage for low-income Americans than to cut taxes. Trump also suffers from weak personal ratings, a topic to be covered in a further report Monday morning. But two factors temper the situation for the president to some degree: weakness in his Democratic opposition and greater strength on the economy. On the first of these, only 37 percent of Americans say the Democratic Party “stands for something,” while 52 percent say it just stands against Trump. The perceived lack of an affirmative agenda weakens the Democrats’ efforts to capitalize on Trump’s failings. On the second, Trump’s overall job approval rating (36-58 percent, approve-disapprove) is surpassed by his rating for handling the economy, 43-41 percent, roughly an even split. An unusually large 16 percent aren’t ready to rate his economic performance; it was only 3 percent for President Barack Obama at six months. Nonetheless, Trump’s position is a difficult one. After six months in office, </w:t>
      </w:r>
      <w:r w:rsidRPr="00D21804">
        <w:rPr>
          <w:u w:val="single"/>
        </w:rPr>
        <w:t>his job approval rating is 4 points lower than Obama’s career low</w:t>
      </w:r>
      <w:r w:rsidRPr="00D21804">
        <w:rPr>
          <w:sz w:val="16"/>
        </w:rPr>
        <w:t xml:space="preserve">, which came in his sixth year. And </w:t>
      </w:r>
      <w:r w:rsidRPr="00D21804">
        <w:rPr>
          <w:u w:val="single"/>
        </w:rPr>
        <w:t>48 percent “strongly” disapprove</w:t>
      </w:r>
      <w:r w:rsidRPr="00D21804">
        <w:rPr>
          <w:sz w:val="16"/>
        </w:rPr>
        <w:t xml:space="preserve"> of Trump’s job performance, again slightly surpassing the strongest disapproval of Obama’s career, in his fifth year. (Strong disapproval of Trump on the economy, though, is far lower -- 29 percent, vs. a high of 50 percent in Obama’s case.)</w:t>
      </w:r>
    </w:p>
    <w:p w14:paraId="38C43641" w14:textId="77777777" w:rsidR="0070345B" w:rsidRPr="00D21804" w:rsidRDefault="0070345B" w:rsidP="0070345B">
      <w:pPr>
        <w:pStyle w:val="Heading4"/>
      </w:pPr>
      <w:r w:rsidRPr="00D21804">
        <w:t>Trump popularity at an all time low—recent polls show</w:t>
      </w:r>
    </w:p>
    <w:p w14:paraId="5A6231A1" w14:textId="53B7A307" w:rsidR="0070345B" w:rsidRPr="00A01762" w:rsidRDefault="0070345B" w:rsidP="0070345B">
      <w:pPr>
        <w:rPr>
          <w:sz w:val="12"/>
          <w:szCs w:val="16"/>
        </w:rPr>
      </w:pPr>
      <w:r w:rsidRPr="00D21804">
        <w:rPr>
          <w:rStyle w:val="Style13ptBold"/>
        </w:rPr>
        <w:t xml:space="preserve">Christopher </w:t>
      </w:r>
      <w:r w:rsidR="00A01762">
        <w:rPr>
          <w:rStyle w:val="Style13ptBold"/>
        </w:rPr>
        <w:t>7-23</w:t>
      </w:r>
      <w:r w:rsidRPr="00A01762">
        <w:rPr>
          <w:sz w:val="12"/>
        </w:rPr>
        <w:t xml:space="preserve"> [Tommy Christopher, “Trump Is the Most Unpopular President in the History of Polling After 6 Months”, Independent Journal Review, reporter from the Independent Journal Review, </w:t>
      </w:r>
      <w:hyperlink r:id="rId52" w:history="1">
        <w:r w:rsidRPr="00A01762">
          <w:rPr>
            <w:rStyle w:val="Hyperlink"/>
            <w:sz w:val="12"/>
          </w:rPr>
          <w:t>http://ijr.com/the-response/2017/07/921939-trump-unpopular-president-history-polling-6-months/</w:t>
        </w:r>
      </w:hyperlink>
      <w:r w:rsidRPr="00A01762">
        <w:rPr>
          <w:sz w:val="12"/>
        </w:rPr>
        <w:t>, accessed 7-23-17, emy]</w:t>
      </w:r>
      <w:r>
        <w:rPr>
          <w:rStyle w:val="Style13ptBold"/>
          <w:b w:val="0"/>
          <w:sz w:val="16"/>
          <w:szCs w:val="16"/>
        </w:rPr>
        <w:t xml:space="preserve"> </w:t>
      </w:r>
    </w:p>
    <w:p w14:paraId="0416DB69" w14:textId="77777777" w:rsidR="0070345B" w:rsidRPr="00D21804" w:rsidRDefault="0070345B" w:rsidP="0070345B">
      <w:pPr>
        <w:rPr>
          <w:sz w:val="16"/>
          <w:szCs w:val="24"/>
        </w:rPr>
      </w:pPr>
      <w:r w:rsidRPr="00D21804">
        <w:rPr>
          <w:rStyle w:val="StyleUnderline"/>
          <w:sz w:val="16"/>
          <w:szCs w:val="24"/>
          <w:u w:val="none"/>
        </w:rPr>
        <w:t>Donald</w:t>
      </w:r>
      <w:r w:rsidRPr="00D21804">
        <w:rPr>
          <w:rStyle w:val="StyleUnderline"/>
          <w:sz w:val="24"/>
          <w:szCs w:val="24"/>
        </w:rPr>
        <w:t xml:space="preserve"> Trump never really had a “honeymoon” with voters</w:t>
      </w:r>
      <w:r w:rsidRPr="00D21804">
        <w:rPr>
          <w:sz w:val="16"/>
          <w:szCs w:val="24"/>
        </w:rPr>
        <w:t xml:space="preserve">, but </w:t>
      </w:r>
      <w:r w:rsidRPr="00D21804">
        <w:rPr>
          <w:sz w:val="24"/>
          <w:szCs w:val="24"/>
          <w:u w:val="single"/>
        </w:rPr>
        <w:t>according to a new ABC News/Washington Post poll</w:t>
      </w:r>
      <w:r w:rsidRPr="00D21804">
        <w:rPr>
          <w:sz w:val="16"/>
          <w:szCs w:val="24"/>
        </w:rPr>
        <w:t xml:space="preserve">, he's now washing </w:t>
      </w:r>
      <w:r w:rsidRPr="00D21804">
        <w:rPr>
          <w:sz w:val="24"/>
          <w:szCs w:val="24"/>
          <w:u w:val="single"/>
        </w:rPr>
        <w:t>his</w:t>
      </w:r>
      <w:r w:rsidRPr="00D21804">
        <w:rPr>
          <w:sz w:val="16"/>
          <w:szCs w:val="24"/>
        </w:rPr>
        <w:t xml:space="preserve"> socks in a van down by the river. Trump's </w:t>
      </w:r>
      <w:r w:rsidRPr="00D21804">
        <w:rPr>
          <w:sz w:val="24"/>
          <w:szCs w:val="24"/>
          <w:u w:val="single"/>
        </w:rPr>
        <w:t>“popularity” peaked at 46% approval in January</w:t>
      </w:r>
      <w:r w:rsidRPr="00D21804">
        <w:rPr>
          <w:sz w:val="16"/>
          <w:szCs w:val="24"/>
        </w:rPr>
        <w:t xml:space="preserve"> 24th's Gallup daily tracking poll, but </w:t>
      </w:r>
      <w:r w:rsidRPr="00D21804">
        <w:rPr>
          <w:sz w:val="24"/>
          <w:szCs w:val="24"/>
          <w:u w:val="single"/>
        </w:rPr>
        <w:t>has set records for unpopularity ever since</w:t>
      </w:r>
      <w:r w:rsidRPr="00D21804">
        <w:rPr>
          <w:sz w:val="16"/>
          <w:szCs w:val="24"/>
        </w:rPr>
        <w:t>. In the latest poll</w:t>
      </w:r>
      <w:r w:rsidRPr="00D21804">
        <w:rPr>
          <w:sz w:val="24"/>
          <w:szCs w:val="24"/>
          <w:u w:val="single"/>
        </w:rPr>
        <w:t>, Trump sits at 36% approval, versus 58% disapproval, which makes him the most unpopular president, at the 6-month mark, in the history of polling: ABC News As ABC News notes</w:t>
      </w:r>
      <w:r w:rsidRPr="00D21804">
        <w:rPr>
          <w:sz w:val="16"/>
          <w:szCs w:val="24"/>
        </w:rPr>
        <w:t xml:space="preserve">, Gerald Ford came close at 39%, but even he had a 15-point advantage over Trump in the disapproval column. Interestingly, Trump's approval rating now sits just one point below the 37% he scored in a Fox News poll right before his inauguration. Trump responded to the poll with a barely-coherent tweet that simultaneously said the rating wasn't so bad, but also not accurate. In other good news from the ABC poll, almost two-thirds of Americans believe that it's more important to provide health insurance to low-income Americans than it is to cut taxes, which is consistent with the dismal support Trumpcare has received. </w:t>
      </w:r>
    </w:p>
    <w:p w14:paraId="16855F96" w14:textId="77777777" w:rsidR="0070345B" w:rsidRPr="00D21804" w:rsidRDefault="0070345B" w:rsidP="0070345B">
      <w:pPr>
        <w:pStyle w:val="Heading4"/>
      </w:pPr>
      <w:r w:rsidRPr="00D21804">
        <w:t>Trump popularity low now</w:t>
      </w:r>
    </w:p>
    <w:p w14:paraId="15B0CABF" w14:textId="77777777" w:rsidR="0070345B" w:rsidRPr="00915E70" w:rsidRDefault="0070345B" w:rsidP="0070345B">
      <w:pPr>
        <w:rPr>
          <w:sz w:val="14"/>
          <w:szCs w:val="16"/>
        </w:rPr>
      </w:pPr>
      <w:r w:rsidRPr="00D21804">
        <w:rPr>
          <w:rStyle w:val="Style13ptBold"/>
        </w:rPr>
        <w:t>Struyk 17</w:t>
      </w:r>
      <w:r>
        <w:rPr>
          <w:rStyle w:val="Style13ptBold"/>
        </w:rPr>
        <w:t xml:space="preserve"> </w:t>
      </w:r>
      <w:r w:rsidRPr="00915E70">
        <w:rPr>
          <w:sz w:val="14"/>
          <w:szCs w:val="16"/>
        </w:rPr>
        <w:t xml:space="preserve">(Ryan Struyk, CNN news reporter, 7/18/17, “Over half of modern presidents never hit an approval rating as low as Trump”, </w:t>
      </w:r>
      <w:hyperlink r:id="rId53" w:history="1">
        <w:r w:rsidRPr="00915E70">
          <w:rPr>
            <w:rStyle w:val="Hyperlink"/>
            <w:sz w:val="14"/>
            <w:szCs w:val="16"/>
          </w:rPr>
          <w:t>http://www.cnn.com/2017/07/18/politics/trump-low-approval-compare/index.html</w:t>
        </w:r>
      </w:hyperlink>
      <w:r w:rsidRPr="00915E70">
        <w:rPr>
          <w:sz w:val="14"/>
          <w:szCs w:val="16"/>
        </w:rPr>
        <w:t xml:space="preserve">, CNN, 7/23, cjs) </w:t>
      </w:r>
    </w:p>
    <w:p w14:paraId="3A5EBF47" w14:textId="77777777" w:rsidR="0070345B" w:rsidRPr="00D21804" w:rsidRDefault="0070345B" w:rsidP="0070345B">
      <w:pPr>
        <w:rPr>
          <w:rStyle w:val="StyleUnderline"/>
        </w:rPr>
      </w:pPr>
      <w:r w:rsidRPr="00915E70">
        <w:rPr>
          <w:sz w:val="10"/>
        </w:rPr>
        <w:t xml:space="preserve">More than half of US </w:t>
      </w:r>
      <w:r w:rsidRPr="00D21804">
        <w:rPr>
          <w:rStyle w:val="StyleUnderline"/>
        </w:rPr>
        <w:t>presidents</w:t>
      </w:r>
      <w:r w:rsidRPr="00915E70">
        <w:rPr>
          <w:sz w:val="10"/>
        </w:rPr>
        <w:t xml:space="preserve"> in the modern era </w:t>
      </w:r>
      <w:r w:rsidRPr="00D21804">
        <w:rPr>
          <w:rStyle w:val="StyleUnderline"/>
        </w:rPr>
        <w:t xml:space="preserve">never reached an approval rating as low as </w:t>
      </w:r>
      <w:r w:rsidRPr="00915E70">
        <w:rPr>
          <w:sz w:val="10"/>
        </w:rPr>
        <w:t xml:space="preserve">President Donald </w:t>
      </w:r>
      <w:r w:rsidRPr="00D21804">
        <w:rPr>
          <w:rStyle w:val="StyleUnderline"/>
        </w:rPr>
        <w:t>Trump</w:t>
      </w:r>
      <w:r w:rsidRPr="00915E70">
        <w:rPr>
          <w:sz w:val="10"/>
        </w:rPr>
        <w:t xml:space="preserve"> just hit, </w:t>
      </w:r>
      <w:r w:rsidRPr="00D21804">
        <w:rPr>
          <w:rStyle w:val="StyleUnderline"/>
        </w:rPr>
        <w:t>according to the</w:t>
      </w:r>
      <w:r w:rsidRPr="00915E70">
        <w:rPr>
          <w:sz w:val="10"/>
        </w:rPr>
        <w:t xml:space="preserve"> latest ABC News/Washington Post </w:t>
      </w:r>
      <w:r w:rsidRPr="00D21804">
        <w:rPr>
          <w:rStyle w:val="StyleUnderline"/>
        </w:rPr>
        <w:t xml:space="preserve">poll </w:t>
      </w:r>
      <w:r w:rsidRPr="00915E70">
        <w:rPr>
          <w:sz w:val="10"/>
        </w:rPr>
        <w:t xml:space="preserve">and older polling data by Gallup. </w:t>
      </w:r>
      <w:r w:rsidRPr="00D21804">
        <w:rPr>
          <w:rStyle w:val="StyleUnderline"/>
        </w:rPr>
        <w:t>Just six months into his</w:t>
      </w:r>
      <w:r w:rsidRPr="00915E70">
        <w:rPr>
          <w:sz w:val="10"/>
        </w:rPr>
        <w:t xml:space="preserve"> young </w:t>
      </w:r>
      <w:r w:rsidRPr="00D21804">
        <w:rPr>
          <w:rStyle w:val="StyleUnderline"/>
        </w:rPr>
        <w:t>presidency,</w:t>
      </w:r>
      <w:r w:rsidRPr="00915E70">
        <w:rPr>
          <w:sz w:val="10"/>
        </w:rPr>
        <w:t xml:space="preserve"> </w:t>
      </w:r>
      <w:r w:rsidRPr="00D21804">
        <w:rPr>
          <w:rStyle w:val="StyleUnderline"/>
        </w:rPr>
        <w:t xml:space="preserve">Trump's approval rating slipped to a new low of 36% </w:t>
      </w:r>
      <w:r w:rsidRPr="00915E70">
        <w:rPr>
          <w:sz w:val="10"/>
        </w:rPr>
        <w:t xml:space="preserve">over the weekend, </w:t>
      </w:r>
      <w:r w:rsidRPr="00D21804">
        <w:rPr>
          <w:rStyle w:val="StyleUnderline"/>
        </w:rPr>
        <w:t>the lowest</w:t>
      </w:r>
      <w:r w:rsidRPr="00915E70">
        <w:rPr>
          <w:sz w:val="10"/>
        </w:rPr>
        <w:t xml:space="preserve"> at this point in a tenure </w:t>
      </w:r>
      <w:r w:rsidRPr="00D21804">
        <w:rPr>
          <w:rStyle w:val="StyleUnderline"/>
        </w:rPr>
        <w:t>in seven decades of this poll</w:t>
      </w:r>
      <w:r w:rsidRPr="00915E70">
        <w:rPr>
          <w:sz w:val="10"/>
        </w:rPr>
        <w:t xml:space="preserve">'s history. Only six of the last 13 presidents in modern times ever registered an approval rating as low as Trump's latest number in ABC News/Washington Post and Gallup polling -- most of them coming long after the honeymoon phase of a new presidency had completely worn off. </w:t>
      </w:r>
      <w:r w:rsidRPr="00D21804">
        <w:rPr>
          <w:rStyle w:val="StyleUnderline"/>
        </w:rPr>
        <w:t>Former Presidents</w:t>
      </w:r>
      <w:r w:rsidRPr="00915E70">
        <w:rPr>
          <w:sz w:val="10"/>
        </w:rPr>
        <w:t xml:space="preserve"> Barack Obama and Bill Clinton never sank as low as Trump has in just his first six months. Obama reached his all-time low of 40% just before the 2014 midterm election. Clinton hit an all-time low of 43%. Former Presidents Ronald Reagan, Gerald Ford, John F. Kennedy, Dwight Eisenhower and Franklin Roosevelt also </w:t>
      </w:r>
      <w:r w:rsidRPr="00D21804">
        <w:rPr>
          <w:rStyle w:val="StyleUnderline"/>
        </w:rPr>
        <w:t>never hit a 36% approval during their presidencies</w:t>
      </w:r>
      <w:r w:rsidRPr="00915E70">
        <w:rPr>
          <w:sz w:val="10"/>
        </w:rPr>
        <w:t xml:space="preserve">. Meanwhile, Trump is approaching the all-time low approval ratings for former Presidents George H.W. Bush (33%) and Lyndon Johnson (35%). Former President Jimmy Carter sank to 28% in 1979, while Richard Nixon reached 24% approval right before his resignation. George W. Bush bottomed out at 23% before the end of his term and Harry Truman dropped to 22% during his final year in office. </w:t>
      </w:r>
      <w:r w:rsidRPr="00D21804">
        <w:rPr>
          <w:rStyle w:val="StyleUnderline"/>
        </w:rPr>
        <w:t>So who's to blame? Trump's</w:t>
      </w:r>
      <w:r w:rsidRPr="00915E70">
        <w:rPr>
          <w:sz w:val="10"/>
        </w:rPr>
        <w:t xml:space="preserve"> approval rating slipped 6 percentage points overall, but even more dramatically among some of his core groups. His </w:t>
      </w:r>
      <w:r w:rsidRPr="00D21804">
        <w:rPr>
          <w:rStyle w:val="StyleUnderline"/>
        </w:rPr>
        <w:t>support among white evangelical protestants and white men without a college degree sank double-digits and support among whites and rural Americans fell by 9 points.</w:t>
      </w:r>
    </w:p>
    <w:p w14:paraId="5FDCE1FB" w14:textId="77777777" w:rsidR="0070345B" w:rsidRPr="00D21804" w:rsidRDefault="0070345B" w:rsidP="0070345B">
      <w:pPr>
        <w:pStyle w:val="Heading4"/>
      </w:pPr>
      <w:r w:rsidRPr="00D21804">
        <w:t>Trump's approval rating has fallen to a record low—losing his base</w:t>
      </w:r>
    </w:p>
    <w:p w14:paraId="37D63632" w14:textId="77777777" w:rsidR="0070345B" w:rsidRPr="00915E70" w:rsidRDefault="0070345B" w:rsidP="0070345B">
      <w:pPr>
        <w:rPr>
          <w:sz w:val="14"/>
        </w:rPr>
      </w:pPr>
      <w:r w:rsidRPr="00D21804">
        <w:rPr>
          <w:rStyle w:val="Style13ptBold"/>
        </w:rPr>
        <w:t>Abadi 17</w:t>
      </w:r>
      <w:r w:rsidRPr="00D21804">
        <w:rPr>
          <w:rStyle w:val="Style13ptBold"/>
          <w:b w:val="0"/>
        </w:rPr>
        <w:t>-</w:t>
      </w:r>
      <w:r w:rsidRPr="00915E70">
        <w:rPr>
          <w:sz w:val="14"/>
        </w:rPr>
        <w:t xml:space="preserve">- (Mark Abadi is a reporter for Business Insider's news team. Before joining Business Insider, he completed a two-year Fulbright grant in Malaysia. He has also written for The Daily Tar Heel in Chapel Hill, North Carolina, and The Skagway News in Skagway, Alaska. “Trump's approval rating has fallen to a record low” </w:t>
      </w:r>
      <w:hyperlink r:id="rId54" w:history="1">
        <w:r w:rsidRPr="00915E70">
          <w:rPr>
            <w:sz w:val="14"/>
          </w:rPr>
          <w:t>http://www.businessinsider.com/trumps-approval-rating-june-comey-2017-6</w:t>
        </w:r>
      </w:hyperlink>
      <w:r w:rsidRPr="00915E70">
        <w:rPr>
          <w:sz w:val="14"/>
        </w:rPr>
        <w:t>. Published 6/7/17. Accessed 7/23/17.)</w:t>
      </w:r>
    </w:p>
    <w:p w14:paraId="2FE9F81A" w14:textId="77777777" w:rsidR="0070345B" w:rsidRPr="00915E70" w:rsidRDefault="0070345B" w:rsidP="0070345B">
      <w:pPr>
        <w:rPr>
          <w:sz w:val="12"/>
        </w:rPr>
      </w:pPr>
      <w:r w:rsidRPr="00915E70">
        <w:rPr>
          <w:sz w:val="12"/>
        </w:rPr>
        <w:t xml:space="preserve">President Donald </w:t>
      </w:r>
      <w:r w:rsidRPr="00D21804">
        <w:rPr>
          <w:rStyle w:val="Emphasis"/>
        </w:rPr>
        <w:t>Trump's approval rating fell to a new low on Wednesday</w:t>
      </w:r>
      <w:r w:rsidRPr="00915E70">
        <w:rPr>
          <w:sz w:val="12"/>
        </w:rPr>
        <w:t xml:space="preserve">, dropping to 34% from 37%, according to a poll conducted by Quinnipiac University released Wednesday. The poll found that </w:t>
      </w:r>
      <w:r w:rsidRPr="00D21804">
        <w:rPr>
          <w:rStyle w:val="Emphasis"/>
        </w:rPr>
        <w:t>57% of voters disapproved of the president's performance, a figure approaching Trump's record high of 58% from Apri</w:t>
      </w:r>
      <w:r w:rsidRPr="00915E70">
        <w:rPr>
          <w:sz w:val="12"/>
        </w:rPr>
        <w:t xml:space="preserve">l. Trump's approval rating was heavily correlated with party affiliation — 81% of Republican respondents said they approved of Trump's performance, while a paltry 4% of Democrats said the same. Trump earned praise from 35% of independents. The poll caps a two-week period fraught with unpopular moves by the president. Last week, Trump announced his intent to withdraw the US from the Paris Agreement on climate change, a move that 62% of poll respondents disapproved of. </w:t>
      </w:r>
      <w:r w:rsidRPr="00D21804">
        <w:rPr>
          <w:rStyle w:val="Emphasis"/>
        </w:rPr>
        <w:t>The president also earned scorn for criticizing the mayor of London in the aftermath of a deadly terrorist attack there</w:t>
      </w:r>
      <w:r w:rsidRPr="00915E70">
        <w:rPr>
          <w:sz w:val="12"/>
        </w:rPr>
        <w:t xml:space="preserve">. The poll also comes amid mounting scrutiny surrounding the FBI's investigation into Trump's associates' ties to Russia and whether there was collusion to influence the 2016 election. James Comey, the FBI director whom Trump fired in May, will testify before the Senate Intelligence Committee on Thursday, where he plans to detail some of his private interactions with Trump. The poll's numbers reflect </w:t>
      </w:r>
      <w:r w:rsidRPr="00D21804">
        <w:rPr>
          <w:rStyle w:val="Emphasis"/>
        </w:rPr>
        <w:t>the public's increasing distrust regarding Trump's connections to Russia</w:t>
      </w:r>
      <w:r w:rsidRPr="00915E70">
        <w:rPr>
          <w:sz w:val="12"/>
        </w:rPr>
        <w:t xml:space="preserve"> — 31% of respondents said they thought Trump did something illegal in dealing with Russia, and 29% said he did something unethical but not illegal. When voters were asked about Trump's campaign advisers, 40% said they thought the advisers did something illegal in dealing with Russia, and 25% said they did something unethical but not illegal. More than two-thirds of voters, 68%, reported feeling very or somewhat concerned about Trump's relationship with Russia. And 54% said the president was too friendly with the foreign power. About one-third of respondents, 32%, said Trump did nothing wrong with Russia. </w:t>
      </w:r>
      <w:r w:rsidRPr="00D21804">
        <w:rPr>
          <w:rStyle w:val="Emphasis"/>
        </w:rPr>
        <w:t>"There is zero good news for President Donald Trump</w:t>
      </w:r>
      <w:r w:rsidRPr="00915E70">
        <w:rPr>
          <w:sz w:val="12"/>
        </w:rPr>
        <w:t xml:space="preserve"> in this survey, just a continual slide into a chasm of doubt about his policies and his very fitness to serve," Tim Malloy, assistant director of the Quinnipiac poll, said in a statement.</w:t>
      </w:r>
    </w:p>
    <w:p w14:paraId="3DDFD26A" w14:textId="77777777" w:rsidR="0070345B" w:rsidRPr="00915E70" w:rsidRDefault="0070345B" w:rsidP="0070345B">
      <w:pPr>
        <w:pStyle w:val="Heading4"/>
      </w:pPr>
      <w:r w:rsidRPr="00915E70">
        <w:t>Trump approval rating lower than any other president</w:t>
      </w:r>
    </w:p>
    <w:p w14:paraId="4E980599" w14:textId="77777777" w:rsidR="0070345B" w:rsidRPr="00915E70" w:rsidRDefault="0070345B" w:rsidP="0070345B">
      <w:pPr>
        <w:rPr>
          <w:sz w:val="14"/>
        </w:rPr>
      </w:pPr>
      <w:r w:rsidRPr="00D21804">
        <w:rPr>
          <w:rStyle w:val="Style13ptBold"/>
        </w:rPr>
        <w:t>Enten, 17</w:t>
      </w:r>
      <w:r>
        <w:rPr>
          <w:rStyle w:val="Style13ptBold"/>
        </w:rPr>
        <w:t xml:space="preserve"> </w:t>
      </w:r>
      <w:r w:rsidRPr="00915E70">
        <w:rPr>
          <w:sz w:val="14"/>
        </w:rPr>
        <w:t xml:space="preserve">(Harry, 7-17-17, “Six Months In, Trump Is Historically Unpopular” </w:t>
      </w:r>
      <w:hyperlink r:id="rId55" w:history="1">
        <w:r w:rsidRPr="00915E70">
          <w:rPr>
            <w:rStyle w:val="Hyperlink"/>
            <w:sz w:val="14"/>
          </w:rPr>
          <w:t>https://fivethirtyeight.com/features/six-months-in-trump-is-historically-unpopular/</w:t>
        </w:r>
      </w:hyperlink>
      <w:r w:rsidRPr="00915E70">
        <w:rPr>
          <w:sz w:val="14"/>
        </w:rPr>
        <w:t xml:space="preserve"> , FiveThirtyEight, is a senior reporter and statistical analysis. Accessed 7-23-17, lmc) </w:t>
      </w:r>
    </w:p>
    <w:p w14:paraId="391B974C" w14:textId="77777777" w:rsidR="0070345B" w:rsidRPr="00915E70" w:rsidRDefault="0070345B" w:rsidP="0070345B">
      <w:pPr>
        <w:rPr>
          <w:u w:val="single"/>
        </w:rPr>
      </w:pPr>
      <w:r w:rsidRPr="00915E70">
        <w:rPr>
          <w:sz w:val="12"/>
        </w:rPr>
        <w:t xml:space="preserve">On Thursday, President Trump will officially have been in office for six months, and his term so far has included a few victories (the nomination and confirmation of Neil Gorsuch to the U.S. Supreme Court), plenty of frustrations (court battles over his travel ban, delays in efforts to overhaul health care) and lots of controversy (accusations that members of his campaign colluded with Russia to interfere with the 2016 election). Put all those wins and losses together, and it adds up to this: Barring a sudden turnaround this week, </w:t>
      </w:r>
      <w:r w:rsidRPr="00D21804">
        <w:rPr>
          <w:u w:val="single"/>
        </w:rPr>
        <w:t>Trump will conclude his first six months in office as the most unpopular president</w:t>
      </w:r>
      <w:r w:rsidRPr="00915E70">
        <w:rPr>
          <w:sz w:val="12"/>
        </w:rPr>
        <w:t xml:space="preserve">, at that point in his first term, </w:t>
      </w:r>
      <w:r w:rsidRPr="00D21804">
        <w:rPr>
          <w:u w:val="single"/>
        </w:rPr>
        <w:t>since modern polling began</w:t>
      </w:r>
      <w:r w:rsidRPr="00915E70">
        <w:rPr>
          <w:sz w:val="12"/>
        </w:rPr>
        <w:t xml:space="preserve">. Trump’s </w:t>
      </w:r>
      <w:r w:rsidRPr="00D21804">
        <w:rPr>
          <w:u w:val="single"/>
        </w:rPr>
        <w:t>approval rating</w:t>
      </w:r>
      <w:r w:rsidRPr="00915E70">
        <w:rPr>
          <w:sz w:val="12"/>
        </w:rPr>
        <w:t xml:space="preserve"> as of last Thursday, 175 days into his presidency, </w:t>
      </w:r>
      <w:r w:rsidRPr="00D21804">
        <w:rPr>
          <w:u w:val="single"/>
        </w:rPr>
        <w:t>was 39 percent</w:t>
      </w:r>
      <w:r w:rsidRPr="00915E70">
        <w:rPr>
          <w:sz w:val="12"/>
        </w:rPr>
        <w:t xml:space="preserve">, according to the FiveThirtyEight Trump approval tracker. Combined with a </w:t>
      </w:r>
      <w:r w:rsidRPr="00D21804">
        <w:rPr>
          <w:u w:val="single"/>
        </w:rPr>
        <w:t>disapproval rating of 55 percent</w:t>
      </w:r>
      <w:r w:rsidRPr="00915E70">
        <w:rPr>
          <w:sz w:val="12"/>
        </w:rPr>
        <w:t xml:space="preserve">, Trump’s </w:t>
      </w:r>
      <w:r w:rsidRPr="00D21804">
        <w:rPr>
          <w:u w:val="single"/>
        </w:rPr>
        <w:t>net approval rating</w:t>
      </w:r>
      <w:r w:rsidRPr="00915E70">
        <w:rPr>
          <w:sz w:val="12"/>
        </w:rPr>
        <w:t xml:space="preserve"> (approval minus disapproval) </w:t>
      </w:r>
      <w:r w:rsidRPr="00D21804">
        <w:rPr>
          <w:u w:val="single"/>
        </w:rPr>
        <w:t>was -16s percentage points</w:t>
      </w:r>
      <w:r w:rsidRPr="00915E70">
        <w:rPr>
          <w:sz w:val="12"/>
        </w:rPr>
        <w:t xml:space="preserve">. </w:t>
      </w:r>
      <w:r w:rsidRPr="00D21804">
        <w:rPr>
          <w:u w:val="single"/>
        </w:rPr>
        <w:t>Trump is the most unpopular president at the 6-month mark</w:t>
      </w:r>
    </w:p>
    <w:p w14:paraId="72881AD8" w14:textId="77777777" w:rsidR="0070345B" w:rsidRPr="00915E70" w:rsidRDefault="0070345B" w:rsidP="0070345B">
      <w:pPr>
        <w:pStyle w:val="Heading4"/>
      </w:pPr>
      <w:commentRangeStart w:id="1"/>
      <w:r w:rsidRPr="00915E70">
        <w:t>Trump</w:t>
      </w:r>
      <w:commentRangeEnd w:id="1"/>
      <w:r w:rsidRPr="00915E70">
        <w:commentReference w:id="1"/>
      </w:r>
      <w:r w:rsidRPr="00915E70">
        <w:t xml:space="preserve"> has low approval ratings now</w:t>
      </w:r>
    </w:p>
    <w:p w14:paraId="6A7AC14F" w14:textId="77777777" w:rsidR="0070345B" w:rsidRPr="00915E70" w:rsidRDefault="0070345B" w:rsidP="0070345B">
      <w:pPr>
        <w:rPr>
          <w:sz w:val="14"/>
        </w:rPr>
      </w:pPr>
      <w:commentRangeStart w:id="2"/>
      <w:r w:rsidRPr="00915E70">
        <w:rPr>
          <w:rStyle w:val="Style13ptBold"/>
        </w:rPr>
        <w:t>Langer</w:t>
      </w:r>
      <w:r w:rsidRPr="00915E70">
        <w:rPr>
          <w:sz w:val="14"/>
        </w:rPr>
        <w:t xml:space="preserve">, 25 years of public opinion polling experience, </w:t>
      </w:r>
      <w:r w:rsidRPr="00915E70">
        <w:rPr>
          <w:rStyle w:val="Style13ptBold"/>
        </w:rPr>
        <w:t>17</w:t>
      </w:r>
      <w:commentRangeEnd w:id="2"/>
      <w:r w:rsidRPr="00915E70">
        <w:rPr>
          <w:rStyle w:val="Style13ptBold"/>
        </w:rPr>
        <w:commentReference w:id="2"/>
      </w:r>
      <w:r w:rsidRPr="00915E70">
        <w:rPr>
          <w:sz w:val="14"/>
        </w:rPr>
        <w:t xml:space="preserve"> (Gary, 7-16-17, “6 months in, a record low for Trump, with troubles from Russia to health care (POLL)”, </w:t>
      </w:r>
      <w:hyperlink r:id="rId58" w:history="1">
        <w:r w:rsidRPr="00915E70">
          <w:rPr>
            <w:rStyle w:val="Hyperlink"/>
            <w:sz w:val="14"/>
          </w:rPr>
          <w:t>http://abcnews.go.com/Politics/months-record-low-trump-troubles-russia-health-care/story?id=48639490</w:t>
        </w:r>
      </w:hyperlink>
      <w:r w:rsidRPr="00915E70">
        <w:rPr>
          <w:sz w:val="14"/>
        </w:rPr>
        <w:t xml:space="preserve">, ABC News, Gary Langer is an internationally recognized public opinion researcher with expertise in analysis of political, policy, economic and social attitudes, questionnaire design and survey methodology and management. With more than 25 years in the field, Langer, a longtime director of polling at ABC News, has overseen and analyzed more than 750 surveys on a broad range of </w:t>
      </w:r>
      <w:commentRangeStart w:id="3"/>
      <w:commentRangeStart w:id="4"/>
      <w:r w:rsidRPr="00915E70">
        <w:rPr>
          <w:sz w:val="14"/>
        </w:rPr>
        <w:t>topics</w:t>
      </w:r>
      <w:commentRangeEnd w:id="3"/>
      <w:r w:rsidRPr="00915E70">
        <w:rPr>
          <w:sz w:val="14"/>
        </w:rPr>
        <w:commentReference w:id="3"/>
      </w:r>
      <w:commentRangeEnd w:id="4"/>
      <w:r w:rsidRPr="00915E70">
        <w:rPr>
          <w:sz w:val="14"/>
        </w:rPr>
        <w:commentReference w:id="4"/>
      </w:r>
      <w:r w:rsidRPr="00915E70">
        <w:rPr>
          <w:sz w:val="14"/>
        </w:rPr>
        <w:t xml:space="preserve">, BHJ) </w:t>
      </w:r>
    </w:p>
    <w:p w14:paraId="0256E2D2" w14:textId="77777777" w:rsidR="0070345B" w:rsidRPr="00915E70" w:rsidRDefault="0070345B" w:rsidP="0070345B">
      <w:pPr>
        <w:rPr>
          <w:sz w:val="10"/>
        </w:rPr>
      </w:pPr>
      <w:r w:rsidRPr="00D21804">
        <w:rPr>
          <w:u w:val="single"/>
        </w:rPr>
        <w:t>Americans give</w:t>
      </w:r>
      <w:r w:rsidRPr="00915E70">
        <w:rPr>
          <w:sz w:val="10"/>
        </w:rPr>
        <w:t xml:space="preserve"> President Donald </w:t>
      </w:r>
      <w:r w:rsidRPr="00D21804">
        <w:rPr>
          <w:u w:val="single"/>
        </w:rPr>
        <w:t>Trump the lowest six-month approval rating of any president</w:t>
      </w:r>
      <w:r w:rsidRPr="00915E70">
        <w:rPr>
          <w:sz w:val="10"/>
        </w:rPr>
        <w:t xml:space="preserve"> in polls dating back 70 years, punctuated by questions about his competence on the world stage, his effectiveness, the GOP health care plan and Russia’s role in the 2016 election. Just </w:t>
      </w:r>
      <w:r w:rsidRPr="00D21804">
        <w:rPr>
          <w:u w:val="single"/>
        </w:rPr>
        <w:t>36 percent of American</w:t>
      </w:r>
      <w:r w:rsidRPr="00915E70">
        <w:rPr>
          <w:sz w:val="10"/>
        </w:rPr>
        <w:t xml:space="preserve">s polled in a new ABC News/Washington Post poll </w:t>
      </w:r>
      <w:r w:rsidRPr="00D21804">
        <w:rPr>
          <w:u w:val="single"/>
        </w:rPr>
        <w:t xml:space="preserve">approve </w:t>
      </w:r>
      <w:commentRangeStart w:id="5"/>
      <w:r w:rsidRPr="00D21804">
        <w:rPr>
          <w:u w:val="single"/>
        </w:rPr>
        <w:t>of</w:t>
      </w:r>
      <w:commentRangeEnd w:id="5"/>
      <w:r w:rsidRPr="00D21804">
        <w:rPr>
          <w:rStyle w:val="CommentReference"/>
          <w:u w:val="single"/>
        </w:rPr>
        <w:commentReference w:id="5"/>
      </w:r>
      <w:r w:rsidRPr="00D21804">
        <w:rPr>
          <w:sz w:val="14"/>
          <w:u w:val="single"/>
        </w:rPr>
        <w:t xml:space="preserve"> </w:t>
      </w:r>
      <w:r w:rsidRPr="00D21804">
        <w:rPr>
          <w:u w:val="single"/>
        </w:rPr>
        <w:t>Trump’s job performance</w:t>
      </w:r>
      <w:r w:rsidRPr="00915E70">
        <w:rPr>
          <w:sz w:val="10"/>
        </w:rPr>
        <w:t xml:space="preserve">, down 6 points from his 100-day mark, itself a low. The previous president closest to this level at or near six months was Gerald Ford, at 39 percent, in February 1975. Sixty-three percent in this poll, produced for ABC News by Langer Research Associates, say it was inappropriate for Trump’s son, son-in-law and campaign manager to have met with a Russian lawyer during the campaign. Six in 10 also think Russia tried to influence the campaign, and among those who say so, 67 percent think Trump aides helped, similar to results in April. Yet </w:t>
      </w:r>
      <w:r w:rsidRPr="00D21804">
        <w:rPr>
          <w:u w:val="single"/>
        </w:rPr>
        <w:t>the Russia controversy is</w:t>
      </w:r>
      <w:r w:rsidRPr="00915E70">
        <w:rPr>
          <w:sz w:val="10"/>
        </w:rPr>
        <w:t xml:space="preserve"> just </w:t>
      </w:r>
      <w:r w:rsidRPr="00D21804">
        <w:rPr>
          <w:u w:val="single"/>
        </w:rPr>
        <w:t>one on the list of Trump’s troubles</w:t>
      </w:r>
      <w:r w:rsidRPr="00915E70">
        <w:rPr>
          <w:sz w:val="10"/>
        </w:rPr>
        <w:t xml:space="preserve">. Just </w:t>
      </w:r>
      <w:r w:rsidRPr="00D21804">
        <w:rPr>
          <w:u w:val="single"/>
        </w:rPr>
        <w:t>38 percent say he’s making significant progress toward his goals; 55 percent think not</w:t>
      </w:r>
      <w:r w:rsidRPr="00915E70">
        <w:rPr>
          <w:sz w:val="10"/>
        </w:rPr>
        <w:t xml:space="preserve">. With no apparent help from the G-20 summit, two-thirds don’t trust him to negotiate with other world leaders -- or with Russian President Vladimir Putin specifically -- on America’s behalf. And about half say the country’s world leadership has grown weaker under Trump; just 27 percent say it’s gotten stronger. </w:t>
      </w:r>
      <w:commentRangeStart w:id="6"/>
      <w:r w:rsidRPr="00915E70">
        <w:rPr>
          <w:sz w:val="10"/>
        </w:rPr>
        <w:t xml:space="preserve">Trump also suffers from weak personal ratings, a topic to be covered in a further report Monday morning. But two factors temper the situation for the president to some degree: weakness in his Democratic opposition and greater strength on the economy. </w:t>
      </w:r>
      <w:commentRangeEnd w:id="6"/>
      <w:r w:rsidRPr="00915E70">
        <w:rPr>
          <w:sz w:val="10"/>
        </w:rPr>
        <w:commentReference w:id="6"/>
      </w:r>
      <w:r w:rsidRPr="00915E70">
        <w:rPr>
          <w:sz w:val="10"/>
        </w:rPr>
        <w:t xml:space="preserve">On the first of these, only 37 percent of Americans say the Democratic Party “stands for something,” while 52 percent say it just stands against Trump. The perceived lack of an affirmative agenda weakens the Democrats’ efforts to capitalize on Trump’s failings. On the second, Trump’s overall job approval rating (36-58 percent, approve-disapprove) is surpassed by his rating for handling the economy, 43-41 percent, roughly an even split. An unusually large 16 percent aren’t ready to rate his economic performance; it was only 3 percent for President Barack Obama at six months. Nonetheless, Trump’s position is a difficult one. </w:t>
      </w:r>
      <w:r w:rsidRPr="00D21804">
        <w:rPr>
          <w:u w:val="single"/>
        </w:rPr>
        <w:t>After six months in office, his job approval rating is 4 points lower than Obama’s career low</w:t>
      </w:r>
      <w:r w:rsidRPr="00915E70">
        <w:rPr>
          <w:sz w:val="10"/>
        </w:rPr>
        <w:t xml:space="preserve">, which came in his sixth year. </w:t>
      </w:r>
      <w:r w:rsidRPr="00D21804">
        <w:rPr>
          <w:u w:val="single"/>
        </w:rPr>
        <w:t>And 48 percent “strongly” disapprove of Trump’s job performance</w:t>
      </w:r>
      <w:r w:rsidRPr="00915E70">
        <w:rPr>
          <w:sz w:val="10"/>
        </w:rPr>
        <w:t xml:space="preserve">, again slightly surpassing the strongest disapproval of Obama’s career, in his fifth year. (Strong disapproval of Trump on the economy, though, is far lower -- 29 percent, vs. a high of 50 percent in Obama’s case.) From another perspective, Trump’s 58 percent disapproval is 7 points higher than the next-highest disapproval rating at six months, President Bill Clinton’s in 1993. Asked to make their own comparison, </w:t>
      </w:r>
      <w:r w:rsidRPr="00D21804">
        <w:rPr>
          <w:u w:val="single"/>
        </w:rPr>
        <w:t>half of Americans say Trump is doing a worse job than most previous presidents</w:t>
      </w:r>
      <w:r w:rsidRPr="00915E70">
        <w:rPr>
          <w:sz w:val="10"/>
        </w:rPr>
        <w:t xml:space="preserve">, vs. 23 percent who say he’s doing better (including 38 percent “much” worse vs. 17 percent “much” better). The rest, 24 percent, say he’s performing about the same as his predecessors in general. Results are similar when it comes to the world stage: </w:t>
      </w:r>
      <w:r w:rsidRPr="00D21804">
        <w:rPr>
          <w:u w:val="single"/>
        </w:rPr>
        <w:t>Americans by 48-27 percent say the United States has become weaker rather than stronger on the world stage under Trump</w:t>
      </w:r>
      <w:r w:rsidRPr="00915E70">
        <w:rPr>
          <w:sz w:val="10"/>
        </w:rPr>
        <w:t>, again with a substantial share, 23 percent, saying this has remained about the same.</w:t>
      </w:r>
    </w:p>
    <w:p w14:paraId="5A485413" w14:textId="77777777" w:rsidR="0070345B" w:rsidRPr="00D21804" w:rsidRDefault="0070345B" w:rsidP="0070345B">
      <w:pPr>
        <w:pStyle w:val="Heading4"/>
        <w:rPr>
          <w:rStyle w:val="Style13ptBold"/>
        </w:rPr>
      </w:pPr>
      <w:r w:rsidRPr="00D21804">
        <w:t>Trump record low approval ratings</w:t>
      </w:r>
      <w:r w:rsidRPr="00D21804">
        <w:rPr>
          <w:rStyle w:val="Style13ptBold"/>
        </w:rPr>
        <w:t xml:space="preserve"> - least popular in all of U.S. history</w:t>
      </w:r>
    </w:p>
    <w:p w14:paraId="23CE492E" w14:textId="77777777" w:rsidR="0070345B" w:rsidRPr="00915E70" w:rsidRDefault="0070345B" w:rsidP="0070345B">
      <w:pPr>
        <w:rPr>
          <w:sz w:val="14"/>
        </w:rPr>
      </w:pPr>
      <w:r w:rsidRPr="00D21804">
        <w:rPr>
          <w:rStyle w:val="Style13ptBold"/>
        </w:rPr>
        <w:t>Riotta</w:t>
      </w:r>
      <w:r w:rsidRPr="00915E70">
        <w:rPr>
          <w:sz w:val="14"/>
        </w:rPr>
        <w:t xml:space="preserve"> </w:t>
      </w:r>
      <w:r w:rsidRPr="00D21804">
        <w:rPr>
          <w:rStyle w:val="Style13ptBold"/>
        </w:rPr>
        <w:t>17</w:t>
      </w:r>
      <w:r w:rsidRPr="00915E70">
        <w:rPr>
          <w:sz w:val="14"/>
        </w:rPr>
        <w:t xml:space="preserve"> (Chris, 7/21/17, “Donald Trump's Latest Approval Ratings Could Jeopardize His Entire Presidency”, Newsweek, </w:t>
      </w:r>
      <w:hyperlink r:id="rId59" w:history="1">
        <w:r w:rsidRPr="00915E70">
          <w:rPr>
            <w:rStyle w:val="Hyperlink"/>
            <w:sz w:val="14"/>
          </w:rPr>
          <w:t>http://www.newsweek.com/donald-trump-approval-ratings-low-worst-popularity-presidents-trouble-white-640222, accessed on 7/23/17</w:t>
        </w:r>
      </w:hyperlink>
      <w:r w:rsidRPr="00915E70">
        <w:rPr>
          <w:sz w:val="14"/>
        </w:rPr>
        <w:t xml:space="preserve">, vps) </w:t>
      </w:r>
    </w:p>
    <w:p w14:paraId="3BDA1FE2" w14:textId="77777777" w:rsidR="0070345B" w:rsidRPr="00915E70" w:rsidRDefault="0070345B" w:rsidP="0070345B">
      <w:pPr>
        <w:rPr>
          <w:sz w:val="12"/>
        </w:rPr>
      </w:pPr>
      <w:r w:rsidRPr="00915E70">
        <w:rPr>
          <w:sz w:val="12"/>
        </w:rPr>
        <w:t xml:space="preserve">President Donald </w:t>
      </w:r>
      <w:r w:rsidRPr="00D21804">
        <w:rPr>
          <w:rStyle w:val="StyleUnderline"/>
        </w:rPr>
        <w:t>Trump’s latest approval ratings spell trouble for his already embattled White House</w:t>
      </w:r>
      <w:r w:rsidRPr="00915E70">
        <w:rPr>
          <w:sz w:val="12"/>
        </w:rPr>
        <w:t xml:space="preserve">, suffering from near daily leaks and a storm of Russian controversy that continues to consume Washington and the 24-hour national news cycle. </w:t>
      </w:r>
      <w:r w:rsidRPr="00D21804">
        <w:rPr>
          <w:rStyle w:val="StyleUnderline"/>
        </w:rPr>
        <w:t xml:space="preserve">Trump set </w:t>
      </w:r>
      <w:r w:rsidRPr="00D21804">
        <w:rPr>
          <w:rStyle w:val="Emphasis"/>
        </w:rPr>
        <w:t>a new record low</w:t>
      </w:r>
      <w:r w:rsidRPr="00D21804">
        <w:rPr>
          <w:rStyle w:val="StyleUnderline"/>
        </w:rPr>
        <w:t xml:space="preserve"> for a second-quarter presidential job approval rating in the history of modern polling, falling </w:t>
      </w:r>
      <w:r w:rsidRPr="00D21804">
        <w:rPr>
          <w:rStyle w:val="Emphasis"/>
        </w:rPr>
        <w:t>below any of his predecessors’</w:t>
      </w:r>
      <w:r w:rsidRPr="00D21804">
        <w:rPr>
          <w:rStyle w:val="StyleUnderline"/>
        </w:rPr>
        <w:t xml:space="preserve"> with an average 38.8 percent of the public’s approval </w:t>
      </w:r>
      <w:r w:rsidRPr="00915E70">
        <w:rPr>
          <w:sz w:val="12"/>
        </w:rPr>
        <w:t xml:space="preserve">between April 20 and July 19, a </w:t>
      </w:r>
      <w:hyperlink r:id="rId60" w:tgtFrame="_blank" w:history="1">
        <w:r w:rsidRPr="00915E70">
          <w:rPr>
            <w:rStyle w:val="Hyperlink"/>
            <w:sz w:val="12"/>
          </w:rPr>
          <w:t>Gallup poll</w:t>
        </w:r>
      </w:hyperlink>
      <w:r w:rsidRPr="00915E70">
        <w:rPr>
          <w:sz w:val="12"/>
        </w:rPr>
        <w:t xml:space="preserve"> published Friday revealed. That number is below his first-quarter 41.3 percent average and far below the historical average second-quarter rating of 62 percent. </w:t>
      </w:r>
      <w:r w:rsidRPr="00D21804">
        <w:rPr>
          <w:rStyle w:val="StyleUnderline"/>
        </w:rPr>
        <w:t>He’s now officially the least popular new president in American history</w:t>
      </w:r>
      <w:r w:rsidRPr="00915E70">
        <w:rPr>
          <w:sz w:val="12"/>
        </w:rPr>
        <w:t>, with only a number of other previous commanders in chief facing such low quarterly approval ratings throughout their entire tenures in the Oval Office: Harry Truman, Richard Nixon, Jimmy Carter and George W. Bush.</w:t>
      </w:r>
    </w:p>
    <w:p w14:paraId="6BC2BC2B" w14:textId="77777777" w:rsidR="0070345B" w:rsidRPr="00D21804" w:rsidRDefault="0070345B" w:rsidP="0070345B">
      <w:pPr>
        <w:pStyle w:val="Heading4"/>
      </w:pPr>
      <w:r w:rsidRPr="00D21804">
        <w:t>Trump popularity declining</w:t>
      </w:r>
    </w:p>
    <w:p w14:paraId="28B9A313" w14:textId="77777777" w:rsidR="0070345B" w:rsidRPr="00915E70" w:rsidRDefault="0070345B" w:rsidP="0070345B">
      <w:pPr>
        <w:rPr>
          <w:sz w:val="14"/>
        </w:rPr>
      </w:pPr>
      <w:r w:rsidRPr="00915E70">
        <w:rPr>
          <w:rStyle w:val="Style13ptBold"/>
        </w:rPr>
        <w:t>Buffer 17</w:t>
      </w:r>
      <w:r w:rsidRPr="00915E70">
        <w:rPr>
          <w:sz w:val="14"/>
        </w:rPr>
        <w:t xml:space="preserve">  </w:t>
      </w:r>
      <w:r w:rsidRPr="00915E70">
        <w:rPr>
          <w:sz w:val="14"/>
          <w:szCs w:val="16"/>
        </w:rPr>
        <w:t xml:space="preserve">(Michael P. Buffer, 7-23-2017, "Poll: Trump support wanes in 'flip' counties," </w:t>
      </w:r>
      <w:hyperlink r:id="rId61" w:history="1">
        <w:r w:rsidRPr="00915E70">
          <w:rPr>
            <w:rStyle w:val="Hyperlink"/>
            <w:sz w:val="14"/>
            <w:szCs w:val="16"/>
          </w:rPr>
          <w:t>http://citizensvoice.com/news/poll-trump-support-wanes-in-flip-counties-1.2221990</w:t>
        </w:r>
      </w:hyperlink>
      <w:r w:rsidRPr="00915E70">
        <w:rPr>
          <w:sz w:val="14"/>
          <w:szCs w:val="16"/>
        </w:rPr>
        <w:t xml:space="preserve">, Newsweek, reporter of politics for Newsweek 7-23-2017, Accessed 7-23-2017,sss) </w:t>
      </w:r>
    </w:p>
    <w:p w14:paraId="74B1E7A4" w14:textId="77777777" w:rsidR="0070345B" w:rsidRPr="00D21804" w:rsidRDefault="0070345B" w:rsidP="0070345B">
      <w:pPr>
        <w:rPr>
          <w:sz w:val="16"/>
        </w:rPr>
      </w:pPr>
      <w:r w:rsidRPr="00D21804">
        <w:rPr>
          <w:rStyle w:val="StyleUnderline"/>
        </w:rPr>
        <w:t>A</w:t>
      </w:r>
      <w:r w:rsidRPr="00D21804">
        <w:rPr>
          <w:sz w:val="16"/>
        </w:rPr>
        <w:t>n NBC News/</w:t>
      </w:r>
      <w:r w:rsidRPr="00D21804">
        <w:rPr>
          <w:rStyle w:val="StyleUnderline"/>
        </w:rPr>
        <w:t>Wall Street Journal poll of 143 counties</w:t>
      </w:r>
      <w:r w:rsidRPr="00D21804">
        <w:rPr>
          <w:sz w:val="16"/>
        </w:rPr>
        <w:t xml:space="preserve"> across the country that supported Barack Obama in 2012 and Donald Trump in 2016 includes Luzerne County and </w:t>
      </w:r>
      <w:r w:rsidRPr="00D21804">
        <w:rPr>
          <w:rStyle w:val="StyleUnderline"/>
        </w:rPr>
        <w:t>shows Trump’s popularity dropping</w:t>
      </w:r>
      <w:r w:rsidRPr="00D21804">
        <w:rPr>
          <w:sz w:val="16"/>
        </w:rPr>
        <w:t xml:space="preserve">. </w:t>
      </w:r>
      <w:r w:rsidRPr="00D21804">
        <w:rPr>
          <w:rStyle w:val="StyleUnderline"/>
        </w:rPr>
        <w:t>The poll shows 44 percent</w:t>
      </w:r>
      <w:r w:rsidRPr="00D21804">
        <w:rPr>
          <w:sz w:val="16"/>
        </w:rPr>
        <w:t xml:space="preserve"> in those counties </w:t>
      </w:r>
      <w:r w:rsidRPr="00D21804">
        <w:rPr>
          <w:rStyle w:val="StyleUnderline"/>
        </w:rPr>
        <w:t>approve of Trump’s job performance and 51 percent disapprove</w:t>
      </w:r>
      <w:r w:rsidRPr="00D21804">
        <w:rPr>
          <w:sz w:val="16"/>
        </w:rPr>
        <w:t xml:space="preserve">. Information solely from Luzerne County was not available. The poll refers to the 143 counties as “flip” counties because the presidential preference switched from a Democrat to a Republican. Obama carried Luzerne County 52 percent to 47 percent in 2012; and four years later, Trump defeated Hillary Clinton, 58 percent to 39 percent. Lynette Villano, a West Pittson resident and Trump delegate at last year’s Republican National Convention, said she isn’t seeing the same trend. “My sense is that his support in Luzerne County is as strong as ever,” she said. “It’s only been six months, and I believe given time, we will see President Trump continue to keep the promises he made while campaigning. I think all the negative press by the political media has emboldened his supporters. People in Luzerne County, regardless of political party, were looking for change and are willing to wait and see.” </w:t>
      </w:r>
      <w:r w:rsidRPr="00D21804">
        <w:rPr>
          <w:rStyle w:val="StyleUnderline"/>
        </w:rPr>
        <w:t>In the poll’s 143 “flip” counties</w:t>
      </w:r>
      <w:r w:rsidRPr="00D21804">
        <w:rPr>
          <w:sz w:val="16"/>
        </w:rPr>
        <w:t xml:space="preserve">, 52 percent currently view Obama positively and 33 percent view him negatively. </w:t>
      </w:r>
      <w:r w:rsidRPr="00D21804">
        <w:rPr>
          <w:rStyle w:val="StyleUnderline"/>
        </w:rPr>
        <w:t>For Trump, it was 37 percent positive and 47 percent negative</w:t>
      </w:r>
      <w:r w:rsidRPr="00D21804">
        <w:rPr>
          <w:sz w:val="16"/>
        </w:rPr>
        <w:t>.</w:t>
      </w:r>
    </w:p>
    <w:p w14:paraId="6810735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debateadmin" w:date="2017-07-24T10:05:00Z" w:initials="d">
    <w:p w14:paraId="0295C0E3" w14:textId="77777777" w:rsidR="0070345B" w:rsidRDefault="0070345B" w:rsidP="0070345B">
      <w:pPr>
        <w:pStyle w:val="CommentText"/>
      </w:pPr>
      <w:r>
        <w:rPr>
          <w:rStyle w:val="CommentReference"/>
        </w:rPr>
        <w:annotationRef/>
      </w:r>
    </w:p>
  </w:comment>
  <w:comment w:id="2" w:author="debateadmin" w:date="2017-07-24T10:19:00Z" w:initials="d">
    <w:p w14:paraId="4615868D" w14:textId="77777777" w:rsidR="0070345B" w:rsidRDefault="0070345B" w:rsidP="0070345B">
      <w:pPr>
        <w:pStyle w:val="CommentText"/>
      </w:pPr>
      <w:r>
        <w:rPr>
          <w:rStyle w:val="CommentReference"/>
        </w:rPr>
        <w:annotationRef/>
      </w:r>
      <w:r>
        <w:t>Put at least one qualification between the authors last name and the year. Something like “25 years experience in public opinion polling”</w:t>
      </w:r>
    </w:p>
  </w:comment>
  <w:comment w:id="3" w:author="debateadmin" w:date="2017-07-24T10:06:00Z" w:initials="d">
    <w:p w14:paraId="42D7B102" w14:textId="77777777" w:rsidR="0070345B" w:rsidRDefault="0070345B" w:rsidP="0070345B">
      <w:pPr>
        <w:pStyle w:val="CommentText"/>
      </w:pPr>
      <w:r>
        <w:rPr>
          <w:rStyle w:val="CommentReference"/>
        </w:rPr>
        <w:annotationRef/>
      </w:r>
      <w:r>
        <w:t>There should be an end parentheses here</w:t>
      </w:r>
    </w:p>
    <w:p w14:paraId="67AE65C7" w14:textId="77777777" w:rsidR="0070345B" w:rsidRDefault="0070345B" w:rsidP="0070345B">
      <w:pPr>
        <w:pStyle w:val="CommentText"/>
      </w:pPr>
      <w:r>
        <w:t>You didn’t use shrink 8 on the text of your evidence</w:t>
      </w:r>
    </w:p>
  </w:comment>
  <w:comment w:id="4" w:author="debateadmin" w:date="2017-07-24T10:18:00Z" w:initials="d">
    <w:p w14:paraId="28836B25" w14:textId="77777777" w:rsidR="0070345B" w:rsidRDefault="0070345B" w:rsidP="0070345B">
      <w:pPr>
        <w:pStyle w:val="CommentText"/>
      </w:pPr>
      <w:r>
        <w:rPr>
          <w:rStyle w:val="CommentReference"/>
        </w:rPr>
        <w:annotationRef/>
      </w:r>
      <w:r>
        <w:t xml:space="preserve">You should also include your initials before the end parentheses. Also, if you are going to include so many comments shrink the text size to a smaller font. </w:t>
      </w:r>
    </w:p>
  </w:comment>
  <w:comment w:id="5" w:author="debateadmin" w:date="2017-07-24T10:09:00Z" w:initials="d">
    <w:p w14:paraId="54B23AD7" w14:textId="77777777" w:rsidR="0070345B" w:rsidRDefault="0070345B" w:rsidP="0070345B">
      <w:pPr>
        <w:pStyle w:val="CommentText"/>
      </w:pPr>
      <w:r>
        <w:rPr>
          <w:rStyle w:val="CommentReference"/>
        </w:rPr>
        <w:annotationRef/>
      </w:r>
      <w:r>
        <w:t>I’d underline this word – it’s very short and makes the sentences make sense.</w:t>
      </w:r>
    </w:p>
  </w:comment>
  <w:comment w:id="6" w:author="debateadmin" w:date="2017-07-24T10:11:00Z" w:initials="d">
    <w:p w14:paraId="5488201F" w14:textId="77777777" w:rsidR="0070345B" w:rsidRDefault="0070345B" w:rsidP="0070345B">
      <w:pPr>
        <w:pStyle w:val="CommentText"/>
      </w:pPr>
      <w:r>
        <w:rPr>
          <w:rStyle w:val="CommentReference"/>
        </w:rPr>
        <w:annotationRef/>
      </w:r>
      <w:r>
        <w:t>This argument is actually undermining the argument you are trying to make. I would make this into a separate card tagged something like. Despite low approval ratings trump is ok – good economy and weak democrats. You could then make the bottom part of this article a third card.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295C0E3" w15:done="0"/>
  <w15:commentEx w15:paraId="4615868D" w15:done="0"/>
  <w15:commentEx w15:paraId="67AE65C7" w15:done="0"/>
  <w15:commentEx w15:paraId="28836B25" w15:done="0"/>
  <w15:commentEx w15:paraId="54B23AD7" w15:done="0"/>
  <w15:commentEx w15:paraId="5488201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bateadmin">
    <w15:presenceInfo w15:providerId="None" w15:userId="debate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8210500"/>
    <w:docVar w:name="VerbatimVersion" w:val="5.1"/>
  </w:docVars>
  <w:rsids>
    <w:rsidRoot w:val="0070345B"/>
    <w:rsid w:val="000139A3"/>
    <w:rsid w:val="00100833"/>
    <w:rsid w:val="00104529"/>
    <w:rsid w:val="00105942"/>
    <w:rsid w:val="00107396"/>
    <w:rsid w:val="00144A4C"/>
    <w:rsid w:val="00165607"/>
    <w:rsid w:val="00176AB0"/>
    <w:rsid w:val="00177B7D"/>
    <w:rsid w:val="0018322D"/>
    <w:rsid w:val="001B5776"/>
    <w:rsid w:val="001C6BBB"/>
    <w:rsid w:val="001E527A"/>
    <w:rsid w:val="001F78CE"/>
    <w:rsid w:val="00251FC7"/>
    <w:rsid w:val="002855A7"/>
    <w:rsid w:val="00293330"/>
    <w:rsid w:val="002B146A"/>
    <w:rsid w:val="002B5E17"/>
    <w:rsid w:val="00315690"/>
    <w:rsid w:val="00316B75"/>
    <w:rsid w:val="00325646"/>
    <w:rsid w:val="003460F2"/>
    <w:rsid w:val="0038158C"/>
    <w:rsid w:val="00383DD8"/>
    <w:rsid w:val="003902BA"/>
    <w:rsid w:val="003A09E2"/>
    <w:rsid w:val="00407037"/>
    <w:rsid w:val="004561D6"/>
    <w:rsid w:val="004605D6"/>
    <w:rsid w:val="004C60E8"/>
    <w:rsid w:val="004E3579"/>
    <w:rsid w:val="004E728B"/>
    <w:rsid w:val="004F39E0"/>
    <w:rsid w:val="00537BD5"/>
    <w:rsid w:val="0057268A"/>
    <w:rsid w:val="005D2912"/>
    <w:rsid w:val="006065BD"/>
    <w:rsid w:val="00645FA9"/>
    <w:rsid w:val="00647866"/>
    <w:rsid w:val="00665003"/>
    <w:rsid w:val="00677E42"/>
    <w:rsid w:val="006A2AD0"/>
    <w:rsid w:val="006C2375"/>
    <w:rsid w:val="006D4ECC"/>
    <w:rsid w:val="0070345B"/>
    <w:rsid w:val="00722258"/>
    <w:rsid w:val="007243E5"/>
    <w:rsid w:val="00766EA0"/>
    <w:rsid w:val="007A2226"/>
    <w:rsid w:val="007F5B66"/>
    <w:rsid w:val="00823A1C"/>
    <w:rsid w:val="00834A72"/>
    <w:rsid w:val="00845B9D"/>
    <w:rsid w:val="00860984"/>
    <w:rsid w:val="008B3ECB"/>
    <w:rsid w:val="008B4E85"/>
    <w:rsid w:val="008C1B2E"/>
    <w:rsid w:val="0091627E"/>
    <w:rsid w:val="0097032B"/>
    <w:rsid w:val="009D2EAD"/>
    <w:rsid w:val="009D54B2"/>
    <w:rsid w:val="009E1922"/>
    <w:rsid w:val="009F7ED2"/>
    <w:rsid w:val="00A01762"/>
    <w:rsid w:val="00A93661"/>
    <w:rsid w:val="00A95652"/>
    <w:rsid w:val="00AC0AB8"/>
    <w:rsid w:val="00AD6414"/>
    <w:rsid w:val="00B33C6D"/>
    <w:rsid w:val="00B4508F"/>
    <w:rsid w:val="00B55AD5"/>
    <w:rsid w:val="00B765FB"/>
    <w:rsid w:val="00B8057C"/>
    <w:rsid w:val="00BD6238"/>
    <w:rsid w:val="00BF593B"/>
    <w:rsid w:val="00BF773A"/>
    <w:rsid w:val="00BF7E81"/>
    <w:rsid w:val="00C13773"/>
    <w:rsid w:val="00C17CC8"/>
    <w:rsid w:val="00C76B58"/>
    <w:rsid w:val="00C83417"/>
    <w:rsid w:val="00C9604F"/>
    <w:rsid w:val="00CA19AA"/>
    <w:rsid w:val="00CC5298"/>
    <w:rsid w:val="00CD736E"/>
    <w:rsid w:val="00CD798D"/>
    <w:rsid w:val="00CE161E"/>
    <w:rsid w:val="00CF59A8"/>
    <w:rsid w:val="00D12228"/>
    <w:rsid w:val="00D325A9"/>
    <w:rsid w:val="00D36A8A"/>
    <w:rsid w:val="00D61409"/>
    <w:rsid w:val="00D6691E"/>
    <w:rsid w:val="00D71170"/>
    <w:rsid w:val="00D7199E"/>
    <w:rsid w:val="00DA1C92"/>
    <w:rsid w:val="00DA25D4"/>
    <w:rsid w:val="00DA6538"/>
    <w:rsid w:val="00DC7CBB"/>
    <w:rsid w:val="00E15E75"/>
    <w:rsid w:val="00E5262C"/>
    <w:rsid w:val="00E915B0"/>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E826"/>
  <w15:chartTrackingRefBased/>
  <w15:docId w15:val="{63099877-34E3-42BD-8EAE-551F8808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65607"/>
    <w:pPr>
      <w:spacing w:after="0" w:line="240" w:lineRule="auto"/>
    </w:pPr>
    <w:rPr>
      <w:rFonts w:ascii="Calibri" w:hAnsi="Calibri"/>
    </w:rPr>
  </w:style>
  <w:style w:type="paragraph" w:styleId="Heading1">
    <w:name w:val="heading 1"/>
    <w:aliases w:val="Pocket"/>
    <w:basedOn w:val="Normal"/>
    <w:next w:val="Normal"/>
    <w:link w:val="Heading1Char"/>
    <w:qFormat/>
    <w:rsid w:val="0016560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560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560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65607"/>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656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607"/>
  </w:style>
  <w:style w:type="character" w:customStyle="1" w:styleId="Heading1Char">
    <w:name w:val="Heading 1 Char"/>
    <w:aliases w:val="Pocket Char"/>
    <w:basedOn w:val="DefaultParagraphFont"/>
    <w:link w:val="Heading1"/>
    <w:rsid w:val="001656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56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560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65607"/>
    <w:rPr>
      <w:rFonts w:ascii="Calibri" w:eastAsiaTheme="majorEastAsia" w:hAnsi="Calibri" w:cstheme="majorBidi"/>
      <w:b/>
      <w:iCs/>
      <w:sz w:val="26"/>
    </w:rPr>
  </w:style>
  <w:style w:type="character" w:styleId="Emphasis">
    <w:name w:val="Emphasis"/>
    <w:basedOn w:val="DefaultParagraphFont"/>
    <w:uiPriority w:val="7"/>
    <w:qFormat/>
    <w:rsid w:val="00165607"/>
    <w:rPr>
      <w:rFonts w:ascii="Calibri" w:hAnsi="Calibri"/>
      <w:b/>
      <w:i w:val="0"/>
      <w:iCs/>
      <w:sz w:val="22"/>
      <w:u w:val="single"/>
      <w:bdr w:val="none" w:sz="0" w:space="0" w:color="auto"/>
    </w:rPr>
  </w:style>
  <w:style w:type="character" w:customStyle="1" w:styleId="Style13ptBold">
    <w:name w:val="Style 13 pt Bold"/>
    <w:aliases w:val="Cite,Style Style Bold + 12 pt,Style 14 pt Bold"/>
    <w:basedOn w:val="DefaultParagraphFont"/>
    <w:uiPriority w:val="5"/>
    <w:qFormat/>
    <w:rsid w:val="00165607"/>
    <w:rPr>
      <w:b/>
      <w:bCs/>
      <w:sz w:val="26"/>
      <w:u w:val="none"/>
    </w:rPr>
  </w:style>
  <w:style w:type="character" w:customStyle="1" w:styleId="StyleUnderline">
    <w:name w:val="Style Underline"/>
    <w:aliases w:val="Underline,Style Bold Underline"/>
    <w:basedOn w:val="DefaultParagraphFont"/>
    <w:uiPriority w:val="6"/>
    <w:qFormat/>
    <w:rsid w:val="00165607"/>
    <w:rPr>
      <w:b w:val="0"/>
      <w:sz w:val="22"/>
      <w:u w:val="single"/>
    </w:rPr>
  </w:style>
  <w:style w:type="character" w:styleId="Hyperlink">
    <w:name w:val="Hyperlink"/>
    <w:basedOn w:val="DefaultParagraphFont"/>
    <w:uiPriority w:val="99"/>
    <w:unhideWhenUsed/>
    <w:rsid w:val="00165607"/>
    <w:rPr>
      <w:color w:val="auto"/>
      <w:u w:val="none"/>
    </w:rPr>
  </w:style>
  <w:style w:type="character" w:styleId="FollowedHyperlink">
    <w:name w:val="FollowedHyperlink"/>
    <w:basedOn w:val="DefaultParagraphFont"/>
    <w:uiPriority w:val="99"/>
    <w:semiHidden/>
    <w:unhideWhenUsed/>
    <w:rsid w:val="00165607"/>
    <w:rPr>
      <w:color w:val="auto"/>
      <w:u w:val="none"/>
    </w:rPr>
  </w:style>
  <w:style w:type="paragraph" w:styleId="NoSpacing">
    <w:name w:val="No Spacing"/>
    <w:uiPriority w:val="1"/>
    <w:qFormat/>
    <w:rsid w:val="0070345B"/>
    <w:pPr>
      <w:spacing w:after="0" w:line="240" w:lineRule="auto"/>
    </w:pPr>
    <w:rPr>
      <w:rFonts w:ascii="Calibri" w:eastAsiaTheme="minorEastAsia" w:hAnsi="Calibri"/>
      <w:szCs w:val="24"/>
    </w:rPr>
  </w:style>
  <w:style w:type="paragraph" w:styleId="NormalWeb">
    <w:name w:val="Normal (Web)"/>
    <w:basedOn w:val="Normal"/>
    <w:uiPriority w:val="99"/>
    <w:unhideWhenUsed/>
    <w:rsid w:val="0070345B"/>
    <w:pPr>
      <w:spacing w:before="100" w:beforeAutospacing="1" w:after="100" w:afterAutospacing="1"/>
    </w:pPr>
    <w:rPr>
      <w:rFonts w:eastAsia="Times New Roman"/>
      <w:sz w:val="24"/>
      <w:szCs w:val="24"/>
    </w:rPr>
  </w:style>
  <w:style w:type="character" w:styleId="CommentReference">
    <w:name w:val="annotation reference"/>
    <w:basedOn w:val="DefaultParagraphFont"/>
    <w:uiPriority w:val="99"/>
    <w:semiHidden/>
    <w:unhideWhenUsed/>
    <w:rsid w:val="0070345B"/>
    <w:rPr>
      <w:sz w:val="16"/>
      <w:szCs w:val="16"/>
    </w:rPr>
  </w:style>
  <w:style w:type="paragraph" w:styleId="CommentText">
    <w:name w:val="annotation text"/>
    <w:basedOn w:val="Normal"/>
    <w:link w:val="CommentTextChar"/>
    <w:uiPriority w:val="99"/>
    <w:semiHidden/>
    <w:unhideWhenUsed/>
    <w:rsid w:val="0070345B"/>
    <w:rPr>
      <w:sz w:val="20"/>
      <w:szCs w:val="20"/>
    </w:rPr>
  </w:style>
  <w:style w:type="character" w:customStyle="1" w:styleId="CommentTextChar">
    <w:name w:val="Comment Text Char"/>
    <w:basedOn w:val="DefaultParagraphFont"/>
    <w:link w:val="CommentText"/>
    <w:uiPriority w:val="99"/>
    <w:semiHidden/>
    <w:rsid w:val="0070345B"/>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1656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56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entry/explaining-trumps-base-support_us_590c76f7e4b046ea176aea05" TargetMode="External"/><Relationship Id="rId18" Type="http://schemas.openxmlformats.org/officeDocument/2006/relationships/hyperlink" Target="http://www.businessinsider.com/poll-trump-base-approval-rating-2017-4" TargetMode="External"/><Relationship Id="rId26" Type="http://schemas.openxmlformats.org/officeDocument/2006/relationships/hyperlink" Target="http://www.langerresearch.com/wp-content/uploads/1186a1Trump100Days.pdf" TargetMode="External"/><Relationship Id="rId39" Type="http://schemas.openxmlformats.org/officeDocument/2006/relationships/hyperlink" Target="http://www.businessinsider.com/trump-agenda-russia-mike-simpson-2017-7" TargetMode="External"/><Relationship Id="rId21" Type="http://schemas.openxmlformats.org/officeDocument/2006/relationships/hyperlink" Target="http://www.fec.gov/pubrec/fe2016/2016presgeresults.pdf" TargetMode="External"/><Relationship Id="rId34" Type="http://schemas.openxmlformats.org/officeDocument/2006/relationships/hyperlink" Target="http://www.post-gazette.com/news/politics-nation/2017/06/19/Donald-Trump-s-still-strong-support-powers-GOP-in-special-House-election-in-South-Carolina/stories/201706190080" TargetMode="External"/><Relationship Id="rId42" Type="http://schemas.openxmlformats.org/officeDocument/2006/relationships/hyperlink" Target="https://www.washingtonpost.com/outlook/no-matter-what-trump-does-history-says-he-wont-win-people-over/2017/07/20/f0dbac28-67ea-11e7-9928-22d00a47778f_story.html?utm_term=.9f954c623839" TargetMode="External"/><Relationship Id="rId47" Type="http://schemas.openxmlformats.org/officeDocument/2006/relationships/hyperlink" Target="http://www.newsweek.com/read-trumps-snide-comment-republicans-who-didnt-back-healthcare-bill-638434" TargetMode="External"/><Relationship Id="rId50" Type="http://schemas.openxmlformats.org/officeDocument/2006/relationships/hyperlink" Target="http://www.newsweek.com/approval-polls-show-trump-least-popular-president-ever-plunging-even-lower-640700" TargetMode="External"/><Relationship Id="rId55" Type="http://schemas.openxmlformats.org/officeDocument/2006/relationships/hyperlink" Target="https://fivethirtyeight.com/features/six-months-in-trump-is-historically-unpopular/" TargetMode="External"/><Relationship Id="rId63" Type="http://schemas.microsoft.com/office/2011/relationships/people" Target="people.xml"/><Relationship Id="rId7" Type="http://schemas.openxmlformats.org/officeDocument/2006/relationships/hyperlink" Target="http://thehill.com/homenews/house/344308-ryan-signals-readiness-to-move-to-tax-reform" TargetMode="External"/><Relationship Id="rId2" Type="http://schemas.openxmlformats.org/officeDocument/2006/relationships/numbering" Target="numbering.xml"/><Relationship Id="rId16" Type="http://schemas.openxmlformats.org/officeDocument/2006/relationships/hyperlink" Target="https://www.aol.com/article/news/2017/07/20/new-poll-suggests-trumps-standing-with-base-voters-slightly-imp/23039178/" TargetMode="External"/><Relationship Id="rId20" Type="http://schemas.openxmlformats.org/officeDocument/2006/relationships/hyperlink" Target="http://www.langerresearch.com/wp-content/uploads/1186a1Trump100Days.pdf" TargetMode="External"/><Relationship Id="rId29" Type="http://schemas.openxmlformats.org/officeDocument/2006/relationships/hyperlink" Target="http://www.washingtontimes.com/news/2017/jul/19/donald-trumps-blue-collar-support-still-strong-in-/" TargetMode="External"/><Relationship Id="rId41" Type="http://schemas.openxmlformats.org/officeDocument/2006/relationships/hyperlink" Target="https://fivethirtyeight.com/features/six-months-in-trump-is-historically-unpopular/" TargetMode="External"/><Relationship Id="rId54" Type="http://schemas.openxmlformats.org/officeDocument/2006/relationships/hyperlink" Target="http://www.businessinsider.com/trumps-approval-rating-june-comey-2017-6"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nbcnews.com/politics/congress/ryan-looks-past-gop-health-care-failure-tax-reform-n787466" TargetMode="External"/><Relationship Id="rId11" Type="http://schemas.openxmlformats.org/officeDocument/2006/relationships/hyperlink" Target="http://www.newsweek.com/donald-trumps-popularity-approval-rating-base-voters-635626" TargetMode="External"/><Relationship Id="rId24" Type="http://schemas.openxmlformats.org/officeDocument/2006/relationships/hyperlink" Target="http://www.businessinsider.com/poll-trump-base-approval-rating-2017-4" TargetMode="External"/><Relationship Id="rId32" Type="http://schemas.openxmlformats.org/officeDocument/2006/relationships/hyperlink" Target="https://www.washingtonpost.com/news/monkey-cage/wp/2017/07/20/most-republicans-still-say-they-support-trump-whos-most-likely-to-break-ranks-and-speak-out-against-him/?utm_term=.ecd3d898c234" TargetMode="External"/><Relationship Id="rId37" Type="http://schemas.openxmlformats.org/officeDocument/2006/relationships/hyperlink" Target="https://www.vox.com/policy-and-politics/2017/7/28/15992436/obamacare-repeal-tax-reform" TargetMode="External"/><Relationship Id="rId40" Type="http://schemas.openxmlformats.org/officeDocument/2006/relationships/hyperlink" Target="http://www.newsweek.com/approval-polls-show-trump-least-popular-president-ever-plunging-even-lower-640700" TargetMode="External"/><Relationship Id="rId45" Type="http://schemas.openxmlformats.org/officeDocument/2006/relationships/hyperlink" Target="https://fivethirtyeight.com/features/six-months-in-trump-is-historically-unpopular" TargetMode="External"/><Relationship Id="rId53" Type="http://schemas.openxmlformats.org/officeDocument/2006/relationships/hyperlink" Target="http://www.cnn.com/2017/07/18/politics/trump-low-approval-compare/index.html" TargetMode="External"/><Relationship Id="rId58" Type="http://schemas.openxmlformats.org/officeDocument/2006/relationships/hyperlink" Target="http://abcnews.go.com/Politics/months-record-low-trump-troubles-russia-health-care/story?id=48639490" TargetMode="External"/><Relationship Id="rId5" Type="http://schemas.openxmlformats.org/officeDocument/2006/relationships/webSettings" Target="webSettings.xml"/><Relationship Id="rId15" Type="http://schemas.openxmlformats.org/officeDocument/2006/relationships/hyperlink" Target="http://www.post-gazette.com/news/politics-nation/2017/06/19/Donald-Trump-s-still-strong-support-powers-GOP-in-special-House-election-in-South-Carolina/stories/201706190080" TargetMode="External"/><Relationship Id="rId23" Type="http://schemas.openxmlformats.org/officeDocument/2006/relationships/hyperlink" Target="http://www.newsweek.com/donald-trumps-popularity-approval-rating-base-voters-635626" TargetMode="External"/><Relationship Id="rId28" Type="http://schemas.openxmlformats.org/officeDocument/2006/relationships/hyperlink" Target="http://www.newsweek.com/most-americans-think-trump-jrs-meeting-russian-lawyer-was-inappropriate-poll-636518" TargetMode="External"/><Relationship Id="rId36" Type="http://schemas.openxmlformats.org/officeDocument/2006/relationships/hyperlink" Target="http://dailycaller.com/2017/07/25/budget-impasse-could-kill-passing-tax-reform-this-year/" TargetMode="External"/><Relationship Id="rId49" Type="http://schemas.openxmlformats.org/officeDocument/2006/relationships/hyperlink" Target="http://thehill.com/blogs/pundits-blog/immigration/343137-will-trumps-base-turn-on-him-for-immigration-double-talk" TargetMode="External"/><Relationship Id="rId57" Type="http://schemas.microsoft.com/office/2011/relationships/commentsExtended" Target="commentsExtended.xml"/><Relationship Id="rId61" Type="http://schemas.openxmlformats.org/officeDocument/2006/relationships/hyperlink" Target="http://citizensvoice.com/news/poll-trump-support-wanes-in-flip-counties-1.2221990" TargetMode="External"/><Relationship Id="rId10" Type="http://schemas.openxmlformats.org/officeDocument/2006/relationships/hyperlink" Target="http://www.reuters.com/article/us-usa-trump-poll-idUSKBN1A5127" TargetMode="External"/><Relationship Id="rId19" Type="http://schemas.openxmlformats.org/officeDocument/2006/relationships/hyperlink" Target="http://www.businessinsider.com/trump-low-approval-rating-first-100-days-2017-4" TargetMode="External"/><Relationship Id="rId31" Type="http://schemas.openxmlformats.org/officeDocument/2006/relationships/hyperlink" Target="http://www.post-gazette.com/news/politics-nation/2017/06/19/Donald-Trump-s-still-strong-support-powers-GOP-in-special-House-election-in-South-Carolina/stories/201706190080" TargetMode="External"/><Relationship Id="rId44" Type="http://schemas.openxmlformats.org/officeDocument/2006/relationships/hyperlink" Target="http://www.syriareport.net/" TargetMode="External"/><Relationship Id="rId52" Type="http://schemas.openxmlformats.org/officeDocument/2006/relationships/hyperlink" Target="http://ijr.com/the-response/2017/07/921939-trump-unpopular-president-history-polling-6-months/" TargetMode="External"/><Relationship Id="rId60" Type="http://schemas.openxmlformats.org/officeDocument/2006/relationships/hyperlink" Target="http://www.gallup.com/poll/214322/trump-sets-new-low-second-quarter-job-approval.aspx" TargetMode="External"/><Relationship Id="rId4" Type="http://schemas.openxmlformats.org/officeDocument/2006/relationships/settings" Target="settings.xml"/><Relationship Id="rId9" Type="http://schemas.openxmlformats.org/officeDocument/2006/relationships/hyperlink" Target="http://www.huffingtonpost.com/entry/poll-shows-only-29-of-trump-supporters-would-stop_us_596f7a14e4b0bb3867496f20" TargetMode="External"/><Relationship Id="rId14" Type="http://schemas.openxmlformats.org/officeDocument/2006/relationships/hyperlink" Target="http://www.businessinsider.com/poll-trump-base-approval-rating-2017-4" TargetMode="External"/><Relationship Id="rId22" Type="http://schemas.openxmlformats.org/officeDocument/2006/relationships/hyperlink" Target="http://www.cnn.com/2017/02/19/opinions/why-trump-supporters-love-him-not-the-media-stanley/index.html" TargetMode="External"/><Relationship Id="rId27" Type="http://schemas.openxmlformats.org/officeDocument/2006/relationships/hyperlink" Target="http://www.fec.gov/pubrec/fe2016/2016presgeresults.pdf" TargetMode="External"/><Relationship Id="rId30" Type="http://schemas.openxmlformats.org/officeDocument/2006/relationships/hyperlink" Target="http://www.businessinsider.com/poll-trump-base-approval-rating-2017-4" TargetMode="External"/><Relationship Id="rId35" Type="http://schemas.openxmlformats.org/officeDocument/2006/relationships/hyperlink" Target="http://www.cnbc.com/2017/07/28/republicans-dont-have-the-guts-to-pass-real-tax-reform-commentary.html" TargetMode="External"/><Relationship Id="rId43" Type="http://schemas.openxmlformats.org/officeDocument/2006/relationships/hyperlink" Target="https://www.almasdarnews.com/article/according-hill-trump-unpopular-president-us-last-70-years/" TargetMode="External"/><Relationship Id="rId48" Type="http://schemas.openxmlformats.org/officeDocument/2006/relationships/hyperlink" Target="http://www.newsweek.com/donald-trump-latest-approval-rating-sunk-white-voters-republicans-support-615787" TargetMode="External"/><Relationship Id="rId56" Type="http://schemas.openxmlformats.org/officeDocument/2006/relationships/comments" Target="comments.xml"/><Relationship Id="rId64" Type="http://schemas.openxmlformats.org/officeDocument/2006/relationships/theme" Target="theme/theme1.xml"/><Relationship Id="rId8" Type="http://schemas.openxmlformats.org/officeDocument/2006/relationships/hyperlink" Target="https://www.washingtonpost.com/news/politics/wp/2017/07/17/trump-and-his-base-live-in-a-bubble-where-hes-popular-and-all-is-well/?utm_term=.0fd030a004ea" TargetMode="External"/><Relationship Id="rId51" Type="http://schemas.openxmlformats.org/officeDocument/2006/relationships/hyperlink" Target="https://www.nytimes.com/2017/07/19/upshot/why-trumps-base-of-support-may-be-smaller-than-it-seems.html" TargetMode="External"/><Relationship Id="rId3" Type="http://schemas.openxmlformats.org/officeDocument/2006/relationships/styles" Target="styles.xml"/><Relationship Id="rId12" Type="http://schemas.openxmlformats.org/officeDocument/2006/relationships/hyperlink" Target="http://www.newsweek.com/donald-trumps-popularity-approval-rating-base-voters-635626" TargetMode="External"/><Relationship Id="rId17" Type="http://schemas.openxmlformats.org/officeDocument/2006/relationships/hyperlink" Target="http://www.businessinsider.com/poll-trump-base-approval-rating-2017-4" TargetMode="External"/><Relationship Id="rId25" Type="http://schemas.openxmlformats.org/officeDocument/2006/relationships/hyperlink" Target="http://www.businessinsider.com/trump-low-approval-rating-first-100-days-2017-4" TargetMode="External"/><Relationship Id="rId33" Type="http://schemas.openxmlformats.org/officeDocument/2006/relationships/hyperlink" Target="http://www.cnbc.com/2017/06/23/trump-base-will-likely-stick-with-him-if-unpopular-gop-health-care-bill-passes.html" TargetMode="External"/><Relationship Id="rId38" Type="http://schemas.openxmlformats.org/officeDocument/2006/relationships/hyperlink" Target="http://www.rollcall.com/news/politics/no-budget-no-tax-reform-gop-faces-reality-remaining-agenda" TargetMode="External"/><Relationship Id="rId46" Type="http://schemas.openxmlformats.org/officeDocument/2006/relationships/hyperlink" Target="http://www.newsweek.com/donald-trump-approval-ratings-low-worst-popularity-presidents-trouble-white-640222" TargetMode="External"/><Relationship Id="rId59" Type="http://schemas.openxmlformats.org/officeDocument/2006/relationships/hyperlink" Target="http://www.newsweek.com/donald-trump-approval-ratings-low-worst-popularity-presidents-trouble-white-640222,%20accessed%20on%207/23/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CA566-E51C-4C27-950E-D7ACCE684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24271</Words>
  <Characters>138348</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debateadmin</cp:lastModifiedBy>
  <cp:revision>2</cp:revision>
  <dcterms:created xsi:type="dcterms:W3CDTF">2017-07-29T01:44:00Z</dcterms:created>
  <dcterms:modified xsi:type="dcterms:W3CDTF">2017-07-29T01:44:00Z</dcterms:modified>
</cp:coreProperties>
</file>