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11D" w:rsidRPr="004954B0" w:rsidRDefault="0090011D" w:rsidP="0090011D">
      <w:pPr>
        <w:pStyle w:val="Heading1"/>
      </w:pPr>
      <w:r w:rsidRPr="004954B0">
        <w:t>EDUCATIONAL COMMONS NEG</w:t>
      </w:r>
    </w:p>
    <w:p w:rsidR="00EF7089" w:rsidRPr="004954B0" w:rsidRDefault="00EF7089" w:rsidP="00EF7089">
      <w:pPr>
        <w:pStyle w:val="Heading2"/>
      </w:pPr>
      <w:r w:rsidRPr="004954B0">
        <w:t>LIBERAL NOSTALGIA K</w:t>
      </w:r>
    </w:p>
    <w:p w:rsidR="00EF7089" w:rsidRPr="004954B0" w:rsidRDefault="00EF7089" w:rsidP="00EF7089">
      <w:pPr>
        <w:pStyle w:val="Heading3"/>
      </w:pPr>
      <w:r w:rsidRPr="004954B0">
        <w:t>1nc</w:t>
      </w:r>
    </w:p>
    <w:p w:rsidR="00EF7089" w:rsidRPr="004954B0" w:rsidRDefault="00EF7089" w:rsidP="00EF7089">
      <w:pPr>
        <w:pStyle w:val="Heading4"/>
        <w:rPr>
          <w:rFonts w:cs="Times New Roman"/>
        </w:rPr>
      </w:pPr>
      <w:r w:rsidRPr="004954B0">
        <w:rPr>
          <w:rFonts w:cs="Times New Roman"/>
        </w:rPr>
        <w:t xml:space="preserve">The affirmative’s educational nostalgia </w:t>
      </w:r>
      <w:r w:rsidRPr="004954B0">
        <w:rPr>
          <w:rFonts w:cs="Times New Roman"/>
          <w:u w:val="single"/>
        </w:rPr>
        <w:t>aligns</w:t>
      </w:r>
      <w:r w:rsidRPr="004954B0">
        <w:rPr>
          <w:rFonts w:cs="Times New Roman"/>
        </w:rPr>
        <w:t xml:space="preserve"> with neoliberal forces, papers over concrete obstacles to equitable educational settings and is grounded in </w:t>
      </w:r>
      <w:r w:rsidRPr="004954B0">
        <w:rPr>
          <w:rFonts w:cs="Times New Roman"/>
          <w:u w:val="single"/>
        </w:rPr>
        <w:t>paternalism</w:t>
      </w:r>
      <w:r w:rsidRPr="004954B0">
        <w:rPr>
          <w:rFonts w:cs="Times New Roman"/>
        </w:rPr>
        <w:t xml:space="preserve"> that makes it </w:t>
      </w:r>
      <w:r w:rsidRPr="004954B0">
        <w:rPr>
          <w:rFonts w:cs="Times New Roman"/>
          <w:u w:val="single"/>
        </w:rPr>
        <w:t>indistinguishable</w:t>
      </w:r>
      <w:r w:rsidRPr="004954B0">
        <w:rPr>
          <w:rFonts w:cs="Times New Roman"/>
        </w:rPr>
        <w:t xml:space="preserve"> from conservative appeals to choice</w:t>
      </w:r>
    </w:p>
    <w:p w:rsidR="00EF7089" w:rsidRPr="004954B0" w:rsidRDefault="00EF7089" w:rsidP="00EF7089">
      <w:r w:rsidRPr="004954B0">
        <w:rPr>
          <w:rStyle w:val="Style13ptBold"/>
        </w:rPr>
        <w:t>Merry and New 16</w:t>
      </w:r>
      <w:r w:rsidRPr="004954B0">
        <w:t xml:space="preserve"> – PhD, professor of philosophy in the department of Child Development and Education, **Professor of Education Studies @ Beloit (Michael and William, “Is the liberal defense of public schools a fantasy</w:t>
      </w:r>
      <w:proofErr w:type="gramStart"/>
      <w:r w:rsidRPr="004954B0">
        <w:t>?,</w:t>
      </w:r>
      <w:proofErr w:type="gramEnd"/>
      <w:r w:rsidRPr="004954B0">
        <w:t>” Critical Studies in Education, DOI: 10.1080/17508487.2016.1154583)//BB</w:t>
      </w:r>
    </w:p>
    <w:p w:rsidR="00A113B8" w:rsidRPr="004954B0" w:rsidRDefault="00EF7089" w:rsidP="00EF7089">
      <w:r w:rsidRPr="004954B0">
        <w:rPr>
          <w:rStyle w:val="StyleUnderline"/>
        </w:rPr>
        <w:t>Over the past two decades, liberals have bewailed the ongoing assault on the public school by the forces of neoliberal privatization</w:t>
      </w:r>
      <w:r w:rsidRPr="004954B0">
        <w:t xml:space="preserve"> in its many guises (</w:t>
      </w:r>
      <w:proofErr w:type="spellStart"/>
      <w:r w:rsidRPr="004954B0">
        <w:t>Lipman</w:t>
      </w:r>
      <w:proofErr w:type="spellEnd"/>
      <w:r w:rsidRPr="004954B0">
        <w:t xml:space="preserve">, 2013; </w:t>
      </w:r>
      <w:proofErr w:type="spellStart"/>
      <w:r w:rsidRPr="004954B0">
        <w:t>Saltman</w:t>
      </w:r>
      <w:proofErr w:type="spellEnd"/>
      <w:r w:rsidRPr="004954B0">
        <w:t xml:space="preserve">, 2007; Watkins, 2012). </w:t>
      </w:r>
      <w:r w:rsidRPr="004954B0">
        <w:rPr>
          <w:rStyle w:val="StyleUnderline"/>
        </w:rPr>
        <w:t xml:space="preserve">Liberals and conservatives alike resemble Benjamin’s angel of history, their attention focused on what they perceive to be the present ‘rubble heap’ of education, colored by a nostalgia for a lost Paradise and by the yearning to ‘awaken the dead and to piece together what has been smashed’. As they back into the future, they </w:t>
      </w:r>
      <w:r w:rsidRPr="004954B0">
        <w:t>often</w:t>
      </w:r>
      <w:r w:rsidRPr="004954B0">
        <w:rPr>
          <w:rStyle w:val="StyleUnderline"/>
        </w:rPr>
        <w:t xml:space="preserve"> </w:t>
      </w:r>
      <w:r w:rsidRPr="004954B0">
        <w:rPr>
          <w:rStyle w:val="Emphasis"/>
        </w:rPr>
        <w:t>appear willfully blind</w:t>
      </w:r>
      <w:r w:rsidRPr="004954B0">
        <w:rPr>
          <w:rStyle w:val="StyleUnderline"/>
        </w:rPr>
        <w:t xml:space="preserve"> </w:t>
      </w:r>
      <w:r w:rsidRPr="004954B0">
        <w:t xml:space="preserve">to the concrete historical circumstances of those whose lives literally depend on schooling, and </w:t>
      </w:r>
      <w:r w:rsidRPr="004954B0">
        <w:rPr>
          <w:rStyle w:val="Emphasis"/>
        </w:rPr>
        <w:t>to the real obstacles to social justice</w:t>
      </w:r>
      <w:r w:rsidRPr="004954B0">
        <w:rPr>
          <w:rStyle w:val="StyleUnderline"/>
        </w:rPr>
        <w:t xml:space="preserve"> that the least advantaged persistently face in becoming educated</w:t>
      </w:r>
      <w:r w:rsidRPr="004954B0">
        <w:t xml:space="preserve">. Debates about these and other matters are especially polarized in the Anglophone world, where public and private often are both rhetorically and politically pitted against one another in debates concerning space, investment, distribution and governance. </w:t>
      </w:r>
      <w:proofErr w:type="gramStart"/>
      <w:r w:rsidRPr="004954B0">
        <w:t>But</w:t>
      </w:r>
      <w:proofErr w:type="gramEnd"/>
      <w:r w:rsidRPr="004954B0">
        <w:t xml:space="preserve"> we will not take up the arguments of anti-public conservatives in making a critique of the liberal positions in these debates. As the foregoing remarks make plain, that is a battle already </w:t>
      </w:r>
      <w:proofErr w:type="gramStart"/>
      <w:r w:rsidRPr="004954B0">
        <w:t>being waged</w:t>
      </w:r>
      <w:proofErr w:type="gramEnd"/>
      <w:r w:rsidRPr="004954B0">
        <w:t xml:space="preserve">. Rather, in this article, we will offer a Leftist critique of the liberal defense of the public school, as it is, or as it </w:t>
      </w:r>
      <w:proofErr w:type="gramStart"/>
      <w:r w:rsidRPr="004954B0">
        <w:t>is imagined</w:t>
      </w:r>
      <w:proofErr w:type="gramEnd"/>
      <w:r w:rsidRPr="004954B0">
        <w:t xml:space="preserve"> to have been. Thus, it should go without saying that we do not side with those who would like to privatize everything. The inequities associated with highly variable funding schemes, teacher shortages or neighborhood segregation </w:t>
      </w:r>
      <w:proofErr w:type="gramStart"/>
      <w:r w:rsidRPr="004954B0">
        <w:t>will not be solved</w:t>
      </w:r>
      <w:proofErr w:type="gramEnd"/>
      <w:r w:rsidRPr="004954B0">
        <w:t xml:space="preserve"> by providing every parent with a voucher or ‘chartering’ urban districts. The claim that ‘privatization’ is the answer to the problems of our educational or political systems makes no historical or ethical sense. In our view, quality schools should be public in the best sense of the word: free and available to all, everywhere, at the point of entrance; challenging and appealing to the intrinsic motivation to learn in all children; and entailing the cultivation of knowledge, dispositions and competences necessary for preparing young people to engage with the wider world. We therefore make no common cause with those seeking to undermine or replace public institutions or with critics who delight in reviling those whose task it is to teach and administer in public schools. In this article, we will argue that the </w:t>
      </w:r>
      <w:r w:rsidRPr="004954B0">
        <w:rPr>
          <w:rStyle w:val="StyleUnderline"/>
        </w:rPr>
        <w:t>standard arguments employed by most liberal defenders of the public school are themselves inadequate because they fail to provide a credible representation of their historical object, let alone effective remedies to our current problems</w:t>
      </w:r>
      <w:r w:rsidRPr="004954B0">
        <w:t xml:space="preserve">. Indeed, </w:t>
      </w:r>
      <w:r w:rsidRPr="004954B0">
        <w:rPr>
          <w:rStyle w:val="StyleUnderline"/>
        </w:rPr>
        <w:t>narratives suggesting that the ‘sky is falling’ tend to be, in our view, grounded in fantasies about what public schools, or teaching and learning, are or could be, as much as they are grounded in the historical realities of public schools or the realities of so-called privatization</w:t>
      </w:r>
      <w:r w:rsidRPr="004954B0">
        <w:t xml:space="preserve">. This contention is not unrelated to the observation that </w:t>
      </w:r>
      <w:r w:rsidRPr="004954B0">
        <w:rPr>
          <w:rStyle w:val="StyleUnderline"/>
        </w:rPr>
        <w:t xml:space="preserve">the liberal defense of public schools is most often undertaken by those with </w:t>
      </w:r>
      <w:r w:rsidRPr="004954B0">
        <w:rPr>
          <w:rStyle w:val="Emphasis"/>
        </w:rPr>
        <w:t>economic, social and racial privilege</w:t>
      </w:r>
      <w:r w:rsidRPr="004954B0">
        <w:rPr>
          <w:rStyle w:val="StyleUnderline"/>
        </w:rPr>
        <w:t xml:space="preserve"> ‘on behalf’ of the variously disadvantaged, who </w:t>
      </w:r>
      <w:r w:rsidRPr="004954B0">
        <w:rPr>
          <w:rStyle w:val="Emphasis"/>
        </w:rPr>
        <w:t>may or may not share the same loyalty to these institutions</w:t>
      </w:r>
      <w:r w:rsidRPr="004954B0">
        <w:t xml:space="preserve">. </w:t>
      </w:r>
      <w:r w:rsidRPr="004954B0">
        <w:rPr>
          <w:rStyle w:val="StyleUnderline"/>
        </w:rPr>
        <w:t>This</w:t>
      </w:r>
      <w:r w:rsidRPr="004954B0">
        <w:t xml:space="preserve"> lends the liberal, and often </w:t>
      </w:r>
      <w:r w:rsidRPr="004954B0">
        <w:rPr>
          <w:rStyle w:val="StyleUnderline"/>
        </w:rPr>
        <w:t>paternalistic</w:t>
      </w:r>
      <w:r w:rsidRPr="004954B0">
        <w:t xml:space="preserve">, </w:t>
      </w:r>
      <w:r w:rsidRPr="004954B0">
        <w:rPr>
          <w:rStyle w:val="StyleUnderline"/>
        </w:rPr>
        <w:t>defense of the public school an air of the ideological, in the sense of defending one’s own interests in the (unconscious) guise of protecting something else</w:t>
      </w:r>
      <w:r w:rsidRPr="004954B0">
        <w:t xml:space="preserve">. In this article, we speculate whether the self-identification of the proponents of this cause as ‘progressive’ is not part of this ideological construction and if the underlying political agenda is not in fact more conservative. Which is perhaps just to recall an earlier claim of </w:t>
      </w:r>
      <w:r w:rsidRPr="004954B0">
        <w:rPr>
          <w:rStyle w:val="Emphasis"/>
        </w:rPr>
        <w:t>the radical Left</w:t>
      </w:r>
      <w:r w:rsidRPr="004954B0">
        <w:t xml:space="preserve"> that liberals </w:t>
      </w:r>
      <w:r w:rsidRPr="004954B0">
        <w:rPr>
          <w:rStyle w:val="Emphasis"/>
        </w:rPr>
        <w:t>are in league with the devil</w:t>
      </w:r>
      <w:r w:rsidRPr="004954B0">
        <w:t>.</w:t>
      </w:r>
    </w:p>
    <w:p w:rsidR="00A113B8" w:rsidRDefault="00A113B8" w:rsidP="00A113B8">
      <w:pPr>
        <w:pStyle w:val="Heading4"/>
      </w:pPr>
      <w:r>
        <w:t xml:space="preserve">Only fighting neoliberalism </w:t>
      </w:r>
      <w:r w:rsidRPr="00A113B8">
        <w:rPr>
          <w:u w:val="single"/>
        </w:rPr>
        <w:t>outside</w:t>
      </w:r>
      <w:r>
        <w:t xml:space="preserve"> of schools solves</w:t>
      </w:r>
    </w:p>
    <w:p w:rsidR="00A113B8" w:rsidRDefault="00A113B8" w:rsidP="00A113B8">
      <w:r w:rsidRPr="00945E07">
        <w:rPr>
          <w:rStyle w:val="Style13ptBold"/>
        </w:rPr>
        <w:t xml:space="preserve">Bale and </w:t>
      </w:r>
      <w:proofErr w:type="spellStart"/>
      <w:r w:rsidRPr="00945E07">
        <w:rPr>
          <w:rStyle w:val="Style13ptBold"/>
        </w:rPr>
        <w:t>Knopp</w:t>
      </w:r>
      <w:proofErr w:type="spellEnd"/>
      <w:r w:rsidRPr="00945E07">
        <w:rPr>
          <w:rStyle w:val="Style13ptBold"/>
        </w:rPr>
        <w:t>, 12</w:t>
      </w:r>
      <w:r>
        <w:t xml:space="preserve"> – * A</w:t>
      </w:r>
      <w:r w:rsidRPr="00945E07">
        <w:t>ssistant professor of second language education at</w:t>
      </w:r>
      <w:r>
        <w:t xml:space="preserve"> Michigan State University, t</w:t>
      </w:r>
      <w:r w:rsidRPr="00945E07">
        <w:t>eaches and writes about the history and politics of language education in US schools</w:t>
      </w:r>
      <w:r>
        <w:t>. **</w:t>
      </w:r>
      <w:r w:rsidRPr="00945E07">
        <w:t xml:space="preserve"> </w:t>
      </w:r>
      <w:r>
        <w:t>P</w:t>
      </w:r>
      <w:r w:rsidRPr="00945E07">
        <w:t>ublic high school teacher in Los Angeles. She has been teaching economics and government for eleven years. A frequent contributor to the</w:t>
      </w:r>
      <w:r>
        <w:t xml:space="preserve"> International Socialist Review (Jeff and Sarah, “</w:t>
      </w:r>
      <w:r w:rsidRPr="00945E07">
        <w:t>Education and Capitalism: Struggles for Learning and Liberation</w:t>
      </w:r>
      <w:r>
        <w:t>,” Haymarket Books, 2012, Google Books)//DK</w:t>
      </w:r>
    </w:p>
    <w:p w:rsidR="00A113B8" w:rsidRPr="00270286" w:rsidRDefault="00A113B8" w:rsidP="00A113B8">
      <w:r w:rsidRPr="00270286">
        <w:t xml:space="preserve">Education, Poverty, and Inequality </w:t>
      </w:r>
      <w:r w:rsidRPr="00945E07">
        <w:rPr>
          <w:rStyle w:val="StyleUnderline"/>
        </w:rPr>
        <w:t>Most people hope that public education will fulfill its promised role as "the Great Equalizer,"</w:t>
      </w:r>
      <w:r w:rsidRPr="00270286">
        <w:t xml:space="preserve"> as described by Horace Mann, one of the most influential early voices in public education. People all over the world hang such high hopes and aspirations on the rewards of education in the advanced capitalist countries that they are willing to make huge and sometimes dangerous sacrifices—</w:t>
      </w:r>
      <w:r w:rsidRPr="00945E07">
        <w:rPr>
          <w:rStyle w:val="StyleUnderline"/>
        </w:rPr>
        <w:t>parents risk their lives in the deserts of the US-Mexico border, for example—to gain access for their children to a "better life."</w:t>
      </w:r>
      <w:r w:rsidRPr="00270286">
        <w:t xml:space="preserve"> While many want education to help children to achieve the "completion of themselves as human beings," to paraphrase Paulo Freire, mainly </w:t>
      </w:r>
      <w:proofErr w:type="spellStart"/>
      <w:r w:rsidRPr="00945E07">
        <w:rPr>
          <w:rStyle w:val="StyleUnderline"/>
        </w:rPr>
        <w:t>its</w:t>
      </w:r>
      <w:proofErr w:type="spellEnd"/>
      <w:r w:rsidRPr="00945E07">
        <w:rPr>
          <w:rStyle w:val="StyleUnderline"/>
        </w:rPr>
        <w:t xml:space="preserve"> expected that schools will help the next generation to have access to better jobs and careers.</w:t>
      </w:r>
      <w:r>
        <w:rPr>
          <w:rStyle w:val="StyleUnderline"/>
        </w:rPr>
        <w:t xml:space="preserve"> </w:t>
      </w:r>
      <w:r w:rsidRPr="00270286">
        <w:t xml:space="preserve">In October 2011, during a meeting of public school teachers to discuss how to bring the Occupy Wall Street movement to our own district in Los Angeles, we were formulating demands. We wanted the twelve hundred teachers laid off by our district to be rehired, we wanted schools run by families and teachers, not billionaires (our school ''reform," not theirs), and we wanted to tax the 1 percent to pay for it. Someone laid out some of the grievances of the Occupy Wall Street protest, as posted on its website, which include a living wage for all, employed or unemployed, universal health care, and access to free quality education through college. One teacher said, "We need to put education at the forefront of the demands. People need to see that we (educators) are the solution to the demands that are raised by the occupiers." The sincerity with which she said this and the earnestness with which some teachers approach their jobs as a weapon for equality are inspiring. </w:t>
      </w:r>
      <w:proofErr w:type="gramStart"/>
      <w:r w:rsidRPr="00270286">
        <w:t>And yet</w:t>
      </w:r>
      <w:proofErr w:type="gramEnd"/>
      <w:r w:rsidRPr="00270286">
        <w:t xml:space="preserve"> it remains true that </w:t>
      </w:r>
      <w:r w:rsidRPr="00C409FA">
        <w:rPr>
          <w:rStyle w:val="Emphasis"/>
        </w:rPr>
        <w:t>even quality education cannot be the antidote for the social ills of the majority without a dramatic restructuring of the economic power structure</w:t>
      </w:r>
      <w:r w:rsidRPr="00945E07">
        <w:rPr>
          <w:rStyle w:val="StyleUnderline"/>
        </w:rPr>
        <w:t>.</w:t>
      </w:r>
      <w:r>
        <w:rPr>
          <w:rStyle w:val="StyleUnderline"/>
        </w:rPr>
        <w:t xml:space="preserve"> </w:t>
      </w:r>
      <w:r w:rsidRPr="00270286">
        <w:t xml:space="preserve">This chapter will first look at </w:t>
      </w:r>
      <w:r w:rsidRPr="0052200A">
        <w:rPr>
          <w:rStyle w:val="StyleUnderline"/>
        </w:rPr>
        <w:t>the commonsense logic (on both the left and the right</w:t>
      </w:r>
      <w:r w:rsidRPr="00270286">
        <w:t xml:space="preserve">) that education can act as a social leveler. Then, </w:t>
      </w:r>
      <w:r w:rsidRPr="0052200A">
        <w:rPr>
          <w:rStyle w:val="StyleUnderline"/>
        </w:rPr>
        <w:t>I draw on Marxism as a useful tool for understanding the world in which we are teaching</w:t>
      </w:r>
      <w:r w:rsidRPr="00270286">
        <w:t xml:space="preserve">. Specifically, </w:t>
      </w:r>
      <w:r w:rsidRPr="0052200A">
        <w:rPr>
          <w:rStyle w:val="StyleUnderline"/>
        </w:rPr>
        <w:t>a Marxist set</w:t>
      </w:r>
      <w:r w:rsidRPr="00270286">
        <w:t xml:space="preserve"> of theories </w:t>
      </w:r>
      <w:r w:rsidRPr="0052200A">
        <w:rPr>
          <w:rStyle w:val="StyleUnderline"/>
        </w:rPr>
        <w:t xml:space="preserve">helps us to understand how knowledge </w:t>
      </w:r>
      <w:proofErr w:type="gramStart"/>
      <w:r w:rsidRPr="0052200A">
        <w:rPr>
          <w:rStyle w:val="StyleUnderline"/>
        </w:rPr>
        <w:t>is structured</w:t>
      </w:r>
      <w:proofErr w:type="gramEnd"/>
      <w:r w:rsidRPr="0052200A">
        <w:rPr>
          <w:rStyle w:val="StyleUnderline"/>
        </w:rPr>
        <w:t xml:space="preserve"> under capitalism, to sketch out an alternative way of thinking about knowledge and learning</w:t>
      </w:r>
      <w:r w:rsidRPr="00270286">
        <w:t xml:space="preserve">, and to describe the way that the economic system we live in shapes the schools in which we work and learn. </w:t>
      </w:r>
      <w:r w:rsidRPr="0052200A">
        <w:rPr>
          <w:rStyle w:val="StyleUnderline"/>
        </w:rPr>
        <w:t xml:space="preserve">Marxism also helps us to </w:t>
      </w:r>
      <w:proofErr w:type="gramStart"/>
      <w:r w:rsidRPr="0052200A">
        <w:rPr>
          <w:rStyle w:val="StyleUnderline"/>
        </w:rPr>
        <w:t>craft</w:t>
      </w:r>
      <w:proofErr w:type="gramEnd"/>
      <w:r w:rsidRPr="0052200A">
        <w:rPr>
          <w:rStyle w:val="StyleUnderline"/>
        </w:rPr>
        <w:t xml:space="preserve"> a plan of action and an alternative vision of education</w:t>
      </w:r>
      <w:r w:rsidRPr="00270286">
        <w:t xml:space="preserve">. Social justice educators can be </w:t>
      </w:r>
      <w:r w:rsidRPr="0052200A">
        <w:rPr>
          <w:rStyle w:val="Emphasis"/>
        </w:rPr>
        <w:t>"transformative intellectuals"</w:t>
      </w:r>
      <w:r w:rsidRPr="00270286">
        <w:t xml:space="preserve"> who wield a working-class, </w:t>
      </w:r>
      <w:proofErr w:type="spellStart"/>
      <w:r w:rsidRPr="00270286">
        <w:t>liberatory</w:t>
      </w:r>
      <w:proofErr w:type="spellEnd"/>
      <w:r w:rsidRPr="00270286">
        <w:t xml:space="preserve"> pedagogy. We </w:t>
      </w:r>
      <w:r w:rsidRPr="0052200A">
        <w:rPr>
          <w:rStyle w:val="StyleUnderline"/>
        </w:rPr>
        <w:t>can lead critical inquiry in our classrooms, even as we recognize the limitations of what we can achieve as individuals</w:t>
      </w:r>
      <w:r w:rsidRPr="00270286">
        <w:t xml:space="preserve">. </w:t>
      </w:r>
      <w:r w:rsidRPr="0052200A">
        <w:rPr>
          <w:rStyle w:val="StyleUnderline"/>
        </w:rPr>
        <w:t>To achieve more</w:t>
      </w:r>
      <w:r w:rsidRPr="00270286">
        <w:t xml:space="preserve">, though, </w:t>
      </w:r>
      <w:r w:rsidRPr="0052200A">
        <w:rPr>
          <w:rStyle w:val="StyleUnderline"/>
        </w:rPr>
        <w:t>we also need to fight against racism, segregation, and poverty, and fight for equal access to—and far more resources for—quality public education</w:t>
      </w:r>
      <w:r w:rsidRPr="00270286">
        <w:t xml:space="preserve">. Lastly, the logical conclusion of the arguments presented here is that </w:t>
      </w:r>
      <w:r w:rsidRPr="0052200A">
        <w:rPr>
          <w:rStyle w:val="Emphasis"/>
        </w:rPr>
        <w:t>schools will not be able to satisfy</w:t>
      </w:r>
      <w:r w:rsidRPr="0052200A">
        <w:rPr>
          <w:rStyle w:val="StyleUnderline"/>
        </w:rPr>
        <w:t xml:space="preserve"> our extremely lofty expectations of them </w:t>
      </w:r>
      <w:r w:rsidRPr="0052200A">
        <w:rPr>
          <w:rStyle w:val="Emphasis"/>
        </w:rPr>
        <w:t>without a revolutionary transformation</w:t>
      </w:r>
      <w:r w:rsidRPr="0052200A">
        <w:rPr>
          <w:rStyle w:val="StyleUnderline"/>
        </w:rPr>
        <w:t xml:space="preserve"> of the economic and social system in which schools operate.</w:t>
      </w:r>
      <w:r>
        <w:rPr>
          <w:rStyle w:val="StyleUnderline"/>
        </w:rPr>
        <w:t xml:space="preserve"> </w:t>
      </w:r>
      <w:r w:rsidRPr="0052200A">
        <w:rPr>
          <w:rStyle w:val="StyleUnderline"/>
        </w:rPr>
        <w:t>Fighting for better schools and more equal access</w:t>
      </w:r>
      <w:r w:rsidRPr="00270286">
        <w:t xml:space="preserve"> has been, will be, and </w:t>
      </w:r>
      <w:r w:rsidRPr="0052200A">
        <w:rPr>
          <w:rStyle w:val="StyleUnderline"/>
        </w:rPr>
        <w:t>must be a part of the social movements that will ultimately be the key to a more profound transformation of the economy, and in turn, the broader society</w:t>
      </w:r>
      <w:r w:rsidRPr="00270286">
        <w:t xml:space="preserve">. </w:t>
      </w:r>
      <w:r w:rsidRPr="0052200A">
        <w:rPr>
          <w:rStyle w:val="Emphasis"/>
        </w:rPr>
        <w:t>Marxism is the politics of hope</w:t>
      </w:r>
      <w:r w:rsidRPr="00270286">
        <w:t xml:space="preserve">; it argues that </w:t>
      </w:r>
      <w:r w:rsidRPr="0052200A">
        <w:rPr>
          <w:rStyle w:val="StyleUnderline"/>
        </w:rPr>
        <w:t xml:space="preserve">learning is a social phenomenon and that the thirst for it is deepest when it serves the cause of liberation, as it does when it </w:t>
      </w:r>
      <w:proofErr w:type="gramStart"/>
      <w:r w:rsidRPr="0052200A">
        <w:rPr>
          <w:rStyle w:val="StyleUnderline"/>
        </w:rPr>
        <w:t>is connected</w:t>
      </w:r>
      <w:proofErr w:type="gramEnd"/>
      <w:r w:rsidRPr="0052200A">
        <w:rPr>
          <w:rStyle w:val="StyleUnderline"/>
        </w:rPr>
        <w:t xml:space="preserve"> to movements for social equality, justice, and power.</w:t>
      </w:r>
      <w:r>
        <w:rPr>
          <w:rStyle w:val="StyleUnderline"/>
        </w:rPr>
        <w:t xml:space="preserve"> </w:t>
      </w:r>
      <w:r w:rsidRPr="0052200A">
        <w:rPr>
          <w:rStyle w:val="StyleUnderline"/>
        </w:rPr>
        <w:t xml:space="preserve">Knowledge </w:t>
      </w:r>
      <w:proofErr w:type="gramStart"/>
      <w:r w:rsidRPr="0052200A">
        <w:rPr>
          <w:rStyle w:val="StyleUnderline"/>
        </w:rPr>
        <w:t>must be combined</w:t>
      </w:r>
      <w:proofErr w:type="gramEnd"/>
      <w:r w:rsidRPr="0052200A">
        <w:rPr>
          <w:rStyle w:val="StyleUnderline"/>
        </w:rPr>
        <w:t xml:space="preserve"> with struggle against those who have a monopoly on power for it to be a force for empowerment</w:t>
      </w:r>
      <w:r w:rsidRPr="00270286">
        <w:t xml:space="preserve">. We have to envision the concept of "education" more broadly than it </w:t>
      </w:r>
      <w:proofErr w:type="gramStart"/>
      <w:r w:rsidRPr="00270286">
        <w:t>is defined</w:t>
      </w:r>
      <w:proofErr w:type="gramEnd"/>
      <w:r w:rsidRPr="00270286">
        <w:t xml:space="preserve"> today. Schools, Marxism, and Liberation 11 The World Into Which Students Are Graduating There is</w:t>
      </w:r>
      <w:r w:rsidRPr="0052200A">
        <w:rPr>
          <w:rStyle w:val="StyleUnderline"/>
        </w:rPr>
        <w:t xml:space="preserve"> a basic problem with viewing the public school system as the route to economic stability</w:t>
      </w:r>
      <w:r w:rsidRPr="00270286">
        <w:t xml:space="preserve"> for the majority of young people in the United States. The economy </w:t>
      </w:r>
      <w:r w:rsidRPr="0052200A">
        <w:rPr>
          <w:rStyle w:val="StyleUnderline"/>
        </w:rPr>
        <w:t>these students are graduating into will only grant a minority of workers comfortable, middle-class status.</w:t>
      </w:r>
      <w:r w:rsidRPr="00270286">
        <w:t xml:space="preserve"> </w:t>
      </w:r>
      <w:proofErr w:type="gramStart"/>
      <w:r w:rsidRPr="00270286">
        <w:t>From 2007-09, the real rate of</w:t>
      </w:r>
      <w:r w:rsidRPr="0052200A">
        <w:rPr>
          <w:rStyle w:val="StyleUnderline"/>
        </w:rPr>
        <w:t xml:space="preserve"> unemployment</w:t>
      </w:r>
      <w:r w:rsidRPr="00270286">
        <w:t xml:space="preserve"> in the United States (which adds to the </w:t>
      </w:r>
      <w:proofErr w:type="spellStart"/>
      <w:r w:rsidRPr="00270286">
        <w:t>governments</w:t>
      </w:r>
      <w:proofErr w:type="spellEnd"/>
      <w:r w:rsidRPr="00270286">
        <w:t xml:space="preserve"> official statistics people who have given up looking for work) was 17 percent, </w:t>
      </w:r>
      <w:r w:rsidRPr="0052200A">
        <w:rPr>
          <w:rStyle w:val="StyleUnderline"/>
        </w:rPr>
        <w:t>and among Blacks and Latinos, it was above 25 percent.</w:t>
      </w:r>
      <w:r w:rsidRPr="00270286">
        <w:t xml:space="preserve">2 In 2011, according to the Economic Policy Institute, there were 4.4 job seekers for every open job.3 </w:t>
      </w:r>
      <w:r w:rsidRPr="0052200A">
        <w:rPr>
          <w:rStyle w:val="StyleUnderline"/>
        </w:rPr>
        <w:t>Education only leads to financial stability if the economy has jobs to offer.</w:t>
      </w:r>
      <w:proofErr w:type="gramEnd"/>
      <w:r>
        <w:rPr>
          <w:rStyle w:val="StyleUnderline"/>
        </w:rPr>
        <w:t xml:space="preserve"> </w:t>
      </w:r>
      <w:r w:rsidRPr="0052200A">
        <w:rPr>
          <w:rStyle w:val="StyleUnderline"/>
        </w:rPr>
        <w:t>The following</w:t>
      </w:r>
      <w:r w:rsidRPr="00270286">
        <w:t xml:space="preserve"> </w:t>
      </w:r>
      <w:r w:rsidRPr="0052200A">
        <w:rPr>
          <w:rStyle w:val="StyleUnderline"/>
        </w:rPr>
        <w:t>three books</w:t>
      </w:r>
      <w:r w:rsidRPr="00270286">
        <w:t>, written over the past thirty-five years</w:t>
      </w:r>
      <w:r w:rsidRPr="0052200A">
        <w:rPr>
          <w:rStyle w:val="StyleUnderline"/>
        </w:rPr>
        <w:t>, look at education in an economic context</w:t>
      </w:r>
      <w:r w:rsidRPr="00270286">
        <w:t xml:space="preserve"> and draw similar conclusions. In 1 976, Herbert Bowles and Samuel </w:t>
      </w:r>
      <w:proofErr w:type="spellStart"/>
      <w:r w:rsidRPr="00270286">
        <w:t>Gintis</w:t>
      </w:r>
      <w:proofErr w:type="spellEnd"/>
      <w:r w:rsidRPr="00270286">
        <w:t xml:space="preserve"> wrote the paradigm-shifting Schooling in Capitalist </w:t>
      </w:r>
      <w:proofErr w:type="gramStart"/>
      <w:r w:rsidRPr="00270286">
        <w:t>America:</w:t>
      </w:r>
      <w:proofErr w:type="gramEnd"/>
      <w:r w:rsidRPr="00270286">
        <w:t xml:space="preserve"> Educational Reform and the Contradictions of Economic Life. In 2005, Jean </w:t>
      </w:r>
      <w:proofErr w:type="spellStart"/>
      <w:r w:rsidRPr="00270286">
        <w:t>Anyon</w:t>
      </w:r>
      <w:proofErr w:type="spellEnd"/>
      <w:r w:rsidRPr="00270286">
        <w:t xml:space="preserve"> published Radical Possibilities: Public Policy, Urban Education, and a </w:t>
      </w:r>
      <w:proofErr w:type="spellStart"/>
      <w:r w:rsidRPr="00270286">
        <w:t>Neiv</w:t>
      </w:r>
      <w:proofErr w:type="spellEnd"/>
      <w:r w:rsidRPr="00270286">
        <w:t xml:space="preserve"> Social Movement. </w:t>
      </w:r>
      <w:proofErr w:type="gramStart"/>
      <w:r w:rsidRPr="00270286">
        <w:t>And</w:t>
      </w:r>
      <w:proofErr w:type="gramEnd"/>
      <w:r w:rsidRPr="00270286">
        <w:t xml:space="preserve"> most recently, John </w:t>
      </w:r>
      <w:proofErr w:type="spellStart"/>
      <w:r w:rsidRPr="00270286">
        <w:t>Marshs</w:t>
      </w:r>
      <w:proofErr w:type="spellEnd"/>
      <w:r w:rsidRPr="00270286">
        <w:t xml:space="preserve"> 2011 Class Dismissed: Why We Cannot Teach or Learn Our Way Out of Inequality </w:t>
      </w:r>
      <w:r w:rsidRPr="0052200A">
        <w:rPr>
          <w:rStyle w:val="StyleUnderline"/>
        </w:rPr>
        <w:t>reviews the best and most recent statistical research about education,</w:t>
      </w:r>
      <w:r w:rsidRPr="00270286">
        <w:t xml:space="preserve"> poverty, and inequality. All these books survey the research available at the time they </w:t>
      </w:r>
      <w:proofErr w:type="gramStart"/>
      <w:r w:rsidRPr="00270286">
        <w:t>were written</w:t>
      </w:r>
      <w:proofErr w:type="gramEnd"/>
      <w:r w:rsidRPr="00270286">
        <w:t xml:space="preserve">, </w:t>
      </w:r>
      <w:r w:rsidRPr="0052200A">
        <w:rPr>
          <w:rStyle w:val="StyleUnderline"/>
        </w:rPr>
        <w:t>and all argue that</w:t>
      </w:r>
      <w:r w:rsidRPr="00270286">
        <w:t xml:space="preserve"> </w:t>
      </w:r>
      <w:r w:rsidRPr="0052200A">
        <w:rPr>
          <w:rStyle w:val="StyleUnderline"/>
        </w:rPr>
        <w:t>education cannot solve the problem of poverty.</w:t>
      </w:r>
      <w:r w:rsidRPr="00270286">
        <w:t xml:space="preserve"> Further, </w:t>
      </w:r>
      <w:r w:rsidRPr="0052200A">
        <w:rPr>
          <w:rStyle w:val="StyleUnderline"/>
        </w:rPr>
        <w:t xml:space="preserve">educational attainment, or lack of it, is </w:t>
      </w:r>
      <w:proofErr w:type="gramStart"/>
      <w:r w:rsidRPr="0052200A">
        <w:rPr>
          <w:rStyle w:val="StyleUnderline"/>
        </w:rPr>
        <w:t>not</w:t>
      </w:r>
      <w:proofErr w:type="gramEnd"/>
      <w:r w:rsidRPr="0052200A">
        <w:rPr>
          <w:rStyle w:val="StyleUnderline"/>
        </w:rPr>
        <w:t xml:space="preserve"> the </w:t>
      </w:r>
      <w:proofErr w:type="gramStart"/>
      <w:r w:rsidRPr="0052200A">
        <w:rPr>
          <w:rStyle w:val="StyleUnderline"/>
        </w:rPr>
        <w:t>largest</w:t>
      </w:r>
      <w:proofErr w:type="gramEnd"/>
      <w:r w:rsidRPr="0052200A">
        <w:rPr>
          <w:rStyle w:val="StyleUnderline"/>
        </w:rPr>
        <w:t xml:space="preserve"> factor in predicting ones social status, income, or wealth.</w:t>
      </w:r>
      <w:r>
        <w:rPr>
          <w:rStyle w:val="StyleUnderline"/>
        </w:rPr>
        <w:t xml:space="preserve"> </w:t>
      </w:r>
      <w:r w:rsidRPr="00270286">
        <w:t xml:space="preserve">For example, according to the Organization for Economic </w:t>
      </w:r>
      <w:proofErr w:type="spellStart"/>
      <w:r w:rsidRPr="00270286">
        <w:t>Coopera</w:t>
      </w:r>
      <w:proofErr w:type="spellEnd"/>
      <w:r w:rsidRPr="00270286">
        <w:t xml:space="preserve">- </w:t>
      </w:r>
      <w:proofErr w:type="spellStart"/>
      <w:r w:rsidRPr="00270286">
        <w:t>tion</w:t>
      </w:r>
      <w:proofErr w:type="spellEnd"/>
      <w:r w:rsidRPr="00270286">
        <w:t xml:space="preserve"> and Development (OECD), in the United States, about half of ones income as an adult can be predicted by ones parents' income.4 </w:t>
      </w:r>
      <w:proofErr w:type="gramStart"/>
      <w:r w:rsidRPr="00270286">
        <w:t>Half</w:t>
      </w:r>
      <w:proofErr w:type="gramEnd"/>
      <w:r w:rsidRPr="00270286">
        <w:t xml:space="preserve"> may not seem like a lot, but it does mean that </w:t>
      </w:r>
      <w:r w:rsidRPr="0052200A">
        <w:rPr>
          <w:rStyle w:val="StyleUnderline"/>
        </w:rPr>
        <w:t>parents' income is the largest factor in predicting ones economic success</w:t>
      </w:r>
      <w:r w:rsidRPr="00270286">
        <w:t xml:space="preserve">. Still, as John Marsh points out, almost everyone thinks that education will help their own children to achieve more, and there is some truth to this. Educational attainment does play a role in any given individuals success. Of people who are born in the poorest quin-tile (the two in ten families with the least income) 6 percent "make it" to the top quintile (the richest two in ten). Another 1 1 percent of those born poorest make it to the top 40 percent of the population in terms of income.5 For those, and in cases of more modest social mobility, education is the most common means by which people rise up the social ladder. </w:t>
      </w:r>
      <w:proofErr w:type="gramStart"/>
      <w:r w:rsidRPr="00270286">
        <w:t>But</w:t>
      </w:r>
      <w:proofErr w:type="gramEnd"/>
      <w:r w:rsidRPr="00270286">
        <w:t xml:space="preserve"> </w:t>
      </w:r>
      <w:r w:rsidRPr="0052200A">
        <w:rPr>
          <w:rStyle w:val="StyleUnderline"/>
        </w:rPr>
        <w:t>what works for some cannot, by definition, work for a majority or for society as a whole</w:t>
      </w:r>
      <w:r w:rsidRPr="00270286">
        <w:t xml:space="preserve">. John Marsh uses </w:t>
      </w:r>
      <w:r w:rsidRPr="0052200A">
        <w:rPr>
          <w:rStyle w:val="StyleUnderline"/>
        </w:rPr>
        <w:t>the analogy of someone standing</w:t>
      </w:r>
      <w:r>
        <w:rPr>
          <w:rStyle w:val="StyleUnderline"/>
        </w:rPr>
        <w:t xml:space="preserve"> </w:t>
      </w:r>
      <w:r w:rsidRPr="00270286">
        <w:t xml:space="preserve">12 Education and Capitalism </w:t>
      </w:r>
      <w:r w:rsidRPr="0052200A">
        <w:rPr>
          <w:rStyle w:val="StyleUnderline"/>
        </w:rPr>
        <w:t>up in a crowded theater</w:t>
      </w:r>
      <w:r w:rsidRPr="00270286">
        <w:t xml:space="preserve">. </w:t>
      </w:r>
      <w:r w:rsidRPr="0052200A">
        <w:rPr>
          <w:rStyle w:val="StyleUnderline"/>
        </w:rPr>
        <w:t>While one person may be able to better see the stage by doing so, if everyone did it, we'd be back to where we started</w:t>
      </w:r>
      <w:r w:rsidRPr="00270286">
        <w:t xml:space="preserve"> (except </w:t>
      </w:r>
      <w:r w:rsidRPr="0052200A">
        <w:rPr>
          <w:rStyle w:val="StyleUnderline"/>
        </w:rPr>
        <w:t>the taller people would be at an even bigger advantage</w:t>
      </w:r>
      <w:r w:rsidRPr="00270286">
        <w:t xml:space="preserve">). The only way for education to be a social elevator for all (or most) kids would be if there were enough decent jobs waiting for them once they finished their education. Yet, one in ten college graduates was working in a minimum wage job in 2005.6The Georgetown University Center on Education and the Workforce released a study in 2010 showing that </w:t>
      </w:r>
      <w:r w:rsidRPr="0052200A">
        <w:rPr>
          <w:rStyle w:val="StyleUnderline"/>
        </w:rPr>
        <w:t>one in four workers in America has a job that pays poverty-level wages.</w:t>
      </w:r>
      <w:r w:rsidRPr="00270286">
        <w:t xml:space="preserve"> </w:t>
      </w:r>
      <w:proofErr w:type="gramStart"/>
      <w:r w:rsidRPr="00270286">
        <w:t xml:space="preserve">According to this same study, more jobs being created today (think service sector) are jobs that require less than a </w:t>
      </w:r>
      <w:proofErr w:type="spellStart"/>
      <w:r w:rsidRPr="00270286">
        <w:t>bachelors</w:t>
      </w:r>
      <w:proofErr w:type="spellEnd"/>
      <w:r w:rsidRPr="00270286">
        <w:t xml:space="preserve"> degree.8 Seven of the ten jobs that have the most openings right now pay less than 150 percent of the official poverty threshold.9 </w:t>
      </w:r>
      <w:r w:rsidRPr="0052200A">
        <w:rPr>
          <w:rStyle w:val="StyleUnderline"/>
        </w:rPr>
        <w:t xml:space="preserve">The </w:t>
      </w:r>
      <w:proofErr w:type="spellStart"/>
      <w:r w:rsidRPr="0052200A">
        <w:rPr>
          <w:rStyle w:val="StyleUnderline"/>
        </w:rPr>
        <w:t>prob</w:t>
      </w:r>
      <w:proofErr w:type="spellEnd"/>
      <w:r w:rsidRPr="0052200A">
        <w:rPr>
          <w:rStyle w:val="StyleUnderline"/>
        </w:rPr>
        <w:t xml:space="preserve">- </w:t>
      </w:r>
      <w:proofErr w:type="spellStart"/>
      <w:r w:rsidRPr="0052200A">
        <w:rPr>
          <w:rStyle w:val="StyleUnderline"/>
        </w:rPr>
        <w:t>lem</w:t>
      </w:r>
      <w:proofErr w:type="spellEnd"/>
      <w:r w:rsidRPr="0052200A">
        <w:rPr>
          <w:rStyle w:val="StyleUnderline"/>
        </w:rPr>
        <w:t xml:space="preserve"> for most people in America is not lack of education, it is a lack of decent jobs.</w:t>
      </w:r>
      <w:proofErr w:type="gramEnd"/>
      <w:r w:rsidRPr="00270286">
        <w:t xml:space="preserve"> Any one student has a chance of getting herself ahead by going to college, but </w:t>
      </w:r>
      <w:proofErr w:type="spellStart"/>
      <w:proofErr w:type="gramStart"/>
      <w:r w:rsidRPr="00270286">
        <w:t>its</w:t>
      </w:r>
      <w:proofErr w:type="spellEnd"/>
      <w:proofErr w:type="gramEnd"/>
      <w:r w:rsidRPr="00270286">
        <w:t xml:space="preserve"> not irrational that the majority of American adults don't earn a BA. Why would a majority of people make the sacrifice of getting through college when most new jobs in this country </w:t>
      </w:r>
      <w:proofErr w:type="gramStart"/>
      <w:r w:rsidRPr="00270286">
        <w:t>don't</w:t>
      </w:r>
      <w:proofErr w:type="gramEnd"/>
      <w:r w:rsidRPr="00270286">
        <w:t xml:space="preserve"> require it? </w:t>
      </w:r>
      <w:r w:rsidRPr="0052200A">
        <w:rPr>
          <w:rStyle w:val="StyleUnderline"/>
        </w:rPr>
        <w:t xml:space="preserve">Education is such a useful ideological tool for the rich </w:t>
      </w:r>
      <w:r w:rsidRPr="00270286">
        <w:t xml:space="preserve">for two reasons. First, a plethora of studies correlate </w:t>
      </w:r>
      <w:proofErr w:type="spellStart"/>
      <w:r w:rsidRPr="00270286">
        <w:t>ones</w:t>
      </w:r>
      <w:proofErr w:type="spellEnd"/>
      <w:r w:rsidRPr="00270286">
        <w:t xml:space="preserve"> lifetime income to educational attainment.10 There is evidence that the higher ones level of schooling, on average, the higher ones income. Pointing this out is both an old favorite of newsmagazines that recycle this "finding" frequently </w:t>
      </w:r>
      <w:proofErr w:type="gramStart"/>
      <w:r w:rsidRPr="00270286">
        <w:t>and also</w:t>
      </w:r>
      <w:proofErr w:type="gramEnd"/>
      <w:r w:rsidRPr="00270286">
        <w:t xml:space="preserve"> a staple lecture for high school teachers to "motivate" their students to study harder. However, what these studies obscure is that parents' educational background is a significant factor in predicting their children's educational attainment. </w:t>
      </w:r>
      <w:proofErr w:type="gramStart"/>
      <w:r w:rsidRPr="00270286">
        <w:t xml:space="preserve">So, </w:t>
      </w:r>
      <w:r w:rsidRPr="0052200A">
        <w:rPr>
          <w:rStyle w:val="StyleUnderline"/>
        </w:rPr>
        <w:t>while it's often the case that the more education one has, the more one will earn, it's also true that children whose parents are more highly educated are much more likely to be highly educated themselves.11 Since the children of the rich are much more able to pursue higher education irrespective of intellectual capabilities, perhaps education is not the social ladder that it appears to be</w:t>
      </w:r>
      <w:r w:rsidRPr="00270286">
        <w:t>.</w:t>
      </w:r>
      <w:proofErr w:type="gramEnd"/>
      <w:r w:rsidRPr="00270286">
        <w:t xml:space="preserve"> As this book </w:t>
      </w:r>
      <w:proofErr w:type="gramStart"/>
      <w:r w:rsidRPr="00270286">
        <w:t>is being written</w:t>
      </w:r>
      <w:proofErr w:type="gramEnd"/>
      <w:r w:rsidRPr="00270286">
        <w:t xml:space="preserve"> in the midst of the recession and budget cuts, this fact will be common sense to the millions of college students struggling to pay for school. Second, </w:t>
      </w:r>
      <w:proofErr w:type="gramStart"/>
      <w:r w:rsidRPr="00270286">
        <w:t>it's</w:t>
      </w:r>
      <w:proofErr w:type="gramEnd"/>
      <w:r w:rsidRPr="00270286">
        <w:t xml:space="preserve"> undeniable that a small minority of people do educate themselves out of poverty. Any parent has to hope that her child belongs to that group. It </w:t>
      </w:r>
      <w:proofErr w:type="gramStart"/>
      <w:r w:rsidRPr="00270286">
        <w:t>is based</w:t>
      </w:r>
      <w:proofErr w:type="gramEnd"/>
      <w:r w:rsidRPr="00270286">
        <w:t xml:space="preserve"> on this seemingly obvious connection between educational attainment and income, and the fact that a small minority of people are able to use education to climb the social ladder, that education becomes a powerful ideological weapon for the ruling class. On the one hand, the claim is that education is the key to solving the problem of poverty for a whole group or a whole country. On the other, if </w:t>
      </w:r>
      <w:proofErr w:type="gramStart"/>
      <w:r w:rsidRPr="00270286">
        <w:t>you're</w:t>
      </w:r>
      <w:proofErr w:type="gramEnd"/>
      <w:r w:rsidRPr="00270286">
        <w:t xml:space="preserve"> poor, it must be because you're lazy and didn't study hard enough. Starting in the 1980s under Reagan, the federal government gave up on the comprehensive Employment and Training Administration, which had created almost two million jobs since 1978.12 There was a paradigm shift—at that point, the government began to focus on job training programs (that is, education) rather than job creation. Behind this shift was the myth propagated by the Reagan administration that there just </w:t>
      </w:r>
      <w:proofErr w:type="gramStart"/>
      <w:r w:rsidRPr="00270286">
        <w:t>aren't</w:t>
      </w:r>
      <w:proofErr w:type="gramEnd"/>
      <w:r w:rsidRPr="00270286">
        <w:t xml:space="preserve"> enough skilled workers to fill high-end jobs. In fact, although this myth has become so pervasive that </w:t>
      </w:r>
      <w:proofErr w:type="gramStart"/>
      <w:r w:rsidRPr="00270286">
        <w:t>it is the unquestioned common sense even among progressives</w:t>
      </w:r>
      <w:proofErr w:type="gramEnd"/>
      <w:r w:rsidRPr="00270286">
        <w:t xml:space="preserve">, </w:t>
      </w:r>
      <w:proofErr w:type="gramStart"/>
      <w:r w:rsidRPr="00270286">
        <w:t>quite the opposite is true</w:t>
      </w:r>
      <w:proofErr w:type="gramEnd"/>
      <w:r w:rsidRPr="00270286">
        <w:t xml:space="preserve">. There are not enough highly skilled jobs to incorporate all the young workers with a college education. According to Jean </w:t>
      </w:r>
      <w:proofErr w:type="spellStart"/>
      <w:r w:rsidRPr="00270286">
        <w:t>Anyon</w:t>
      </w:r>
      <w:proofErr w:type="spellEnd"/>
      <w:r w:rsidRPr="00270286">
        <w:t>, "as entry-level employees obtain more education, employers merely ratchet up the requirements."</w:t>
      </w:r>
      <w:proofErr w:type="gramStart"/>
      <w:r w:rsidRPr="00270286">
        <w:t>13</w:t>
      </w:r>
      <w:proofErr w:type="gramEnd"/>
      <w:r w:rsidRPr="00270286">
        <w:t xml:space="preserve"> Thus, </w:t>
      </w:r>
      <w:r w:rsidRPr="0052200A">
        <w:rPr>
          <w:rStyle w:val="StyleUnderline"/>
        </w:rPr>
        <w:t xml:space="preserve">if our goal is to decrease poverty, </w:t>
      </w:r>
      <w:r w:rsidRPr="00270286">
        <w:rPr>
          <w:rStyle w:val="Emphasis"/>
        </w:rPr>
        <w:t>we need solutions that would change</w:t>
      </w:r>
      <w:r w:rsidRPr="0052200A">
        <w:rPr>
          <w:rStyle w:val="StyleUnderline"/>
        </w:rPr>
        <w:t xml:space="preserve"> the way that </w:t>
      </w:r>
      <w:r w:rsidRPr="00270286">
        <w:rPr>
          <w:rStyle w:val="Emphasis"/>
        </w:rPr>
        <w:t>work</w:t>
      </w:r>
      <w:r w:rsidRPr="0052200A">
        <w:rPr>
          <w:rStyle w:val="StyleUnderline"/>
        </w:rPr>
        <w:t xml:space="preserve"> is </w:t>
      </w:r>
      <w:r w:rsidRPr="00270286">
        <w:rPr>
          <w:rStyle w:val="Emphasis"/>
        </w:rPr>
        <w:t>structured in our society</w:t>
      </w:r>
      <w:r w:rsidRPr="0052200A">
        <w:rPr>
          <w:rStyle w:val="StyleUnderline"/>
        </w:rPr>
        <w:t>.</w:t>
      </w:r>
      <w:r w:rsidRPr="00270286">
        <w:t xml:space="preserve"> One could imagine forces capable of decreasing the poverty rate: a revival of the union movement in this country, so that workers can fight for living wages in sectors such as service, retail, and personal care; and, secondly, a federal jobs program (as opposed to a jobs-training program</w:t>
      </w:r>
      <w:r w:rsidRPr="0052200A">
        <w:rPr>
          <w:rStyle w:val="StyleUnderline"/>
        </w:rPr>
        <w:t>). Imagine what could be achieved in decreasing the chances of total environmental destruction if we put millions of young people to work in skilled and semi-skilled jobs designing and constructing green energy-generating sources.</w:t>
      </w:r>
      <w:r>
        <w:rPr>
          <w:rStyle w:val="StyleUnderline"/>
        </w:rPr>
        <w:t xml:space="preserve"> </w:t>
      </w:r>
      <w:r w:rsidRPr="00270286">
        <w:t xml:space="preserve">Further, </w:t>
      </w:r>
      <w:r w:rsidRPr="0052200A">
        <w:rPr>
          <w:rStyle w:val="StyleUnderline"/>
        </w:rPr>
        <w:t>if our goal is to increase social equality, then we need solutions on an entirely different order</w:t>
      </w:r>
      <w:r w:rsidRPr="00270286">
        <w:t xml:space="preserve">. This chapter and this book </w:t>
      </w:r>
      <w:proofErr w:type="gramStart"/>
      <w:r w:rsidRPr="00270286">
        <w:t>are dedicated</w:t>
      </w:r>
      <w:proofErr w:type="gramEnd"/>
      <w:r w:rsidRPr="00270286">
        <w:t xml:space="preserve"> to a discussion about the meaning of the words </w:t>
      </w:r>
      <w:r w:rsidRPr="0052200A">
        <w:rPr>
          <w:rStyle w:val="StyleUnderline"/>
        </w:rPr>
        <w:t>"</w:t>
      </w:r>
      <w:r w:rsidRPr="00270286">
        <w:rPr>
          <w:rStyle w:val="Emphasis"/>
        </w:rPr>
        <w:t>empowerment'' and "democracy.</w:t>
      </w:r>
      <w:r w:rsidRPr="00270286">
        <w:t xml:space="preserve">'' I will argue that to </w:t>
      </w:r>
      <w:r w:rsidRPr="0052200A">
        <w:rPr>
          <w:rStyle w:val="StyleUnderline"/>
        </w:rPr>
        <w:t xml:space="preserve">transform teaching and learning at the most profound level, we need a society where people </w:t>
      </w:r>
      <w:proofErr w:type="gramStart"/>
      <w:r w:rsidRPr="0052200A">
        <w:rPr>
          <w:rStyle w:val="StyleUnderline"/>
        </w:rPr>
        <w:t>are collectively and democratically "empowered</w:t>
      </w:r>
      <w:proofErr w:type="gramEnd"/>
      <w:r w:rsidRPr="0052200A">
        <w:rPr>
          <w:rStyle w:val="StyleUnderline"/>
        </w:rPr>
        <w:t>" to make economic decisions about the use of resources</w:t>
      </w:r>
      <w:r w:rsidRPr="00270286">
        <w:t xml:space="preserve">. In this context, knowledge and power </w:t>
      </w:r>
      <w:proofErr w:type="gramStart"/>
      <w:r w:rsidRPr="00270286">
        <w:t>would indeed be intimately connected</w:t>
      </w:r>
      <w:proofErr w:type="gramEnd"/>
      <w:r w:rsidRPr="00270286">
        <w:t>. So where does that leave progressive educators? We have a bit of a conundrum. Marx began to describe it in 1869: "</w:t>
      </w:r>
      <w:r w:rsidRPr="0052200A">
        <w:rPr>
          <w:rStyle w:val="StyleUnderline"/>
        </w:rPr>
        <w:t xml:space="preserve">On the one hand a change of social circumstances was required to establish a proper system of </w:t>
      </w:r>
      <w:proofErr w:type="spellStart"/>
      <w:r w:rsidRPr="0052200A">
        <w:rPr>
          <w:rStyle w:val="StyleUnderline"/>
        </w:rPr>
        <w:t>educa</w:t>
      </w:r>
      <w:proofErr w:type="spellEnd"/>
      <w:r w:rsidRPr="0052200A">
        <w:rPr>
          <w:rStyle w:val="StyleUnderline"/>
        </w:rPr>
        <w:t xml:space="preserve">- </w:t>
      </w:r>
      <w:proofErr w:type="spellStart"/>
      <w:r w:rsidRPr="0052200A">
        <w:rPr>
          <w:rStyle w:val="StyleUnderline"/>
        </w:rPr>
        <w:t>tion</w:t>
      </w:r>
      <w:proofErr w:type="spellEnd"/>
      <w:r w:rsidRPr="0052200A">
        <w:rPr>
          <w:rStyle w:val="StyleUnderline"/>
        </w:rPr>
        <w:t>, on the other hand a proper system of education was required to bring about a change of social circumstances; we must therefore commence where</w:t>
      </w:r>
      <w:r>
        <w:rPr>
          <w:rStyle w:val="StyleUnderline"/>
        </w:rPr>
        <w:t xml:space="preserve"> </w:t>
      </w:r>
      <w:r w:rsidRPr="00270286">
        <w:t xml:space="preserve">14 Education and Capitalism </w:t>
      </w:r>
      <w:r w:rsidRPr="0052200A">
        <w:rPr>
          <w:rStyle w:val="StyleUnderline"/>
        </w:rPr>
        <w:t>we were."</w:t>
      </w:r>
      <w:r w:rsidRPr="00270286">
        <w:t xml:space="preserve">14 </w:t>
      </w:r>
      <w:r w:rsidRPr="0052200A">
        <w:rPr>
          <w:rStyle w:val="StyleUnderline"/>
        </w:rPr>
        <w:t>It seems like a catch-22 to say that society needs to change in order for education to be different, because who will change society if education is always a domesticating force</w:t>
      </w:r>
      <w:r w:rsidRPr="00270286">
        <w:t xml:space="preserve">? This chapter will argue, however, that there are contradictions inherent to our society. </w:t>
      </w:r>
      <w:proofErr w:type="gramStart"/>
      <w:r w:rsidRPr="0052200A">
        <w:rPr>
          <w:rStyle w:val="StyleUnderline"/>
        </w:rPr>
        <w:t>Peoples</w:t>
      </w:r>
      <w:proofErr w:type="gramEnd"/>
      <w:r w:rsidRPr="0052200A">
        <w:rPr>
          <w:rStyle w:val="StyleUnderline"/>
        </w:rPr>
        <w:t xml:space="preserve"> experiences in life </w:t>
      </w:r>
      <w:r w:rsidRPr="00270286">
        <w:t xml:space="preserve">sometimes expose these contradictions, and at certain times this </w:t>
      </w:r>
      <w:r w:rsidRPr="0052200A">
        <w:rPr>
          <w:rStyle w:val="StyleUnderline"/>
        </w:rPr>
        <w:t xml:space="preserve">leads to rebellions. These </w:t>
      </w:r>
      <w:r w:rsidRPr="00270286">
        <w:rPr>
          <w:rStyle w:val="Emphasis"/>
        </w:rPr>
        <w:t>rebellions,</w:t>
      </w:r>
      <w:r w:rsidRPr="0052200A">
        <w:rPr>
          <w:rStyle w:val="StyleUnderline"/>
        </w:rPr>
        <w:t xml:space="preserve"> then, </w:t>
      </w:r>
      <w:r w:rsidRPr="00270286">
        <w:rPr>
          <w:rStyle w:val="Emphasis"/>
        </w:rPr>
        <w:t>connect knowledge to the pursuit of power and justic</w:t>
      </w:r>
      <w:r w:rsidRPr="0052200A">
        <w:rPr>
          <w:rStyle w:val="StyleUnderline"/>
        </w:rPr>
        <w:t xml:space="preserve">e. It is at these times that knowledge comes alive, that people </w:t>
      </w:r>
      <w:proofErr w:type="gramStart"/>
      <w:r w:rsidRPr="0052200A">
        <w:rPr>
          <w:rStyle w:val="StyleUnderline"/>
        </w:rPr>
        <w:t>are transformed</w:t>
      </w:r>
      <w:proofErr w:type="gramEnd"/>
      <w:r w:rsidRPr="0052200A">
        <w:rPr>
          <w:rStyle w:val="StyleUnderline"/>
        </w:rPr>
        <w:t xml:space="preserve"> </w:t>
      </w:r>
      <w:r w:rsidRPr="00270286">
        <w:rPr>
          <w:rStyle w:val="Emphasis"/>
        </w:rPr>
        <w:t>and can, in turn, transform society.</w:t>
      </w:r>
      <w:r>
        <w:rPr>
          <w:rStyle w:val="StyleUnderline"/>
        </w:rPr>
        <w:t xml:space="preserve"> </w:t>
      </w:r>
    </w:p>
    <w:p w:rsidR="00A113B8" w:rsidRPr="004954B0" w:rsidRDefault="00A113B8" w:rsidP="00EF7089"/>
    <w:p w:rsidR="00EF7089" w:rsidRDefault="00EF7089" w:rsidP="00EF7089">
      <w:pPr>
        <w:pStyle w:val="Heading3"/>
        <w:rPr>
          <w:rFonts w:cs="Times New Roman"/>
        </w:rPr>
      </w:pPr>
      <w:r w:rsidRPr="004954B0">
        <w:rPr>
          <w:rFonts w:cs="Times New Roman"/>
        </w:rPr>
        <w:t xml:space="preserve">2nc </w:t>
      </w:r>
      <w:r w:rsidR="0012153B">
        <w:rPr>
          <w:rFonts w:cs="Times New Roman"/>
        </w:rPr>
        <w:t>–</w:t>
      </w:r>
      <w:r w:rsidRPr="004954B0">
        <w:rPr>
          <w:rFonts w:cs="Times New Roman"/>
        </w:rPr>
        <w:t xml:space="preserve"> link</w:t>
      </w:r>
    </w:p>
    <w:p w:rsidR="0012153B" w:rsidRPr="004954B0" w:rsidRDefault="0012153B" w:rsidP="0012153B">
      <w:pPr>
        <w:pStyle w:val="Heading4"/>
        <w:rPr>
          <w:rFonts w:cs="Times New Roman"/>
        </w:rPr>
      </w:pPr>
      <w:r w:rsidRPr="004954B0">
        <w:rPr>
          <w:rFonts w:cs="Times New Roman"/>
        </w:rPr>
        <w:t xml:space="preserve">School </w:t>
      </w:r>
      <w:r w:rsidRPr="004954B0">
        <w:rPr>
          <w:rFonts w:cs="Times New Roman"/>
          <w:u w:val="single"/>
        </w:rPr>
        <w:t>itself</w:t>
      </w:r>
      <w:r w:rsidRPr="004954B0">
        <w:rPr>
          <w:rFonts w:cs="Times New Roman"/>
        </w:rPr>
        <w:t xml:space="preserve"> must be delegitimized---their appeal to a bliss before neoliberalism legitimates overt inequality </w:t>
      </w:r>
    </w:p>
    <w:p w:rsidR="0012153B" w:rsidRPr="004954B0" w:rsidRDefault="0012153B" w:rsidP="0012153B">
      <w:r w:rsidRPr="004954B0">
        <w:rPr>
          <w:rStyle w:val="Style13ptBold"/>
        </w:rPr>
        <w:t>Merry and New 16</w:t>
      </w:r>
      <w:r w:rsidRPr="004954B0">
        <w:t xml:space="preserve"> – PhD, professor of philosophy in the department of Child Development and Education, **Professor of Education Studies @ Beloit (Michael and William, “Is the liberal defense of public schools a fantasy</w:t>
      </w:r>
      <w:proofErr w:type="gramStart"/>
      <w:r w:rsidRPr="004954B0">
        <w:t>?,</w:t>
      </w:r>
      <w:proofErr w:type="gramEnd"/>
      <w:r w:rsidRPr="004954B0">
        <w:t xml:space="preserve">” </w:t>
      </w:r>
      <w:r w:rsidRPr="004954B0">
        <w:rPr>
          <w:i/>
        </w:rPr>
        <w:t>Critical Studies in Education</w:t>
      </w:r>
      <w:r w:rsidRPr="004954B0">
        <w:t>, DOI: 10.1080/17508487.2016.1154583)//BB</w:t>
      </w:r>
    </w:p>
    <w:p w:rsidR="0012153B" w:rsidRPr="0012153B" w:rsidRDefault="0012153B" w:rsidP="0012153B">
      <w:r w:rsidRPr="004954B0">
        <w:t>For Knight-</w:t>
      </w:r>
      <w:proofErr w:type="spellStart"/>
      <w:r w:rsidRPr="004954B0">
        <w:t>Abowitz</w:t>
      </w:r>
      <w:proofErr w:type="spellEnd"/>
      <w:r w:rsidRPr="004954B0">
        <w:t xml:space="preserve">, </w:t>
      </w:r>
      <w:r w:rsidRPr="004954B0">
        <w:rPr>
          <w:rStyle w:val="StyleUnderline"/>
        </w:rPr>
        <w:t>equal opportunity is the</w:t>
      </w:r>
      <w:r w:rsidRPr="004954B0">
        <w:t xml:space="preserve"> third </w:t>
      </w:r>
      <w:r w:rsidRPr="004954B0">
        <w:rPr>
          <w:rStyle w:val="StyleUnderline"/>
        </w:rPr>
        <w:t>condition</w:t>
      </w:r>
      <w:r w:rsidRPr="004954B0">
        <w:t xml:space="preserve"> for the political legitimacy of public schools. The ideal is perhaps </w:t>
      </w:r>
      <w:r w:rsidRPr="004954B0">
        <w:rPr>
          <w:rStyle w:val="StyleUnderline"/>
        </w:rPr>
        <w:t>most commonly associated with public education and is meant to denote fair access to a level playing field on which all children, irrespective of ability or social standing, have a fair chance to receive an education sufficient for personal success and social advancement</w:t>
      </w:r>
      <w:r w:rsidRPr="004954B0">
        <w:t xml:space="preserve">. </w:t>
      </w:r>
      <w:proofErr w:type="gramStart"/>
      <w:r w:rsidRPr="004954B0">
        <w:rPr>
          <w:rStyle w:val="Emphasis"/>
        </w:rPr>
        <w:t>But</w:t>
      </w:r>
      <w:proofErr w:type="gramEnd"/>
      <w:r w:rsidRPr="004954B0">
        <w:t xml:space="preserve"> if that is the condition of legitimacy, </w:t>
      </w:r>
      <w:r w:rsidRPr="004954B0">
        <w:rPr>
          <w:rStyle w:val="Emphasis"/>
        </w:rPr>
        <w:t>the vast and persistent inequalities of opportunity and outcome in schools across the world might then indicate that public schools are not legitimate public institutions</w:t>
      </w:r>
      <w:r w:rsidRPr="004954B0">
        <w:t>. Knight-</w:t>
      </w:r>
      <w:proofErr w:type="spellStart"/>
      <w:r w:rsidRPr="004954B0">
        <w:t>Abowitz</w:t>
      </w:r>
      <w:proofErr w:type="spellEnd"/>
      <w:r w:rsidRPr="004954B0">
        <w:t xml:space="preserve"> lays blame for the admittedly pervasive inequality on neoliberal policies that have decreased school funding and redistributive practices generally and on propaganda that maintains that poverty and discrimination are not more powerful than teachers in accounting for </w:t>
      </w:r>
      <w:proofErr w:type="gramStart"/>
      <w:r w:rsidRPr="004954B0">
        <w:t>achievement</w:t>
      </w:r>
      <w:proofErr w:type="gramEnd"/>
      <w:r w:rsidRPr="004954B0">
        <w:t xml:space="preserve">. </w:t>
      </w:r>
      <w:r w:rsidRPr="004954B0">
        <w:rPr>
          <w:rStyle w:val="StyleUnderline"/>
        </w:rPr>
        <w:t xml:space="preserve">The preferred solution is an increase in tax revenues and higher investments in education, along with a return to active desegregation and anti-poverty government action. </w:t>
      </w:r>
      <w:proofErr w:type="gramStart"/>
      <w:r w:rsidRPr="004954B0">
        <w:rPr>
          <w:rStyle w:val="StyleUnderline"/>
        </w:rPr>
        <w:t xml:space="preserve">But </w:t>
      </w:r>
      <w:r w:rsidRPr="004954B0">
        <w:rPr>
          <w:rStyle w:val="Emphasis"/>
        </w:rPr>
        <w:t>even if</w:t>
      </w:r>
      <w:r w:rsidRPr="004954B0">
        <w:rPr>
          <w:rStyle w:val="StyleUnderline"/>
        </w:rPr>
        <w:t xml:space="preserve"> one agrees with the critique of neoliberal divestment in public education, and agrees that government might take a more active role in relieving segregation and poverty, there is more than a little wistfulness in </w:t>
      </w:r>
      <w:r w:rsidRPr="004954B0">
        <w:rPr>
          <w:rStyle w:val="Emphasis"/>
        </w:rPr>
        <w:t>forgetting that before there was the ‘new poverty’ of neoliberalism there was an ‘old poverty’ and in most places even deeper, with more overt inequalities</w:t>
      </w:r>
      <w:r w:rsidRPr="004954B0">
        <w:t>.</w:t>
      </w:r>
      <w:proofErr w:type="gramEnd"/>
    </w:p>
    <w:p w:rsidR="00EF7089" w:rsidRPr="004954B0" w:rsidRDefault="00EF7089" w:rsidP="00EF7089">
      <w:pPr>
        <w:pStyle w:val="Heading4"/>
        <w:rPr>
          <w:rFonts w:cs="Times New Roman"/>
        </w:rPr>
      </w:pPr>
      <w:r w:rsidRPr="004954B0">
        <w:rPr>
          <w:rFonts w:cs="Times New Roman"/>
        </w:rPr>
        <w:t xml:space="preserve">The plan’s overarching federal mandate and strict curricular standards reify techniques </w:t>
      </w:r>
      <w:r w:rsidR="0012153B">
        <w:rPr>
          <w:rFonts w:cs="Times New Roman"/>
        </w:rPr>
        <w:t xml:space="preserve">control---these </w:t>
      </w:r>
      <w:proofErr w:type="spellStart"/>
      <w:r w:rsidR="0012153B">
        <w:rPr>
          <w:rFonts w:cs="Times New Roman"/>
        </w:rPr>
        <w:t>reinscribe</w:t>
      </w:r>
      <w:proofErr w:type="spellEnd"/>
      <w:r w:rsidR="0012153B">
        <w:rPr>
          <w:rFonts w:cs="Times New Roman"/>
        </w:rPr>
        <w:t xml:space="preserve"> neoliberal rationality</w:t>
      </w:r>
    </w:p>
    <w:p w:rsidR="00EF7089" w:rsidRPr="004954B0" w:rsidRDefault="00EF7089" w:rsidP="00EF7089">
      <w:pPr>
        <w:rPr>
          <w:sz w:val="22"/>
        </w:rPr>
      </w:pPr>
      <w:r w:rsidRPr="004954B0">
        <w:t xml:space="preserve">Suzanna </w:t>
      </w:r>
      <w:proofErr w:type="spellStart"/>
      <w:r w:rsidRPr="004954B0">
        <w:rPr>
          <w:rStyle w:val="Style13ptBold"/>
        </w:rPr>
        <w:t>Klaf</w:t>
      </w:r>
      <w:proofErr w:type="spellEnd"/>
      <w:r w:rsidRPr="004954B0">
        <w:rPr>
          <w:rStyle w:val="Style13ptBold"/>
        </w:rPr>
        <w:t xml:space="preserve"> and</w:t>
      </w:r>
      <w:r w:rsidRPr="004954B0">
        <w:rPr>
          <w:b/>
        </w:rPr>
        <w:t xml:space="preserve"> </w:t>
      </w:r>
      <w:r w:rsidRPr="004954B0">
        <w:t xml:space="preserve">Mei-Po </w:t>
      </w:r>
      <w:r w:rsidRPr="004954B0">
        <w:rPr>
          <w:rStyle w:val="Style13ptBold"/>
        </w:rPr>
        <w:t>Kwan 10</w:t>
      </w:r>
      <w:r w:rsidRPr="004954B0">
        <w:rPr>
          <w:b/>
        </w:rPr>
        <w:t xml:space="preserve"> - </w:t>
      </w:r>
      <w:r w:rsidRPr="004954B0">
        <w:t xml:space="preserve">*Interim Director of Faculty Programs and Services at the Center for Learning @ Columbia **Professor in the Department of Geography and Geographic Information Science at the University of Illinois at Urbana-Champaign (“THE NEOLIBERAL STRAITJACKET AND PUBLIC EDUCATION IN THE UNITED STATES: UNDERSTANDING CONTEMPORARY EDUCATION REFORM AND ITS URBAN IMPLICATIONS,” </w:t>
      </w:r>
      <w:r w:rsidRPr="004954B0">
        <w:rPr>
          <w:i/>
        </w:rPr>
        <w:t>Urban Geography</w:t>
      </w:r>
      <w:r w:rsidRPr="004954B0">
        <w:t>, 31.2</w:t>
      </w:r>
      <w:proofErr w:type="gramStart"/>
      <w:r w:rsidRPr="004954B0">
        <w:t>)</w:t>
      </w:r>
      <w:proofErr w:type="spellStart"/>
      <w:r w:rsidRPr="004954B0">
        <w:t>pk</w:t>
      </w:r>
      <w:proofErr w:type="spellEnd"/>
      <w:proofErr w:type="gramEnd"/>
    </w:p>
    <w:p w:rsidR="00EF7089" w:rsidRPr="004954B0" w:rsidRDefault="00EF7089" w:rsidP="00EF7089">
      <w:pPr>
        <w:rPr>
          <w:rStyle w:val="Emphasis"/>
        </w:rPr>
      </w:pPr>
      <w:r w:rsidRPr="004954B0">
        <w:rPr>
          <w:rStyle w:val="Emphasis"/>
        </w:rPr>
        <w:t xml:space="preserve">GOVERNING URBAN SCHOOLS: REFORM AS BIOPOLITICS </w:t>
      </w:r>
    </w:p>
    <w:p w:rsidR="00EF7089" w:rsidRPr="004954B0" w:rsidRDefault="00EF7089" w:rsidP="00EF7089">
      <w:r w:rsidRPr="004954B0">
        <w:rPr>
          <w:rStyle w:val="StyleUnderline"/>
        </w:rPr>
        <w:t xml:space="preserve">[T]he people who are paying the bills ought to use … [the accountability system] to </w:t>
      </w:r>
      <w:proofErr w:type="gramStart"/>
      <w:r w:rsidRPr="004954B0">
        <w:rPr>
          <w:rStyle w:val="StyleUnderline"/>
        </w:rPr>
        <w:t>move the ball</w:t>
      </w:r>
      <w:proofErr w:type="gramEnd"/>
      <w:r w:rsidRPr="004954B0">
        <w:rPr>
          <w:rStyle w:val="StyleUnderline"/>
        </w:rPr>
        <w:t xml:space="preserve">, </w:t>
      </w:r>
      <w:proofErr w:type="gramStart"/>
      <w:r w:rsidRPr="004954B0">
        <w:rPr>
          <w:rStyle w:val="StyleUnderline"/>
        </w:rPr>
        <w:t>raise standards.…</w:t>
      </w:r>
      <w:proofErr w:type="gramEnd"/>
      <w:r w:rsidRPr="004954B0">
        <w:rPr>
          <w:rStyle w:val="StyleUnderline"/>
        </w:rPr>
        <w:t xml:space="preserve"> Our federal commitment is about those disadvantaged kids, and, by damn, </w:t>
      </w:r>
      <w:proofErr w:type="gramStart"/>
      <w:r w:rsidRPr="004954B0">
        <w:rPr>
          <w:rStyle w:val="StyleUnderline"/>
        </w:rPr>
        <w:t>we’re</w:t>
      </w:r>
      <w:proofErr w:type="gramEnd"/>
      <w:r w:rsidRPr="004954B0">
        <w:rPr>
          <w:rStyle w:val="StyleUnderline"/>
        </w:rPr>
        <w:t xml:space="preserve"> not doing right by them. </w:t>
      </w:r>
      <w:proofErr w:type="gramStart"/>
      <w:r w:rsidRPr="004954B0">
        <w:rPr>
          <w:rStyle w:val="StyleUnderline"/>
        </w:rPr>
        <w:t>But finally</w:t>
      </w:r>
      <w:proofErr w:type="gramEnd"/>
      <w:r w:rsidRPr="004954B0">
        <w:rPr>
          <w:rStyle w:val="StyleUnderline"/>
        </w:rPr>
        <w:t xml:space="preserve"> we’re starting to care about them enough to find out how they are doing … That’s what the job is. </w:t>
      </w:r>
      <w:r w:rsidRPr="004954B0">
        <w:t xml:space="preserve">—Margaret Spelling, [former] U.S. Secretary of Education (in Ramirez, 2007) </w:t>
      </w:r>
      <w:r w:rsidRPr="004954B0">
        <w:rPr>
          <w:rStyle w:val="StyleUnderline"/>
        </w:rPr>
        <w:t xml:space="preserve">The </w:t>
      </w:r>
      <w:r w:rsidRPr="004954B0">
        <w:rPr>
          <w:rStyle w:val="Emphasis"/>
        </w:rPr>
        <w:t xml:space="preserve">ultimate purpose of educational reform is to bring about change by controlling schools and the populations </w:t>
      </w:r>
      <w:r w:rsidRPr="004954B0">
        <w:rPr>
          <w:rStyle w:val="StyleUnderline"/>
        </w:rPr>
        <w:t>they serve through regularizing techniques of power</w:t>
      </w:r>
      <w:r w:rsidRPr="004954B0">
        <w:t xml:space="preserve"> (e.g., surveillance, examination, statistics) </w:t>
      </w:r>
      <w:r w:rsidRPr="004954B0">
        <w:rPr>
          <w:rStyle w:val="StyleUnderline"/>
        </w:rPr>
        <w:t>that align behavior with government-established norm</w:t>
      </w:r>
      <w:r w:rsidRPr="004954B0">
        <w:t xml:space="preserve">s (Foucault, 1978, 2003). </w:t>
      </w:r>
      <w:r w:rsidRPr="004954B0">
        <w:rPr>
          <w:rStyle w:val="StyleUnderline"/>
        </w:rPr>
        <w:t>The mechanisms utilized to deal with underperforming public schools and monitor “how they are doing” are techniques of governance</w:t>
      </w:r>
      <w:r w:rsidRPr="004954B0">
        <w:t xml:space="preserve">. </w:t>
      </w:r>
      <w:r w:rsidRPr="004954B0">
        <w:rPr>
          <w:rStyle w:val="StyleUnderline"/>
        </w:rPr>
        <w:t xml:space="preserve">The </w:t>
      </w:r>
      <w:proofErr w:type="spellStart"/>
      <w:r w:rsidRPr="004954B0">
        <w:rPr>
          <w:rStyle w:val="StyleUnderline"/>
        </w:rPr>
        <w:t>Foucauldian</w:t>
      </w:r>
      <w:proofErr w:type="spellEnd"/>
      <w:r w:rsidRPr="004954B0">
        <w:rPr>
          <w:rStyle w:val="StyleUnderline"/>
        </w:rPr>
        <w:t xml:space="preserve"> notions of </w:t>
      </w:r>
      <w:proofErr w:type="spellStart"/>
      <w:r w:rsidRPr="004954B0">
        <w:rPr>
          <w:rStyle w:val="Emphasis"/>
        </w:rPr>
        <w:t>biopower</w:t>
      </w:r>
      <w:proofErr w:type="spellEnd"/>
      <w:r w:rsidRPr="004954B0">
        <w:rPr>
          <w:rStyle w:val="Emphasis"/>
        </w:rPr>
        <w:t xml:space="preserve"> and techniques of governance are powerful analytical tools for bringing forth insights into </w:t>
      </w:r>
      <w:r w:rsidRPr="004954B0">
        <w:rPr>
          <w:rStyle w:val="StyleUnderline"/>
        </w:rPr>
        <w:t xml:space="preserve">the implications of </w:t>
      </w:r>
      <w:r w:rsidRPr="004954B0">
        <w:rPr>
          <w:rStyle w:val="Emphasis"/>
        </w:rPr>
        <w:t>reform</w:t>
      </w:r>
      <w:r w:rsidRPr="004954B0">
        <w:rPr>
          <w:rStyle w:val="StyleUnderline"/>
        </w:rPr>
        <w:t xml:space="preserve"> in urban contexts</w:t>
      </w:r>
      <w:r w:rsidRPr="004954B0">
        <w:t xml:space="preserve">. Social policy is one of the main mechanisms of the state for harnessing and circulating power. It is a means to ensure a productive labor force, regulate unproductive institutions, and sanitize/order space (Hewitt, 1991, p. 230). </w:t>
      </w:r>
      <w:r w:rsidRPr="004954B0">
        <w:rPr>
          <w:rStyle w:val="StyleUnderline"/>
        </w:rPr>
        <w:t xml:space="preserve">The concept of </w:t>
      </w:r>
      <w:proofErr w:type="spellStart"/>
      <w:r w:rsidRPr="004954B0">
        <w:rPr>
          <w:rStyle w:val="StyleUnderline"/>
        </w:rPr>
        <w:t>biopower</w:t>
      </w:r>
      <w:proofErr w:type="spellEnd"/>
      <w:r w:rsidRPr="004954B0">
        <w:rPr>
          <w:rStyle w:val="StyleUnderline"/>
        </w:rPr>
        <w:t xml:space="preserve"> lends itself to understanding educational reform policy and the techniques that </w:t>
      </w:r>
      <w:proofErr w:type="gramStart"/>
      <w:r w:rsidRPr="004954B0">
        <w:rPr>
          <w:rStyle w:val="StyleUnderline"/>
        </w:rPr>
        <w:t>are deployed</w:t>
      </w:r>
      <w:proofErr w:type="gramEnd"/>
      <w:r w:rsidRPr="004954B0">
        <w:rPr>
          <w:rStyle w:val="StyleUnderline"/>
        </w:rPr>
        <w:t xml:space="preserve"> to govern individuals and schools so that their behaviors and performances align with the prevailing and “taken-for-granted” neoliberal rationality </w:t>
      </w:r>
      <w:r w:rsidRPr="004954B0">
        <w:t xml:space="preserve">(Dean, 1999; Rose, 1999; Lemke, 2001). NCLB forms the basis of </w:t>
      </w:r>
      <w:proofErr w:type="spellStart"/>
      <w:r w:rsidRPr="004954B0">
        <w:t>biopower</w:t>
      </w:r>
      <w:proofErr w:type="spellEnd"/>
      <w:r w:rsidRPr="004954B0">
        <w:t>: it is a</w:t>
      </w:r>
      <w:r w:rsidRPr="004954B0">
        <w:rPr>
          <w:rStyle w:val="StyleUnderline"/>
        </w:rPr>
        <w:t xml:space="preserve"> </w:t>
      </w:r>
      <w:proofErr w:type="spellStart"/>
      <w:r w:rsidRPr="004954B0">
        <w:rPr>
          <w:rStyle w:val="Emphasis"/>
        </w:rPr>
        <w:t>topdown</w:t>
      </w:r>
      <w:proofErr w:type="spellEnd"/>
      <w:r w:rsidRPr="004954B0">
        <w:rPr>
          <w:rStyle w:val="Emphasis"/>
        </w:rPr>
        <w:t xml:space="preserve"> federal intervention </w:t>
      </w:r>
      <w:r w:rsidRPr="004954B0">
        <w:t>that</w:t>
      </w:r>
      <w:r w:rsidRPr="004954B0">
        <w:rPr>
          <w:rStyle w:val="StyleUnderline"/>
        </w:rPr>
        <w:t xml:space="preserve"> </w:t>
      </w:r>
      <w:proofErr w:type="gramStart"/>
      <w:r w:rsidRPr="004954B0">
        <w:rPr>
          <w:rStyle w:val="StyleUnderline"/>
        </w:rPr>
        <w:t xml:space="preserve">is </w:t>
      </w:r>
      <w:r w:rsidRPr="004954B0">
        <w:t>intended</w:t>
      </w:r>
      <w:proofErr w:type="gramEnd"/>
      <w:r w:rsidRPr="004954B0">
        <w:t xml:space="preserve"> to gauge how well teachers teach, how well students learn, and the overall quality of public schools. Schools are</w:t>
      </w:r>
      <w:r w:rsidRPr="004954B0">
        <w:rPr>
          <w:rStyle w:val="StyleUnderline"/>
        </w:rPr>
        <w:t xml:space="preserve"> governed “by throwing a web of visibility” over conduct</w:t>
      </w:r>
      <w:r w:rsidRPr="004954B0">
        <w:t xml:space="preserve"> (Rose, 1999, p. 73) </w:t>
      </w:r>
      <w:r w:rsidRPr="004954B0">
        <w:rPr>
          <w:rStyle w:val="StyleUnderline"/>
        </w:rPr>
        <w:t xml:space="preserve">and required to conform to what </w:t>
      </w:r>
      <w:proofErr w:type="spellStart"/>
      <w:r w:rsidRPr="004954B0">
        <w:rPr>
          <w:rStyle w:val="StyleUnderline"/>
        </w:rPr>
        <w:t>Larner</w:t>
      </w:r>
      <w:proofErr w:type="spellEnd"/>
      <w:r w:rsidRPr="004954B0">
        <w:rPr>
          <w:rStyle w:val="StyleUnderline"/>
        </w:rPr>
        <w:t xml:space="preserve"> (2000) terms “market governance” that normalizes behaviors and actions. Reform policy </w:t>
      </w:r>
      <w:proofErr w:type="gramStart"/>
      <w:r w:rsidRPr="004954B0">
        <w:rPr>
          <w:rStyle w:val="StyleUnderline"/>
        </w:rPr>
        <w:t>is imbued</w:t>
      </w:r>
      <w:proofErr w:type="gramEnd"/>
      <w:r w:rsidRPr="004954B0">
        <w:rPr>
          <w:rStyle w:val="StyleUnderline"/>
        </w:rPr>
        <w:t xml:space="preserve"> with power</w:t>
      </w:r>
      <w:r w:rsidRPr="004954B0">
        <w:t xml:space="preserve">. </w:t>
      </w:r>
      <w:r w:rsidRPr="004954B0">
        <w:rPr>
          <w:rStyle w:val="StyleUnderline"/>
        </w:rPr>
        <w:t xml:space="preserve">Power is associated with the production of knowledge through observation, measurement, and statistics. </w:t>
      </w:r>
      <w:proofErr w:type="spellStart"/>
      <w:r w:rsidRPr="004954B0">
        <w:rPr>
          <w:rStyle w:val="StyleUnderline"/>
        </w:rPr>
        <w:t>Biopower</w:t>
      </w:r>
      <w:proofErr w:type="spellEnd"/>
      <w:r w:rsidRPr="004954B0">
        <w:rPr>
          <w:rStyle w:val="StyleUnderline"/>
        </w:rPr>
        <w:t xml:space="preserve"> has to </w:t>
      </w:r>
      <w:proofErr w:type="gramStart"/>
      <w:r w:rsidRPr="004954B0">
        <w:rPr>
          <w:rStyle w:val="StyleUnderline"/>
        </w:rPr>
        <w:t>quantify,</w:t>
      </w:r>
      <w:proofErr w:type="gramEnd"/>
      <w:r w:rsidRPr="004954B0">
        <w:rPr>
          <w:rStyle w:val="StyleUnderline"/>
        </w:rPr>
        <w:t xml:space="preserve"> measure, appraise, and create rank ordering</w:t>
      </w:r>
      <w:r w:rsidRPr="004954B0">
        <w:t xml:space="preserve"> (Foucault, 1978, p. 144). It </w:t>
      </w:r>
      <w:r w:rsidRPr="004954B0">
        <w:rPr>
          <w:rStyle w:val="StyleUnderline"/>
        </w:rPr>
        <w:t xml:space="preserve">is a normalizing power because policy promotes and organizes knowledge, norms, and practices to regulate behavior. </w:t>
      </w:r>
      <w:proofErr w:type="spellStart"/>
      <w:r w:rsidRPr="004954B0">
        <w:rPr>
          <w:rStyle w:val="Emphasis"/>
        </w:rPr>
        <w:t>Biopolitics</w:t>
      </w:r>
      <w:proofErr w:type="spellEnd"/>
      <w:r w:rsidRPr="004954B0">
        <w:rPr>
          <w:rStyle w:val="Emphasis"/>
        </w:rPr>
        <w:t xml:space="preserve"> establishes “subtle rational mechanisms</w:t>
      </w:r>
      <w:r w:rsidRPr="004954B0">
        <w:t xml:space="preserve">” (Foucault, 2003, p. 244) or </w:t>
      </w:r>
      <w:r w:rsidRPr="004954B0">
        <w:rPr>
          <w:rStyle w:val="StyleUnderline"/>
        </w:rPr>
        <w:t xml:space="preserve">technologies of power to deal with “population as political problem” and align behavior with social norms. Techniques of power are the practices and tactics that allow </w:t>
      </w:r>
      <w:r w:rsidRPr="004954B0">
        <w:t xml:space="preserve">200 KLAF AND KWAN </w:t>
      </w:r>
      <w:r w:rsidRPr="004954B0">
        <w:rPr>
          <w:rStyle w:val="StyleUnderline"/>
        </w:rPr>
        <w:t>for the exercise of power; the</w:t>
      </w:r>
      <w:r w:rsidRPr="004954B0">
        <w:rPr>
          <w:rStyle w:val="Emphasis"/>
        </w:rPr>
        <w:t xml:space="preserve">y are the mundane practices of everyday life that reinforce the neoliberal rationality. </w:t>
      </w:r>
      <w:r w:rsidRPr="004954B0">
        <w:rPr>
          <w:rStyle w:val="StyleUnderline"/>
        </w:rPr>
        <w:t>Techniques include surveillance, controls, ordering of space, examination, and micro-power concerned with the body</w:t>
      </w:r>
      <w:r w:rsidRPr="004954B0">
        <w:t xml:space="preserve"> (Foucault, 2003). </w:t>
      </w:r>
      <w:r w:rsidRPr="004954B0">
        <w:rPr>
          <w:rStyle w:val="StyleUnderline"/>
        </w:rPr>
        <w:t xml:space="preserve">Similarly, the NCLB accountability scheme utilizes a number of mechanisms including mandatory testing, construction and establishment of school performance norms and benchmarks, </w:t>
      </w:r>
      <w:proofErr w:type="spellStart"/>
      <w:r w:rsidRPr="004954B0">
        <w:rPr>
          <w:rStyle w:val="StyleUnderline"/>
        </w:rPr>
        <w:t>statedefined</w:t>
      </w:r>
      <w:proofErr w:type="spellEnd"/>
      <w:r w:rsidRPr="004954B0">
        <w:rPr>
          <w:rStyle w:val="StyleUnderline"/>
        </w:rPr>
        <w:t xml:space="preserve"> “Adequate Yearly Progress,” collection of performance data, issuance of school and district report cards, identification and monitoring of the “at-risk,” performance labeling and classification of schools, sanctions on low-performing schools, and reports on the state of education. These techniques</w:t>
      </w:r>
      <w:r w:rsidRPr="004954B0">
        <w:t xml:space="preserve">, as Foucault’s conceptualization of power entails, </w:t>
      </w:r>
      <w:r w:rsidRPr="004954B0">
        <w:rPr>
          <w:rStyle w:val="StyleUnderline"/>
        </w:rPr>
        <w:t xml:space="preserve">are </w:t>
      </w:r>
      <w:r w:rsidRPr="004954B0">
        <w:rPr>
          <w:rStyle w:val="Emphasis"/>
        </w:rPr>
        <w:t>productive</w:t>
      </w:r>
      <w:r w:rsidRPr="004954B0">
        <w:t xml:space="preserve"> (Foucault, 1980, p. 119) </w:t>
      </w:r>
      <w:r w:rsidRPr="004954B0">
        <w:rPr>
          <w:rStyle w:val="StyleUnderline"/>
        </w:rPr>
        <w:t xml:space="preserve">because </w:t>
      </w:r>
      <w:r w:rsidRPr="004954B0">
        <w:rPr>
          <w:rStyle w:val="Emphasis"/>
        </w:rPr>
        <w:t xml:space="preserve">they produce forms of knowledge </w:t>
      </w:r>
      <w:r w:rsidRPr="004954B0">
        <w:rPr>
          <w:rStyle w:val="StyleUnderline"/>
        </w:rPr>
        <w:t>and discourse about schools and their performance. The educational accountability system, through its collec</w:t>
      </w:r>
      <w:r w:rsidRPr="004954B0">
        <w:rPr>
          <w:rStyle w:val="Emphasis"/>
        </w:rPr>
        <w:t>tion and dissemination of data, monitors and pressures</w:t>
      </w:r>
      <w:r w:rsidRPr="004954B0">
        <w:rPr>
          <w:rStyle w:val="StyleUnderline"/>
        </w:rPr>
        <w:t xml:space="preserve"> underperforming students and schools to perform according to norms that are “</w:t>
      </w:r>
      <w:r w:rsidRPr="004954B0">
        <w:rPr>
          <w:rStyle w:val="Emphasis"/>
        </w:rPr>
        <w:t>socially worthy</w:t>
      </w:r>
      <w:r w:rsidRPr="004954B0">
        <w:rPr>
          <w:rStyle w:val="StyleUnderline"/>
        </w:rPr>
        <w:t>, statistically average, scientifically healthy and personally desirable”</w:t>
      </w:r>
      <w:r w:rsidRPr="004954B0">
        <w:t xml:space="preserve"> (Rose, 1999, p. 76). NCLB places heavy emphasis on quantification. </w:t>
      </w:r>
      <w:r w:rsidRPr="004954B0">
        <w:rPr>
          <w:rStyle w:val="StyleUnderline"/>
        </w:rPr>
        <w:t>States set “norms, standards, benchmarks, performance indicators, quality controls and best practice standards, to monitor, measure and render calculable the performance</w:t>
      </w:r>
      <w:r w:rsidRPr="004954B0">
        <w:t xml:space="preserve">” (Dean, 1999, p. 165) </w:t>
      </w:r>
      <w:r w:rsidRPr="004954B0">
        <w:rPr>
          <w:rStyle w:val="StyleUnderline"/>
        </w:rPr>
        <w:t xml:space="preserve">of districts and schools. The knowledge generated </w:t>
      </w:r>
      <w:proofErr w:type="gramStart"/>
      <w:r w:rsidRPr="004954B0">
        <w:rPr>
          <w:rStyle w:val="StyleUnderline"/>
        </w:rPr>
        <w:t>is presented</w:t>
      </w:r>
      <w:proofErr w:type="gramEnd"/>
      <w:r w:rsidRPr="004954B0">
        <w:rPr>
          <w:rStyle w:val="StyleUnderline"/>
        </w:rPr>
        <w:t xml:space="preserve"> as objective truth intended to inform consumers of public education and lead to school improvement. The objective of accountability measures is to know and identify individuals and </w:t>
      </w:r>
      <w:r w:rsidRPr="004954B0">
        <w:rPr>
          <w:rStyle w:val="Emphasis"/>
        </w:rPr>
        <w:t>spaces that are to be governed</w:t>
      </w:r>
      <w:r w:rsidRPr="004954B0">
        <w:t xml:space="preserve"> (</w:t>
      </w:r>
      <w:proofErr w:type="spellStart"/>
      <w:r w:rsidRPr="004954B0">
        <w:t>Basu</w:t>
      </w:r>
      <w:proofErr w:type="spellEnd"/>
      <w:r w:rsidRPr="004954B0">
        <w:t>, 2005). In fact, “</w:t>
      </w:r>
      <w:r w:rsidRPr="004954B0">
        <w:rPr>
          <w:rStyle w:val="Emphasis"/>
        </w:rPr>
        <w:t xml:space="preserve">governing is a matter of space” </w:t>
      </w:r>
      <w:r w:rsidRPr="004954B0">
        <w:rPr>
          <w:rStyle w:val="StyleUnderline"/>
        </w:rPr>
        <w:t>whereby school spaces are monitored and performance made calculable as “</w:t>
      </w:r>
      <w:r w:rsidRPr="004954B0">
        <w:rPr>
          <w:rStyle w:val="Emphasis"/>
        </w:rPr>
        <w:t>to govern, it</w:t>
      </w:r>
      <w:r w:rsidRPr="004954B0">
        <w:rPr>
          <w:rStyle w:val="StyleUnderline"/>
        </w:rPr>
        <w:t xml:space="preserve"> is necessary to render visible the space over which government is to be exercised</w:t>
      </w:r>
      <w:r w:rsidRPr="004954B0">
        <w:t xml:space="preserve">” (Rose, 1999, p. 36). The </w:t>
      </w:r>
      <w:r w:rsidRPr="004954B0">
        <w:rPr>
          <w:rStyle w:val="StyleUnderline"/>
        </w:rPr>
        <w:t xml:space="preserve">indicators of performance that </w:t>
      </w:r>
      <w:proofErr w:type="gramStart"/>
      <w:r w:rsidRPr="004954B0">
        <w:rPr>
          <w:rStyle w:val="StyleUnderline"/>
        </w:rPr>
        <w:t>are made</w:t>
      </w:r>
      <w:proofErr w:type="gramEnd"/>
      <w:r w:rsidRPr="004954B0">
        <w:rPr>
          <w:rStyle w:val="StyleUnderline"/>
        </w:rPr>
        <w:t xml:space="preserve"> public forge a “</w:t>
      </w:r>
      <w:r w:rsidRPr="004954B0">
        <w:rPr>
          <w:rStyle w:val="Emphasis"/>
        </w:rPr>
        <w:t>landscape of perpetual spectacle”—</w:t>
      </w:r>
      <w:r w:rsidRPr="004954B0">
        <w:rPr>
          <w:rStyle w:val="StyleUnderline"/>
        </w:rPr>
        <w:t>spaces under constant surveillance or what can be termed “</w:t>
      </w:r>
      <w:proofErr w:type="spellStart"/>
      <w:r w:rsidRPr="004954B0">
        <w:rPr>
          <w:rStyle w:val="Emphasis"/>
        </w:rPr>
        <w:t>geosurveillance</w:t>
      </w:r>
      <w:proofErr w:type="spellEnd"/>
      <w:r w:rsidRPr="004954B0">
        <w:t>” (</w:t>
      </w:r>
      <w:proofErr w:type="spellStart"/>
      <w:r w:rsidRPr="004954B0">
        <w:t>Basu</w:t>
      </w:r>
      <w:proofErr w:type="spellEnd"/>
      <w:r w:rsidRPr="004954B0">
        <w:t xml:space="preserve">, 2005). </w:t>
      </w:r>
      <w:proofErr w:type="gramStart"/>
      <w:r w:rsidRPr="004954B0">
        <w:rPr>
          <w:rStyle w:val="Emphasis"/>
        </w:rPr>
        <w:t>Schools are watched by government entities, the media, and the public</w:t>
      </w:r>
      <w:proofErr w:type="gramEnd"/>
      <w:r w:rsidRPr="004954B0">
        <w:rPr>
          <w:rStyle w:val="StyleUnderline"/>
        </w:rPr>
        <w:t xml:space="preserve">. Thus they face the </w:t>
      </w:r>
      <w:r w:rsidRPr="004954B0">
        <w:rPr>
          <w:rStyle w:val="Emphasis"/>
        </w:rPr>
        <w:t>pressure of accountability and the wrath of the public</w:t>
      </w:r>
      <w:r w:rsidRPr="004954B0">
        <w:rPr>
          <w:rStyle w:val="StyleUnderline"/>
        </w:rPr>
        <w:t xml:space="preserve"> and media upon publication of test scores that “reinforce the assumption that student, teacher, and school achievement can be measured by classroom routines alone and that the only kind of achievement that really matters is individualistic, quantifiable, and statistically comparable”</w:t>
      </w:r>
      <w:r w:rsidRPr="004954B0">
        <w:t xml:space="preserve"> (</w:t>
      </w:r>
      <w:proofErr w:type="spellStart"/>
      <w:r w:rsidRPr="004954B0">
        <w:t>Gruenewald</w:t>
      </w:r>
      <w:proofErr w:type="spellEnd"/>
      <w:r w:rsidRPr="004954B0">
        <w:t xml:space="preserve">, 2003, p. 620). We argue that the </w:t>
      </w:r>
      <w:r w:rsidRPr="004954B0">
        <w:rPr>
          <w:rStyle w:val="StyleUnderline"/>
        </w:rPr>
        <w:t>aforementioned mechanisms do not lead to urban school improvement but rather hinder it.</w:t>
      </w:r>
      <w:r w:rsidRPr="004954B0">
        <w:t xml:space="preserve"> In fact, </w:t>
      </w:r>
      <w:r w:rsidRPr="004954B0">
        <w:rPr>
          <w:rStyle w:val="Emphasis"/>
        </w:rPr>
        <w:t xml:space="preserve">urban schools </w:t>
      </w:r>
      <w:proofErr w:type="gramStart"/>
      <w:r w:rsidRPr="004954B0">
        <w:rPr>
          <w:rStyle w:val="Emphasis"/>
        </w:rPr>
        <w:t>are being squeezed</w:t>
      </w:r>
      <w:proofErr w:type="gramEnd"/>
      <w:r w:rsidRPr="004954B0">
        <w:rPr>
          <w:rStyle w:val="Emphasis"/>
        </w:rPr>
        <w:t xml:space="preserve"> and bear the blame for failing to meet benchmarks</w:t>
      </w:r>
      <w:r w:rsidRPr="004954B0">
        <w:t>. This becomes clear when one considers that neoliberalism brought a change in the way the state dealt with underperformance. Governmental organizations construct school failure as the responsibility of schools in order to gain ideological power as agents of accountability (</w:t>
      </w:r>
      <w:proofErr w:type="spellStart"/>
      <w:r w:rsidRPr="004954B0">
        <w:t>Thrupp</w:t>
      </w:r>
      <w:proofErr w:type="spellEnd"/>
      <w:r w:rsidRPr="004954B0">
        <w:t xml:space="preserve">, 1998). </w:t>
      </w:r>
      <w:proofErr w:type="gramStart"/>
      <w:r w:rsidRPr="004954B0">
        <w:t>Thus</w:t>
      </w:r>
      <w:proofErr w:type="gramEnd"/>
      <w:r w:rsidRPr="004954B0">
        <w:t xml:space="preserve"> the state merely plays a “coordinative, </w:t>
      </w:r>
      <w:proofErr w:type="spellStart"/>
      <w:r w:rsidRPr="004954B0">
        <w:t>arbitratory</w:t>
      </w:r>
      <w:proofErr w:type="spellEnd"/>
      <w:r w:rsidRPr="004954B0">
        <w:t xml:space="preserve"> and preventive” role (Dean, 1999, p. 171), and blame is placed on parents, students, schools, and teachers who are responsible for the minimization, localization, and avoidance of risk (Apple, 2001). </w:t>
      </w:r>
      <w:r w:rsidRPr="004954B0">
        <w:rPr>
          <w:rStyle w:val="StyleUnderline"/>
        </w:rPr>
        <w:t xml:space="preserve">Publicly, urban schools are stigmatized by </w:t>
      </w:r>
      <w:proofErr w:type="gramStart"/>
      <w:r w:rsidRPr="004954B0">
        <w:rPr>
          <w:rStyle w:val="StyleUnderline"/>
        </w:rPr>
        <w:t>low test</w:t>
      </w:r>
      <w:proofErr w:type="gramEnd"/>
      <w:r w:rsidRPr="004954B0">
        <w:rPr>
          <w:rStyle w:val="StyleUnderline"/>
        </w:rPr>
        <w:t xml:space="preserve"> scores, high drop-out rates, poor attendance, unmotivated students, ineffective teachers, dilapidated and unsafe buildings, weak administration, and inefficient bureaucracy. Through its techniques of governance, NCLB </w:t>
      </w:r>
      <w:proofErr w:type="gramStart"/>
      <w:r w:rsidRPr="004954B0">
        <w:rPr>
          <w:rStyle w:val="StyleUnderline"/>
        </w:rPr>
        <w:t>is intended</w:t>
      </w:r>
      <w:proofErr w:type="gramEnd"/>
      <w:r w:rsidRPr="004954B0">
        <w:rPr>
          <w:rStyle w:val="StyleUnderline"/>
        </w:rPr>
        <w:t xml:space="preserve"> to redress “chronically failing and unsafe schools” and tackle a number of these issues. However, according to teachers these changes do not materialize. In the following section, we discuss some of the ways in which educational reform has squeezed </w:t>
      </w:r>
      <w:r w:rsidRPr="004954B0">
        <w:t xml:space="preserve">CONTEMPORARY EDUCATION REFORM 201 </w:t>
      </w:r>
      <w:r w:rsidRPr="004954B0">
        <w:rPr>
          <w:rStyle w:val="StyleUnderline"/>
        </w:rPr>
        <w:t xml:space="preserve">urban schools, and we weave together secondary sources with the narratives3 of teachers </w:t>
      </w:r>
      <w:r w:rsidRPr="004954B0">
        <w:t xml:space="preserve">as they reflect on their contexts post-reform. The reflections of teachers provide robust data, as they are on the frontlines of reform, responsible for the implementation of the top-down accountability systems that have left them feeling demoralized and disempowered. </w:t>
      </w:r>
      <w:proofErr w:type="gramStart"/>
      <w:r w:rsidRPr="004954B0">
        <w:t>They mention that the system: (1) “makes our teachers and schools feel like failures, even though we should not be compared equally to all schools in the state”; (2) has “sucked all the joy out of teaching and learning”; (3) has “increased pressure on teachers to improve”;(4) has “stigmatized us as ‘ineffective teachers’”; and (5) has “removed a lot of decision-making from the classroom teacher.”</w:t>
      </w:r>
      <w:proofErr w:type="gramEnd"/>
    </w:p>
    <w:p w:rsidR="00EF7089" w:rsidRPr="004954B0" w:rsidRDefault="00EF7089" w:rsidP="00EF7089">
      <w:pPr>
        <w:pStyle w:val="Heading3"/>
      </w:pPr>
      <w:r w:rsidRPr="004954B0">
        <w:t>2nc – epistemology</w:t>
      </w:r>
    </w:p>
    <w:p w:rsidR="00EF7089" w:rsidRPr="004954B0" w:rsidRDefault="00EF7089" w:rsidP="00EF7089">
      <w:pPr>
        <w:pStyle w:val="Heading4"/>
        <w:rPr>
          <w:rFonts w:cs="Times New Roman"/>
        </w:rPr>
      </w:pPr>
      <w:r w:rsidRPr="004954B0">
        <w:rPr>
          <w:rFonts w:cs="Times New Roman"/>
        </w:rPr>
        <w:t>Their evidence is epistemologically bankrupt---‘public schools’ cannot be, and have never been, truly public</w:t>
      </w:r>
    </w:p>
    <w:p w:rsidR="00EF7089" w:rsidRPr="004954B0" w:rsidRDefault="00EF7089" w:rsidP="00EF7089">
      <w:r w:rsidRPr="004954B0">
        <w:rPr>
          <w:rStyle w:val="Style13ptBold"/>
        </w:rPr>
        <w:t>Merry and New 16</w:t>
      </w:r>
      <w:r w:rsidRPr="004954B0">
        <w:t xml:space="preserve"> – PhD, professor of philosophy in the department of Child Development and Education, **Professor of Education Studies @ Beloit (Michael and William, “Is the liberal defense of public schools a fantasy</w:t>
      </w:r>
      <w:proofErr w:type="gramStart"/>
      <w:r w:rsidRPr="004954B0">
        <w:t>?,</w:t>
      </w:r>
      <w:proofErr w:type="gramEnd"/>
      <w:r w:rsidRPr="004954B0">
        <w:t>” Critical Studies in Education, DOI: 10.1080/17508487.2016.1154583)//BB</w:t>
      </w:r>
    </w:p>
    <w:p w:rsidR="00EF7089" w:rsidRPr="004954B0" w:rsidRDefault="00EF7089" w:rsidP="00EF7089">
      <w:r w:rsidRPr="004954B0">
        <w:t xml:space="preserve">Again, our aim here is not to repudiate the idea of a public as this concerns important political ideals, or for that matter, essential features of the education system. Instead, we remind the reader that </w:t>
      </w:r>
      <w:r w:rsidRPr="004954B0">
        <w:rPr>
          <w:rStyle w:val="StyleUnderline"/>
        </w:rPr>
        <w:t>we are taking issue with the circle-the-wagons defense of ‘public education’</w:t>
      </w:r>
      <w:r w:rsidRPr="004954B0">
        <w:t xml:space="preserve"> against </w:t>
      </w:r>
      <w:proofErr w:type="gramStart"/>
      <w:r w:rsidRPr="004954B0">
        <w:t>any and all</w:t>
      </w:r>
      <w:proofErr w:type="gramEnd"/>
      <w:r w:rsidRPr="004954B0">
        <w:t xml:space="preserve"> criticisms. Indeed, </w:t>
      </w:r>
      <w:r w:rsidRPr="004954B0">
        <w:rPr>
          <w:rStyle w:val="StyleUnderline"/>
        </w:rPr>
        <w:t xml:space="preserve">the knee jerk defense of ‘the public school’, and the concomitant fondness for what never was, engages in a </w:t>
      </w:r>
      <w:r w:rsidRPr="004954B0">
        <w:rPr>
          <w:rStyle w:val="Emphasis"/>
        </w:rPr>
        <w:t>strange kind of disavowal</w:t>
      </w:r>
      <w:r w:rsidRPr="004954B0">
        <w:rPr>
          <w:rStyle w:val="StyleUnderline"/>
        </w:rPr>
        <w:t xml:space="preserve">, a </w:t>
      </w:r>
      <w:r w:rsidRPr="004954B0">
        <w:rPr>
          <w:rStyle w:val="Emphasis"/>
        </w:rPr>
        <w:t>psychological rationalization that indefensibly reconciles what educational research has been saying for nearly 50 years with what needs to happen to begin to correct it</w:t>
      </w:r>
      <w:r w:rsidRPr="004954B0">
        <w:t xml:space="preserve">. </w:t>
      </w:r>
      <w:r w:rsidRPr="004954B0">
        <w:rPr>
          <w:rStyle w:val="StyleUnderline"/>
        </w:rPr>
        <w:t>Taking always the ‘idealistic’ view</w:t>
      </w:r>
      <w:r w:rsidRPr="004954B0">
        <w:t xml:space="preserve"> (which again incidentally opposes the history and theory commonly taught in university education departments) </w:t>
      </w:r>
      <w:r w:rsidRPr="004954B0">
        <w:rPr>
          <w:rStyle w:val="StyleUnderline"/>
        </w:rPr>
        <w:t xml:space="preserve">in each case motivates liberal advocates of the public school to reject all manner of reform as a threat to ‘the public’. These views together represent a fantastical take on the ‘public sphere’ </w:t>
      </w:r>
      <w:r w:rsidRPr="004954B0">
        <w:rPr>
          <w:rStyle w:val="Emphasis"/>
        </w:rPr>
        <w:t>sharply at variance</w:t>
      </w:r>
      <w:r w:rsidRPr="004954B0">
        <w:rPr>
          <w:rStyle w:val="StyleUnderline"/>
        </w:rPr>
        <w:t xml:space="preserve"> with more critical understandings</w:t>
      </w:r>
      <w:r w:rsidRPr="004954B0">
        <w:t xml:space="preserve">. </w:t>
      </w:r>
      <w:proofErr w:type="gramStart"/>
      <w:r w:rsidRPr="004954B0">
        <w:t xml:space="preserve">Moreover, </w:t>
      </w:r>
      <w:r w:rsidRPr="004954B0">
        <w:rPr>
          <w:rStyle w:val="StyleUnderline"/>
        </w:rPr>
        <w:t>to the extent that fanciful notions of this public are rhetorically invoked as cures for what ails us now</w:t>
      </w:r>
      <w:r w:rsidRPr="004954B0">
        <w:t xml:space="preserve">, in our view </w:t>
      </w:r>
      <w:r w:rsidRPr="004954B0">
        <w:rPr>
          <w:rStyle w:val="Emphasis"/>
        </w:rPr>
        <w:t>these defenses merely exhibit bad faith</w:t>
      </w:r>
      <w:r w:rsidRPr="004954B0">
        <w:t>, and as such approximate Baldwin’s (2010, p. 103) more general observation about modes of domination: ‘</w:t>
      </w:r>
      <w:r w:rsidRPr="004954B0">
        <w:rPr>
          <w:rStyle w:val="Emphasis"/>
        </w:rPr>
        <w:t>We have constructed a history which is a total lie, and have persuaded ourselves that it is true’</w:t>
      </w:r>
      <w:r w:rsidRPr="004954B0">
        <w:t>.</w:t>
      </w:r>
      <w:proofErr w:type="gramEnd"/>
    </w:p>
    <w:p w:rsidR="00EF7089" w:rsidRPr="004954B0" w:rsidRDefault="00EF7089" w:rsidP="00EF7089">
      <w:pPr>
        <w:pStyle w:val="Heading2"/>
      </w:pPr>
      <w:r w:rsidRPr="004954B0">
        <w:t>POLITICS LINKS</w:t>
      </w:r>
    </w:p>
    <w:p w:rsidR="00EF7089" w:rsidRPr="004954B0" w:rsidRDefault="00EF7089" w:rsidP="00EF7089">
      <w:pPr>
        <w:pStyle w:val="Heading3"/>
      </w:pPr>
      <w:r w:rsidRPr="004954B0">
        <w:t>1nc</w:t>
      </w:r>
    </w:p>
    <w:p w:rsidR="00EF7089" w:rsidRPr="004954B0" w:rsidRDefault="00EF7089" w:rsidP="00EF7089">
      <w:pPr>
        <w:pStyle w:val="Heading4"/>
        <w:rPr>
          <w:color w:val="000000" w:themeColor="text1"/>
          <w:u w:val="single"/>
        </w:rPr>
      </w:pPr>
      <w:r w:rsidRPr="004954B0">
        <w:rPr>
          <w:color w:val="000000" w:themeColor="text1"/>
        </w:rPr>
        <w:t xml:space="preserve">Republicans are </w:t>
      </w:r>
      <w:r w:rsidRPr="004954B0">
        <w:rPr>
          <w:color w:val="000000" w:themeColor="text1"/>
          <w:u w:val="single"/>
        </w:rPr>
        <w:t xml:space="preserve">completely opposed </w:t>
      </w:r>
      <w:r w:rsidRPr="004954B0">
        <w:rPr>
          <w:color w:val="000000" w:themeColor="text1"/>
        </w:rPr>
        <w:t xml:space="preserve">to federal intervention in education – any policy would cause </w:t>
      </w:r>
      <w:r w:rsidRPr="004954B0">
        <w:rPr>
          <w:color w:val="000000" w:themeColor="text1"/>
          <w:u w:val="single"/>
        </w:rPr>
        <w:t>heated debate—</w:t>
      </w:r>
      <w:r w:rsidRPr="004954B0">
        <w:rPr>
          <w:color w:val="000000" w:themeColor="text1"/>
        </w:rPr>
        <w:t xml:space="preserve">means Trump can’t get a win </w:t>
      </w:r>
    </w:p>
    <w:p w:rsidR="00EF7089" w:rsidRPr="004954B0" w:rsidRDefault="00EF7089" w:rsidP="00EF7089">
      <w:pPr>
        <w:rPr>
          <w:color w:val="000000" w:themeColor="text1"/>
        </w:rPr>
      </w:pPr>
      <w:proofErr w:type="spellStart"/>
      <w:r w:rsidRPr="004954B0">
        <w:rPr>
          <w:rStyle w:val="Style13ptBold"/>
          <w:color w:val="000000" w:themeColor="text1"/>
        </w:rPr>
        <w:t>Phenicie</w:t>
      </w:r>
      <w:proofErr w:type="spellEnd"/>
      <w:r w:rsidRPr="004954B0">
        <w:rPr>
          <w:rStyle w:val="Style13ptBold"/>
          <w:color w:val="000000" w:themeColor="text1"/>
        </w:rPr>
        <w:t xml:space="preserve"> 17 </w:t>
      </w:r>
      <w:r w:rsidRPr="004954B0">
        <w:rPr>
          <w:color w:val="000000" w:themeColor="text1"/>
        </w:rPr>
        <w:t xml:space="preserve">– masters in Journalism from Columbia University, education writer for </w:t>
      </w:r>
      <w:r w:rsidRPr="004954B0">
        <w:rPr>
          <w:i/>
          <w:color w:val="000000" w:themeColor="text1"/>
        </w:rPr>
        <w:t xml:space="preserve">The74 </w:t>
      </w:r>
      <w:r w:rsidRPr="004954B0">
        <w:rPr>
          <w:color w:val="000000" w:themeColor="text1"/>
        </w:rPr>
        <w:t xml:space="preserve">(Carolyn, “Will the Same Conservative Coalition that Derailed Health Care Bill Now Kill Federal School Choice?” </w:t>
      </w:r>
      <w:r w:rsidRPr="004954B0">
        <w:rPr>
          <w:i/>
          <w:color w:val="000000" w:themeColor="text1"/>
        </w:rPr>
        <w:t xml:space="preserve">The74, </w:t>
      </w:r>
      <w:r w:rsidRPr="004954B0">
        <w:rPr>
          <w:color w:val="000000" w:themeColor="text1"/>
        </w:rPr>
        <w:t xml:space="preserve">29 March 2017, </w:t>
      </w:r>
      <w:hyperlink r:id="rId6" w:history="1">
        <w:r w:rsidRPr="004954B0">
          <w:rPr>
            <w:rStyle w:val="Hyperlink"/>
            <w:color w:val="000000" w:themeColor="text1"/>
          </w:rPr>
          <w:t>https://www.the74million.org/article/will-the-same-conservative-coalition-that-derailed-health-care-bill-now-kill-federal-school-choice)</w:t>
        </w:r>
      </w:hyperlink>
      <w:r w:rsidRPr="004954B0">
        <w:rPr>
          <w:color w:val="000000" w:themeColor="text1"/>
        </w:rPr>
        <w:t xml:space="preserve"> // EDP</w:t>
      </w:r>
    </w:p>
    <w:p w:rsidR="00EF7089" w:rsidRPr="004954B0" w:rsidRDefault="00EF7089" w:rsidP="00EF7089">
      <w:pPr>
        <w:rPr>
          <w:color w:val="000000" w:themeColor="text1"/>
        </w:rPr>
      </w:pPr>
      <w:r w:rsidRPr="004954B0">
        <w:rPr>
          <w:color w:val="000000" w:themeColor="text1"/>
          <w:u w:val="single"/>
        </w:rPr>
        <w:t>School choice programs,</w:t>
      </w:r>
      <w:r w:rsidRPr="004954B0">
        <w:rPr>
          <w:color w:val="000000" w:themeColor="text1"/>
        </w:rPr>
        <w:t xml:space="preserve"> meanwhile, </w:t>
      </w:r>
      <w:r w:rsidRPr="004954B0">
        <w:rPr>
          <w:color w:val="000000" w:themeColor="text1"/>
          <w:u w:val="single"/>
        </w:rPr>
        <w:t xml:space="preserve">are a top priority for Trump and </w:t>
      </w:r>
      <w:r w:rsidRPr="004954B0">
        <w:rPr>
          <w:color w:val="000000" w:themeColor="text1"/>
        </w:rPr>
        <w:t xml:space="preserve">Education Secretary Betsy </w:t>
      </w:r>
      <w:proofErr w:type="spellStart"/>
      <w:r w:rsidRPr="004954B0">
        <w:rPr>
          <w:color w:val="000000" w:themeColor="text1"/>
          <w:u w:val="single"/>
        </w:rPr>
        <w:t>DeVos</w:t>
      </w:r>
      <w:proofErr w:type="spellEnd"/>
      <w:r w:rsidRPr="004954B0">
        <w:rPr>
          <w:color w:val="000000" w:themeColor="text1"/>
          <w:u w:val="single"/>
        </w:rPr>
        <w:t xml:space="preserve">: </w:t>
      </w:r>
      <w:r w:rsidRPr="004954B0">
        <w:rPr>
          <w:color w:val="000000" w:themeColor="text1"/>
        </w:rPr>
        <w:t xml:space="preserve">The president’s skinny </w:t>
      </w:r>
      <w:hyperlink r:id="rId7" w:history="1">
        <w:r w:rsidRPr="004954B0">
          <w:rPr>
            <w:color w:val="000000" w:themeColor="text1"/>
          </w:rPr>
          <w:t>budget proposal</w:t>
        </w:r>
      </w:hyperlink>
      <w:r w:rsidRPr="004954B0">
        <w:rPr>
          <w:color w:val="000000" w:themeColor="text1"/>
        </w:rPr>
        <w:t xml:space="preserve"> prioritizes school choice, to the tune of $1.4 billion, and </w:t>
      </w:r>
      <w:proofErr w:type="spellStart"/>
      <w:r w:rsidRPr="004954B0">
        <w:rPr>
          <w:color w:val="000000" w:themeColor="text1"/>
        </w:rPr>
        <w:t>DeVos</w:t>
      </w:r>
      <w:proofErr w:type="spellEnd"/>
      <w:r w:rsidRPr="004954B0">
        <w:rPr>
          <w:color w:val="000000" w:themeColor="text1"/>
        </w:rPr>
        <w:t xml:space="preserve"> has </w:t>
      </w:r>
      <w:hyperlink r:id="rId8" w:history="1">
        <w:r w:rsidRPr="004954B0">
          <w:rPr>
            <w:color w:val="000000" w:themeColor="text1"/>
          </w:rPr>
          <w:t>called for it</w:t>
        </w:r>
      </w:hyperlink>
      <w:r w:rsidRPr="004954B0">
        <w:rPr>
          <w:color w:val="000000" w:themeColor="text1"/>
        </w:rPr>
        <w:t xml:space="preserve"> in every speech she’s made to the various think tanks and advocacy group conventions around Washington. “Our nation’s commitment is to provide a quality education to every child to serve the public, common good. Accordingly, </w:t>
      </w:r>
      <w:r w:rsidRPr="004954B0">
        <w:rPr>
          <w:color w:val="000000" w:themeColor="text1"/>
          <w:u w:val="single"/>
        </w:rPr>
        <w:t xml:space="preserve">we must shift the paradigm to think of education funding as investments made in individual children, not in institutions or buildings,” </w:t>
      </w:r>
      <w:proofErr w:type="spellStart"/>
      <w:r w:rsidRPr="004954B0">
        <w:rPr>
          <w:color w:val="000000" w:themeColor="text1"/>
          <w:u w:val="single"/>
        </w:rPr>
        <w:t>DeVos</w:t>
      </w:r>
      <w:proofErr w:type="spellEnd"/>
      <w:r w:rsidRPr="004954B0">
        <w:rPr>
          <w:color w:val="000000" w:themeColor="text1"/>
          <w:u w:val="single"/>
        </w:rPr>
        <w:t xml:space="preserve"> said</w:t>
      </w:r>
      <w:r w:rsidRPr="004954B0">
        <w:rPr>
          <w:color w:val="000000" w:themeColor="text1"/>
        </w:rPr>
        <w:t xml:space="preserve"> at the Brookings Institution Wednesday. Plenty of Republican members of Congress, too, have proposed school choice bills of various stripes, ranging from allowing federal dollars to follow poor children as they transfer among schools, to expanding college savings accounts to cover K-12 expenses, to authorizing a federal tax credit scholarship. </w:t>
      </w:r>
      <w:proofErr w:type="gramStart"/>
      <w:r w:rsidRPr="004954B0">
        <w:rPr>
          <w:color w:val="000000" w:themeColor="text1"/>
        </w:rPr>
        <w:t>But</w:t>
      </w:r>
      <w:proofErr w:type="gramEnd"/>
      <w:r w:rsidRPr="004954B0">
        <w:rPr>
          <w:color w:val="000000" w:themeColor="text1"/>
        </w:rPr>
        <w:t xml:space="preserve"> </w:t>
      </w:r>
      <w:r w:rsidRPr="004954B0">
        <w:rPr>
          <w:color w:val="000000" w:themeColor="text1"/>
          <w:u w:val="single"/>
        </w:rPr>
        <w:t>the most conservative, libertarian-leaning Republicans in Congress have</w:t>
      </w:r>
      <w:r w:rsidRPr="004954B0">
        <w:rPr>
          <w:color w:val="000000" w:themeColor="text1"/>
        </w:rPr>
        <w:t xml:space="preserve"> long </w:t>
      </w:r>
      <w:r w:rsidRPr="004954B0">
        <w:rPr>
          <w:color w:val="000000" w:themeColor="text1"/>
          <w:u w:val="single"/>
        </w:rPr>
        <w:t>said there should be a much more limited — if not totally eliminated — federal role in education.</w:t>
      </w:r>
      <w:r w:rsidRPr="004954B0">
        <w:rPr>
          <w:color w:val="000000" w:themeColor="text1"/>
        </w:rPr>
        <w:t xml:space="preserve"> Already </w:t>
      </w:r>
      <w:r w:rsidRPr="004954B0">
        <w:rPr>
          <w:color w:val="000000" w:themeColor="text1"/>
          <w:u w:val="single"/>
        </w:rPr>
        <w:t xml:space="preserve">this year, House Republicans have introduced bills to abolish the Education Department and take all existing K-12 money and block grant it for states to use for vouchers. </w:t>
      </w:r>
      <w:r w:rsidRPr="004954B0">
        <w:rPr>
          <w:color w:val="000000" w:themeColor="text1"/>
        </w:rPr>
        <w:t xml:space="preserve">(The latter, HR 610, sponsored by Rep. Steve King of Iowa, has become something of a social media phenomenon, though it has zero chance of passing.) In order to create a new school choice program, </w:t>
      </w:r>
      <w:r w:rsidRPr="004954B0">
        <w:rPr>
          <w:color w:val="000000" w:themeColor="text1"/>
          <w:u w:val="single"/>
        </w:rPr>
        <w:t>Republicans will have to figure out what they think is an appropriate federal role in education — a question they’re still working out</w:t>
      </w:r>
      <w:r w:rsidRPr="004954B0">
        <w:rPr>
          <w:color w:val="000000" w:themeColor="text1"/>
        </w:rPr>
        <w:t>, said Robin Lake, director of the Center on Reinventing Public Education, a more centrist policy analysis organization associated with the University of Washington Bothell. “</w:t>
      </w:r>
      <w:r w:rsidRPr="004954B0">
        <w:rPr>
          <w:color w:val="000000" w:themeColor="text1"/>
          <w:u w:val="single"/>
        </w:rPr>
        <w:t xml:space="preserve">It’s one thing to critique </w:t>
      </w:r>
      <w:r w:rsidRPr="004954B0">
        <w:rPr>
          <w:color w:val="000000" w:themeColor="text1"/>
        </w:rPr>
        <w:t xml:space="preserve">things like [former President </w:t>
      </w:r>
      <w:r w:rsidRPr="004954B0">
        <w:rPr>
          <w:color w:val="000000" w:themeColor="text1"/>
          <w:u w:val="single"/>
        </w:rPr>
        <w:t xml:space="preserve">Obama’s] Race to the Top that they felt were intrusive, but now that they’re in power, they need to kind of get a philosophy on this and make sure it’s internally consistent </w:t>
      </w:r>
      <w:r w:rsidRPr="004954B0">
        <w:rPr>
          <w:color w:val="000000" w:themeColor="text1"/>
        </w:rPr>
        <w:t xml:space="preserve">and figure out what’s going to be best for kids,” she said. </w:t>
      </w:r>
      <w:r w:rsidRPr="004954B0">
        <w:rPr>
          <w:color w:val="000000" w:themeColor="text1"/>
          <w:u w:val="single"/>
        </w:rPr>
        <w:t xml:space="preserve">Republican leaders have said </w:t>
      </w:r>
      <w:proofErr w:type="gramStart"/>
      <w:r w:rsidRPr="004954B0">
        <w:rPr>
          <w:color w:val="000000" w:themeColor="text1"/>
          <w:u w:val="single"/>
        </w:rPr>
        <w:t>they’ll</w:t>
      </w:r>
      <w:proofErr w:type="gramEnd"/>
      <w:r w:rsidRPr="004954B0">
        <w:rPr>
          <w:color w:val="000000" w:themeColor="text1"/>
          <w:u w:val="single"/>
        </w:rPr>
        <w:t xml:space="preserve"> turn next to tax reform,</w:t>
      </w:r>
      <w:r w:rsidRPr="004954B0">
        <w:rPr>
          <w:color w:val="000000" w:themeColor="text1"/>
        </w:rPr>
        <w:t xml:space="preserve"> a package that could include a federal tax credit scholarship. </w:t>
      </w:r>
      <w:r w:rsidRPr="004954B0">
        <w:rPr>
          <w:b/>
          <w:color w:val="000000" w:themeColor="text1"/>
          <w:u w:val="single"/>
        </w:rPr>
        <w:t xml:space="preserve">That should be an easier political lift than repurposing federal education dollars for school choice or creating a new directly funded voucher program, but many </w:t>
      </w:r>
      <w:proofErr w:type="gramStart"/>
      <w:r w:rsidRPr="004954B0">
        <w:rPr>
          <w:b/>
          <w:color w:val="000000" w:themeColor="text1"/>
          <w:u w:val="single"/>
        </w:rPr>
        <w:t>aren’t</w:t>
      </w:r>
      <w:proofErr w:type="gramEnd"/>
      <w:r w:rsidRPr="004954B0">
        <w:rPr>
          <w:b/>
          <w:color w:val="000000" w:themeColor="text1"/>
          <w:u w:val="single"/>
        </w:rPr>
        <w:t xml:space="preserve"> convinced it’s an appropriate space for the feds at all.</w:t>
      </w:r>
      <w:r w:rsidRPr="004954B0">
        <w:rPr>
          <w:color w:val="000000" w:themeColor="text1"/>
          <w:u w:val="single"/>
        </w:rPr>
        <w:t xml:space="preserve"> </w:t>
      </w:r>
      <w:r w:rsidRPr="004954B0">
        <w:rPr>
          <w:color w:val="000000" w:themeColor="text1"/>
        </w:rPr>
        <w:t xml:space="preserve">“The </w:t>
      </w:r>
      <w:r w:rsidRPr="004954B0">
        <w:rPr>
          <w:color w:val="000000" w:themeColor="text1"/>
          <w:u w:val="single"/>
        </w:rPr>
        <w:t>Constitution does not give the federal government the authority to intervene in education like this</w:t>
      </w:r>
      <w:r w:rsidRPr="004954B0">
        <w:rPr>
          <w:color w:val="000000" w:themeColor="text1"/>
        </w:rPr>
        <w:t xml:space="preserve">,” said Neal </w:t>
      </w:r>
      <w:proofErr w:type="spellStart"/>
      <w:r w:rsidRPr="004954B0">
        <w:rPr>
          <w:color w:val="000000" w:themeColor="text1"/>
        </w:rPr>
        <w:t>McCluskey</w:t>
      </w:r>
      <w:proofErr w:type="spellEnd"/>
      <w:r w:rsidRPr="004954B0">
        <w:rPr>
          <w:color w:val="000000" w:themeColor="text1"/>
        </w:rPr>
        <w:t xml:space="preserve">, director of the Center for Educational Freedom at the Cato Institute, a libertarian-leaning think tank. </w:t>
      </w:r>
      <w:proofErr w:type="spellStart"/>
      <w:r w:rsidRPr="004954B0">
        <w:rPr>
          <w:color w:val="000000" w:themeColor="text1"/>
        </w:rPr>
        <w:t>McClusky</w:t>
      </w:r>
      <w:proofErr w:type="spellEnd"/>
      <w:r w:rsidRPr="004954B0">
        <w:rPr>
          <w:color w:val="000000" w:themeColor="text1"/>
        </w:rPr>
        <w:t xml:space="preserve">, Hess and other </w:t>
      </w:r>
      <w:r w:rsidRPr="004954B0">
        <w:rPr>
          <w:color w:val="000000" w:themeColor="text1"/>
          <w:u w:val="single"/>
        </w:rPr>
        <w:t>conservative school choice advocates</w:t>
      </w:r>
      <w:r w:rsidRPr="004954B0">
        <w:rPr>
          <w:color w:val="000000" w:themeColor="text1"/>
        </w:rPr>
        <w:t xml:space="preserve"> held a </w:t>
      </w:r>
      <w:hyperlink r:id="rId9" w:tgtFrame="_blank" w:history="1">
        <w:r w:rsidRPr="004954B0">
          <w:rPr>
            <w:color w:val="000000" w:themeColor="text1"/>
          </w:rPr>
          <w:t>panel discussion at the conservative Heritage Foundation</w:t>
        </w:r>
      </w:hyperlink>
      <w:r w:rsidRPr="004954B0">
        <w:rPr>
          <w:color w:val="000000" w:themeColor="text1"/>
        </w:rPr>
        <w:t xml:space="preserve"> last week, and all </w:t>
      </w:r>
      <w:proofErr w:type="gramStart"/>
      <w:r w:rsidRPr="004954B0">
        <w:rPr>
          <w:color w:val="000000" w:themeColor="text1"/>
        </w:rPr>
        <w:t xml:space="preserve">four </w:t>
      </w:r>
      <w:r w:rsidRPr="004954B0">
        <w:rPr>
          <w:color w:val="000000" w:themeColor="text1"/>
          <w:u w:val="single"/>
        </w:rPr>
        <w:t>said</w:t>
      </w:r>
      <w:proofErr w:type="gramEnd"/>
      <w:r w:rsidRPr="004954B0">
        <w:rPr>
          <w:color w:val="000000" w:themeColor="text1"/>
          <w:u w:val="single"/>
        </w:rPr>
        <w:t xml:space="preserve"> Washington should, </w:t>
      </w:r>
      <w:r w:rsidRPr="004954B0">
        <w:rPr>
          <w:color w:val="000000" w:themeColor="text1"/>
        </w:rPr>
        <w:t xml:space="preserve">with a few very narrow exceptions, </w:t>
      </w:r>
      <w:r w:rsidRPr="004954B0">
        <w:rPr>
          <w:color w:val="000000" w:themeColor="text1"/>
          <w:u w:val="single"/>
        </w:rPr>
        <w:t xml:space="preserve">stay out of incentivizing school choice in the states. </w:t>
      </w:r>
      <w:r w:rsidRPr="004954B0">
        <w:rPr>
          <w:color w:val="000000" w:themeColor="text1"/>
        </w:rPr>
        <w:t xml:space="preserve">The pros of a new federally funded school choice proposal are simple: a lot more money, said Robert </w:t>
      </w:r>
      <w:proofErr w:type="spellStart"/>
      <w:r w:rsidRPr="004954B0">
        <w:rPr>
          <w:color w:val="000000" w:themeColor="text1"/>
        </w:rPr>
        <w:t>Enlow</w:t>
      </w:r>
      <w:proofErr w:type="spellEnd"/>
      <w:r w:rsidRPr="004954B0">
        <w:rPr>
          <w:color w:val="000000" w:themeColor="text1"/>
        </w:rPr>
        <w:t xml:space="preserve">, president and CEO of </w:t>
      </w:r>
      <w:proofErr w:type="spellStart"/>
      <w:r w:rsidRPr="004954B0">
        <w:rPr>
          <w:color w:val="000000" w:themeColor="text1"/>
        </w:rPr>
        <w:t>EdChoice</w:t>
      </w:r>
      <w:proofErr w:type="spellEnd"/>
      <w:r w:rsidRPr="004954B0">
        <w:rPr>
          <w:color w:val="000000" w:themeColor="text1"/>
        </w:rPr>
        <w:t xml:space="preserve">, a group that advocates for school choice measures at the state level. The con, though, gets to one basic question, he </w:t>
      </w:r>
      <w:proofErr w:type="gramStart"/>
      <w:r w:rsidRPr="004954B0">
        <w:rPr>
          <w:color w:val="000000" w:themeColor="text1"/>
        </w:rPr>
        <w:t>said:</w:t>
      </w:r>
      <w:proofErr w:type="gramEnd"/>
      <w:r w:rsidRPr="004954B0">
        <w:rPr>
          <w:color w:val="000000" w:themeColor="text1"/>
        </w:rPr>
        <w:t xml:space="preserve"> “</w:t>
      </w:r>
      <w:r w:rsidRPr="004954B0">
        <w:rPr>
          <w:color w:val="000000" w:themeColor="text1"/>
          <w:u w:val="single"/>
        </w:rPr>
        <w:t xml:space="preserve">What is the role of government in education at the federal level?” </w:t>
      </w:r>
      <w:r w:rsidRPr="004954B0">
        <w:rPr>
          <w:color w:val="000000" w:themeColor="text1"/>
        </w:rPr>
        <w:t xml:space="preserve">Tax credit scholarships already exist in </w:t>
      </w:r>
      <w:hyperlink r:id="rId10" w:tgtFrame="_blank" w:history="1">
        <w:r w:rsidRPr="004954B0">
          <w:rPr>
            <w:color w:val="000000" w:themeColor="text1"/>
          </w:rPr>
          <w:t>17 states</w:t>
        </w:r>
      </w:hyperlink>
      <w:r w:rsidRPr="004954B0">
        <w:rPr>
          <w:color w:val="000000" w:themeColor="text1"/>
        </w:rPr>
        <w:t xml:space="preserve"> and provide individuals and businesses with tax breaks for donating to nonprofits that then give scholarships for low-income students to attend private schools. </w:t>
      </w:r>
      <w:r w:rsidRPr="004954B0">
        <w:rPr>
          <w:color w:val="000000" w:themeColor="text1"/>
          <w:u w:val="single"/>
        </w:rPr>
        <w:t>In conservatives’ view, a federal tax credit that would expand existing programs or spur more states to create them also opens the door to more regulation on special education, hiring and firing at parochial schools, or other areas that,</w:t>
      </w:r>
      <w:r w:rsidRPr="004954B0">
        <w:rPr>
          <w:color w:val="000000" w:themeColor="text1"/>
        </w:rPr>
        <w:t xml:space="preserve"> in their view, </w:t>
      </w:r>
      <w:proofErr w:type="gramStart"/>
      <w:r w:rsidRPr="004954B0">
        <w:rPr>
          <w:color w:val="000000" w:themeColor="text1"/>
          <w:u w:val="single"/>
        </w:rPr>
        <w:t>aren’t</w:t>
      </w:r>
      <w:proofErr w:type="gramEnd"/>
      <w:r w:rsidRPr="004954B0">
        <w:rPr>
          <w:color w:val="000000" w:themeColor="text1"/>
          <w:u w:val="single"/>
        </w:rPr>
        <w:t xml:space="preserve"> subject to federal meddling. </w:t>
      </w:r>
      <w:r w:rsidRPr="004954B0">
        <w:rPr>
          <w:color w:val="000000" w:themeColor="text1"/>
        </w:rPr>
        <w:t xml:space="preserve">“We have to be very, very cognizant of the rules and regulations that will be brought out to bear on nonprofits across the country,” </w:t>
      </w:r>
      <w:proofErr w:type="spellStart"/>
      <w:r w:rsidRPr="004954B0">
        <w:rPr>
          <w:color w:val="000000" w:themeColor="text1"/>
        </w:rPr>
        <w:t>Enlow</w:t>
      </w:r>
      <w:proofErr w:type="spellEnd"/>
      <w:r w:rsidRPr="004954B0">
        <w:rPr>
          <w:color w:val="000000" w:themeColor="text1"/>
        </w:rPr>
        <w:t xml:space="preserve"> said. </w:t>
      </w:r>
      <w:r w:rsidRPr="004954B0">
        <w:rPr>
          <w:color w:val="000000" w:themeColor="text1"/>
          <w:u w:val="single"/>
        </w:rPr>
        <w:t>Even if the Trump administration,</w:t>
      </w:r>
      <w:r w:rsidRPr="004954B0">
        <w:rPr>
          <w:color w:val="000000" w:themeColor="text1"/>
        </w:rPr>
        <w:t xml:space="preserve"> for instance, takes </w:t>
      </w:r>
      <w:r w:rsidRPr="004954B0">
        <w:rPr>
          <w:color w:val="000000" w:themeColor="text1"/>
          <w:u w:val="single"/>
        </w:rPr>
        <w:t xml:space="preserve">a hands-off approach to regulating the programs, </w:t>
      </w:r>
      <w:proofErr w:type="gramStart"/>
      <w:r w:rsidRPr="004954B0">
        <w:rPr>
          <w:color w:val="000000" w:themeColor="text1"/>
          <w:u w:val="single"/>
        </w:rPr>
        <w:t>there’s</w:t>
      </w:r>
      <w:proofErr w:type="gramEnd"/>
      <w:r w:rsidRPr="004954B0">
        <w:rPr>
          <w:color w:val="000000" w:themeColor="text1"/>
          <w:u w:val="single"/>
        </w:rPr>
        <w:t xml:space="preserve"> no reason to think a future Democratic administration wouldn’t try to impose new rules</w:t>
      </w:r>
      <w:r w:rsidRPr="004954B0">
        <w:rPr>
          <w:color w:val="000000" w:themeColor="text1"/>
        </w:rPr>
        <w:t>, they said. “</w:t>
      </w:r>
      <w:r w:rsidRPr="004954B0">
        <w:rPr>
          <w:color w:val="000000" w:themeColor="text1"/>
          <w:u w:val="single"/>
        </w:rPr>
        <w:t xml:space="preserve">We </w:t>
      </w:r>
      <w:r w:rsidRPr="004954B0">
        <w:rPr>
          <w:b/>
          <w:color w:val="000000" w:themeColor="text1"/>
          <w:u w:val="single"/>
        </w:rPr>
        <w:t xml:space="preserve">will very quickly wind up and wonder what the hell </w:t>
      </w:r>
      <w:proofErr w:type="gramStart"/>
      <w:r w:rsidRPr="004954B0">
        <w:rPr>
          <w:b/>
          <w:color w:val="000000" w:themeColor="text1"/>
          <w:u w:val="single"/>
        </w:rPr>
        <w:t>were we</w:t>
      </w:r>
      <w:proofErr w:type="gramEnd"/>
      <w:r w:rsidRPr="004954B0">
        <w:rPr>
          <w:b/>
          <w:color w:val="000000" w:themeColor="text1"/>
          <w:u w:val="single"/>
        </w:rPr>
        <w:t xml:space="preserve"> thinking about inviting Washington into these organizations</w:t>
      </w:r>
      <w:r w:rsidRPr="004954B0">
        <w:rPr>
          <w:b/>
          <w:color w:val="000000" w:themeColor="text1"/>
        </w:rPr>
        <w:t>,</w:t>
      </w:r>
      <w:r w:rsidRPr="004954B0">
        <w:rPr>
          <w:color w:val="000000" w:themeColor="text1"/>
        </w:rPr>
        <w:t xml:space="preserve">” Hess said. Lindsey Burke, director of the center for education policy at the Heritage Foundation, also said </w:t>
      </w:r>
      <w:r w:rsidRPr="004954B0">
        <w:rPr>
          <w:color w:val="000000" w:themeColor="text1"/>
          <w:u w:val="single"/>
        </w:rPr>
        <w:t>a federal measure,</w:t>
      </w:r>
      <w:r w:rsidRPr="004954B0">
        <w:rPr>
          <w:color w:val="000000" w:themeColor="text1"/>
        </w:rPr>
        <w:t xml:space="preserve"> just because of its size, </w:t>
      </w:r>
      <w:r w:rsidRPr="004954B0">
        <w:rPr>
          <w:color w:val="000000" w:themeColor="text1"/>
          <w:u w:val="single"/>
        </w:rPr>
        <w:t xml:space="preserve">could crowd out new ideas bubbling up in the states, </w:t>
      </w:r>
      <w:r w:rsidRPr="004954B0">
        <w:rPr>
          <w:color w:val="000000" w:themeColor="text1"/>
        </w:rPr>
        <w:t xml:space="preserve">such as education savings accounts. Similar concerns of how much regulation to place on private schools receiving public dollars — as well as which students should be eligible for those scholarships — have cropped up in Louisiana and other states as they debate their own local programs, Lake said. In Louisiana, students must be low-income </w:t>
      </w:r>
      <w:proofErr w:type="gramStart"/>
      <w:r w:rsidRPr="004954B0">
        <w:rPr>
          <w:color w:val="000000" w:themeColor="text1"/>
        </w:rPr>
        <w:t>and also</w:t>
      </w:r>
      <w:proofErr w:type="gramEnd"/>
      <w:r w:rsidRPr="004954B0">
        <w:rPr>
          <w:color w:val="000000" w:themeColor="text1"/>
        </w:rPr>
        <w:t xml:space="preserve"> must be attending the state’s lowest-rated public schools in order to quality for private school vouchers, and private schools that get poor results can lose their eligibility for state funds. “</w:t>
      </w:r>
      <w:r w:rsidRPr="004954B0">
        <w:rPr>
          <w:color w:val="000000" w:themeColor="text1"/>
          <w:u w:val="single"/>
        </w:rPr>
        <w:t xml:space="preserve">The devil is in the details, and the </w:t>
      </w:r>
      <w:r w:rsidRPr="004954B0">
        <w:rPr>
          <w:b/>
          <w:color w:val="000000" w:themeColor="text1"/>
          <w:u w:val="single"/>
        </w:rPr>
        <w:t>details cause a lot of disruption and debate,</w:t>
      </w:r>
      <w:r w:rsidRPr="004954B0">
        <w:rPr>
          <w:color w:val="000000" w:themeColor="text1"/>
          <w:u w:val="single"/>
        </w:rPr>
        <w:t>”</w:t>
      </w:r>
      <w:r w:rsidRPr="004954B0">
        <w:rPr>
          <w:color w:val="000000" w:themeColor="text1"/>
        </w:rPr>
        <w:t xml:space="preserve"> she said. </w:t>
      </w:r>
      <w:r w:rsidRPr="004954B0">
        <w:rPr>
          <w:color w:val="000000" w:themeColor="text1"/>
          <w:u w:val="single"/>
        </w:rPr>
        <w:t>If a bill passes on a purely party-line vote, Republicans can afford to lose only about 22 votes</w:t>
      </w:r>
      <w:r w:rsidRPr="004954B0">
        <w:rPr>
          <w:color w:val="000000" w:themeColor="text1"/>
        </w:rPr>
        <w:t xml:space="preserve">, depending on how many open seats there are in the House at the time of the vote. </w:t>
      </w:r>
      <w:proofErr w:type="gramStart"/>
      <w:r w:rsidRPr="004954B0">
        <w:rPr>
          <w:color w:val="000000" w:themeColor="text1"/>
          <w:u w:val="single"/>
        </w:rPr>
        <w:t>There are about 30 members of the House Freedom Caucus, the group that</w:t>
      </w:r>
      <w:r w:rsidRPr="004954B0">
        <w:rPr>
          <w:color w:val="000000" w:themeColor="text1"/>
        </w:rPr>
        <w:t xml:space="preserve"> sank the health care bill and </w:t>
      </w:r>
      <w:r w:rsidRPr="004954B0">
        <w:rPr>
          <w:color w:val="000000" w:themeColor="text1"/>
          <w:u w:val="single"/>
        </w:rPr>
        <w:t>might be among the hard-liners on a federal role in education</w:t>
      </w:r>
      <w:r w:rsidRPr="004954B0">
        <w:rPr>
          <w:color w:val="000000" w:themeColor="text1"/>
        </w:rPr>
        <w:t>.</w:t>
      </w:r>
      <w:proofErr w:type="gramEnd"/>
      <w:r w:rsidRPr="004954B0">
        <w:rPr>
          <w:color w:val="000000" w:themeColor="text1"/>
        </w:rPr>
        <w:t xml:space="preserve"> Another half-dozen or so representatives are among the </w:t>
      </w:r>
      <w:hyperlink r:id="rId11" w:tgtFrame="_blank" w:history="1">
        <w:r w:rsidRPr="004954B0">
          <w:rPr>
            <w:color w:val="000000" w:themeColor="text1"/>
          </w:rPr>
          <w:t>10 members</w:t>
        </w:r>
      </w:hyperlink>
      <w:r w:rsidRPr="004954B0">
        <w:rPr>
          <w:color w:val="000000" w:themeColor="text1"/>
        </w:rPr>
        <w:t xml:space="preserve"> who have co-sponsored the bill to disband the Education Department. A tax package containing a school choice credit would be a lot more expansive than just a tax credit scholarship, of course, so some Republicans, inclined to oppose it on ideological grounds, </w:t>
      </w:r>
      <w:proofErr w:type="gramStart"/>
      <w:r w:rsidRPr="004954B0">
        <w:rPr>
          <w:color w:val="000000" w:themeColor="text1"/>
        </w:rPr>
        <w:t>might be swayed</w:t>
      </w:r>
      <w:proofErr w:type="gramEnd"/>
      <w:r w:rsidRPr="004954B0">
        <w:rPr>
          <w:color w:val="000000" w:themeColor="text1"/>
        </w:rPr>
        <w:t xml:space="preserve"> by another section of the bill, for instance. Other than perhaps the handful of Democrats who have supported the federally funded D.C. private school scholarship and </w:t>
      </w:r>
      <w:hyperlink r:id="rId12" w:history="1">
        <w:r w:rsidRPr="004954B0">
          <w:rPr>
            <w:color w:val="000000" w:themeColor="text1"/>
          </w:rPr>
          <w:t>three freshman Democrats who supported private school choice programs</w:t>
        </w:r>
      </w:hyperlink>
      <w:r w:rsidRPr="004954B0">
        <w:rPr>
          <w:color w:val="000000" w:themeColor="text1"/>
        </w:rPr>
        <w:t xml:space="preserve"> during their time in state legislatures, </w:t>
      </w:r>
      <w:r w:rsidRPr="004954B0">
        <w:rPr>
          <w:color w:val="000000" w:themeColor="text1"/>
          <w:u w:val="single"/>
        </w:rPr>
        <w:t xml:space="preserve">Democrats likely won’t be eager to help. </w:t>
      </w:r>
      <w:r w:rsidRPr="004954B0">
        <w:rPr>
          <w:color w:val="000000" w:themeColor="text1"/>
        </w:rPr>
        <w:t xml:space="preserve">Sen. Patty Murray, the top Democrat on the Health, Education, Labor and Pensions Committee, released a </w:t>
      </w:r>
      <w:hyperlink r:id="rId13" w:tgtFrame="_blank" w:history="1">
        <w:r w:rsidRPr="004954B0">
          <w:rPr>
            <w:color w:val="000000" w:themeColor="text1"/>
          </w:rPr>
          <w:t>memo</w:t>
        </w:r>
      </w:hyperlink>
      <w:r w:rsidRPr="004954B0">
        <w:rPr>
          <w:color w:val="000000" w:themeColor="text1"/>
        </w:rPr>
        <w:t xml:space="preserve"> to fellow senators last week outlining her concerns with what she called school privatization efforts, including tax credits and vouchers. “We know that the privatization agenda is wrong,” Murray said at the liberal Center for American Progress last week. Private school choice programs </w:t>
      </w:r>
      <w:proofErr w:type="gramStart"/>
      <w:r w:rsidRPr="004954B0">
        <w:rPr>
          <w:color w:val="000000" w:themeColor="text1"/>
        </w:rPr>
        <w:t>aren’t</w:t>
      </w:r>
      <w:proofErr w:type="gramEnd"/>
      <w:r w:rsidRPr="004954B0">
        <w:rPr>
          <w:color w:val="000000" w:themeColor="text1"/>
        </w:rPr>
        <w:t xml:space="preserve"> accountable or transparent, allow for discrimination against students, and could cause severe damage to rural schools, she said, vowing to fight instead to improve public schools and provide more choices like magnet schools, charters, and advanced coursework. The most conservative advocates do see two distinct areas where the federal government could intervene to push school choice: Washington, D.C., and the Bureau of Indian Education. Some program for children in military families could also be fair game, they said. The House is in the midst of reauthorizing the $20 million D.C. Opportunity Scholarship Program, which provides federally funded scholarships to 1,154 children in Washington to attend private and parochial schools. Sen. John McCain, Republican of Arizona, last year proposed a bill that would allow students attending schools funded through the Bureau of Indian Education — the worst in the country by nearly all measures, despite high per-pupil funding — to take their federal dollars to pay for private school tuition, homeschool materials, or other education options through an education savings account. For military families, Sen. Tim Scott of South Carolina has proposed a small pilot program that would allow children living on military bases that don’t have schools run by the Defense Department, which are top-rated, to receive vouchers to attend private school. </w:t>
      </w:r>
      <w:proofErr w:type="gramStart"/>
      <w:r w:rsidRPr="004954B0">
        <w:rPr>
          <w:color w:val="000000" w:themeColor="text1"/>
        </w:rPr>
        <w:t>If and when</w:t>
      </w:r>
      <w:proofErr w:type="gramEnd"/>
      <w:r w:rsidRPr="004954B0">
        <w:rPr>
          <w:color w:val="000000" w:themeColor="text1"/>
        </w:rPr>
        <w:t xml:space="preserve"> those initiatives are passed, </w:t>
      </w:r>
      <w:r w:rsidRPr="004954B0">
        <w:rPr>
          <w:color w:val="000000" w:themeColor="text1"/>
          <w:u w:val="single"/>
        </w:rPr>
        <w:t>conservatives say,</w:t>
      </w:r>
      <w:r w:rsidRPr="004954B0">
        <w:rPr>
          <w:color w:val="000000" w:themeColor="text1"/>
        </w:rPr>
        <w:t xml:space="preserve"> then the </w:t>
      </w:r>
      <w:r w:rsidRPr="004954B0">
        <w:rPr>
          <w:color w:val="000000" w:themeColor="text1"/>
          <w:u w:val="single"/>
        </w:rPr>
        <w:t xml:space="preserve">Trump </w:t>
      </w:r>
      <w:r w:rsidRPr="004954B0">
        <w:rPr>
          <w:color w:val="000000" w:themeColor="text1"/>
        </w:rPr>
        <w:t xml:space="preserve">administration </w:t>
      </w:r>
      <w:r w:rsidRPr="004954B0">
        <w:rPr>
          <w:color w:val="000000" w:themeColor="text1"/>
          <w:u w:val="single"/>
        </w:rPr>
        <w:t>should work on cutting federal education regulations and closing down the Education Department —</w:t>
      </w:r>
      <w:r w:rsidRPr="004954B0">
        <w:rPr>
          <w:color w:val="000000" w:themeColor="text1"/>
        </w:rPr>
        <w:t xml:space="preserve"> itself a longshot idea at best.</w:t>
      </w:r>
    </w:p>
    <w:p w:rsidR="00EF7089" w:rsidRPr="004954B0" w:rsidRDefault="00EF7089" w:rsidP="00EF7089">
      <w:pPr>
        <w:pStyle w:val="Heading3"/>
      </w:pPr>
      <w:r w:rsidRPr="004954B0">
        <w:t>2nc</w:t>
      </w:r>
    </w:p>
    <w:p w:rsidR="00EF7089" w:rsidRPr="004954B0" w:rsidRDefault="00EF7089" w:rsidP="00EF7089">
      <w:pPr>
        <w:pStyle w:val="Heading4"/>
      </w:pPr>
      <w:r w:rsidRPr="004954B0">
        <w:t xml:space="preserve">The plan is a direct contradiction from Trump’s current education agenda—there’s no way he gets a win from it </w:t>
      </w:r>
    </w:p>
    <w:p w:rsidR="00EF7089" w:rsidRPr="004954B0" w:rsidRDefault="00EF7089" w:rsidP="00EF7089">
      <w:pPr>
        <w:rPr>
          <w:rStyle w:val="Style13ptBold"/>
        </w:rPr>
      </w:pPr>
      <w:r w:rsidRPr="004954B0">
        <w:rPr>
          <w:rStyle w:val="Style13ptBold"/>
        </w:rPr>
        <w:t xml:space="preserve">Weingarten 17 – </w:t>
      </w:r>
      <w:r w:rsidRPr="004954B0">
        <w:t xml:space="preserve">(Randi, American labor leader, attorney, and educator. She is president of the American Federation of Teachers and a member of the AFL-CIO. She is the former president of the United Federation of Teachers, “AFT President: Betsy </w:t>
      </w:r>
      <w:proofErr w:type="spellStart"/>
      <w:r w:rsidRPr="004954B0">
        <w:t>DeVos</w:t>
      </w:r>
      <w:proofErr w:type="spellEnd"/>
      <w:r w:rsidRPr="004954B0">
        <w:t xml:space="preserve"> and Donald Trump Are Dismantling Public Education”, 5/3/17, http://time.com/4765410/donald-trump-betsy-devos-atf-public-education/)//MP</w:t>
      </w:r>
    </w:p>
    <w:p w:rsidR="00EF7089" w:rsidRPr="004954B0" w:rsidRDefault="00EF7089" w:rsidP="00EF7089">
      <w:pPr>
        <w:rPr>
          <w:sz w:val="14"/>
        </w:rPr>
      </w:pPr>
      <w:r w:rsidRPr="004954B0">
        <w:rPr>
          <w:sz w:val="14"/>
        </w:rPr>
        <w:t xml:space="preserve">Donald </w:t>
      </w:r>
      <w:r w:rsidRPr="004954B0">
        <w:rPr>
          <w:rStyle w:val="StyleUnderline"/>
        </w:rPr>
        <w:t>Trump</w:t>
      </w:r>
      <w:r w:rsidRPr="004954B0">
        <w:rPr>
          <w:sz w:val="14"/>
        </w:rPr>
        <w:t xml:space="preserve"> may say teachers are important, but he </w:t>
      </w:r>
      <w:r w:rsidRPr="004954B0">
        <w:rPr>
          <w:rStyle w:val="StyleUnderline"/>
        </w:rPr>
        <w:t>spent his first 100 days undermining t</w:t>
      </w:r>
      <w:r w:rsidRPr="004954B0">
        <w:rPr>
          <w:sz w:val="14"/>
        </w:rPr>
        <w:t>he schools most educators work in —</w:t>
      </w:r>
      <w:r w:rsidRPr="004954B0">
        <w:rPr>
          <w:rStyle w:val="StyleUnderline"/>
        </w:rPr>
        <w:t>America’s public schools</w:t>
      </w:r>
      <w:r w:rsidRPr="004954B0">
        <w:rPr>
          <w:sz w:val="14"/>
        </w:rPr>
        <w:t xml:space="preserve">. </w:t>
      </w:r>
      <w:r w:rsidRPr="004954B0">
        <w:rPr>
          <w:rStyle w:val="StyleUnderline"/>
        </w:rPr>
        <w:t>One of President Trump’s first acts was to appoint the most anti-public education person ever to lead the Department of Education</w:t>
      </w:r>
      <w:r w:rsidRPr="004954B0">
        <w:rPr>
          <w:sz w:val="14"/>
        </w:rPr>
        <w:t xml:space="preserve">. Betsy </w:t>
      </w:r>
      <w:proofErr w:type="spellStart"/>
      <w:r w:rsidRPr="004954B0">
        <w:rPr>
          <w:rStyle w:val="StyleUnderline"/>
        </w:rPr>
        <w:t>DeVos</w:t>
      </w:r>
      <w:proofErr w:type="spellEnd"/>
      <w:r w:rsidRPr="004954B0">
        <w:rPr>
          <w:sz w:val="14"/>
        </w:rPr>
        <w:t xml:space="preserve"> has </w:t>
      </w:r>
      <w:r w:rsidRPr="004954B0">
        <w:rPr>
          <w:rStyle w:val="StyleUnderline"/>
        </w:rPr>
        <w:t>called public schools a “dead end” and bankrolled a private school voucher measure i</w:t>
      </w:r>
      <w:r w:rsidRPr="004954B0">
        <w:rPr>
          <w:sz w:val="14"/>
        </w:rPr>
        <w:t xml:space="preserve">n Michigan that the public defeated by a two-to-one ratio. </w:t>
      </w:r>
      <w:r w:rsidRPr="004954B0">
        <w:rPr>
          <w:rStyle w:val="StyleUnderline"/>
        </w:rPr>
        <w:t>When that failed, she spent millions electing legislators who then did her bidding slashing public school budgets and spreading unaccountable for-profit charters across the state.</w:t>
      </w:r>
      <w:r w:rsidRPr="004954B0">
        <w:rPr>
          <w:sz w:val="14"/>
        </w:rPr>
        <w:t xml:space="preserve"> The result? Nearly half of Michigan’s charter schools rank in the bottom of U.S. schools, and Michigan dropped from 28th to 41st in reading and from 27th to 42nd in math compared with other states. Now </w:t>
      </w:r>
      <w:proofErr w:type="spellStart"/>
      <w:r w:rsidRPr="004954B0">
        <w:rPr>
          <w:rStyle w:val="StyleUnderline"/>
        </w:rPr>
        <w:t>DeVos</w:t>
      </w:r>
      <w:proofErr w:type="spellEnd"/>
      <w:r w:rsidRPr="004954B0">
        <w:rPr>
          <w:rStyle w:val="StyleUnderline"/>
        </w:rPr>
        <w:t xml:space="preserve"> is spreading this agenda across the country with Trump</w:t>
      </w:r>
      <w:r w:rsidRPr="004954B0">
        <w:rPr>
          <w:sz w:val="14"/>
        </w:rPr>
        <w:t xml:space="preserve"> and Vice President Mike Pence’s blessing. </w:t>
      </w:r>
      <w:proofErr w:type="gramStart"/>
      <w:r w:rsidRPr="004954B0">
        <w:rPr>
          <w:rStyle w:val="StyleUnderline"/>
        </w:rPr>
        <w:t>They’ve</w:t>
      </w:r>
      <w:proofErr w:type="gramEnd"/>
      <w:r w:rsidRPr="004954B0">
        <w:rPr>
          <w:rStyle w:val="StyleUnderline"/>
        </w:rPr>
        <w:t xml:space="preserve"> proposed a budget that takes a meat cleaver to public education and programs</w:t>
      </w:r>
      <w:r w:rsidRPr="004954B0">
        <w:rPr>
          <w:sz w:val="14"/>
        </w:rPr>
        <w:t xml:space="preserve"> that work for kids and families. After-school and summer programs — gone. Funding for community schools that provide social, emotional, health and academic programs to kids — gone. Investments to keep class sizes low and provide teachers with the training and support </w:t>
      </w:r>
      <w:proofErr w:type="gramStart"/>
      <w:r w:rsidRPr="004954B0">
        <w:rPr>
          <w:sz w:val="14"/>
        </w:rPr>
        <w:t>they</w:t>
      </w:r>
      <w:proofErr w:type="gramEnd"/>
      <w:r w:rsidRPr="004954B0">
        <w:rPr>
          <w:sz w:val="14"/>
        </w:rPr>
        <w:t xml:space="preserve"> need to improve their craft — gone. Their budget cuts financial aid for low-income college students grappling with student debt at the same time the </w:t>
      </w:r>
      <w:r w:rsidRPr="004954B0">
        <w:rPr>
          <w:rStyle w:val="StyleUnderline"/>
        </w:rPr>
        <w:t>Trump administration is making it easier for private loan servicers to prey on students and families.</w:t>
      </w:r>
      <w:r w:rsidRPr="004954B0">
        <w:rPr>
          <w:sz w:val="14"/>
        </w:rPr>
        <w:t xml:space="preserve"> The </w:t>
      </w:r>
      <w:r w:rsidRPr="004954B0">
        <w:rPr>
          <w:rStyle w:val="StyleUnderline"/>
        </w:rPr>
        <w:t>Trump/</w:t>
      </w:r>
      <w:proofErr w:type="spellStart"/>
      <w:r w:rsidRPr="004954B0">
        <w:rPr>
          <w:rStyle w:val="StyleUnderline"/>
        </w:rPr>
        <w:t>DeVos</w:t>
      </w:r>
      <w:proofErr w:type="spellEnd"/>
      <w:r w:rsidRPr="004954B0">
        <w:rPr>
          <w:rStyle w:val="StyleUnderline"/>
        </w:rPr>
        <w:t xml:space="preserve"> budget funnels more than $1 billion to new voucher and market strategies</w:t>
      </w:r>
      <w:r w:rsidRPr="004954B0">
        <w:rPr>
          <w:sz w:val="14"/>
        </w:rPr>
        <w:t xml:space="preserve"> even though study after study concludes those strategies have hurt kids. Recent studies of voucher programs in Ohio and Washington, D.C., show students in these programs did worse </w:t>
      </w:r>
      <w:proofErr w:type="gramStart"/>
      <w:r w:rsidRPr="004954B0">
        <w:rPr>
          <w:sz w:val="14"/>
        </w:rPr>
        <w:t>than those in traditional public schools</w:t>
      </w:r>
      <w:proofErr w:type="gramEnd"/>
      <w:r w:rsidRPr="004954B0">
        <w:rPr>
          <w:sz w:val="14"/>
        </w:rPr>
        <w:t xml:space="preserve">. Further, </w:t>
      </w:r>
      <w:r w:rsidRPr="004954B0">
        <w:rPr>
          <w:rStyle w:val="StyleUnderline"/>
        </w:rPr>
        <w:t>private voucher schools take money away from neighborhood public schools</w:t>
      </w:r>
      <w:r w:rsidRPr="004954B0">
        <w:rPr>
          <w:sz w:val="14"/>
        </w:rPr>
        <w:t xml:space="preserve">, lack the same accountability that public schools have, fail to protect kids from discrimination, and increase segregation. </w:t>
      </w:r>
      <w:proofErr w:type="gramStart"/>
      <w:r w:rsidRPr="004954B0">
        <w:rPr>
          <w:sz w:val="14"/>
        </w:rPr>
        <w:t>It’s</w:t>
      </w:r>
      <w:proofErr w:type="gramEnd"/>
      <w:r w:rsidRPr="004954B0">
        <w:rPr>
          <w:sz w:val="14"/>
        </w:rPr>
        <w:t xml:space="preserve"> dangerous in education when the facts don’t matter to people. </w:t>
      </w:r>
      <w:proofErr w:type="gramStart"/>
      <w:r w:rsidRPr="004954B0">
        <w:rPr>
          <w:sz w:val="14"/>
        </w:rPr>
        <w:t>But</w:t>
      </w:r>
      <w:proofErr w:type="gramEnd"/>
      <w:r w:rsidRPr="004954B0">
        <w:rPr>
          <w:sz w:val="14"/>
        </w:rPr>
        <w:t xml:space="preserve"> it doesn’t stop there. Schools must be safe and welcoming places for all children, and that’s a belief shared </w:t>
      </w:r>
      <w:proofErr w:type="gramStart"/>
      <w:r w:rsidRPr="004954B0">
        <w:rPr>
          <w:sz w:val="14"/>
        </w:rPr>
        <w:t>both by parents who send their kids to voucher schools and those</w:t>
      </w:r>
      <w:proofErr w:type="gramEnd"/>
      <w:r w:rsidRPr="004954B0">
        <w:rPr>
          <w:sz w:val="14"/>
        </w:rPr>
        <w:t xml:space="preserve"> who send their kids to public schools. </w:t>
      </w:r>
      <w:proofErr w:type="gramStart"/>
      <w:r w:rsidRPr="004954B0">
        <w:rPr>
          <w:rStyle w:val="StyleUnderline"/>
        </w:rPr>
        <w:t>But</w:t>
      </w:r>
      <w:proofErr w:type="gramEnd"/>
      <w:r w:rsidRPr="004954B0">
        <w:rPr>
          <w:rStyle w:val="StyleUnderline"/>
        </w:rPr>
        <w:t xml:space="preserve"> Trump and </w:t>
      </w:r>
      <w:proofErr w:type="spellStart"/>
      <w:r w:rsidRPr="004954B0">
        <w:rPr>
          <w:rStyle w:val="StyleUnderline"/>
        </w:rPr>
        <w:t>DeVos</w:t>
      </w:r>
      <w:proofErr w:type="spellEnd"/>
      <w:r w:rsidRPr="004954B0">
        <w:rPr>
          <w:rStyle w:val="StyleUnderline"/>
        </w:rPr>
        <w:t xml:space="preserve"> have acted </w:t>
      </w:r>
      <w:r w:rsidRPr="004954B0">
        <w:rPr>
          <w:sz w:val="14"/>
        </w:rPr>
        <w:t xml:space="preserve">to undermine the rights of kids who look or feel different, and </w:t>
      </w:r>
      <w:r w:rsidRPr="004954B0">
        <w:rPr>
          <w:rStyle w:val="StyleUnderline"/>
        </w:rPr>
        <w:t>to cut funding for schoo</w:t>
      </w:r>
      <w:r w:rsidRPr="004954B0">
        <w:rPr>
          <w:sz w:val="14"/>
        </w:rPr>
        <w:t xml:space="preserve">l health and safety programs. What Trump and </w:t>
      </w:r>
      <w:proofErr w:type="spellStart"/>
      <w:r w:rsidRPr="004954B0">
        <w:rPr>
          <w:sz w:val="14"/>
        </w:rPr>
        <w:t>DeVos</w:t>
      </w:r>
      <w:proofErr w:type="spellEnd"/>
      <w:r w:rsidRPr="004954B0">
        <w:rPr>
          <w:sz w:val="14"/>
        </w:rPr>
        <w:t xml:space="preserve"> are doing stands in stark contrast to the bipartisan consensus we reached in 2015 when Congress passed a new education law that shifted the focus from testing back to teaching, pushed decision-making back to states and communities, and continued to invest funds in the schools that need it the most. It offered an opportunity to focus on what we know works best for kids and schools—promoting children’s well-being, engaging in powerful learning, building teacher capacity, and fostering cultures of collaboration. The </w:t>
      </w:r>
      <w:r w:rsidRPr="004954B0">
        <w:rPr>
          <w:rStyle w:val="StyleUnderline"/>
        </w:rPr>
        <w:t>Trump/</w:t>
      </w:r>
      <w:proofErr w:type="spellStart"/>
      <w:r w:rsidRPr="004954B0">
        <w:rPr>
          <w:rStyle w:val="StyleUnderline"/>
        </w:rPr>
        <w:t>DeVos</w:t>
      </w:r>
      <w:proofErr w:type="spellEnd"/>
      <w:r w:rsidRPr="004954B0">
        <w:rPr>
          <w:sz w:val="14"/>
        </w:rPr>
        <w:t xml:space="preserve"> </w:t>
      </w:r>
      <w:r w:rsidRPr="004954B0">
        <w:rPr>
          <w:rStyle w:val="StyleUnderline"/>
        </w:rPr>
        <w:t>agenda</w:t>
      </w:r>
      <w:r w:rsidRPr="004954B0">
        <w:rPr>
          <w:sz w:val="14"/>
        </w:rPr>
        <w:t xml:space="preserve"> not only jeopardizes that work, their </w:t>
      </w:r>
      <w:r w:rsidRPr="004954B0">
        <w:rPr>
          <w:rStyle w:val="StyleUnderline"/>
        </w:rPr>
        <w:t>view</w:t>
      </w:r>
      <w:r w:rsidRPr="004954B0">
        <w:rPr>
          <w:sz w:val="14"/>
        </w:rPr>
        <w:t xml:space="preserve"> that </w:t>
      </w:r>
      <w:r w:rsidRPr="004954B0">
        <w:rPr>
          <w:rStyle w:val="StyleUnderline"/>
        </w:rPr>
        <w:t>education is a commodity as opposed to a public</w:t>
      </w:r>
      <w:r w:rsidRPr="004954B0">
        <w:rPr>
          <w:sz w:val="14"/>
        </w:rPr>
        <w:t xml:space="preserve"> </w:t>
      </w:r>
      <w:r w:rsidRPr="004954B0">
        <w:rPr>
          <w:rStyle w:val="StyleUnderline"/>
        </w:rPr>
        <w:t>good</w:t>
      </w:r>
      <w:r w:rsidRPr="004954B0">
        <w:rPr>
          <w:sz w:val="14"/>
        </w:rPr>
        <w:t xml:space="preserve"> threatens the foundation of our democracy and our responsibility to provide opportunity to all of America’s young people. Americans have a deep connection to and belief in public education. I see it every day as I crisscross the nation talking to parents, teachers, students and community members about what they want for their public schools. </w:t>
      </w:r>
      <w:proofErr w:type="gramStart"/>
      <w:r w:rsidRPr="004954B0">
        <w:rPr>
          <w:sz w:val="14"/>
        </w:rPr>
        <w:t>And</w:t>
      </w:r>
      <w:proofErr w:type="gramEnd"/>
      <w:r w:rsidRPr="004954B0">
        <w:rPr>
          <w:sz w:val="14"/>
        </w:rPr>
        <w:t xml:space="preserve"> it transcends politics. </w:t>
      </w:r>
      <w:proofErr w:type="gramStart"/>
      <w:r w:rsidRPr="004954B0">
        <w:rPr>
          <w:sz w:val="14"/>
        </w:rPr>
        <w:t>It’s</w:t>
      </w:r>
      <w:proofErr w:type="gramEnd"/>
      <w:r w:rsidRPr="004954B0">
        <w:rPr>
          <w:sz w:val="14"/>
        </w:rPr>
        <w:t xml:space="preserve"> one of the reasons we saw such a massive grass-roots response to the </w:t>
      </w:r>
      <w:proofErr w:type="spellStart"/>
      <w:r w:rsidRPr="004954B0">
        <w:rPr>
          <w:sz w:val="14"/>
        </w:rPr>
        <w:t>DeVos</w:t>
      </w:r>
      <w:proofErr w:type="spellEnd"/>
      <w:r w:rsidRPr="004954B0">
        <w:rPr>
          <w:sz w:val="14"/>
        </w:rPr>
        <w:t xml:space="preserve"> nomination from every part of the country. A recent poll by Harvard and Politico showed that while parents want good public school choices to meet the individual needs of their kids, they do not want those choices pit against one another or used to drain money from other public schools. In other words, the </w:t>
      </w:r>
      <w:proofErr w:type="spellStart"/>
      <w:r w:rsidRPr="004954B0">
        <w:rPr>
          <w:rStyle w:val="StyleUnderline"/>
        </w:rPr>
        <w:t>DeVos</w:t>
      </w:r>
      <w:proofErr w:type="spellEnd"/>
      <w:r w:rsidRPr="004954B0">
        <w:rPr>
          <w:rStyle w:val="StyleUnderline"/>
        </w:rPr>
        <w:t>/Trump agenda is wildly out of step with what Americans want for their kids.</w:t>
      </w:r>
      <w:r w:rsidRPr="004954B0">
        <w:rPr>
          <w:sz w:val="14"/>
        </w:rPr>
        <w:t xml:space="preserve"> </w:t>
      </w:r>
      <w:proofErr w:type="gramStart"/>
      <w:r w:rsidRPr="004954B0">
        <w:rPr>
          <w:sz w:val="14"/>
        </w:rPr>
        <w:t>It’s</w:t>
      </w:r>
      <w:proofErr w:type="gramEnd"/>
      <w:r w:rsidRPr="004954B0">
        <w:rPr>
          <w:sz w:val="14"/>
        </w:rPr>
        <w:t xml:space="preserve"> what I saw when I took </w:t>
      </w:r>
      <w:proofErr w:type="spellStart"/>
      <w:r w:rsidRPr="004954B0">
        <w:rPr>
          <w:sz w:val="14"/>
        </w:rPr>
        <w:t>DeVos</w:t>
      </w:r>
      <w:proofErr w:type="spellEnd"/>
      <w:r w:rsidRPr="004954B0">
        <w:rPr>
          <w:sz w:val="14"/>
        </w:rPr>
        <w:t xml:space="preserve"> to visit public schools in Van Wert, Ohio, last month. This is an area that voted more than 70 percent for Trump, but people there love and invest in their public schools — from a strong early childhood program, to robust robotics and other strategies that engage kids in powerful learning, to a community school that helps the kids most at risk of dropping out stay on a path to graduation. </w:t>
      </w:r>
      <w:proofErr w:type="gramStart"/>
      <w:r w:rsidRPr="004954B0">
        <w:rPr>
          <w:sz w:val="14"/>
        </w:rPr>
        <w:t>It’s</w:t>
      </w:r>
      <w:proofErr w:type="gramEnd"/>
      <w:r w:rsidRPr="004954B0">
        <w:rPr>
          <w:sz w:val="14"/>
        </w:rPr>
        <w:t xml:space="preserve"> what I saw at the Community Health Academy of the Heights in New York City where the school provides a full-service community health clinic, in-school social workers, a food pantry, parent resource center, and other services for parents and kids. </w:t>
      </w:r>
      <w:proofErr w:type="gramStart"/>
      <w:r w:rsidRPr="004954B0">
        <w:rPr>
          <w:sz w:val="14"/>
        </w:rPr>
        <w:t>And</w:t>
      </w:r>
      <w:proofErr w:type="gramEnd"/>
      <w:r w:rsidRPr="004954B0">
        <w:rPr>
          <w:sz w:val="14"/>
        </w:rPr>
        <w:t xml:space="preserve"> it’s what I saw this week at Rock Island Elementary School in Broward County, Fla., where kids participate in robotics programs after school, where there is a library in every classroom and a guided reading room where kids can build their literacy skills. The great things happening in these schools </w:t>
      </w:r>
      <w:proofErr w:type="gramStart"/>
      <w:r w:rsidRPr="004954B0">
        <w:rPr>
          <w:sz w:val="14"/>
        </w:rPr>
        <w:t>are all funded by federal dollars and threatened by the Trump/</w:t>
      </w:r>
      <w:proofErr w:type="spellStart"/>
      <w:r w:rsidRPr="004954B0">
        <w:rPr>
          <w:sz w:val="14"/>
        </w:rPr>
        <w:t>DeVos</w:t>
      </w:r>
      <w:proofErr w:type="spellEnd"/>
      <w:r w:rsidRPr="004954B0">
        <w:rPr>
          <w:sz w:val="14"/>
        </w:rPr>
        <w:t xml:space="preserve"> budget</w:t>
      </w:r>
      <w:proofErr w:type="gramEnd"/>
      <w:r w:rsidRPr="004954B0">
        <w:rPr>
          <w:sz w:val="14"/>
        </w:rPr>
        <w:t xml:space="preserve">. Many of those who voted for Trump did so because they believed he would keep his promise to stand up for working people and create jobs. They </w:t>
      </w:r>
      <w:proofErr w:type="gramStart"/>
      <w:r w:rsidRPr="004954B0">
        <w:rPr>
          <w:sz w:val="14"/>
        </w:rPr>
        <w:t>didn’t</w:t>
      </w:r>
      <w:proofErr w:type="gramEnd"/>
      <w:r w:rsidRPr="004954B0">
        <w:rPr>
          <w:sz w:val="14"/>
        </w:rPr>
        <w:t xml:space="preserve"> vote to dismantle</w:t>
      </w:r>
      <w:r w:rsidRPr="004954B0">
        <w:rPr>
          <w:rStyle w:val="StyleUnderline"/>
        </w:rPr>
        <w:t xml:space="preserve"> </w:t>
      </w:r>
      <w:r w:rsidRPr="004954B0">
        <w:rPr>
          <w:sz w:val="14"/>
        </w:rPr>
        <w:t xml:space="preserve">public education and with it the promise and potential it offers their children. Now, </w:t>
      </w:r>
      <w:r w:rsidRPr="004954B0">
        <w:rPr>
          <w:rStyle w:val="StyleUnderline"/>
        </w:rPr>
        <w:t>the person who ran on jobs and the economy seems intent on crushing one of the most important institutions we have to meet the demands of a changing economy</w:t>
      </w:r>
      <w:r w:rsidRPr="004954B0">
        <w:rPr>
          <w:sz w:val="14"/>
        </w:rPr>
        <w:t xml:space="preserve">, enable opportunity and propel our nation forward. </w:t>
      </w:r>
      <w:proofErr w:type="gramStart"/>
      <w:r w:rsidRPr="004954B0">
        <w:rPr>
          <w:sz w:val="14"/>
        </w:rPr>
        <w:t>That’s</w:t>
      </w:r>
      <w:proofErr w:type="gramEnd"/>
      <w:r w:rsidRPr="004954B0">
        <w:rPr>
          <w:sz w:val="14"/>
        </w:rPr>
        <w:t xml:space="preserve"> one of the biggest </w:t>
      </w:r>
    </w:p>
    <w:p w:rsidR="00EF7089" w:rsidRPr="004954B0" w:rsidRDefault="00EF7089" w:rsidP="00EF7089">
      <w:pPr>
        <w:rPr>
          <w:sz w:val="14"/>
        </w:rPr>
      </w:pPr>
      <w:proofErr w:type="gramStart"/>
      <w:r w:rsidRPr="004954B0">
        <w:rPr>
          <w:sz w:val="14"/>
        </w:rPr>
        <w:t>takeaways</w:t>
      </w:r>
      <w:proofErr w:type="gramEnd"/>
      <w:r w:rsidRPr="004954B0">
        <w:rPr>
          <w:sz w:val="14"/>
        </w:rPr>
        <w:t xml:space="preserve"> from Trump’s first 100 days.</w:t>
      </w:r>
    </w:p>
    <w:p w:rsidR="00EF7089" w:rsidRPr="004954B0" w:rsidRDefault="00EF7089" w:rsidP="00EF7089">
      <w:pPr>
        <w:pStyle w:val="Heading4"/>
      </w:pPr>
      <w:r w:rsidRPr="004954B0">
        <w:t xml:space="preserve">Trump’s base hates funding public education—his budget proves </w:t>
      </w:r>
    </w:p>
    <w:p w:rsidR="00EF7089" w:rsidRPr="004954B0" w:rsidRDefault="00EF7089" w:rsidP="00EF7089">
      <w:proofErr w:type="spellStart"/>
      <w:r w:rsidRPr="004954B0">
        <w:rPr>
          <w:rStyle w:val="Style13ptBold"/>
        </w:rPr>
        <w:t>Sargrad</w:t>
      </w:r>
      <w:proofErr w:type="spellEnd"/>
      <w:r w:rsidRPr="004954B0">
        <w:rPr>
          <w:rStyle w:val="Style13ptBold"/>
        </w:rPr>
        <w:t xml:space="preserve"> 17 – </w:t>
      </w:r>
      <w:r w:rsidRPr="004954B0">
        <w:t>(Scott, managing director for K-12 education policy at the Center for American Progress, “An Attack on America's Schools”, May 23, 2017, https://www.usnews.com/opinion/knowledge-bank/articles/2017-05-23/donald-trump-and-betsy-devos-budget-would-destroy-public-schools)//MP</w:t>
      </w:r>
    </w:p>
    <w:p w:rsidR="00EF7089" w:rsidRPr="004954B0" w:rsidRDefault="00EF7089" w:rsidP="00EF7089">
      <w:r w:rsidRPr="004954B0">
        <w:t>President Donald</w:t>
      </w:r>
      <w:r w:rsidRPr="004954B0">
        <w:rPr>
          <w:rStyle w:val="StyleUnderline"/>
        </w:rPr>
        <w:t xml:space="preserve"> Trump</w:t>
      </w:r>
      <w:r w:rsidRPr="004954B0">
        <w:t xml:space="preserve"> released his </w:t>
      </w:r>
      <w:r w:rsidRPr="004954B0">
        <w:rPr>
          <w:rStyle w:val="StyleUnderline"/>
        </w:rPr>
        <w:t xml:space="preserve">administration's </w:t>
      </w:r>
      <w:r w:rsidRPr="004954B0">
        <w:t xml:space="preserve">first full </w:t>
      </w:r>
      <w:r w:rsidRPr="004954B0">
        <w:rPr>
          <w:rStyle w:val="StyleUnderline"/>
        </w:rPr>
        <w:t>budget</w:t>
      </w:r>
      <w:r w:rsidRPr="004954B0">
        <w:t xml:space="preserve"> Tuesday, and the reactions from Capitol Hill make it look like </w:t>
      </w:r>
      <w:proofErr w:type="gramStart"/>
      <w:r w:rsidRPr="004954B0">
        <w:t>it's</w:t>
      </w:r>
      <w:proofErr w:type="gramEnd"/>
      <w:r w:rsidRPr="004954B0">
        <w:t xml:space="preserve"> dead on arrival. That might be true, but it </w:t>
      </w:r>
      <w:proofErr w:type="gramStart"/>
      <w:r w:rsidRPr="004954B0">
        <w:rPr>
          <w:rStyle w:val="StyleUnderline"/>
        </w:rPr>
        <w:t>shouldn't</w:t>
      </w:r>
      <w:proofErr w:type="gramEnd"/>
      <w:r w:rsidRPr="004954B0">
        <w:rPr>
          <w:rStyle w:val="StyleUnderline"/>
        </w:rPr>
        <w:t xml:space="preserve"> make those of us who work to improve outcomes for students any less concerned.</w:t>
      </w:r>
      <w:r w:rsidRPr="004954B0">
        <w:t xml:space="preserve"> As former Education Secretary Arne Duncan said whenever he talked about President Barack Obama's budget proposals, </w:t>
      </w:r>
      <w:r w:rsidRPr="004954B0">
        <w:rPr>
          <w:rStyle w:val="StyleUnderline"/>
        </w:rPr>
        <w:t>budgets reflect our values</w:t>
      </w:r>
      <w:r w:rsidRPr="004954B0">
        <w:t xml:space="preserve">. </w:t>
      </w:r>
      <w:proofErr w:type="gramStart"/>
      <w:r w:rsidRPr="004954B0">
        <w:t>And</w:t>
      </w:r>
      <w:proofErr w:type="gramEnd"/>
      <w:r w:rsidRPr="004954B0">
        <w:t xml:space="preserve"> </w:t>
      </w:r>
      <w:r w:rsidRPr="004954B0">
        <w:rPr>
          <w:rStyle w:val="StyleUnderline"/>
        </w:rPr>
        <w:t>when it comes to education, the values of Trump</w:t>
      </w:r>
      <w:r w:rsidRPr="004954B0">
        <w:t xml:space="preserve"> </w:t>
      </w:r>
      <w:r w:rsidRPr="004954B0">
        <w:rPr>
          <w:rStyle w:val="StyleUnderline"/>
        </w:rPr>
        <w:t>and</w:t>
      </w:r>
      <w:r w:rsidRPr="004954B0">
        <w:t xml:space="preserve"> his education secretary Betsy </w:t>
      </w:r>
      <w:proofErr w:type="spellStart"/>
      <w:r w:rsidRPr="004954B0">
        <w:rPr>
          <w:rStyle w:val="StyleUnderline"/>
        </w:rPr>
        <w:t>DeVos</w:t>
      </w:r>
      <w:proofErr w:type="spellEnd"/>
      <w:r w:rsidRPr="004954B0">
        <w:rPr>
          <w:rStyle w:val="StyleUnderline"/>
        </w:rPr>
        <w:t xml:space="preserve"> couldn't be clearer</w:t>
      </w:r>
      <w:r w:rsidRPr="004954B0">
        <w:t xml:space="preserve"> – </w:t>
      </w:r>
      <w:r w:rsidRPr="004954B0">
        <w:rPr>
          <w:rStyle w:val="StyleUnderline"/>
        </w:rPr>
        <w:t>private schools deserve money, and public schools and vulnerable students don't</w:t>
      </w:r>
      <w:r w:rsidRPr="004954B0">
        <w:t xml:space="preserve">. At a high level, the </w:t>
      </w:r>
      <w:r w:rsidRPr="004954B0">
        <w:rPr>
          <w:rStyle w:val="StyleUnderline"/>
        </w:rPr>
        <w:t xml:space="preserve">outlines of Trump and </w:t>
      </w:r>
      <w:proofErr w:type="spellStart"/>
      <w:r w:rsidRPr="004954B0">
        <w:rPr>
          <w:rStyle w:val="StyleUnderline"/>
        </w:rPr>
        <w:t>DeVos</w:t>
      </w:r>
      <w:proofErr w:type="spellEnd"/>
      <w:r w:rsidRPr="004954B0">
        <w:rPr>
          <w:rStyle w:val="StyleUnderline"/>
        </w:rPr>
        <w:t>' education priorities became clear</w:t>
      </w:r>
      <w:r w:rsidRPr="004954B0">
        <w:t xml:space="preserve"> in March with the release of the administration's so-called "skinny budget." As a result, much of what is in today's full budget </w:t>
      </w:r>
      <w:proofErr w:type="gramStart"/>
      <w:r w:rsidRPr="004954B0">
        <w:t>isn't</w:t>
      </w:r>
      <w:proofErr w:type="gramEnd"/>
      <w:r w:rsidRPr="004954B0">
        <w:t xml:space="preserve"> surprising. The </w:t>
      </w:r>
      <w:r w:rsidRPr="004954B0">
        <w:rPr>
          <w:rStyle w:val="StyleUnderline"/>
        </w:rPr>
        <w:t>proposal would cut the Education Department's funding by more than 13 percent and slash overall funding by almost $11 billion, including eliminating $2.1 billion in funding</w:t>
      </w:r>
      <w:r w:rsidRPr="004954B0">
        <w:t xml:space="preserve"> for teacher professional development and support, which could pay the salaries of more than 35,000 teachers, and $1.2 billion for after-school programs, which support working families and serve 1.6 million students. At the same time, </w:t>
      </w:r>
      <w:r w:rsidRPr="004954B0">
        <w:rPr>
          <w:rStyle w:val="StyleUnderline"/>
        </w:rPr>
        <w:t xml:space="preserve">Trump and </w:t>
      </w:r>
      <w:proofErr w:type="spellStart"/>
      <w:r w:rsidRPr="004954B0">
        <w:rPr>
          <w:rStyle w:val="StyleUnderline"/>
        </w:rPr>
        <w:t>DeVos</w:t>
      </w:r>
      <w:proofErr w:type="spellEnd"/>
      <w:r w:rsidRPr="004954B0">
        <w:rPr>
          <w:rStyle w:val="StyleUnderline"/>
        </w:rPr>
        <w:t xml:space="preserve"> would push over $1 billion of new money for private school voucher schemes and other school choice program</w:t>
      </w:r>
      <w:r w:rsidRPr="004954B0">
        <w:t xml:space="preserve">s. In essence, states and districts will have to enact </w:t>
      </w:r>
      <w:proofErr w:type="spellStart"/>
      <w:r w:rsidRPr="004954B0">
        <w:t>DeVos</w:t>
      </w:r>
      <w:proofErr w:type="spellEnd"/>
      <w:r w:rsidRPr="004954B0">
        <w:t xml:space="preserve">' preferred school choice policies in order to recover some of the cuts to longstanding programs. </w:t>
      </w:r>
      <w:proofErr w:type="gramStart"/>
      <w:r w:rsidRPr="004954B0">
        <w:t>But</w:t>
      </w:r>
      <w:proofErr w:type="gramEnd"/>
      <w:r w:rsidRPr="004954B0">
        <w:t xml:space="preserve"> the details released in the Trump administration's official budget paint an even starker picture. In </w:t>
      </w:r>
      <w:r w:rsidRPr="004954B0">
        <w:rPr>
          <w:rStyle w:val="StyleUnderline"/>
        </w:rPr>
        <w:t>addition to eliminating funding for teachers and after-school programs, the budget proposes dismantling 20 other critical programs</w:t>
      </w:r>
      <w:r w:rsidRPr="004954B0">
        <w:t xml:space="preserve"> – zeroing out funding for arts; foreign language; science, technology, engineering and math (STEM); literacy; history and civics; gifted programs; mental health; bullying prevention; and enrichment programs. In a cruel twist, Trump would cut $12 million in funding for the Special Olympics – after he openly mocked a reporter with a disability on the campaign trail last year. Budgets are always an exercise in trade-offs and priorities and, if nothing else</w:t>
      </w:r>
      <w:r w:rsidRPr="004954B0">
        <w:rPr>
          <w:rStyle w:val="StyleUnderline"/>
        </w:rPr>
        <w:t xml:space="preserve">, Trump and </w:t>
      </w:r>
      <w:proofErr w:type="spellStart"/>
      <w:r w:rsidRPr="004954B0">
        <w:rPr>
          <w:rStyle w:val="StyleUnderline"/>
        </w:rPr>
        <w:t>DeVos</w:t>
      </w:r>
      <w:proofErr w:type="spellEnd"/>
      <w:r w:rsidRPr="004954B0">
        <w:t xml:space="preserve"> should get credit for being </w:t>
      </w:r>
      <w:proofErr w:type="gramStart"/>
      <w:r w:rsidRPr="004954B0">
        <w:rPr>
          <w:rStyle w:val="StyleUnderline"/>
        </w:rPr>
        <w:t>crystal clear</w:t>
      </w:r>
      <w:proofErr w:type="gramEnd"/>
      <w:r w:rsidRPr="004954B0">
        <w:rPr>
          <w:rStyle w:val="StyleUnderline"/>
        </w:rPr>
        <w:t xml:space="preserve"> about their priorities</w:t>
      </w:r>
      <w:r w:rsidRPr="004954B0">
        <w:t>. I</w:t>
      </w:r>
      <w:r w:rsidRPr="004954B0">
        <w:rPr>
          <w:rStyle w:val="StyleUnderline"/>
        </w:rPr>
        <w:t>n addition to prioritizing private schools over public schools, the budget prioritizes ideology over evidence and choice over all else</w:t>
      </w:r>
      <w:r w:rsidRPr="004954B0">
        <w:t xml:space="preserve">. In order to fund her private school voucher scheme, </w:t>
      </w:r>
      <w:proofErr w:type="spellStart"/>
      <w:r w:rsidRPr="004954B0">
        <w:rPr>
          <w:rStyle w:val="StyleUnderline"/>
        </w:rPr>
        <w:t>DeVos</w:t>
      </w:r>
      <w:proofErr w:type="spellEnd"/>
      <w:r w:rsidRPr="004954B0">
        <w:t xml:space="preserve"> has </w:t>
      </w:r>
      <w:r w:rsidRPr="004954B0">
        <w:rPr>
          <w:rStyle w:val="StyleUnderline"/>
        </w:rPr>
        <w:t>proposed distorting the bipartisan Education Innovation and Research Program</w:t>
      </w:r>
      <w:r w:rsidRPr="004954B0">
        <w:t xml:space="preserve"> – the successor to the Investing in Innovation program – </w:t>
      </w:r>
      <w:r w:rsidRPr="004954B0">
        <w:rPr>
          <w:rStyle w:val="StyleUnderline"/>
        </w:rPr>
        <w:t>to create her own slush fund for private schools</w:t>
      </w:r>
      <w:r w:rsidRPr="004954B0">
        <w:t xml:space="preserve">. The Education Innovation and Research Program was intended to provide more resources to ideas with a proven evidence base to build on existing research and create more evidence of effective programs. Instead of supporting the best ideas from states and districts to improve schools, </w:t>
      </w:r>
      <w:proofErr w:type="spellStart"/>
      <w:r w:rsidRPr="004954B0">
        <w:rPr>
          <w:rStyle w:val="StyleUnderline"/>
        </w:rPr>
        <w:t>DeVos</w:t>
      </w:r>
      <w:proofErr w:type="spellEnd"/>
      <w:r w:rsidRPr="004954B0">
        <w:rPr>
          <w:rStyle w:val="StyleUnderline"/>
        </w:rPr>
        <w:t xml:space="preserve"> would specifically funnel </w:t>
      </w:r>
      <w:r w:rsidRPr="004954B0">
        <w:t xml:space="preserve">that </w:t>
      </w:r>
      <w:r w:rsidRPr="004954B0">
        <w:rPr>
          <w:rStyle w:val="StyleUnderline"/>
        </w:rPr>
        <w:t>money</w:t>
      </w:r>
      <w:r w:rsidRPr="004954B0">
        <w:t xml:space="preserve"> </w:t>
      </w:r>
      <w:r w:rsidRPr="004954B0">
        <w:rPr>
          <w:rStyle w:val="StyleUnderline"/>
        </w:rPr>
        <w:t>to private schools, including private religious schools.</w:t>
      </w:r>
      <w:r w:rsidRPr="004954B0">
        <w:t xml:space="preserve"> </w:t>
      </w:r>
      <w:proofErr w:type="spellStart"/>
      <w:r w:rsidRPr="004954B0">
        <w:t>DeVos</w:t>
      </w:r>
      <w:proofErr w:type="spellEnd"/>
      <w:r w:rsidRPr="004954B0">
        <w:rPr>
          <w:rStyle w:val="StyleUnderline"/>
        </w:rPr>
        <w:t xml:space="preserve"> </w:t>
      </w:r>
      <w:r w:rsidRPr="004954B0">
        <w:t xml:space="preserve">may claim she wants to build evidence, but when asked about recent studies showing that the Washington, D.C. voucher program actually had negative impacts on student achievement, she simply said, "We're not taking questions." Even when it comes to staffing the Department of Education, </w:t>
      </w:r>
      <w:proofErr w:type="spellStart"/>
      <w:r w:rsidRPr="004954B0">
        <w:t>DeVos</w:t>
      </w:r>
      <w:proofErr w:type="spellEnd"/>
      <w:r w:rsidRPr="004954B0">
        <w:t xml:space="preserve">' priorities are stark. The budget requests millions more dollars for "additional security costs for the secretary" stemming from </w:t>
      </w:r>
      <w:proofErr w:type="spellStart"/>
      <w:r w:rsidRPr="004954B0">
        <w:t>DeVos's</w:t>
      </w:r>
      <w:proofErr w:type="spellEnd"/>
      <w:r w:rsidRPr="004954B0">
        <w:t xml:space="preserve"> unprecedented decision to have federal marshals guard her 24 hours a day, rather than simply trusting the department's own security staff. At the same time, </w:t>
      </w:r>
      <w:proofErr w:type="spellStart"/>
      <w:r w:rsidRPr="004954B0">
        <w:t>DeVos</w:t>
      </w:r>
      <w:proofErr w:type="spellEnd"/>
      <w:r w:rsidRPr="004954B0">
        <w:t xml:space="preserve"> would cut staff at the Office for Civil Rights by almost 10 percent despite a nearly threefold increase in complaints over the past decade, gutting the department's ability to protect students across the country. While </w:t>
      </w:r>
      <w:proofErr w:type="gramStart"/>
      <w:r w:rsidRPr="004954B0">
        <w:t>it's</w:t>
      </w:r>
      <w:proofErr w:type="gramEnd"/>
      <w:r w:rsidRPr="004954B0">
        <w:t xml:space="preserve"> tempting to think that the Trump-</w:t>
      </w:r>
      <w:proofErr w:type="spellStart"/>
      <w:r w:rsidRPr="004954B0">
        <w:t>DeVos</w:t>
      </w:r>
      <w:proofErr w:type="spellEnd"/>
      <w:r w:rsidRPr="004954B0">
        <w:t xml:space="preserve"> budget is so extreme that it has no chance of being enacted into law, that would be a mistake. This budget is simply a more draconian version of House Speaker Paul Ryan's conservative vision to dismantle the safety net. </w:t>
      </w:r>
      <w:r w:rsidRPr="004954B0">
        <w:rPr>
          <w:rStyle w:val="StyleUnderline"/>
        </w:rPr>
        <w:t>The values and priorities that it represents are deeply damaging to the country, and particularly to vulnerable students.</w:t>
      </w:r>
      <w:r w:rsidRPr="004954B0">
        <w:t xml:space="preserve"> </w:t>
      </w:r>
      <w:r w:rsidRPr="004954B0">
        <w:rPr>
          <w:rStyle w:val="StyleUnderline"/>
        </w:rPr>
        <w:t xml:space="preserve">The alternative vision is simple. Invest in education, </w:t>
      </w:r>
      <w:proofErr w:type="gramStart"/>
      <w:r w:rsidRPr="004954B0">
        <w:rPr>
          <w:rStyle w:val="StyleUnderline"/>
        </w:rPr>
        <w:t>don't</w:t>
      </w:r>
      <w:proofErr w:type="gramEnd"/>
      <w:r w:rsidRPr="004954B0">
        <w:rPr>
          <w:rStyle w:val="StyleUnderline"/>
        </w:rPr>
        <w:t xml:space="preserve"> dismantle it – and ensure that public money goes to public schools. </w:t>
      </w:r>
      <w:r w:rsidRPr="004954B0">
        <w:t xml:space="preserve">Parents, teachers and advocates </w:t>
      </w:r>
      <w:proofErr w:type="gramStart"/>
      <w:r w:rsidRPr="004954B0">
        <w:t>can't</w:t>
      </w:r>
      <w:proofErr w:type="gramEnd"/>
      <w:r w:rsidRPr="004954B0">
        <w:t xml:space="preserve"> let Trump and </w:t>
      </w:r>
      <w:proofErr w:type="spellStart"/>
      <w:r w:rsidRPr="004954B0">
        <w:t>DeVos</w:t>
      </w:r>
      <w:proofErr w:type="spellEnd"/>
      <w:r w:rsidRPr="004954B0">
        <w:t xml:space="preserve"> off the hook for this attack on America's schools.</w:t>
      </w:r>
    </w:p>
    <w:p w:rsidR="00EF7089" w:rsidRPr="004954B0" w:rsidRDefault="00EF7089" w:rsidP="00EF7089"/>
    <w:p w:rsidR="00EF7089" w:rsidRPr="004954B0" w:rsidRDefault="00EF7089" w:rsidP="00EF7089"/>
    <w:p w:rsidR="00EF7089" w:rsidRPr="004954B0" w:rsidRDefault="00EF7089" w:rsidP="00EF7089">
      <w:pPr>
        <w:pStyle w:val="Heading2"/>
      </w:pPr>
      <w:r w:rsidRPr="004954B0">
        <w:t>SUNDAY SCHOOL CP</w:t>
      </w:r>
    </w:p>
    <w:p w:rsidR="00EF7089" w:rsidRPr="004954B0" w:rsidRDefault="00EF7089" w:rsidP="00EF7089">
      <w:pPr>
        <w:pStyle w:val="Heading3"/>
      </w:pPr>
      <w:r w:rsidRPr="004954B0">
        <w:t>1nc</w:t>
      </w:r>
    </w:p>
    <w:p w:rsidR="00EF7089" w:rsidRPr="004954B0" w:rsidRDefault="00EF7089" w:rsidP="004954B0">
      <w:pPr>
        <w:pStyle w:val="Heading4"/>
      </w:pPr>
      <w:r w:rsidRPr="004954B0">
        <w:t>The United States federal government should create socialist Sunday schools outside of the traditional educational system</w:t>
      </w:r>
    </w:p>
    <w:p w:rsidR="00EF7089" w:rsidRPr="004954B0" w:rsidRDefault="00EF7089" w:rsidP="00EF7089">
      <w:pPr>
        <w:pStyle w:val="Heading4"/>
      </w:pPr>
      <w:r w:rsidRPr="004954B0">
        <w:t>Socialist Sunday schools breed democratic ideals and internationalism, stressing pragmatic and gradual change</w:t>
      </w:r>
    </w:p>
    <w:p w:rsidR="00EF7089" w:rsidRPr="004954B0" w:rsidRDefault="00EF7089" w:rsidP="00EF7089">
      <w:proofErr w:type="spellStart"/>
      <w:r w:rsidRPr="004954B0">
        <w:rPr>
          <w:rStyle w:val="Style13ptBold"/>
        </w:rPr>
        <w:t>Teitelbaum</w:t>
      </w:r>
      <w:proofErr w:type="spellEnd"/>
      <w:r w:rsidRPr="004954B0">
        <w:rPr>
          <w:rStyle w:val="Style13ptBold"/>
        </w:rPr>
        <w:t xml:space="preserve"> and Reese 83.</w:t>
      </w:r>
      <w:r w:rsidRPr="004954B0">
        <w:t xml:space="preserve"> American Socialist Pedagogy and Experimentation in the Progressive Era: The Socialist Sunday School Authors: Kenneth and William J. Source: History of Education Quarterly, Vol. 23, No. 4 (Winter, 1983), pp. 429-454 Published by: History of Education Society Stable URL: http://www.jstor.org/stable/368078 Accessed: 05-07-2017 18:11 UTC//HL</w:t>
      </w:r>
    </w:p>
    <w:p w:rsidR="00EF7089" w:rsidRPr="004954B0" w:rsidRDefault="00EF7089" w:rsidP="00EF7089">
      <w:r w:rsidRPr="004954B0">
        <w:rPr>
          <w:rStyle w:val="StyleUnderline"/>
        </w:rPr>
        <w:t xml:space="preserve">In theory, these Socialist educators stressed the need for students to engage in democratic practices as much as possible. Doing so in the classroom would </w:t>
      </w:r>
      <w:r w:rsidRPr="004954B0">
        <w:rPr>
          <w:rStyle w:val="Emphasis"/>
        </w:rPr>
        <w:t>help make children intolerant of anti-democratic practices elsewhere in society</w:t>
      </w:r>
      <w:r w:rsidRPr="004954B0">
        <w:rPr>
          <w:rStyle w:val="StyleUnderline"/>
        </w:rPr>
        <w:t>. More specifically, the Socialist Sunday schools emphatically did not seek to socialize children to the inequalities of the existing workplace</w:t>
      </w:r>
      <w:r w:rsidRPr="004954B0">
        <w:t xml:space="preserve">. </w:t>
      </w:r>
      <w:r w:rsidRPr="004954B0">
        <w:rPr>
          <w:rStyle w:val="StyleUnderline"/>
        </w:rPr>
        <w:t xml:space="preserve">On the contrary, children were encouraged to believe in Socialist ideals and to prepare for participation </w:t>
      </w:r>
      <w:r w:rsidRPr="004954B0">
        <w:rPr>
          <w:rStyle w:val="Emphasis"/>
        </w:rPr>
        <w:t>as adults in the struggle for a better future</w:t>
      </w:r>
      <w:r w:rsidRPr="004954B0">
        <w:t xml:space="preserve">. </w:t>
      </w:r>
      <w:r w:rsidRPr="004954B0">
        <w:rPr>
          <w:rStyle w:val="StyleUnderline"/>
        </w:rPr>
        <w:t xml:space="preserve">Thus, </w:t>
      </w:r>
      <w:r w:rsidRPr="004954B0">
        <w:rPr>
          <w:rStyle w:val="Emphasis"/>
        </w:rPr>
        <w:t>promoting democracy within the school</w:t>
      </w:r>
      <w:r w:rsidRPr="004954B0">
        <w:rPr>
          <w:rStyle w:val="StyleUnderline"/>
        </w:rPr>
        <w:t xml:space="preserve"> </w:t>
      </w:r>
      <w:proofErr w:type="gramStart"/>
      <w:r w:rsidRPr="004954B0">
        <w:rPr>
          <w:rStyle w:val="StyleUnderline"/>
        </w:rPr>
        <w:t>was not viewed</w:t>
      </w:r>
      <w:proofErr w:type="gramEnd"/>
      <w:r w:rsidRPr="004954B0">
        <w:rPr>
          <w:rStyle w:val="StyleUnderline"/>
        </w:rPr>
        <w:t xml:space="preserve"> as an isolated activity or as a process without a clear end in view, but rather as one tangible way in which Socialist values would be learned and later extended in all social spheres.</w:t>
      </w:r>
      <w:r w:rsidRPr="004954B0">
        <w:t xml:space="preserve"> Of course, as mentioned earlier, </w:t>
      </w:r>
      <w:r w:rsidRPr="004954B0">
        <w:rPr>
          <w:rStyle w:val="StyleUnderline"/>
        </w:rPr>
        <w:t xml:space="preserve">the S.S.S. movement, with no national coordinating effort and no single body of work or individual to guide it, </w:t>
      </w:r>
      <w:r w:rsidRPr="004954B0">
        <w:rPr>
          <w:rStyle w:val="Emphasis"/>
        </w:rPr>
        <w:t>lacked uniformity</w:t>
      </w:r>
      <w:r w:rsidRPr="004954B0">
        <w:t xml:space="preserve">. </w:t>
      </w:r>
      <w:r w:rsidRPr="004954B0">
        <w:rPr>
          <w:rStyle w:val="StyleUnderline"/>
        </w:rPr>
        <w:t>It was clearly a grass-roots movement, and it is unclear whether most schools actually followed in practice these progressive pronouncements</w:t>
      </w:r>
      <w:r w:rsidRPr="004954B0">
        <w:t xml:space="preserve">. </w:t>
      </w:r>
      <w:proofErr w:type="spellStart"/>
      <w:r w:rsidRPr="004954B0">
        <w:t>Shedd</w:t>
      </w:r>
      <w:proofErr w:type="spellEnd"/>
      <w:r w:rsidRPr="004954B0">
        <w:t xml:space="preserve"> and most of the other influential Socialist educators made a concerted attempt to encourage the use of materials that the children would find interesting and fun at the same time that they were being oriented toward a Socialist perspective. "Make things interesting every minute," </w:t>
      </w:r>
      <w:proofErr w:type="spellStart"/>
      <w:r w:rsidRPr="004954B0">
        <w:t>Shedd</w:t>
      </w:r>
      <w:proofErr w:type="spellEnd"/>
      <w:r w:rsidRPr="004954B0">
        <w:t xml:space="preserve"> argued. "Don't lecture the children to death! . . . Make them feel that they </w:t>
      </w:r>
      <w:proofErr w:type="gramStart"/>
      <w:r w:rsidRPr="004954B0">
        <w:t>are loved</w:t>
      </w:r>
      <w:proofErr w:type="gramEnd"/>
      <w:r w:rsidRPr="004954B0">
        <w:t xml:space="preserve"> . . . Get live comrades to supervise and teach. Tell your dead ones to take a long vacation."58 </w:t>
      </w:r>
      <w:r w:rsidRPr="004954B0">
        <w:rPr>
          <w:rStyle w:val="StyleUnderline"/>
        </w:rPr>
        <w:t xml:space="preserve">Many of the schools became a kind of social center as well as a place </w:t>
      </w:r>
      <w:proofErr w:type="gramStart"/>
      <w:r w:rsidRPr="004954B0">
        <w:rPr>
          <w:rStyle w:val="StyleUnderline"/>
        </w:rPr>
        <w:t>to formally learn</w:t>
      </w:r>
      <w:proofErr w:type="gramEnd"/>
      <w:r w:rsidRPr="004954B0">
        <w:rPr>
          <w:rStyle w:val="StyleUnderline"/>
        </w:rPr>
        <w:t xml:space="preserve"> Socialist tenets.</w:t>
      </w:r>
      <w:r w:rsidRPr="004954B0">
        <w:t xml:space="preserve"> </w:t>
      </w:r>
      <w:r w:rsidRPr="004954B0">
        <w:rPr>
          <w:rStyle w:val="StyleUnderline"/>
        </w:rPr>
        <w:t>Children informally learned the principles and ethics of Socialism while participating in school festivals, entertainments, and picnics</w:t>
      </w:r>
      <w:r w:rsidRPr="004954B0">
        <w:t xml:space="preserve">. </w:t>
      </w:r>
      <w:r w:rsidRPr="004954B0">
        <w:rPr>
          <w:rStyle w:val="StyleUnderline"/>
        </w:rPr>
        <w:t xml:space="preserve">They participated in parades (e.g. on May Day), performed plays for the community, corresponded with other "kiddie rebels," and visited other radical schools. Some of the participants corresponded with schools in other countries, including Canada, Scotland, England, and New Zealand, a reflection of </w:t>
      </w:r>
      <w:r w:rsidRPr="004954B0">
        <w:rPr>
          <w:rStyle w:val="Emphasis"/>
        </w:rPr>
        <w:t>a general emphasis on internationalism in the schools</w:t>
      </w:r>
      <w:r w:rsidRPr="004954B0">
        <w:t>. Since the Socialist Sunday schools were non-compulsory, activists in the cause diligently wanted to make attendance enjoyable and attractive without forgetting that the teaching of a Socialist perspective was the pre-eminent goal.</w:t>
      </w:r>
    </w:p>
    <w:p w:rsidR="00EF7089" w:rsidRPr="004954B0" w:rsidRDefault="00EF7089" w:rsidP="00EF7089">
      <w:pPr>
        <w:pStyle w:val="Heading3"/>
      </w:pPr>
      <w:r w:rsidRPr="004954B0">
        <w:t>2nc – explanation</w:t>
      </w:r>
    </w:p>
    <w:p w:rsidR="00EF7089" w:rsidRPr="004954B0" w:rsidRDefault="004954B0" w:rsidP="00EF7089">
      <w:pPr>
        <w:pStyle w:val="Heading4"/>
      </w:pPr>
      <w:r w:rsidRPr="004954B0">
        <w:t>They can sing songs</w:t>
      </w:r>
    </w:p>
    <w:p w:rsidR="00EF7089" w:rsidRPr="004954B0" w:rsidRDefault="00EF7089" w:rsidP="00EF7089">
      <w:proofErr w:type="spellStart"/>
      <w:r w:rsidRPr="004954B0">
        <w:rPr>
          <w:rStyle w:val="Style13ptBold"/>
        </w:rPr>
        <w:t>Teitelbaum</w:t>
      </w:r>
      <w:proofErr w:type="spellEnd"/>
      <w:r w:rsidRPr="004954B0">
        <w:rPr>
          <w:rStyle w:val="Style13ptBold"/>
        </w:rPr>
        <w:t xml:space="preserve"> and Reese 83.</w:t>
      </w:r>
      <w:r w:rsidRPr="004954B0">
        <w:t xml:space="preserve"> American Socialist Pedagogy and Experimentation in the Progressive Era: The Socialist Sunday School Authors: Kenneth and William J. Source: History of Education Quarterly, Vol. 23, No. 4 (Winter, 1983), pp. 429-454 Published by: History of Education Society Stable URL: http://www.jstor.org/stable/368078 Accessed: 05-07-2017 18:11 UTC//HL</w:t>
      </w:r>
    </w:p>
    <w:p w:rsidR="00EF7089" w:rsidRPr="004954B0" w:rsidRDefault="00EF7089" w:rsidP="00EF7089">
      <w:r w:rsidRPr="004954B0">
        <w:rPr>
          <w:rStyle w:val="StyleUnderline"/>
        </w:rPr>
        <w:t>In general, the methodologies and materials employed in the Socialist schools reflected the concern with making education enjoyable</w:t>
      </w:r>
      <w:r w:rsidRPr="004954B0">
        <w:t xml:space="preserve">. </w:t>
      </w:r>
      <w:r w:rsidRPr="004954B0">
        <w:rPr>
          <w:rStyle w:val="StyleUnderline"/>
        </w:rPr>
        <w:t xml:space="preserve">Songs, plays, stories and games </w:t>
      </w:r>
      <w:proofErr w:type="gramStart"/>
      <w:r w:rsidRPr="004954B0">
        <w:rPr>
          <w:rStyle w:val="StyleUnderline"/>
        </w:rPr>
        <w:t>were extensively utilized</w:t>
      </w:r>
      <w:proofErr w:type="gramEnd"/>
      <w:r w:rsidRPr="004954B0">
        <w:rPr>
          <w:rStyle w:val="StyleUnderline"/>
        </w:rPr>
        <w:t xml:space="preserve">, particularly in the lower grades. </w:t>
      </w:r>
      <w:proofErr w:type="gramStart"/>
      <w:r w:rsidRPr="004954B0">
        <w:rPr>
          <w:rStyle w:val="StyleUnderline"/>
        </w:rPr>
        <w:t>But</w:t>
      </w:r>
      <w:proofErr w:type="gramEnd"/>
      <w:r w:rsidRPr="004954B0">
        <w:rPr>
          <w:rStyle w:val="StyleUnderline"/>
        </w:rPr>
        <w:t xml:space="preserve"> these activities always conveyed a Socialist message, however broadly defined</w:t>
      </w:r>
      <w:r w:rsidRPr="004954B0">
        <w:t xml:space="preserve">. </w:t>
      </w:r>
      <w:proofErr w:type="spellStart"/>
      <w:r w:rsidRPr="004954B0">
        <w:t>Shedd</w:t>
      </w:r>
      <w:proofErr w:type="spellEnd"/>
      <w:r w:rsidRPr="004954B0">
        <w:t xml:space="preserve"> in particular emphasized the value of singing in Socialist education, and he published a songbook toward that end. </w:t>
      </w:r>
      <w:r w:rsidRPr="004954B0">
        <w:rPr>
          <w:rStyle w:val="StyleUnderline"/>
        </w:rPr>
        <w:t xml:space="preserve">He believed that "You can't talk Marxian economics to a 'kid,' </w:t>
      </w:r>
      <w:r w:rsidRPr="004954B0">
        <w:rPr>
          <w:rStyle w:val="Emphasis"/>
        </w:rPr>
        <w:t>but you can make an excellent rebel out of him by the right use of song and story</w:t>
      </w:r>
      <w:r w:rsidRPr="004954B0">
        <w:rPr>
          <w:rStyle w:val="StyleUnderline"/>
        </w:rPr>
        <w:t>."</w:t>
      </w:r>
      <w:proofErr w:type="gramStart"/>
      <w:r w:rsidRPr="004954B0">
        <w:t>59</w:t>
      </w:r>
      <w:proofErr w:type="gramEnd"/>
      <w:r w:rsidRPr="004954B0">
        <w:t xml:space="preserve"> </w:t>
      </w:r>
      <w:proofErr w:type="spellStart"/>
      <w:r w:rsidRPr="004954B0">
        <w:rPr>
          <w:rStyle w:val="StyleUnderline"/>
        </w:rPr>
        <w:t>Shedd</w:t>
      </w:r>
      <w:proofErr w:type="spellEnd"/>
      <w:r w:rsidRPr="004954B0">
        <w:rPr>
          <w:rStyle w:val="StyleUnderline"/>
        </w:rPr>
        <w:t xml:space="preserve"> was never at a loss for words when describing the merits of "good singing".</w:t>
      </w:r>
      <w:r w:rsidRPr="004954B0">
        <w:t xml:space="preserve"> "</w:t>
      </w:r>
      <w:r w:rsidRPr="004954B0">
        <w:rPr>
          <w:rStyle w:val="StyleUnderline"/>
        </w:rPr>
        <w:t>A Sunday school without singing is like a child without joy, or a garden without flowers, or a nest without birds. By all means let there be singing and a good deal of it</w:t>
      </w:r>
      <w:r w:rsidRPr="004954B0">
        <w:t xml:space="preserve">."60 The children in the Rochester school and in others sang songs like "'I'm One of the Anti-Army," "The Socialist Lassie," "The Red Flag," "The Marseillaise," "Song of the Capitalist Squeezer," "We Are Comrades Ever," "When Socialism Comes," "Yours for the Revolution," and "The Inter- </w:t>
      </w:r>
      <w:proofErr w:type="spellStart"/>
      <w:r w:rsidRPr="004954B0">
        <w:t>nationale</w:t>
      </w:r>
      <w:proofErr w:type="spellEnd"/>
      <w:r w:rsidRPr="004954B0">
        <w:t xml:space="preserve">." Many of the selections borrowed the tunes of other songs and merely inserted new lyrics. For instance, "Bring Back My Money" was sung to the tune of "My Bonnie Lives </w:t>
      </w:r>
      <w:proofErr w:type="gramStart"/>
      <w:r w:rsidRPr="004954B0">
        <w:t>Over</w:t>
      </w:r>
      <w:proofErr w:type="gramEnd"/>
      <w:r w:rsidRPr="004954B0">
        <w:t xml:space="preserve"> the Ocean": </w:t>
      </w:r>
    </w:p>
    <w:p w:rsidR="00EF7089" w:rsidRPr="004954B0" w:rsidRDefault="00EF7089" w:rsidP="00EF7089">
      <w:pPr>
        <w:rPr>
          <w:rStyle w:val="StyleUnderline"/>
        </w:rPr>
      </w:pPr>
      <w:r w:rsidRPr="004954B0">
        <w:rPr>
          <w:rStyle w:val="StyleUnderline"/>
        </w:rPr>
        <w:t xml:space="preserve">The </w:t>
      </w:r>
      <w:proofErr w:type="spellStart"/>
      <w:r w:rsidRPr="004954B0">
        <w:rPr>
          <w:rStyle w:val="StyleUnderline"/>
        </w:rPr>
        <w:t>Capit'lists</w:t>
      </w:r>
      <w:proofErr w:type="spellEnd"/>
      <w:r w:rsidRPr="004954B0">
        <w:rPr>
          <w:rStyle w:val="StyleUnderline"/>
        </w:rPr>
        <w:t xml:space="preserve"> over the ocean </w:t>
      </w:r>
    </w:p>
    <w:p w:rsidR="00EF7089" w:rsidRPr="004954B0" w:rsidRDefault="00EF7089" w:rsidP="00EF7089">
      <w:pPr>
        <w:rPr>
          <w:rStyle w:val="StyleUnderline"/>
        </w:rPr>
      </w:pPr>
      <w:r w:rsidRPr="004954B0">
        <w:rPr>
          <w:rStyle w:val="StyleUnderline"/>
        </w:rPr>
        <w:t xml:space="preserve">The </w:t>
      </w:r>
      <w:proofErr w:type="spellStart"/>
      <w:r w:rsidRPr="004954B0">
        <w:rPr>
          <w:rStyle w:val="StyleUnderline"/>
        </w:rPr>
        <w:t>Capit'lists</w:t>
      </w:r>
      <w:proofErr w:type="spellEnd"/>
      <w:r w:rsidRPr="004954B0">
        <w:rPr>
          <w:rStyle w:val="StyleUnderline"/>
        </w:rPr>
        <w:t xml:space="preserve"> this side the sea </w:t>
      </w:r>
    </w:p>
    <w:p w:rsidR="00EF7089" w:rsidRPr="004954B0" w:rsidRDefault="00EF7089" w:rsidP="00EF7089">
      <w:pPr>
        <w:rPr>
          <w:rStyle w:val="StyleUnderline"/>
        </w:rPr>
      </w:pPr>
      <w:r w:rsidRPr="004954B0">
        <w:rPr>
          <w:rStyle w:val="StyleUnderline"/>
        </w:rPr>
        <w:t xml:space="preserve">The </w:t>
      </w:r>
      <w:proofErr w:type="spellStart"/>
      <w:r w:rsidRPr="004954B0">
        <w:rPr>
          <w:rStyle w:val="StyleUnderline"/>
        </w:rPr>
        <w:t>Capit'lists</w:t>
      </w:r>
      <w:proofErr w:type="spellEnd"/>
      <w:r w:rsidRPr="004954B0">
        <w:rPr>
          <w:rStyle w:val="StyleUnderline"/>
        </w:rPr>
        <w:t xml:space="preserve"> in </w:t>
      </w:r>
      <w:proofErr w:type="spellStart"/>
      <w:r w:rsidRPr="004954B0">
        <w:rPr>
          <w:rStyle w:val="StyleUnderline"/>
        </w:rPr>
        <w:t>ev'ry</w:t>
      </w:r>
      <w:proofErr w:type="spellEnd"/>
      <w:r w:rsidRPr="004954B0">
        <w:rPr>
          <w:rStyle w:val="StyleUnderline"/>
        </w:rPr>
        <w:t xml:space="preserve"> nation </w:t>
      </w:r>
    </w:p>
    <w:p w:rsidR="00EF7089" w:rsidRPr="004954B0" w:rsidRDefault="00EF7089" w:rsidP="00EF7089">
      <w:pPr>
        <w:rPr>
          <w:rStyle w:val="StyleUnderline"/>
        </w:rPr>
      </w:pPr>
      <w:r w:rsidRPr="004954B0">
        <w:rPr>
          <w:rStyle w:val="StyleUnderline"/>
        </w:rPr>
        <w:t xml:space="preserve">Are taking my money from me. </w:t>
      </w:r>
    </w:p>
    <w:p w:rsidR="00EF7089" w:rsidRPr="004954B0" w:rsidRDefault="00EF7089" w:rsidP="00EF7089">
      <w:pPr>
        <w:rPr>
          <w:rStyle w:val="StyleUnderline"/>
        </w:rPr>
      </w:pPr>
      <w:r w:rsidRPr="004954B0">
        <w:rPr>
          <w:rStyle w:val="StyleUnderline"/>
        </w:rPr>
        <w:t>(Chorus) Bring back, bring back, bring back</w:t>
      </w:r>
    </w:p>
    <w:p w:rsidR="00EF7089" w:rsidRPr="004954B0" w:rsidRDefault="00EF7089" w:rsidP="00EF7089">
      <w:pPr>
        <w:rPr>
          <w:rStyle w:val="StyleUnderline"/>
        </w:rPr>
      </w:pPr>
      <w:r w:rsidRPr="004954B0">
        <w:t xml:space="preserve">     </w:t>
      </w:r>
      <w:proofErr w:type="gramStart"/>
      <w:r w:rsidRPr="004954B0">
        <w:rPr>
          <w:rStyle w:val="StyleUnderline"/>
        </w:rPr>
        <w:t>my</w:t>
      </w:r>
      <w:proofErr w:type="gramEnd"/>
      <w:r w:rsidRPr="004954B0">
        <w:rPr>
          <w:rStyle w:val="StyleUnderline"/>
        </w:rPr>
        <w:t xml:space="preserve"> money to me, to me, </w:t>
      </w:r>
    </w:p>
    <w:p w:rsidR="00EF7089" w:rsidRPr="004954B0" w:rsidRDefault="00EF7089" w:rsidP="00EF7089">
      <w:pPr>
        <w:rPr>
          <w:rStyle w:val="StyleUnderline"/>
        </w:rPr>
      </w:pPr>
      <w:r w:rsidRPr="004954B0">
        <w:rPr>
          <w:rStyle w:val="StyleUnderline"/>
        </w:rPr>
        <w:t>Bring back, bring back, oh!</w:t>
      </w:r>
    </w:p>
    <w:p w:rsidR="00EF7089" w:rsidRPr="004954B0" w:rsidRDefault="00EF7089" w:rsidP="00EF7089">
      <w:pPr>
        <w:rPr>
          <w:rStyle w:val="StyleUnderline"/>
        </w:rPr>
      </w:pPr>
      <w:r w:rsidRPr="004954B0">
        <w:t xml:space="preserve">     </w:t>
      </w:r>
      <w:proofErr w:type="gramStart"/>
      <w:r w:rsidRPr="004954B0">
        <w:rPr>
          <w:rStyle w:val="StyleUnderline"/>
        </w:rPr>
        <w:t>bring</w:t>
      </w:r>
      <w:proofErr w:type="gramEnd"/>
      <w:r w:rsidRPr="004954B0">
        <w:rPr>
          <w:rStyle w:val="StyleUnderline"/>
        </w:rPr>
        <w:t xml:space="preserve"> back my money to me. </w:t>
      </w:r>
    </w:p>
    <w:p w:rsidR="00EF7089" w:rsidRPr="004954B0" w:rsidRDefault="00EF7089" w:rsidP="00EF7089">
      <w:pPr>
        <w:rPr>
          <w:rStyle w:val="StyleUnderline"/>
        </w:rPr>
      </w:pPr>
      <w:r w:rsidRPr="004954B0">
        <w:rPr>
          <w:rStyle w:val="StyleUnderline"/>
        </w:rPr>
        <w:t xml:space="preserve">The Socialists over the ocean </w:t>
      </w:r>
    </w:p>
    <w:p w:rsidR="00EF7089" w:rsidRPr="004954B0" w:rsidRDefault="00EF7089" w:rsidP="00EF7089">
      <w:pPr>
        <w:rPr>
          <w:rStyle w:val="StyleUnderline"/>
        </w:rPr>
      </w:pPr>
      <w:r w:rsidRPr="004954B0">
        <w:rPr>
          <w:rStyle w:val="StyleUnderline"/>
        </w:rPr>
        <w:t xml:space="preserve">The Socialists this side of the sea </w:t>
      </w:r>
    </w:p>
    <w:p w:rsidR="00EF7089" w:rsidRPr="004954B0" w:rsidRDefault="00EF7089" w:rsidP="00EF7089">
      <w:pPr>
        <w:rPr>
          <w:rStyle w:val="StyleUnderline"/>
        </w:rPr>
      </w:pPr>
      <w:r w:rsidRPr="004954B0">
        <w:rPr>
          <w:rStyle w:val="StyleUnderline"/>
        </w:rPr>
        <w:t xml:space="preserve">The Socialists in </w:t>
      </w:r>
      <w:proofErr w:type="spellStart"/>
      <w:r w:rsidRPr="004954B0">
        <w:rPr>
          <w:rStyle w:val="StyleUnderline"/>
        </w:rPr>
        <w:t>ev'ry</w:t>
      </w:r>
      <w:proofErr w:type="spellEnd"/>
      <w:r w:rsidRPr="004954B0">
        <w:rPr>
          <w:rStyle w:val="StyleUnderline"/>
        </w:rPr>
        <w:t xml:space="preserve"> nation </w:t>
      </w:r>
    </w:p>
    <w:p w:rsidR="00EF7089" w:rsidRPr="004954B0" w:rsidRDefault="00EF7089" w:rsidP="00EF7089">
      <w:r w:rsidRPr="004954B0">
        <w:rPr>
          <w:rStyle w:val="StyleUnderline"/>
        </w:rPr>
        <w:t>Will bring back my money to me. (Repeat chorus.)</w:t>
      </w:r>
    </w:p>
    <w:p w:rsidR="00EF7089" w:rsidRPr="004954B0" w:rsidRDefault="004954B0" w:rsidP="00EF7089">
      <w:pPr>
        <w:pStyle w:val="Heading4"/>
      </w:pPr>
      <w:r w:rsidRPr="004954B0">
        <w:t>Or chant</w:t>
      </w:r>
    </w:p>
    <w:p w:rsidR="00EF7089" w:rsidRPr="004954B0" w:rsidRDefault="00EF7089" w:rsidP="00EF7089">
      <w:proofErr w:type="spellStart"/>
      <w:r w:rsidRPr="004954B0">
        <w:rPr>
          <w:rStyle w:val="Style13ptBold"/>
        </w:rPr>
        <w:t>Teitelbaum</w:t>
      </w:r>
      <w:proofErr w:type="spellEnd"/>
      <w:r w:rsidRPr="004954B0">
        <w:rPr>
          <w:rStyle w:val="Style13ptBold"/>
        </w:rPr>
        <w:t xml:space="preserve"> and Reese 83.</w:t>
      </w:r>
      <w:r w:rsidRPr="004954B0">
        <w:t xml:space="preserve"> American Socialist Pedagogy and Experimentation in the Progressive Era: The Socialist Sunday School Authors: Kenneth and William J. Source: History of Education Quarterly, Vol. 23, No. 4 (Winter, 1983), pp. 429-454 Published by: History of Education Society Stable URL: http://www.jstor.org/stable/368078 Accessed: 05-07-2017 18:11 UTC//HL</w:t>
      </w:r>
    </w:p>
    <w:p w:rsidR="00EF7089" w:rsidRPr="004954B0" w:rsidRDefault="00EF7089" w:rsidP="00EF7089">
      <w:r w:rsidRPr="004954B0">
        <w:rPr>
          <w:rStyle w:val="StyleUnderline"/>
        </w:rPr>
        <w:t>An emphasis on learning specific content was also decidedly present in many of the schools, particularly in the older grades (ages 10 to 15).</w:t>
      </w:r>
      <w:r w:rsidRPr="004954B0">
        <w:t xml:space="preserve"> Teachers utilized structured discussions and lectures for this end. Drills and recitations were common. Although the form of these exercises was traditional and similar to ones probably seen in contemporary public schools, their content was quite different. </w:t>
      </w:r>
      <w:r w:rsidRPr="004954B0">
        <w:rPr>
          <w:rStyle w:val="StyleUnderline"/>
        </w:rPr>
        <w:t xml:space="preserve">For instance, after lessons in the Rochester S.S.S., the children sometimes </w:t>
      </w:r>
      <w:proofErr w:type="gramStart"/>
      <w:r w:rsidRPr="004954B0">
        <w:rPr>
          <w:rStyle w:val="StyleUnderline"/>
        </w:rPr>
        <w:t>were expected</w:t>
      </w:r>
      <w:proofErr w:type="gramEnd"/>
      <w:r w:rsidRPr="004954B0">
        <w:rPr>
          <w:rStyle w:val="StyleUnderline"/>
        </w:rPr>
        <w:t xml:space="preserve"> to repeat the following: "</w:t>
      </w:r>
      <w:r w:rsidRPr="004954B0">
        <w:rPr>
          <w:rStyle w:val="Emphasis"/>
        </w:rPr>
        <w:t>I shall always remain a Red Rebel as long as there is any poverty in the world; and I will do all I can to abolish poverty and make this world a better place in which to live</w:t>
      </w:r>
      <w:r w:rsidRPr="004954B0">
        <w:t>."</w:t>
      </w:r>
      <w:proofErr w:type="gramStart"/>
      <w:r w:rsidRPr="004954B0">
        <w:t>64</w:t>
      </w:r>
      <w:proofErr w:type="gramEnd"/>
      <w:r w:rsidRPr="004954B0">
        <w:t xml:space="preserve"> Short essay tests were even given at this school (though students could choose not to take them). </w:t>
      </w:r>
      <w:r w:rsidRPr="004954B0">
        <w:rPr>
          <w:rStyle w:val="StyleUnderline"/>
        </w:rPr>
        <w:t xml:space="preserve">One of the tests for eleven to thirteen year olds in 1914 reveals the kind of </w:t>
      </w:r>
      <w:proofErr w:type="gramStart"/>
      <w:r w:rsidRPr="004954B0">
        <w:rPr>
          <w:rStyle w:val="StyleUnderline"/>
        </w:rPr>
        <w:t>factual information</w:t>
      </w:r>
      <w:proofErr w:type="gramEnd"/>
      <w:r w:rsidRPr="004954B0">
        <w:rPr>
          <w:rStyle w:val="StyleUnderline"/>
        </w:rPr>
        <w:t xml:space="preserve"> taught to the young. Among the short-answer questions were the following: "Name some things that are public property and other things that are private property. What is the </w:t>
      </w:r>
      <w:proofErr w:type="spellStart"/>
      <w:r w:rsidRPr="004954B0">
        <w:rPr>
          <w:rStyle w:val="StyleUnderline"/>
        </w:rPr>
        <w:t>dif</w:t>
      </w:r>
      <w:proofErr w:type="spellEnd"/>
      <w:r w:rsidRPr="004954B0">
        <w:rPr>
          <w:rStyle w:val="StyleUnderline"/>
        </w:rPr>
        <w:t xml:space="preserve">- </w:t>
      </w:r>
      <w:proofErr w:type="spellStart"/>
      <w:r w:rsidRPr="004954B0">
        <w:rPr>
          <w:rStyle w:val="StyleUnderline"/>
        </w:rPr>
        <w:t>ference</w:t>
      </w:r>
      <w:proofErr w:type="spellEnd"/>
      <w:r w:rsidRPr="004954B0">
        <w:rPr>
          <w:rStyle w:val="StyleUnderline"/>
        </w:rPr>
        <w:t xml:space="preserve">?"; "Who said: 'Workers of the world, </w:t>
      </w:r>
      <w:proofErr w:type="gramStart"/>
      <w:r w:rsidRPr="004954B0">
        <w:rPr>
          <w:rStyle w:val="StyleUnderline"/>
        </w:rPr>
        <w:t>unite.'?</w:t>
      </w:r>
      <w:proofErr w:type="gramEnd"/>
      <w:r w:rsidRPr="004954B0">
        <w:rPr>
          <w:rStyle w:val="StyleUnderline"/>
        </w:rPr>
        <w:t xml:space="preserve"> Was that all he said? What else? What did he mean?</w:t>
      </w:r>
      <w:proofErr w:type="gramStart"/>
      <w:r w:rsidRPr="004954B0">
        <w:rPr>
          <w:rStyle w:val="StyleUnderline"/>
        </w:rPr>
        <w:t>";</w:t>
      </w:r>
      <w:proofErr w:type="gramEnd"/>
      <w:r w:rsidRPr="004954B0">
        <w:rPr>
          <w:rStyle w:val="StyleUnderline"/>
        </w:rPr>
        <w:t xml:space="preserve"> and "What is meant by a labor union? And why do they exist?</w:t>
      </w:r>
      <w:r w:rsidRPr="004954B0">
        <w:t>"65 One can safely presume that the treatment of such issues in the Socialist Sunday schools was quite unlike anything found in the official public school curriculum at the time, although it is probable that a few public school teachers, with radical sympathies, were introducing similar topics in their classrooms.</w:t>
      </w:r>
    </w:p>
    <w:p w:rsidR="00EF7089" w:rsidRPr="004954B0" w:rsidRDefault="00EF7089" w:rsidP="00EF7089">
      <w:pPr>
        <w:pStyle w:val="Heading4"/>
      </w:pPr>
      <w:r w:rsidRPr="004954B0">
        <w:t>This is what the schools would actually look like</w:t>
      </w:r>
    </w:p>
    <w:p w:rsidR="00EF7089" w:rsidRPr="004954B0" w:rsidRDefault="00EF7089" w:rsidP="00EF7089">
      <w:proofErr w:type="spellStart"/>
      <w:r w:rsidRPr="004954B0">
        <w:rPr>
          <w:rStyle w:val="Style13ptBold"/>
        </w:rPr>
        <w:t>Teitelbaum</w:t>
      </w:r>
      <w:proofErr w:type="spellEnd"/>
      <w:r w:rsidRPr="004954B0">
        <w:rPr>
          <w:rStyle w:val="Style13ptBold"/>
        </w:rPr>
        <w:t xml:space="preserve"> and Reese 83.</w:t>
      </w:r>
      <w:r w:rsidRPr="004954B0">
        <w:t xml:space="preserve"> American Socialist Pedagogy and Experimentation in the Progressive Era: The Socialist Sunday School Authors: Kenneth and William J. Source: History of Education Quarterly, Vol. 23, No. 4 (Winter, 1983), pp. 429-454 Published by: History of Education Society Stable URL: http://www.jstor.org/stable/368078 Accessed: 05-07-2017 18:11 UTC//HL</w:t>
      </w:r>
    </w:p>
    <w:p w:rsidR="00EF7089" w:rsidRPr="004954B0" w:rsidRDefault="00EF7089" w:rsidP="00EF7089">
      <w:r w:rsidRPr="004954B0">
        <w:rPr>
          <w:rStyle w:val="StyleUnderline"/>
        </w:rPr>
        <w:t>The subject matter covered in the Socialist schools varied but generally emphasized the following: 1) Social and Individual Needs: Food, clothing, shelter, health; what the working class possesses and lacks; what they do and do not control; how Socialism will lead to a progressive society. 2) Nature Study: Outings, stories, poems, music; an appreciation for the beauty of nature, fully safeguarded and enhanced only in a Cooperative Commonwealth. 3) Evolution/Anthropology: An evolutionary perspective with regard to the development of man and society; an appreciation for more primitive (socialistic) cultures. 4) Political Economy/History: Various features of socialism and capitalism; how and why they have developed; the issues of strikebreaking, private property, labor unions, public ownership; a "revisionist" view of United States and world history. 5) Current Social Problems: Child labor laws, poverty, factory conditions, and war; their causes and characteristics in a capitalist society</w:t>
      </w:r>
      <w:r w:rsidRPr="004954B0">
        <w:t xml:space="preserve">. Few of the Socialist Sunday schools integrated all of these concerns, but these general areas of study were prominent in the movement as a whole. Occasionally, S.S.S. activists would compile lesson plans and publish them in socialist journals and newspapers. In Rochester, for instance, </w:t>
      </w:r>
      <w:proofErr w:type="spellStart"/>
      <w:r w:rsidRPr="004954B0">
        <w:t>Shedd</w:t>
      </w:r>
      <w:proofErr w:type="spellEnd"/>
      <w:r w:rsidRPr="004954B0">
        <w:t xml:space="preserve"> printed extensive lessons and sold them at cost.66 Developed for three months at a time, </w:t>
      </w:r>
      <w:proofErr w:type="spellStart"/>
      <w:r w:rsidRPr="004954B0">
        <w:t>Shedd's</w:t>
      </w:r>
      <w:proofErr w:type="spellEnd"/>
      <w:r w:rsidRPr="004954B0">
        <w:t xml:space="preserve"> materials were easily adapted for local use in different grades and avoided arcane matters far removed from the everyday lives of children and parents. One series of lessons was titled "Home Destroyers" and examined topics such as unemployment, poverty, disease, gouging </w:t>
      </w:r>
      <w:proofErr w:type="gramStart"/>
      <w:r w:rsidRPr="004954B0">
        <w:t>landlords</w:t>
      </w:r>
      <w:proofErr w:type="gramEnd"/>
      <w:r w:rsidRPr="004954B0">
        <w:t xml:space="preserve">, and alcohol consumption. Much like the social problems approach of later social </w:t>
      </w:r>
      <w:proofErr w:type="spellStart"/>
      <w:proofErr w:type="gramStart"/>
      <w:r w:rsidRPr="004954B0">
        <w:t>reconstructionists</w:t>
      </w:r>
      <w:proofErr w:type="spellEnd"/>
      <w:proofErr w:type="gramEnd"/>
      <w:r w:rsidRPr="004954B0">
        <w:t xml:space="preserve">, a particular area of study was chosen and lessons were developed that bridged all academic areas. </w:t>
      </w:r>
      <w:r w:rsidRPr="004954B0">
        <w:rPr>
          <w:rStyle w:val="StyleUnderline"/>
        </w:rPr>
        <w:t xml:space="preserve">In 1918, the Cleveland S.S.S. reported on its program.67 </w:t>
      </w:r>
      <w:proofErr w:type="gramStart"/>
      <w:r w:rsidRPr="004954B0">
        <w:rPr>
          <w:rStyle w:val="StyleUnderline"/>
        </w:rPr>
        <w:t>The</w:t>
      </w:r>
      <w:proofErr w:type="gramEnd"/>
      <w:r w:rsidRPr="004954B0">
        <w:rPr>
          <w:rStyle w:val="StyleUnderline"/>
        </w:rPr>
        <w:t xml:space="preserve"> school had approximately 85 students divided into five separate age groups. Its general outline of classes looked like this: K-l: simple lessons, drawing, playing 2-3: some elementary lessons on capitalism and socialism 4-6: continuation of stories on evolution: evolution of man, capitalism, and socialism 7-8: economics and American history H.S.: more advanced economics</w:t>
      </w:r>
      <w:r w:rsidRPr="004954B0">
        <w:t xml:space="preserve"> The Pittsburgh school also had five classes in 1918 and was similarly divided into age groups. </w:t>
      </w:r>
      <w:r w:rsidRPr="004954B0">
        <w:rPr>
          <w:rStyle w:val="StyleUnderline"/>
        </w:rPr>
        <w:t xml:space="preserve">Here as elsewhere, music was an important part of its school morning, and considerable time </w:t>
      </w:r>
      <w:proofErr w:type="gramStart"/>
      <w:r w:rsidRPr="004954B0">
        <w:rPr>
          <w:rStyle w:val="StyleUnderline"/>
        </w:rPr>
        <w:t>was spent</w:t>
      </w:r>
      <w:proofErr w:type="gramEnd"/>
      <w:r w:rsidRPr="004954B0">
        <w:rPr>
          <w:rStyle w:val="StyleUnderline"/>
        </w:rPr>
        <w:t xml:space="preserve"> as a large group singing songs, listening to speakers and announcements, and so on.</w:t>
      </w:r>
      <w:r w:rsidRPr="004954B0">
        <w:t xml:space="preserve"> Class sessions comprised from thirty to sixty minutes of the usual </w:t>
      </w:r>
      <w:proofErr w:type="gramStart"/>
      <w:r w:rsidRPr="004954B0">
        <w:t>two hour</w:t>
      </w:r>
      <w:proofErr w:type="gramEnd"/>
      <w:r w:rsidRPr="004954B0">
        <w:t xml:space="preserve"> gathering.68 </w:t>
      </w:r>
      <w:r w:rsidRPr="004954B0">
        <w:rPr>
          <w:rStyle w:val="StyleUnderline"/>
        </w:rPr>
        <w:t>The distinction some educators make today between intellectual and moral education was not made by these Socialists</w:t>
      </w:r>
      <w:r w:rsidRPr="004954B0">
        <w:t xml:space="preserve">. </w:t>
      </w:r>
      <w:r w:rsidRPr="004954B0">
        <w:rPr>
          <w:rStyle w:val="StyleUnderline"/>
        </w:rPr>
        <w:t xml:space="preserve">Academic lessons </w:t>
      </w:r>
      <w:proofErr w:type="gramStart"/>
      <w:r w:rsidRPr="004954B0">
        <w:rPr>
          <w:rStyle w:val="StyleUnderline"/>
        </w:rPr>
        <w:t xml:space="preserve">were </w:t>
      </w:r>
      <w:r w:rsidRPr="004954B0">
        <w:rPr>
          <w:rStyle w:val="Emphasis"/>
        </w:rPr>
        <w:t>infused</w:t>
      </w:r>
      <w:proofErr w:type="gramEnd"/>
      <w:r w:rsidRPr="004954B0">
        <w:rPr>
          <w:rStyle w:val="Emphasis"/>
        </w:rPr>
        <w:t xml:space="preserve"> with moralistic teachings,</w:t>
      </w:r>
      <w:r w:rsidRPr="004954B0">
        <w:rPr>
          <w:rStyle w:val="StyleUnderline"/>
        </w:rPr>
        <w:t xml:space="preserve"> just as, they claimed, the public schools were doing</w:t>
      </w:r>
      <w:r w:rsidRPr="004954B0">
        <w:t xml:space="preserve">. </w:t>
      </w:r>
      <w:r w:rsidRPr="004954B0">
        <w:rPr>
          <w:rStyle w:val="StyleUnderline"/>
        </w:rPr>
        <w:t xml:space="preserve">In the Socialist schools, the overt and hidden messages </w:t>
      </w:r>
      <w:r w:rsidRPr="004954B0">
        <w:rPr>
          <w:rStyle w:val="Emphasis"/>
        </w:rPr>
        <w:t>stressed cooperation, social service, economic and political equality, and solidarity with the international working class</w:t>
      </w:r>
      <w:r w:rsidRPr="004954B0">
        <w:t xml:space="preserve">. Of course, it is virtually impossible to document whether or not students actually internalized these ideas or in what specific forms. Many children did seem to enjoy attending the Socialist schools, as revealed in occasional letters to contemporary Socialist news- papers, private correspondence, and oral histories recently compiled of S.S.S. participants.69 </w:t>
      </w:r>
      <w:proofErr w:type="gramStart"/>
      <w:r w:rsidRPr="004954B0">
        <w:t>But</w:t>
      </w:r>
      <w:proofErr w:type="gramEnd"/>
      <w:r w:rsidRPr="004954B0">
        <w:t xml:space="preserve"> the different ways in which these thousands of children learned different lessons on Socialism in the Socialist Sunday schools must remain an unsolved mystery.</w:t>
      </w:r>
    </w:p>
    <w:p w:rsidR="00EF7089" w:rsidRPr="004954B0" w:rsidRDefault="00EF7089" w:rsidP="00EF7089"/>
    <w:p w:rsidR="0090011D" w:rsidRPr="004954B0" w:rsidRDefault="0090011D" w:rsidP="0090011D">
      <w:pPr>
        <w:pStyle w:val="Heading2"/>
      </w:pPr>
      <w:r w:rsidRPr="004954B0">
        <w:t>CASE</w:t>
      </w:r>
    </w:p>
    <w:p w:rsidR="0090011D" w:rsidRPr="004954B0" w:rsidRDefault="0090011D" w:rsidP="0090011D">
      <w:pPr>
        <w:pStyle w:val="Heading3"/>
        <w:rPr>
          <w:rFonts w:cs="Times New Roman"/>
        </w:rPr>
      </w:pPr>
      <w:r w:rsidRPr="004954B0">
        <w:rPr>
          <w:rFonts w:cs="Times New Roman"/>
        </w:rPr>
        <w:t>No solvency – inertia</w:t>
      </w:r>
    </w:p>
    <w:p w:rsidR="0090011D" w:rsidRPr="004954B0" w:rsidRDefault="0090011D" w:rsidP="0090011D">
      <w:pPr>
        <w:pStyle w:val="Heading4"/>
        <w:rPr>
          <w:rFonts w:cs="Times New Roman"/>
        </w:rPr>
      </w:pPr>
      <w:r w:rsidRPr="004954B0">
        <w:rPr>
          <w:rFonts w:cs="Times New Roman"/>
        </w:rPr>
        <w:t>Overwhelming school-level inertia means the plan can’t meaningfully change education</w:t>
      </w:r>
    </w:p>
    <w:p w:rsidR="0090011D" w:rsidRPr="004954B0" w:rsidRDefault="0090011D" w:rsidP="0090011D">
      <w:r w:rsidRPr="004954B0">
        <w:rPr>
          <w:rStyle w:val="Style13ptBold"/>
        </w:rPr>
        <w:t>Merry and New 16</w:t>
      </w:r>
      <w:r w:rsidRPr="004954B0">
        <w:t xml:space="preserve"> – PhD, professor of philosophy in the department of Child Development and Education, **Professor of Education Studies @ Beloit (Michael and William, “Is the liberal defense of public schools a fantasy</w:t>
      </w:r>
      <w:proofErr w:type="gramStart"/>
      <w:r w:rsidRPr="004954B0">
        <w:t>?,</w:t>
      </w:r>
      <w:proofErr w:type="gramEnd"/>
      <w:r w:rsidRPr="004954B0">
        <w:t>” Critical Studies in Education, DOI: 10.1080/17508487.2016.1154583)//BB</w:t>
      </w:r>
    </w:p>
    <w:p w:rsidR="0090011D" w:rsidRPr="004954B0" w:rsidRDefault="0090011D" w:rsidP="0090011D">
      <w:r w:rsidRPr="004954B0">
        <w:t xml:space="preserve">Yet again, that kind of openness seems to us hard to find among many of </w:t>
      </w:r>
      <w:r w:rsidRPr="004954B0">
        <w:rPr>
          <w:rStyle w:val="StyleUnderline"/>
        </w:rPr>
        <w:t>public education’s</w:t>
      </w:r>
      <w:r w:rsidRPr="004954B0">
        <w:t xml:space="preserve"> most vocal defenders. Two sets of actors – university researchers on the one hand and </w:t>
      </w:r>
      <w:proofErr w:type="gramStart"/>
      <w:r w:rsidRPr="004954B0">
        <w:rPr>
          <w:rStyle w:val="StyleUnderline"/>
        </w:rPr>
        <w:t>teachers/administrators</w:t>
      </w:r>
      <w:r w:rsidRPr="004954B0">
        <w:t xml:space="preserve"> on the other – typically </w:t>
      </w:r>
      <w:r w:rsidRPr="004954B0">
        <w:rPr>
          <w:rStyle w:val="StyleUnderline"/>
        </w:rPr>
        <w:t>are employed by state-funded institutions that are indissolubly committed to their own legitimacy and maintenance</w:t>
      </w:r>
      <w:proofErr w:type="gramEnd"/>
      <w:r w:rsidRPr="004954B0">
        <w:t xml:space="preserve">. </w:t>
      </w:r>
      <w:proofErr w:type="gramStart"/>
      <w:r w:rsidRPr="004954B0">
        <w:t>Could it then be the case that both sets of actors are too much a part of the dominant model to recognize that an unwavering defense of public schools no matter how poorly they may perform is simply an untenable stance?</w:t>
      </w:r>
      <w:proofErr w:type="gramEnd"/>
      <w:r w:rsidRPr="004954B0">
        <w:t xml:space="preserve"> </w:t>
      </w:r>
      <w:r w:rsidRPr="004954B0">
        <w:rPr>
          <w:rStyle w:val="StyleUnderline"/>
        </w:rPr>
        <w:t>The dominant model</w:t>
      </w:r>
      <w:r w:rsidRPr="004954B0">
        <w:t xml:space="preserve">, as reformers willing to look inside as well as outside the system point out, </w:t>
      </w:r>
      <w:r w:rsidRPr="004954B0">
        <w:rPr>
          <w:rStyle w:val="StyleUnderline"/>
        </w:rPr>
        <w:t>is</w:t>
      </w:r>
      <w:r w:rsidRPr="004954B0">
        <w:t xml:space="preserve"> of course </w:t>
      </w:r>
      <w:r w:rsidRPr="004954B0">
        <w:rPr>
          <w:rStyle w:val="StyleUnderline"/>
        </w:rPr>
        <w:t>one encompassing legislation and massive investment from state governments, but also politicians, academics, teachers, administrators and social workers</w:t>
      </w:r>
      <w:r w:rsidRPr="004954B0">
        <w:t xml:space="preserve"> (to name but a few). </w:t>
      </w:r>
      <w:proofErr w:type="gramStart"/>
      <w:r w:rsidRPr="004954B0">
        <w:rPr>
          <w:rStyle w:val="Emphasis"/>
        </w:rPr>
        <w:t>And</w:t>
      </w:r>
      <w:proofErr w:type="gramEnd"/>
      <w:r w:rsidRPr="004954B0">
        <w:rPr>
          <w:rStyle w:val="Emphasis"/>
        </w:rPr>
        <w:t xml:space="preserve"> notice that all of these actors</w:t>
      </w:r>
      <w:r w:rsidRPr="004954B0">
        <w:t xml:space="preserve">, to one degree or another, </w:t>
      </w:r>
      <w:r w:rsidRPr="004954B0">
        <w:rPr>
          <w:rStyle w:val="Emphasis"/>
        </w:rPr>
        <w:t>are dependent upon this leviathan of a system and hence are keenly</w:t>
      </w:r>
      <w:r w:rsidRPr="004954B0">
        <w:t xml:space="preserve"> (</w:t>
      </w:r>
      <w:r w:rsidRPr="004954B0">
        <w:rPr>
          <w:rStyle w:val="Emphasis"/>
        </w:rPr>
        <w:t>if unconsciously</w:t>
      </w:r>
      <w:r w:rsidRPr="004954B0">
        <w:t xml:space="preserve">) </w:t>
      </w:r>
      <w:r w:rsidRPr="004954B0">
        <w:rPr>
          <w:rStyle w:val="Emphasis"/>
        </w:rPr>
        <w:t>invested in maintaining the status quo</w:t>
      </w:r>
      <w:r w:rsidRPr="004954B0">
        <w:t xml:space="preserve">. As </w:t>
      </w:r>
      <w:proofErr w:type="spellStart"/>
      <w:r w:rsidRPr="004954B0">
        <w:t>Gatto</w:t>
      </w:r>
      <w:proofErr w:type="spellEnd"/>
      <w:r w:rsidRPr="004954B0">
        <w:t xml:space="preserve"> (2009, p. 84) observes: ‘</w:t>
      </w:r>
      <w:r w:rsidRPr="004954B0">
        <w:rPr>
          <w:rStyle w:val="StyleUnderline"/>
        </w:rPr>
        <w:t xml:space="preserve">school is too vital a jobs project, contract giver, and protector of the social order </w:t>
      </w:r>
      <w:r w:rsidRPr="004954B0">
        <w:rPr>
          <w:rStyle w:val="Emphasis"/>
        </w:rPr>
        <w:t>to allow itself to be “re-formed</w:t>
      </w:r>
      <w:r w:rsidRPr="004954B0">
        <w:t xml:space="preserve">” […] </w:t>
      </w:r>
      <w:r w:rsidRPr="004954B0">
        <w:rPr>
          <w:rStyle w:val="StyleUnderline"/>
        </w:rPr>
        <w:t>Even reformers can’t imagine school being much different’</w:t>
      </w:r>
      <w:r w:rsidRPr="004954B0">
        <w:t>.</w:t>
      </w:r>
    </w:p>
    <w:p w:rsidR="0090011D" w:rsidRPr="004954B0" w:rsidRDefault="0090011D" w:rsidP="0090011D">
      <w:pPr>
        <w:pStyle w:val="Heading3"/>
        <w:rPr>
          <w:rFonts w:cs="Times New Roman"/>
        </w:rPr>
      </w:pPr>
      <w:r w:rsidRPr="004954B0">
        <w:rPr>
          <w:rFonts w:cs="Times New Roman"/>
        </w:rPr>
        <w:t>No solvency – blueprint</w:t>
      </w:r>
    </w:p>
    <w:p w:rsidR="0090011D" w:rsidRPr="004954B0" w:rsidRDefault="0090011D" w:rsidP="0090011D">
      <w:pPr>
        <w:pStyle w:val="Heading4"/>
      </w:pPr>
      <w:r w:rsidRPr="004954B0">
        <w:t xml:space="preserve">The </w:t>
      </w:r>
      <w:proofErr w:type="spellStart"/>
      <w:r w:rsidRPr="004954B0">
        <w:t>aff’s</w:t>
      </w:r>
      <w:proofErr w:type="spellEnd"/>
      <w:r w:rsidRPr="004954B0">
        <w:t xml:space="preserve"> appeal to </w:t>
      </w:r>
      <w:r w:rsidRPr="004954B0">
        <w:rPr>
          <w:u w:val="single"/>
        </w:rPr>
        <w:t>policy reform</w:t>
      </w:r>
      <w:r w:rsidRPr="004954B0">
        <w:t xml:space="preserve"> and a </w:t>
      </w:r>
      <w:r w:rsidRPr="004954B0">
        <w:rPr>
          <w:u w:val="single"/>
        </w:rPr>
        <w:t>blueprint for educational curriculum</w:t>
      </w:r>
      <w:r w:rsidRPr="004954B0">
        <w:t xml:space="preserve"> reassert neoliberal primacy and precludes solvency</w:t>
      </w:r>
    </w:p>
    <w:p w:rsidR="0090011D" w:rsidRPr="004954B0" w:rsidRDefault="0090011D" w:rsidP="0090011D">
      <w:r w:rsidRPr="004954B0">
        <w:rPr>
          <w:rStyle w:val="Style13ptBold"/>
        </w:rPr>
        <w:t>Gerrard 15.</w:t>
      </w:r>
      <w:r w:rsidRPr="004954B0">
        <w:t xml:space="preserve"> Jessica, Melbourne Graduate School of Education, University of Melbourne, “Public Education in Neoliberal Times: Memory and Desire,” Journal of Education Policy, April 20</w:t>
      </w:r>
      <w:r w:rsidRPr="004954B0">
        <w:rPr>
          <w:vertAlign w:val="superscript"/>
        </w:rPr>
        <w:t>th</w:t>
      </w:r>
      <w:r w:rsidRPr="004954B0">
        <w:t>, 2015, 30:6, 855-868//HL</w:t>
      </w:r>
    </w:p>
    <w:p w:rsidR="0090011D" w:rsidRPr="004954B0" w:rsidRDefault="0090011D" w:rsidP="0090011D">
      <w:r w:rsidRPr="004954B0">
        <w:t xml:space="preserve">I start here with a characteristically provocative, and now infamous, quote from </w:t>
      </w:r>
      <w:proofErr w:type="spellStart"/>
      <w:r w:rsidRPr="004954B0">
        <w:t>Slavoj</w:t>
      </w:r>
      <w:proofErr w:type="spellEnd"/>
      <w:r w:rsidRPr="004954B0">
        <w:t xml:space="preserve"> </w:t>
      </w:r>
      <w:proofErr w:type="spellStart"/>
      <w:r w:rsidRPr="004954B0">
        <w:t>Zizek</w:t>
      </w:r>
      <w:proofErr w:type="spellEnd"/>
      <w:r w:rsidRPr="004954B0">
        <w:t xml:space="preserve">, from his 2005 film </w:t>
      </w:r>
      <w:proofErr w:type="spellStart"/>
      <w:r w:rsidRPr="004954B0">
        <w:t>Zizek</w:t>
      </w:r>
      <w:proofErr w:type="spellEnd"/>
      <w:proofErr w:type="gramStart"/>
      <w:r w:rsidRPr="004954B0">
        <w:t>!.</w:t>
      </w:r>
      <w:proofErr w:type="gramEnd"/>
      <w:r w:rsidRPr="004954B0">
        <w:t xml:space="preserve"> Here, </w:t>
      </w:r>
      <w:proofErr w:type="spellStart"/>
      <w:r w:rsidRPr="004954B0">
        <w:t>Zizek</w:t>
      </w:r>
      <w:proofErr w:type="spellEnd"/>
      <w:r w:rsidRPr="004954B0">
        <w:t xml:space="preserve"> paraphrases Fredric Jameson’s reflection ‘that it is easier to imagine the end of the world than to imagine the end of capitalism’ (Jameson 2005, 199; see also Beaumont 2014). Whilst perhaps rhetorical, the claim is an important one: within contemporary political discourse alternatives, or even adaptations to neoliberal capitalism, can appear impossible, even unimaginable. This is accentuated by the rising prominence of the political landscape of </w:t>
      </w:r>
      <w:proofErr w:type="gramStart"/>
      <w:r w:rsidRPr="004954B0">
        <w:t>terrorism,</w:t>
      </w:r>
      <w:proofErr w:type="gramEnd"/>
      <w:r w:rsidRPr="004954B0">
        <w:t xml:space="preserve"> counter-terrorism and the war on terror, within which capitalist democracy is politically defended as the only viable possibility for ‘tolerant’ ‘</w:t>
      </w:r>
      <w:proofErr w:type="spellStart"/>
      <w:r w:rsidRPr="004954B0">
        <w:t>civilised</w:t>
      </w:r>
      <w:proofErr w:type="spellEnd"/>
      <w:r w:rsidRPr="004954B0">
        <w:t xml:space="preserve">’ nation states (see Brown 2006). Slater, for instance, argues the ‘subjective damage’ affected in the wake of the ‘war on terrorism’ (and the associated surveillance and fear) ‘facilitated the imposition of increased neoliberal governmentality’ (2015, 5). </w:t>
      </w:r>
      <w:r w:rsidRPr="004954B0">
        <w:rPr>
          <w:rStyle w:val="StyleUnderline"/>
        </w:rPr>
        <w:t xml:space="preserve">Within this political context, alternatives to, and critical debates over, neoliberal capitalism can come to </w:t>
      </w:r>
      <w:proofErr w:type="gramStart"/>
      <w:r w:rsidRPr="004954B0">
        <w:rPr>
          <w:rStyle w:val="StyleUnderline"/>
        </w:rPr>
        <w:t>be viewed</w:t>
      </w:r>
      <w:proofErr w:type="gramEnd"/>
      <w:r w:rsidRPr="004954B0">
        <w:rPr>
          <w:rStyle w:val="StyleUnderline"/>
        </w:rPr>
        <w:t xml:space="preserve"> as implausible, fanciful and reckless</w:t>
      </w:r>
      <w:r w:rsidRPr="004954B0">
        <w:t xml:space="preserve">. </w:t>
      </w:r>
      <w:r w:rsidRPr="004954B0">
        <w:rPr>
          <w:rStyle w:val="StyleUnderline"/>
        </w:rPr>
        <w:t xml:space="preserve">There is something particularly limiting and </w:t>
      </w:r>
      <w:proofErr w:type="gramStart"/>
      <w:r w:rsidRPr="004954B0">
        <w:rPr>
          <w:rStyle w:val="StyleUnderline"/>
        </w:rPr>
        <w:t>bounded</w:t>
      </w:r>
      <w:proofErr w:type="gramEnd"/>
      <w:r w:rsidRPr="004954B0">
        <w:rPr>
          <w:rStyle w:val="StyleUnderline"/>
        </w:rPr>
        <w:t xml:space="preserve"> in how neoliberal capitalism has become embraced ideologically, politically, imaginatively and culturally</w:t>
      </w:r>
      <w:r w:rsidRPr="004954B0">
        <w:t xml:space="preserve">. Arguably, </w:t>
      </w:r>
      <w:proofErr w:type="spellStart"/>
      <w:r w:rsidRPr="004954B0">
        <w:t>Zizek</w:t>
      </w:r>
      <w:proofErr w:type="spellEnd"/>
      <w:r w:rsidRPr="004954B0">
        <w:t xml:space="preserve"> over-simplifies the dynamics of political debate in previous decades (‘communism, fascism, </w:t>
      </w:r>
      <w:proofErr w:type="gramStart"/>
      <w:r w:rsidRPr="004954B0">
        <w:t>capitalism</w:t>
      </w:r>
      <w:proofErr w:type="gramEnd"/>
      <w:r w:rsidRPr="004954B0">
        <w:t xml:space="preserve">, whatever’); and this paper is certainly not a call to ‘return’ to the political divisions and contestations of yesteryear. </w:t>
      </w:r>
      <w:r w:rsidRPr="004954B0">
        <w:rPr>
          <w:rStyle w:val="StyleUnderline"/>
        </w:rPr>
        <w:t xml:space="preserve">Nevertheless, he provides a useful reminder that debates over what sort of world (and education) we want do not have to be determined by what is administratively possible within neoliberal capitalism. For contemporary debates over education, this has significant repercussions. </w:t>
      </w:r>
      <w:r w:rsidRPr="004954B0">
        <w:t>Internationally,</w:t>
      </w:r>
      <w:r w:rsidRPr="004954B0">
        <w:rPr>
          <w:rStyle w:val="StyleUnderline"/>
        </w:rPr>
        <w:t xml:space="preserve"> the field of educational research, and the knowledge it creates, </w:t>
      </w:r>
      <w:proofErr w:type="gramStart"/>
      <w:r w:rsidRPr="004954B0">
        <w:rPr>
          <w:rStyle w:val="StyleUnderline"/>
        </w:rPr>
        <w:t xml:space="preserve">is </w:t>
      </w:r>
      <w:r w:rsidRPr="004954B0">
        <w:rPr>
          <w:rStyle w:val="Emphasis"/>
        </w:rPr>
        <w:t>strongly framed</w:t>
      </w:r>
      <w:proofErr w:type="gramEnd"/>
      <w:r w:rsidRPr="004954B0">
        <w:rPr>
          <w:rStyle w:val="StyleUnderline"/>
        </w:rPr>
        <w:t xml:space="preserve"> by the need for evidence that can </w:t>
      </w:r>
      <w:r w:rsidRPr="004954B0">
        <w:rPr>
          <w:rStyle w:val="Emphasis"/>
        </w:rPr>
        <w:t>pragmatically inform policy for governments</w:t>
      </w:r>
      <w:r w:rsidRPr="004954B0">
        <w:rPr>
          <w:rStyle w:val="StyleUnderline"/>
        </w:rPr>
        <w:t xml:space="preserve"> (broadly and variously) working within the logics of neoliberalism</w:t>
      </w:r>
      <w:r w:rsidRPr="004954B0">
        <w:t xml:space="preserve"> (see Lingard 2013). </w:t>
      </w:r>
      <w:r w:rsidRPr="004954B0">
        <w:rPr>
          <w:rStyle w:val="StyleUnderline"/>
        </w:rPr>
        <w:t xml:space="preserve">There is a strong administrative and problem-solving focus in this research imperative. Yet, there are </w:t>
      </w:r>
      <w:r w:rsidRPr="004954B0">
        <w:rPr>
          <w:rStyle w:val="Emphasis"/>
        </w:rPr>
        <w:t>no neat linear lines of connection</w:t>
      </w:r>
      <w:r w:rsidRPr="004954B0">
        <w:rPr>
          <w:rStyle w:val="StyleUnderline"/>
        </w:rPr>
        <w:t xml:space="preserve"> between educational research knowledge and educational policy and practice.</w:t>
      </w:r>
      <w:r w:rsidRPr="004954B0">
        <w:t xml:space="preserve"> </w:t>
      </w:r>
      <w:r w:rsidRPr="004954B0">
        <w:rPr>
          <w:rStyle w:val="StyleUnderline"/>
        </w:rPr>
        <w:t>The relationship between research and policy is highly vexed, and not straightforward</w:t>
      </w:r>
      <w:r w:rsidRPr="004954B0">
        <w:t xml:space="preserve">. Jill Blackmore contends, </w:t>
      </w:r>
      <w:r w:rsidRPr="004954B0">
        <w:rPr>
          <w:rStyle w:val="StyleUnderline"/>
        </w:rPr>
        <w:t xml:space="preserve">‘Policy makers have particular agendas for which they selectively </w:t>
      </w:r>
      <w:r w:rsidRPr="004954B0">
        <w:rPr>
          <w:rStyle w:val="Emphasis"/>
        </w:rPr>
        <w:t>seek justification, often post hoc</w:t>
      </w:r>
      <w:r w:rsidRPr="004954B0">
        <w:rPr>
          <w:rStyle w:val="StyleUnderline"/>
        </w:rPr>
        <w:t>, as much as “evidence” or look for simple solutions to complex problems’</w:t>
      </w:r>
      <w:r w:rsidRPr="004954B0">
        <w:t xml:space="preserve"> (2014, 504). For those of us dedicated to pursuing research agendas concerned with equity and justice, the connections between research, practice and policy can be meandering, limited and at times broken. </w:t>
      </w:r>
      <w:r w:rsidRPr="004954B0">
        <w:rPr>
          <w:rStyle w:val="StyleUnderline"/>
        </w:rPr>
        <w:t xml:space="preserve">Even when couched within (often </w:t>
      </w:r>
      <w:proofErr w:type="gramStart"/>
      <w:r w:rsidRPr="004954B0">
        <w:rPr>
          <w:rStyle w:val="StyleUnderline"/>
        </w:rPr>
        <w:t>well intentioned</w:t>
      </w:r>
      <w:proofErr w:type="gramEnd"/>
      <w:r w:rsidRPr="004954B0">
        <w:rPr>
          <w:rStyle w:val="StyleUnderline"/>
        </w:rPr>
        <w:t xml:space="preserve">) notions of best practice, </w:t>
      </w:r>
      <w:r w:rsidRPr="004954B0">
        <w:rPr>
          <w:rStyle w:val="Emphasis"/>
        </w:rPr>
        <w:t>policy is politics and politics is ideological</w:t>
      </w:r>
      <w:r w:rsidRPr="004954B0">
        <w:t>.</w:t>
      </w:r>
    </w:p>
    <w:p w:rsidR="0090011D" w:rsidRPr="004954B0" w:rsidRDefault="0090011D" w:rsidP="0090011D">
      <w:pPr>
        <w:pStyle w:val="Heading3"/>
      </w:pPr>
      <w:r w:rsidRPr="004954B0">
        <w:t>No solvency – state</w:t>
      </w:r>
    </w:p>
    <w:p w:rsidR="0090011D" w:rsidRPr="004954B0" w:rsidRDefault="0090011D" w:rsidP="0090011D">
      <w:pPr>
        <w:pStyle w:val="Heading4"/>
      </w:pPr>
      <w:r w:rsidRPr="004954B0">
        <w:t xml:space="preserve">The </w:t>
      </w:r>
      <w:proofErr w:type="spellStart"/>
      <w:r w:rsidRPr="004954B0">
        <w:t>aff’s</w:t>
      </w:r>
      <w:proofErr w:type="spellEnd"/>
      <w:r w:rsidRPr="004954B0">
        <w:t xml:space="preserve"> investment in state institutions makes </w:t>
      </w:r>
      <w:proofErr w:type="spellStart"/>
      <w:r w:rsidRPr="004954B0">
        <w:t>neolib</w:t>
      </w:r>
      <w:proofErr w:type="spellEnd"/>
      <w:r w:rsidRPr="004954B0">
        <w:t xml:space="preserve"> </w:t>
      </w:r>
      <w:proofErr w:type="spellStart"/>
      <w:r w:rsidRPr="004954B0">
        <w:t>inev</w:t>
      </w:r>
      <w:proofErr w:type="spellEnd"/>
      <w:r w:rsidRPr="004954B0">
        <w:t xml:space="preserve">---private accumulation swamps </w:t>
      </w:r>
      <w:proofErr w:type="spellStart"/>
      <w:r w:rsidRPr="004954B0">
        <w:t>aff</w:t>
      </w:r>
      <w:proofErr w:type="spellEnd"/>
      <w:r w:rsidRPr="004954B0">
        <w:t xml:space="preserve"> solvency</w:t>
      </w:r>
      <w:r w:rsidRPr="004954B0">
        <w:tab/>
      </w:r>
    </w:p>
    <w:p w:rsidR="0090011D" w:rsidRPr="004954B0" w:rsidRDefault="0090011D" w:rsidP="0090011D">
      <w:r w:rsidRPr="004954B0">
        <w:t xml:space="preserve">Hanna </w:t>
      </w:r>
      <w:proofErr w:type="spellStart"/>
      <w:r w:rsidRPr="004954B0">
        <w:rPr>
          <w:b/>
        </w:rPr>
        <w:t>Kivisto</w:t>
      </w:r>
      <w:proofErr w:type="spellEnd"/>
      <w:r w:rsidRPr="004954B0">
        <w:rPr>
          <w:b/>
        </w:rPr>
        <w:t xml:space="preserve"> </w:t>
      </w:r>
      <w:proofErr w:type="gramStart"/>
      <w:r w:rsidRPr="004954B0">
        <w:rPr>
          <w:b/>
        </w:rPr>
        <w:t xml:space="preserve">16 </w:t>
      </w:r>
      <w:r w:rsidRPr="004954B0">
        <w:t xml:space="preserve"> -</w:t>
      </w:r>
      <w:proofErr w:type="gramEnd"/>
      <w:r w:rsidRPr="004954B0">
        <w:t xml:space="preserve"> Principal Education Officer NSW Department of Education and associated with the School of Education, University of Technology, Sydney, Australia (“Capital as power and the </w:t>
      </w:r>
      <w:proofErr w:type="spellStart"/>
      <w:r w:rsidRPr="004954B0">
        <w:t>corporatisation</w:t>
      </w:r>
      <w:proofErr w:type="spellEnd"/>
      <w:r w:rsidRPr="004954B0">
        <w:t xml:space="preserve"> of education,” http://www.tandfonline.com/doi/full/10.1080/17508487.2016.1186707)//pk</w:t>
      </w:r>
    </w:p>
    <w:p w:rsidR="0090011D" w:rsidRPr="004954B0" w:rsidRDefault="0090011D" w:rsidP="0090011D">
      <w:pPr>
        <w:rPr>
          <w:sz w:val="14"/>
        </w:rPr>
      </w:pPr>
      <w:r w:rsidRPr="004954B0">
        <w:rPr>
          <w:rStyle w:val="StyleUnderline"/>
        </w:rPr>
        <w:t xml:space="preserve">Although critical education is greatly influenced by Karl Marx and the various formulations of neo-Marxist theory, drawing on concepts such as Bourdieu’s habitus </w:t>
      </w:r>
      <w:r w:rsidRPr="004954B0">
        <w:rPr>
          <w:sz w:val="14"/>
        </w:rPr>
        <w:t xml:space="preserve">(Bourdieu, 1986) </w:t>
      </w:r>
      <w:r w:rsidRPr="004954B0">
        <w:rPr>
          <w:rStyle w:val="StyleUnderline"/>
        </w:rPr>
        <w:t xml:space="preserve">cultural </w:t>
      </w:r>
      <w:proofErr w:type="spellStart"/>
      <w:r w:rsidRPr="004954B0">
        <w:rPr>
          <w:rStyle w:val="StyleUnderline"/>
        </w:rPr>
        <w:t>marginalisation</w:t>
      </w:r>
      <w:proofErr w:type="spellEnd"/>
      <w:r w:rsidRPr="004954B0">
        <w:rPr>
          <w:rStyle w:val="StyleUnderline"/>
        </w:rPr>
        <w:t xml:space="preserve"> can be considered independent of, and primary to, material conditions </w:t>
      </w:r>
      <w:r w:rsidRPr="004954B0">
        <w:rPr>
          <w:sz w:val="14"/>
        </w:rPr>
        <w:t xml:space="preserve">(see, for example </w:t>
      </w:r>
      <w:proofErr w:type="spellStart"/>
      <w:r w:rsidRPr="004954B0">
        <w:rPr>
          <w:sz w:val="14"/>
        </w:rPr>
        <w:t>Aronowitz</w:t>
      </w:r>
      <w:proofErr w:type="spellEnd"/>
      <w:r w:rsidRPr="004954B0">
        <w:rPr>
          <w:sz w:val="14"/>
        </w:rPr>
        <w:t xml:space="preserve"> &amp; Giroux, 1989). </w:t>
      </w:r>
      <w:r w:rsidRPr="004954B0">
        <w:rPr>
          <w:rStyle w:val="StyleUnderline"/>
        </w:rPr>
        <w:t xml:space="preserve">According to this approach, social justice in education can be thus </w:t>
      </w:r>
      <w:proofErr w:type="spellStart"/>
      <w:r w:rsidRPr="004954B0">
        <w:rPr>
          <w:rStyle w:val="StyleUnderline"/>
        </w:rPr>
        <w:t>decontextualised</w:t>
      </w:r>
      <w:proofErr w:type="spellEnd"/>
      <w:r w:rsidRPr="004954B0">
        <w:rPr>
          <w:rStyle w:val="StyleUnderline"/>
        </w:rPr>
        <w:t xml:space="preserve"> from the wider econom</w:t>
      </w:r>
      <w:r w:rsidRPr="004954B0">
        <w:rPr>
          <w:sz w:val="14"/>
        </w:rPr>
        <w:t xml:space="preserve">y. </w:t>
      </w:r>
      <w:r w:rsidRPr="004954B0">
        <w:rPr>
          <w:rStyle w:val="StyleUnderline"/>
        </w:rPr>
        <w:t xml:space="preserve">The central tenets of neoliberalism and capital accumulation </w:t>
      </w:r>
      <w:proofErr w:type="gramStart"/>
      <w:r w:rsidRPr="004954B0">
        <w:rPr>
          <w:rStyle w:val="StyleUnderline"/>
        </w:rPr>
        <w:t>are assumed to be known and</w:t>
      </w:r>
      <w:proofErr w:type="gramEnd"/>
      <w:r w:rsidRPr="004954B0">
        <w:rPr>
          <w:rStyle w:val="StyleUnderline"/>
        </w:rPr>
        <w:t xml:space="preserve"> employed with no clear articulation of a theory informing the understanding of political economy.</w:t>
      </w:r>
      <w:r w:rsidRPr="004954B0">
        <w:rPr>
          <w:sz w:val="14"/>
        </w:rPr>
        <w:t xml:space="preserve"> </w:t>
      </w:r>
      <w:proofErr w:type="gramStart"/>
      <w:r w:rsidRPr="004954B0">
        <w:rPr>
          <w:rStyle w:val="StyleUnderline"/>
        </w:rPr>
        <w:t>Thus</w:t>
      </w:r>
      <w:proofErr w:type="gramEnd"/>
      <w:r w:rsidRPr="004954B0">
        <w:rPr>
          <w:rStyle w:val="StyleUnderline"/>
        </w:rPr>
        <w:t xml:space="preserve"> the descriptions of concrete policy changes or resistance take the </w:t>
      </w:r>
      <w:proofErr w:type="spellStart"/>
      <w:r w:rsidRPr="004954B0">
        <w:rPr>
          <w:rStyle w:val="StyleUnderline"/>
        </w:rPr>
        <w:t>centre</w:t>
      </w:r>
      <w:proofErr w:type="spellEnd"/>
      <w:r w:rsidRPr="004954B0">
        <w:rPr>
          <w:rStyle w:val="StyleUnderline"/>
        </w:rPr>
        <w:t xml:space="preserve"> stage</w:t>
      </w:r>
      <w:r w:rsidRPr="004954B0">
        <w:rPr>
          <w:sz w:val="14"/>
        </w:rPr>
        <w:t xml:space="preserve">. </w:t>
      </w:r>
      <w:proofErr w:type="gramStart"/>
      <w:r w:rsidRPr="004954B0">
        <w:rPr>
          <w:rStyle w:val="StyleUnderline"/>
        </w:rPr>
        <w:t>While the cultural resistance approach does engage in the emergence of corporations in the education space, the main focus appears to be on cultural analysis, the social ontology of neoliberalism, subjectivities that neoliberal practices produce or on how neoliberal ideology is translated into practices and policies</w:t>
      </w:r>
      <w:r w:rsidRPr="004954B0">
        <w:rPr>
          <w:sz w:val="14"/>
        </w:rPr>
        <w:t xml:space="preserve"> (see, for example Robertson, </w:t>
      </w:r>
      <w:proofErr w:type="spellStart"/>
      <w:r w:rsidRPr="004954B0">
        <w:rPr>
          <w:sz w:val="14"/>
        </w:rPr>
        <w:t>Bonal</w:t>
      </w:r>
      <w:proofErr w:type="spellEnd"/>
      <w:r w:rsidRPr="004954B0">
        <w:rPr>
          <w:sz w:val="14"/>
        </w:rPr>
        <w:t xml:space="preserve"> and Dale, 2002; Ball &amp; </w:t>
      </w:r>
      <w:proofErr w:type="spellStart"/>
      <w:r w:rsidRPr="004954B0">
        <w:rPr>
          <w:sz w:val="14"/>
        </w:rPr>
        <w:t>Junemann</w:t>
      </w:r>
      <w:proofErr w:type="spellEnd"/>
      <w:r w:rsidRPr="004954B0">
        <w:rPr>
          <w:sz w:val="14"/>
        </w:rPr>
        <w:t xml:space="preserve">, 2012; Burch, 2009; Hogan, 2015; </w:t>
      </w:r>
      <w:proofErr w:type="spellStart"/>
      <w:r w:rsidRPr="004954B0">
        <w:rPr>
          <w:sz w:val="14"/>
        </w:rPr>
        <w:t>Olmedo</w:t>
      </w:r>
      <w:proofErr w:type="spellEnd"/>
      <w:r w:rsidRPr="004954B0">
        <w:rPr>
          <w:sz w:val="14"/>
        </w:rPr>
        <w:t xml:space="preserve">, 2013; </w:t>
      </w:r>
      <w:proofErr w:type="spellStart"/>
      <w:r w:rsidRPr="004954B0">
        <w:rPr>
          <w:sz w:val="14"/>
        </w:rPr>
        <w:t>Picciano</w:t>
      </w:r>
      <w:proofErr w:type="spellEnd"/>
      <w:r w:rsidRPr="004954B0">
        <w:rPr>
          <w:sz w:val="14"/>
        </w:rPr>
        <w:t xml:space="preserve"> &amp; Spring, 2012; </w:t>
      </w:r>
      <w:proofErr w:type="spellStart"/>
      <w:r w:rsidRPr="004954B0">
        <w:rPr>
          <w:sz w:val="14"/>
        </w:rPr>
        <w:t>Reckhow</w:t>
      </w:r>
      <w:proofErr w:type="spellEnd"/>
      <w:r w:rsidRPr="004954B0">
        <w:rPr>
          <w:sz w:val="14"/>
        </w:rPr>
        <w:t>, 2013).</w:t>
      </w:r>
      <w:proofErr w:type="gramEnd"/>
      <w:r w:rsidRPr="004954B0">
        <w:rPr>
          <w:sz w:val="14"/>
        </w:rPr>
        <w:t xml:space="preserve"> </w:t>
      </w:r>
      <w:proofErr w:type="gramStart"/>
      <w:r w:rsidRPr="004954B0">
        <w:rPr>
          <w:rStyle w:val="StyleUnderline"/>
        </w:rPr>
        <w:t xml:space="preserve">While I agree that policy sociology and ideology criticism are central research areas for critical education in the twenty-first century, I argue that approaching the </w:t>
      </w:r>
      <w:proofErr w:type="spellStart"/>
      <w:r w:rsidRPr="004954B0">
        <w:rPr>
          <w:rStyle w:val="StyleUnderline"/>
        </w:rPr>
        <w:t>corporatisation</w:t>
      </w:r>
      <w:proofErr w:type="spellEnd"/>
      <w:r w:rsidRPr="004954B0">
        <w:rPr>
          <w:rStyle w:val="StyleUnderline"/>
        </w:rPr>
        <w:t xml:space="preserve"> of education solely as a ‘new moral system’</w:t>
      </w:r>
      <w:r w:rsidRPr="004954B0">
        <w:rPr>
          <w:sz w:val="14"/>
        </w:rPr>
        <w:t xml:space="preserve"> (Ball &amp; </w:t>
      </w:r>
      <w:proofErr w:type="spellStart"/>
      <w:r w:rsidRPr="004954B0">
        <w:rPr>
          <w:sz w:val="14"/>
        </w:rPr>
        <w:t>Olmedo</w:t>
      </w:r>
      <w:proofErr w:type="spellEnd"/>
      <w:r w:rsidRPr="004954B0">
        <w:rPr>
          <w:sz w:val="14"/>
        </w:rPr>
        <w:t xml:space="preserve">, 2013) </w:t>
      </w:r>
      <w:r w:rsidRPr="004954B0">
        <w:rPr>
          <w:rStyle w:val="StyleUnderline"/>
        </w:rPr>
        <w:t xml:space="preserve">or an ‘ideological perspective’ </w:t>
      </w:r>
      <w:r w:rsidRPr="004954B0">
        <w:rPr>
          <w:sz w:val="14"/>
        </w:rPr>
        <w:t>(</w:t>
      </w:r>
      <w:proofErr w:type="spellStart"/>
      <w:r w:rsidRPr="004954B0">
        <w:rPr>
          <w:sz w:val="14"/>
        </w:rPr>
        <w:t>Olmedo</w:t>
      </w:r>
      <w:proofErr w:type="spellEnd"/>
      <w:r w:rsidRPr="004954B0">
        <w:rPr>
          <w:sz w:val="14"/>
        </w:rPr>
        <w:t xml:space="preserve">, 2013) </w:t>
      </w:r>
      <w:r w:rsidRPr="004954B0">
        <w:rPr>
          <w:rStyle w:val="Emphasis"/>
        </w:rPr>
        <w:t>without an analytical engagement with theories of political economy</w:t>
      </w:r>
      <w:r w:rsidRPr="004954B0">
        <w:rPr>
          <w:rStyle w:val="StyleUnderline"/>
        </w:rPr>
        <w:t xml:space="preserve"> does not capture the actual workings of contemporary capitalism</w:t>
      </w:r>
      <w:r w:rsidRPr="004954B0">
        <w:rPr>
          <w:sz w:val="14"/>
        </w:rPr>
        <w:t>.</w:t>
      </w:r>
      <w:proofErr w:type="gramEnd"/>
      <w:r w:rsidRPr="004954B0">
        <w:rPr>
          <w:sz w:val="14"/>
        </w:rPr>
        <w:t xml:space="preserve"> For example, </w:t>
      </w:r>
      <w:r w:rsidRPr="004954B0">
        <w:rPr>
          <w:rStyle w:val="StyleUnderline"/>
        </w:rPr>
        <w:t>a strategy paper by Education International, a global federation of teacher unions, A Global Response to Education Corporations (2014) sets out a timely project for advocating against ‘</w:t>
      </w:r>
      <w:proofErr w:type="spellStart"/>
      <w:r w:rsidRPr="004954B0">
        <w:rPr>
          <w:rStyle w:val="StyleUnderline"/>
        </w:rPr>
        <w:t>privatisation</w:t>
      </w:r>
      <w:proofErr w:type="spellEnd"/>
      <w:r w:rsidRPr="004954B0">
        <w:rPr>
          <w:rStyle w:val="StyleUnderline"/>
        </w:rPr>
        <w:t xml:space="preserve"> in and of education’. The paper struggles to move beyond </w:t>
      </w:r>
      <w:proofErr w:type="gramStart"/>
      <w:r w:rsidRPr="004954B0">
        <w:rPr>
          <w:rStyle w:val="StyleUnderline"/>
        </w:rPr>
        <w:t>fairly simplistic</w:t>
      </w:r>
      <w:proofErr w:type="gramEnd"/>
      <w:r w:rsidRPr="004954B0">
        <w:rPr>
          <w:rStyle w:val="StyleUnderline"/>
        </w:rPr>
        <w:t xml:space="preserve"> statements as ‘profiting off of poor families is unacceptable’</w:t>
      </w:r>
      <w:r w:rsidRPr="004954B0">
        <w:rPr>
          <w:sz w:val="14"/>
        </w:rPr>
        <w:t xml:space="preserve"> (p. 4) </w:t>
      </w:r>
      <w:r w:rsidRPr="004954B0">
        <w:rPr>
          <w:rStyle w:val="StyleUnderline"/>
        </w:rPr>
        <w:t>or resisting corporations that ‘exploit workers in for profit schools</w:t>
      </w:r>
      <w:r w:rsidRPr="004954B0">
        <w:rPr>
          <w:sz w:val="14"/>
        </w:rPr>
        <w:t xml:space="preserve">’ (p. 7). While not intended to be an academic publication, the paper does not offer an analysis of the source of profit or, put differently, a theory of value. In the case of the latter statement in the strategy paper, the reader might be correct to assume that the paper subscribes to Marx’s </w:t>
      </w:r>
      <w:proofErr w:type="spellStart"/>
      <w:r w:rsidRPr="004954B0">
        <w:rPr>
          <w:sz w:val="14"/>
        </w:rPr>
        <w:t>labour</w:t>
      </w:r>
      <w:proofErr w:type="spellEnd"/>
      <w:r w:rsidRPr="004954B0">
        <w:rPr>
          <w:sz w:val="14"/>
        </w:rPr>
        <w:t xml:space="preserve"> theory of value, where the capitalist’s profits </w:t>
      </w:r>
      <w:proofErr w:type="gramStart"/>
      <w:r w:rsidRPr="004954B0">
        <w:rPr>
          <w:sz w:val="14"/>
        </w:rPr>
        <w:t>are made</w:t>
      </w:r>
      <w:proofErr w:type="gramEnd"/>
      <w:r w:rsidRPr="004954B0">
        <w:rPr>
          <w:sz w:val="14"/>
        </w:rPr>
        <w:t xml:space="preserve"> by paying less to workers than what their output is worth. The </w:t>
      </w:r>
      <w:proofErr w:type="spellStart"/>
      <w:r w:rsidRPr="004954B0">
        <w:rPr>
          <w:sz w:val="14"/>
        </w:rPr>
        <w:t>labour</w:t>
      </w:r>
      <w:proofErr w:type="spellEnd"/>
      <w:r w:rsidRPr="004954B0">
        <w:rPr>
          <w:sz w:val="14"/>
        </w:rPr>
        <w:t xml:space="preserve"> theory of value and the subsequent exploitation of workers is the fundamental reason for Marx to resist capitalist ownership of production. With no further analysis, the strategy paper’s position in relation to exploited teachers faces significant challenges when we remind ourselves that for Marx, the productive and exploited </w:t>
      </w:r>
      <w:proofErr w:type="spellStart"/>
      <w:r w:rsidRPr="004954B0">
        <w:rPr>
          <w:sz w:val="14"/>
        </w:rPr>
        <w:t>labour</w:t>
      </w:r>
      <w:proofErr w:type="spellEnd"/>
      <w:r w:rsidRPr="004954B0">
        <w:rPr>
          <w:sz w:val="14"/>
        </w:rPr>
        <w:t xml:space="preserve"> force existed only in an industrial setting. </w:t>
      </w:r>
      <w:r w:rsidRPr="004954B0">
        <w:rPr>
          <w:rStyle w:val="StyleUnderline"/>
        </w:rPr>
        <w:t xml:space="preserve">The moral position against ‘diverting money intended for children’s education’ to corporations’ (p. 4) would benefit from an analysis of the </w:t>
      </w:r>
      <w:r w:rsidRPr="004954B0">
        <w:rPr>
          <w:rStyle w:val="Emphasis"/>
        </w:rPr>
        <w:t>basis of the economy where neoliberalism takes place</w:t>
      </w:r>
      <w:r w:rsidRPr="004954B0">
        <w:rPr>
          <w:rStyle w:val="StyleUnderline"/>
        </w:rPr>
        <w:t xml:space="preserve"> and a </w:t>
      </w:r>
      <w:r w:rsidRPr="004954B0">
        <w:rPr>
          <w:rStyle w:val="Emphasis"/>
        </w:rPr>
        <w:t>deeper analysis of the creation and distribution of</w:t>
      </w:r>
      <w:r w:rsidRPr="004954B0">
        <w:rPr>
          <w:rStyle w:val="StyleUnderline"/>
        </w:rPr>
        <w:t xml:space="preserve"> </w:t>
      </w:r>
      <w:r w:rsidRPr="004954B0">
        <w:rPr>
          <w:rStyle w:val="Emphasis"/>
        </w:rPr>
        <w:t>surplus</w:t>
      </w:r>
      <w:r w:rsidRPr="004954B0">
        <w:rPr>
          <w:sz w:val="14"/>
        </w:rPr>
        <w:t xml:space="preserve">. </w:t>
      </w:r>
      <w:r w:rsidRPr="004954B0">
        <w:rPr>
          <w:rStyle w:val="StyleUnderline"/>
        </w:rPr>
        <w:t>As the source of profit (or surplus) either justifies the capitalist income (neoclassical economics) or the reason to resist it</w:t>
      </w:r>
      <w:r w:rsidRPr="004954B0">
        <w:rPr>
          <w:sz w:val="14"/>
        </w:rPr>
        <w:t xml:space="preserve"> (Marxist political economy), </w:t>
      </w:r>
      <w:r w:rsidRPr="004954B0">
        <w:rPr>
          <w:rStyle w:val="StyleUnderline"/>
        </w:rPr>
        <w:t xml:space="preserve">the paper fails to provide any ultimate reason for resisting the </w:t>
      </w:r>
      <w:proofErr w:type="spellStart"/>
      <w:r w:rsidRPr="004954B0">
        <w:rPr>
          <w:rStyle w:val="StyleUnderline"/>
        </w:rPr>
        <w:t>corporatisation</w:t>
      </w:r>
      <w:proofErr w:type="spellEnd"/>
      <w:r w:rsidRPr="004954B0">
        <w:rPr>
          <w:rStyle w:val="StyleUnderline"/>
        </w:rPr>
        <w:t xml:space="preserve"> of education beyond an unsubstantiated moral argument. The cultural approach </w:t>
      </w:r>
      <w:proofErr w:type="gramStart"/>
      <w:r w:rsidRPr="004954B0">
        <w:rPr>
          <w:rStyle w:val="StyleUnderline"/>
        </w:rPr>
        <w:t>is tied</w:t>
      </w:r>
      <w:proofErr w:type="gramEnd"/>
      <w:r w:rsidRPr="004954B0">
        <w:rPr>
          <w:rStyle w:val="StyleUnderline"/>
        </w:rPr>
        <w:t xml:space="preserve"> to the demarcation between ‘state’ and ‘markets’, where education needs to be defended against corporations ‘moving in’ to a space where they have not operated before</w:t>
      </w:r>
      <w:r w:rsidRPr="004954B0">
        <w:rPr>
          <w:sz w:val="14"/>
        </w:rPr>
        <w:t xml:space="preserve">. Patricia </w:t>
      </w:r>
      <w:r w:rsidRPr="004954B0">
        <w:rPr>
          <w:rStyle w:val="StyleUnderline"/>
        </w:rPr>
        <w:t>Burch’s</w:t>
      </w:r>
      <w:r w:rsidRPr="004954B0">
        <w:rPr>
          <w:sz w:val="14"/>
        </w:rPr>
        <w:t xml:space="preserve"> (2009) </w:t>
      </w:r>
      <w:r w:rsidRPr="004954B0">
        <w:rPr>
          <w:rStyle w:val="StyleUnderline"/>
        </w:rPr>
        <w:t xml:space="preserve">excellent analysis on </w:t>
      </w:r>
      <w:proofErr w:type="spellStart"/>
      <w:r w:rsidRPr="004954B0">
        <w:rPr>
          <w:rStyle w:val="StyleUnderline"/>
        </w:rPr>
        <w:t>privatisation</w:t>
      </w:r>
      <w:proofErr w:type="spellEnd"/>
      <w:r w:rsidRPr="004954B0">
        <w:rPr>
          <w:rStyle w:val="StyleUnderline"/>
        </w:rPr>
        <w:t xml:space="preserve"> within the US public education system, especially as it was advanced by the No Child Left Behind policy, describes the on-going changes as a ‘weak government and strong market’</w:t>
      </w:r>
      <w:r w:rsidRPr="004954B0">
        <w:rPr>
          <w:sz w:val="14"/>
        </w:rPr>
        <w:t xml:space="preserve"> (p. 62) </w:t>
      </w:r>
      <w:r w:rsidRPr="004954B0">
        <w:rPr>
          <w:rStyle w:val="StyleUnderline"/>
        </w:rPr>
        <w:t>and that the two separate spheres ‘have become more closely linked’</w:t>
      </w:r>
      <w:r w:rsidRPr="004954B0">
        <w:rPr>
          <w:sz w:val="14"/>
        </w:rPr>
        <w:t xml:space="preserve"> (p. 1). This </w:t>
      </w:r>
      <w:r w:rsidRPr="004954B0">
        <w:rPr>
          <w:rStyle w:val="StyleUnderline"/>
        </w:rPr>
        <w:t xml:space="preserve">duality also influences network analysis when applied to the </w:t>
      </w:r>
      <w:proofErr w:type="spellStart"/>
      <w:r w:rsidRPr="004954B0">
        <w:rPr>
          <w:rStyle w:val="StyleUnderline"/>
        </w:rPr>
        <w:t>corporatisation</w:t>
      </w:r>
      <w:proofErr w:type="spellEnd"/>
      <w:r w:rsidRPr="004954B0">
        <w:rPr>
          <w:rStyle w:val="StyleUnderline"/>
        </w:rPr>
        <w:t xml:space="preserve"> of educatio</w:t>
      </w:r>
      <w:r w:rsidRPr="004954B0">
        <w:rPr>
          <w:sz w:val="14"/>
        </w:rPr>
        <w:t xml:space="preserve">n (Au &amp; </w:t>
      </w:r>
      <w:proofErr w:type="spellStart"/>
      <w:r w:rsidRPr="004954B0">
        <w:rPr>
          <w:sz w:val="14"/>
        </w:rPr>
        <w:t>Ferrare</w:t>
      </w:r>
      <w:proofErr w:type="spellEnd"/>
      <w:r w:rsidRPr="004954B0">
        <w:rPr>
          <w:sz w:val="14"/>
        </w:rPr>
        <w:t xml:space="preserve">, 2015; Ball &amp; </w:t>
      </w:r>
      <w:proofErr w:type="spellStart"/>
      <w:r w:rsidRPr="004954B0">
        <w:rPr>
          <w:sz w:val="14"/>
        </w:rPr>
        <w:t>Junemann</w:t>
      </w:r>
      <w:proofErr w:type="spellEnd"/>
      <w:r w:rsidRPr="004954B0">
        <w:rPr>
          <w:sz w:val="14"/>
        </w:rPr>
        <w:t xml:space="preserve">, 2012; Hogan, 2015; </w:t>
      </w:r>
      <w:proofErr w:type="spellStart"/>
      <w:r w:rsidRPr="004954B0">
        <w:rPr>
          <w:sz w:val="14"/>
        </w:rPr>
        <w:t>Picciano</w:t>
      </w:r>
      <w:proofErr w:type="spellEnd"/>
      <w:r w:rsidRPr="004954B0">
        <w:rPr>
          <w:sz w:val="14"/>
        </w:rPr>
        <w:t xml:space="preserve"> &amp; Spring, 2012). Ball and </w:t>
      </w:r>
      <w:proofErr w:type="spellStart"/>
      <w:r w:rsidRPr="004954B0">
        <w:rPr>
          <w:sz w:val="14"/>
        </w:rPr>
        <w:t>Junemann</w:t>
      </w:r>
      <w:proofErr w:type="spellEnd"/>
      <w:r w:rsidRPr="004954B0">
        <w:rPr>
          <w:sz w:val="14"/>
        </w:rPr>
        <w:t xml:space="preserve"> (2012) focus on ‘nodal actors’ or ‘boundary spanners’, both individuals and </w:t>
      </w:r>
      <w:proofErr w:type="spellStart"/>
      <w:r w:rsidRPr="004954B0">
        <w:rPr>
          <w:sz w:val="14"/>
        </w:rPr>
        <w:t>organisations</w:t>
      </w:r>
      <w:proofErr w:type="spellEnd"/>
      <w:r w:rsidRPr="004954B0">
        <w:rPr>
          <w:sz w:val="14"/>
        </w:rPr>
        <w:t xml:space="preserve"> working on the surface of the boundary between the state and the market. </w:t>
      </w:r>
      <w:r w:rsidRPr="004954B0">
        <w:rPr>
          <w:rStyle w:val="StyleUnderline"/>
        </w:rPr>
        <w:t>This starting point means that the job of critical education is to push corporations out of the space where they do not belong (that of state) or, at least, to limit their influence.</w:t>
      </w:r>
      <w:r w:rsidRPr="004954B0">
        <w:rPr>
          <w:sz w:val="14"/>
        </w:rPr>
        <w:t xml:space="preserve"> What the state-market duality excludes from critical consideration are two, and I argue essential, elements. First, </w:t>
      </w:r>
      <w:r w:rsidRPr="004954B0">
        <w:rPr>
          <w:rStyle w:val="StyleUnderline"/>
        </w:rPr>
        <w:t xml:space="preserve">the </w:t>
      </w:r>
      <w:r w:rsidRPr="004954B0">
        <w:rPr>
          <w:rStyle w:val="Emphasis"/>
        </w:rPr>
        <w:t xml:space="preserve">state is subject to the same logic of </w:t>
      </w:r>
      <w:proofErr w:type="spellStart"/>
      <w:r w:rsidRPr="004954B0">
        <w:rPr>
          <w:rStyle w:val="Emphasis"/>
        </w:rPr>
        <w:t>capitalisation</w:t>
      </w:r>
      <w:proofErr w:type="spellEnd"/>
      <w:r w:rsidRPr="004954B0">
        <w:rPr>
          <w:rStyle w:val="Emphasis"/>
        </w:rPr>
        <w:t xml:space="preserve"> and private accumulation</w:t>
      </w:r>
      <w:r w:rsidRPr="004954B0">
        <w:rPr>
          <w:rStyle w:val="StyleUnderline"/>
        </w:rPr>
        <w:t xml:space="preserve"> as corporations through the state’s national </w:t>
      </w:r>
      <w:proofErr w:type="gramStart"/>
      <w:r w:rsidRPr="004954B0">
        <w:rPr>
          <w:rStyle w:val="StyleUnderline"/>
        </w:rPr>
        <w:t>debt which</w:t>
      </w:r>
      <w:proofErr w:type="gramEnd"/>
      <w:r w:rsidRPr="004954B0">
        <w:rPr>
          <w:rStyle w:val="StyleUnderline"/>
        </w:rPr>
        <w:t xml:space="preserve"> is owned by private lending institutions and generates earnings for their shareholders. Put shortly, </w:t>
      </w:r>
      <w:r w:rsidRPr="004954B0">
        <w:rPr>
          <w:rStyle w:val="Emphasis"/>
        </w:rPr>
        <w:t xml:space="preserve">the state is a </w:t>
      </w:r>
      <w:proofErr w:type="spellStart"/>
      <w:r w:rsidRPr="004954B0">
        <w:rPr>
          <w:rStyle w:val="Emphasis"/>
        </w:rPr>
        <w:t>capitalised</w:t>
      </w:r>
      <w:proofErr w:type="spellEnd"/>
      <w:r w:rsidRPr="004954B0">
        <w:rPr>
          <w:rStyle w:val="Emphasis"/>
        </w:rPr>
        <w:t xml:space="preserve"> entity and the claims for future income streams generated by the entity </w:t>
      </w:r>
      <w:r w:rsidRPr="004954B0">
        <w:rPr>
          <w:rStyle w:val="StyleUnderline"/>
        </w:rPr>
        <w:t xml:space="preserve">(in the state’s case, by collecting taxes, fees and fines) </w:t>
      </w:r>
      <w:r w:rsidRPr="004954B0">
        <w:rPr>
          <w:rStyle w:val="Emphasis"/>
        </w:rPr>
        <w:t>can be bought and sold</w:t>
      </w:r>
      <w:r w:rsidRPr="004954B0">
        <w:rPr>
          <w:rStyle w:val="StyleUnderline"/>
        </w:rPr>
        <w:t>, and are owned by a small minority of humanity</w:t>
      </w:r>
      <w:r w:rsidRPr="004954B0">
        <w:rPr>
          <w:sz w:val="14"/>
        </w:rPr>
        <w:t xml:space="preserve"> (Di </w:t>
      </w:r>
      <w:proofErr w:type="spellStart"/>
      <w:r w:rsidRPr="004954B0">
        <w:rPr>
          <w:sz w:val="14"/>
        </w:rPr>
        <w:t>Muzio</w:t>
      </w:r>
      <w:proofErr w:type="spellEnd"/>
      <w:r w:rsidRPr="004954B0">
        <w:rPr>
          <w:sz w:val="14"/>
        </w:rPr>
        <w:t xml:space="preserve">, 2015a; 2015b; see also Hager, 2014). </w:t>
      </w:r>
      <w:r w:rsidRPr="004954B0">
        <w:rPr>
          <w:rStyle w:val="StyleUnderline"/>
        </w:rPr>
        <w:t xml:space="preserve">Second, </w:t>
      </w:r>
      <w:r w:rsidRPr="004954B0">
        <w:rPr>
          <w:rStyle w:val="Emphasis"/>
        </w:rPr>
        <w:t xml:space="preserve">corporate practices in public space, including education, </w:t>
      </w:r>
      <w:proofErr w:type="gramStart"/>
      <w:r w:rsidRPr="004954B0">
        <w:rPr>
          <w:rStyle w:val="Emphasis"/>
        </w:rPr>
        <w:t>are mainly advanced</w:t>
      </w:r>
      <w:proofErr w:type="gramEnd"/>
      <w:r w:rsidRPr="004954B0">
        <w:rPr>
          <w:rStyle w:val="Emphasis"/>
        </w:rPr>
        <w:t xml:space="preserve"> through national and international policy</w:t>
      </w:r>
      <w:r w:rsidRPr="004954B0">
        <w:rPr>
          <w:rStyle w:val="StyleUnderline"/>
        </w:rPr>
        <w:t xml:space="preserve">, as demonstrated, among others, by Robertson, </w:t>
      </w:r>
      <w:proofErr w:type="spellStart"/>
      <w:r w:rsidRPr="004954B0">
        <w:rPr>
          <w:rStyle w:val="StyleUnderline"/>
        </w:rPr>
        <w:t>Bonal</w:t>
      </w:r>
      <w:proofErr w:type="spellEnd"/>
      <w:r w:rsidRPr="004954B0">
        <w:rPr>
          <w:rStyle w:val="StyleUnderline"/>
        </w:rPr>
        <w:t xml:space="preserve"> and Dale (2002). Stephen Gill (1995) has called this ‘disciplinary neoliberalism’, where the state and the market logic are largely indistinguishable in the service of capital accumulation and where the demarcation line between the two is only artificial</w:t>
      </w:r>
      <w:r w:rsidRPr="004954B0">
        <w:rPr>
          <w:sz w:val="14"/>
        </w:rPr>
        <w:t xml:space="preserve"> (for an account in colonial history, see, for example Stern, 2012).</w:t>
      </w:r>
    </w:p>
    <w:p w:rsidR="0090011D" w:rsidRPr="004954B0" w:rsidRDefault="0090011D" w:rsidP="0090011D"/>
    <w:p w:rsidR="0090011D" w:rsidRPr="004954B0" w:rsidRDefault="0090011D" w:rsidP="0090011D"/>
    <w:p w:rsidR="00930B6C" w:rsidRPr="004954B0" w:rsidRDefault="00930B6C" w:rsidP="0090011D">
      <w:pPr>
        <w:pStyle w:val="Heading3"/>
      </w:pPr>
      <w:proofErr w:type="spellStart"/>
      <w:r w:rsidRPr="004954B0">
        <w:t>Neolib</w:t>
      </w:r>
      <w:proofErr w:type="spellEnd"/>
      <w:r w:rsidRPr="004954B0">
        <w:t xml:space="preserve"> </w:t>
      </w:r>
      <w:proofErr w:type="spellStart"/>
      <w:r w:rsidRPr="004954B0">
        <w:t>inev</w:t>
      </w:r>
      <w:proofErr w:type="spellEnd"/>
      <w:r w:rsidRPr="004954B0">
        <w:t xml:space="preserve"> – structural trends</w:t>
      </w:r>
    </w:p>
    <w:p w:rsidR="00930B6C" w:rsidRPr="004954B0" w:rsidRDefault="00930B6C" w:rsidP="00930B6C">
      <w:pPr>
        <w:pStyle w:val="Heading4"/>
        <w:rPr>
          <w:rFonts w:cs="Times New Roman"/>
        </w:rPr>
      </w:pPr>
      <w:proofErr w:type="spellStart"/>
      <w:r w:rsidRPr="004954B0">
        <w:rPr>
          <w:rFonts w:cs="Times New Roman"/>
        </w:rPr>
        <w:t>Neolib</w:t>
      </w:r>
      <w:proofErr w:type="spellEnd"/>
      <w:r w:rsidRPr="004954B0">
        <w:rPr>
          <w:rFonts w:cs="Times New Roman"/>
        </w:rPr>
        <w:t xml:space="preserve"> is sustainable and </w:t>
      </w:r>
      <w:r w:rsidRPr="004954B0">
        <w:rPr>
          <w:rFonts w:cs="Times New Roman"/>
          <w:u w:val="single"/>
        </w:rPr>
        <w:t>entrenched</w:t>
      </w:r>
      <w:r w:rsidRPr="004954B0">
        <w:rPr>
          <w:rFonts w:cs="Times New Roman"/>
        </w:rPr>
        <w:t xml:space="preserve"> – any alternative fails</w:t>
      </w:r>
    </w:p>
    <w:p w:rsidR="00930B6C" w:rsidRPr="004954B0" w:rsidRDefault="00930B6C" w:rsidP="00930B6C">
      <w:r w:rsidRPr="004954B0">
        <w:t xml:space="preserve">Adam </w:t>
      </w:r>
      <w:proofErr w:type="spellStart"/>
      <w:r w:rsidRPr="004954B0">
        <w:rPr>
          <w:rStyle w:val="Style13ptBold"/>
        </w:rPr>
        <w:t>Arvidsson</w:t>
      </w:r>
      <w:proofErr w:type="spellEnd"/>
      <w:r w:rsidRPr="004954B0">
        <w:t xml:space="preserve">, Professor of Sociology, University of Milano, </w:t>
      </w:r>
      <w:r w:rsidRPr="004954B0">
        <w:rPr>
          <w:rStyle w:val="Style13ptBold"/>
        </w:rPr>
        <w:t>’13</w:t>
      </w:r>
      <w:r w:rsidRPr="004954B0">
        <w:t xml:space="preserve"> </w:t>
      </w:r>
    </w:p>
    <w:p w:rsidR="00930B6C" w:rsidRPr="004954B0" w:rsidRDefault="00930B6C" w:rsidP="00930B6C">
      <w:r w:rsidRPr="004954B0">
        <w:t xml:space="preserve">(“Thinking beyond neo-liberalism: A response to </w:t>
      </w:r>
      <w:proofErr w:type="spellStart"/>
      <w:r w:rsidRPr="004954B0">
        <w:t>Detlev</w:t>
      </w:r>
      <w:proofErr w:type="spellEnd"/>
      <w:r w:rsidRPr="004954B0">
        <w:t xml:space="preserve"> Zwick,” </w:t>
      </w:r>
      <w:hyperlink r:id="rId14" w:history="1">
        <w:r w:rsidRPr="004954B0">
          <w:rPr>
            <w:rStyle w:val="Hyperlink"/>
          </w:rPr>
          <w:t>Ephemera,</w:t>
        </w:r>
      </w:hyperlink>
      <w:r w:rsidRPr="004954B0">
        <w:t xml:space="preserve"> volume 13(2): 407-412) </w:t>
      </w:r>
    </w:p>
    <w:p w:rsidR="00930B6C" w:rsidRPr="004954B0" w:rsidRDefault="00930B6C" w:rsidP="00930B6C">
      <w:pPr>
        <w:rPr>
          <w:sz w:val="10"/>
        </w:rPr>
      </w:pPr>
      <w:r w:rsidRPr="004954B0">
        <w:rPr>
          <w:u w:val="single"/>
        </w:rPr>
        <w:t>Today this realistic alternative no longer exists:</w:t>
      </w:r>
      <w:r w:rsidRPr="004954B0">
        <w:rPr>
          <w:sz w:val="10"/>
        </w:rPr>
        <w:t xml:space="preserve"> actually </w:t>
      </w:r>
      <w:r w:rsidRPr="004954B0">
        <w:rPr>
          <w:b/>
          <w:u w:val="single"/>
        </w:rPr>
        <w:t>existing socialism has become insignificant</w:t>
      </w:r>
      <w:r w:rsidRPr="004954B0">
        <w:rPr>
          <w:sz w:val="10"/>
        </w:rPr>
        <w:t xml:space="preserve"> as a geopolitical player. More importantly, </w:t>
      </w:r>
      <w:r w:rsidRPr="004954B0">
        <w:rPr>
          <w:b/>
          <w:u w:val="single"/>
        </w:rPr>
        <w:t>thirty years of neoliberal governance</w:t>
      </w:r>
      <w:r w:rsidRPr="004954B0">
        <w:rPr>
          <w:sz w:val="10"/>
        </w:rPr>
        <w:t xml:space="preserve">, together with the transition to a new global information-intensive regime of capitalist accumulation – ‘communicative capitalism’ perhaps – </w:t>
      </w:r>
      <w:r w:rsidRPr="004954B0">
        <w:rPr>
          <w:u w:val="single"/>
        </w:rPr>
        <w:t>has effectively dismantled what was left of the structure</w:t>
      </w:r>
      <w:r w:rsidRPr="004954B0">
        <w:rPr>
          <w:sz w:val="10"/>
        </w:rPr>
        <w:t xml:space="preserve"> </w:t>
      </w:r>
      <w:r w:rsidRPr="004954B0">
        <w:rPr>
          <w:u w:val="single"/>
        </w:rPr>
        <w:t>and subjectivities that supported this alternative vision.</w:t>
      </w:r>
      <w:r w:rsidRPr="004954B0">
        <w:rPr>
          <w:sz w:val="10"/>
        </w:rPr>
        <w:t xml:space="preserve"> Traditional </w:t>
      </w:r>
      <w:r w:rsidRPr="004954B0">
        <w:rPr>
          <w:rStyle w:val="Emphasis"/>
        </w:rPr>
        <w:t>working class politics is dead</w:t>
      </w:r>
      <w:r w:rsidRPr="004954B0">
        <w:rPr>
          <w:sz w:val="10"/>
        </w:rPr>
        <w:t xml:space="preserve">, and the working class itself </w:t>
      </w:r>
      <w:proofErr w:type="gramStart"/>
      <w:r w:rsidRPr="004954B0">
        <w:rPr>
          <w:sz w:val="10"/>
        </w:rPr>
        <w:t>has been recomposed</w:t>
      </w:r>
      <w:proofErr w:type="gramEnd"/>
      <w:r w:rsidRPr="004954B0">
        <w:rPr>
          <w:sz w:val="10"/>
        </w:rPr>
        <w:t xml:space="preserve"> beyond recognition; people supposedly ‘bowl alone’ and the counter culture has been more or less entirely absorbed within consumer society. We have seen the completion of what Marx described as the process of ‘real </w:t>
      </w:r>
      <w:proofErr w:type="spellStart"/>
      <w:r w:rsidRPr="004954B0">
        <w:rPr>
          <w:sz w:val="10"/>
        </w:rPr>
        <w:t>subsumption</w:t>
      </w:r>
      <w:proofErr w:type="spellEnd"/>
      <w:r w:rsidRPr="004954B0">
        <w:rPr>
          <w:sz w:val="10"/>
        </w:rPr>
        <w:t xml:space="preserve">’. Every alternative to capitalism has been included within capitalism and positioned as a potential source of value. </w:t>
      </w:r>
      <w:proofErr w:type="gramStart"/>
      <w:r w:rsidRPr="004954B0">
        <w:rPr>
          <w:sz w:val="10"/>
        </w:rPr>
        <w:t>As a consequence</w:t>
      </w:r>
      <w:proofErr w:type="gramEnd"/>
      <w:r w:rsidRPr="004954B0">
        <w:rPr>
          <w:sz w:val="10"/>
        </w:rPr>
        <w:t>, life within capitalism has been depoliticized, deprived of an alternative in the name of which a practically effective critique can be mounted.</w:t>
      </w:r>
    </w:p>
    <w:p w:rsidR="00930B6C" w:rsidRPr="004954B0" w:rsidRDefault="00930B6C" w:rsidP="00930B6C">
      <w:pPr>
        <w:rPr>
          <w:b/>
          <w:u w:val="single"/>
        </w:rPr>
      </w:pPr>
      <w:r w:rsidRPr="004954B0">
        <w:rPr>
          <w:sz w:val="10"/>
        </w:rPr>
        <w:t xml:space="preserve">This makes it trickier to do critical theory. </w:t>
      </w:r>
      <w:r w:rsidRPr="004954B0">
        <w:rPr>
          <w:u w:val="single"/>
        </w:rPr>
        <w:t xml:space="preserve">We </w:t>
      </w:r>
      <w:proofErr w:type="gramStart"/>
      <w:r w:rsidRPr="004954B0">
        <w:rPr>
          <w:u w:val="single"/>
        </w:rPr>
        <w:t>can</w:t>
      </w:r>
      <w:r w:rsidRPr="004954B0">
        <w:rPr>
          <w:sz w:val="10"/>
        </w:rPr>
        <w:t xml:space="preserve"> of course </w:t>
      </w:r>
      <w:r w:rsidRPr="004954B0">
        <w:rPr>
          <w:u w:val="single"/>
        </w:rPr>
        <w:t>still criticize</w:t>
      </w:r>
      <w:proofErr w:type="gramEnd"/>
      <w:r w:rsidRPr="004954B0">
        <w:rPr>
          <w:u w:val="single"/>
        </w:rPr>
        <w:t xml:space="preserve"> the actual state of things</w:t>
      </w:r>
      <w:r w:rsidRPr="004954B0">
        <w:rPr>
          <w:sz w:val="10"/>
        </w:rPr>
        <w:t xml:space="preserve">. </w:t>
      </w:r>
      <w:proofErr w:type="gramStart"/>
      <w:r w:rsidRPr="004954B0">
        <w:rPr>
          <w:u w:val="single"/>
        </w:rPr>
        <w:t>We can point to the precarious relations</w:t>
      </w:r>
      <w:r w:rsidRPr="004954B0">
        <w:rPr>
          <w:sz w:val="10"/>
        </w:rPr>
        <w:t xml:space="preserve"> that prevail among creative knowledge workers; show how exploitative and unjust conditions are intensified by the very forces that drive the globalization of communicative capitalism, like the outsourcing of design work; or lament the fact that a triumphant neoliberal regime subsumes and appropriates aspects of subjectivity and social life that we think should have been left alone.</w:t>
      </w:r>
      <w:proofErr w:type="gramEnd"/>
      <w:r w:rsidRPr="004954B0">
        <w:rPr>
          <w:sz w:val="10"/>
        </w:rPr>
        <w:t xml:space="preserve"> To produce such critiques remains useful intellectual work – I have done it in other contexts (</w:t>
      </w:r>
      <w:proofErr w:type="spellStart"/>
      <w:r w:rsidRPr="004954B0">
        <w:rPr>
          <w:sz w:val="10"/>
        </w:rPr>
        <w:t>Arvidsson</w:t>
      </w:r>
      <w:proofErr w:type="spellEnd"/>
      <w:r w:rsidRPr="004954B0">
        <w:rPr>
          <w:sz w:val="10"/>
        </w:rPr>
        <w:t xml:space="preserve"> et al., 2010; </w:t>
      </w:r>
      <w:proofErr w:type="spellStart"/>
      <w:r w:rsidRPr="004954B0">
        <w:rPr>
          <w:sz w:val="10"/>
        </w:rPr>
        <w:t>Arvidsson</w:t>
      </w:r>
      <w:proofErr w:type="spellEnd"/>
      <w:r w:rsidRPr="004954B0">
        <w:rPr>
          <w:sz w:val="10"/>
        </w:rPr>
        <w:t xml:space="preserve">, 2007), as has </w:t>
      </w:r>
      <w:proofErr w:type="spellStart"/>
      <w:r w:rsidRPr="004954B0">
        <w:rPr>
          <w:sz w:val="10"/>
        </w:rPr>
        <w:t>Detlev</w:t>
      </w:r>
      <w:proofErr w:type="spellEnd"/>
      <w:r w:rsidRPr="004954B0">
        <w:rPr>
          <w:sz w:val="10"/>
        </w:rPr>
        <w:t xml:space="preserve"> Zwick (2008), and many others. To the extent that such critiques reach a mass audience, they can become a progressive impulse to action and reflection – as in the case of Naomi Klein’s work inspiring the ‘no global’ movement (to use an inadequate name coined by the mainstream press). </w:t>
      </w:r>
      <w:proofErr w:type="gramStart"/>
      <w:r w:rsidRPr="004954B0">
        <w:rPr>
          <w:b/>
          <w:u w:val="single"/>
        </w:rPr>
        <w:t>But</w:t>
      </w:r>
      <w:proofErr w:type="gramEnd"/>
      <w:r w:rsidRPr="004954B0">
        <w:rPr>
          <w:b/>
          <w:u w:val="single"/>
        </w:rPr>
        <w:t xml:space="preserve"> such a critique without an alternative remains unsatisfactory for at least three reasons.</w:t>
      </w:r>
    </w:p>
    <w:p w:rsidR="00930B6C" w:rsidRPr="004954B0" w:rsidRDefault="00930B6C" w:rsidP="00930B6C">
      <w:pPr>
        <w:rPr>
          <w:sz w:val="10"/>
        </w:rPr>
      </w:pPr>
      <w:r w:rsidRPr="004954B0">
        <w:rPr>
          <w:sz w:val="10"/>
        </w:rPr>
        <w:t xml:space="preserve">First, and most superficially, </w:t>
      </w:r>
      <w:r w:rsidRPr="004954B0">
        <w:rPr>
          <w:u w:val="single"/>
        </w:rPr>
        <w:t xml:space="preserve">since everyone else is doing it, the marginal utility of yet another piece of critical theory </w:t>
      </w:r>
      <w:r w:rsidRPr="004954B0">
        <w:rPr>
          <w:rStyle w:val="Emphasis"/>
        </w:rPr>
        <w:t>rapidly diminishes</w:t>
      </w:r>
      <w:r w:rsidRPr="004954B0">
        <w:rPr>
          <w:sz w:val="10"/>
        </w:rPr>
        <w:t xml:space="preserve">, as does the intellectual satisfaction that can be derived </w:t>
      </w:r>
      <w:proofErr w:type="spellStart"/>
      <w:r w:rsidRPr="004954B0">
        <w:rPr>
          <w:sz w:val="10"/>
        </w:rPr>
        <w:t>form</w:t>
      </w:r>
      <w:proofErr w:type="spellEnd"/>
      <w:r w:rsidRPr="004954B0">
        <w:rPr>
          <w:sz w:val="10"/>
        </w:rPr>
        <w:t xml:space="preserve"> producing it.</w:t>
      </w:r>
    </w:p>
    <w:p w:rsidR="00930B6C" w:rsidRPr="004954B0" w:rsidRDefault="00930B6C" w:rsidP="00930B6C">
      <w:pPr>
        <w:rPr>
          <w:sz w:val="10"/>
        </w:rPr>
      </w:pPr>
      <w:r w:rsidRPr="004954B0">
        <w:rPr>
          <w:sz w:val="10"/>
        </w:rPr>
        <w:t xml:space="preserve">Second, and more seriously, </w:t>
      </w:r>
      <w:r w:rsidRPr="004954B0">
        <w:rPr>
          <w:b/>
          <w:u w:val="single"/>
        </w:rPr>
        <w:t xml:space="preserve">the absence of a realistic </w:t>
      </w:r>
      <w:proofErr w:type="gramStart"/>
      <w:r w:rsidRPr="004954B0">
        <w:rPr>
          <w:b/>
          <w:u w:val="single"/>
        </w:rPr>
        <w:t>alternative</w:t>
      </w:r>
      <w:r w:rsidRPr="004954B0">
        <w:rPr>
          <w:sz w:val="10"/>
        </w:rPr>
        <w:t>,</w:t>
      </w:r>
      <w:proofErr w:type="gramEnd"/>
      <w:r w:rsidRPr="004954B0">
        <w:rPr>
          <w:sz w:val="10"/>
        </w:rPr>
        <w:t xml:space="preserve"> or even of a historical subject in the name of which such a critique can be pronounced, </w:t>
      </w:r>
      <w:r w:rsidRPr="004954B0">
        <w:rPr>
          <w:b/>
          <w:u w:val="single"/>
        </w:rPr>
        <w:t xml:space="preserve">risks rendering critical theory moralistic and rather </w:t>
      </w:r>
      <w:r w:rsidRPr="004954B0">
        <w:rPr>
          <w:rStyle w:val="Emphasis"/>
        </w:rPr>
        <w:t>toothless</w:t>
      </w:r>
      <w:r w:rsidRPr="004954B0">
        <w:rPr>
          <w:sz w:val="10"/>
        </w:rPr>
        <w:t xml:space="preserve">. We might agree with Zwick when he suggests that the outsourcing of design work from Toronto to the Philippines is somehow wrong, but it is difficult to understand exactly why this would be the case. (Why </w:t>
      </w:r>
      <w:proofErr w:type="gramStart"/>
      <w:r w:rsidRPr="004954B0">
        <w:rPr>
          <w:sz w:val="10"/>
        </w:rPr>
        <w:t>shouldn’t Philippine designers be allowed</w:t>
      </w:r>
      <w:proofErr w:type="gramEnd"/>
      <w:r w:rsidRPr="004954B0">
        <w:rPr>
          <w:sz w:val="10"/>
        </w:rPr>
        <w:t xml:space="preserve"> to compete with Canadian designers? Can the ‘creative class’ claim an exemption from the global economy? Perhaps the answer is ‘yes’, but I do not know of any viable alternative vision of society that is able to substantiate that ‘yes’.)</w:t>
      </w:r>
    </w:p>
    <w:p w:rsidR="00930B6C" w:rsidRPr="004954B0" w:rsidRDefault="00930B6C" w:rsidP="00930B6C">
      <w:pPr>
        <w:rPr>
          <w:sz w:val="10"/>
        </w:rPr>
      </w:pPr>
      <w:r w:rsidRPr="004954B0">
        <w:rPr>
          <w:sz w:val="10"/>
        </w:rPr>
        <w:t xml:space="preserve">Third, and most importantly, </w:t>
      </w:r>
      <w:r w:rsidRPr="004954B0">
        <w:rPr>
          <w:u w:val="single"/>
        </w:rPr>
        <w:t>in the absence of an alternative vision</w:t>
      </w:r>
      <w:r w:rsidRPr="004954B0">
        <w:rPr>
          <w:sz w:val="10"/>
        </w:rPr>
        <w:t xml:space="preserve">, critical </w:t>
      </w:r>
      <w:r w:rsidRPr="004954B0">
        <w:rPr>
          <w:u w:val="single"/>
        </w:rPr>
        <w:t xml:space="preserve">theory remains rather </w:t>
      </w:r>
      <w:r w:rsidRPr="004954B0">
        <w:rPr>
          <w:b/>
          <w:u w:val="single"/>
        </w:rPr>
        <w:t>unconvincing to the people in the name of whom it proposes to spea</w:t>
      </w:r>
      <w:r w:rsidRPr="004954B0">
        <w:rPr>
          <w:u w:val="single"/>
        </w:rPr>
        <w:t>k</w:t>
      </w:r>
      <w:r w:rsidRPr="004954B0">
        <w:rPr>
          <w:sz w:val="10"/>
        </w:rPr>
        <w:t xml:space="preserve">. I can assure you – and </w:t>
      </w:r>
      <w:proofErr w:type="gramStart"/>
      <w:r w:rsidRPr="004954B0">
        <w:rPr>
          <w:sz w:val="10"/>
        </w:rPr>
        <w:t>I’ve</w:t>
      </w:r>
      <w:proofErr w:type="gramEnd"/>
      <w:r w:rsidRPr="004954B0">
        <w:rPr>
          <w:sz w:val="10"/>
        </w:rPr>
        <w:t xml:space="preserve"> tried! – </w:t>
      </w:r>
      <w:r w:rsidRPr="004954B0">
        <w:rPr>
          <w:u w:val="single"/>
        </w:rPr>
        <w:t>that you won’t become an organic intellectual among social entrepreneurs or precarious creative workers by telling them that they are exploited,</w:t>
      </w:r>
      <w:r w:rsidRPr="004954B0">
        <w:rPr>
          <w:sz w:val="10"/>
        </w:rPr>
        <w:t xml:space="preserve"> </w:t>
      </w:r>
      <w:r w:rsidRPr="004954B0">
        <w:rPr>
          <w:u w:val="single"/>
        </w:rPr>
        <w:t>that they sell out their subjectivity, or that the system in which they operate is unjust.</w:t>
      </w:r>
      <w:r w:rsidRPr="004954B0">
        <w:rPr>
          <w:sz w:val="10"/>
        </w:rPr>
        <w:t xml:space="preserve"> </w:t>
      </w:r>
      <w:r w:rsidRPr="004954B0">
        <w:rPr>
          <w:b/>
          <w:u w:val="single"/>
        </w:rPr>
        <w:t>Pure critique is simply not attractive</w:t>
      </w:r>
      <w:r w:rsidRPr="004954B0">
        <w:rPr>
          <w:sz w:val="10"/>
        </w:rPr>
        <w:t xml:space="preserve"> </w:t>
      </w:r>
      <w:r w:rsidRPr="004954B0">
        <w:rPr>
          <w:b/>
          <w:u w:val="single"/>
        </w:rPr>
        <w:t>enough to make the multitude of new productive subjects,</w:t>
      </w:r>
      <w:r w:rsidRPr="004954B0">
        <w:rPr>
          <w:sz w:val="10"/>
        </w:rPr>
        <w:t xml:space="preserve"> fragmented by neoliberalism, cohere into a historical subject. To do that you need at least the myth of an alternative, as agitators from Sorel via Lenin to </w:t>
      </w:r>
      <w:proofErr w:type="spellStart"/>
      <w:r w:rsidRPr="004954B0">
        <w:rPr>
          <w:sz w:val="10"/>
        </w:rPr>
        <w:t>Subcomandante</w:t>
      </w:r>
      <w:proofErr w:type="spellEnd"/>
      <w:r w:rsidRPr="004954B0">
        <w:rPr>
          <w:sz w:val="10"/>
        </w:rPr>
        <w:t xml:space="preserve"> Marcos could tell you.</w:t>
      </w:r>
    </w:p>
    <w:p w:rsidR="00930B6C" w:rsidRPr="004954B0" w:rsidRDefault="00930B6C" w:rsidP="00930B6C">
      <w:pPr>
        <w:rPr>
          <w:sz w:val="10"/>
        </w:rPr>
      </w:pPr>
      <w:proofErr w:type="gramStart"/>
      <w:r w:rsidRPr="004954B0">
        <w:rPr>
          <w:sz w:val="10"/>
        </w:rPr>
        <w:t>Don’t</w:t>
      </w:r>
      <w:proofErr w:type="gramEnd"/>
      <w:r w:rsidRPr="004954B0">
        <w:rPr>
          <w:sz w:val="10"/>
        </w:rPr>
        <w:t xml:space="preserve"> get me wrong. I am not proposing that it is wrong to point to the precarious conditions of knowledge work, or that we should not do this as academics and researchers. This is still an important task. </w:t>
      </w:r>
      <w:proofErr w:type="gramStart"/>
      <w:r w:rsidRPr="004954B0">
        <w:rPr>
          <w:sz w:val="10"/>
        </w:rPr>
        <w:t>But</w:t>
      </w:r>
      <w:proofErr w:type="gramEnd"/>
      <w:r w:rsidRPr="004954B0">
        <w:rPr>
          <w:sz w:val="10"/>
        </w:rPr>
        <w:t xml:space="preserve"> it is not enough. Critical theory must do this, but it must also do more. It must also engage with the question of what a realistic alternative to neoliberalism could be, and it must elaborate a realistic political vision in the name of which a critique that is productive and progressive, and not simply moralistic, </w:t>
      </w:r>
      <w:proofErr w:type="gramStart"/>
      <w:r w:rsidRPr="004954B0">
        <w:rPr>
          <w:sz w:val="10"/>
        </w:rPr>
        <w:t>can be articulated</w:t>
      </w:r>
      <w:proofErr w:type="gramEnd"/>
      <w:r w:rsidRPr="004954B0">
        <w:rPr>
          <w:sz w:val="10"/>
        </w:rPr>
        <w:t xml:space="preserve">. </w:t>
      </w:r>
    </w:p>
    <w:p w:rsidR="00930B6C" w:rsidRPr="004954B0" w:rsidRDefault="00930B6C" w:rsidP="00930B6C">
      <w:pPr>
        <w:rPr>
          <w:sz w:val="10"/>
        </w:rPr>
      </w:pPr>
      <w:r w:rsidRPr="004954B0">
        <w:rPr>
          <w:sz w:val="10"/>
        </w:rPr>
        <w:t xml:space="preserve">By realistic, I mean that such an alternative </w:t>
      </w:r>
      <w:proofErr w:type="gramStart"/>
      <w:r w:rsidRPr="004954B0">
        <w:rPr>
          <w:sz w:val="10"/>
        </w:rPr>
        <w:t>must be sought</w:t>
      </w:r>
      <w:proofErr w:type="gramEnd"/>
      <w:r w:rsidRPr="004954B0">
        <w:rPr>
          <w:sz w:val="10"/>
        </w:rPr>
        <w:t xml:space="preserve"> in the actual relations of production that characterize the contemporary information economy. Zwick’s suggestion that we</w:t>
      </w:r>
    </w:p>
    <w:p w:rsidR="00930B6C" w:rsidRPr="004954B0" w:rsidRDefault="00930B6C" w:rsidP="00930B6C">
      <w:pPr>
        <w:rPr>
          <w:sz w:val="10"/>
        </w:rPr>
      </w:pPr>
      <w:r w:rsidRPr="004954B0">
        <w:rPr>
          <w:sz w:val="10"/>
        </w:rPr>
        <w:t xml:space="preserve">    </w:t>
      </w:r>
      <w:proofErr w:type="gramStart"/>
      <w:r w:rsidRPr="004954B0">
        <w:rPr>
          <w:sz w:val="10"/>
        </w:rPr>
        <w:t>imagine</w:t>
      </w:r>
      <w:proofErr w:type="gramEnd"/>
      <w:r w:rsidRPr="004954B0">
        <w:rPr>
          <w:sz w:val="10"/>
        </w:rPr>
        <w:t xml:space="preserve"> a </w:t>
      </w:r>
      <w:proofErr w:type="spellStart"/>
      <w:r w:rsidRPr="004954B0">
        <w:rPr>
          <w:sz w:val="10"/>
        </w:rPr>
        <w:t>commonism</w:t>
      </w:r>
      <w:proofErr w:type="spellEnd"/>
      <w:r w:rsidRPr="004954B0">
        <w:rPr>
          <w:sz w:val="10"/>
        </w:rPr>
        <w:t xml:space="preserve"> of productive consumption as collaborative sharing in the absence of private property and combined with an inclusive model of political determination, collective sovereignty, belonging and justice</w:t>
      </w:r>
    </w:p>
    <w:p w:rsidR="00930B6C" w:rsidRPr="004954B0" w:rsidRDefault="00930B6C" w:rsidP="00930B6C">
      <w:pPr>
        <w:rPr>
          <w:sz w:val="10"/>
        </w:rPr>
      </w:pPr>
      <w:r w:rsidRPr="004954B0">
        <w:rPr>
          <w:sz w:val="10"/>
        </w:rPr>
        <w:t xml:space="preserve">– </w:t>
      </w:r>
      <w:proofErr w:type="gramStart"/>
      <w:r w:rsidRPr="004954B0">
        <w:rPr>
          <w:sz w:val="10"/>
        </w:rPr>
        <w:t>and</w:t>
      </w:r>
      <w:proofErr w:type="gramEnd"/>
      <w:r w:rsidRPr="004954B0">
        <w:rPr>
          <w:sz w:val="10"/>
        </w:rPr>
        <w:t xml:space="preserve"> so on – is simply unproductive to my mind. </w:t>
      </w:r>
      <w:r w:rsidRPr="004954B0">
        <w:rPr>
          <w:u w:val="single"/>
        </w:rPr>
        <w:t>We might all agree that an economy of commons that has done away with capitalism might be more desirable</w:t>
      </w:r>
      <w:r w:rsidRPr="004954B0">
        <w:rPr>
          <w:sz w:val="10"/>
        </w:rPr>
        <w:t xml:space="preserve">, </w:t>
      </w:r>
      <w:r w:rsidRPr="004954B0">
        <w:rPr>
          <w:u w:val="single"/>
        </w:rPr>
        <w:t xml:space="preserve">but the reality is that hybrid forms, like the game </w:t>
      </w:r>
      <w:proofErr w:type="spellStart"/>
      <w:r w:rsidRPr="004954B0">
        <w:rPr>
          <w:u w:val="single"/>
        </w:rPr>
        <w:t>modders</w:t>
      </w:r>
      <w:proofErr w:type="spellEnd"/>
      <w:r w:rsidRPr="004954B0">
        <w:rPr>
          <w:u w:val="single"/>
        </w:rPr>
        <w:t xml:space="preserve"> </w:t>
      </w:r>
      <w:r w:rsidRPr="004954B0">
        <w:rPr>
          <w:sz w:val="10"/>
        </w:rPr>
        <w:t xml:space="preserve">that Zwick cites, </w:t>
      </w:r>
      <w:r w:rsidRPr="004954B0">
        <w:rPr>
          <w:b/>
          <w:u w:val="single"/>
        </w:rPr>
        <w:t>where a an economy of commons co-exists with a capitalist value logic</w:t>
      </w:r>
      <w:r w:rsidRPr="004954B0">
        <w:rPr>
          <w:sz w:val="10"/>
        </w:rPr>
        <w:t xml:space="preserve">, in some form, </w:t>
      </w:r>
      <w:r w:rsidRPr="004954B0">
        <w:rPr>
          <w:b/>
          <w:u w:val="single"/>
        </w:rPr>
        <w:t>are indeed becoming the norm</w:t>
      </w:r>
      <w:r w:rsidRPr="004954B0">
        <w:rPr>
          <w:sz w:val="10"/>
        </w:rPr>
        <w:t xml:space="preserve">. At that point the interesting thing to do is not so much to criticize the enduring capitalist nature of these hybrid forms, but rather to investigate the new forms of politics that they might give rise to. This in no way implies that one does away with conflict and politics. Rather, it implies investigating and understanding the new spaces and discourses through which such a new type of politics </w:t>
      </w:r>
      <w:proofErr w:type="gramStart"/>
      <w:r w:rsidRPr="004954B0">
        <w:rPr>
          <w:sz w:val="10"/>
        </w:rPr>
        <w:t>can be articulated</w:t>
      </w:r>
      <w:proofErr w:type="gramEnd"/>
      <w:r w:rsidRPr="004954B0">
        <w:rPr>
          <w:sz w:val="10"/>
        </w:rPr>
        <w:t>.</w:t>
      </w:r>
    </w:p>
    <w:p w:rsidR="00930B6C" w:rsidRPr="004954B0" w:rsidRDefault="00930B6C" w:rsidP="00930B6C">
      <w:pPr>
        <w:rPr>
          <w:rStyle w:val="Emphasis"/>
        </w:rPr>
      </w:pPr>
      <w:r w:rsidRPr="004954B0">
        <w:rPr>
          <w:sz w:val="10"/>
        </w:rPr>
        <w:t xml:space="preserve">In order to do this </w:t>
      </w:r>
      <w:r w:rsidRPr="004954B0">
        <w:rPr>
          <w:u w:val="single"/>
        </w:rPr>
        <w:t xml:space="preserve">we must start with what the </w:t>
      </w:r>
      <w:r w:rsidRPr="004954B0">
        <w:rPr>
          <w:rStyle w:val="Emphasis"/>
        </w:rPr>
        <w:t>actors</w:t>
      </w:r>
      <w:r w:rsidRPr="004954B0">
        <w:rPr>
          <w:u w:val="single"/>
        </w:rPr>
        <w:t xml:space="preserve"> involved in these processes </w:t>
      </w:r>
      <w:r w:rsidRPr="004954B0">
        <w:rPr>
          <w:b/>
          <w:u w:val="single"/>
        </w:rPr>
        <w:t xml:space="preserve">actually think </w:t>
      </w:r>
      <w:proofErr w:type="gramStart"/>
      <w:r w:rsidRPr="004954B0">
        <w:rPr>
          <w:b/>
          <w:u w:val="single"/>
        </w:rPr>
        <w:t>themselves.</w:t>
      </w:r>
      <w:proofErr w:type="gramEnd"/>
      <w:r w:rsidRPr="004954B0">
        <w:rPr>
          <w:b/>
          <w:u w:val="single"/>
        </w:rPr>
        <w:t xml:space="preserve"> </w:t>
      </w:r>
      <w:r w:rsidRPr="004954B0">
        <w:rPr>
          <w:u w:val="single"/>
        </w:rPr>
        <w:t xml:space="preserve">It is </w:t>
      </w:r>
      <w:proofErr w:type="gramStart"/>
      <w:r w:rsidRPr="004954B0">
        <w:rPr>
          <w:u w:val="single"/>
        </w:rPr>
        <w:t>quite useless</w:t>
      </w:r>
      <w:proofErr w:type="gramEnd"/>
      <w:r w:rsidRPr="004954B0">
        <w:rPr>
          <w:u w:val="single"/>
        </w:rPr>
        <w:t xml:space="preserve"> to simply deploy existing philosophical perspectives</w:t>
      </w:r>
      <w:r w:rsidRPr="004954B0">
        <w:rPr>
          <w:sz w:val="10"/>
        </w:rPr>
        <w:t xml:space="preserve">, </w:t>
      </w:r>
      <w:r w:rsidRPr="004954B0">
        <w:rPr>
          <w:u w:val="single"/>
        </w:rPr>
        <w:t xml:space="preserve">or to compare the reality of communicative capitalism to </w:t>
      </w:r>
      <w:r w:rsidRPr="004954B0">
        <w:rPr>
          <w:rStyle w:val="Emphasis"/>
        </w:rPr>
        <w:t>utopian projections</w:t>
      </w:r>
      <w:r w:rsidRPr="004954B0">
        <w:rPr>
          <w:u w:val="single"/>
        </w:rPr>
        <w:t xml:space="preserve"> of the political visions of last century</w:t>
      </w:r>
      <w:r w:rsidRPr="004954B0">
        <w:rPr>
          <w:sz w:val="10"/>
        </w:rPr>
        <w:t xml:space="preserve">. Instead we must start with the ‘empirical metaphysics’, to use Bruno </w:t>
      </w:r>
      <w:proofErr w:type="spellStart"/>
      <w:r w:rsidRPr="004954B0">
        <w:rPr>
          <w:sz w:val="10"/>
        </w:rPr>
        <w:t>Latour’s</w:t>
      </w:r>
      <w:proofErr w:type="spellEnd"/>
      <w:r w:rsidRPr="004954B0">
        <w:rPr>
          <w:sz w:val="10"/>
        </w:rPr>
        <w:t xml:space="preserve"> term, that actually prevail among people engaged in such hybrid practices. We might all want to do away with neoliberalism and the forms of life that it has promoted. </w:t>
      </w:r>
      <w:proofErr w:type="gramStart"/>
      <w:r w:rsidRPr="004954B0">
        <w:rPr>
          <w:sz w:val="10"/>
        </w:rPr>
        <w:t>But</w:t>
      </w:r>
      <w:proofErr w:type="gramEnd"/>
      <w:r w:rsidRPr="004954B0">
        <w:rPr>
          <w:sz w:val="10"/>
        </w:rPr>
        <w:t xml:space="preserve"> at the same time, </w:t>
      </w:r>
      <w:r w:rsidRPr="004954B0">
        <w:rPr>
          <w:b/>
          <w:u w:val="single"/>
        </w:rPr>
        <w:t xml:space="preserve">we all recognize that the neoliberal project has been one of the </w:t>
      </w:r>
      <w:r w:rsidRPr="004954B0">
        <w:rPr>
          <w:rStyle w:val="Emphasis"/>
        </w:rPr>
        <w:t>most successful projects</w:t>
      </w:r>
      <w:r w:rsidRPr="004954B0">
        <w:rPr>
          <w:b/>
          <w:u w:val="single"/>
        </w:rPr>
        <w:t xml:space="preserve"> of governmentality since, perhaps, the very project of disciplinary power that Foucault himself described.</w:t>
      </w:r>
      <w:r w:rsidRPr="004954B0">
        <w:rPr>
          <w:sz w:val="10"/>
        </w:rPr>
        <w:t xml:space="preserve"> Rebus sic </w:t>
      </w:r>
      <w:proofErr w:type="spellStart"/>
      <w:r w:rsidRPr="004954B0">
        <w:rPr>
          <w:sz w:val="10"/>
        </w:rPr>
        <w:t>stantibus</w:t>
      </w:r>
      <w:proofErr w:type="spellEnd"/>
      <w:r w:rsidRPr="004954B0">
        <w:rPr>
          <w:sz w:val="10"/>
        </w:rPr>
        <w:t xml:space="preserve"> </w:t>
      </w:r>
      <w:r w:rsidRPr="004954B0">
        <w:rPr>
          <w:rStyle w:val="Emphasis"/>
        </w:rPr>
        <w:t>we cannot simply wish it away.</w:t>
      </w:r>
    </w:p>
    <w:p w:rsidR="00930B6C" w:rsidRPr="004954B0" w:rsidRDefault="00930B6C" w:rsidP="00930B6C">
      <w:pPr>
        <w:rPr>
          <w:sz w:val="10"/>
        </w:rPr>
      </w:pPr>
      <w:r w:rsidRPr="004954B0">
        <w:rPr>
          <w:b/>
          <w:u w:val="single"/>
        </w:rPr>
        <w:t>We need to recognize that people have changed</w:t>
      </w:r>
      <w:r w:rsidRPr="004954B0">
        <w:rPr>
          <w:sz w:val="10"/>
        </w:rPr>
        <w:t xml:space="preserve">, </w:t>
      </w:r>
      <w:r w:rsidRPr="004954B0">
        <w:rPr>
          <w:b/>
          <w:u w:val="single"/>
        </w:rPr>
        <w:t xml:space="preserve">that competitive </w:t>
      </w:r>
      <w:r w:rsidRPr="004954B0">
        <w:rPr>
          <w:rStyle w:val="Emphasis"/>
        </w:rPr>
        <w:t>individualism</w:t>
      </w:r>
      <w:r w:rsidRPr="004954B0">
        <w:rPr>
          <w:b/>
          <w:u w:val="single"/>
        </w:rPr>
        <w:t>, self-branding and an entrepreneurial mentality are, by now, normal features of life</w:t>
      </w:r>
      <w:r w:rsidRPr="004954B0">
        <w:rPr>
          <w:u w:val="single"/>
        </w:rPr>
        <w:t>. The same thing goes for</w:t>
      </w:r>
      <w:r w:rsidRPr="004954B0">
        <w:rPr>
          <w:sz w:val="10"/>
        </w:rPr>
        <w:t xml:space="preserve"> the popular political </w:t>
      </w:r>
      <w:r w:rsidRPr="004954B0">
        <w:rPr>
          <w:u w:val="single"/>
        </w:rPr>
        <w:t>myths that prevail among advanced knowledge workers</w:t>
      </w:r>
      <w:r w:rsidRPr="004954B0">
        <w:rPr>
          <w:sz w:val="10"/>
        </w:rPr>
        <w:t xml:space="preserve">, what Zwick calls ‘cyber-utopianism’. We need to recognize that </w:t>
      </w:r>
      <w:r w:rsidRPr="004954B0">
        <w:rPr>
          <w:u w:val="single"/>
        </w:rPr>
        <w:t>notions like peer-to-peer production</w:t>
      </w:r>
      <w:r w:rsidRPr="004954B0">
        <w:rPr>
          <w:sz w:val="10"/>
        </w:rPr>
        <w:t xml:space="preserve">, </w:t>
      </w:r>
      <w:r w:rsidRPr="004954B0">
        <w:rPr>
          <w:u w:val="single"/>
        </w:rPr>
        <w:t>high-tech gift economies</w:t>
      </w:r>
      <w:r w:rsidRPr="004954B0">
        <w:rPr>
          <w:sz w:val="10"/>
        </w:rPr>
        <w:t xml:space="preserve"> and the like have the power to mobilize the energies of the subjects that are most likely to become the pioneers of a new political vision – </w:t>
      </w:r>
      <w:r w:rsidRPr="004954B0">
        <w:rPr>
          <w:u w:val="single"/>
        </w:rPr>
        <w:t>today’s version of the skilled workers that have taken the lead in most modern political movements.</w:t>
      </w:r>
      <w:r w:rsidRPr="004954B0">
        <w:rPr>
          <w:sz w:val="10"/>
        </w:rPr>
        <w:t xml:space="preserve"> Even though the social theory that they produce might be shallow and imperfect, and even though they might not have read Marx and Foucault as well as we have, we cannot simply dismiss this vision as a mere ideology to </w:t>
      </w:r>
      <w:proofErr w:type="gramStart"/>
      <w:r w:rsidRPr="004954B0">
        <w:rPr>
          <w:sz w:val="10"/>
        </w:rPr>
        <w:t>be replaced</w:t>
      </w:r>
      <w:proofErr w:type="gramEnd"/>
      <w:r w:rsidRPr="004954B0">
        <w:rPr>
          <w:sz w:val="10"/>
        </w:rPr>
        <w:t xml:space="preserve"> by our theoretically more refined ideology.</w:t>
      </w:r>
    </w:p>
    <w:p w:rsidR="00930B6C" w:rsidRPr="004954B0" w:rsidRDefault="00930B6C" w:rsidP="00930B6C">
      <w:pPr>
        <w:rPr>
          <w:sz w:val="10"/>
        </w:rPr>
      </w:pPr>
      <w:r w:rsidRPr="004954B0">
        <w:rPr>
          <w:sz w:val="10"/>
        </w:rPr>
        <w:t xml:space="preserve">Like the relations of production that are emerging in communicative capitalism and the subjectivity of knowledge workers, these myths are part of the raw material with which the </w:t>
      </w:r>
      <w:proofErr w:type="spellStart"/>
      <w:r w:rsidRPr="004954B0">
        <w:rPr>
          <w:sz w:val="10"/>
        </w:rPr>
        <w:t>Gramscian</w:t>
      </w:r>
      <w:proofErr w:type="spellEnd"/>
      <w:r w:rsidRPr="004954B0">
        <w:rPr>
          <w:sz w:val="10"/>
        </w:rPr>
        <w:t xml:space="preserve"> intellectual must engage in order to articulate new understandings of common sense that are both politically progressive and intuitively attractive to the people that they are supposed to mobilize. In other words, in order to articulate an alternative, we cannot simply dismiss the reality of communicative capitalism and fall back on what remains of the political utopias of last century. </w:t>
      </w:r>
      <w:r w:rsidRPr="004954B0">
        <w:rPr>
          <w:b/>
          <w:u w:val="single"/>
        </w:rPr>
        <w:t>We need to engage with the reality of neoliberal communicative capitalism</w:t>
      </w:r>
      <w:r w:rsidRPr="004954B0">
        <w:rPr>
          <w:sz w:val="10"/>
        </w:rPr>
        <w:t xml:space="preserve"> and try to push its dialectic beyond its apolitical present state. We must investigate what the real conditions of production and imagination are and ask ourselves where they might lead. Critical theory needs to become an empirical, and not simply a philosophical, enterprise. </w:t>
      </w:r>
    </w:p>
    <w:p w:rsidR="0090011D" w:rsidRPr="004954B0" w:rsidRDefault="0090011D" w:rsidP="0090011D">
      <w:pPr>
        <w:pStyle w:val="Heading3"/>
      </w:pPr>
      <w:proofErr w:type="spellStart"/>
      <w:r w:rsidRPr="004954B0">
        <w:t>Neolib</w:t>
      </w:r>
      <w:proofErr w:type="spellEnd"/>
      <w:r w:rsidRPr="004954B0">
        <w:t xml:space="preserve"> </w:t>
      </w:r>
      <w:proofErr w:type="spellStart"/>
      <w:r w:rsidRPr="004954B0">
        <w:t>inev</w:t>
      </w:r>
      <w:proofErr w:type="spellEnd"/>
      <w:r w:rsidR="00930B6C" w:rsidRPr="004954B0">
        <w:t xml:space="preserve"> – higher </w:t>
      </w:r>
      <w:proofErr w:type="spellStart"/>
      <w:proofErr w:type="gramStart"/>
      <w:r w:rsidR="00930B6C" w:rsidRPr="004954B0">
        <w:t>ed</w:t>
      </w:r>
      <w:proofErr w:type="spellEnd"/>
      <w:proofErr w:type="gramEnd"/>
    </w:p>
    <w:p w:rsidR="0090011D" w:rsidRPr="004954B0" w:rsidRDefault="0090011D" w:rsidP="0090011D">
      <w:pPr>
        <w:pStyle w:val="Heading4"/>
      </w:pPr>
      <w:r w:rsidRPr="004954B0">
        <w:t xml:space="preserve">Higher </w:t>
      </w:r>
      <w:proofErr w:type="spellStart"/>
      <w:proofErr w:type="gramStart"/>
      <w:r w:rsidRPr="004954B0">
        <w:t>ed</w:t>
      </w:r>
      <w:proofErr w:type="spellEnd"/>
      <w:proofErr w:type="gramEnd"/>
      <w:r w:rsidRPr="004954B0">
        <w:t xml:space="preserve"> is a huge alt </w:t>
      </w:r>
      <w:proofErr w:type="spellStart"/>
      <w:r w:rsidRPr="004954B0">
        <w:t>caus</w:t>
      </w:r>
      <w:proofErr w:type="spellEnd"/>
    </w:p>
    <w:p w:rsidR="0090011D" w:rsidRPr="004954B0" w:rsidRDefault="0090011D" w:rsidP="0090011D">
      <w:r w:rsidRPr="004954B0">
        <w:rPr>
          <w:rStyle w:val="Style13ptBold"/>
        </w:rPr>
        <w:t>NUPR 16</w:t>
      </w:r>
      <w:r w:rsidRPr="004954B0">
        <w:t xml:space="preserve"> – NUPR is the Northeastern University Political Review which is a Northeastern based newspaper ("The Neoliberal University," 2-12-16, NUPR, http://www.nupoliticalreview.com/2016/02/12/the-neoliberal-university/)//jkuffour</w:t>
      </w:r>
    </w:p>
    <w:p w:rsidR="0090011D" w:rsidRPr="004954B0" w:rsidRDefault="0090011D" w:rsidP="0090011D">
      <w:r w:rsidRPr="004954B0">
        <w:t xml:space="preserve"> Last month at Northeastern University, the adjunct union reached a </w:t>
      </w:r>
      <w:hyperlink r:id="rId15" w:history="1">
        <w:r w:rsidRPr="004954B0">
          <w:rPr>
            <w:rStyle w:val="Hyperlink"/>
          </w:rPr>
          <w:t>tentative agreement</w:t>
        </w:r>
      </w:hyperlink>
      <w:r w:rsidRPr="004954B0">
        <w:t xml:space="preserve"> with the university administration to avert a planned walkout after more than a year of unsuccessful negotiations. Those familiar with the adjunct campaign know that adjunct professors are contingent workers who comprise more than half of the teaching staff at Northeastern and are paid a couple thousand dollars for each class that they teach.[1]  From a budgetary standpoint, </w:t>
      </w:r>
      <w:r w:rsidRPr="004954B0">
        <w:rPr>
          <w:rStyle w:val="StyleUnderline"/>
        </w:rPr>
        <w:t>contingent workers are economical because they are easily replaced and therefore can be paid less.</w:t>
      </w:r>
      <w:r w:rsidRPr="004954B0">
        <w:t xml:space="preserve"> Still, at a school like Northeastern University with an operating budget of more than $2.2 billion, it is hard to argue that more than half of all professors need to earn poverty wages for the school to remain profitable</w:t>
      </w:r>
      <w:proofErr w:type="gramStart"/>
      <w:r w:rsidRPr="004954B0">
        <w:t>.[</w:t>
      </w:r>
      <w:proofErr w:type="gramEnd"/>
      <w:r w:rsidRPr="004954B0">
        <w:t>2]</w:t>
      </w:r>
    </w:p>
    <w:p w:rsidR="0090011D" w:rsidRPr="004954B0" w:rsidRDefault="0090011D" w:rsidP="0090011D">
      <w:r w:rsidRPr="004954B0">
        <w:t xml:space="preserve">In today’s neoliberal landscape—a term which refers to the coordinated effort by capital and financial interests after the 1980s to privatize public institutions and deregulate markets—Northeastern is </w:t>
      </w:r>
      <w:proofErr w:type="gramStart"/>
      <w:r w:rsidRPr="004954B0">
        <w:t>not unusual</w:t>
      </w:r>
      <w:proofErr w:type="gramEnd"/>
      <w:r w:rsidRPr="004954B0">
        <w:t xml:space="preserve"> in its treatment of adjunct professors. </w:t>
      </w:r>
      <w:r w:rsidRPr="004954B0">
        <w:rPr>
          <w:rStyle w:val="Emphasis"/>
        </w:rPr>
        <w:t>The neoliberal university model of high tuitions, bloated administrative departments, and upscale student facilities</w:t>
      </w:r>
      <w:r w:rsidRPr="004954B0">
        <w:rPr>
          <w:rStyle w:val="StyleUnderline"/>
        </w:rPr>
        <w:t>—along with assaults on the job security and pay of professors—</w:t>
      </w:r>
      <w:r w:rsidRPr="004954B0">
        <w:rPr>
          <w:rStyle w:val="Emphasis"/>
        </w:rPr>
        <w:t>is the new norm</w:t>
      </w:r>
      <w:r w:rsidRPr="004954B0">
        <w:rPr>
          <w:rStyle w:val="StyleUnderline"/>
        </w:rPr>
        <w:t>.</w:t>
      </w:r>
      <w:r w:rsidRPr="004954B0">
        <w:t xml:space="preserve"> </w:t>
      </w:r>
      <w:proofErr w:type="gramStart"/>
      <w:r w:rsidRPr="004954B0">
        <w:t xml:space="preserve">It is the image of a thoroughly </w:t>
      </w:r>
      <w:proofErr w:type="spellStart"/>
      <w:r w:rsidRPr="004954B0">
        <w:t>financialized</w:t>
      </w:r>
      <w:proofErr w:type="spellEnd"/>
      <w:r w:rsidRPr="004954B0">
        <w:t xml:space="preserve"> economy that has transformed the relationship between universities and the state.</w:t>
      </w:r>
      <w:proofErr w:type="gramEnd"/>
    </w:p>
    <w:p w:rsidR="0090011D" w:rsidRPr="004954B0" w:rsidRDefault="0090011D" w:rsidP="0090011D">
      <w:r w:rsidRPr="004954B0">
        <w:t>From the 19th century through the 1970s, the relationship between universities and the state remained constant. There was an informal arrangement of mutual independence: Academics operated autonomously with state funding on the understanding that they were willing to pursue research in which the state had an interest, such as medicine or space exploration.[3] Underlying this arrangement was the assumption that as a social good, education should drive public research and development.</w:t>
      </w:r>
    </w:p>
    <w:p w:rsidR="0090011D" w:rsidRPr="004954B0" w:rsidRDefault="0090011D" w:rsidP="0090011D">
      <w:r w:rsidRPr="004954B0">
        <w:t xml:space="preserve">The story of how universities </w:t>
      </w:r>
      <w:proofErr w:type="gramStart"/>
      <w:r w:rsidRPr="004954B0">
        <w:t xml:space="preserve">became </w:t>
      </w:r>
      <w:proofErr w:type="spellStart"/>
      <w:r w:rsidRPr="004954B0">
        <w:t>neoliberalized</w:t>
      </w:r>
      <w:proofErr w:type="spellEnd"/>
      <w:proofErr w:type="gramEnd"/>
      <w:r w:rsidRPr="004954B0">
        <w:t xml:space="preserve"> begins with the economic crisis of the 1970s and the subsequent free-market discourse that invoked capitalism’s insatiable need for economic growth in order to equate the interests of working people with the interests of financiers.</w:t>
      </w:r>
    </w:p>
    <w:p w:rsidR="0090011D" w:rsidRPr="004954B0" w:rsidRDefault="0090011D" w:rsidP="0090011D">
      <w:r w:rsidRPr="004954B0">
        <w:t>In the three decades after World War II, the U.S. established economic hegemony over the global capitalist world. The </w:t>
      </w:r>
      <w:proofErr w:type="spellStart"/>
      <w:r w:rsidR="004954B0" w:rsidRPr="004954B0">
        <w:fldChar w:fldCharType="begin"/>
      </w:r>
      <w:r w:rsidR="004954B0" w:rsidRPr="004954B0">
        <w:instrText xml:space="preserve"> HYPERLINK "http://www.willamette.edu/~fthompso/MgmtCon/Fordism_&amp;_Postfordism.html" </w:instrText>
      </w:r>
      <w:r w:rsidR="004954B0" w:rsidRPr="004954B0">
        <w:fldChar w:fldCharType="separate"/>
      </w:r>
      <w:r w:rsidRPr="004954B0">
        <w:rPr>
          <w:rStyle w:val="Hyperlink"/>
        </w:rPr>
        <w:t>Fordist</w:t>
      </w:r>
      <w:proofErr w:type="spellEnd"/>
      <w:r w:rsidR="004954B0" w:rsidRPr="004954B0">
        <w:rPr>
          <w:rStyle w:val="Hyperlink"/>
        </w:rPr>
        <w:fldChar w:fldCharType="end"/>
      </w:r>
      <w:r w:rsidRPr="004954B0">
        <w:t> compromise between strong manufacturers and a strong, suburbanizing working class yielded unprecedented wage growth</w:t>
      </w:r>
      <w:proofErr w:type="gramStart"/>
      <w:r w:rsidRPr="004954B0">
        <w:t>.[</w:t>
      </w:r>
      <w:proofErr w:type="gramEnd"/>
      <w:r w:rsidRPr="004954B0">
        <w:t xml:space="preserve">4] However, the </w:t>
      </w:r>
      <w:proofErr w:type="spellStart"/>
      <w:r w:rsidRPr="004954B0">
        <w:t>Fordist</w:t>
      </w:r>
      <w:proofErr w:type="spellEnd"/>
      <w:r w:rsidRPr="004954B0">
        <w:t xml:space="preserve"> model could not last forever. </w:t>
      </w:r>
      <w:proofErr w:type="gramStart"/>
      <w:r w:rsidRPr="004954B0">
        <w:t>As a general rule</w:t>
      </w:r>
      <w:proofErr w:type="gramEnd"/>
      <w:r w:rsidRPr="004954B0">
        <w:t>, whenever compound economic growth falls below three percent, </w:t>
      </w:r>
      <w:hyperlink r:id="rId16" w:history="1">
        <w:r w:rsidRPr="004954B0">
          <w:rPr>
            <w:rStyle w:val="Hyperlink"/>
          </w:rPr>
          <w:t>people begin to get scared</w:t>
        </w:r>
      </w:hyperlink>
      <w:r w:rsidRPr="004954B0">
        <w:t>. In order to sustain three percent compound growth, there must be no barriers to the continuous expansion and reinvestment of capital.</w:t>
      </w:r>
    </w:p>
    <w:p w:rsidR="0090011D" w:rsidRPr="004954B0" w:rsidRDefault="0090011D" w:rsidP="0090011D">
      <w:proofErr w:type="gramStart"/>
      <w:r w:rsidRPr="004954B0">
        <w:t>The suburbanization of postwar America did sustain high demand for American-made automobiles and home products, but reinvestment in manufacturing eventually became difficult for capital because a widely-unionized and militant working class created a labor shortage (i.e. near-full employment) which drove up wages and hurt profitability.[5][6] To the extent that productivity could be improved by technological innovations, organized labor insisted on “productivity agreements” that ensured that machines would not be used to undermine wages or benefits.</w:t>
      </w:r>
      <w:proofErr w:type="gramEnd"/>
      <w:r w:rsidRPr="004954B0">
        <w:t xml:space="preserve"> To make matters worse for U.S. manufacturers, monopolies like the Big Three auto companies were broken by foreign imports from a newly rebuilt Europe and Japan</w:t>
      </w:r>
      <w:proofErr w:type="gramStart"/>
      <w:r w:rsidRPr="004954B0">
        <w:t>.[</w:t>
      </w:r>
      <w:proofErr w:type="gramEnd"/>
      <w:r w:rsidRPr="004954B0">
        <w:t>7]</w:t>
      </w:r>
    </w:p>
    <w:p w:rsidR="0090011D" w:rsidRPr="004954B0" w:rsidRDefault="0090011D" w:rsidP="0090011D">
      <w:r w:rsidRPr="004954B0">
        <w:t xml:space="preserve">In The </w:t>
      </w:r>
      <w:proofErr w:type="spellStart"/>
      <w:r w:rsidRPr="004954B0">
        <w:t>Grundrisse</w:t>
      </w:r>
      <w:proofErr w:type="spellEnd"/>
      <w:r w:rsidRPr="004954B0">
        <w:t xml:space="preserve">, Karl Marx </w:t>
      </w:r>
      <w:proofErr w:type="gramStart"/>
      <w:r w:rsidRPr="004954B0">
        <w:t>remarked that</w:t>
      </w:r>
      <w:proofErr w:type="gramEnd"/>
      <w:r w:rsidRPr="004954B0">
        <w:t xml:space="preserve"> “every limit [to capital accumulation] appears as a barrier to be overcome.”[8] For Marx, sustained capital accumulation requires an “industrial reserve army” to keep the cost of labor (i.e. wages) from impeding profitability. </w:t>
      </w:r>
      <w:r w:rsidRPr="004954B0">
        <w:rPr>
          <w:rStyle w:val="StyleUnderline"/>
        </w:rPr>
        <w:t>To restore profits, American capital had to discipline labor by drawing from the global working population.</w:t>
      </w:r>
      <w:r w:rsidRPr="004954B0">
        <w:t xml:space="preserve"> </w:t>
      </w:r>
      <w:proofErr w:type="gramStart"/>
      <w:r w:rsidRPr="004954B0">
        <w:t>The Immigration and Nationality Act of 1965 addressed U.S. labor scarcity by abolishing immigration quotas based on nationality so that cheap labor would flood the market and drive down wages.[9] However, it proved more effective for manufacturing capital to simply relocate to countries with cheaper labor, and throughout the 1970s and 1980s capital did just that—first to South Korea and Thailand, and then to China as wages in those countries became too high.[10]</w:t>
      </w:r>
      <w:proofErr w:type="gramEnd"/>
    </w:p>
    <w:p w:rsidR="0090011D" w:rsidRPr="004954B0" w:rsidRDefault="0090011D" w:rsidP="0090011D">
      <w:r w:rsidRPr="004954B0">
        <w:t xml:space="preserve">“Globalization” entailed removing barriers to international capital relocation such as tariffs and quotas in order to construct a global market where liquid money capital could flow internationally to wherever it yielded the most profits. Of course, wage suppression eventually lowers consumer demand. The neoliberal solution was for financial institutions to sustain middle-class purchasing power through credit. In The Enigma of Capital, David Harvey </w:t>
      </w:r>
      <w:proofErr w:type="gramStart"/>
      <w:r w:rsidRPr="004954B0">
        <w:t>writes that</w:t>
      </w:r>
      <w:proofErr w:type="gramEnd"/>
      <w:r w:rsidRPr="004954B0">
        <w:t xml:space="preserve"> “the demand problem was temporarily bridged with respect to housing by debt-financing the developers as well as the buyers. The financial institutions collectively controlled both the supply of, and demand for, housing!”[11]</w:t>
      </w:r>
    </w:p>
    <w:p w:rsidR="0090011D" w:rsidRPr="004954B0" w:rsidRDefault="0090011D" w:rsidP="0090011D">
      <w:pPr>
        <w:rPr>
          <w:rStyle w:val="StyleUnderline"/>
        </w:rPr>
      </w:pPr>
      <w:r w:rsidRPr="004954B0">
        <w:t xml:space="preserve">The point of this history though, is that </w:t>
      </w:r>
      <w:r w:rsidRPr="004954B0">
        <w:rPr>
          <w:rStyle w:val="Emphasis"/>
        </w:rPr>
        <w:t xml:space="preserve">the </w:t>
      </w:r>
      <w:proofErr w:type="spellStart"/>
      <w:r w:rsidRPr="004954B0">
        <w:rPr>
          <w:rStyle w:val="Emphasis"/>
        </w:rPr>
        <w:t>financialization</w:t>
      </w:r>
      <w:proofErr w:type="spellEnd"/>
      <w:r w:rsidRPr="004954B0">
        <w:rPr>
          <w:rStyle w:val="Emphasis"/>
        </w:rPr>
        <w:t xml:space="preserve"> of the American economy</w:t>
      </w:r>
      <w:r w:rsidRPr="004954B0">
        <w:rPr>
          <w:rStyle w:val="StyleUnderline"/>
        </w:rPr>
        <w:t>,</w:t>
      </w:r>
      <w:r w:rsidRPr="004954B0">
        <w:t xml:space="preserve"> through which financial markets came to dominate other forms of industrial and agricultural capital, </w:t>
      </w:r>
      <w:r w:rsidRPr="004954B0">
        <w:rPr>
          <w:rStyle w:val="Emphasis"/>
        </w:rPr>
        <w:t>served as the backdrop for the transformation of higher education into what it is today. Neoliberal ideology reframed the social value of higher education as a tool for building the next workforce to serve the new “information economy</w:t>
      </w:r>
      <w:r w:rsidRPr="004954B0">
        <w:rPr>
          <w:rStyle w:val="StyleUnderline"/>
        </w:rPr>
        <w:t>”</w:t>
      </w:r>
      <w:r w:rsidRPr="004954B0">
        <w:t xml:space="preserve">—a term that emerged in the midst of globalization to describe the role of U.S. suburban professionals in the global economy. Simultaneously, </w:t>
      </w:r>
      <w:r w:rsidRPr="004954B0">
        <w:rPr>
          <w:rStyle w:val="StyleUnderline"/>
        </w:rPr>
        <w:t>finance capital repurposed universities as points of capital accumulation and investment.</w:t>
      </w:r>
    </w:p>
    <w:p w:rsidR="0090011D" w:rsidRPr="004954B0" w:rsidRDefault="0090011D" w:rsidP="0090011D">
      <w:r w:rsidRPr="004954B0">
        <w:t>The discourse around the information economy sought to rationalize the offshoring of manufacturing from the U.S. The idea was that due to globalization, America has reached a stage of development where its participation in the global economy is as a white-collar work force, specializing in technology and the spread of information.[12] In this telling, there is nothing to critique about the deindustrialization of the American economy because it was inevitable. It was then simple to realign the social goals of universities with the economic goals of Wall Street because the state repression of radical civil rights movements on the Left and the emergent free-market discourse of the Right formed a widespread perception of the state as </w:t>
      </w:r>
      <w:hyperlink r:id="rId17" w:history="1">
        <w:r w:rsidRPr="004954B0">
          <w:rPr>
            <w:rStyle w:val="Hyperlink"/>
          </w:rPr>
          <w:t>inherently problematic</w:t>
        </w:r>
      </w:hyperlink>
      <w:r w:rsidRPr="004954B0">
        <w:t xml:space="preserve">. State research and development at universities </w:t>
      </w:r>
      <w:proofErr w:type="gramStart"/>
      <w:r w:rsidRPr="004954B0">
        <w:t>was easily dismissed</w:t>
      </w:r>
      <w:proofErr w:type="gramEnd"/>
      <w:r w:rsidRPr="004954B0">
        <w:t xml:space="preserve"> as inefficient, which cleared space for a neoliberal redefinition of higher education.</w:t>
      </w:r>
    </w:p>
    <w:p w:rsidR="0090011D" w:rsidRPr="004954B0" w:rsidRDefault="0090011D" w:rsidP="0090011D">
      <w:r w:rsidRPr="004954B0">
        <w:rPr>
          <w:rStyle w:val="Emphasis"/>
        </w:rPr>
        <w:t>Neoliberalism has transformed education</w:t>
      </w:r>
      <w:r w:rsidRPr="004954B0">
        <w:rPr>
          <w:rStyle w:val="StyleUnderline"/>
        </w:rPr>
        <w:t xml:space="preserve"> from a social good </w:t>
      </w:r>
      <w:r w:rsidRPr="004954B0">
        <w:rPr>
          <w:rStyle w:val="Emphasis"/>
        </w:rPr>
        <w:t>into a production process</w:t>
      </w:r>
      <w:r w:rsidRPr="004954B0">
        <w:rPr>
          <w:rStyle w:val="StyleUnderline"/>
        </w:rPr>
        <w:t xml:space="preserve"> where the final product is a reserve army of workers for the information economy.</w:t>
      </w:r>
      <w:r w:rsidRPr="004954B0">
        <w:t xml:space="preserve"> </w:t>
      </w:r>
      <w:proofErr w:type="gramStart"/>
      <w:r w:rsidRPr="004954B0">
        <w:t>What David Harvey calls the “state-finance nexus” pushes universities to play the part by withholding state funds until they expand their enrollment and increase the number of college graduates entering the workforce.[13] In 2012, the Obama Administration identified increasing the number of undergraduate STEM degrees by one million over the next decade as a ‘Cross-Agency Priority Goal’ on the </w:t>
      </w:r>
      <w:hyperlink r:id="rId18" w:history="1">
        <w:r w:rsidRPr="004954B0">
          <w:rPr>
            <w:rStyle w:val="Hyperlink"/>
          </w:rPr>
          <w:t>recommendation</w:t>
        </w:r>
      </w:hyperlink>
      <w:r w:rsidRPr="004954B0">
        <w:t> of the President’s Council of Advisors on Science and Technology (PCAST).</w:t>
      </w:r>
      <w:proofErr w:type="gramEnd"/>
    </w:p>
    <w:p w:rsidR="0090011D" w:rsidRPr="004954B0" w:rsidRDefault="0090011D" w:rsidP="0090011D">
      <w:r w:rsidRPr="004954B0">
        <w:t xml:space="preserve">At the same </w:t>
      </w:r>
      <w:proofErr w:type="gramStart"/>
      <w:r w:rsidRPr="004954B0">
        <w:t>time</w:t>
      </w:r>
      <w:proofErr w:type="gramEnd"/>
      <w:r w:rsidRPr="004954B0">
        <w:t xml:space="preserve"> that neoliberalism transforms education into a production process for high-tech workers</w:t>
      </w:r>
      <w:r w:rsidRPr="004954B0">
        <w:rPr>
          <w:rStyle w:val="Emphasis"/>
        </w:rPr>
        <w:t>, it transforms the university itself into a site for surplus capital absorption</w:t>
      </w:r>
      <w:r w:rsidRPr="004954B0">
        <w:rPr>
          <w:rStyle w:val="StyleUnderline"/>
        </w:rPr>
        <w:t xml:space="preserve"> through the construction of new labs, facilities, and houses to draw wealthy students and faculty capable of attracting federal grants. I</w:t>
      </w:r>
      <w:r w:rsidRPr="004954B0">
        <w:t>n December 2015, Northeastern filed a letter of intent with the Boston Redevelopment Authority to propose building a residence hall for approximately 800 students. The Boston Globe </w:t>
      </w:r>
      <w:hyperlink r:id="rId19" w:history="1">
        <w:r w:rsidRPr="004954B0">
          <w:rPr>
            <w:rStyle w:val="Hyperlink"/>
          </w:rPr>
          <w:t>reported</w:t>
        </w:r>
      </w:hyperlink>
      <w:r w:rsidRPr="004954B0">
        <w:t xml:space="preserve"> that the project is currently under review by American Campus Communities, the largest developer of private student housing in the U.S. </w:t>
      </w:r>
      <w:r w:rsidRPr="004954B0">
        <w:rPr>
          <w:rStyle w:val="StyleUnderline"/>
        </w:rPr>
        <w:t>To an economizing university administrator, private developers are very appealing because they assume the debt generated by construction projects</w:t>
      </w:r>
      <w:r w:rsidRPr="004954B0">
        <w:t>. The circular process whereby a large university endowment comprised of financial assets is used to contract a debt-financed independent developer reveals how neoliberalism integrates universities into the circulatory system of capital as circuits of accumulation and investment</w:t>
      </w:r>
      <w:proofErr w:type="gramStart"/>
      <w:r w:rsidRPr="004954B0">
        <w:t>.[</w:t>
      </w:r>
      <w:proofErr w:type="gramEnd"/>
      <w:r w:rsidRPr="004954B0">
        <w:t>14]</w:t>
      </w:r>
    </w:p>
    <w:p w:rsidR="0090011D" w:rsidRPr="004954B0" w:rsidRDefault="0090011D" w:rsidP="0090011D">
      <w:r w:rsidRPr="004954B0">
        <w:t xml:space="preserve">The present relationship between the university and the state flows from the dynamics of </w:t>
      </w:r>
      <w:proofErr w:type="spellStart"/>
      <w:r w:rsidRPr="004954B0">
        <w:t>financialization</w:t>
      </w:r>
      <w:proofErr w:type="spellEnd"/>
      <w:r w:rsidRPr="004954B0">
        <w:t xml:space="preserve">. </w:t>
      </w:r>
      <w:r w:rsidRPr="004954B0">
        <w:rPr>
          <w:rStyle w:val="StyleUnderline"/>
        </w:rPr>
        <w:t xml:space="preserve">As </w:t>
      </w:r>
      <w:proofErr w:type="spellStart"/>
      <w:r w:rsidRPr="004954B0">
        <w:rPr>
          <w:rStyle w:val="Emphasis"/>
        </w:rPr>
        <w:t>financialization</w:t>
      </w:r>
      <w:proofErr w:type="spellEnd"/>
      <w:r w:rsidRPr="004954B0">
        <w:rPr>
          <w:rStyle w:val="StyleUnderline"/>
        </w:rPr>
        <w:t xml:space="preserve"> transforms the role of the United States in the global economy, it </w:t>
      </w:r>
      <w:r w:rsidRPr="004954B0">
        <w:rPr>
          <w:rStyle w:val="Emphasis"/>
        </w:rPr>
        <w:t>appropriates higher education to suit the needs of finance capital</w:t>
      </w:r>
      <w:r w:rsidRPr="004954B0">
        <w:t>. Compared to the </w:t>
      </w:r>
      <w:hyperlink r:id="rId20" w:history="1">
        <w:r w:rsidRPr="004954B0">
          <w:rPr>
            <w:rStyle w:val="Hyperlink"/>
          </w:rPr>
          <w:t>ever-expanding administrative apparatus</w:t>
        </w:r>
      </w:hyperlink>
      <w:r w:rsidRPr="004954B0">
        <w:t xml:space="preserve"> responsible for managing contracts and investments, </w:t>
      </w:r>
      <w:r w:rsidRPr="004954B0">
        <w:rPr>
          <w:rStyle w:val="StyleUnderline"/>
        </w:rPr>
        <w:t xml:space="preserve">programs outside of STEM and business fields </w:t>
      </w:r>
      <w:proofErr w:type="gramStart"/>
      <w:r w:rsidRPr="004954B0">
        <w:rPr>
          <w:rStyle w:val="StyleUnderline"/>
        </w:rPr>
        <w:t>are considered</w:t>
      </w:r>
      <w:proofErr w:type="gramEnd"/>
      <w:r w:rsidRPr="004954B0">
        <w:rPr>
          <w:rStyle w:val="StyleUnderline"/>
        </w:rPr>
        <w:t xml:space="preserve"> superfluous.</w:t>
      </w:r>
      <w:r w:rsidRPr="004954B0">
        <w:t xml:space="preserve"> Humanities programs are </w:t>
      </w:r>
      <w:hyperlink r:id="rId21" w:history="1">
        <w:r w:rsidRPr="004954B0">
          <w:rPr>
            <w:rStyle w:val="Hyperlink"/>
          </w:rPr>
          <w:t>often downsized</w:t>
        </w:r>
      </w:hyperlink>
      <w:r w:rsidRPr="004954B0">
        <w:t> and tenure tracks closed to push professors into permanent part-time employment arrangements</w:t>
      </w:r>
      <w:proofErr w:type="gramStart"/>
      <w:r w:rsidRPr="004954B0">
        <w:t>.[</w:t>
      </w:r>
      <w:proofErr w:type="gramEnd"/>
      <w:r w:rsidRPr="004954B0">
        <w:t>15] Meanwhile, schools like Northeastern and MIT are surrounded by high-tech and business firms that rely on students and research facilities for cheap labor and productive capital.</w:t>
      </w:r>
    </w:p>
    <w:p w:rsidR="0090011D" w:rsidRPr="004954B0" w:rsidRDefault="0090011D" w:rsidP="0090011D">
      <w:r w:rsidRPr="004954B0">
        <w:t xml:space="preserve">The position of financial and credit institutions as the financiers of America’s productive infrastructure has far-reaching consequences for social institutions like universities with the potential to absorb surplus capital in the form of credit or produce the 21st-century ‘information’ workforce. </w:t>
      </w:r>
      <w:proofErr w:type="gramStart"/>
      <w:r w:rsidRPr="004954B0">
        <w:t>Students,</w:t>
      </w:r>
      <w:proofErr w:type="gramEnd"/>
      <w:r w:rsidRPr="004954B0">
        <w:t xml:space="preserve"> and faculty at universities like Northeastern will struggle against market pressures on universities to attract outside investors while downsizing education for as long as the U.S. economy is dominated by finance.</w:t>
      </w:r>
    </w:p>
    <w:p w:rsidR="00930B6C" w:rsidRPr="004954B0" w:rsidRDefault="00930B6C" w:rsidP="00930B6C">
      <w:pPr>
        <w:pStyle w:val="Heading3"/>
      </w:pPr>
      <w:proofErr w:type="spellStart"/>
      <w:r w:rsidRPr="004954B0">
        <w:t>Neolib</w:t>
      </w:r>
      <w:proofErr w:type="spellEnd"/>
      <w:r w:rsidRPr="004954B0">
        <w:t xml:space="preserve"> </w:t>
      </w:r>
      <w:proofErr w:type="spellStart"/>
      <w:r w:rsidRPr="004954B0">
        <w:t>inev</w:t>
      </w:r>
      <w:proofErr w:type="spellEnd"/>
      <w:r w:rsidRPr="004954B0">
        <w:t xml:space="preserve"> – globalization</w:t>
      </w:r>
    </w:p>
    <w:p w:rsidR="0090011D" w:rsidRPr="004954B0" w:rsidRDefault="0090011D" w:rsidP="0090011D">
      <w:pPr>
        <w:pStyle w:val="Heading4"/>
      </w:pPr>
      <w:r w:rsidRPr="004954B0">
        <w:t>Neoliberalism is structurally inevitable – nothing can reverse the trend</w:t>
      </w:r>
    </w:p>
    <w:p w:rsidR="0090011D" w:rsidRPr="004954B0" w:rsidRDefault="0090011D" w:rsidP="0090011D">
      <w:r w:rsidRPr="004954B0">
        <w:rPr>
          <w:rStyle w:val="Style13ptBold"/>
        </w:rPr>
        <w:t>FPA 4-19-2017</w:t>
      </w:r>
      <w:r w:rsidRPr="004954B0">
        <w:t xml:space="preserve"> – Foreign Policy association is a non-profit news source. ("Parag Khanna’s ‘Blunt’ Defense of Globalization," 4-9-2017, Foreign Policy Blogs, https://foreignpolicyblogs.com/2017/04/09/parag-khannas-blunt-defense-of-globalization/)//jkuffour</w:t>
      </w:r>
    </w:p>
    <w:p w:rsidR="0090011D" w:rsidRPr="004954B0" w:rsidRDefault="0090011D" w:rsidP="0090011D">
      <w:pPr>
        <w:rPr>
          <w:rStyle w:val="StyleUnderline"/>
        </w:rPr>
      </w:pPr>
      <w:r w:rsidRPr="004954B0">
        <w:t xml:space="preserve">Khanna, promoting his book </w:t>
      </w:r>
      <w:proofErr w:type="spellStart"/>
      <w:r w:rsidRPr="004954B0">
        <w:t>Connectography</w:t>
      </w:r>
      <w:proofErr w:type="spellEnd"/>
      <w:r w:rsidRPr="004954B0">
        <w:t xml:space="preserve">: Mapping the Future of Global Civilization in a speech at the Foreign Policy Association in New York, said </w:t>
      </w:r>
      <w:r w:rsidRPr="004954B0">
        <w:rPr>
          <w:rStyle w:val="Emphasis"/>
        </w:rPr>
        <w:t xml:space="preserve">globalization is not at risk of reversing course </w:t>
      </w:r>
      <w:r w:rsidRPr="004954B0">
        <w:rPr>
          <w:rStyle w:val="StyleUnderline"/>
        </w:rPr>
        <w:t xml:space="preserve">despite recent surges </w:t>
      </w:r>
      <w:r w:rsidRPr="004954B0">
        <w:t xml:space="preserve">in the United States and Europe of trade policies </w:t>
      </w:r>
      <w:r w:rsidRPr="004954B0">
        <w:rPr>
          <w:rStyle w:val="StyleUnderline"/>
        </w:rPr>
        <w:t>that favor national protection.</w:t>
      </w:r>
    </w:p>
    <w:p w:rsidR="0090011D" w:rsidRPr="004954B0" w:rsidRDefault="0090011D" w:rsidP="0090011D">
      <w:r w:rsidRPr="004954B0">
        <w:t>“Fortunately, I have the numbers on my side,” Khanna said. “I’m not remotely concerned about it. I’m certainly concerned about the methodologies and the intellects, to be perfectly blunt, of those people who are anti-globalists.”</w:t>
      </w:r>
    </w:p>
    <w:p w:rsidR="0090011D" w:rsidRPr="004954B0" w:rsidRDefault="0090011D" w:rsidP="0090011D">
      <w:r w:rsidRPr="004954B0">
        <w:rPr>
          <w:rStyle w:val="StyleUnderline"/>
        </w:rPr>
        <w:t xml:space="preserve">He argued that </w:t>
      </w:r>
      <w:r w:rsidRPr="004954B0">
        <w:rPr>
          <w:rStyle w:val="Emphasis"/>
        </w:rPr>
        <w:t>a massive increase in infrastructure investments</w:t>
      </w:r>
      <w:r w:rsidRPr="004954B0">
        <w:t xml:space="preserve">, especially in Asian economies over the last 25 years, </w:t>
      </w:r>
      <w:r w:rsidRPr="004954B0">
        <w:rPr>
          <w:rStyle w:val="Emphasis"/>
        </w:rPr>
        <w:t>is driving a transition to a “supply chain world”</w:t>
      </w:r>
      <w:r w:rsidRPr="004954B0">
        <w:rPr>
          <w:rStyle w:val="StyleUnderline"/>
        </w:rPr>
        <w:t xml:space="preserve"> governed by trade connectivity. </w:t>
      </w:r>
      <w:r w:rsidRPr="004954B0">
        <w:t>New roads, railways, ports and internet cables have enabled people to become dependent on goods and services provided from far greater distances than ever before.</w:t>
      </w:r>
    </w:p>
    <w:p w:rsidR="0090011D" w:rsidRPr="004954B0" w:rsidRDefault="0090011D" w:rsidP="0090011D">
      <w:pPr>
        <w:rPr>
          <w:rStyle w:val="StyleUnderline"/>
        </w:rPr>
      </w:pPr>
      <w:proofErr w:type="gramStart"/>
      <w:r w:rsidRPr="004954B0">
        <w:t>And</w:t>
      </w:r>
      <w:proofErr w:type="gramEnd"/>
      <w:r w:rsidRPr="004954B0">
        <w:t xml:space="preserve"> because this is happening at the same time across the world, Khanna explained, </w:t>
      </w:r>
      <w:r w:rsidRPr="004954B0">
        <w:rPr>
          <w:rStyle w:val="Emphasis"/>
        </w:rPr>
        <w:t>there is no one cog in the wheel that can stop it.</w:t>
      </w:r>
    </w:p>
    <w:p w:rsidR="0090011D" w:rsidRPr="004954B0" w:rsidRDefault="0090011D" w:rsidP="0090011D">
      <w:pPr>
        <w:rPr>
          <w:rStyle w:val="Emphasis"/>
        </w:rPr>
      </w:pPr>
      <w:r w:rsidRPr="004954B0">
        <w:t>“</w:t>
      </w:r>
      <w:r w:rsidRPr="004954B0">
        <w:rPr>
          <w:rStyle w:val="StyleUnderline"/>
        </w:rPr>
        <w:t>The supply chain is a force that’s even more powerful than states themselves, as states seek to be part of those supply chains</w:t>
      </w:r>
      <w:r w:rsidRPr="004954B0">
        <w:t xml:space="preserve">,” he said. “I’ve found that </w:t>
      </w:r>
      <w:r w:rsidRPr="004954B0">
        <w:rPr>
          <w:rStyle w:val="Emphasis"/>
        </w:rPr>
        <w:t>whenever a country tries to stop the flow of something, it just flows around them.”</w:t>
      </w:r>
    </w:p>
    <w:p w:rsidR="0090011D" w:rsidRPr="004954B0" w:rsidRDefault="00930B6C" w:rsidP="00930B6C">
      <w:pPr>
        <w:pStyle w:val="Heading3"/>
      </w:pPr>
      <w:proofErr w:type="spellStart"/>
      <w:r w:rsidRPr="004954B0">
        <w:t>Neolib</w:t>
      </w:r>
      <w:proofErr w:type="spellEnd"/>
      <w:r w:rsidRPr="004954B0">
        <w:t xml:space="preserve"> </w:t>
      </w:r>
      <w:proofErr w:type="spellStart"/>
      <w:r w:rsidRPr="004954B0">
        <w:t>inev</w:t>
      </w:r>
      <w:proofErr w:type="spellEnd"/>
      <w:r w:rsidRPr="004954B0">
        <w:t xml:space="preserve"> – international institutions</w:t>
      </w:r>
    </w:p>
    <w:p w:rsidR="00930B6C" w:rsidRPr="004954B0" w:rsidRDefault="00930B6C" w:rsidP="00930B6C">
      <w:pPr>
        <w:pStyle w:val="Heading4"/>
        <w:rPr>
          <w:rFonts w:cs="Times New Roman"/>
        </w:rPr>
      </w:pPr>
      <w:r w:rsidRPr="004954B0">
        <w:rPr>
          <w:rFonts w:cs="Times New Roman"/>
        </w:rPr>
        <w:t xml:space="preserve">IMF and WTO make </w:t>
      </w:r>
      <w:proofErr w:type="spellStart"/>
      <w:r w:rsidRPr="004954B0">
        <w:rPr>
          <w:rFonts w:cs="Times New Roman"/>
        </w:rPr>
        <w:t>neolib</w:t>
      </w:r>
      <w:proofErr w:type="spellEnd"/>
      <w:r w:rsidRPr="004954B0">
        <w:rPr>
          <w:rFonts w:cs="Times New Roman"/>
        </w:rPr>
        <w:t xml:space="preserve"> </w:t>
      </w:r>
      <w:proofErr w:type="spellStart"/>
      <w:r w:rsidRPr="004954B0">
        <w:rPr>
          <w:rFonts w:cs="Times New Roman"/>
        </w:rPr>
        <w:t>inev</w:t>
      </w:r>
      <w:proofErr w:type="spellEnd"/>
    </w:p>
    <w:p w:rsidR="00930B6C" w:rsidRPr="004954B0" w:rsidRDefault="00930B6C" w:rsidP="00930B6C">
      <w:proofErr w:type="spellStart"/>
      <w:r w:rsidRPr="004954B0">
        <w:rPr>
          <w:rStyle w:val="Style13ptBold"/>
        </w:rPr>
        <w:t>Chorev</w:t>
      </w:r>
      <w:proofErr w:type="spellEnd"/>
      <w:r w:rsidRPr="004954B0">
        <w:rPr>
          <w:rStyle w:val="Style13ptBold"/>
        </w:rPr>
        <w:t xml:space="preserve"> and Babb 9</w:t>
      </w:r>
      <w:r w:rsidRPr="004954B0">
        <w:t xml:space="preserve"> – </w:t>
      </w:r>
      <w:proofErr w:type="spellStart"/>
      <w:r w:rsidRPr="004954B0">
        <w:t>Nitsan</w:t>
      </w:r>
      <w:proofErr w:type="spellEnd"/>
      <w:r w:rsidRPr="004954B0">
        <w:t xml:space="preserve"> </w:t>
      </w:r>
      <w:proofErr w:type="spellStart"/>
      <w:r w:rsidRPr="004954B0">
        <w:t>Chorev</w:t>
      </w:r>
      <w:proofErr w:type="spellEnd"/>
      <w:r w:rsidRPr="004954B0">
        <w:t xml:space="preserve"> is the Harmon Family Professor of Sociology and International Studies at Brown University and Sarah Babb is a Professor of Sociology at Boston College.  (“The Crisis of Neoliberalism and the Future of International Institutions: A Comparison of the IMF and the WTO,” September 2009, </w:t>
      </w:r>
      <w:proofErr w:type="spellStart"/>
      <w:r w:rsidRPr="004954B0">
        <w:t>ResearchGate</w:t>
      </w:r>
      <w:proofErr w:type="spellEnd"/>
      <w:r w:rsidRPr="004954B0">
        <w:t xml:space="preserve">, </w:t>
      </w:r>
      <w:proofErr w:type="spellStart"/>
      <w:r w:rsidRPr="004954B0">
        <w:t>pg</w:t>
      </w:r>
      <w:proofErr w:type="spellEnd"/>
      <w:r w:rsidRPr="004954B0">
        <w:t xml:space="preserve"> 476-477)//</w:t>
      </w:r>
      <w:proofErr w:type="spellStart"/>
      <w:r w:rsidRPr="004954B0">
        <w:t>jkuffour</w:t>
      </w:r>
      <w:proofErr w:type="spellEnd"/>
    </w:p>
    <w:p w:rsidR="00930B6C" w:rsidRPr="004954B0" w:rsidRDefault="00930B6C" w:rsidP="00930B6C">
      <w:pPr>
        <w:rPr>
          <w:rStyle w:val="Emphasis"/>
        </w:rPr>
      </w:pPr>
      <w:r w:rsidRPr="004954B0">
        <w:t xml:space="preserve">The IMF and WTO differ not only in how they legitimate the rules they impose, but also in the ideological coherence of those rules. </w:t>
      </w:r>
      <w:r w:rsidRPr="004954B0">
        <w:rPr>
          <w:rStyle w:val="Emphasis"/>
        </w:rPr>
        <w:t xml:space="preserve">Both the IMF and the WTO are widely considered </w:t>
      </w:r>
      <w:proofErr w:type="gramStart"/>
      <w:r w:rsidRPr="004954B0">
        <w:rPr>
          <w:rStyle w:val="Emphasis"/>
        </w:rPr>
        <w:t>to be pillars</w:t>
      </w:r>
      <w:proofErr w:type="gramEnd"/>
      <w:r w:rsidRPr="004954B0">
        <w:rPr>
          <w:rStyle w:val="Emphasis"/>
        </w:rPr>
        <w:t xml:space="preserve"> of the neoliberal world order</w:t>
      </w:r>
      <w:r w:rsidRPr="004954B0">
        <w:t xml:space="preserve">, yet, in practice, </w:t>
      </w:r>
      <w:r w:rsidRPr="004954B0">
        <w:rPr>
          <w:rStyle w:val="StyleUnderline"/>
        </w:rPr>
        <w:t xml:space="preserve">the IMF is the more neoliberal of the two institutions. </w:t>
      </w:r>
      <w:r w:rsidRPr="004954B0">
        <w:t xml:space="preserve">This difference too grows out of the distinct systems of </w:t>
      </w:r>
      <w:proofErr w:type="gramStart"/>
      <w:r w:rsidRPr="004954B0">
        <w:t>rule-making</w:t>
      </w:r>
      <w:proofErr w:type="gramEnd"/>
      <w:r w:rsidRPr="004954B0">
        <w:t xml:space="preserve"> and rule-applicability</w:t>
      </w:r>
      <w:r w:rsidRPr="004954B0">
        <w:rPr>
          <w:rStyle w:val="StyleUnderline"/>
        </w:rPr>
        <w:t xml:space="preserve">. </w:t>
      </w:r>
      <w:proofErr w:type="gramStart"/>
      <w:r w:rsidRPr="004954B0">
        <w:rPr>
          <w:rStyle w:val="Emphasis"/>
        </w:rPr>
        <w:t>The IMF is controlled by its wealthiest shareholders</w:t>
      </w:r>
      <w:r w:rsidRPr="004954B0">
        <w:t>—</w:t>
      </w:r>
      <w:proofErr w:type="gramEnd"/>
      <w:r w:rsidRPr="004954B0">
        <w:t xml:space="preserve">and yet its rules do not apply to the inhabitants of these countries. For example, </w:t>
      </w:r>
      <w:r w:rsidRPr="004954B0">
        <w:rPr>
          <w:rStyle w:val="StyleUnderline"/>
        </w:rPr>
        <w:t xml:space="preserve">the United States can encourage the Fund to root out “crony capitalism” </w:t>
      </w:r>
      <w:r w:rsidRPr="004954B0">
        <w:t xml:space="preserve">in Thailand </w:t>
      </w:r>
      <w:r w:rsidRPr="004954B0">
        <w:rPr>
          <w:rStyle w:val="StyleUnderline"/>
        </w:rPr>
        <w:t>without worrying about the impact on government-business relations at home.</w:t>
      </w:r>
      <w:r w:rsidRPr="004954B0">
        <w:t xml:space="preserve"> This divergence between who makes the rules (the shareholders) and who has to adhere to the rules (the borrowers) means that the </w:t>
      </w:r>
      <w:r w:rsidRPr="004954B0">
        <w:rPr>
          <w:rStyle w:val="Emphasis"/>
        </w:rPr>
        <w:t xml:space="preserve">countries controlling the Fund can afford to impose </w:t>
      </w:r>
      <w:r w:rsidRPr="004954B0">
        <w:rPr>
          <w:rStyle w:val="StyleUnderline"/>
        </w:rPr>
        <w:t xml:space="preserve">a relatively “pure” set of </w:t>
      </w:r>
      <w:r w:rsidRPr="004954B0">
        <w:rPr>
          <w:rStyle w:val="Emphasis"/>
        </w:rPr>
        <w:t>ideological principles on other countries without having to worry about domestic opposition.</w:t>
      </w:r>
    </w:p>
    <w:p w:rsidR="00930B6C" w:rsidRPr="004954B0" w:rsidRDefault="00930B6C" w:rsidP="00930B6C">
      <w:pPr>
        <w:pStyle w:val="Heading4"/>
        <w:rPr>
          <w:rFonts w:cs="Times New Roman"/>
        </w:rPr>
      </w:pPr>
      <w:r w:rsidRPr="004954B0">
        <w:rPr>
          <w:rFonts w:cs="Times New Roman"/>
        </w:rPr>
        <w:t>Crises allow the IMF to re-assert neoliberal primacy</w:t>
      </w:r>
    </w:p>
    <w:p w:rsidR="00930B6C" w:rsidRPr="004954B0" w:rsidRDefault="00930B6C" w:rsidP="00930B6C">
      <w:proofErr w:type="spellStart"/>
      <w:r w:rsidRPr="004954B0">
        <w:rPr>
          <w:rStyle w:val="Style13ptBold"/>
        </w:rPr>
        <w:t>Chorev</w:t>
      </w:r>
      <w:proofErr w:type="spellEnd"/>
      <w:r w:rsidRPr="004954B0">
        <w:rPr>
          <w:rStyle w:val="Style13ptBold"/>
        </w:rPr>
        <w:t xml:space="preserve"> and Babb 9</w:t>
      </w:r>
      <w:r w:rsidRPr="004954B0">
        <w:t xml:space="preserve"> – </w:t>
      </w:r>
      <w:proofErr w:type="spellStart"/>
      <w:r w:rsidRPr="004954B0">
        <w:t>Nitsan</w:t>
      </w:r>
      <w:proofErr w:type="spellEnd"/>
      <w:r w:rsidRPr="004954B0">
        <w:t xml:space="preserve"> </w:t>
      </w:r>
      <w:proofErr w:type="spellStart"/>
      <w:r w:rsidRPr="004954B0">
        <w:t>Chorev</w:t>
      </w:r>
      <w:proofErr w:type="spellEnd"/>
      <w:r w:rsidRPr="004954B0">
        <w:t xml:space="preserve"> is the Harmon Family Professor of Sociology and International Studies at Brown University and Sarah Babb is a Professor of Sociology at Boston College.  (“The Crisis of Neoliberalism and the Future of International Institutions: A Comparison of the IMF and the WTO,” September 2009, </w:t>
      </w:r>
      <w:proofErr w:type="spellStart"/>
      <w:r w:rsidRPr="004954B0">
        <w:t>ResearchGate</w:t>
      </w:r>
      <w:proofErr w:type="spellEnd"/>
      <w:r w:rsidRPr="004954B0">
        <w:t xml:space="preserve">, </w:t>
      </w:r>
      <w:proofErr w:type="spellStart"/>
      <w:r w:rsidRPr="004954B0">
        <w:t>pg</w:t>
      </w:r>
      <w:proofErr w:type="spellEnd"/>
      <w:r w:rsidRPr="004954B0">
        <w:t xml:space="preserve"> 459-460)//</w:t>
      </w:r>
      <w:proofErr w:type="spellStart"/>
      <w:r w:rsidRPr="004954B0">
        <w:t>jkuffour</w:t>
      </w:r>
      <w:proofErr w:type="spellEnd"/>
    </w:p>
    <w:p w:rsidR="00930B6C" w:rsidRPr="004954B0" w:rsidRDefault="00930B6C" w:rsidP="00930B6C">
      <w:r w:rsidRPr="004954B0">
        <w:t xml:space="preserve">Yet if neoliberalism is dying, the institutions associated with its rise are not all equally moribund. For example, </w:t>
      </w:r>
      <w:r w:rsidRPr="004954B0">
        <w:rPr>
          <w:rStyle w:val="Emphasis"/>
        </w:rPr>
        <w:t>the global economic crisis</w:t>
      </w:r>
      <w:r w:rsidRPr="004954B0">
        <w:rPr>
          <w:rStyle w:val="StyleUnderline"/>
        </w:rPr>
        <w:t xml:space="preserve"> has unexpectedly </w:t>
      </w:r>
      <w:r w:rsidRPr="004954B0">
        <w:rPr>
          <w:rStyle w:val="Emphasis"/>
        </w:rPr>
        <w:t>improved the fortunes of the</w:t>
      </w:r>
      <w:r w:rsidRPr="004954B0">
        <w:t xml:space="preserve"> International Monetary Fund (</w:t>
      </w:r>
      <w:r w:rsidRPr="004954B0">
        <w:rPr>
          <w:rStyle w:val="Emphasis"/>
        </w:rPr>
        <w:t>IMF), an organization long famous for the neoliberal policy conditions attached to its loans</w:t>
      </w:r>
      <w:r w:rsidRPr="004954B0">
        <w:t xml:space="preserve">. In 2008, a cascade of financial crises in Eastern Europe and Iceland fattened the IMF’s dwindling loan portfolio. At the same G20 meeting in which the Washington Consensus was declared </w:t>
      </w:r>
      <w:proofErr w:type="gramStart"/>
      <w:r w:rsidRPr="004954B0">
        <w:t>to be defunct</w:t>
      </w:r>
      <w:proofErr w:type="gramEnd"/>
      <w:r w:rsidRPr="004954B0">
        <w:t xml:space="preserve">, </w:t>
      </w:r>
      <w:r w:rsidRPr="004954B0">
        <w:rPr>
          <w:rStyle w:val="StyleUnderline"/>
        </w:rPr>
        <w:t>the IMF was given a leading role in a new multilateral strategy for tackling global economic problems</w:t>
      </w:r>
      <w:r w:rsidRPr="004954B0">
        <w:t>, and promised a quadrupling of its resources by member governments (</w:t>
      </w:r>
      <w:proofErr w:type="spellStart"/>
      <w:r w:rsidRPr="004954B0">
        <w:t>Weisbrot</w:t>
      </w:r>
      <w:proofErr w:type="spellEnd"/>
      <w:r w:rsidRPr="004954B0">
        <w:t xml:space="preserve"> et al. 2009). The recent prominence of the IMF contrasts starkly with the current paralysis of the World Trade Organization (WTO), once an apparently unstoppable force for the lifting of barriers to trade and investment. Since 2001, the WTO </w:t>
      </w:r>
      <w:proofErr w:type="gramStart"/>
      <w:r w:rsidRPr="004954B0">
        <w:t>has been stymied</w:t>
      </w:r>
      <w:proofErr w:type="gramEnd"/>
      <w:r w:rsidRPr="004954B0">
        <w:t xml:space="preserve"> by the stalling of the Doha round of negotiations, mostly due to intractable disputes between developed and developing countries. Consequently, the current crisis of neoliberalism raises many important questions about the international institutions currently governing the global economy: </w:t>
      </w:r>
      <w:r w:rsidRPr="004954B0">
        <w:rPr>
          <w:rStyle w:val="StyleUnderline"/>
        </w:rPr>
        <w:t>How did such institutions come to play a central role in the neoliberal order</w:t>
      </w:r>
      <w:r w:rsidRPr="004954B0">
        <w:t xml:space="preserve">? What role, if any, have they played in fostering the crisis? </w:t>
      </w:r>
      <w:proofErr w:type="gramStart"/>
      <w:r w:rsidRPr="004954B0">
        <w:t>And</w:t>
      </w:r>
      <w:proofErr w:type="gramEnd"/>
      <w:r w:rsidRPr="004954B0">
        <w:t xml:space="preserve"> what is the likely future of international economic governance?</w:t>
      </w:r>
    </w:p>
    <w:p w:rsidR="00930B6C" w:rsidRPr="004954B0" w:rsidRDefault="00930B6C" w:rsidP="00930B6C"/>
    <w:p w:rsidR="0090011D" w:rsidRPr="004954B0" w:rsidRDefault="0090011D" w:rsidP="0090011D">
      <w:pPr>
        <w:pStyle w:val="Heading3"/>
        <w:rPr>
          <w:rFonts w:cs="Times New Roman"/>
        </w:rPr>
      </w:pPr>
      <w:proofErr w:type="spellStart"/>
      <w:r w:rsidRPr="004954B0">
        <w:rPr>
          <w:rFonts w:cs="Times New Roman"/>
        </w:rPr>
        <w:t>Neolib</w:t>
      </w:r>
      <w:proofErr w:type="spellEnd"/>
      <w:r w:rsidRPr="004954B0">
        <w:rPr>
          <w:rFonts w:cs="Times New Roman"/>
        </w:rPr>
        <w:t xml:space="preserve"> good – UQ</w:t>
      </w:r>
    </w:p>
    <w:p w:rsidR="0090011D" w:rsidRPr="004954B0" w:rsidRDefault="0090011D" w:rsidP="0090011D">
      <w:pPr>
        <w:pStyle w:val="Heading4"/>
      </w:pPr>
      <w:r w:rsidRPr="004954B0">
        <w:t xml:space="preserve">The world is improving despite the widespread nature of </w:t>
      </w:r>
      <w:proofErr w:type="spellStart"/>
      <w:r w:rsidRPr="004954B0">
        <w:t>neolib</w:t>
      </w:r>
      <w:proofErr w:type="spellEnd"/>
      <w:r w:rsidRPr="004954B0">
        <w:t xml:space="preserve">---continued growth promotes higher </w:t>
      </w:r>
      <w:r w:rsidRPr="004954B0">
        <w:rPr>
          <w:u w:val="single"/>
        </w:rPr>
        <w:t>living standards</w:t>
      </w:r>
      <w:r w:rsidRPr="004954B0">
        <w:t xml:space="preserve">, regulatory protections and provisions that </w:t>
      </w:r>
      <w:r w:rsidRPr="004954B0">
        <w:rPr>
          <w:u w:val="single"/>
        </w:rPr>
        <w:t>protect the most vulnerable</w:t>
      </w:r>
    </w:p>
    <w:p w:rsidR="0090011D" w:rsidRPr="004954B0" w:rsidRDefault="0090011D" w:rsidP="0090011D">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w:t>
      </w:r>
      <w:proofErr w:type="spellStart"/>
      <w:r w:rsidRPr="004954B0">
        <w:t>Ruy</w:t>
      </w:r>
      <w:proofErr w:type="spellEnd"/>
      <w:r w:rsidRPr="004954B0">
        <w:t>, “The Optimistic Leftist: Why the 21st Century Will Be Better Than You Think,” Kindle Reader)//BB</w:t>
      </w:r>
    </w:p>
    <w:p w:rsidR="0090011D" w:rsidRPr="004954B0" w:rsidRDefault="0090011D" w:rsidP="0090011D">
      <w:r w:rsidRPr="004954B0">
        <w:rPr>
          <w:rStyle w:val="StyleUnderline"/>
        </w:rPr>
        <w:t>The first thing to note about the</w:t>
      </w:r>
      <w:r w:rsidRPr="004954B0">
        <w:t xml:space="preserve"> left's </w:t>
      </w:r>
      <w:r w:rsidRPr="004954B0">
        <w:rPr>
          <w:rStyle w:val="StyleUnderline"/>
        </w:rPr>
        <w:t xml:space="preserve">twenty-first century is that living standards should rise </w:t>
      </w:r>
      <w:r w:rsidRPr="004954B0">
        <w:rPr>
          <w:rStyle w:val="Emphasis"/>
        </w:rPr>
        <w:t>very substantially</w:t>
      </w:r>
      <w:r w:rsidRPr="004954B0">
        <w:rPr>
          <w:rStyle w:val="StyleUnderline"/>
        </w:rPr>
        <w:t xml:space="preserve"> and that is a very good thing</w:t>
      </w:r>
      <w:r w:rsidRPr="004954B0">
        <w:t xml:space="preserve">. Indeed, the left will play a central role in pushing that trend forward by saving capitalism from its tendencies toward stagnation, periodic crises and inequality— capitalism's "Piketty problem." The right has little interest in doing so; only the left has the proper incentive structure, emerging coalition and ideological commitments to guide capitalism onto a new and healthier growth path that can better support rising living standards. </w:t>
      </w:r>
      <w:r w:rsidRPr="004954B0">
        <w:rPr>
          <w:rStyle w:val="StyleUnderline"/>
        </w:rPr>
        <w:t xml:space="preserve">This will take some time; cautious politicians and </w:t>
      </w:r>
      <w:proofErr w:type="gramStart"/>
      <w:r w:rsidRPr="004954B0">
        <w:rPr>
          <w:rStyle w:val="StyleUnderline"/>
        </w:rPr>
        <w:t>vested interests</w:t>
      </w:r>
      <w:proofErr w:type="gramEnd"/>
      <w:r w:rsidRPr="004954B0">
        <w:rPr>
          <w:rStyle w:val="StyleUnderline"/>
        </w:rPr>
        <w:t xml:space="preserve"> will resist change. </w:t>
      </w:r>
      <w:proofErr w:type="gramStart"/>
      <w:r w:rsidRPr="004954B0">
        <w:rPr>
          <w:rStyle w:val="StyleUnderline"/>
        </w:rPr>
        <w:t>But</w:t>
      </w:r>
      <w:proofErr w:type="gramEnd"/>
      <w:r w:rsidRPr="004954B0">
        <w:rPr>
          <w:rStyle w:val="StyleUnderline"/>
        </w:rPr>
        <w:t xml:space="preserve"> the political and economic imperatives of building the opportunity state are clear and will become more so over time, as the postindustrial progressive coalition continues to grow and the demand for better economic performance becomes ever stronger. This demand for better performance </w:t>
      </w:r>
      <w:r w:rsidRPr="004954B0">
        <w:rPr>
          <w:rStyle w:val="Emphasis"/>
        </w:rPr>
        <w:t>will</w:t>
      </w:r>
      <w:r w:rsidRPr="004954B0">
        <w:t xml:space="preserve"> eventually </w:t>
      </w:r>
      <w:r w:rsidRPr="004954B0">
        <w:rPr>
          <w:rStyle w:val="Emphasis"/>
        </w:rPr>
        <w:t>be met</w:t>
      </w:r>
      <w:r w:rsidRPr="004954B0">
        <w:t xml:space="preserve">, even if gradually, with some setbacks along the way. </w:t>
      </w:r>
      <w:proofErr w:type="gramStart"/>
      <w:r w:rsidRPr="004954B0">
        <w:t>And</w:t>
      </w:r>
      <w:proofErr w:type="gramEnd"/>
      <w:r w:rsidRPr="004954B0">
        <w:t xml:space="preserve"> </w:t>
      </w:r>
      <w:r w:rsidRPr="004954B0">
        <w:rPr>
          <w:rStyle w:val="StyleUnderline"/>
        </w:rPr>
        <w:t>as living standards get on a healthier trajectory, much of the left agenda that seems difficult to push today will become much easier to sell to voters</w:t>
      </w:r>
      <w:r w:rsidRPr="004954B0">
        <w:t xml:space="preserve">. As a result, the opportunity state </w:t>
      </w:r>
      <w:proofErr w:type="gramStart"/>
      <w:r w:rsidRPr="004954B0">
        <w:t>will be strengthened</w:t>
      </w:r>
      <w:proofErr w:type="gramEnd"/>
      <w:r w:rsidRPr="004954B0">
        <w:t xml:space="preserve">. </w:t>
      </w:r>
    </w:p>
    <w:p w:rsidR="0090011D" w:rsidRPr="004954B0" w:rsidRDefault="0090011D" w:rsidP="0090011D">
      <w:r w:rsidRPr="004954B0">
        <w:t xml:space="preserve">A RICHER WORLD </w:t>
      </w:r>
    </w:p>
    <w:p w:rsidR="0090011D" w:rsidRPr="004954B0" w:rsidRDefault="0090011D" w:rsidP="0090011D">
      <w:r w:rsidRPr="004954B0">
        <w:rPr>
          <w:rStyle w:val="StyleUnderline"/>
        </w:rPr>
        <w:t xml:space="preserve">How much are living standards likely to rise? Far more than people currently think. Consider the developing world </w:t>
      </w:r>
      <w:r w:rsidRPr="004954B0">
        <w:t xml:space="preserve">first. As globalization and economic development proceed in </w:t>
      </w:r>
      <w:r w:rsidRPr="004954B0">
        <w:rPr>
          <w:rStyle w:val="StyleUnderline"/>
        </w:rPr>
        <w:t>these countries</w:t>
      </w:r>
      <w:r w:rsidRPr="004954B0">
        <w:t xml:space="preserve">, we </w:t>
      </w:r>
      <w:proofErr w:type="gramStart"/>
      <w:r w:rsidRPr="004954B0">
        <w:rPr>
          <w:rStyle w:val="StyleUnderline"/>
        </w:rPr>
        <w:t>will</w:t>
      </w:r>
      <w:r w:rsidRPr="004954B0">
        <w:t xml:space="preserve"> more and more see</w:t>
      </w:r>
      <w:proofErr w:type="gramEnd"/>
      <w:r w:rsidRPr="004954B0">
        <w:t xml:space="preserve"> </w:t>
      </w:r>
      <w:r w:rsidRPr="004954B0">
        <w:rPr>
          <w:rStyle w:val="StyleUnderline"/>
        </w:rPr>
        <w:t>not just the</w:t>
      </w:r>
      <w:r w:rsidRPr="004954B0">
        <w:t xml:space="preserve"> decline and possible </w:t>
      </w:r>
      <w:r w:rsidRPr="004954B0">
        <w:rPr>
          <w:rStyle w:val="StyleUnderline"/>
        </w:rPr>
        <w:t>elimination of extreme poverty, but the rise of large swathes of the developing world to the living standards currently enjoyed by the middle classes of the advanced world</w:t>
      </w:r>
      <w:r w:rsidRPr="004954B0">
        <w:t xml:space="preserve">. </w:t>
      </w:r>
      <w:proofErr w:type="gramStart"/>
      <w:r w:rsidRPr="004954B0">
        <w:t xml:space="preserve">Indeed, conventional projections indicate that world GDP per capita, currently only about one-quarter of today's U.S. level, should be nearly 50 percent higher than the current U.S. level by the end of this </w:t>
      </w:r>
      <w:proofErr w:type="spellStart"/>
      <w:r w:rsidRPr="004954B0">
        <w:t>century.l</w:t>
      </w:r>
      <w:proofErr w:type="spellEnd"/>
      <w:r w:rsidRPr="004954B0">
        <w:t xml:space="preserve"> Projections for individual countries highlight the sweeping nature of likely economic changes in this century: Turkey, Mexico, Brazil, India, Indonesia and South Africa by 2100 should have GDP per capita levels from 70 percent higher than the current level in the United States to more than double that level.</w:t>
      </w:r>
      <w:proofErr w:type="gramEnd"/>
      <w:r w:rsidRPr="004954B0">
        <w:t xml:space="preserve"> China </w:t>
      </w:r>
      <w:proofErr w:type="gramStart"/>
      <w:r w:rsidRPr="004954B0">
        <w:t>is projected</w:t>
      </w:r>
      <w:proofErr w:type="gramEnd"/>
      <w:r w:rsidRPr="004954B0">
        <w:t xml:space="preserve"> to have a GDP per capita level around two and a halftimes today's U.S. level. </w:t>
      </w:r>
      <w:proofErr w:type="gramStart"/>
      <w:r w:rsidRPr="004954B0">
        <w:t>And</w:t>
      </w:r>
      <w:proofErr w:type="gramEnd"/>
      <w:r w:rsidRPr="004954B0">
        <w:t xml:space="preserve"> </w:t>
      </w:r>
      <w:r w:rsidRPr="004954B0">
        <w:rPr>
          <w:rStyle w:val="StyleUnderline"/>
        </w:rPr>
        <w:t>a long list of countries should have per capita incomes in 2100 from 35 to 65 percent higher than the current U.S. level: Nigeria, Pakistan, Philippines, Cameroon, Senegal, Tanzania, Bangladesh, Vietnam, Cambodia, Honduras, El Salvador, Guatemala, Costa Rica and many others</w:t>
      </w:r>
      <w:r w:rsidRPr="004954B0">
        <w:t xml:space="preserve">. Another long list of countries is expected to best the current U.S. per capita income level by amounts from </w:t>
      </w:r>
      <w:proofErr w:type="gramStart"/>
      <w:r w:rsidRPr="004954B0">
        <w:t>5</w:t>
      </w:r>
      <w:proofErr w:type="gramEnd"/>
      <w:r w:rsidRPr="004954B0">
        <w:t xml:space="preserve"> to 35 percent by 2100; only a handful of countries, like Zimbabwe, Eritrea and Burundi, are projected to still be below this level by 2100. In short, </w:t>
      </w:r>
      <w:r w:rsidRPr="004954B0">
        <w:rPr>
          <w:rStyle w:val="StyleUnderline"/>
        </w:rPr>
        <w:t>the world and most people in it should be much richer by the year 2100. That means</w:t>
      </w:r>
      <w:r w:rsidRPr="004954B0">
        <w:t xml:space="preserve"> hundreds of millions—</w:t>
      </w:r>
      <w:r w:rsidRPr="004954B0">
        <w:rPr>
          <w:rStyle w:val="Emphasis"/>
        </w:rPr>
        <w:t>billions</w:t>
      </w:r>
      <w:r w:rsidRPr="004954B0">
        <w:t>—</w:t>
      </w:r>
      <w:r w:rsidRPr="004954B0">
        <w:rPr>
          <w:rStyle w:val="StyleUnderline"/>
        </w:rPr>
        <w:t xml:space="preserve">of people attaining a standard of living that would be characterized as middle class in </w:t>
      </w:r>
      <w:proofErr w:type="gramStart"/>
      <w:r w:rsidRPr="004954B0">
        <w:rPr>
          <w:rStyle w:val="StyleUnderline"/>
        </w:rPr>
        <w:t>today's</w:t>
      </w:r>
      <w:proofErr w:type="gramEnd"/>
      <w:r w:rsidRPr="004954B0">
        <w:rPr>
          <w:rStyle w:val="StyleUnderline"/>
        </w:rPr>
        <w:t xml:space="preserve"> advanced countries. The left should see this development as very good news</w:t>
      </w:r>
      <w:r w:rsidRPr="004954B0">
        <w:t xml:space="preserve"> indeed. Many, </w:t>
      </w:r>
      <w:r w:rsidRPr="004954B0">
        <w:rPr>
          <w:rStyle w:val="StyleUnderline"/>
        </w:rPr>
        <w:t>many more people across the world will be able to lead lives largely free of material suffering, with comfort levels most global citizens can only dream about today</w:t>
      </w:r>
      <w:r w:rsidRPr="004954B0">
        <w:t xml:space="preserve">. That </w:t>
      </w:r>
      <w:proofErr w:type="gramStart"/>
      <w:r w:rsidRPr="004954B0">
        <w:t>should be applauded</w:t>
      </w:r>
      <w:proofErr w:type="gramEnd"/>
      <w:r w:rsidRPr="004954B0">
        <w:t xml:space="preserve"> vigorously. </w:t>
      </w:r>
      <w:proofErr w:type="gramStart"/>
      <w:r w:rsidRPr="004954B0">
        <w:t xml:space="preserve">And </w:t>
      </w:r>
      <w:r w:rsidRPr="004954B0">
        <w:rPr>
          <w:rStyle w:val="StyleUnderline"/>
        </w:rPr>
        <w:t xml:space="preserve">material advance across the world will create much more favorable conditions for </w:t>
      </w:r>
      <w:r w:rsidRPr="004954B0">
        <w:t xml:space="preserve">the left's key priorities: the extension and </w:t>
      </w:r>
      <w:r w:rsidRPr="004954B0">
        <w:rPr>
          <w:rStyle w:val="StyleUnderline"/>
        </w:rPr>
        <w:t>consolidation of democracy; the spread of modern, egalitarian norms on race, gender and sexuality; and,</w:t>
      </w:r>
      <w:r w:rsidRPr="004954B0">
        <w:t xml:space="preserve"> of course, robust mixed economies—opportunity </w:t>
      </w:r>
      <w:r w:rsidRPr="004954B0">
        <w:rPr>
          <w:rStyle w:val="StyleUnderline"/>
        </w:rPr>
        <w:t>states</w:t>
      </w:r>
      <w:r w:rsidRPr="004954B0">
        <w:t>—</w:t>
      </w:r>
      <w:r w:rsidRPr="004954B0">
        <w:rPr>
          <w:rStyle w:val="StyleUnderline"/>
        </w:rPr>
        <w:t>that can combine the support citizens need to get ahead</w:t>
      </w:r>
      <w:r w:rsidRPr="004954B0">
        <w:t xml:space="preserve"> (</w:t>
      </w:r>
      <w:r w:rsidRPr="004954B0">
        <w:rPr>
          <w:rStyle w:val="StyleUnderline"/>
        </w:rPr>
        <w:t>education, health care, child care, social insurance</w:t>
      </w:r>
      <w:r w:rsidRPr="004954B0">
        <w:t xml:space="preserve">) </w:t>
      </w:r>
      <w:r w:rsidRPr="004954B0">
        <w:rPr>
          <w:rStyle w:val="StyleUnderline"/>
        </w:rPr>
        <w:t>with</w:t>
      </w:r>
      <w:r w:rsidRPr="004954B0">
        <w:t xml:space="preserve"> the </w:t>
      </w:r>
      <w:r w:rsidRPr="004954B0">
        <w:rPr>
          <w:rStyle w:val="StyleUnderline"/>
        </w:rPr>
        <w:t>judicious regulation and</w:t>
      </w:r>
      <w:r w:rsidRPr="004954B0">
        <w:t xml:space="preserve"> state </w:t>
      </w:r>
      <w:r w:rsidRPr="004954B0">
        <w:rPr>
          <w:rStyle w:val="StyleUnderline"/>
        </w:rPr>
        <w:t>investments in infrastructure and science needed to ensure strong growth</w:t>
      </w:r>
      <w:r w:rsidRPr="004954B0">
        <w:t>.</w:t>
      </w:r>
      <w:proofErr w:type="gramEnd"/>
      <w:r w:rsidRPr="004954B0">
        <w:t xml:space="preserve"> Across the world, all these priorities will become much easier to meet as many more countries become rich by today's standards. Turning to the advanced world, as noted earlier GDP per capita growth in the United States has been quite slow in the first part of the twenty-first century (only 0.9 percent per year) and household/family income growth even slower. </w:t>
      </w:r>
      <w:proofErr w:type="gramStart"/>
      <w:r w:rsidRPr="004954B0">
        <w:t>But better</w:t>
      </w:r>
      <w:proofErr w:type="gramEnd"/>
      <w:r w:rsidRPr="004954B0">
        <w:t xml:space="preserve"> days are coming, partly because of delayed recovery from the Great Financial Crisis, partly because of ongoing technological advance and partly because of better policies that will increasingly be adopted to mitigate inequality and promote faster growth. Even if future per capita income growth fails to match the pace of the late twentieth century (which was itself slow by the standards of the immediate post—World War </w:t>
      </w:r>
      <w:proofErr w:type="gramStart"/>
      <w:r w:rsidRPr="004954B0">
        <w:t>Il</w:t>
      </w:r>
      <w:proofErr w:type="gramEnd"/>
      <w:r w:rsidRPr="004954B0">
        <w:t xml:space="preserve"> period), the United States should be a far richer country by midcentury. Thomas Piketty projects that per capita income growth will slow to about 1.2 percent per year.2 Organization of Economic Cooperation and Development (OECD) projections are somewhat more optimistic at 1.5 percent per year.3 Both, however, are significantly lower than the 1.7 percent per year since 1973 and, especially, the 2.4 percent per year from 1946 to 1973. </w:t>
      </w:r>
      <w:proofErr w:type="gramStart"/>
      <w:r w:rsidRPr="004954B0">
        <w:t>But</w:t>
      </w:r>
      <w:proofErr w:type="gramEnd"/>
      <w:r w:rsidRPr="004954B0">
        <w:t xml:space="preserve"> even under these projections, which reflect slow growth by historical standards, the United States will become much, much richer by 2050. At 1.2 percent per year, per capita income will be 50 percent higher than it is today; at 1.5 percent per </w:t>
      </w:r>
      <w:proofErr w:type="gramStart"/>
      <w:r w:rsidRPr="004954B0">
        <w:t>year</w:t>
      </w:r>
      <w:proofErr w:type="gramEnd"/>
      <w:r w:rsidRPr="004954B0">
        <w:t xml:space="preserve"> it will be 66 percent higher. </w:t>
      </w:r>
      <w:proofErr w:type="gramStart"/>
      <w:r w:rsidRPr="004954B0">
        <w:t>And</w:t>
      </w:r>
      <w:proofErr w:type="gramEnd"/>
      <w:r w:rsidRPr="004954B0">
        <w:t xml:space="preserve"> if the United States can be returned to its long-term post-1870 growth trajectory, 1.9 percent per year (still significantly lower than the postwar years), per capita income will be 90 percent higher at midcentury than today. A much richer country should mean much richer people, especially if growth is reasonably well distributed, as will increasingly be the political and economic imperative going forward. How much richer? Today, median family income is about $70,000 (2014 dollars); at a 1.2 percent growth rate, it would rise to $105,000 by midcentury. Median household income, which includes single-person households, is lower—about $57,000 today—but would still rise to $86,000 by 4 2050 at this growth rate. At a 1.5 percent growth rate, the corresponding figures for median family and household income would be $116,000 and $94,000 by midcentury. </w:t>
      </w:r>
      <w:proofErr w:type="gramStart"/>
      <w:r w:rsidRPr="004954B0">
        <w:t>And</w:t>
      </w:r>
      <w:proofErr w:type="gramEnd"/>
      <w:r w:rsidRPr="004954B0">
        <w:t xml:space="preserve"> at the historic 1.9 percent per year growth rate, the corresponding median incomes would be $133,000 and $108,000.</w:t>
      </w:r>
    </w:p>
    <w:p w:rsidR="0090011D" w:rsidRPr="004954B0" w:rsidRDefault="0090011D" w:rsidP="0090011D">
      <w:r w:rsidRPr="004954B0">
        <w:t xml:space="preserve"> A </w:t>
      </w:r>
      <w:proofErr w:type="gramStart"/>
      <w:r w:rsidRPr="004954B0">
        <w:t>MASS UPPER</w:t>
      </w:r>
      <w:proofErr w:type="gramEnd"/>
      <w:r w:rsidRPr="004954B0">
        <w:t xml:space="preserve"> MIDDLE CLASS </w:t>
      </w:r>
    </w:p>
    <w:p w:rsidR="0090011D" w:rsidRPr="004954B0" w:rsidRDefault="0090011D" w:rsidP="0090011D">
      <w:r w:rsidRPr="004954B0">
        <w:t xml:space="preserve">Of course, families and households vary considerably by size, so the same income can mean very different living standards when that income supports a single person or an entire family of four or five. Thus, to clarify the effect of these trends on living standards, it is useful to look at a standard household size and adjust household incomes to fit that standard size. Using a three-person household as the standard, economist Stephen Rose has shown that the median adult in the United States today enjoys a standard of living equivalent to $65,000 for a family of three. Using the same standard, Rose defines the upper middle class as those adults whose household incomes are the equivalent of $100,000 a year for a family of three, but less than $350,000. </w:t>
      </w:r>
      <w:proofErr w:type="gramStart"/>
      <w:r w:rsidRPr="004954B0">
        <w:t>By this measure, over a quarter (29 percent) of U.S. adults are in the upper middle class today.6 Interestingly, this analysis indicates that the biggest change since 1979 in class positions defined by these standardized income levels has been a dramatic rise in the size of the upper middle class, which more than doubled, from 13 to 29 percent of adults.</w:t>
      </w:r>
      <w:proofErr w:type="gramEnd"/>
      <w:r w:rsidRPr="004954B0">
        <w:t xml:space="preserve"> The rich ($350,000+) </w:t>
      </w:r>
      <w:proofErr w:type="gramStart"/>
      <w:r w:rsidRPr="004954B0">
        <w:t>have, as popular perception suggests, also increased</w:t>
      </w:r>
      <w:proofErr w:type="gramEnd"/>
      <w:r w:rsidRPr="004954B0">
        <w:t xml:space="preserve">, but they are still a very small group, only 1.8 percent of adults. Also consistent with popular perception, the Middle </w:t>
      </w:r>
      <w:proofErr w:type="spellStart"/>
      <w:r w:rsidRPr="004954B0">
        <w:t>middle</w:t>
      </w:r>
      <w:proofErr w:type="spellEnd"/>
      <w:r w:rsidRPr="004954B0">
        <w:t xml:space="preserve"> class ($ 100,000 in adjusted income) has declined over this </w:t>
      </w:r>
      <w:proofErr w:type="gramStart"/>
      <w:r w:rsidRPr="004954B0">
        <w:t>time period</w:t>
      </w:r>
      <w:proofErr w:type="gramEnd"/>
      <w:r w:rsidRPr="004954B0">
        <w:t xml:space="preserve"> (down 7 points to 32 percent of adults). </w:t>
      </w:r>
      <w:proofErr w:type="gramStart"/>
      <w:r w:rsidRPr="004954B0">
        <w:t>But</w:t>
      </w:r>
      <w:proofErr w:type="gramEnd"/>
      <w:r w:rsidRPr="004954B0">
        <w:t xml:space="preserve"> it is also the case that the lower middle class in income) has declined (down 7 points to 17 percent), as has the poor/near poor (less than $30,000, down 4 points to 20 percent). Thus, the rise of the upper middle class deserves a place of greater significance in the left's calculations going forward since this group appears to be absorbing the much-publicized declines in middling income groups. Applying the previous growth rates to these data, the median adult by midcentury would have an adjusted income of $98,000 at 1.2 percent growth, $108,000 at 1.5 percent growth and $124,000 at 1.9 percent growth. That means that around half or more of the country by that time would enjoy the living standards of today's upper middle class (or even better). Thus, a reasonable aspiration for the left in advanced countries should be to make current upper-middle-class affluence a majority lifestyle in coming decades and to raise the rest of the population as close to that level as possible. </w:t>
      </w:r>
      <w:proofErr w:type="gramStart"/>
      <w:r w:rsidRPr="004954B0">
        <w:t>And</w:t>
      </w:r>
      <w:proofErr w:type="gramEnd"/>
      <w:r w:rsidRPr="004954B0">
        <w:t xml:space="preserve"> in the developing world, the goal should be to raise a majority of these countries' populations to the current living standards of the advanced countries' middle </w:t>
      </w:r>
      <w:proofErr w:type="spellStart"/>
      <w:r w:rsidRPr="004954B0">
        <w:t>middle</w:t>
      </w:r>
      <w:proofErr w:type="spellEnd"/>
      <w:r w:rsidRPr="004954B0">
        <w:t xml:space="preserve"> and lower middle classes. These goals may seem far-fetched, but they are attainable given decent, long-term economic growth and a reasonably fair distribution of the benefits from growth. The left should accept nothing less and, as noted, given the intimate connection in today's world between fair distribution and growth potential, the left </w:t>
      </w:r>
      <w:proofErr w:type="gramStart"/>
      <w:r w:rsidRPr="004954B0">
        <w:t>is well positioned</w:t>
      </w:r>
      <w:proofErr w:type="gramEnd"/>
      <w:r w:rsidRPr="004954B0">
        <w:t xml:space="preserve"> to be the leader in growth promotion. Indeed, it is </w:t>
      </w:r>
      <w:proofErr w:type="gramStart"/>
      <w:r w:rsidRPr="004954B0">
        <w:t>really only</w:t>
      </w:r>
      <w:proofErr w:type="gramEnd"/>
      <w:r w:rsidRPr="004954B0">
        <w:t xml:space="preserve"> the left that is well positioned to provide that leadership; the right is infatuated with supply-side and austerity doctrines that are fundamentally counter-productive and anti-growth. </w:t>
      </w:r>
      <w:proofErr w:type="gramStart"/>
      <w:r w:rsidRPr="004954B0">
        <w:t>And</w:t>
      </w:r>
      <w:proofErr w:type="gramEnd"/>
      <w:r w:rsidRPr="004954B0">
        <w:t xml:space="preserve"> of course the right doesn't take inequality seriously at all, failing especially to see its currently deleterious influence on economic performance. </w:t>
      </w:r>
    </w:p>
    <w:p w:rsidR="0090011D" w:rsidRPr="004954B0" w:rsidRDefault="0090011D" w:rsidP="0090011D">
      <w:r w:rsidRPr="004954B0">
        <w:t xml:space="preserve">TWENTY-FIRST-CENTURY OPPORTUNITY STATES </w:t>
      </w:r>
    </w:p>
    <w:p w:rsidR="0090011D" w:rsidRPr="004954B0" w:rsidRDefault="0090011D" w:rsidP="0090011D">
      <w:r w:rsidRPr="004954B0">
        <w:rPr>
          <w:rStyle w:val="StyleUnderline"/>
        </w:rPr>
        <w:t>Decent growth and rising living standards</w:t>
      </w:r>
      <w:r w:rsidRPr="004954B0">
        <w:t xml:space="preserve">, highly desirable in and of themselves, </w:t>
      </w:r>
      <w:r w:rsidRPr="004954B0">
        <w:rPr>
          <w:rStyle w:val="StyleUnderline"/>
        </w:rPr>
        <w:t>will underpin a whole host of other</w:t>
      </w:r>
      <w:r w:rsidRPr="004954B0">
        <w:t xml:space="preserve"> gains that accord with </w:t>
      </w:r>
      <w:r w:rsidRPr="004954B0">
        <w:rPr>
          <w:rStyle w:val="StyleUnderline"/>
        </w:rPr>
        <w:t>left</w:t>
      </w:r>
      <w:r w:rsidRPr="004954B0">
        <w:t xml:space="preserve"> </w:t>
      </w:r>
      <w:r w:rsidRPr="004954B0">
        <w:rPr>
          <w:rStyle w:val="StyleUnderline"/>
        </w:rPr>
        <w:t>priorities</w:t>
      </w:r>
      <w:r w:rsidRPr="004954B0">
        <w:t xml:space="preserve">. This is because </w:t>
      </w:r>
      <w:r w:rsidRPr="004954B0">
        <w:rPr>
          <w:rStyle w:val="StyleUnderline"/>
        </w:rPr>
        <w:t>a richer society</w:t>
      </w:r>
      <w:r w:rsidRPr="004954B0">
        <w:t xml:space="preserve"> in which the typical citizen is experiencing a significant elevation of their living standards </w:t>
      </w:r>
      <w:r w:rsidRPr="004954B0">
        <w:rPr>
          <w:rStyle w:val="StyleUnderline"/>
        </w:rPr>
        <w:t>is a society much more open to investing in collective goods and helping all</w:t>
      </w:r>
      <w:r w:rsidRPr="004954B0">
        <w:t xml:space="preserve"> citizens </w:t>
      </w:r>
      <w:r w:rsidRPr="004954B0">
        <w:rPr>
          <w:rStyle w:val="StyleUnderline"/>
        </w:rPr>
        <w:t>prosper</w:t>
      </w:r>
      <w:r w:rsidRPr="004954B0">
        <w:t xml:space="preserve">. Consider the role of education. The role of education in promoting upward mobility is well established but so too is its role in promoting growth and mitigating </w:t>
      </w:r>
      <w:proofErr w:type="spellStart"/>
      <w:r w:rsidRPr="004954B0">
        <w:t>inequality.z</w:t>
      </w:r>
      <w:proofErr w:type="spellEnd"/>
      <w:r w:rsidRPr="004954B0">
        <w:t xml:space="preserve"> Perhaps no single area will be as central to twenty-first- century opportunity states as this one. </w:t>
      </w:r>
      <w:proofErr w:type="gramStart"/>
      <w:r w:rsidRPr="004954B0">
        <w:t>Therefore</w:t>
      </w:r>
      <w:proofErr w:type="gramEnd"/>
      <w:r w:rsidRPr="004954B0">
        <w:t xml:space="preserve"> we will likely see massive investment in expanding access to education and improving its quality. This will certainly include the provision of universal pre-school, an intervention whose effectiveness is clear, with strong connections to better educational outcomes, particularly for poorer children. </w:t>
      </w:r>
      <w:proofErr w:type="gramStart"/>
      <w:r w:rsidRPr="004954B0">
        <w:t>And</w:t>
      </w:r>
      <w:proofErr w:type="gramEnd"/>
      <w:r w:rsidRPr="004954B0">
        <w:t xml:space="preserve"> </w:t>
      </w:r>
      <w:r w:rsidRPr="004954B0">
        <w:rPr>
          <w:rStyle w:val="StyleUnderline"/>
        </w:rPr>
        <w:t>we will certainly see a very substantial increase in access to</w:t>
      </w:r>
      <w:r w:rsidRPr="004954B0">
        <w:t xml:space="preserve"> a college </w:t>
      </w:r>
      <w:r w:rsidRPr="004954B0">
        <w:rPr>
          <w:rStyle w:val="StyleUnderline"/>
        </w:rPr>
        <w:t>education</w:t>
      </w:r>
      <w:r w:rsidRPr="004954B0">
        <w:t xml:space="preserve">. This will include </w:t>
      </w:r>
      <w:proofErr w:type="gramStart"/>
      <w:r w:rsidRPr="004954B0">
        <w:t>not only</w:t>
      </w:r>
      <w:proofErr w:type="gramEnd"/>
      <w:r w:rsidRPr="004954B0">
        <w:t xml:space="preserve"> a substantially </w:t>
      </w:r>
      <w:proofErr w:type="gramStart"/>
      <w:r w:rsidRPr="004954B0">
        <w:t>larger</w:t>
      </w:r>
      <w:proofErr w:type="gramEnd"/>
      <w:r w:rsidRPr="004954B0">
        <w:t xml:space="preserve"> share of young people completing a four-year college degree but, critically, the development of a new "standard" level of education beyond the high school diploma. That will be a community college degree or equivalent—in other </w:t>
      </w:r>
      <w:proofErr w:type="gramStart"/>
      <w:r w:rsidRPr="004954B0">
        <w:t>words,</w:t>
      </w:r>
      <w:proofErr w:type="gramEnd"/>
      <w:r w:rsidRPr="004954B0">
        <w:t xml:space="preserve"> 14 years of education will replace the current 12 as the standard credential needed to satisfy minimal job requirements. To facilitate this transition, we are likely to see, as Hillary Clinton advocated, attendance at community college made essentially free to all qualified applicants. This makes sense</w:t>
      </w:r>
      <w:proofErr w:type="gramStart"/>
      <w:r w:rsidRPr="004954B0">
        <w:t>;</w:t>
      </w:r>
      <w:proofErr w:type="gramEnd"/>
      <w:r w:rsidRPr="004954B0">
        <w:t xml:space="preserve"> if a community college degree becomes the new high school diploma, then community college, just like high school today, should be made publicly available at no cost. In addition, though it may take longer, we are likely to see, as Bernie Sanders advocated, free tuition at public four-year colleges and universities so that more of those wishing to bolster their credentials beyond 14 years of school can do so. </w:t>
      </w:r>
      <w:r w:rsidRPr="004954B0">
        <w:rPr>
          <w:rStyle w:val="StyleUnderline"/>
        </w:rPr>
        <w:t>Other aspects of the opportunity state will see considerable expansion as society becomes richer</w:t>
      </w:r>
      <w:r w:rsidRPr="004954B0">
        <w:t xml:space="preserve">. </w:t>
      </w:r>
      <w:r w:rsidRPr="004954B0">
        <w:rPr>
          <w:rStyle w:val="StyleUnderline"/>
        </w:rPr>
        <w:t>This will include</w:t>
      </w:r>
      <w:r w:rsidRPr="004954B0">
        <w:t xml:space="preserve"> provision of supplementary </w:t>
      </w:r>
      <w:r w:rsidRPr="004954B0">
        <w:rPr>
          <w:rStyle w:val="StyleUnderline"/>
        </w:rPr>
        <w:t>retirement accounts</w:t>
      </w:r>
      <w:r w:rsidRPr="004954B0">
        <w:t xml:space="preserve"> with universal enrollment, expansion of </w:t>
      </w:r>
      <w:r w:rsidRPr="004954B0">
        <w:rPr>
          <w:rStyle w:val="StyleUnderline"/>
        </w:rPr>
        <w:t>Social Security</w:t>
      </w:r>
      <w:r w:rsidRPr="004954B0">
        <w:t xml:space="preserve"> and Obamacare, paid </w:t>
      </w:r>
      <w:r w:rsidRPr="004954B0">
        <w:rPr>
          <w:rStyle w:val="StyleUnderline"/>
        </w:rPr>
        <w:t>family and medical leave</w:t>
      </w:r>
      <w:r w:rsidRPr="004954B0">
        <w:t xml:space="preserve">, guaranteed </w:t>
      </w:r>
      <w:r w:rsidRPr="004954B0">
        <w:rPr>
          <w:rStyle w:val="StyleUnderline"/>
        </w:rPr>
        <w:t xml:space="preserve">access to </w:t>
      </w:r>
      <w:r w:rsidRPr="004954B0">
        <w:t xml:space="preserve">affordable </w:t>
      </w:r>
      <w:r w:rsidRPr="004954B0">
        <w:rPr>
          <w:rStyle w:val="StyleUnderline"/>
        </w:rPr>
        <w:t>child care</w:t>
      </w:r>
      <w:r w:rsidRPr="004954B0">
        <w:t xml:space="preserve">, and </w:t>
      </w:r>
      <w:r w:rsidRPr="004954B0">
        <w:rPr>
          <w:rStyle w:val="StyleUnderline"/>
        </w:rPr>
        <w:t>expanded income, training and public job provision supports for employment</w:t>
      </w:r>
      <w:r w:rsidRPr="004954B0">
        <w:t xml:space="preserve">. As Lane </w:t>
      </w:r>
      <w:proofErr w:type="spellStart"/>
      <w:r w:rsidRPr="004954B0">
        <w:t>Kenworthy</w:t>
      </w:r>
      <w:proofErr w:type="spellEnd"/>
      <w:r w:rsidRPr="004954B0">
        <w:t xml:space="preserve"> notes, all of these programs can be seen as forms of public </w:t>
      </w:r>
      <w:proofErr w:type="gramStart"/>
      <w:r w:rsidRPr="004954B0">
        <w:t>8</w:t>
      </w:r>
      <w:proofErr w:type="gramEnd"/>
      <w:r w:rsidRPr="004954B0">
        <w:t xml:space="preserve"> insurance. It is risk management </w:t>
      </w:r>
      <w:r w:rsidRPr="004954B0">
        <w:rPr>
          <w:rStyle w:val="StyleUnderline"/>
        </w:rPr>
        <w:t>to protect vulnerable citizens</w:t>
      </w:r>
      <w:r w:rsidRPr="004954B0">
        <w:t xml:space="preserve"> who might otherwise not have access to (or lose through misfortune) adequate retirement or employment income, health care or </w:t>
      </w:r>
      <w:proofErr w:type="gramStart"/>
      <w:r w:rsidRPr="004954B0">
        <w:t>child care</w:t>
      </w:r>
      <w:proofErr w:type="gramEnd"/>
      <w:r w:rsidRPr="004954B0">
        <w:t xml:space="preserve">. </w:t>
      </w:r>
      <w:r w:rsidRPr="004954B0">
        <w:rPr>
          <w:rStyle w:val="StyleUnderline"/>
        </w:rPr>
        <w:t>These are all crucial components to a successful modern life, and creating a safety net with public programs helps ensure that everyone has the opportunity to advance</w:t>
      </w:r>
      <w:r w:rsidRPr="004954B0">
        <w:t xml:space="preserve">. As such, </w:t>
      </w:r>
      <w:r w:rsidRPr="004954B0">
        <w:rPr>
          <w:rStyle w:val="StyleUnderline"/>
        </w:rPr>
        <w:t>these programs will be critical aspects of the</w:t>
      </w:r>
      <w:r w:rsidRPr="004954B0">
        <w:t xml:space="preserve"> twenty-first-century </w:t>
      </w:r>
      <w:r w:rsidRPr="004954B0">
        <w:rPr>
          <w:rStyle w:val="StyleUnderline"/>
        </w:rPr>
        <w:t xml:space="preserve">opportunity state. They will support </w:t>
      </w:r>
      <w:r w:rsidRPr="004954B0">
        <w:t xml:space="preserve">everyone, but will be particularly important for </w:t>
      </w:r>
      <w:r w:rsidRPr="004954B0">
        <w:rPr>
          <w:rStyle w:val="StyleUnderline"/>
        </w:rPr>
        <w:t>poorer members of society, who are</w:t>
      </w:r>
      <w:r w:rsidRPr="004954B0">
        <w:t xml:space="preserve"> more likely to need this insurance and, without it, more </w:t>
      </w:r>
      <w:r w:rsidRPr="004954B0">
        <w:rPr>
          <w:rStyle w:val="StyleUnderline"/>
        </w:rPr>
        <w:t>likely to have their upward mobility stymied</w:t>
      </w:r>
      <w:r w:rsidRPr="004954B0">
        <w:t xml:space="preserve">. </w:t>
      </w:r>
      <w:r w:rsidRPr="004954B0">
        <w:rPr>
          <w:rStyle w:val="StyleUnderline"/>
        </w:rPr>
        <w:t>A richer society with healthy growth is both more able to afford this expansion of opportunity and more likely to feel okay about doing so</w:t>
      </w:r>
      <w:r w:rsidRPr="004954B0">
        <w:t xml:space="preserve">. </w:t>
      </w:r>
    </w:p>
    <w:p w:rsidR="0090011D" w:rsidRPr="004954B0" w:rsidRDefault="0090011D" w:rsidP="0090011D">
      <w:pPr>
        <w:pStyle w:val="Heading4"/>
      </w:pPr>
      <w:r w:rsidRPr="004954B0">
        <w:t>Human rights and democracy are spreading, violent war is declining</w:t>
      </w:r>
    </w:p>
    <w:p w:rsidR="0090011D" w:rsidRPr="004954B0" w:rsidRDefault="0090011D" w:rsidP="0090011D">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w:t>
      </w:r>
      <w:proofErr w:type="spellStart"/>
      <w:r w:rsidRPr="004954B0">
        <w:t>Ruy</w:t>
      </w:r>
      <w:proofErr w:type="spellEnd"/>
      <w:r w:rsidRPr="004954B0">
        <w:t>, “The Optimistic Leftist: Why the 21st Century Will Be Better Than You Think,” Kindle Reader)//BB</w:t>
      </w:r>
    </w:p>
    <w:p w:rsidR="0090011D" w:rsidRDefault="0090011D" w:rsidP="0090011D">
      <w:r w:rsidRPr="004954B0">
        <w:t xml:space="preserve">Start with democracy. The rapid spread of democracy around the world </w:t>
      </w:r>
      <w:proofErr w:type="gramStart"/>
      <w:r w:rsidRPr="004954B0">
        <w:t>was mentioned</w:t>
      </w:r>
      <w:proofErr w:type="gramEnd"/>
      <w:r w:rsidRPr="004954B0">
        <w:t xml:space="preserve"> earlier. </w:t>
      </w:r>
      <w:r w:rsidRPr="004954B0">
        <w:rPr>
          <w:rStyle w:val="StyleUnderline"/>
        </w:rPr>
        <w:t>There were very few democracies in the years after World War II but today a</w:t>
      </w:r>
      <w:r w:rsidRPr="004954B0">
        <w:t xml:space="preserve"> solid </w:t>
      </w:r>
      <w:r w:rsidRPr="004954B0">
        <w:rPr>
          <w:rStyle w:val="StyleUnderline"/>
        </w:rPr>
        <w:t>majority</w:t>
      </w:r>
      <w:r w:rsidRPr="004954B0">
        <w:t xml:space="preserve"> (56 percent) </w:t>
      </w:r>
      <w:r w:rsidRPr="004954B0">
        <w:rPr>
          <w:rStyle w:val="StyleUnderline"/>
        </w:rPr>
        <w:t>of countries can</w:t>
      </w:r>
      <w:r w:rsidRPr="004954B0">
        <w:t xml:space="preserve"> fairly </w:t>
      </w:r>
      <w:r w:rsidRPr="004954B0">
        <w:rPr>
          <w:rStyle w:val="StyleUnderline"/>
        </w:rPr>
        <w:t>be characterized as democracies</w:t>
      </w:r>
      <w:r w:rsidRPr="004954B0">
        <w:t xml:space="preserve">.l-4 </w:t>
      </w:r>
      <w:proofErr w:type="gramStart"/>
      <w:r w:rsidRPr="004954B0">
        <w:rPr>
          <w:rStyle w:val="StyleUnderline"/>
        </w:rPr>
        <w:t>That's</w:t>
      </w:r>
      <w:proofErr w:type="gramEnd"/>
      <w:r w:rsidRPr="004954B0">
        <w:rPr>
          <w:rStyle w:val="StyleUnderline"/>
        </w:rPr>
        <w:t xml:space="preserve"> remarkable progress</w:t>
      </w:r>
      <w:r w:rsidRPr="004954B0">
        <w:t xml:space="preserve">. </w:t>
      </w:r>
      <w:r w:rsidRPr="004954B0">
        <w:rPr>
          <w:rStyle w:val="Emphasis"/>
        </w:rPr>
        <w:t>We should expect this progress to continue</w:t>
      </w:r>
      <w:r w:rsidRPr="004954B0">
        <w:rPr>
          <w:rStyle w:val="StyleUnderline"/>
        </w:rPr>
        <w:t xml:space="preserve"> as the world becomes richer. Economic growth</w:t>
      </w:r>
      <w:r w:rsidRPr="004954B0">
        <w:t xml:space="preserve">, particularly to the extent it enables larger middle classes and higher education levels, </w:t>
      </w:r>
      <w:r w:rsidRPr="004954B0">
        <w:rPr>
          <w:rStyle w:val="StyleUnderline"/>
        </w:rPr>
        <w:t>leads to demand for democratic norms and practices where they do not exist</w:t>
      </w:r>
      <w:r w:rsidRPr="004954B0">
        <w:t xml:space="preserve">. Over the long term, </w:t>
      </w:r>
      <w:r w:rsidRPr="004954B0">
        <w:rPr>
          <w:rStyle w:val="StyleUnderline"/>
        </w:rPr>
        <w:t xml:space="preserve">these demands </w:t>
      </w:r>
      <w:proofErr w:type="gramStart"/>
      <w:r w:rsidRPr="004954B0">
        <w:rPr>
          <w:rStyle w:val="StyleUnderline"/>
        </w:rPr>
        <w:t>will be met</w:t>
      </w:r>
      <w:proofErr w:type="gramEnd"/>
      <w:r w:rsidRPr="004954B0">
        <w:rPr>
          <w:rStyle w:val="StyleUnderline"/>
        </w:rPr>
        <w:t xml:space="preserve"> and the twenty-first century will likely witness a near-universalization of basic democracy</w:t>
      </w:r>
      <w:r w:rsidRPr="004954B0">
        <w:t>—free and fair competitive elections with universal suffrage and basic freedoms of press, association and speech—</w:t>
      </w:r>
      <w:r w:rsidRPr="004954B0">
        <w:rPr>
          <w:rStyle w:val="StyleUnderline"/>
        </w:rPr>
        <w:t>as a regime standard in all parts of the world. The spread of democracy</w:t>
      </w:r>
      <w:r w:rsidRPr="004954B0">
        <w:t xml:space="preserve"> in the context of rising affluence should lead to a host of other good things that are on the left's agenda. We </w:t>
      </w:r>
      <w:r w:rsidRPr="004954B0">
        <w:rPr>
          <w:rStyle w:val="StyleUnderline"/>
        </w:rPr>
        <w:t>should see a</w:t>
      </w:r>
      <w:r w:rsidRPr="004954B0">
        <w:t xml:space="preserve"> very </w:t>
      </w:r>
      <w:r w:rsidRPr="004954B0">
        <w:rPr>
          <w:rStyle w:val="StyleUnderline"/>
        </w:rPr>
        <w:t>substantial increase in the support for, and practice of, equality by gender, race and sexual orientation in countries around the world</w:t>
      </w:r>
      <w:r w:rsidRPr="004954B0">
        <w:t xml:space="preserve">. Of course, many countries still have far to go in these areas but democracy will facilitate progress as new, more educated and liberal younger generations replace older, conservative ones. </w:t>
      </w:r>
      <w:r w:rsidRPr="004954B0">
        <w:rPr>
          <w:rStyle w:val="StyleUnderline"/>
        </w:rPr>
        <w:t xml:space="preserve">Higher levels of democracy </w:t>
      </w:r>
      <w:r w:rsidRPr="004954B0">
        <w:t>should also</w:t>
      </w:r>
      <w:r w:rsidRPr="004954B0">
        <w:rPr>
          <w:rStyle w:val="StyleUnderline"/>
        </w:rPr>
        <w:t xml:space="preserve"> lead to less violence</w:t>
      </w:r>
      <w:r w:rsidRPr="004954B0">
        <w:t xml:space="preserve">. </w:t>
      </w:r>
      <w:r w:rsidRPr="004954B0">
        <w:rPr>
          <w:rStyle w:val="StyleUnderline"/>
        </w:rPr>
        <w:t>Though not widely appreciated, the world today is a considerably less violent place than it ever has been</w:t>
      </w:r>
      <w:r w:rsidRPr="004954B0">
        <w:t xml:space="preserve">. </w:t>
      </w:r>
      <w:proofErr w:type="gramStart"/>
      <w:r w:rsidRPr="004954B0">
        <w:t>As psychologist Steven Pinker notes, "T</w:t>
      </w:r>
      <w:r w:rsidRPr="004954B0">
        <w:rPr>
          <w:rStyle w:val="StyleUnderline"/>
        </w:rPr>
        <w:t>he worldwide rate of death from interstate and civil war combined has juddered downward from almost 300 per 100,000 world population during World War I</w:t>
      </w:r>
      <w:r w:rsidRPr="004954B0">
        <w:t xml:space="preserve">l, to almost 30 during the Korean War, to the low teens during the era of the Vietnam War, </w:t>
      </w:r>
      <w:r w:rsidRPr="004954B0">
        <w:rPr>
          <w:rStyle w:val="StyleUnderline"/>
        </w:rPr>
        <w:t>to single digits in the 1970s and 1980s, to less than 1 in the twenty-first century.</w:t>
      </w:r>
      <w:proofErr w:type="gramEnd"/>
      <w:r w:rsidRPr="004954B0">
        <w:rPr>
          <w:rStyle w:val="StyleUnderline"/>
        </w:rPr>
        <w:t xml:space="preserve"> One of the biggest reasons for this stunning decline</w:t>
      </w:r>
      <w:r w:rsidRPr="004954B0">
        <w:t xml:space="preserve"> in state/civil war violence </w:t>
      </w:r>
      <w:r w:rsidRPr="004954B0">
        <w:rPr>
          <w:rStyle w:val="StyleUnderline"/>
        </w:rPr>
        <w:t>is the rise of democracy</w:t>
      </w:r>
      <w:r w:rsidRPr="004954B0">
        <w:t xml:space="preserve">. Democracies are far less likely to go to war with one another than non-democracies are. Therefore, </w:t>
      </w:r>
      <w:r w:rsidRPr="004954B0">
        <w:rPr>
          <w:rStyle w:val="StyleUnderline"/>
        </w:rPr>
        <w:t xml:space="preserve">as democracy has become more common, we have fewer war-related deaths. </w:t>
      </w:r>
      <w:r w:rsidRPr="004954B0">
        <w:rPr>
          <w:rStyle w:val="Emphasis"/>
        </w:rPr>
        <w:t>As the twenty-first century unfolds</w:t>
      </w:r>
      <w:r w:rsidRPr="004954B0">
        <w:rPr>
          <w:rStyle w:val="StyleUnderline"/>
        </w:rPr>
        <w:t xml:space="preserve">, the continued rise of democracy should </w:t>
      </w:r>
      <w:r w:rsidRPr="004954B0">
        <w:rPr>
          <w:rStyle w:val="Emphasis"/>
        </w:rPr>
        <w:t>reinforce the trend</w:t>
      </w:r>
      <w:r w:rsidRPr="004954B0">
        <w:rPr>
          <w:rStyle w:val="StyleUnderline"/>
        </w:rPr>
        <w:t xml:space="preserve"> toward peaceful resolution of disputes</w:t>
      </w:r>
      <w:r w:rsidRPr="004954B0">
        <w:t xml:space="preserve">. </w:t>
      </w:r>
    </w:p>
    <w:p w:rsidR="00831BA0" w:rsidRPr="00843242" w:rsidRDefault="00831BA0" w:rsidP="00831BA0">
      <w:pPr>
        <w:pStyle w:val="Heading4"/>
      </w:pPr>
      <w:r w:rsidRPr="00843242">
        <w:t xml:space="preserve">Global inequality declining now – industrialization, free trade, and globalization are driving quality of life increases – remaining inequality caused by resource curse, not neoliberalism </w:t>
      </w:r>
    </w:p>
    <w:p w:rsidR="00831BA0" w:rsidRPr="00983A39" w:rsidRDefault="00831BA0" w:rsidP="00831BA0">
      <w:r w:rsidRPr="00983A39">
        <w:rPr>
          <w:rStyle w:val="Style13ptBold"/>
        </w:rPr>
        <w:t>Smith 16.</w:t>
      </w:r>
      <w:r w:rsidRPr="00983A39">
        <w:t xml:space="preserve"> Noah, assistant professor of finance at Stony Brook University and a freelance writer for a number of finance and business publications, “There's Great News on Inequality and Poverty,” Bloomberg View, Jun</w:t>
      </w:r>
      <w:r>
        <w:t>e 20</w:t>
      </w:r>
    </w:p>
    <w:p w:rsidR="00831BA0" w:rsidRPr="00831BA0" w:rsidRDefault="00831BA0" w:rsidP="00831BA0">
      <w:pPr>
        <w:tabs>
          <w:tab w:val="left" w:pos="630"/>
        </w:tabs>
        <w:rPr>
          <w:rFonts w:asciiTheme="minorHAnsi" w:hAnsiTheme="minorHAnsi"/>
        </w:rPr>
      </w:pPr>
      <w:r w:rsidRPr="00983A39">
        <w:rPr>
          <w:rStyle w:val="StyleUnderline"/>
          <w:rFonts w:asciiTheme="minorHAnsi" w:hAnsiTheme="minorHAnsi"/>
        </w:rPr>
        <w:t xml:space="preserve">Until recently, economic growth in poor countries </w:t>
      </w:r>
      <w:proofErr w:type="gramStart"/>
      <w:r w:rsidRPr="00983A39">
        <w:rPr>
          <w:rStyle w:val="StyleUnderline"/>
          <w:rFonts w:asciiTheme="minorHAnsi" w:hAnsiTheme="minorHAnsi"/>
        </w:rPr>
        <w:t>wasn't</w:t>
      </w:r>
      <w:proofErr w:type="gramEnd"/>
      <w:r w:rsidRPr="00983A39">
        <w:rPr>
          <w:rStyle w:val="StyleUnderline"/>
          <w:rFonts w:asciiTheme="minorHAnsi" w:hAnsiTheme="minorHAnsi"/>
        </w:rPr>
        <w:t xml:space="preserve"> enough to close the gap with rich countries</w:t>
      </w:r>
      <w:r w:rsidRPr="00983A39">
        <w:rPr>
          <w:rFonts w:asciiTheme="minorHAnsi" w:hAnsiTheme="minorHAnsi"/>
        </w:rPr>
        <w:t xml:space="preserve">. </w:t>
      </w:r>
      <w:proofErr w:type="gramStart"/>
      <w:r w:rsidRPr="00983A39">
        <w:rPr>
          <w:rStyle w:val="StyleUnderline"/>
          <w:rFonts w:asciiTheme="minorHAnsi" w:hAnsiTheme="minorHAnsi"/>
        </w:rPr>
        <w:t>But</w:t>
      </w:r>
      <w:proofErr w:type="gramEnd"/>
      <w:r w:rsidRPr="00983A39">
        <w:rPr>
          <w:rStyle w:val="StyleUnderline"/>
          <w:rFonts w:asciiTheme="minorHAnsi" w:hAnsiTheme="minorHAnsi"/>
        </w:rPr>
        <w:t xml:space="preserve"> in the last few decades</w:t>
      </w:r>
      <w:r w:rsidRPr="00983A39">
        <w:rPr>
          <w:rFonts w:asciiTheme="minorHAnsi" w:hAnsiTheme="minorHAnsi"/>
        </w:rPr>
        <w:t xml:space="preserve">, developing-world growth has accelerated while that of rich countries has slowed. As a result, </w:t>
      </w:r>
      <w:r w:rsidRPr="00983A39">
        <w:rPr>
          <w:rStyle w:val="Emphasis"/>
          <w:rFonts w:asciiTheme="minorHAnsi" w:hAnsiTheme="minorHAnsi"/>
        </w:rPr>
        <w:t>global inequality is now falling</w:t>
      </w:r>
      <w:r w:rsidRPr="00983A39">
        <w:rPr>
          <w:rFonts w:asciiTheme="minorHAnsi" w:hAnsiTheme="minorHAnsi"/>
        </w:rPr>
        <w:t xml:space="preserve">. The most important and dramatic illustration of this comes from City University of New York economist </w:t>
      </w:r>
      <w:proofErr w:type="spellStart"/>
      <w:r w:rsidRPr="00983A39">
        <w:rPr>
          <w:rFonts w:asciiTheme="minorHAnsi" w:hAnsiTheme="minorHAnsi"/>
        </w:rPr>
        <w:t>Branko</w:t>
      </w:r>
      <w:proofErr w:type="spellEnd"/>
      <w:r w:rsidRPr="00983A39">
        <w:rPr>
          <w:rFonts w:asciiTheme="minorHAnsi" w:hAnsiTheme="minorHAnsi"/>
        </w:rPr>
        <w:t xml:space="preserve"> </w:t>
      </w:r>
      <w:proofErr w:type="spellStart"/>
      <w:r w:rsidRPr="00983A39">
        <w:rPr>
          <w:rFonts w:asciiTheme="minorHAnsi" w:hAnsiTheme="minorHAnsi"/>
        </w:rPr>
        <w:t>Milanovic</w:t>
      </w:r>
      <w:proofErr w:type="spellEnd"/>
      <w:r w:rsidRPr="00983A39">
        <w:rPr>
          <w:rFonts w:asciiTheme="minorHAnsi" w:hAnsiTheme="minorHAnsi"/>
        </w:rPr>
        <w:t xml:space="preserve">. His now-famous “elephant graph,” created along with the World Bank’s Christopher </w:t>
      </w:r>
      <w:proofErr w:type="spellStart"/>
      <w:r w:rsidRPr="00983A39">
        <w:rPr>
          <w:rFonts w:asciiTheme="minorHAnsi" w:hAnsiTheme="minorHAnsi"/>
        </w:rPr>
        <w:t>Lakner</w:t>
      </w:r>
      <w:proofErr w:type="spellEnd"/>
      <w:r w:rsidRPr="00983A39">
        <w:rPr>
          <w:rFonts w:asciiTheme="minorHAnsi" w:hAnsiTheme="minorHAnsi"/>
        </w:rPr>
        <w:t xml:space="preserve">, shows how income has grown for the world’s poor, middle-class and rich since the late 1980s: This graph looks at people instead of countries. It shows that </w:t>
      </w:r>
      <w:r w:rsidRPr="00983A39">
        <w:rPr>
          <w:rStyle w:val="StyleUnderline"/>
          <w:rFonts w:asciiTheme="minorHAnsi" w:hAnsiTheme="minorHAnsi"/>
        </w:rPr>
        <w:t>except for the very poorest people in the world</w:t>
      </w:r>
      <w:r w:rsidRPr="00983A39">
        <w:rPr>
          <w:rFonts w:asciiTheme="minorHAnsi" w:hAnsiTheme="minorHAnsi"/>
        </w:rPr>
        <w:t xml:space="preserve"> -- </w:t>
      </w:r>
      <w:r w:rsidRPr="00983A39">
        <w:rPr>
          <w:rStyle w:val="StyleUnderline"/>
          <w:rFonts w:asciiTheme="minorHAnsi" w:hAnsiTheme="minorHAnsi"/>
        </w:rPr>
        <w:t xml:space="preserve">whose countries </w:t>
      </w:r>
      <w:proofErr w:type="gramStart"/>
      <w:r w:rsidRPr="00983A39">
        <w:rPr>
          <w:rStyle w:val="StyleUnderline"/>
          <w:rFonts w:asciiTheme="minorHAnsi" w:hAnsiTheme="minorHAnsi"/>
        </w:rPr>
        <w:t>are</w:t>
      </w:r>
      <w:r w:rsidRPr="00983A39">
        <w:rPr>
          <w:rFonts w:asciiTheme="minorHAnsi" w:hAnsiTheme="minorHAnsi"/>
        </w:rPr>
        <w:t xml:space="preserve"> probably </w:t>
      </w:r>
      <w:r w:rsidRPr="00983A39">
        <w:rPr>
          <w:rStyle w:val="StyleUnderline"/>
          <w:rFonts w:asciiTheme="minorHAnsi" w:hAnsiTheme="minorHAnsi"/>
        </w:rPr>
        <w:t>torn</w:t>
      </w:r>
      <w:proofErr w:type="gramEnd"/>
      <w:r w:rsidRPr="00983A39">
        <w:rPr>
          <w:rStyle w:val="StyleUnderline"/>
          <w:rFonts w:asciiTheme="minorHAnsi" w:hAnsiTheme="minorHAnsi"/>
        </w:rPr>
        <w:t xml:space="preserve"> by wars, atrocities and corrupt dictatorships</w:t>
      </w:r>
      <w:r w:rsidRPr="00983A39">
        <w:rPr>
          <w:rFonts w:asciiTheme="minorHAnsi" w:hAnsiTheme="minorHAnsi"/>
        </w:rPr>
        <w:t xml:space="preserve"> -- </w:t>
      </w:r>
      <w:r w:rsidRPr="00983A39">
        <w:rPr>
          <w:rStyle w:val="StyleUnderline"/>
          <w:rFonts w:asciiTheme="minorHAnsi" w:hAnsiTheme="minorHAnsi"/>
        </w:rPr>
        <w:t>the people in the bottom and middle</w:t>
      </w:r>
      <w:r w:rsidRPr="00983A39">
        <w:rPr>
          <w:rFonts w:asciiTheme="minorHAnsi" w:hAnsiTheme="minorHAnsi"/>
        </w:rPr>
        <w:t xml:space="preserve"> of the global income distribution </w:t>
      </w:r>
      <w:r w:rsidRPr="00983A39">
        <w:rPr>
          <w:rStyle w:val="StyleUnderline"/>
          <w:rFonts w:asciiTheme="minorHAnsi" w:hAnsiTheme="minorHAnsi"/>
        </w:rPr>
        <w:t xml:space="preserve">have </w:t>
      </w:r>
      <w:r w:rsidRPr="00983A39">
        <w:rPr>
          <w:rStyle w:val="Emphasis"/>
          <w:rFonts w:asciiTheme="minorHAnsi" w:hAnsiTheme="minorHAnsi"/>
        </w:rPr>
        <w:t>all experienced tremendous gains in recent decades</w:t>
      </w:r>
      <w:r w:rsidRPr="00983A39">
        <w:rPr>
          <w:rFonts w:asciiTheme="minorHAnsi" w:hAnsiTheme="minorHAnsi"/>
        </w:rPr>
        <w:t xml:space="preserve">. The rich have also gained, though the almost-rich -- corresponding to the middle classes in countries like the U.S., Japan and Europe -- have stagnated or lost out. If you strip out top performer China, the pattern is only a little less dramatic. The message is clear -- after decades of losing relative ground in the early and mid-20th century, the poor are finally catching up across the globe. </w:t>
      </w:r>
      <w:r w:rsidRPr="00983A39">
        <w:rPr>
          <w:rStyle w:val="StyleUnderline"/>
          <w:rFonts w:asciiTheme="minorHAnsi" w:hAnsiTheme="minorHAnsi"/>
        </w:rPr>
        <w:t>Why is this happening</w:t>
      </w:r>
      <w:r w:rsidRPr="00983A39">
        <w:rPr>
          <w:rFonts w:asciiTheme="minorHAnsi" w:hAnsiTheme="minorHAnsi"/>
        </w:rPr>
        <w:t xml:space="preserve">? </w:t>
      </w:r>
      <w:proofErr w:type="gramStart"/>
      <w:r w:rsidRPr="00983A39">
        <w:rPr>
          <w:rFonts w:asciiTheme="minorHAnsi" w:hAnsiTheme="minorHAnsi"/>
        </w:rPr>
        <w:t>And</w:t>
      </w:r>
      <w:proofErr w:type="gramEnd"/>
      <w:r w:rsidRPr="00983A39">
        <w:rPr>
          <w:rFonts w:asciiTheme="minorHAnsi" w:hAnsiTheme="minorHAnsi"/>
        </w:rPr>
        <w:t xml:space="preserve"> why now? </w:t>
      </w:r>
      <w:r w:rsidRPr="00983A39">
        <w:rPr>
          <w:rStyle w:val="StyleUnderline"/>
          <w:rFonts w:asciiTheme="minorHAnsi" w:hAnsiTheme="minorHAnsi"/>
        </w:rPr>
        <w:t>The clearest answer is</w:t>
      </w:r>
      <w:r w:rsidRPr="00983A39">
        <w:rPr>
          <w:rFonts w:asciiTheme="minorHAnsi" w:hAnsiTheme="minorHAnsi"/>
        </w:rPr>
        <w:t xml:space="preserve"> that </w:t>
      </w:r>
      <w:r w:rsidRPr="00983A39">
        <w:rPr>
          <w:rStyle w:val="StyleUnderline"/>
          <w:rFonts w:asciiTheme="minorHAnsi" w:hAnsiTheme="minorHAnsi"/>
        </w:rPr>
        <w:t xml:space="preserve">China, India, Southeast Asia and other poor, populous countries have finally started </w:t>
      </w:r>
      <w:r w:rsidRPr="00983A39">
        <w:rPr>
          <w:rStyle w:val="Emphasis"/>
          <w:rFonts w:asciiTheme="minorHAnsi" w:hAnsiTheme="minorHAnsi"/>
        </w:rPr>
        <w:t>making the shift from agrarian economies to industrialized ones</w:t>
      </w:r>
      <w:r w:rsidRPr="00983A39">
        <w:rPr>
          <w:rFonts w:asciiTheme="minorHAnsi" w:hAnsiTheme="minorHAnsi"/>
        </w:rPr>
        <w:t xml:space="preserve">. That </w:t>
      </w:r>
      <w:proofErr w:type="gramStart"/>
      <w:r w:rsidRPr="00983A39">
        <w:rPr>
          <w:rFonts w:asciiTheme="minorHAnsi" w:hAnsiTheme="minorHAnsi"/>
        </w:rPr>
        <w:t>is the process that</w:t>
      </w:r>
      <w:proofErr w:type="gramEnd"/>
      <w:r w:rsidRPr="00983A39">
        <w:rPr>
          <w:rFonts w:asciiTheme="minorHAnsi" w:hAnsiTheme="minorHAnsi"/>
        </w:rPr>
        <w:t xml:space="preserve"> pulled Europe, Japan and the U.S. out of poverty in the Industrial Revolution, but for a long time other countries were unable to follow. At first, they were held down by imperial conquest, then by war, and finally by political problems during the difficult transition to a post-colonial world. Now that </w:t>
      </w:r>
      <w:proofErr w:type="gramStart"/>
      <w:r w:rsidRPr="00983A39">
        <w:rPr>
          <w:rFonts w:asciiTheme="minorHAnsi" w:hAnsiTheme="minorHAnsi"/>
        </w:rPr>
        <w:t>they’ve</w:t>
      </w:r>
      <w:proofErr w:type="gramEnd"/>
      <w:r w:rsidRPr="00983A39">
        <w:rPr>
          <w:rFonts w:asciiTheme="minorHAnsi" w:hAnsiTheme="minorHAnsi"/>
        </w:rPr>
        <w:t xml:space="preserve"> resolved their biggest political issues -- no more Great Leap Forward, Cultural Revolution, License Raj and other misguided social and economic experiments -- </w:t>
      </w:r>
      <w:r w:rsidRPr="00983A39">
        <w:rPr>
          <w:rStyle w:val="StyleUnderline"/>
          <w:rFonts w:asciiTheme="minorHAnsi" w:hAnsiTheme="minorHAnsi"/>
        </w:rPr>
        <w:t>they are completing the journey toward first-world status</w:t>
      </w:r>
      <w:r w:rsidRPr="00983A39">
        <w:rPr>
          <w:rFonts w:asciiTheme="minorHAnsi" w:hAnsiTheme="minorHAnsi"/>
        </w:rPr>
        <w:t xml:space="preserve">. </w:t>
      </w:r>
      <w:r w:rsidRPr="00983A39">
        <w:rPr>
          <w:rStyle w:val="Emphasis"/>
          <w:rFonts w:asciiTheme="minorHAnsi" w:hAnsiTheme="minorHAnsi"/>
        </w:rPr>
        <w:t>Trade and globalization</w:t>
      </w:r>
      <w:r w:rsidRPr="00983A39">
        <w:rPr>
          <w:rFonts w:asciiTheme="minorHAnsi" w:hAnsiTheme="minorHAnsi"/>
        </w:rPr>
        <w:t xml:space="preserve"> also probably </w:t>
      </w:r>
      <w:r w:rsidRPr="00983A39">
        <w:rPr>
          <w:rStyle w:val="Emphasis"/>
          <w:rFonts w:asciiTheme="minorHAnsi" w:hAnsiTheme="minorHAnsi"/>
        </w:rPr>
        <w:t>played a big role</w:t>
      </w:r>
      <w:r w:rsidRPr="00983A39">
        <w:rPr>
          <w:rFonts w:asciiTheme="minorHAnsi" w:hAnsiTheme="minorHAnsi"/>
        </w:rPr>
        <w:t xml:space="preserve">. </w:t>
      </w:r>
      <w:r w:rsidRPr="00983A39">
        <w:rPr>
          <w:rStyle w:val="StyleUnderline"/>
          <w:rFonts w:asciiTheme="minorHAnsi" w:hAnsiTheme="minorHAnsi"/>
        </w:rPr>
        <w:t>The rest of the developing world</w:t>
      </w:r>
      <w:r w:rsidRPr="00983A39">
        <w:rPr>
          <w:rFonts w:asciiTheme="minorHAnsi" w:hAnsiTheme="minorHAnsi"/>
        </w:rPr>
        <w:t xml:space="preserve">, including much of Latin America, Africa and the Middle East, </w:t>
      </w:r>
      <w:r w:rsidRPr="00983A39">
        <w:rPr>
          <w:rStyle w:val="StyleUnderline"/>
          <w:rFonts w:asciiTheme="minorHAnsi" w:hAnsiTheme="minorHAnsi"/>
        </w:rPr>
        <w:t>has economies based on natural resource extraction</w:t>
      </w:r>
      <w:r w:rsidRPr="00983A39">
        <w:rPr>
          <w:rFonts w:asciiTheme="minorHAnsi" w:hAnsiTheme="minorHAnsi"/>
        </w:rPr>
        <w:t xml:space="preserve"> -- oil, minerals and other commodities. It is generally accepted that </w:t>
      </w:r>
      <w:proofErr w:type="gramStart"/>
      <w:r w:rsidRPr="00983A39">
        <w:rPr>
          <w:rStyle w:val="StyleUnderline"/>
          <w:rFonts w:asciiTheme="minorHAnsi" w:hAnsiTheme="minorHAnsi"/>
        </w:rPr>
        <w:t>it’s</w:t>
      </w:r>
      <w:proofErr w:type="gramEnd"/>
      <w:r w:rsidRPr="00983A39">
        <w:rPr>
          <w:rStyle w:val="StyleUnderline"/>
          <w:rFonts w:asciiTheme="minorHAnsi" w:hAnsiTheme="minorHAnsi"/>
        </w:rPr>
        <w:t xml:space="preserve"> much harder for resource-based economies to industrialize -- this is known as </w:t>
      </w:r>
      <w:r w:rsidRPr="00983A39">
        <w:rPr>
          <w:rStyle w:val="Emphasis"/>
          <w:rFonts w:asciiTheme="minorHAnsi" w:hAnsiTheme="minorHAnsi"/>
        </w:rPr>
        <w:t>the resource curse</w:t>
      </w:r>
      <w:r w:rsidRPr="00983A39">
        <w:rPr>
          <w:rFonts w:asciiTheme="minorHAnsi" w:hAnsiTheme="minorHAnsi"/>
        </w:rPr>
        <w:t xml:space="preserve">. Countries in Africa and Latin America </w:t>
      </w:r>
      <w:proofErr w:type="gramStart"/>
      <w:r w:rsidRPr="00983A39">
        <w:rPr>
          <w:rFonts w:asciiTheme="minorHAnsi" w:hAnsiTheme="minorHAnsi"/>
        </w:rPr>
        <w:t>were probably given</w:t>
      </w:r>
      <w:proofErr w:type="gramEnd"/>
      <w:r w:rsidRPr="00983A39">
        <w:rPr>
          <w:rFonts w:asciiTheme="minorHAnsi" w:hAnsiTheme="minorHAnsi"/>
        </w:rPr>
        <w:t xml:space="preserve"> a big second-hand boost in the 1970s, and again in the 2000s and early 2010s, by commodity demand from the industrializing giants. </w:t>
      </w:r>
      <w:r w:rsidRPr="00983A39">
        <w:rPr>
          <w:rStyle w:val="StyleUnderline"/>
          <w:rFonts w:asciiTheme="minorHAnsi" w:hAnsiTheme="minorHAnsi"/>
        </w:rPr>
        <w:t>Now that China’s industrialization is nearing completion</w:t>
      </w:r>
      <w:r w:rsidRPr="00983A39">
        <w:rPr>
          <w:rFonts w:asciiTheme="minorHAnsi" w:hAnsiTheme="minorHAnsi"/>
        </w:rPr>
        <w:t xml:space="preserve">, that </w:t>
      </w:r>
      <w:r w:rsidRPr="00983A39">
        <w:rPr>
          <w:rStyle w:val="StyleUnderline"/>
          <w:rFonts w:asciiTheme="minorHAnsi" w:hAnsiTheme="minorHAnsi"/>
        </w:rPr>
        <w:t>demand has slackened, and resource prices have collapsed</w:t>
      </w:r>
      <w:r w:rsidRPr="00983A39">
        <w:rPr>
          <w:rFonts w:asciiTheme="minorHAnsi" w:hAnsiTheme="minorHAnsi"/>
        </w:rPr>
        <w:t xml:space="preserve">. </w:t>
      </w:r>
      <w:proofErr w:type="gramStart"/>
      <w:r w:rsidRPr="00983A39">
        <w:rPr>
          <w:rStyle w:val="StyleUnderline"/>
          <w:rFonts w:asciiTheme="minorHAnsi" w:hAnsiTheme="minorHAnsi"/>
        </w:rPr>
        <w:t>So</w:t>
      </w:r>
      <w:proofErr w:type="gramEnd"/>
      <w:r w:rsidRPr="00983A39">
        <w:rPr>
          <w:rStyle w:val="StyleUnderline"/>
          <w:rFonts w:asciiTheme="minorHAnsi" w:hAnsiTheme="minorHAnsi"/>
        </w:rPr>
        <w:t xml:space="preserve"> </w:t>
      </w:r>
      <w:r w:rsidRPr="00983A39">
        <w:rPr>
          <w:rStyle w:val="Emphasis"/>
          <w:rFonts w:asciiTheme="minorHAnsi" w:hAnsiTheme="minorHAnsi"/>
        </w:rPr>
        <w:t>we may now see a period of slow growth in Africa, Latin America and the Middle East</w:t>
      </w:r>
      <w:r w:rsidRPr="00983A39">
        <w:rPr>
          <w:rFonts w:asciiTheme="minorHAnsi" w:hAnsiTheme="minorHAnsi"/>
        </w:rPr>
        <w:t xml:space="preserve">, similar to what happened when commodities prices fell in the 1980s and 1990s. </w:t>
      </w:r>
      <w:proofErr w:type="gramStart"/>
      <w:r w:rsidRPr="00983A39">
        <w:rPr>
          <w:rFonts w:asciiTheme="minorHAnsi" w:hAnsiTheme="minorHAnsi"/>
        </w:rPr>
        <w:t>But</w:t>
      </w:r>
      <w:proofErr w:type="gramEnd"/>
      <w:r w:rsidRPr="00983A39">
        <w:rPr>
          <w:rFonts w:asciiTheme="minorHAnsi" w:hAnsiTheme="minorHAnsi"/>
        </w:rPr>
        <w:t xml:space="preserve"> </w:t>
      </w:r>
      <w:r w:rsidRPr="00983A39">
        <w:rPr>
          <w:rStyle w:val="StyleUnderline"/>
          <w:rFonts w:asciiTheme="minorHAnsi" w:hAnsiTheme="minorHAnsi"/>
        </w:rPr>
        <w:t xml:space="preserve">the problem of the resource curse shouldn't blind us to </w:t>
      </w:r>
      <w:r w:rsidRPr="00983A39">
        <w:rPr>
          <w:rStyle w:val="Emphasis"/>
          <w:rFonts w:asciiTheme="minorHAnsi" w:hAnsiTheme="minorHAnsi"/>
        </w:rPr>
        <w:t>the real, enormous, dramatic progress</w:t>
      </w:r>
      <w:r w:rsidRPr="00983A39">
        <w:rPr>
          <w:rFonts w:asciiTheme="minorHAnsi" w:hAnsiTheme="minorHAnsi"/>
        </w:rPr>
        <w:t xml:space="preserve"> </w:t>
      </w:r>
      <w:r w:rsidRPr="00983A39">
        <w:rPr>
          <w:rStyle w:val="StyleUnderline"/>
          <w:rFonts w:asciiTheme="minorHAnsi" w:hAnsiTheme="minorHAnsi"/>
        </w:rPr>
        <w:t>that has come with</w:t>
      </w:r>
      <w:r w:rsidRPr="00983A39">
        <w:rPr>
          <w:rFonts w:asciiTheme="minorHAnsi" w:hAnsiTheme="minorHAnsi"/>
        </w:rPr>
        <w:t xml:space="preserve"> the </w:t>
      </w:r>
      <w:r w:rsidRPr="00983A39">
        <w:rPr>
          <w:rStyle w:val="StyleUnderline"/>
          <w:rFonts w:asciiTheme="minorHAnsi" w:hAnsiTheme="minorHAnsi"/>
        </w:rPr>
        <w:t>industrialization of</w:t>
      </w:r>
      <w:r w:rsidRPr="00983A39">
        <w:rPr>
          <w:rFonts w:asciiTheme="minorHAnsi" w:hAnsiTheme="minorHAnsi"/>
        </w:rPr>
        <w:t xml:space="preserve"> China, India and other </w:t>
      </w:r>
      <w:r w:rsidRPr="00983A39">
        <w:rPr>
          <w:rStyle w:val="StyleUnderline"/>
          <w:rFonts w:asciiTheme="minorHAnsi" w:hAnsiTheme="minorHAnsi"/>
        </w:rPr>
        <w:t>poor countries</w:t>
      </w:r>
      <w:r w:rsidRPr="00983A39">
        <w:rPr>
          <w:rFonts w:asciiTheme="minorHAnsi" w:hAnsiTheme="minorHAnsi"/>
        </w:rPr>
        <w:t xml:space="preserve">. Thanks to the work of economists like </w:t>
      </w:r>
      <w:proofErr w:type="spellStart"/>
      <w:r w:rsidRPr="00983A39">
        <w:rPr>
          <w:rFonts w:asciiTheme="minorHAnsi" w:hAnsiTheme="minorHAnsi"/>
        </w:rPr>
        <w:t>Roser</w:t>
      </w:r>
      <w:proofErr w:type="spellEnd"/>
      <w:r w:rsidRPr="00983A39">
        <w:rPr>
          <w:rFonts w:asciiTheme="minorHAnsi" w:hAnsiTheme="minorHAnsi"/>
        </w:rPr>
        <w:t xml:space="preserve">, </w:t>
      </w:r>
      <w:proofErr w:type="spellStart"/>
      <w:r w:rsidRPr="00983A39">
        <w:rPr>
          <w:rFonts w:asciiTheme="minorHAnsi" w:hAnsiTheme="minorHAnsi"/>
        </w:rPr>
        <w:t>Milanovic</w:t>
      </w:r>
      <w:proofErr w:type="spellEnd"/>
      <w:r w:rsidRPr="00983A39">
        <w:rPr>
          <w:rFonts w:asciiTheme="minorHAnsi" w:hAnsiTheme="minorHAnsi"/>
        </w:rPr>
        <w:t xml:space="preserve"> and the researchers at the World Bank, we know that </w:t>
      </w:r>
      <w:r w:rsidRPr="00983A39">
        <w:rPr>
          <w:rStyle w:val="StyleUnderline"/>
          <w:rFonts w:asciiTheme="minorHAnsi" w:hAnsiTheme="minorHAnsi"/>
        </w:rPr>
        <w:t xml:space="preserve">the global economy </w:t>
      </w:r>
      <w:proofErr w:type="gramStart"/>
      <w:r w:rsidRPr="00983A39">
        <w:rPr>
          <w:rStyle w:val="StyleUnderline"/>
          <w:rFonts w:asciiTheme="minorHAnsi" w:hAnsiTheme="minorHAnsi"/>
        </w:rPr>
        <w:t>isn't</w:t>
      </w:r>
      <w:proofErr w:type="gramEnd"/>
      <w:r w:rsidRPr="00983A39">
        <w:rPr>
          <w:rStyle w:val="StyleUnderline"/>
          <w:rFonts w:asciiTheme="minorHAnsi" w:hAnsiTheme="minorHAnsi"/>
        </w:rPr>
        <w:t xml:space="preserve"> broken</w:t>
      </w:r>
      <w:r w:rsidRPr="00983A39">
        <w:rPr>
          <w:rFonts w:asciiTheme="minorHAnsi" w:hAnsiTheme="minorHAnsi"/>
        </w:rPr>
        <w:t xml:space="preserve"> -- </w:t>
      </w:r>
      <w:r w:rsidRPr="00983A39">
        <w:rPr>
          <w:rStyle w:val="StyleUnderline"/>
          <w:rFonts w:asciiTheme="minorHAnsi" w:hAnsiTheme="minorHAnsi"/>
        </w:rPr>
        <w:t>it’s doing exactly what we want it to do, which is to move great masses of human beings from the edge of starvation to a reasonably comfortable modern life</w:t>
      </w:r>
      <w:r w:rsidRPr="00983A39">
        <w:rPr>
          <w:rFonts w:asciiTheme="minorHAnsi" w:hAnsiTheme="minorHAnsi"/>
        </w:rPr>
        <w:t xml:space="preserve">. </w:t>
      </w:r>
      <w:r w:rsidRPr="00983A39">
        <w:rPr>
          <w:rStyle w:val="Emphasis"/>
          <w:rFonts w:asciiTheme="minorHAnsi" w:hAnsiTheme="minorHAnsi"/>
        </w:rPr>
        <w:t xml:space="preserve">The global economy </w:t>
      </w:r>
      <w:proofErr w:type="gramStart"/>
      <w:r w:rsidRPr="00983A39">
        <w:rPr>
          <w:rStyle w:val="Emphasis"/>
          <w:rFonts w:asciiTheme="minorHAnsi" w:hAnsiTheme="minorHAnsi"/>
        </w:rPr>
        <w:t>isn't</w:t>
      </w:r>
      <w:proofErr w:type="gramEnd"/>
      <w:r w:rsidRPr="00983A39">
        <w:rPr>
          <w:rStyle w:val="Emphasis"/>
          <w:rFonts w:asciiTheme="minorHAnsi" w:hAnsiTheme="minorHAnsi"/>
        </w:rPr>
        <w:t xml:space="preserve"> the neoliberal, post-imperial dystopia that some on the left imagine it to be.</w:t>
      </w:r>
      <w:r w:rsidRPr="00983A39">
        <w:rPr>
          <w:rFonts w:asciiTheme="minorHAnsi" w:hAnsiTheme="minorHAnsi"/>
        </w:rPr>
        <w:t xml:space="preserve"> </w:t>
      </w:r>
      <w:r w:rsidRPr="00983A39">
        <w:rPr>
          <w:rStyle w:val="Emphasis"/>
          <w:rFonts w:asciiTheme="minorHAnsi" w:hAnsiTheme="minorHAnsi"/>
        </w:rPr>
        <w:t>Quite the opposite -- life on this planet has never been so good for so many people</w:t>
      </w:r>
      <w:r w:rsidRPr="00983A39">
        <w:rPr>
          <w:rFonts w:asciiTheme="minorHAnsi" w:hAnsiTheme="minorHAnsi"/>
        </w:rPr>
        <w:t>.</w:t>
      </w:r>
    </w:p>
    <w:p w:rsidR="0090011D" w:rsidRPr="004954B0" w:rsidRDefault="0090011D" w:rsidP="0090011D">
      <w:pPr>
        <w:pStyle w:val="Heading4"/>
        <w:rPr>
          <w:rFonts w:cs="Times New Roman"/>
        </w:rPr>
      </w:pPr>
      <w:proofErr w:type="gramStart"/>
      <w:r w:rsidRPr="004954B0">
        <w:rPr>
          <w:rFonts w:cs="Times New Roman"/>
        </w:rPr>
        <w:t>you’re</w:t>
      </w:r>
      <w:proofErr w:type="gramEnd"/>
      <w:r w:rsidRPr="004954B0">
        <w:rPr>
          <w:rFonts w:cs="Times New Roman"/>
        </w:rPr>
        <w:t xml:space="preserve"> wrong – statistics about Poverty, extreme poverty, life expectancy, medicinal access, quality of life, infant mortality rate, and closing the welfare gap prove</w:t>
      </w:r>
    </w:p>
    <w:p w:rsidR="0090011D" w:rsidRPr="004954B0" w:rsidRDefault="0090011D" w:rsidP="0090011D">
      <w:proofErr w:type="spellStart"/>
      <w:r w:rsidRPr="004954B0">
        <w:rPr>
          <w:rStyle w:val="Style13ptBold"/>
        </w:rPr>
        <w:t>Bandler</w:t>
      </w:r>
      <w:proofErr w:type="spellEnd"/>
      <w:r w:rsidRPr="004954B0">
        <w:rPr>
          <w:rStyle w:val="Style13ptBold"/>
        </w:rPr>
        <w:t xml:space="preserve"> 17</w:t>
      </w:r>
      <w:r w:rsidRPr="004954B0">
        <w:t xml:space="preserve"> (Aaron </w:t>
      </w:r>
      <w:proofErr w:type="spellStart"/>
      <w:r w:rsidRPr="004954B0">
        <w:t>Bandler</w:t>
      </w:r>
      <w:proofErr w:type="spellEnd"/>
      <w:r w:rsidRPr="004954B0">
        <w:t xml:space="preserve">, Current Daily Wire, Lincoln Initiative Previous Townhall.com, My </w:t>
      </w:r>
      <w:proofErr w:type="spellStart"/>
      <w:r w:rsidRPr="004954B0">
        <w:t>Just+Us</w:t>
      </w:r>
      <w:proofErr w:type="spellEnd"/>
      <w:r w:rsidRPr="004954B0">
        <w:t>, Santa Barbara News-Press Education California Polytechnic State University-San Luis Obispo, “5 Statistics Showing How Capitalism Solves Poverty”, March 18</w:t>
      </w:r>
      <w:r w:rsidRPr="004954B0">
        <w:rPr>
          <w:vertAlign w:val="superscript"/>
        </w:rPr>
        <w:t>th</w:t>
      </w:r>
      <w:r w:rsidRPr="004954B0">
        <w:t xml:space="preserve">, 2017, </w:t>
      </w:r>
      <w:hyperlink r:id="rId22" w:history="1">
        <w:r w:rsidRPr="004954B0">
          <w:rPr>
            <w:rStyle w:val="Hyperlink"/>
          </w:rPr>
          <w:t>http://www.dailywire.com/news/14525/5-statistics-showing-how-capitalism-solves-poverty-aaron-bandler)</w:t>
        </w:r>
      </w:hyperlink>
      <w:r w:rsidRPr="004954B0">
        <w:t xml:space="preserve"> SS</w:t>
      </w:r>
    </w:p>
    <w:p w:rsidR="0090011D" w:rsidRPr="004954B0" w:rsidRDefault="0090011D" w:rsidP="0090011D">
      <w:r w:rsidRPr="004954B0">
        <w:t xml:space="preserve">1. </w:t>
      </w:r>
      <w:r w:rsidRPr="004954B0">
        <w:rPr>
          <w:rStyle w:val="StyleUnderline"/>
        </w:rPr>
        <w:t>The number of people living in extreme poverty worldwide declined by 80 percent from 1970 to 2006. People living on a dollar a day or less dramatically fell from 26.8 percent of the global population in 1970 to 5.4 percent in 2006 – an 80 percent decli</w:t>
      </w:r>
      <w:r w:rsidRPr="004954B0">
        <w:t xml:space="preserve">ne. </w:t>
      </w:r>
      <w:proofErr w:type="gramStart"/>
      <w:r w:rsidRPr="004954B0">
        <w:t>It is a truly remarkable achievement that</w:t>
      </w:r>
      <w:proofErr w:type="gramEnd"/>
      <w:r w:rsidRPr="004954B0">
        <w:t xml:space="preserve"> doesn't receive a lot of media coverage because it highlights the success of capitalism. "It was globalization, free trade, the boom in international entrepreneurship," American Enterprise Institute (AEI) president Arthur Brooks said in a 2012 speech. "In short, it was the free enterprise system, American style, which is our gift to the world." 2</w:t>
      </w:r>
      <w:r w:rsidRPr="004954B0">
        <w:rPr>
          <w:rStyle w:val="StyleUnderline"/>
        </w:rPr>
        <w:t>. Poverty worldwide included 94 percent of the world's population in 1820. In 2011, it was only 17 percent. What is even more incredible is that the global poverty rate was 53 percent in 1981, causing the decline from 53 percent to 17 percent to be "the most rapid reduction in poverty in world history</w:t>
      </w:r>
      <w:r w:rsidRPr="004954B0">
        <w:t xml:space="preserve">." "Since the onset of </w:t>
      </w:r>
      <w:proofErr w:type="spellStart"/>
      <w:r w:rsidRPr="004954B0">
        <w:t>industrialisation</w:t>
      </w:r>
      <w:proofErr w:type="spellEnd"/>
      <w:r w:rsidRPr="004954B0">
        <w:t xml:space="preserve"> – and as a consequence of this, economic growth — the share of people living in poverty started decreasing and kept on falling ever since," wrote Oxford University's Martin </w:t>
      </w:r>
      <w:proofErr w:type="spellStart"/>
      <w:r w:rsidRPr="004954B0">
        <w:t>Roeser</w:t>
      </w:r>
      <w:proofErr w:type="spellEnd"/>
      <w:r w:rsidRPr="004954B0">
        <w:t xml:space="preserve">, who compiled the aforementioned data. </w:t>
      </w:r>
      <w:proofErr w:type="spellStart"/>
      <w:r w:rsidRPr="004954B0">
        <w:t>Roeser's</w:t>
      </w:r>
      <w:proofErr w:type="spellEnd"/>
      <w:r w:rsidRPr="004954B0">
        <w:t xml:space="preserve"> chart illustrates this: Screenshot: Washington Examiner 3. </w:t>
      </w:r>
      <w:r w:rsidRPr="004954B0">
        <w:rPr>
          <w:rStyle w:val="StyleUnderline"/>
        </w:rPr>
        <w:t xml:space="preserve">Globally, those in the lower and </w:t>
      </w:r>
      <w:proofErr w:type="gramStart"/>
      <w:r w:rsidRPr="004954B0">
        <w:rPr>
          <w:rStyle w:val="StyleUnderline"/>
        </w:rPr>
        <w:t>middle income</w:t>
      </w:r>
      <w:proofErr w:type="gramEnd"/>
      <w:r w:rsidRPr="004954B0">
        <w:rPr>
          <w:rStyle w:val="StyleUnderline"/>
        </w:rPr>
        <w:t xml:space="preserve"> brackets saw increases in pay of 40 percent from 1988 to 2008. According to the Adam Smith's Institute's Ben </w:t>
      </w:r>
      <w:proofErr w:type="spellStart"/>
      <w:r w:rsidRPr="004954B0">
        <w:rPr>
          <w:rStyle w:val="StyleUnderline"/>
        </w:rPr>
        <w:t>Southwood</w:t>
      </w:r>
      <w:proofErr w:type="spellEnd"/>
      <w:r w:rsidRPr="004954B0">
        <w:rPr>
          <w:rStyle w:val="StyleUnderline"/>
        </w:rPr>
        <w:t>: Those in the middle and bottom of the world income distribution have all got pay rises of around 40% between 1988-2008. Global inequality of life expectancy and height are narrowing too – showing better nutrition and better healthcare where it matters most. What we should care about is the welfare of the poor, not the wealth of the ric</w:t>
      </w:r>
      <w:r w:rsidRPr="004954B0">
        <w:t xml:space="preserve">h. 4. The </w:t>
      </w:r>
      <w:r w:rsidRPr="004954B0">
        <w:rPr>
          <w:rStyle w:val="StyleUnderline"/>
        </w:rPr>
        <w:t xml:space="preserve">world is 120 times better off today than in 1800 </w:t>
      </w:r>
      <w:proofErr w:type="gramStart"/>
      <w:r w:rsidRPr="004954B0">
        <w:rPr>
          <w:rStyle w:val="StyleUnderline"/>
        </w:rPr>
        <w:t>as a result</w:t>
      </w:r>
      <w:proofErr w:type="gramEnd"/>
      <w:r w:rsidRPr="004954B0">
        <w:rPr>
          <w:rStyle w:val="StyleUnderline"/>
        </w:rPr>
        <w:t xml:space="preserve"> of capi</w:t>
      </w:r>
      <w:r w:rsidRPr="004954B0">
        <w:t xml:space="preserve">talism. The Foundation for Economic Education's (FEE) Steven </w:t>
      </w:r>
      <w:proofErr w:type="spellStart"/>
      <w:r w:rsidRPr="004954B0">
        <w:t>Horwtiz</w:t>
      </w:r>
      <w:proofErr w:type="spellEnd"/>
      <w:r w:rsidRPr="004954B0">
        <w:t>, citing author Deidre McCloskey, noted that the 120 times figure comes from multiplying "</w:t>
      </w:r>
      <w:r w:rsidRPr="004954B0">
        <w:rPr>
          <w:rStyle w:val="StyleUnderline"/>
        </w:rPr>
        <w:t xml:space="preserve">the gains in consumption to the average human by the gain in life expectancy worldwide by 7 (for 7 billion as compared to 1 billion people)." "The competitive market process has also made education, art, and culture available to more and more people," wrote </w:t>
      </w:r>
      <w:proofErr w:type="spellStart"/>
      <w:r w:rsidRPr="004954B0">
        <w:rPr>
          <w:rStyle w:val="StyleUnderline"/>
        </w:rPr>
        <w:t>Horwitz</w:t>
      </w:r>
      <w:proofErr w:type="spellEnd"/>
      <w:r w:rsidRPr="004954B0">
        <w:rPr>
          <w:rStyle w:val="StyleUnderline"/>
        </w:rPr>
        <w:t>. "Even the poorest of Americans, not to mention many of the global poor, have access through the Internet and TV to concerts, books, and works of art that were exclusively the province of the wealthy for centuries.</w:t>
      </w:r>
      <w:r w:rsidRPr="004954B0">
        <w:t xml:space="preserve">" </w:t>
      </w:r>
      <w:proofErr w:type="spellStart"/>
      <w:r w:rsidRPr="004954B0">
        <w:t>Horwitz</w:t>
      </w:r>
      <w:proofErr w:type="spellEnd"/>
      <w:r w:rsidRPr="004954B0">
        <w:t xml:space="preserve"> added capitalism has also resulted in people spending "a much smaller percentage of our lives working for pay" due to the increased value of labor and has produced higher life expectancy "by decades." 5. </w:t>
      </w:r>
      <w:r w:rsidRPr="004954B0">
        <w:rPr>
          <w:rStyle w:val="StyleUnderline"/>
        </w:rPr>
        <w:t>Mortality rates for children under the age of five declined by 49 percent from 1990 to 2013. This is according to World Health Organization (WHO) data, a decline termed "faster than ever." Capitalism results in lower child mortality rates by producing better access to medicine and standards of living. I</w:t>
      </w:r>
      <w:r w:rsidRPr="004954B0">
        <w:t xml:space="preserve">n sum, the wealth and innovation spurred by capitalism has done more to help the poor than any government program ever could. </w:t>
      </w:r>
      <w:proofErr w:type="spellStart"/>
      <w:r w:rsidRPr="004954B0">
        <w:t>Singal</w:t>
      </w:r>
      <w:proofErr w:type="spellEnd"/>
      <w:r w:rsidRPr="004954B0">
        <w:t xml:space="preserve"> is simply wrong to </w:t>
      </w:r>
      <w:proofErr w:type="gramStart"/>
      <w:r w:rsidRPr="004954B0">
        <w:t>suggest that</w:t>
      </w:r>
      <w:proofErr w:type="gramEnd"/>
      <w:r w:rsidRPr="004954B0">
        <w:t xml:space="preserve"> "capitalism is not designed" to solve poverty.</w:t>
      </w:r>
    </w:p>
    <w:p w:rsidR="0090011D" w:rsidRPr="004954B0" w:rsidRDefault="0090011D" w:rsidP="0090011D">
      <w:pPr>
        <w:pStyle w:val="Heading4"/>
      </w:pPr>
      <w:r w:rsidRPr="004954B0">
        <w:t>The world is getting better at a rapid rate and it’s due to neoliberal policy choices and rationality</w:t>
      </w:r>
    </w:p>
    <w:p w:rsidR="0090011D" w:rsidRPr="004954B0" w:rsidRDefault="0090011D" w:rsidP="0090011D">
      <w:proofErr w:type="spellStart"/>
      <w:r w:rsidRPr="004954B0">
        <w:rPr>
          <w:rStyle w:val="Style13ptBold"/>
        </w:rPr>
        <w:t>Radelet</w:t>
      </w:r>
      <w:proofErr w:type="spellEnd"/>
      <w:r w:rsidRPr="004954B0">
        <w:rPr>
          <w:rStyle w:val="Style13ptBold"/>
        </w:rPr>
        <w:t xml:space="preserve"> 16</w:t>
      </w:r>
      <w:r w:rsidRPr="004954B0">
        <w:t xml:space="preserve"> – Steven </w:t>
      </w:r>
      <w:proofErr w:type="spellStart"/>
      <w:r w:rsidRPr="004954B0">
        <w:t>Radelet</w:t>
      </w:r>
      <w:proofErr w:type="spellEnd"/>
      <w:r w:rsidRPr="004954B0">
        <w:t xml:space="preserve"> is a PhD, Chair in Global Human Development at Georgetown University and is a Nonresident Senior Fellow at the Brookings Institution. ("Prosperity Rising," Jan/Feb 2016 Foreign Affairs, https://www.foreignaffairs.com/articles/2015-12-14/prosperity-rising)//jkuffour</w:t>
      </w:r>
    </w:p>
    <w:p w:rsidR="0090011D" w:rsidRPr="004954B0" w:rsidRDefault="0090011D" w:rsidP="0090011D">
      <w:proofErr w:type="gramStart"/>
      <w:r w:rsidRPr="004954B0">
        <w:t>Since the early 1990s</w:t>
      </w:r>
      <w:r w:rsidRPr="004954B0">
        <w:rPr>
          <w:rStyle w:val="StyleUnderline"/>
          <w:sz w:val="16"/>
          <w:u w:val="none"/>
        </w:rPr>
        <w:t xml:space="preserve">, </w:t>
      </w:r>
      <w:r w:rsidRPr="004954B0">
        <w:rPr>
          <w:rStyle w:val="Emphasis"/>
        </w:rPr>
        <w:t xml:space="preserve">daily life </w:t>
      </w:r>
      <w:r w:rsidRPr="004954B0">
        <w:rPr>
          <w:rStyle w:val="StyleUnderline"/>
        </w:rPr>
        <w:t xml:space="preserve">in poor </w:t>
      </w:r>
      <w:r w:rsidRPr="004954B0">
        <w:rPr>
          <w:rStyle w:val="Emphasis"/>
        </w:rPr>
        <w:t>countries has been changing profoundly for the better: one billion people have</w:t>
      </w:r>
      <w:hyperlink r:id="rId23" w:tgtFrame="_blank" w:history="1">
        <w:r w:rsidRPr="004954B0">
          <w:rPr>
            <w:rStyle w:val="Emphasis"/>
          </w:rPr>
          <w:t> escaped extreme poverty</w:t>
        </w:r>
      </w:hyperlink>
      <w:r w:rsidRPr="004954B0">
        <w:rPr>
          <w:rStyle w:val="Emphasis"/>
        </w:rPr>
        <w:t>,</w:t>
      </w:r>
      <w:r w:rsidRPr="004954B0">
        <w:rPr>
          <w:rStyle w:val="StyleUnderline"/>
        </w:rPr>
        <w:t xml:space="preserve"> average </w:t>
      </w:r>
      <w:r w:rsidRPr="004954B0">
        <w:rPr>
          <w:rStyle w:val="Emphasis"/>
        </w:rPr>
        <w:t>incomes have doubled,</w:t>
      </w:r>
      <w:r w:rsidRPr="004954B0">
        <w:rPr>
          <w:rStyle w:val="StyleUnderline"/>
        </w:rPr>
        <w:t xml:space="preserve"> infant death rates have plummeted, millions more girls have enrolled in school, chronic hunger has been cut almost in half, deaths from </w:t>
      </w:r>
      <w:r w:rsidRPr="004954B0">
        <w:t>malaria and other</w:t>
      </w:r>
      <w:r w:rsidRPr="004954B0">
        <w:rPr>
          <w:rStyle w:val="StyleUnderline"/>
        </w:rPr>
        <w:t xml:space="preserve"> </w:t>
      </w:r>
      <w:r w:rsidRPr="004954B0">
        <w:rPr>
          <w:rStyle w:val="Emphasis"/>
        </w:rPr>
        <w:t>diseases have declined dramatically</w:t>
      </w:r>
      <w:r w:rsidRPr="004954B0">
        <w:rPr>
          <w:rStyle w:val="StyleUnderline"/>
        </w:rPr>
        <w:t xml:space="preserve">, democracy has spread far and wide, </w:t>
      </w:r>
      <w:r w:rsidRPr="004954B0">
        <w:rPr>
          <w:rStyle w:val="Emphasis"/>
        </w:rPr>
        <w:t>and the </w:t>
      </w:r>
      <w:hyperlink r:id="rId24" w:tgtFrame="_blank" w:history="1">
        <w:r w:rsidRPr="004954B0">
          <w:rPr>
            <w:rStyle w:val="Emphasis"/>
          </w:rPr>
          <w:t>incidence of war</w:t>
        </w:r>
      </w:hyperlink>
      <w:r w:rsidRPr="004954B0">
        <w:rPr>
          <w:rStyle w:val="StyleUnderline"/>
        </w:rPr>
        <w:t>—</w:t>
      </w:r>
      <w:r w:rsidRPr="004954B0">
        <w:t>even with Syria and other conflicts</w:t>
      </w:r>
      <w:r w:rsidRPr="004954B0">
        <w:rPr>
          <w:rStyle w:val="StyleUnderline"/>
        </w:rPr>
        <w:t>—</w:t>
      </w:r>
      <w:r w:rsidRPr="004954B0">
        <w:rPr>
          <w:rStyle w:val="Emphasis"/>
        </w:rPr>
        <w:t>has fallen by half</w:t>
      </w:r>
      <w:r w:rsidRPr="004954B0">
        <w:t>.</w:t>
      </w:r>
      <w:proofErr w:type="gramEnd"/>
      <w:r w:rsidRPr="004954B0">
        <w:t xml:space="preserve"> </w:t>
      </w:r>
      <w:proofErr w:type="gramStart"/>
      <w:r w:rsidRPr="004954B0">
        <w:t>This unprecedented progress goes way beyond China and India and has touched hundreds of millions of people in dozens of developing countries across the globe, from Mongolia to Mozambique, Bangladesh to Brazil.</w:t>
      </w:r>
      <w:proofErr w:type="gramEnd"/>
    </w:p>
    <w:p w:rsidR="0090011D" w:rsidRPr="004954B0" w:rsidRDefault="0090011D" w:rsidP="0090011D">
      <w:r w:rsidRPr="004954B0">
        <w:t xml:space="preserve">Yet few people are aware of these achievements, even though, in aggregate, they rank among the most important in human history.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w:t>
      </w:r>
      <w:proofErr w:type="gramStart"/>
      <w:r w:rsidRPr="004954B0">
        <w:t>hadn’t</w:t>
      </w:r>
      <w:proofErr w:type="gramEnd"/>
      <w:r w:rsidRPr="004954B0">
        <w:t xml:space="preserve"> changed. Only five percent knew (or guessed) the truth: that the share of people living in extreme poverty had fallen by half.</w:t>
      </w:r>
    </w:p>
    <w:p w:rsidR="0090011D" w:rsidRPr="004954B0" w:rsidRDefault="0090011D" w:rsidP="0090011D">
      <w:r w:rsidRPr="004954B0">
        <w:t>Perhaps that ignorance explains why Washington has done so little to take advantage of these promising trends, giving only tepid support to nascent democracies, making limited investments in economic development and in new health and agricultural technologies, and failing to take the lead in building more effective international institutions. Whatever the reason, many developing countries are now responding to what they perceive as the United States’ indifference by looking elsewhere—especially toward China—for deeper engagement and advice on how to keep growing. At the same time, climate change, the slowdown in global growth, and </w:t>
      </w:r>
      <w:hyperlink r:id="rId25" w:tgtFrame="_blank" w:history="1">
        <w:r w:rsidRPr="004954B0">
          <w:rPr>
            <w:rStyle w:val="Hyperlink"/>
          </w:rPr>
          <w:t>rising tensions</w:t>
        </w:r>
      </w:hyperlink>
      <w:r w:rsidRPr="004954B0">
        <w:t xml:space="preserve"> in the Middle East and beyond have begun to threaten further progress. As a result, the United States now risks </w:t>
      </w:r>
      <w:proofErr w:type="gramStart"/>
      <w:r w:rsidRPr="004954B0">
        <w:t>missing out on</w:t>
      </w:r>
      <w:proofErr w:type="gramEnd"/>
      <w:r w:rsidRPr="004954B0">
        <w:t xml:space="preserve"> a historic chance to strengthen its global leadership and help create a safer, more prosperous, and more democratic world—just at the moment when it could help the most.</w:t>
      </w:r>
    </w:p>
    <w:p w:rsidR="0090011D" w:rsidRPr="004954B0" w:rsidRDefault="0090011D" w:rsidP="0090011D">
      <w:r w:rsidRPr="004954B0">
        <w:t>ONE GIANT LEAP</w:t>
      </w:r>
    </w:p>
    <w:p w:rsidR="0090011D" w:rsidRPr="004954B0" w:rsidRDefault="0090011D" w:rsidP="0090011D">
      <w:r w:rsidRPr="004954B0">
        <w:rPr>
          <w:rStyle w:val="StyleUnderline"/>
        </w:rPr>
        <w:t xml:space="preserve">Global </w:t>
      </w:r>
      <w:r w:rsidRPr="004954B0">
        <w:rPr>
          <w:rStyle w:val="Emphasis"/>
        </w:rPr>
        <w:t>poverty is falling faster today than at any time in human history</w:t>
      </w:r>
      <w:r w:rsidRPr="004954B0">
        <w:t xml:space="preserve">. In 1993, about two billion people </w:t>
      </w:r>
      <w:proofErr w:type="gramStart"/>
      <w:r w:rsidRPr="004954B0">
        <w:t>were trapped</w:t>
      </w:r>
      <w:proofErr w:type="gramEnd"/>
      <w:r w:rsidRPr="004954B0">
        <w:t xml:space="preserve"> in extreme poverty (defined by the World Bank as living on less than $1.90 per day); by 2012, that number had dropped to less than one billion. The </w:t>
      </w:r>
      <w:r w:rsidRPr="004954B0">
        <w:rPr>
          <w:rStyle w:val="StyleUnderline"/>
        </w:rPr>
        <w:t>industrialization</w:t>
      </w:r>
      <w:r w:rsidRPr="004954B0">
        <w:t xml:space="preserve"> of China </w:t>
      </w:r>
      <w:r w:rsidRPr="004954B0">
        <w:rPr>
          <w:rStyle w:val="StyleUnderline"/>
        </w:rPr>
        <w:t>is a big part of the story,</w:t>
      </w:r>
      <w:r w:rsidRPr="004954B0">
        <w:t xml:space="preserve"> of course, but even excluding that country, the number of extreme poor has fallen by more than 400 million. Since the 1980s, more than 60 countries have reduced the number of their citizens who are impoverished, even as their overall populations have grown.</w:t>
      </w:r>
    </w:p>
    <w:p w:rsidR="0090011D" w:rsidRPr="004954B0" w:rsidRDefault="0090011D" w:rsidP="0090011D">
      <w:r w:rsidRPr="004954B0">
        <w:rPr>
          <w:rStyle w:val="Emphasis"/>
        </w:rPr>
        <w:t>This decline in poverty has gone hand in hand with much faster economic growth.</w:t>
      </w:r>
      <w:r w:rsidRPr="004954B0">
        <w:t xml:space="preserve"> Between 1977 and 1994, the growth in per capita GDP across the developing countries averaged zero; since 1995, that figure has shot up to three percent. Again, the change is widespread: between 1977 and 1994, only 21 developing countries (out of 109 with populations greater than one million) exceeded two percent annual per capita growth, but between 1995 and 2013, 71 such countries did so. </w:t>
      </w:r>
      <w:proofErr w:type="gramStart"/>
      <w:r w:rsidRPr="004954B0">
        <w:t>And</w:t>
      </w:r>
      <w:proofErr w:type="gramEnd"/>
      <w:r w:rsidRPr="004954B0">
        <w:t xml:space="preserve"> going backward has become much less common: in the earlier period, more than 50 developing countries recorded negative growth, but in the later one, just ten did.</w:t>
      </w:r>
    </w:p>
    <w:p w:rsidR="0090011D" w:rsidRPr="004954B0" w:rsidRDefault="0090011D" w:rsidP="0090011D">
      <w:pPr>
        <w:rPr>
          <w:rStyle w:val="StyleUnderline"/>
        </w:rPr>
      </w:pPr>
      <w:r w:rsidRPr="004954B0">
        <w:rPr>
          <w:rStyle w:val="StyleUnderline"/>
        </w:rPr>
        <w:t>The improvements in health have been even bigger. I</w:t>
      </w:r>
      <w:r w:rsidRPr="004954B0">
        <w:t xml:space="preserve">n 1960, 22 percent of children in developing countries died before their fifth birthday, but by 2013, only five percent did. </w:t>
      </w:r>
      <w:r w:rsidRPr="004954B0">
        <w:rPr>
          <w:rStyle w:val="StyleUnderline"/>
        </w:rPr>
        <w:t>Diarrhea killed five million children a year in 1990 but claimed fewer than one million in 2014.</w:t>
      </w:r>
      <w:r w:rsidRPr="004954B0">
        <w:t xml:space="preserve"> Half as many people now die from malaria as did in 2000, and deaths from tuberculosis and AIDS have both dropped by a third</w:t>
      </w:r>
      <w:r w:rsidRPr="004954B0">
        <w:rPr>
          <w:rStyle w:val="Emphasis"/>
        </w:rPr>
        <w:t>. The share of people living with chronic hunger has fallen by almost half</w:t>
      </w:r>
      <w:r w:rsidRPr="004954B0">
        <w:rPr>
          <w:rStyle w:val="StyleUnderline"/>
        </w:rPr>
        <w:t xml:space="preserve"> since the mid-1990s. Life expectancy at birth in developing countries has lengthened by nearly one-third</w:t>
      </w:r>
      <w:r w:rsidRPr="004954B0">
        <w:t xml:space="preserve">, from 50 years in 1960 to 65 years today. These improvements in health have left no country untouched, even the </w:t>
      </w:r>
      <w:proofErr w:type="gramStart"/>
      <w:r w:rsidRPr="004954B0">
        <w:t>worst-governed</w:t>
      </w:r>
      <w:proofErr w:type="gramEnd"/>
      <w:r w:rsidRPr="004954B0">
        <w:t xml:space="preserve"> ones. Consider this: </w:t>
      </w:r>
      <w:r w:rsidRPr="004954B0">
        <w:rPr>
          <w:rStyle w:val="Emphasis"/>
        </w:rPr>
        <w:t>the rate of child death has declined in every single country</w:t>
      </w:r>
      <w:r w:rsidRPr="004954B0">
        <w:rPr>
          <w:rStyle w:val="StyleUnderline"/>
        </w:rPr>
        <w:t xml:space="preserve"> </w:t>
      </w:r>
      <w:r w:rsidRPr="004954B0">
        <w:t xml:space="preserve">(at least those where data are available) </w:t>
      </w:r>
      <w:r w:rsidRPr="004954B0">
        <w:rPr>
          <w:rStyle w:val="StyleUnderline"/>
        </w:rPr>
        <w:t>since 1980.</w:t>
      </w:r>
    </w:p>
    <w:p w:rsidR="0090011D" w:rsidRPr="004954B0" w:rsidRDefault="0090011D" w:rsidP="0090011D">
      <w:r w:rsidRPr="004954B0">
        <w:t>Meanwhile, far more children are enrolling in and completing school. In the late 1980s, only 72 percent of all primary-school-age children attended school; now, the figure exceeds 87 percent. Girls in developing countries have enjoyed the biggest gains. In 1980, only half of them finished primary school, whereas four out of five do so today. These leaps in education are beginning to translate into better-skilled workers.</w:t>
      </w:r>
    </w:p>
    <w:p w:rsidR="0090011D" w:rsidRPr="004954B0" w:rsidRDefault="0090011D" w:rsidP="0090011D">
      <w:r w:rsidRPr="004954B0">
        <w:rPr>
          <w:rStyle w:val="StyleUnderline"/>
        </w:rPr>
        <w:t>Then there is the shift to democracy.</w:t>
      </w:r>
      <w:r w:rsidRPr="004954B0">
        <w:t xml:space="preserve"> Prior to the 1980s, </w:t>
      </w:r>
      <w:proofErr w:type="gramStart"/>
      <w:r w:rsidRPr="004954B0">
        <w:t>most developing countries were run by left- or right-wing dictators</w:t>
      </w:r>
      <w:proofErr w:type="gramEnd"/>
      <w:r w:rsidRPr="004954B0">
        <w:t xml:space="preserve">. Coups and countercoups, violence and assassinations, human rights abuses—all formed part of regular political life. </w:t>
      </w:r>
      <w:proofErr w:type="gramStart"/>
      <w:r w:rsidRPr="004954B0">
        <w:t>But</w:t>
      </w:r>
      <w:proofErr w:type="gramEnd"/>
      <w:r w:rsidRPr="004954B0">
        <w:t xml:space="preserve"> starting in the 1980s, </w:t>
      </w:r>
      <w:r w:rsidRPr="004954B0">
        <w:rPr>
          <w:rStyle w:val="StyleUnderline"/>
        </w:rPr>
        <w:t>dictators began to fall,</w:t>
      </w:r>
      <w:r w:rsidRPr="004954B0">
        <w:t xml:space="preserve"> a process that accelerated after the Cold War. In 1983, only 17 of 109 developing countries qualified as democracies, based on data from Freedom House and the Center for Systemic Peace; by 2013, the number had more than tripled, to 56 (and </w:t>
      </w:r>
      <w:proofErr w:type="gramStart"/>
      <w:r w:rsidRPr="004954B0">
        <w:t>that’s</w:t>
      </w:r>
      <w:proofErr w:type="gramEnd"/>
      <w:r w:rsidRPr="004954B0">
        <w:t xml:space="preserve"> not counting the many more developing countries with populations of less than one million).</w:t>
      </w:r>
    </w:p>
    <w:p w:rsidR="0090011D" w:rsidRPr="004954B0" w:rsidRDefault="0090011D" w:rsidP="0090011D">
      <w:pPr>
        <w:rPr>
          <w:rStyle w:val="StyleUnderline"/>
        </w:rPr>
      </w:pPr>
      <w:r w:rsidRPr="004954B0">
        <w:t xml:space="preserve">As those numbers suggest, </w:t>
      </w:r>
      <w:r w:rsidRPr="004954B0">
        <w:rPr>
          <w:rStyle w:val="StyleUnderline"/>
        </w:rPr>
        <w:t xml:space="preserve">power today is far more likely to </w:t>
      </w:r>
      <w:proofErr w:type="gramStart"/>
      <w:r w:rsidRPr="004954B0">
        <w:rPr>
          <w:rStyle w:val="StyleUnderline"/>
        </w:rPr>
        <w:t>be transferred</w:t>
      </w:r>
      <w:proofErr w:type="gramEnd"/>
      <w:r w:rsidRPr="004954B0">
        <w:rPr>
          <w:rStyle w:val="StyleUnderline"/>
        </w:rPr>
        <w:t xml:space="preserve"> through the ballot box than through violence, and elections in most countries have become fairer and more transparent.</w:t>
      </w:r>
      <w:r w:rsidRPr="004954B0">
        <w:t xml:space="preserve"> Twenty years ago, few Indonesians could have imagined that a furniture maker from central Java would beat one of Suharto’s relatives in a free and fair election, as </w:t>
      </w:r>
      <w:hyperlink r:id="rId26" w:tgtFrame="_blank" w:history="1">
        <w:r w:rsidRPr="004954B0">
          <w:rPr>
            <w:rStyle w:val="Hyperlink"/>
          </w:rPr>
          <w:t>Joko Widodo</w:t>
        </w:r>
      </w:hyperlink>
      <w:r w:rsidRPr="004954B0">
        <w:t> did in 2014. Nor would many have predicted that Nigeria, then still under military rule, would in 2015 mark its </w:t>
      </w:r>
      <w:hyperlink r:id="rId27" w:tgtFrame="_blank" w:history="1">
        <w:r w:rsidRPr="004954B0">
          <w:rPr>
            <w:rStyle w:val="Hyperlink"/>
          </w:rPr>
          <w:t>first peaceful transfer</w:t>
        </w:r>
      </w:hyperlink>
      <w:r w:rsidRPr="004954B0">
        <w:t> of power between parties, or that Myanmar (also called Burma) would hold its most successful </w:t>
      </w:r>
      <w:hyperlink r:id="rId28" w:tgtFrame="_blank" w:history="1">
        <w:r w:rsidRPr="004954B0">
          <w:rPr>
            <w:rStyle w:val="Hyperlink"/>
          </w:rPr>
          <w:t>democratic election</w:t>
        </w:r>
      </w:hyperlink>
      <w:r w:rsidRPr="004954B0">
        <w:t xml:space="preserve"> the same year. Across the developing world, </w:t>
      </w:r>
      <w:r w:rsidRPr="004954B0">
        <w:rPr>
          <w:rStyle w:val="StyleUnderline"/>
        </w:rPr>
        <w:t xml:space="preserve">individual freedoms and rights </w:t>
      </w:r>
      <w:proofErr w:type="gramStart"/>
      <w:r w:rsidRPr="004954B0">
        <w:rPr>
          <w:rStyle w:val="StyleUnderline"/>
        </w:rPr>
        <w:t>are honored</w:t>
      </w:r>
      <w:proofErr w:type="gramEnd"/>
      <w:r w:rsidRPr="004954B0">
        <w:rPr>
          <w:rStyle w:val="StyleUnderline"/>
        </w:rPr>
        <w:t xml:space="preserve"> to a much greater degree, human rights abuses are rarer, and legislative bodies have more power.</w:t>
      </w:r>
    </w:p>
    <w:p w:rsidR="0090011D" w:rsidRPr="004954B0" w:rsidRDefault="0090011D" w:rsidP="0090011D">
      <w:r w:rsidRPr="004954B0">
        <w:t xml:space="preserve">Yes, many of these new democracies have problems. </w:t>
      </w:r>
      <w:proofErr w:type="gramStart"/>
      <w:r w:rsidRPr="004954B0">
        <w:t>And</w:t>
      </w:r>
      <w:proofErr w:type="gramEnd"/>
      <w:r w:rsidRPr="004954B0">
        <w:t xml:space="preserve"> yes, the march toward democracy has slowed since 2005—and even reversed in some countries, such as </w:t>
      </w:r>
      <w:hyperlink r:id="rId29" w:tgtFrame="_blank" w:history="1">
        <w:r w:rsidRPr="004954B0">
          <w:rPr>
            <w:rStyle w:val="Hyperlink"/>
          </w:rPr>
          <w:t>Thailand</w:t>
        </w:r>
      </w:hyperlink>
      <w:r w:rsidRPr="004954B0">
        <w:t> and </w:t>
      </w:r>
      <w:hyperlink r:id="rId30" w:tgtFrame="_blank" w:history="1">
        <w:r w:rsidRPr="004954B0">
          <w:rPr>
            <w:rStyle w:val="Hyperlink"/>
          </w:rPr>
          <w:t>Venezuela</w:t>
        </w:r>
      </w:hyperlink>
      <w:r w:rsidRPr="004954B0">
        <w:t xml:space="preserve">. </w:t>
      </w:r>
      <w:proofErr w:type="gramStart"/>
      <w:r w:rsidRPr="004954B0">
        <w:t>But</w:t>
      </w:r>
      <w:proofErr w:type="gramEnd"/>
      <w:r w:rsidRPr="004954B0">
        <w:t xml:space="preserve"> in many more—from Brazil to Mongolia to Senegal—democracy has deepened. Never before in history have so many developing countries been so democratic. </w:t>
      </w:r>
    </w:p>
    <w:p w:rsidR="0090011D" w:rsidRPr="004954B0" w:rsidRDefault="0090011D" w:rsidP="0090011D">
      <w:r w:rsidRPr="004954B0">
        <w:rPr>
          <w:rStyle w:val="Emphasis"/>
        </w:rPr>
        <w:t>As states have become wealthier and more democratic, conflict and violence within them have declined</w:t>
      </w:r>
      <w:r w:rsidRPr="004954B0">
        <w:rPr>
          <w:rStyle w:val="StyleUnderline"/>
        </w:rPr>
        <w:t>.</w:t>
      </w:r>
      <w:r w:rsidRPr="004954B0">
        <w:t xml:space="preserve"> Those who think otherwise should remember that as recently as the 1980s and early 1990s, much of the world was aflame, from Central America to Southeast Asia to West Africa. There were half as many civil wars in the last decade as there were in the 1980s, and the number of people killed in armed conflicts has fallen by three-quarters.</w:t>
      </w:r>
    </w:p>
    <w:p w:rsidR="0090011D" w:rsidRPr="004954B0" w:rsidRDefault="0090011D" w:rsidP="0090011D">
      <w:r w:rsidRPr="004954B0">
        <w:t xml:space="preserve">Three major forces sparked this great surge in development progress. First, the end of the Cold War </w:t>
      </w:r>
      <w:proofErr w:type="gramStart"/>
      <w:r w:rsidRPr="004954B0">
        <w:t>brought an end to</w:t>
      </w:r>
      <w:proofErr w:type="gramEnd"/>
      <w:r w:rsidRPr="004954B0">
        <w:t xml:space="preserve"> the superpowers’ support for some of the world’s nastiest dictators and reduced the frequency of conflict.</w:t>
      </w:r>
      <w:r w:rsidRPr="004954B0">
        <w:rPr>
          <w:rStyle w:val="StyleUnderline"/>
        </w:rPr>
        <w:t xml:space="preserve"> As ideas about economic and political governance began to change, developing countries introduced more market-based economic systems and more democracy</w:t>
      </w:r>
      <w:r w:rsidRPr="004954B0">
        <w:t xml:space="preserve">. Second, </w:t>
      </w:r>
      <w:r w:rsidRPr="004954B0">
        <w:rPr>
          <w:rStyle w:val="Emphasis"/>
        </w:rPr>
        <w:t>globalization created vast new opportunities for economic growth. Increased flows of trade,</w:t>
      </w:r>
      <w:r w:rsidRPr="004954B0">
        <w:rPr>
          <w:rStyle w:val="StyleUnderline"/>
        </w:rPr>
        <w:t xml:space="preserve"> investment, information, </w:t>
      </w:r>
      <w:r w:rsidRPr="004954B0">
        <w:rPr>
          <w:rStyle w:val="Emphasis"/>
        </w:rPr>
        <w:t>and technology created more jobs and improved living standards</w:t>
      </w:r>
      <w:r w:rsidRPr="004954B0">
        <w:rPr>
          <w:rStyle w:val="StyleUnderline"/>
        </w:rPr>
        <w:t xml:space="preserve">. </w:t>
      </w:r>
      <w:r w:rsidRPr="004954B0">
        <w:t>Third, new and more effective leaders—in politics, business, religion, and civil society—began to forge deep change. Where courageous figures, such as Nelson Mandela in South Africa, stepped forward, countries progressed; where old-style dictators, such as </w:t>
      </w:r>
      <w:hyperlink r:id="rId31" w:tgtFrame="_blank" w:history="1">
        <w:r w:rsidRPr="004954B0">
          <w:rPr>
            <w:rStyle w:val="Hyperlink"/>
          </w:rPr>
          <w:t>Robert Mugabe</w:t>
        </w:r>
      </w:hyperlink>
      <w:r w:rsidRPr="004954B0">
        <w:t> in Zimbabwe, remained in power, countries languished.</w:t>
      </w:r>
    </w:p>
    <w:p w:rsidR="0090011D" w:rsidRPr="004954B0" w:rsidRDefault="0090011D" w:rsidP="0090011D">
      <w:pPr>
        <w:pStyle w:val="Heading4"/>
      </w:pPr>
      <w:r w:rsidRPr="004954B0">
        <w:t>The world is getting better – capitalism means we can do more with less</w:t>
      </w:r>
    </w:p>
    <w:p w:rsidR="0090011D" w:rsidRPr="004954B0" w:rsidRDefault="0090011D" w:rsidP="0090011D">
      <w:proofErr w:type="spellStart"/>
      <w:r w:rsidRPr="004954B0">
        <w:rPr>
          <w:rStyle w:val="Style13ptBold"/>
        </w:rPr>
        <w:t>Norberg</w:t>
      </w:r>
      <w:proofErr w:type="spellEnd"/>
      <w:r w:rsidRPr="004954B0">
        <w:rPr>
          <w:rStyle w:val="Style13ptBold"/>
        </w:rPr>
        <w:t xml:space="preserve"> 2-14-2017</w:t>
      </w:r>
      <w:r w:rsidRPr="004954B0">
        <w:t xml:space="preserve"> – Johan </w:t>
      </w:r>
      <w:proofErr w:type="spellStart"/>
      <w:r w:rsidRPr="004954B0">
        <w:t>Norberg</w:t>
      </w:r>
      <w:proofErr w:type="spellEnd"/>
      <w:r w:rsidRPr="004954B0">
        <w:t xml:space="preserve"> is a </w:t>
      </w:r>
      <w:proofErr w:type="gramStart"/>
      <w:r w:rsidRPr="004954B0">
        <w:t>Senior</w:t>
      </w:r>
      <w:proofErr w:type="gramEnd"/>
      <w:r w:rsidRPr="004954B0">
        <w:t xml:space="preserve"> fellow at the Cato Institute and author of Progress: Ten Reasons to Look Forward to the Future. "Despite many obstacles, the world is getting better," 2-14-2017, Guardian, https://www.theguardian.com/global-development-professionals-network/2017/feb/14/despite-many-obstacles-the-world-is-getting-better)//jkuffour</w:t>
      </w:r>
    </w:p>
    <w:p w:rsidR="0090011D" w:rsidRPr="004954B0" w:rsidRDefault="0090011D" w:rsidP="0090011D">
      <w:r w:rsidRPr="004954B0">
        <w:t xml:space="preserve">If someone had told you in 1990 that over the next 25 years </w:t>
      </w:r>
      <w:r w:rsidRPr="004954B0">
        <w:rPr>
          <w:rStyle w:val="Emphasis"/>
        </w:rPr>
        <w:t>world hunger would decline by 40%, child mortality would halve, and extreme poverty would fall by three quarters,</w:t>
      </w:r>
      <w:r w:rsidRPr="004954B0">
        <w:t xml:space="preserve"> </w:t>
      </w:r>
      <w:proofErr w:type="gramStart"/>
      <w:r w:rsidRPr="004954B0">
        <w:t>you’d</w:t>
      </w:r>
      <w:proofErr w:type="gramEnd"/>
      <w:r w:rsidRPr="004954B0">
        <w:t xml:space="preserve"> have told them they were a naive fool.</w:t>
      </w:r>
    </w:p>
    <w:p w:rsidR="0090011D" w:rsidRPr="004954B0" w:rsidRDefault="0090011D" w:rsidP="0090011D">
      <w:proofErr w:type="gramStart"/>
      <w:r w:rsidRPr="004954B0">
        <w:t>But</w:t>
      </w:r>
      <w:proofErr w:type="gramEnd"/>
      <w:r w:rsidRPr="004954B0">
        <w:t xml:space="preserve"> the fools were right. This is </w:t>
      </w:r>
      <w:proofErr w:type="gramStart"/>
      <w:r w:rsidRPr="004954B0">
        <w:t>truly</w:t>
      </w:r>
      <w:proofErr w:type="gramEnd"/>
      <w:r w:rsidRPr="004954B0">
        <w:t xml:space="preserve"> what has happened.</w:t>
      </w:r>
    </w:p>
    <w:p w:rsidR="0090011D" w:rsidRPr="004954B0" w:rsidRDefault="0090011D" w:rsidP="0090011D">
      <w:r w:rsidRPr="004954B0">
        <w:t xml:space="preserve">Even though </w:t>
      </w:r>
      <w:proofErr w:type="gramStart"/>
      <w:r w:rsidRPr="004954B0">
        <w:t>all the millennium development goals (MDGs) were not</w:t>
      </w:r>
      <w:proofErr w:type="gramEnd"/>
      <w:r w:rsidRPr="004954B0">
        <w:t xml:space="preserve"> met, </w:t>
      </w:r>
      <w:r w:rsidRPr="004954B0">
        <w:rPr>
          <w:rStyle w:val="Emphasis"/>
        </w:rPr>
        <w:t>the world has been a stunning development success</w:t>
      </w:r>
      <w:r w:rsidRPr="004954B0">
        <w:rPr>
          <w:rStyle w:val="StyleUnderline"/>
        </w:rPr>
        <w:t xml:space="preserve"> over the last 25 years</w:t>
      </w:r>
      <w:r w:rsidRPr="004954B0">
        <w:t xml:space="preserve">. The most important goal, to halve by 2015 the number living in extreme poverty in 1990, </w:t>
      </w:r>
      <w:proofErr w:type="gramStart"/>
      <w:r w:rsidRPr="004954B0">
        <w:t>was met</w:t>
      </w:r>
      <w:proofErr w:type="gramEnd"/>
      <w:r w:rsidRPr="004954B0">
        <w:t xml:space="preserve"> five years early.</w:t>
      </w:r>
    </w:p>
    <w:p w:rsidR="0090011D" w:rsidRPr="004954B0" w:rsidRDefault="0090011D" w:rsidP="0090011D">
      <w:proofErr w:type="gramStart"/>
      <w:r w:rsidRPr="004954B0">
        <w:t>But</w:t>
      </w:r>
      <w:proofErr w:type="gramEnd"/>
      <w:r w:rsidRPr="004954B0">
        <w:t xml:space="preserve"> when we discuss the UN’s new sustainable development goals (SDGs), there is widespread pessimism. International cooperation is not what it used to be, and some leading politicians are actively undermining it.</w:t>
      </w:r>
    </w:p>
    <w:p w:rsidR="0090011D" w:rsidRPr="004954B0" w:rsidRDefault="0090011D" w:rsidP="0090011D">
      <w:r w:rsidRPr="004954B0">
        <w:t xml:space="preserve">After </w:t>
      </w:r>
      <w:proofErr w:type="spellStart"/>
      <w:r w:rsidRPr="004954B0">
        <w:t>Brexit</w:t>
      </w:r>
      <w:proofErr w:type="spellEnd"/>
      <w:r w:rsidRPr="004954B0">
        <w:t xml:space="preserve">, the rise of nationalism in Europe and the election of Donald Trump in the US, suddenly China’s Xi Jinping </w:t>
      </w:r>
      <w:proofErr w:type="gramStart"/>
      <w:r w:rsidRPr="004954B0">
        <w:t>is not laughed</w:t>
      </w:r>
      <w:proofErr w:type="gramEnd"/>
      <w:r w:rsidRPr="004954B0">
        <w:t xml:space="preserve"> off the Davos stage when he presents himself as the defender of </w:t>
      </w:r>
      <w:proofErr w:type="spellStart"/>
      <w:r w:rsidRPr="004954B0">
        <w:t>globalisation</w:t>
      </w:r>
      <w:proofErr w:type="spellEnd"/>
      <w:r w:rsidRPr="004954B0">
        <w:t xml:space="preserve"> and international cooperation. Deborah </w:t>
      </w:r>
      <w:proofErr w:type="spellStart"/>
      <w:r w:rsidRPr="004954B0">
        <w:t>Doane</w:t>
      </w:r>
      <w:proofErr w:type="spellEnd"/>
      <w:r w:rsidRPr="004954B0">
        <w:t xml:space="preserve"> is right to worry that rich countries will spend their energy on domestic affairs and squabbles rather than on the development agenda.</w:t>
      </w:r>
    </w:p>
    <w:p w:rsidR="0090011D" w:rsidRPr="004954B0" w:rsidRDefault="0090011D" w:rsidP="0090011D">
      <w:r w:rsidRPr="004954B0">
        <w:t>The global goals need optimism. So how can we meet them in Trump's world?</w:t>
      </w:r>
    </w:p>
    <w:p w:rsidR="0090011D" w:rsidRPr="004954B0" w:rsidRDefault="0090011D" w:rsidP="0090011D">
      <w:r w:rsidRPr="004954B0">
        <w:t xml:space="preserve">Even so, </w:t>
      </w:r>
      <w:r w:rsidRPr="004954B0">
        <w:rPr>
          <w:rStyle w:val="StyleUnderline"/>
        </w:rPr>
        <w:t>I am optimistic about world development, for the simple fact that we overestimate the need for big pushes to development</w:t>
      </w:r>
      <w:r w:rsidRPr="004954B0">
        <w:t xml:space="preserve">. Howard Steven Friedman of Columbia University has tried to find out what effect the MDG project had by looking at what happened to MDG indicators before and after September 2000, when they </w:t>
      </w:r>
      <w:proofErr w:type="gramStart"/>
      <w:r w:rsidRPr="004954B0">
        <w:t>were agreed</w:t>
      </w:r>
      <w:proofErr w:type="gramEnd"/>
      <w:r w:rsidRPr="004954B0">
        <w:t xml:space="preserve"> upon. </w:t>
      </w:r>
      <w:r w:rsidRPr="004954B0">
        <w:rPr>
          <w:rStyle w:val="StyleUnderline"/>
        </w:rPr>
        <w:t xml:space="preserve">It turns out that most of the indicators did not experience an acceleration after </w:t>
      </w:r>
      <w:proofErr w:type="gramStart"/>
      <w:r w:rsidRPr="004954B0">
        <w:rPr>
          <w:rStyle w:val="StyleUnderline"/>
        </w:rPr>
        <w:t>2000,</w:t>
      </w:r>
      <w:proofErr w:type="gramEnd"/>
      <w:r w:rsidRPr="004954B0">
        <w:rPr>
          <w:rStyle w:val="StyleUnderline"/>
        </w:rPr>
        <w:t xml:space="preserve"> they just continued the improvements seen between 1990 and 2000</w:t>
      </w:r>
      <w:r w:rsidRPr="004954B0">
        <w:t xml:space="preserve">, so in most instances the adoption of the goals did not speed up progress. Where there was an acceleration after </w:t>
      </w:r>
      <w:proofErr w:type="gramStart"/>
      <w:r w:rsidRPr="004954B0">
        <w:t>2000, that</w:t>
      </w:r>
      <w:proofErr w:type="gramEnd"/>
      <w:r w:rsidRPr="004954B0">
        <w:t xml:space="preserve"> had usually begun earlier. </w:t>
      </w:r>
      <w:proofErr w:type="gramStart"/>
      <w:r w:rsidRPr="004954B0">
        <w:t>Food for thought</w:t>
      </w:r>
      <w:proofErr w:type="gramEnd"/>
      <w:r w:rsidRPr="004954B0">
        <w:t xml:space="preserve"> for those who believe that development comes from the top and abroad.</w:t>
      </w:r>
    </w:p>
    <w:p w:rsidR="0090011D" w:rsidRPr="004954B0" w:rsidRDefault="0090011D" w:rsidP="0090011D">
      <w:pPr>
        <w:rPr>
          <w:sz w:val="8"/>
        </w:rPr>
      </w:pPr>
      <w:r w:rsidRPr="004954B0">
        <w:rPr>
          <w:sz w:val="8"/>
        </w:rPr>
        <w:t xml:space="preserve">It is easier to understand this if </w:t>
      </w:r>
      <w:proofErr w:type="gramStart"/>
      <w:r w:rsidRPr="004954B0">
        <w:rPr>
          <w:sz w:val="8"/>
        </w:rPr>
        <w:t>you’ve</w:t>
      </w:r>
      <w:proofErr w:type="gramEnd"/>
      <w:r w:rsidRPr="004954B0">
        <w:rPr>
          <w:sz w:val="8"/>
        </w:rPr>
        <w:t xml:space="preserve"> learned from history that economic growth and local reforms have more impact on development than international targets. The most successful countries were the ones that opened up to the global economy and spurred growth. Some countries that made the most progress, like China, did not receive development aid and never really cared about the MDGs. Development was homegrown.</w:t>
      </w:r>
    </w:p>
    <w:p w:rsidR="0090011D" w:rsidRPr="004954B0" w:rsidRDefault="0090011D" w:rsidP="0090011D">
      <w:pPr>
        <w:rPr>
          <w:sz w:val="8"/>
        </w:rPr>
      </w:pPr>
      <w:r w:rsidRPr="004954B0">
        <w:rPr>
          <w:sz w:val="8"/>
        </w:rPr>
        <w:t>The goals focused minds on specific problems and created useful yardsticks</w:t>
      </w:r>
    </w:p>
    <w:p w:rsidR="0090011D" w:rsidRPr="004954B0" w:rsidRDefault="0090011D" w:rsidP="0090011D">
      <w:pPr>
        <w:rPr>
          <w:sz w:val="8"/>
        </w:rPr>
      </w:pPr>
      <w:r w:rsidRPr="004954B0">
        <w:rPr>
          <w:sz w:val="8"/>
        </w:rPr>
        <w:t xml:space="preserve">The MDGs did play a role. They gave a firm foundation to an already emerging consensus, and the goals focused minds on specific problems and created useful yardsticks. Some countries feared being shamed if they </w:t>
      </w:r>
      <w:proofErr w:type="gramStart"/>
      <w:r w:rsidRPr="004954B0">
        <w:rPr>
          <w:sz w:val="8"/>
        </w:rPr>
        <w:t>didn’t</w:t>
      </w:r>
      <w:proofErr w:type="gramEnd"/>
      <w:r w:rsidRPr="004954B0">
        <w:rPr>
          <w:sz w:val="8"/>
        </w:rPr>
        <w:t xml:space="preserve"> provide safe water or education after having agreed to it. </w:t>
      </w:r>
      <w:proofErr w:type="gramStart"/>
      <w:r w:rsidRPr="004954B0">
        <w:rPr>
          <w:sz w:val="8"/>
        </w:rPr>
        <w:t>But</w:t>
      </w:r>
      <w:proofErr w:type="gramEnd"/>
      <w:r w:rsidRPr="004954B0">
        <w:rPr>
          <w:sz w:val="8"/>
        </w:rPr>
        <w:t xml:space="preserve"> in the end, it was their own decisions that made the difference, and the results vary dramatically according to those decisions.</w:t>
      </w:r>
    </w:p>
    <w:p w:rsidR="0090011D" w:rsidRPr="004954B0" w:rsidRDefault="0090011D" w:rsidP="0090011D">
      <w:pPr>
        <w:rPr>
          <w:sz w:val="8"/>
        </w:rPr>
      </w:pPr>
      <w:r w:rsidRPr="004954B0">
        <w:rPr>
          <w:sz w:val="8"/>
        </w:rPr>
        <w:t>For an example of the shortcomings of big plans, look at the Millennium Villages, the ambitious attempt to create model communities that would quickly reach the MDGs in several African countries. Instead of limited interventions, the idea was to invest on multiple fronts at once, from health and education to agriculture and infrastructure. The man behind the plan, development economist Jeffrey Sachs, believed that all these things would support each other. He wrote in a UN report that quick wins would ensure that “large-scale progress can begin immediately” and we would see “major results in three or fewer years”.</w:t>
      </w:r>
    </w:p>
    <w:p w:rsidR="0090011D" w:rsidRPr="004954B0" w:rsidRDefault="0090011D" w:rsidP="0090011D">
      <w:pPr>
        <w:rPr>
          <w:sz w:val="8"/>
        </w:rPr>
      </w:pPr>
      <w:r w:rsidRPr="004954B0">
        <w:rPr>
          <w:sz w:val="8"/>
        </w:rPr>
        <w:t xml:space="preserve">That did not happen. A recent study published by the UK department for international development concludes that the villages had “moderately positive impacts”, but had “little overall impact on poverty” and crucially “has not yet had a sizeable impact on the MDGs”. </w:t>
      </w:r>
      <w:proofErr w:type="gramStart"/>
      <w:r w:rsidRPr="004954B0">
        <w:rPr>
          <w:sz w:val="8"/>
        </w:rPr>
        <w:t>And</w:t>
      </w:r>
      <w:proofErr w:type="gramEnd"/>
      <w:r w:rsidRPr="004954B0">
        <w:rPr>
          <w:sz w:val="8"/>
        </w:rPr>
        <w:t xml:space="preserve"> unlike other villages, they are now dependent on aid money that will one day dry up.</w:t>
      </w:r>
    </w:p>
    <w:p w:rsidR="0090011D" w:rsidRPr="004954B0" w:rsidRDefault="0090011D" w:rsidP="0090011D">
      <w:pPr>
        <w:rPr>
          <w:sz w:val="8"/>
        </w:rPr>
      </w:pPr>
      <w:r w:rsidRPr="004954B0">
        <w:rPr>
          <w:sz w:val="8"/>
        </w:rPr>
        <w:t xml:space="preserve">Nina </w:t>
      </w:r>
      <w:proofErr w:type="spellStart"/>
      <w:r w:rsidRPr="004954B0">
        <w:rPr>
          <w:sz w:val="8"/>
        </w:rPr>
        <w:t>Munk’s</w:t>
      </w:r>
      <w:proofErr w:type="spellEnd"/>
      <w:r w:rsidRPr="004954B0">
        <w:rPr>
          <w:sz w:val="8"/>
        </w:rPr>
        <w:t xml:space="preserve"> book The Idealist grippingly relates the issues with the Millennium Villages and the idea that poverty is an intellectual problem to </w:t>
      </w:r>
      <w:proofErr w:type="gramStart"/>
      <w:r w:rsidRPr="004954B0">
        <w:rPr>
          <w:sz w:val="8"/>
        </w:rPr>
        <w:t>be solved</w:t>
      </w:r>
      <w:proofErr w:type="gramEnd"/>
      <w:r w:rsidRPr="004954B0">
        <w:rPr>
          <w:sz w:val="8"/>
        </w:rPr>
        <w:t xml:space="preserve">. It </w:t>
      </w:r>
      <w:proofErr w:type="gramStart"/>
      <w:r w:rsidRPr="004954B0">
        <w:rPr>
          <w:sz w:val="8"/>
        </w:rPr>
        <w:t>doesn’t</w:t>
      </w:r>
      <w:proofErr w:type="gramEnd"/>
      <w:r w:rsidRPr="004954B0">
        <w:rPr>
          <w:sz w:val="8"/>
        </w:rPr>
        <w:t xml:space="preserve"> matter how often academics from far away mention empowerment and local ownership in their plans. When they draw them up in their institutions, and try to implement them on the other side of the planet, they constantly clash with local culture, traditions, knowledge and needs.</w:t>
      </w:r>
    </w:p>
    <w:p w:rsidR="0090011D" w:rsidRPr="004954B0" w:rsidRDefault="0090011D" w:rsidP="0090011D">
      <w:r w:rsidRPr="004954B0">
        <w:rPr>
          <w:rStyle w:val="Emphasis"/>
        </w:rPr>
        <w:t>Donors often succeed with limited interventions</w:t>
      </w:r>
      <w:r w:rsidRPr="004954B0">
        <w:t xml:space="preserve"> – like bed nets against malaria, vaccinating kids or improving irrigation – </w:t>
      </w:r>
      <w:r w:rsidRPr="004954B0">
        <w:rPr>
          <w:rStyle w:val="StyleUnderline"/>
        </w:rPr>
        <w:t xml:space="preserve">because they can rely on the local cultural and economic ecosystem to take care of everyday life and work in those places, and adapt to and make the intervention work, technologically and socially. </w:t>
      </w:r>
      <w:proofErr w:type="gramStart"/>
      <w:r w:rsidRPr="004954B0">
        <w:rPr>
          <w:rStyle w:val="StyleUnderline"/>
        </w:rPr>
        <w:t>B</w:t>
      </w:r>
      <w:r w:rsidRPr="004954B0">
        <w:t>ut</w:t>
      </w:r>
      <w:proofErr w:type="gramEnd"/>
      <w:r w:rsidRPr="004954B0">
        <w:t xml:space="preserve"> when they try to do everything at once, they have to replace all these things and so run into all the problems of planned economies throughout history. In an interview at the end of </w:t>
      </w:r>
      <w:proofErr w:type="spellStart"/>
      <w:r w:rsidRPr="004954B0">
        <w:t>Munk’s</w:t>
      </w:r>
      <w:proofErr w:type="spellEnd"/>
      <w:r w:rsidRPr="004954B0">
        <w:t xml:space="preserve"> book, Sachs admitted that the world “is complicated, hard, and messy”.</w:t>
      </w:r>
    </w:p>
    <w:p w:rsidR="0090011D" w:rsidRPr="004954B0" w:rsidRDefault="0090011D" w:rsidP="0090011D">
      <w:pPr>
        <w:rPr>
          <w:rStyle w:val="StyleUnderline"/>
        </w:rPr>
      </w:pPr>
      <w:r w:rsidRPr="004954B0">
        <w:t xml:space="preserve">A big push towards development makes the world complicated, hard and messy by pushing aside local knowledge, initiative and adaptation. On the other hand, </w:t>
      </w:r>
      <w:r w:rsidRPr="004954B0">
        <w:rPr>
          <w:rStyle w:val="StyleUnderline"/>
        </w:rPr>
        <w:t xml:space="preserve">the reason why the world is improving right now is that </w:t>
      </w:r>
      <w:r w:rsidRPr="004954B0">
        <w:rPr>
          <w:rStyle w:val="Emphasis"/>
        </w:rPr>
        <w:t xml:space="preserve">in many countries these sources of progress have gained much more room to </w:t>
      </w:r>
      <w:proofErr w:type="spellStart"/>
      <w:r w:rsidRPr="004954B0">
        <w:rPr>
          <w:rStyle w:val="Emphasis"/>
        </w:rPr>
        <w:t>manoeuvre</w:t>
      </w:r>
      <w:proofErr w:type="spellEnd"/>
      <w:r w:rsidRPr="004954B0">
        <w:rPr>
          <w:rStyle w:val="StyleUnderline"/>
        </w:rPr>
        <w:t xml:space="preserve">. Despite setbacks, more countries are democratic, more farmers get titles to their land, more people </w:t>
      </w:r>
      <w:proofErr w:type="gramStart"/>
      <w:r w:rsidRPr="004954B0">
        <w:rPr>
          <w:rStyle w:val="StyleUnderline"/>
        </w:rPr>
        <w:t>are allowed</w:t>
      </w:r>
      <w:proofErr w:type="gramEnd"/>
      <w:r w:rsidRPr="004954B0">
        <w:rPr>
          <w:rStyle w:val="StyleUnderline"/>
        </w:rPr>
        <w:t xml:space="preserve"> to experiment with social </w:t>
      </w:r>
      <w:proofErr w:type="spellStart"/>
      <w:r w:rsidRPr="004954B0">
        <w:rPr>
          <w:rStyle w:val="StyleUnderline"/>
        </w:rPr>
        <w:t>organisation</w:t>
      </w:r>
      <w:proofErr w:type="spellEnd"/>
      <w:r w:rsidRPr="004954B0">
        <w:rPr>
          <w:rStyle w:val="StyleUnderline"/>
        </w:rPr>
        <w:t xml:space="preserve"> and business models, and to sell their goods to other countries.</w:t>
      </w:r>
    </w:p>
    <w:p w:rsidR="0090011D" w:rsidRPr="004954B0" w:rsidRDefault="0090011D" w:rsidP="0090011D">
      <w:r w:rsidRPr="004954B0">
        <w:t xml:space="preserve">As a result, </w:t>
      </w:r>
      <w:r w:rsidRPr="004954B0">
        <w:rPr>
          <w:rStyle w:val="Emphasis"/>
        </w:rPr>
        <w:t>they can improve their lives and activities in their own way and on their own terms</w:t>
      </w:r>
      <w:r w:rsidRPr="004954B0">
        <w:rPr>
          <w:rStyle w:val="StyleUnderline"/>
        </w:rPr>
        <w:t xml:space="preserve">, with cellphones and better </w:t>
      </w:r>
      <w:proofErr w:type="spellStart"/>
      <w:r w:rsidRPr="004954B0">
        <w:rPr>
          <w:rStyle w:val="StyleUnderline"/>
        </w:rPr>
        <w:t>fertiliser</w:t>
      </w:r>
      <w:proofErr w:type="spellEnd"/>
      <w:r w:rsidRPr="004954B0">
        <w:rPr>
          <w:rStyle w:val="StyleUnderline"/>
        </w:rPr>
        <w:t xml:space="preserve">, power grids and health clinics, micro loans and mobile money. This </w:t>
      </w:r>
      <w:proofErr w:type="gramStart"/>
      <w:r w:rsidRPr="004954B0">
        <w:rPr>
          <w:rStyle w:val="StyleUnderline"/>
        </w:rPr>
        <w:t>is often done</w:t>
      </w:r>
      <w:proofErr w:type="gramEnd"/>
      <w:r w:rsidRPr="004954B0">
        <w:rPr>
          <w:rStyle w:val="StyleUnderline"/>
        </w:rPr>
        <w:t xml:space="preserve"> with the help of aid workers</w:t>
      </w:r>
      <w:r w:rsidRPr="004954B0">
        <w:t xml:space="preserve">, as long as they understand that their role is to strengthen communities, not to redesign them. </w:t>
      </w:r>
      <w:r w:rsidRPr="004954B0">
        <w:rPr>
          <w:rStyle w:val="Emphasis"/>
        </w:rPr>
        <w:t>They can also improve gender equality and combat</w:t>
      </w:r>
      <w:r w:rsidRPr="004954B0">
        <w:rPr>
          <w:rStyle w:val="StyleUnderline"/>
        </w:rPr>
        <w:t xml:space="preserve"> other forms of local </w:t>
      </w:r>
      <w:r w:rsidRPr="004954B0">
        <w:rPr>
          <w:rStyle w:val="Emphasis"/>
        </w:rPr>
        <w:t>discrimination</w:t>
      </w:r>
      <w:r w:rsidRPr="004954B0">
        <w:t>, which is both an end in itself, and a way to empower more people so they can contribute to this progress.</w:t>
      </w:r>
    </w:p>
    <w:p w:rsidR="0090011D" w:rsidRPr="004954B0" w:rsidRDefault="0090011D" w:rsidP="0090011D">
      <w:r w:rsidRPr="004954B0">
        <w:t xml:space="preserve">Obviously, we need strong international cooperation to create a hospitable climate for these local efforts. </w:t>
      </w:r>
      <w:r w:rsidRPr="004954B0">
        <w:rPr>
          <w:rStyle w:val="Emphasis"/>
        </w:rPr>
        <w:t>We need an open world economy with the freedom to trade</w:t>
      </w:r>
      <w:r w:rsidRPr="004954B0">
        <w:rPr>
          <w:rStyle w:val="StyleUnderline"/>
        </w:rPr>
        <w:t>, we need an international security architecture that guarantees safety and peace, and we have to deal with global environmental problems</w:t>
      </w:r>
      <w:r w:rsidRPr="004954B0">
        <w:t>. Recent political developments in the US and Europe might very well create obstacles on all these fronts.</w:t>
      </w:r>
    </w:p>
    <w:p w:rsidR="0090011D" w:rsidRPr="004954B0" w:rsidRDefault="0090011D" w:rsidP="0090011D">
      <w:proofErr w:type="gramStart"/>
      <w:r w:rsidRPr="004954B0">
        <w:t>But</w:t>
      </w:r>
      <w:proofErr w:type="gramEnd"/>
      <w:r w:rsidRPr="004954B0">
        <w:t xml:space="preserve"> if we manage to get at least the basics right in the international arena – granted that this is a big “if” – I am hopeful that billions of people will continue to make tomorrow better than today for themselves, their families and their communities.</w:t>
      </w:r>
    </w:p>
    <w:p w:rsidR="0090011D" w:rsidRPr="004954B0" w:rsidRDefault="0090011D" w:rsidP="0090011D">
      <w:r w:rsidRPr="004954B0">
        <w:t xml:space="preserve">Many complain that the SDGs are long on rhetoric and short on detail. They are right. At </w:t>
      </w:r>
      <w:proofErr w:type="gramStart"/>
      <w:r w:rsidRPr="004954B0">
        <w:t>times</w:t>
      </w:r>
      <w:proofErr w:type="gramEnd"/>
      <w:r w:rsidRPr="004954B0">
        <w:t xml:space="preserve"> they just read like a declaration of hope. </w:t>
      </w:r>
      <w:proofErr w:type="gramStart"/>
      <w:r w:rsidRPr="004954B0">
        <w:t>But</w:t>
      </w:r>
      <w:proofErr w:type="gramEnd"/>
      <w:r w:rsidRPr="004954B0">
        <w:t xml:space="preserve"> the role of the goals is to focus minds and inspire people, not to replace them. Perhaps what the world needs right now is fewer plans and more lofty rhetoric.</w:t>
      </w:r>
    </w:p>
    <w:p w:rsidR="0090011D" w:rsidRPr="004954B0" w:rsidRDefault="0090011D" w:rsidP="0090011D"/>
    <w:p w:rsidR="0090011D" w:rsidRPr="004954B0" w:rsidRDefault="0090011D" w:rsidP="0090011D">
      <w:pPr>
        <w:pStyle w:val="Heading3"/>
      </w:pPr>
      <w:proofErr w:type="spellStart"/>
      <w:r w:rsidRPr="004954B0">
        <w:t>Neolib</w:t>
      </w:r>
      <w:proofErr w:type="spellEnd"/>
      <w:r w:rsidRPr="004954B0">
        <w:t xml:space="preserve"> good – epistemology</w:t>
      </w:r>
    </w:p>
    <w:p w:rsidR="0090011D" w:rsidRPr="004954B0" w:rsidRDefault="0090011D" w:rsidP="0090011D">
      <w:pPr>
        <w:pStyle w:val="Heading4"/>
      </w:pPr>
      <w:r w:rsidRPr="004954B0">
        <w:t xml:space="preserve">Epistemology Ks link </w:t>
      </w:r>
      <w:r w:rsidRPr="004954B0">
        <w:rPr>
          <w:u w:val="single"/>
        </w:rPr>
        <w:t>far more</w:t>
      </w:r>
      <w:r w:rsidRPr="004954B0">
        <w:t xml:space="preserve"> to the </w:t>
      </w:r>
      <w:proofErr w:type="spellStart"/>
      <w:r w:rsidRPr="004954B0">
        <w:t>aff</w:t>
      </w:r>
      <w:proofErr w:type="spellEnd"/>
      <w:r w:rsidRPr="004954B0">
        <w:t xml:space="preserve"> than the </w:t>
      </w:r>
      <w:proofErr w:type="spellStart"/>
      <w:r w:rsidRPr="004954B0">
        <w:t>neg</w:t>
      </w:r>
      <w:proofErr w:type="spellEnd"/>
    </w:p>
    <w:p w:rsidR="0090011D" w:rsidRPr="004954B0" w:rsidRDefault="0090011D" w:rsidP="0090011D">
      <w:r w:rsidRPr="004954B0">
        <w:rPr>
          <w:rStyle w:val="Style13ptBold"/>
        </w:rPr>
        <w:t>Foster 15</w:t>
      </w:r>
      <w:r w:rsidRPr="004954B0">
        <w:t xml:space="preserve"> – economics @ Cambridge, author of 8 books and dozens of economic articles (Peter, “Biting the Invisible Hand: An Interview with Peter Foster,” https://fee.org/articles/biting-the-invisible-hand-an-interview-with-peter-foster/)//BB</w:t>
      </w:r>
    </w:p>
    <w:p w:rsidR="0090011D" w:rsidRPr="004954B0" w:rsidRDefault="0090011D" w:rsidP="0090011D">
      <w:pPr>
        <w:rPr>
          <w:sz w:val="14"/>
        </w:rPr>
      </w:pPr>
      <w:r w:rsidRPr="004954B0">
        <w:rPr>
          <w:sz w:val="14"/>
        </w:rPr>
        <w:t xml:space="preserve">The Freeman: </w:t>
      </w:r>
      <w:r w:rsidRPr="004954B0">
        <w:rPr>
          <w:rStyle w:val="StyleUnderline"/>
        </w:rPr>
        <w:t>What is the psychology of anti-capitalism</w:t>
      </w:r>
      <w:r w:rsidRPr="004954B0">
        <w:rPr>
          <w:sz w:val="14"/>
        </w:rPr>
        <w:t xml:space="preserve"> and where does it come from? Foster: </w:t>
      </w:r>
      <w:proofErr w:type="gramStart"/>
      <w:r w:rsidRPr="004954B0">
        <w:rPr>
          <w:sz w:val="14"/>
        </w:rPr>
        <w:t>I’ve</w:t>
      </w:r>
      <w:proofErr w:type="gramEnd"/>
      <w:r w:rsidRPr="004954B0">
        <w:rPr>
          <w:sz w:val="14"/>
        </w:rPr>
        <w:t xml:space="preserve"> always been fascinated at </w:t>
      </w:r>
      <w:r w:rsidRPr="004954B0">
        <w:rPr>
          <w:rStyle w:val="StyleUnderline"/>
        </w:rPr>
        <w:t>peoples’ lack of appreciation of, and sometimes outright hostility towards, capitalism</w:t>
      </w:r>
      <w:r w:rsidRPr="004954B0">
        <w:rPr>
          <w:sz w:val="14"/>
        </w:rPr>
        <w:t xml:space="preserve"> — </w:t>
      </w:r>
      <w:r w:rsidRPr="004954B0">
        <w:rPr>
          <w:rStyle w:val="StyleUnderline"/>
        </w:rPr>
        <w:t>despite</w:t>
      </w:r>
      <w:r w:rsidRPr="004954B0">
        <w:rPr>
          <w:sz w:val="14"/>
        </w:rPr>
        <w:t xml:space="preserve"> the system’s </w:t>
      </w:r>
      <w:r w:rsidRPr="004954B0">
        <w:rPr>
          <w:rStyle w:val="StyleUnderline"/>
        </w:rPr>
        <w:t>enormous achievements</w:t>
      </w:r>
      <w:r w:rsidRPr="004954B0">
        <w:rPr>
          <w:sz w:val="14"/>
        </w:rPr>
        <w:t xml:space="preserve">. I concluded that </w:t>
      </w:r>
      <w:r w:rsidRPr="004954B0">
        <w:rPr>
          <w:rStyle w:val="StyleUnderline"/>
        </w:rPr>
        <w:t>anti-capitalist sentiment is a combination of economic misunderstanding, moral condemnation, and political exploitation</w:t>
      </w:r>
      <w:r w:rsidRPr="004954B0">
        <w:rPr>
          <w:sz w:val="14"/>
        </w:rPr>
        <w:t xml:space="preserve">. My book describes a journey — both geographical and intellectual — to trace the roots of such thinking, or rather </w:t>
      </w:r>
      <w:proofErr w:type="spellStart"/>
      <w:r w:rsidRPr="004954B0">
        <w:rPr>
          <w:sz w:val="14"/>
        </w:rPr>
        <w:t>nonthinking</w:t>
      </w:r>
      <w:proofErr w:type="spellEnd"/>
      <w:r w:rsidRPr="004954B0">
        <w:rPr>
          <w:sz w:val="14"/>
        </w:rPr>
        <w:t xml:space="preserve">. The answer to the conundrum obviously has to be “inside our heads.” For me, the issue became clearer when I discovered evolutionary psychology. Its fundamental insight is that </w:t>
      </w:r>
      <w:r w:rsidRPr="004954B0">
        <w:rPr>
          <w:rStyle w:val="StyleUnderline"/>
        </w:rPr>
        <w:t xml:space="preserve">our minds </w:t>
      </w:r>
      <w:proofErr w:type="gramStart"/>
      <w:r w:rsidRPr="004954B0">
        <w:rPr>
          <w:rStyle w:val="StyleUnderline"/>
        </w:rPr>
        <w:t>were designed</w:t>
      </w:r>
      <w:proofErr w:type="gramEnd"/>
      <w:r w:rsidRPr="004954B0">
        <w:rPr>
          <w:rStyle w:val="StyleUnderline"/>
        </w:rPr>
        <w:t xml:space="preserve"> in, and for, an environment very different from that in which we now live. It was the face-to-face environment</w:t>
      </w:r>
      <w:r w:rsidRPr="004954B0">
        <w:rPr>
          <w:sz w:val="14"/>
        </w:rPr>
        <w:t xml:space="preserve"> of the relatively small tribe, </w:t>
      </w:r>
      <w:r w:rsidRPr="004954B0">
        <w:rPr>
          <w:rStyle w:val="StyleUnderline"/>
        </w:rPr>
        <w:t xml:space="preserve">where everybody knew everybody </w:t>
      </w:r>
      <w:proofErr w:type="gramStart"/>
      <w:r w:rsidRPr="004954B0">
        <w:rPr>
          <w:rStyle w:val="StyleUnderline"/>
        </w:rPr>
        <w:t>else,</w:t>
      </w:r>
      <w:proofErr w:type="gramEnd"/>
      <w:r w:rsidRPr="004954B0">
        <w:rPr>
          <w:rStyle w:val="StyleUnderline"/>
        </w:rPr>
        <w:t xml:space="preserve"> there were no complex markets, no voluntary employment, no technological advance, no money, and no growth</w:t>
      </w:r>
      <w:r w:rsidRPr="004954B0">
        <w:rPr>
          <w:sz w:val="14"/>
        </w:rPr>
        <w:t xml:space="preserve">. The moral matrix of that tribal, hunter-gatherer environment was adaptively inclined towards collectivism and condemnation of “greed,” which was synonymous with </w:t>
      </w:r>
      <w:proofErr w:type="gramStart"/>
      <w:r w:rsidRPr="004954B0">
        <w:rPr>
          <w:sz w:val="14"/>
        </w:rPr>
        <w:t>having more than your fair share</w:t>
      </w:r>
      <w:proofErr w:type="gramEnd"/>
      <w:r w:rsidRPr="004954B0">
        <w:rPr>
          <w:sz w:val="14"/>
        </w:rPr>
        <w:t xml:space="preserve">. The idea that people can earn their way to becoming super wealthy by serving others — and, in the process, produce a good that is “no part of their intention,” is thus fundamentally counterintuitive. </w:t>
      </w:r>
      <w:r w:rsidRPr="004954B0">
        <w:rPr>
          <w:rStyle w:val="StyleUnderline"/>
        </w:rPr>
        <w:t>We are born with certain implicit evolved assumptions about the way the world works. Those assumptions inevitably lag the light-speed evolution of commercial society</w:t>
      </w:r>
      <w:r w:rsidRPr="004954B0">
        <w:rPr>
          <w:sz w:val="14"/>
        </w:rPr>
        <w:t xml:space="preserve">, particularly in the past two hundred years. </w:t>
      </w:r>
      <w:r w:rsidRPr="004954B0">
        <w:rPr>
          <w:rStyle w:val="StyleUnderline"/>
        </w:rPr>
        <w:t>We are inclined (and politically encouraged) to conflate inequality</w:t>
      </w:r>
      <w:r w:rsidRPr="004954B0">
        <w:rPr>
          <w:sz w:val="14"/>
        </w:rPr>
        <w:t xml:space="preserve"> — </w:t>
      </w:r>
      <w:r w:rsidRPr="004954B0">
        <w:rPr>
          <w:rStyle w:val="StyleUnderline"/>
        </w:rPr>
        <w:t>which</w:t>
      </w:r>
      <w:r w:rsidRPr="004954B0">
        <w:rPr>
          <w:sz w:val="14"/>
        </w:rPr>
        <w:t xml:space="preserve"> is inevitable in a free capitalist society and </w:t>
      </w:r>
      <w:r w:rsidRPr="004954B0">
        <w:rPr>
          <w:rStyle w:val="StyleUnderline"/>
        </w:rPr>
        <w:t xml:space="preserve">goes along with the rising living standards of ordinary people </w:t>
      </w:r>
      <w:r w:rsidRPr="004954B0">
        <w:rPr>
          <w:sz w:val="14"/>
        </w:rPr>
        <w:t xml:space="preserve">— </w:t>
      </w:r>
      <w:r w:rsidRPr="004954B0">
        <w:rPr>
          <w:rStyle w:val="StyleUnderline"/>
        </w:rPr>
        <w:t>with</w:t>
      </w:r>
      <w:r w:rsidRPr="004954B0">
        <w:rPr>
          <w:sz w:val="14"/>
        </w:rPr>
        <w:t xml:space="preserve"> inequity, or “</w:t>
      </w:r>
      <w:r w:rsidRPr="004954B0">
        <w:rPr>
          <w:rStyle w:val="StyleUnderline"/>
        </w:rPr>
        <w:t>unfairness</w:t>
      </w:r>
      <w:r w:rsidRPr="004954B0">
        <w:rPr>
          <w:sz w:val="14"/>
        </w:rPr>
        <w:t xml:space="preserve">.” If you are rich, you must be “greedy,” like some tribesman making off with a bigger hunk of the carcass than he can eat. </w:t>
      </w:r>
      <w:proofErr w:type="gramStart"/>
      <w:r w:rsidRPr="004954B0">
        <w:rPr>
          <w:rStyle w:val="StyleUnderline"/>
        </w:rPr>
        <w:t>We still</w:t>
      </w:r>
      <w:proofErr w:type="gramEnd"/>
      <w:r w:rsidRPr="004954B0">
        <w:rPr>
          <w:rStyle w:val="StyleUnderline"/>
        </w:rPr>
        <w:t xml:space="preserve"> retain primitive zero-sum assumptions: that if somebody has something, then somehow it has been acquired at the expense of someone else. </w:t>
      </w:r>
      <w:proofErr w:type="gramStart"/>
      <w:r w:rsidRPr="004954B0">
        <w:rPr>
          <w:rStyle w:val="StyleUnderline"/>
        </w:rPr>
        <w:t>Hence</w:t>
      </w:r>
      <w:proofErr w:type="gramEnd"/>
      <w:r w:rsidRPr="004954B0">
        <w:rPr>
          <w:rStyle w:val="StyleUnderline"/>
        </w:rPr>
        <w:t xml:space="preserve"> inequality is morally condemned</w:t>
      </w:r>
      <w:r w:rsidRPr="004954B0">
        <w:rPr>
          <w:sz w:val="14"/>
        </w:rPr>
        <w:t xml:space="preserve">. This led me to look into the origins and nature of morality. The final element in the anti-capitalist mental stew, I suggest, is the urge to power, which effortlessly, indeed subconsciously, exploits economic ignorance and moral confusion for its own ends. </w:t>
      </w:r>
      <w:proofErr w:type="gramStart"/>
      <w:r w:rsidRPr="004954B0">
        <w:rPr>
          <w:rStyle w:val="StyleUnderline"/>
        </w:rPr>
        <w:t>That’s</w:t>
      </w:r>
      <w:proofErr w:type="gramEnd"/>
      <w:r w:rsidRPr="004954B0">
        <w:rPr>
          <w:rStyle w:val="StyleUnderline"/>
        </w:rPr>
        <w:t xml:space="preserve"> why the left perpetually carries on about “gaps” in wealth and income</w:t>
      </w:r>
      <w:r w:rsidRPr="004954B0">
        <w:rPr>
          <w:sz w:val="14"/>
        </w:rPr>
        <w:t xml:space="preserve">. </w:t>
      </w:r>
      <w:proofErr w:type="gramStart"/>
      <w:r w:rsidRPr="004954B0">
        <w:rPr>
          <w:sz w:val="14"/>
        </w:rPr>
        <w:t>That’s</w:t>
      </w:r>
      <w:proofErr w:type="gramEnd"/>
      <w:r w:rsidRPr="004954B0">
        <w:rPr>
          <w:sz w:val="14"/>
        </w:rPr>
        <w:t xml:space="preserve"> why the same attractive but counterproductive policies, such as minimum-wage legislation or “buy American,” keep coming back. The Freeman: Adam Smith is in some way the intellectual father of modern markets. At least, he brought full expression to so many of the concepts. What are some of the ways in which Smith is misunderstood or gets mischaracterized? Foster: Since </w:t>
      </w:r>
      <w:proofErr w:type="gramStart"/>
      <w:r w:rsidRPr="004954B0">
        <w:rPr>
          <w:sz w:val="14"/>
        </w:rPr>
        <w:t>he’s</w:t>
      </w:r>
      <w:proofErr w:type="gramEnd"/>
      <w:r w:rsidRPr="004954B0">
        <w:rPr>
          <w:sz w:val="14"/>
        </w:rPr>
        <w:t xml:space="preserve"> the father of a system that’s not understood, and continually condemned despite — or perhaps because of — its success, it’s inevitable that he has been misunderstood and condemned, too. In Scotland, his home country, his reputation has suffered from being associated with Thatcherism, but then Thatcher has been even more misrepresented than </w:t>
      </w:r>
      <w:proofErr w:type="gramStart"/>
      <w:r w:rsidRPr="004954B0">
        <w:rPr>
          <w:sz w:val="14"/>
        </w:rPr>
        <w:t>Smith</w:t>
      </w:r>
      <w:proofErr w:type="gramEnd"/>
      <w:r w:rsidRPr="004954B0">
        <w:rPr>
          <w:sz w:val="14"/>
        </w:rPr>
        <w:t xml:space="preserve">! I point out in the book that around the time I first went to Kirkcaldy, where Adam Smith was born, the local socialist council removed all the signs leading to the town indicating that it was his birthplace. His gravesite in Edinburgh was in disrepair. Ironically, Marx’s tomb in London was in a private cemetery and much better maintained. The good news is that since then, the site has been somewhat rehabilitated. Now he has a fine statue in Edinburgh, and appears on the British 20-pound note. </w:t>
      </w:r>
      <w:proofErr w:type="gramStart"/>
      <w:r w:rsidRPr="004954B0">
        <w:rPr>
          <w:sz w:val="14"/>
        </w:rPr>
        <w:t>But</w:t>
      </w:r>
      <w:proofErr w:type="gramEnd"/>
      <w:r w:rsidRPr="004954B0">
        <w:rPr>
          <w:sz w:val="14"/>
        </w:rPr>
        <w:t xml:space="preserve"> his message is still misunderstood. The worst misrepresentation of Smith is that he was somehow a promoter of greed and selfishness, and of grinding the faces of the poor. Another is that he imagined that humans were rational and markets perfect, thus — say his critics — his “system” </w:t>
      </w:r>
      <w:proofErr w:type="gramStart"/>
      <w:r w:rsidRPr="004954B0">
        <w:rPr>
          <w:sz w:val="14"/>
        </w:rPr>
        <w:t>doesn’t</w:t>
      </w:r>
      <w:proofErr w:type="gramEnd"/>
      <w:r w:rsidRPr="004954B0">
        <w:rPr>
          <w:sz w:val="14"/>
        </w:rPr>
        <w:t xml:space="preserve"> work. In fact, Smith was an insightful student of human irrationality, and noted that the process of the market was inevitably a messy business. His key point was that the invisible hand, which coordinates myriad individuals’ contributions and needs, works much better if left alone than under government “guidance.” To understand Smith you have to read both his books: The Wealth of Nations and The Theory of Moral Sentiments. He understood that human nature was complex, inclined to self-deceit, and that it tended to lose all sense of proportion when it came to “faction and fanaticism,” that is, politics and religion. </w:t>
      </w:r>
      <w:proofErr w:type="gramStart"/>
      <w:r w:rsidRPr="004954B0">
        <w:rPr>
          <w:sz w:val="14"/>
        </w:rPr>
        <w:t>But</w:t>
      </w:r>
      <w:proofErr w:type="gramEnd"/>
      <w:r w:rsidRPr="004954B0">
        <w:rPr>
          <w:sz w:val="14"/>
        </w:rPr>
        <w:t xml:space="preserve"> since he had no idea of the vast wealth that the world of the Wealth of Nations would generate, he never considered what problems the Moral Sentiments might have with it, or how those sentiments might be politically exploited in pursuit of grabbing control of the wealth, although he was extremely cynical about politicians. Ironically, </w:t>
      </w:r>
      <w:proofErr w:type="gramStart"/>
      <w:r w:rsidRPr="004954B0">
        <w:rPr>
          <w:sz w:val="14"/>
        </w:rPr>
        <w:t>Smith has latterly been embraced by some on the left, who, since they believe they have a monopoly on “moral sentiments,” imagine from merely the title of the book that he must have been one of them</w:t>
      </w:r>
      <w:proofErr w:type="gramEnd"/>
      <w:r w:rsidRPr="004954B0">
        <w:rPr>
          <w:sz w:val="14"/>
        </w:rPr>
        <w:t xml:space="preserve">. Some claim he was a revolutionary, which indeed he was, but for smaller government, not larger. In some ways, his message </w:t>
      </w:r>
      <w:proofErr w:type="gramStart"/>
      <w:r w:rsidRPr="004954B0">
        <w:rPr>
          <w:sz w:val="14"/>
        </w:rPr>
        <w:t>has been hijacked</w:t>
      </w:r>
      <w:proofErr w:type="gramEnd"/>
      <w:r w:rsidRPr="004954B0">
        <w:rPr>
          <w:sz w:val="14"/>
        </w:rPr>
        <w:t xml:space="preserve">. The Adam Smith lecture in Kirkcaldy </w:t>
      </w:r>
      <w:proofErr w:type="gramStart"/>
      <w:r w:rsidRPr="004954B0">
        <w:rPr>
          <w:sz w:val="14"/>
        </w:rPr>
        <w:t>has in recent years been given</w:t>
      </w:r>
      <w:proofErr w:type="gramEnd"/>
      <w:r w:rsidRPr="004954B0">
        <w:rPr>
          <w:sz w:val="14"/>
        </w:rPr>
        <w:t xml:space="preserve"> by the likes of Kofi Annan, Amartya Sen, and, most recently, Harvard </w:t>
      </w:r>
      <w:proofErr w:type="spellStart"/>
      <w:r w:rsidRPr="004954B0">
        <w:rPr>
          <w:sz w:val="14"/>
        </w:rPr>
        <w:t>pseudophilosopher</w:t>
      </w:r>
      <w:proofErr w:type="spellEnd"/>
      <w:r w:rsidRPr="004954B0">
        <w:rPr>
          <w:sz w:val="14"/>
        </w:rPr>
        <w:t xml:space="preserve"> Michael </w:t>
      </w:r>
      <w:proofErr w:type="spellStart"/>
      <w:r w:rsidRPr="004954B0">
        <w:rPr>
          <w:sz w:val="14"/>
        </w:rPr>
        <w:t>Sandel</w:t>
      </w:r>
      <w:proofErr w:type="spellEnd"/>
      <w:r w:rsidRPr="004954B0">
        <w:rPr>
          <w:sz w:val="14"/>
        </w:rPr>
        <w:t xml:space="preserve">. All are staunch leftists who despise free markets. Smith must be spinning in his grave. The Freeman: Darwin’s “dangerous” idea interlinks with and complements Smith’s ideas. </w:t>
      </w:r>
      <w:proofErr w:type="gramStart"/>
      <w:r w:rsidRPr="004954B0">
        <w:rPr>
          <w:sz w:val="14"/>
        </w:rPr>
        <w:t>And yet</w:t>
      </w:r>
      <w:proofErr w:type="gramEnd"/>
      <w:r w:rsidRPr="004954B0">
        <w:rPr>
          <w:sz w:val="14"/>
        </w:rPr>
        <w:t xml:space="preserve"> apart from unreflectively bashing Smith’s insights in The Wealth of Nations as “social Darwinism,” most contemporary intellectuals have delinked that connection. Can you tell us about </w:t>
      </w:r>
      <w:proofErr w:type="gramStart"/>
      <w:r w:rsidRPr="004954B0">
        <w:rPr>
          <w:sz w:val="14"/>
        </w:rPr>
        <w:t>this linkage and why anti-capitalists are interested in ignoring it</w:t>
      </w:r>
      <w:proofErr w:type="gramEnd"/>
      <w:r w:rsidRPr="004954B0">
        <w:rPr>
          <w:sz w:val="14"/>
        </w:rPr>
        <w:t xml:space="preserve">? Foster: Smith’s thought was profoundly evolutionary, although he was concerned with social rather than biological evolution. In particular, he noted the progression of human society from hunting and gathering to pastoralism, then farming, then commerce and industry. Darwin read Smith at Cambridge and </w:t>
      </w:r>
      <w:proofErr w:type="gramStart"/>
      <w:r w:rsidRPr="004954B0">
        <w:rPr>
          <w:sz w:val="14"/>
        </w:rPr>
        <w:t>was profoundly influenced</w:t>
      </w:r>
      <w:proofErr w:type="gramEnd"/>
      <w:r w:rsidRPr="004954B0">
        <w:rPr>
          <w:sz w:val="14"/>
        </w:rPr>
        <w:t xml:space="preserve"> by him. The </w:t>
      </w:r>
      <w:proofErr w:type="spellStart"/>
      <w:r w:rsidRPr="004954B0">
        <w:rPr>
          <w:sz w:val="14"/>
        </w:rPr>
        <w:t>Smithian</w:t>
      </w:r>
      <w:proofErr w:type="spellEnd"/>
      <w:r w:rsidRPr="004954B0">
        <w:rPr>
          <w:sz w:val="14"/>
        </w:rPr>
        <w:t xml:space="preserve"> market system, guided by the invisible hand, is quite similar to natural selection, even if it is based on more or less deliberate “choices” that are not present in natural evolution. Individuals and companies in relatively free markets constantly throw off innovations and these are then “selected” — and their innovators and producers rewarded — </w:t>
      </w:r>
      <w:proofErr w:type="gramStart"/>
      <w:r w:rsidRPr="004954B0">
        <w:rPr>
          <w:sz w:val="14"/>
        </w:rPr>
        <w:t>on the basis of</w:t>
      </w:r>
      <w:proofErr w:type="gramEnd"/>
      <w:r w:rsidRPr="004954B0">
        <w:rPr>
          <w:sz w:val="14"/>
        </w:rPr>
        <w:t xml:space="preserve"> their value to consumers and how efficiently they are produced. The most intriguing connection between Smith and Darwin lies in what a Darwinian perspective says about the evolution of morality, and how that morality might have problems with the much quicker evolution of commercial society in the past two or three hundred years. Smith spotted the paradox that the moral sentiments had been “designed” by the “Great Architect of the Universe” to help men live in society, but at the same time motivated the greatest cruelty. A Darwinian perspective explains the evolution of this two-sided nature of morality as a kind of arms race. Being nicer to those within our tribe promoted solidarity so we could be nastier to outsiders. Evolution should also have much more to tell us about the conscious and subconscious urge to power. I suggest in the book that that these areas of study </w:t>
      </w:r>
      <w:proofErr w:type="gramStart"/>
      <w:r w:rsidRPr="004954B0">
        <w:rPr>
          <w:sz w:val="14"/>
        </w:rPr>
        <w:t>have been not so much neglected</w:t>
      </w:r>
      <w:proofErr w:type="gramEnd"/>
      <w:r w:rsidRPr="004954B0">
        <w:rPr>
          <w:sz w:val="14"/>
        </w:rPr>
        <w:t xml:space="preserve"> as avoided. </w:t>
      </w:r>
      <w:proofErr w:type="gramStart"/>
      <w:r w:rsidRPr="004954B0">
        <w:rPr>
          <w:sz w:val="14"/>
        </w:rPr>
        <w:t>Neo-Darwinism has come under fierce attack from the academic left and is itself permeated with reflexive anti-capitalists such as Richard Dawkins.</w:t>
      </w:r>
      <w:proofErr w:type="gramEnd"/>
      <w:r w:rsidRPr="004954B0">
        <w:rPr>
          <w:sz w:val="14"/>
        </w:rPr>
        <w:t xml:space="preserve"> The Freeman: You follow President Eisenhower and Karl Popper in warning us about the troubles that come </w:t>
      </w:r>
      <w:proofErr w:type="gramStart"/>
      <w:r w:rsidRPr="004954B0">
        <w:rPr>
          <w:sz w:val="14"/>
        </w:rPr>
        <w:t>with a</w:t>
      </w:r>
      <w:proofErr w:type="gramEnd"/>
      <w:r w:rsidRPr="004954B0">
        <w:rPr>
          <w:sz w:val="14"/>
        </w:rPr>
        <w:t xml:space="preserve"> small scientific-technocratic elite. </w:t>
      </w:r>
      <w:proofErr w:type="gramStart"/>
      <w:r w:rsidRPr="004954B0">
        <w:rPr>
          <w:sz w:val="14"/>
        </w:rPr>
        <w:t>What’s</w:t>
      </w:r>
      <w:proofErr w:type="gramEnd"/>
      <w:r w:rsidRPr="004954B0">
        <w:rPr>
          <w:sz w:val="14"/>
        </w:rPr>
        <w:t xml:space="preserve"> wrong with the idea that the experts should give us the best information and tell us what to do? They are, after all, the experts. Foster: Problems arise when experts become ideologically engaged and start making policy recommendations quite outside their areas of expertise — also when </w:t>
      </w:r>
      <w:proofErr w:type="gramStart"/>
      <w:r w:rsidRPr="004954B0">
        <w:rPr>
          <w:sz w:val="14"/>
        </w:rPr>
        <w:t>expertise is hijacked by authority</w:t>
      </w:r>
      <w:proofErr w:type="gramEnd"/>
      <w:r w:rsidRPr="004954B0">
        <w:rPr>
          <w:sz w:val="14"/>
        </w:rPr>
        <w:t xml:space="preserve"> for political purposes. The major example of both </w:t>
      </w:r>
      <w:proofErr w:type="gramStart"/>
      <w:r w:rsidRPr="004954B0">
        <w:rPr>
          <w:sz w:val="14"/>
        </w:rPr>
        <w:t>at the moment</w:t>
      </w:r>
      <w:proofErr w:type="gramEnd"/>
      <w:r w:rsidRPr="004954B0">
        <w:rPr>
          <w:sz w:val="14"/>
        </w:rPr>
        <w:t xml:space="preserve"> is that of projected catastrophic man-made climate change. I note in the book how when something </w:t>
      </w:r>
      <w:proofErr w:type="gramStart"/>
      <w:r w:rsidRPr="004954B0">
        <w:rPr>
          <w:sz w:val="14"/>
        </w:rPr>
        <w:t>is framed</w:t>
      </w:r>
      <w:proofErr w:type="gramEnd"/>
      <w:r w:rsidRPr="004954B0">
        <w:rPr>
          <w:sz w:val="14"/>
        </w:rPr>
        <w:t xml:space="preserve"> as a moral issue, the “psychology of taboo” comes into play. This explains why those who ask quite reasonable questions about the science of climate </w:t>
      </w:r>
      <w:proofErr w:type="gramStart"/>
      <w:r w:rsidRPr="004954B0">
        <w:rPr>
          <w:sz w:val="14"/>
        </w:rPr>
        <w:t>are berated</w:t>
      </w:r>
      <w:proofErr w:type="gramEnd"/>
      <w:r w:rsidRPr="004954B0">
        <w:rPr>
          <w:sz w:val="14"/>
        </w:rPr>
        <w:t xml:space="preserve"> as “deniers” or fossil fuel industry “shills” who must be ignored. Perhaps they </w:t>
      </w:r>
      <w:proofErr w:type="gramStart"/>
      <w:r w:rsidRPr="004954B0">
        <w:rPr>
          <w:sz w:val="14"/>
        </w:rPr>
        <w:t>should even be locked up</w:t>
      </w:r>
      <w:proofErr w:type="gramEnd"/>
      <w:r w:rsidRPr="004954B0">
        <w:rPr>
          <w:sz w:val="14"/>
        </w:rPr>
        <w:t>. The more practically serious issue is that scientific experts without training in economics, or knowledge of (or even interest in) economic history imagine that the “solution” to the alleged problem is easy: just have a grand top-down global agreement to appropriately “price” pollution, curb emissions, and have wise governments guide economies toward “technologies of the future.” The majority of scientists tend leftward out of a combination of economic ignorance and still-widespread academic moral condemnation of capitalism. Einstein thought capitalism was just too messy and that central planning was the answer. Of course, there are Nobel economists who think that way, too. They are inevitably on the left, and thus intensely morally engaged as opponents of what Paul Krugman — a typical example — calls “</w:t>
      </w:r>
      <w:proofErr w:type="spellStart"/>
      <w:r w:rsidRPr="004954B0">
        <w:rPr>
          <w:sz w:val="14"/>
        </w:rPr>
        <w:t>greedism</w:t>
      </w:r>
      <w:proofErr w:type="spellEnd"/>
      <w:r w:rsidRPr="004954B0">
        <w:rPr>
          <w:sz w:val="14"/>
        </w:rPr>
        <w:t xml:space="preserve">.” In the book, I </w:t>
      </w:r>
      <w:r w:rsidRPr="004954B0">
        <w:rPr>
          <w:rStyle w:val="StyleUnderline"/>
        </w:rPr>
        <w:t xml:space="preserve">note the importance of </w:t>
      </w:r>
      <w:proofErr w:type="gramStart"/>
      <w:r w:rsidRPr="004954B0">
        <w:rPr>
          <w:rStyle w:val="StyleUnderline"/>
        </w:rPr>
        <w:t>Thomas Kuhn’s insights about scientific paradigms and how these tend to become professionally entrenched and all the harder to shift if they contain a “moral” element</w:t>
      </w:r>
      <w:proofErr w:type="gramEnd"/>
      <w:r w:rsidRPr="004954B0">
        <w:rPr>
          <w:rStyle w:val="StyleUnderline"/>
        </w:rPr>
        <w:t>. The alleged moral element of the climate paradigm is unprecedented</w:t>
      </w:r>
      <w:r w:rsidRPr="004954B0">
        <w:rPr>
          <w:sz w:val="14"/>
        </w:rPr>
        <w:t xml:space="preserve">. </w:t>
      </w:r>
      <w:r w:rsidRPr="004954B0">
        <w:rPr>
          <w:rStyle w:val="Emphasis"/>
        </w:rPr>
        <w:t xml:space="preserve">If you </w:t>
      </w:r>
      <w:proofErr w:type="gramStart"/>
      <w:r w:rsidRPr="004954B0">
        <w:rPr>
          <w:rStyle w:val="Emphasis"/>
        </w:rPr>
        <w:t>don’t</w:t>
      </w:r>
      <w:proofErr w:type="gramEnd"/>
      <w:r w:rsidRPr="004954B0">
        <w:rPr>
          <w:rStyle w:val="Emphasis"/>
        </w:rPr>
        <w:t xml:space="preserve"> subscribe to the catastrophic theory, then you have no concern for the poor</w:t>
      </w:r>
      <w:r w:rsidRPr="004954B0">
        <w:rPr>
          <w:sz w:val="14"/>
        </w:rPr>
        <w:t xml:space="preserve">; you are a reckless and selfish soul prepared to play Russian roulette with the planet. Thus, one must not quibble. </w:t>
      </w:r>
      <w:r w:rsidRPr="004954B0">
        <w:rPr>
          <w:rStyle w:val="StyleUnderline"/>
        </w:rPr>
        <w:t xml:space="preserve">One must get with the program, which unfortunately happens to be just a </w:t>
      </w:r>
      <w:r w:rsidRPr="004954B0">
        <w:rPr>
          <w:rStyle w:val="Emphasis"/>
        </w:rPr>
        <w:t>variant on the same old tried-and-failed socialism</w:t>
      </w:r>
      <w:r w:rsidRPr="004954B0">
        <w:rPr>
          <w:sz w:val="14"/>
        </w:rPr>
        <w:t xml:space="preserve">. The Freeman: You describe macroeconomic models as conceptual “Rube Goldberg” contraptions. Why? Foster: We all construct simplified models to help us understand the world, but </w:t>
      </w:r>
      <w:r w:rsidRPr="004954B0">
        <w:rPr>
          <w:rStyle w:val="StyleUnderline"/>
        </w:rPr>
        <w:t xml:space="preserve">the economy is far too complex and uncertain to </w:t>
      </w:r>
      <w:proofErr w:type="gramStart"/>
      <w:r w:rsidRPr="004954B0">
        <w:rPr>
          <w:rStyle w:val="StyleUnderline"/>
        </w:rPr>
        <w:t>be modeled</w:t>
      </w:r>
      <w:proofErr w:type="gramEnd"/>
      <w:r w:rsidRPr="004954B0">
        <w:rPr>
          <w:sz w:val="14"/>
        </w:rPr>
        <w:t xml:space="preserve">. We obviously understand certain economic relationships and trends, but macroeconomic modelers are examples of what Adam Smith called “men of system.” Instead of seeing the economy as a chess board with themselves as the players — the analogy Smith used — modern men of system have, since Keynes, seen it as a kind of hydraulic device that they control by twiddling conceptual knobs and pulling conceptual levers. </w:t>
      </w:r>
      <w:proofErr w:type="gramStart"/>
      <w:r w:rsidRPr="004954B0">
        <w:rPr>
          <w:sz w:val="14"/>
        </w:rPr>
        <w:t>Or</w:t>
      </w:r>
      <w:proofErr w:type="gramEnd"/>
      <w:r w:rsidRPr="004954B0">
        <w:rPr>
          <w:sz w:val="14"/>
        </w:rPr>
        <w:t xml:space="preserve"> they see it as being like a car or airplane that not only needs someone in the driver’s seat but is also prone to break down and thus needs economic “mechanics.” But the essence of </w:t>
      </w:r>
      <w:r w:rsidRPr="004954B0">
        <w:rPr>
          <w:rStyle w:val="StyleUnderline"/>
        </w:rPr>
        <w:t>the</w:t>
      </w:r>
      <w:r w:rsidRPr="004954B0">
        <w:rPr>
          <w:sz w:val="14"/>
        </w:rPr>
        <w:t xml:space="preserve"> free-market </w:t>
      </w:r>
      <w:r w:rsidRPr="004954B0">
        <w:rPr>
          <w:rStyle w:val="StyleUnderline"/>
        </w:rPr>
        <w:t>economy is that it is a self-ordering and self-correcting organic process, and it depends</w:t>
      </w:r>
      <w:r w:rsidRPr="004954B0">
        <w:rPr>
          <w:sz w:val="14"/>
        </w:rPr>
        <w:t xml:space="preserve"> — as Hayek pointed out — </w:t>
      </w:r>
      <w:r w:rsidRPr="004954B0">
        <w:rPr>
          <w:rStyle w:val="StyleUnderline"/>
        </w:rPr>
        <w:t xml:space="preserve">on vast amounts of dispersed knowledge and personal preferences that are simply not available to modelers any more than they were available to central planners. </w:t>
      </w:r>
      <w:r w:rsidRPr="004954B0">
        <w:rPr>
          <w:rStyle w:val="Emphasis"/>
        </w:rPr>
        <w:t>Imagining that you can “run” the economy</w:t>
      </w:r>
      <w:r w:rsidRPr="004954B0">
        <w:rPr>
          <w:sz w:val="14"/>
        </w:rPr>
        <w:t xml:space="preserve"> by assiduously fiddling with interest and tax rates and spending on “stimulus” </w:t>
      </w:r>
      <w:r w:rsidRPr="004954B0">
        <w:rPr>
          <w:rStyle w:val="Emphasis"/>
        </w:rPr>
        <w:t>is a delusion</w:t>
      </w:r>
      <w:r w:rsidRPr="004954B0">
        <w:rPr>
          <w:sz w:val="14"/>
        </w:rPr>
        <w:t xml:space="preserve"> fed by modeling. People think these policies are valid because every government engages in them, but, as the great Austrian economists Ludwig von Mises and Friedrich Hayek pointed out, such </w:t>
      </w:r>
      <w:r w:rsidRPr="004954B0">
        <w:rPr>
          <w:rStyle w:val="Emphasis"/>
        </w:rPr>
        <w:t xml:space="preserve">government interventions </w:t>
      </w:r>
      <w:proofErr w:type="gramStart"/>
      <w:r w:rsidRPr="004954B0">
        <w:rPr>
          <w:rStyle w:val="Emphasis"/>
        </w:rPr>
        <w:t>can’t</w:t>
      </w:r>
      <w:proofErr w:type="gramEnd"/>
      <w:r w:rsidRPr="004954B0">
        <w:rPr>
          <w:rStyle w:val="Emphasis"/>
        </w:rPr>
        <w:t xml:space="preserve"> cure booms and busts. In fact, they are usually the cause of them</w:t>
      </w:r>
      <w:r w:rsidRPr="004954B0">
        <w:rPr>
          <w:sz w:val="14"/>
        </w:rPr>
        <w:t xml:space="preserve">. The Freeman: And why has this form of economics held sway for so long? Foster: </w:t>
      </w:r>
      <w:r w:rsidRPr="004954B0">
        <w:rPr>
          <w:rStyle w:val="StyleUnderline"/>
        </w:rPr>
        <w:t>I trace the rise of macroeconomics and the embrace of Keynesianism — and the corresponding rejection of the invisible hand — to their political attractiveness, not their economic viability</w:t>
      </w:r>
      <w:r w:rsidRPr="004954B0">
        <w:rPr>
          <w:sz w:val="14"/>
        </w:rPr>
        <w:t xml:space="preserve">. </w:t>
      </w:r>
      <w:r w:rsidRPr="004954B0">
        <w:rPr>
          <w:rStyle w:val="StyleUnderline"/>
        </w:rPr>
        <w:t xml:space="preserve">People have great trouble in working out who is responsible for what in a mixed economy. If government intervenes and the economy grows, then people </w:t>
      </w:r>
      <w:proofErr w:type="gramStart"/>
      <w:r w:rsidRPr="004954B0">
        <w:rPr>
          <w:rStyle w:val="StyleUnderline"/>
        </w:rPr>
        <w:t>are easily persuaded</w:t>
      </w:r>
      <w:proofErr w:type="gramEnd"/>
      <w:r w:rsidRPr="004954B0">
        <w:rPr>
          <w:rStyle w:val="StyleUnderline"/>
        </w:rPr>
        <w:t xml:space="preserve"> that it is government </w:t>
      </w:r>
      <w:proofErr w:type="spellStart"/>
      <w:r w:rsidRPr="004954B0">
        <w:rPr>
          <w:rStyle w:val="StyleUnderline"/>
        </w:rPr>
        <w:t>macrointervention</w:t>
      </w:r>
      <w:proofErr w:type="spellEnd"/>
      <w:r w:rsidRPr="004954B0">
        <w:rPr>
          <w:rStyle w:val="StyleUnderline"/>
        </w:rPr>
        <w:t xml:space="preserve"> that has masterminded the growth rather than retarded it. </w:t>
      </w:r>
      <w:proofErr w:type="gramStart"/>
      <w:r w:rsidRPr="004954B0">
        <w:rPr>
          <w:rStyle w:val="StyleUnderline"/>
        </w:rPr>
        <w:t>And</w:t>
      </w:r>
      <w:proofErr w:type="gramEnd"/>
      <w:r w:rsidRPr="004954B0">
        <w:rPr>
          <w:rStyle w:val="StyleUnderline"/>
        </w:rPr>
        <w:t xml:space="preserve"> when things go bad again, </w:t>
      </w:r>
      <w:r w:rsidRPr="004954B0">
        <w:rPr>
          <w:rStyle w:val="Emphasis"/>
        </w:rPr>
        <w:t>“unfettered capitalism” is a convenient scapegoat</w:t>
      </w:r>
      <w:r w:rsidRPr="004954B0">
        <w:rPr>
          <w:sz w:val="14"/>
        </w:rPr>
        <w:t>.</w:t>
      </w:r>
    </w:p>
    <w:p w:rsidR="00930B6C" w:rsidRPr="004954B0" w:rsidRDefault="00930B6C" w:rsidP="00930B6C">
      <w:pPr>
        <w:pStyle w:val="Heading4"/>
        <w:rPr>
          <w:rFonts w:cs="Times New Roman"/>
        </w:rPr>
      </w:pPr>
      <w:proofErr w:type="spellStart"/>
      <w:r w:rsidRPr="004954B0">
        <w:rPr>
          <w:rFonts w:cs="Times New Roman"/>
        </w:rPr>
        <w:t>Neolib</w:t>
      </w:r>
      <w:proofErr w:type="spellEnd"/>
      <w:r w:rsidRPr="004954B0">
        <w:rPr>
          <w:rFonts w:cs="Times New Roman"/>
        </w:rPr>
        <w:t xml:space="preserve"> is self-correcting</w:t>
      </w:r>
    </w:p>
    <w:p w:rsidR="00930B6C" w:rsidRPr="004954B0" w:rsidRDefault="00930B6C" w:rsidP="00930B6C">
      <w:proofErr w:type="gramStart"/>
      <w:r w:rsidRPr="004954B0">
        <w:rPr>
          <w:rStyle w:val="Style13ptBold"/>
        </w:rPr>
        <w:t>Perry, PhD, 15</w:t>
      </w:r>
      <w:r w:rsidRPr="004954B0">
        <w:t xml:space="preserve"> (Mark J., econ and finance prof @ </w:t>
      </w:r>
      <w:proofErr w:type="spellStart"/>
      <w:r w:rsidRPr="004954B0">
        <w:t>UMich</w:t>
      </w:r>
      <w:proofErr w:type="spellEnd"/>
      <w:r w:rsidRPr="004954B0">
        <w:t xml:space="preserve">—Flint, PhD in econ @ George Mason University, MBA @ University of Minnesota, scholar @ American Enterprise Institute, member of the Board of Scholars for the Mackinac Center for Public Policy, “Government regulation vs. regulation by market forces and consumer-regulators”, 1/16/15, Accessed 6/27/16, </w:t>
      </w:r>
      <w:r w:rsidRPr="004954B0">
        <w:rPr>
          <w:i/>
        </w:rPr>
        <w:t>American Enterprise Institute</w:t>
      </w:r>
      <w:r w:rsidRPr="004954B0">
        <w:t xml:space="preserve">, </w:t>
      </w:r>
      <w:hyperlink r:id="rId32" w:history="1">
        <w:r w:rsidRPr="004954B0">
          <w:rPr>
            <w:rStyle w:val="Hyperlink"/>
          </w:rPr>
          <w:t>https://www.aei.org/publication/government-regulation-vs-regulation-market-forces-consumer-regulators</w:t>
        </w:r>
      </w:hyperlink>
      <w:r w:rsidRPr="004954B0">
        <w:t>)</w:t>
      </w:r>
      <w:proofErr w:type="gramEnd"/>
      <w:r w:rsidRPr="004954B0">
        <w:t xml:space="preserve"> </w:t>
      </w:r>
    </w:p>
    <w:p w:rsidR="00930B6C" w:rsidRPr="004954B0" w:rsidRDefault="00930B6C" w:rsidP="00930B6C">
      <w:pPr>
        <w:rPr>
          <w:sz w:val="14"/>
        </w:rPr>
      </w:pPr>
      <w:proofErr w:type="gramStart"/>
      <w:r w:rsidRPr="004954B0">
        <w:rPr>
          <w:sz w:val="14"/>
        </w:rPr>
        <w:t>I’ve</w:t>
      </w:r>
      <w:proofErr w:type="gramEnd"/>
      <w:r w:rsidRPr="004954B0">
        <w:rPr>
          <w:sz w:val="14"/>
        </w:rPr>
        <w:t xml:space="preserve"> argued many times before on CD that </w:t>
      </w:r>
      <w:r w:rsidRPr="004954B0">
        <w:rPr>
          <w:rStyle w:val="StyleUnderline"/>
        </w:rPr>
        <w:t>when it comes to regulation of markets</w:t>
      </w:r>
      <w:r w:rsidRPr="004954B0">
        <w:rPr>
          <w:sz w:val="14"/>
        </w:rPr>
        <w:t xml:space="preserve">, businesses or industries, </w:t>
      </w:r>
      <w:r w:rsidRPr="004954B0">
        <w:rPr>
          <w:rStyle w:val="StyleUnderline"/>
        </w:rPr>
        <w:t>it’s never a choice between</w:t>
      </w:r>
      <w:r w:rsidRPr="004954B0">
        <w:rPr>
          <w:sz w:val="14"/>
        </w:rPr>
        <w:t xml:space="preserve">: a) </w:t>
      </w:r>
      <w:r w:rsidRPr="004954B0">
        <w:rPr>
          <w:rStyle w:val="StyleUnderline"/>
        </w:rPr>
        <w:t>government regulation and</w:t>
      </w:r>
      <w:r w:rsidRPr="004954B0">
        <w:rPr>
          <w:sz w:val="14"/>
        </w:rPr>
        <w:t xml:space="preserve"> b) </w:t>
      </w:r>
      <w:r w:rsidRPr="004954B0">
        <w:rPr>
          <w:rStyle w:val="StyleUnderline"/>
        </w:rPr>
        <w:t>no regulation</w:t>
      </w:r>
      <w:r w:rsidRPr="004954B0">
        <w:rPr>
          <w:sz w:val="14"/>
        </w:rPr>
        <w:t xml:space="preserve">. Rather, </w:t>
      </w:r>
      <w:proofErr w:type="gramStart"/>
      <w:r w:rsidRPr="004954B0">
        <w:rPr>
          <w:rStyle w:val="StyleUnderline"/>
        </w:rPr>
        <w:t>it’s</w:t>
      </w:r>
      <w:proofErr w:type="gramEnd"/>
      <w:r w:rsidRPr="004954B0">
        <w:rPr>
          <w:rStyle w:val="StyleUnderline"/>
        </w:rPr>
        <w:t xml:space="preserve"> a choice between</w:t>
      </w:r>
      <w:r w:rsidRPr="004954B0">
        <w:rPr>
          <w:sz w:val="14"/>
        </w:rPr>
        <w:t xml:space="preserve">: a) </w:t>
      </w:r>
      <w:r w:rsidRPr="004954B0">
        <w:rPr>
          <w:rStyle w:val="StyleUnderline"/>
        </w:rPr>
        <w:t>government regulation and</w:t>
      </w:r>
      <w:r w:rsidRPr="004954B0">
        <w:rPr>
          <w:sz w:val="14"/>
        </w:rPr>
        <w:t xml:space="preserve"> b) </w:t>
      </w:r>
      <w:r w:rsidRPr="004954B0">
        <w:rPr>
          <w:rStyle w:val="StyleUnderline"/>
        </w:rPr>
        <w:t>regulation by</w:t>
      </w:r>
      <w:r w:rsidRPr="004954B0">
        <w:rPr>
          <w:sz w:val="14"/>
        </w:rPr>
        <w:t xml:space="preserve"> arguably </w:t>
      </w:r>
      <w:r w:rsidRPr="004954B0">
        <w:rPr>
          <w:rStyle w:val="StyleUnderline"/>
        </w:rPr>
        <w:t xml:space="preserve">the most ruthless, meticulous, and conscientious group of regulators imaginable: </w:t>
      </w:r>
      <w:r w:rsidRPr="004954B0">
        <w:rPr>
          <w:rStyle w:val="Emphasis"/>
        </w:rPr>
        <w:t>consumers</w:t>
      </w:r>
      <w:r w:rsidRPr="004954B0">
        <w:rPr>
          <w:sz w:val="14"/>
        </w:rPr>
        <w:t xml:space="preserve">. </w:t>
      </w:r>
      <w:proofErr w:type="gramStart"/>
      <w:r w:rsidRPr="004954B0">
        <w:rPr>
          <w:sz w:val="14"/>
        </w:rPr>
        <w:t xml:space="preserve">These ruthless </w:t>
      </w:r>
      <w:r w:rsidRPr="004954B0">
        <w:rPr>
          <w:rStyle w:val="StyleUnderline"/>
        </w:rPr>
        <w:t>consumer-regulators waste no time trashing products they don’t like</w:t>
      </w:r>
      <w:r w:rsidRPr="004954B0">
        <w:rPr>
          <w:sz w:val="14"/>
        </w:rPr>
        <w:t xml:space="preserve"> on websites like Amazon (see example here), trashing restaurants they don’t like on Yelp (see example here), giving bad sellers negative reviews on eBay, giving bad movies negative reviews on Rotten Tomatoes (see example here), giving contractors negative reviews on Angie’s List, giving bad Uber drivers negative reviews, giving bad taxi drivers negative reviews (that would never work), etc.</w:t>
      </w:r>
      <w:proofErr w:type="gramEnd"/>
      <w:r w:rsidRPr="004954B0">
        <w:rPr>
          <w:sz w:val="14"/>
        </w:rPr>
        <w:t xml:space="preserve"> </w:t>
      </w:r>
      <w:proofErr w:type="gramStart"/>
      <w:r w:rsidRPr="004954B0">
        <w:rPr>
          <w:rStyle w:val="StyleUnderline"/>
        </w:rPr>
        <w:t>The one million companies that</w:t>
      </w:r>
      <w:r w:rsidRPr="004954B0">
        <w:rPr>
          <w:sz w:val="14"/>
        </w:rPr>
        <w:t xml:space="preserve"> typically </w:t>
      </w:r>
      <w:r w:rsidRPr="004954B0">
        <w:rPr>
          <w:rStyle w:val="StyleUnderline"/>
        </w:rPr>
        <w:t>file for bankruptcy every year have also felt the wrath and strict disciplinary actions of the swarm of millions of</w:t>
      </w:r>
      <w:r w:rsidRPr="004954B0">
        <w:rPr>
          <w:sz w:val="14"/>
        </w:rPr>
        <w:t xml:space="preserve"> pesky, ruthless </w:t>
      </w:r>
      <w:r w:rsidRPr="004954B0">
        <w:rPr>
          <w:rStyle w:val="StyleUnderline"/>
        </w:rPr>
        <w:t>consumer-regulators who have no tolerance for bad service, poor quality products, and high prices, and never hesitate to express their dissatisfaction when they regulate every day</w:t>
      </w:r>
      <w:r w:rsidRPr="004954B0">
        <w:rPr>
          <w:sz w:val="14"/>
        </w:rPr>
        <w:t xml:space="preserve"> of the year </w:t>
      </w:r>
      <w:r w:rsidRPr="004954B0">
        <w:rPr>
          <w:rStyle w:val="StyleUnderline"/>
        </w:rPr>
        <w:t>with their regulatory certificates of approval</w:t>
      </w:r>
      <w:r w:rsidRPr="004954B0">
        <w:rPr>
          <w:sz w:val="14"/>
        </w:rPr>
        <w:t xml:space="preserve">, knows as </w:t>
      </w:r>
      <w:r w:rsidRPr="004954B0">
        <w:rPr>
          <w:rStyle w:val="StyleUnderline"/>
        </w:rPr>
        <w:t>dollar bills</w:t>
      </w:r>
      <w:r w:rsidRPr="004954B0">
        <w:rPr>
          <w:sz w:val="14"/>
        </w:rPr>
        <w:t>.</w:t>
      </w:r>
      <w:proofErr w:type="gramEnd"/>
      <w:r w:rsidRPr="004954B0">
        <w:rPr>
          <w:sz w:val="14"/>
        </w:rPr>
        <w:t xml:space="preserve"> When enough consumer-regulators withhold their regulatory certificates of approval from a restaurant, store or business, bankruptcy is often the inevitable collective decision of the nation’s most callous, cruel, ruthless and cold-blooded consumer-regulators. On the other hand, </w:t>
      </w:r>
      <w:r w:rsidRPr="004954B0">
        <w:rPr>
          <w:rStyle w:val="StyleUnderline"/>
        </w:rPr>
        <w:t>the ruthless consumer-regulators also waste no time</w:t>
      </w:r>
      <w:r w:rsidRPr="004954B0">
        <w:rPr>
          <w:sz w:val="14"/>
        </w:rPr>
        <w:t xml:space="preserve"> praising, </w:t>
      </w:r>
      <w:r w:rsidRPr="004954B0">
        <w:rPr>
          <w:rStyle w:val="StyleUnderline"/>
        </w:rPr>
        <w:t>endorsing</w:t>
      </w:r>
      <w:r w:rsidRPr="004954B0">
        <w:rPr>
          <w:sz w:val="14"/>
        </w:rPr>
        <w:t xml:space="preserve"> and recommending the </w:t>
      </w:r>
      <w:r w:rsidRPr="004954B0">
        <w:rPr>
          <w:rStyle w:val="StyleUnderline"/>
        </w:rPr>
        <w:t>products</w:t>
      </w:r>
      <w:r w:rsidRPr="004954B0">
        <w:rPr>
          <w:sz w:val="14"/>
        </w:rPr>
        <w:t xml:space="preserve">, restaurants, movies, services, sellers, contractors and businesses </w:t>
      </w:r>
      <w:r w:rsidRPr="004954B0">
        <w:rPr>
          <w:rStyle w:val="StyleUnderline"/>
        </w:rPr>
        <w:t>they like, both by supporting them with</w:t>
      </w:r>
      <w:r w:rsidRPr="004954B0">
        <w:rPr>
          <w:sz w:val="14"/>
        </w:rPr>
        <w:t xml:space="preserve"> plenty of </w:t>
      </w:r>
      <w:r w:rsidRPr="004954B0">
        <w:rPr>
          <w:rStyle w:val="StyleUnderline"/>
        </w:rPr>
        <w:t>their regulatory certificates of approval (dollars), and by giving them positive</w:t>
      </w:r>
      <w:r w:rsidRPr="004954B0">
        <w:rPr>
          <w:sz w:val="14"/>
        </w:rPr>
        <w:t xml:space="preserve">, sometimes even glowing </w:t>
      </w:r>
      <w:r w:rsidRPr="004954B0">
        <w:rPr>
          <w:rStyle w:val="StyleUnderline"/>
        </w:rPr>
        <w:t>reviews</w:t>
      </w:r>
      <w:r w:rsidRPr="004954B0">
        <w:rPr>
          <w:sz w:val="14"/>
        </w:rPr>
        <w:t xml:space="preserve"> on Amazon, Yelp, Rotten Tomatoes, eBay, Angie’s List, Uber, etc. </w:t>
      </w:r>
      <w:proofErr w:type="gramStart"/>
      <w:r w:rsidRPr="004954B0">
        <w:rPr>
          <w:rStyle w:val="StyleUnderline"/>
        </w:rPr>
        <w:t>The distinction</w:t>
      </w:r>
      <w:r w:rsidRPr="004954B0">
        <w:rPr>
          <w:sz w:val="14"/>
        </w:rPr>
        <w:t xml:space="preserve"> above </w:t>
      </w:r>
      <w:r w:rsidRPr="004954B0">
        <w:rPr>
          <w:rStyle w:val="StyleUnderline"/>
        </w:rPr>
        <w:t>between regulation by government</w:t>
      </w:r>
      <w:r w:rsidRPr="004954B0">
        <w:rPr>
          <w:sz w:val="14"/>
        </w:rPr>
        <w:t xml:space="preserve">/politicians/bureaucrats versus regulation by consumer-regulators </w:t>
      </w:r>
      <w:r w:rsidRPr="004954B0">
        <w:rPr>
          <w:rStyle w:val="StyleUnderline"/>
        </w:rPr>
        <w:t>was explained exceptionally well</w:t>
      </w:r>
      <w:r w:rsidRPr="004954B0">
        <w:rPr>
          <w:sz w:val="14"/>
        </w:rPr>
        <w:t xml:space="preserve"> by economist (and old friend) Howard </w:t>
      </w:r>
      <w:proofErr w:type="spellStart"/>
      <w:r w:rsidRPr="004954B0">
        <w:rPr>
          <w:sz w:val="14"/>
        </w:rPr>
        <w:t>Baejter</w:t>
      </w:r>
      <w:proofErr w:type="spellEnd"/>
      <w:r w:rsidRPr="004954B0">
        <w:rPr>
          <w:sz w:val="14"/>
        </w:rPr>
        <w:t xml:space="preserve"> in his excellent article that appeared in FEE this week titled “There’s No Such Thing as an Unregulated Market: It’s a choice between regulation by legislators or by consumers,” here’s a key excerpt: We never face a choice between regulation and no regulation.</w:t>
      </w:r>
      <w:proofErr w:type="gramEnd"/>
      <w:r w:rsidRPr="004954B0">
        <w:rPr>
          <w:sz w:val="14"/>
        </w:rPr>
        <w:t xml:space="preserve"> </w:t>
      </w:r>
      <w:r w:rsidRPr="004954B0">
        <w:rPr>
          <w:rStyle w:val="StyleUnderline"/>
        </w:rPr>
        <w:t xml:space="preserve">We face a choice between </w:t>
      </w:r>
      <w:r w:rsidRPr="004954B0">
        <w:rPr>
          <w:rStyle w:val="Emphasis"/>
        </w:rPr>
        <w:t>kinds of regulation</w:t>
      </w:r>
      <w:r w:rsidRPr="004954B0">
        <w:rPr>
          <w:sz w:val="14"/>
        </w:rPr>
        <w:t xml:space="preserve">: regulation by legislatures and bureaucracies, or regulation by market forces — </w:t>
      </w:r>
      <w:r w:rsidRPr="004954B0">
        <w:rPr>
          <w:rStyle w:val="StyleUnderline"/>
        </w:rPr>
        <w:t xml:space="preserve">regulation by </w:t>
      </w:r>
      <w:r w:rsidRPr="004954B0">
        <w:rPr>
          <w:rStyle w:val="Emphasis"/>
        </w:rPr>
        <w:t>restriction of choice</w:t>
      </w:r>
      <w:r w:rsidRPr="004954B0">
        <w:rPr>
          <w:rStyle w:val="StyleUnderline"/>
        </w:rPr>
        <w:t xml:space="preserve">, or regulation by the </w:t>
      </w:r>
      <w:r w:rsidRPr="004954B0">
        <w:rPr>
          <w:rStyle w:val="Emphasis"/>
        </w:rPr>
        <w:t>exercise of choice. There is no such thing as an unregulated free market</w:t>
      </w:r>
      <w:r w:rsidRPr="004954B0">
        <w:rPr>
          <w:sz w:val="14"/>
        </w:rPr>
        <w:t xml:space="preserve">. If a market is free, it </w:t>
      </w:r>
      <w:proofErr w:type="gramStart"/>
      <w:r w:rsidRPr="004954B0">
        <w:rPr>
          <w:sz w:val="14"/>
        </w:rPr>
        <w:t>is closely regulated</w:t>
      </w:r>
      <w:proofErr w:type="gramEnd"/>
      <w:r w:rsidRPr="004954B0">
        <w:rPr>
          <w:sz w:val="14"/>
        </w:rPr>
        <w:t xml:space="preserve"> by the free choices of market participants. The actions of each constrain and influence the actions of others in ways that make actions regular — more or less predictable, falling within understandable bounds. Government regulation is not the only kind of regulation; market forces also regulate. Recognizing </w:t>
      </w:r>
      <w:proofErr w:type="gramStart"/>
      <w:r w:rsidRPr="004954B0">
        <w:rPr>
          <w:sz w:val="14"/>
        </w:rPr>
        <w:t>this</w:t>
      </w:r>
      <w:proofErr w:type="gramEnd"/>
      <w:r w:rsidRPr="004954B0">
        <w:rPr>
          <w:sz w:val="14"/>
        </w:rPr>
        <w:t xml:space="preserve">, communicating it to others, and getting the awareness into public discourse are key steps toward greater economic liberty. The benefit of this semantic change — opening up the meaning of “regulation” to include regulation by market forces — is to raise the question, which works better? Regulation by market forces works better, but </w:t>
      </w:r>
      <w:proofErr w:type="gramStart"/>
      <w:r w:rsidRPr="004954B0">
        <w:rPr>
          <w:sz w:val="14"/>
        </w:rPr>
        <w:t>that’s</w:t>
      </w:r>
      <w:proofErr w:type="gramEnd"/>
      <w:r w:rsidRPr="004954B0">
        <w:rPr>
          <w:sz w:val="14"/>
        </w:rPr>
        <w:t xml:space="preserve"> another argument. The first step is to recognize that market forces regulate, too. </w:t>
      </w:r>
      <w:proofErr w:type="gramStart"/>
      <w:r w:rsidRPr="004954B0">
        <w:rPr>
          <w:sz w:val="14"/>
        </w:rPr>
        <w:t>So</w:t>
      </w:r>
      <w:proofErr w:type="gramEnd"/>
      <w:r w:rsidRPr="004954B0">
        <w:rPr>
          <w:sz w:val="14"/>
        </w:rPr>
        <w:t xml:space="preserve"> we have a paradox: the less a market is regulated — no, that’s not the right word; </w:t>
      </w:r>
      <w:r w:rsidRPr="004954B0">
        <w:rPr>
          <w:rStyle w:val="StyleUnderline"/>
        </w:rPr>
        <w:t>the less a market is restricted — by government, the more it is regulated by market forces. Conversely, the more government restriction, the less regulation by market forces. There is a direct trade-off</w:t>
      </w:r>
      <w:r w:rsidRPr="004954B0">
        <w:rPr>
          <w:sz w:val="14"/>
        </w:rPr>
        <w:t xml:space="preserve"> between the two. Bottom Line: The choice </w:t>
      </w:r>
      <w:proofErr w:type="gramStart"/>
      <w:r w:rsidRPr="004954B0">
        <w:rPr>
          <w:sz w:val="14"/>
        </w:rPr>
        <w:t>isn’t</w:t>
      </w:r>
      <w:proofErr w:type="gramEnd"/>
      <w:r w:rsidRPr="004954B0">
        <w:rPr>
          <w:sz w:val="14"/>
        </w:rPr>
        <w:t xml:space="preserve"> between government regulation and a completely unregulated economy; the real choice is who gets to serve as the primary group of regulators: a) government bureaucrats and legislators who are often captured by regulated industries like taxi cartels, or b) the consumer-regulators. </w:t>
      </w:r>
      <w:proofErr w:type="gramStart"/>
      <w:r w:rsidRPr="004954B0">
        <w:rPr>
          <w:sz w:val="14"/>
        </w:rPr>
        <w:t>And</w:t>
      </w:r>
      <w:proofErr w:type="gramEnd"/>
      <w:r w:rsidRPr="004954B0">
        <w:rPr>
          <w:sz w:val="14"/>
        </w:rPr>
        <w:t xml:space="preserve"> </w:t>
      </w:r>
      <w:r w:rsidRPr="004954B0">
        <w:rPr>
          <w:rStyle w:val="StyleUnderline"/>
        </w:rPr>
        <w:t>there’s no question that</w:t>
      </w:r>
      <w:r w:rsidRPr="004954B0">
        <w:rPr>
          <w:sz w:val="14"/>
        </w:rPr>
        <w:t xml:space="preserve"> captured </w:t>
      </w:r>
      <w:r w:rsidRPr="004954B0">
        <w:rPr>
          <w:rStyle w:val="StyleUnderline"/>
        </w:rPr>
        <w:t>government regulators</w:t>
      </w:r>
      <w:r w:rsidRPr="004954B0">
        <w:rPr>
          <w:sz w:val="14"/>
        </w:rPr>
        <w:t xml:space="preserve"> almost </w:t>
      </w:r>
      <w:r w:rsidRPr="004954B0">
        <w:rPr>
          <w:rStyle w:val="Emphasis"/>
        </w:rPr>
        <w:t>always put the special interests of the well-organized, concentrated groups of regulated producers</w:t>
      </w:r>
      <w:r w:rsidRPr="004954B0">
        <w:rPr>
          <w:sz w:val="14"/>
        </w:rPr>
        <w:t xml:space="preserve"> like the taxi cartel </w:t>
      </w:r>
      <w:r w:rsidRPr="004954B0">
        <w:rPr>
          <w:rStyle w:val="Emphasis"/>
        </w:rPr>
        <w:t>over the public interest of the dis-organized, dispersed</w:t>
      </w:r>
      <w:r w:rsidRPr="004954B0">
        <w:rPr>
          <w:sz w:val="14"/>
        </w:rPr>
        <w:t xml:space="preserve"> thousands/</w:t>
      </w:r>
      <w:r w:rsidRPr="004954B0">
        <w:rPr>
          <w:rStyle w:val="Emphasis"/>
        </w:rPr>
        <w:t>millions of consumer-regulators</w:t>
      </w:r>
      <w:r w:rsidRPr="004954B0">
        <w:rPr>
          <w:sz w:val="14"/>
        </w:rPr>
        <w:t xml:space="preserve">. As Howie points out, government regulation often “crowds out” regulation by market forces and consumer-regulators, and markets therefore operate less efficiently because the interests of the producers take priority over the interests of consumers. </w:t>
      </w:r>
      <w:proofErr w:type="gramStart"/>
      <w:r w:rsidRPr="004954B0">
        <w:rPr>
          <w:sz w:val="14"/>
        </w:rPr>
        <w:t>I’d</w:t>
      </w:r>
      <w:proofErr w:type="gramEnd"/>
      <w:r w:rsidRPr="004954B0">
        <w:rPr>
          <w:sz w:val="14"/>
        </w:rPr>
        <w:t xml:space="preserve"> say in conclusion that </w:t>
      </w:r>
      <w:r w:rsidRPr="004954B0">
        <w:rPr>
          <w:rStyle w:val="Emphasis"/>
        </w:rPr>
        <w:t>if the goal is to protect consumers</w:t>
      </w:r>
      <w:r w:rsidRPr="004954B0">
        <w:rPr>
          <w:rStyle w:val="StyleUnderline"/>
        </w:rPr>
        <w:t>, we need a lot more regulation by impersonal market forces and consumer-regulators and a lot less regulation by the government</w:t>
      </w:r>
      <w:r w:rsidRPr="004954B0">
        <w:rPr>
          <w:sz w:val="14"/>
        </w:rPr>
        <w:t>/politicians/bureaucrats.</w:t>
      </w:r>
    </w:p>
    <w:p w:rsidR="00930B6C" w:rsidRPr="004954B0" w:rsidRDefault="00930B6C" w:rsidP="0090011D">
      <w:pPr>
        <w:rPr>
          <w:sz w:val="14"/>
        </w:rPr>
      </w:pPr>
    </w:p>
    <w:p w:rsidR="0090011D" w:rsidRPr="004954B0" w:rsidRDefault="0090011D" w:rsidP="0090011D">
      <w:pPr>
        <w:pStyle w:val="Heading3"/>
      </w:pPr>
      <w:proofErr w:type="spellStart"/>
      <w:r w:rsidRPr="004954B0">
        <w:t>Neolib</w:t>
      </w:r>
      <w:proofErr w:type="spellEnd"/>
      <w:r w:rsidRPr="004954B0">
        <w:t xml:space="preserve"> good – technology</w:t>
      </w:r>
    </w:p>
    <w:p w:rsidR="0090011D" w:rsidRPr="004954B0" w:rsidRDefault="0090011D" w:rsidP="0090011D">
      <w:pPr>
        <w:pStyle w:val="Heading4"/>
      </w:pPr>
      <w:r w:rsidRPr="004954B0">
        <w:t>Technological progress solves extinction---their approach to economics is neo-luddite dogmatism that ignores technology’s foundational impact on every part of human existence</w:t>
      </w:r>
    </w:p>
    <w:p w:rsidR="0090011D" w:rsidRPr="004954B0" w:rsidRDefault="0090011D" w:rsidP="0090011D">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w:t>
      </w:r>
      <w:proofErr w:type="spellStart"/>
      <w:r w:rsidRPr="004954B0">
        <w:t>Ruy</w:t>
      </w:r>
      <w:proofErr w:type="spellEnd"/>
      <w:r w:rsidRPr="004954B0">
        <w:t>, “The Optimistic Leftist: Why the 21st Century Will Be Better Than You Think,” Kindle Reader)</w:t>
      </w:r>
    </w:p>
    <w:p w:rsidR="0090011D" w:rsidRPr="004954B0" w:rsidRDefault="0090011D" w:rsidP="0090011D">
      <w:r w:rsidRPr="004954B0">
        <w:t xml:space="preserve">Of course, </w:t>
      </w:r>
      <w:proofErr w:type="spellStart"/>
      <w:proofErr w:type="gramStart"/>
      <w:r w:rsidRPr="004954B0">
        <w:t>Naam's</w:t>
      </w:r>
      <w:proofErr w:type="spellEnd"/>
      <w:r w:rsidRPr="004954B0">
        <w:t xml:space="preserve"> views may be rejected by some on the left</w:t>
      </w:r>
      <w:proofErr w:type="gramEnd"/>
      <w:r w:rsidRPr="004954B0">
        <w:t xml:space="preserve"> because he is unabashedly a techno- optimist. Well, </w:t>
      </w:r>
      <w:proofErr w:type="gramStart"/>
      <w:r w:rsidRPr="004954B0">
        <w:t>what's</w:t>
      </w:r>
      <w:proofErr w:type="gramEnd"/>
      <w:r w:rsidRPr="004954B0">
        <w:t xml:space="preserve"> wrong with that? The fact of the matter is that </w:t>
      </w:r>
      <w:r w:rsidRPr="004954B0">
        <w:rPr>
          <w:rStyle w:val="StyleUnderline"/>
        </w:rPr>
        <w:t>almost everything people like</w:t>
      </w:r>
      <w:r w:rsidRPr="004954B0">
        <w:t xml:space="preserve"> </w:t>
      </w:r>
      <w:r w:rsidRPr="004954B0">
        <w:rPr>
          <w:rStyle w:val="StyleUnderline"/>
        </w:rPr>
        <w:t>about the modern world, including</w:t>
      </w:r>
      <w:r w:rsidRPr="004954B0">
        <w:t xml:space="preserve"> relatively </w:t>
      </w:r>
      <w:r w:rsidRPr="004954B0">
        <w:rPr>
          <w:rStyle w:val="StyleUnderline"/>
        </w:rPr>
        <w:t>high</w:t>
      </w:r>
      <w:r w:rsidRPr="004954B0">
        <w:t xml:space="preserve"> </w:t>
      </w:r>
      <w:r w:rsidRPr="004954B0">
        <w:rPr>
          <w:rStyle w:val="StyleUnderline"/>
        </w:rPr>
        <w:t>living standards, is traceable to technological advances and the knowledge embodied in those advances</w:t>
      </w:r>
      <w:r w:rsidRPr="004954B0">
        <w:t xml:space="preserve">. </w:t>
      </w:r>
      <w:proofErr w:type="gramStart"/>
      <w:r w:rsidRPr="004954B0">
        <w:rPr>
          <w:rStyle w:val="StyleUnderline"/>
        </w:rPr>
        <w:t>From</w:t>
      </w:r>
      <w:r w:rsidRPr="004954B0">
        <w:t xml:space="preserve"> smart </w:t>
      </w:r>
      <w:r w:rsidRPr="004954B0">
        <w:rPr>
          <w:rStyle w:val="StyleUnderline"/>
        </w:rPr>
        <w:t>phones</w:t>
      </w:r>
      <w:r w:rsidRPr="004954B0">
        <w:t xml:space="preserve">, flat screen TVs </w:t>
      </w:r>
      <w:r w:rsidRPr="004954B0">
        <w:rPr>
          <w:rStyle w:val="StyleUnderline"/>
        </w:rPr>
        <w:t>and</w:t>
      </w:r>
      <w:r w:rsidRPr="004954B0">
        <w:t xml:space="preserve"> the </w:t>
      </w:r>
      <w:r w:rsidRPr="004954B0">
        <w:rPr>
          <w:rStyle w:val="StyleUnderline"/>
        </w:rPr>
        <w:t>internet to</w:t>
      </w:r>
      <w:r w:rsidRPr="004954B0">
        <w:t xml:space="preserve"> air and auto </w:t>
      </w:r>
      <w:r w:rsidRPr="004954B0">
        <w:rPr>
          <w:rStyle w:val="StyleUnderline"/>
        </w:rPr>
        <w:t>travel to</w:t>
      </w:r>
      <w:r w:rsidRPr="004954B0">
        <w:t xml:space="preserve"> central heating and air conditioning to the </w:t>
      </w:r>
      <w:r w:rsidRPr="004954B0">
        <w:rPr>
          <w:rStyle w:val="StyleUnderline"/>
        </w:rPr>
        <w:t>medical devices and drugs that cure disease</w:t>
      </w:r>
      <w:r w:rsidRPr="004954B0">
        <w:t xml:space="preserve"> and extend life to electric lights </w:t>
      </w:r>
      <w:r w:rsidRPr="004954B0">
        <w:rPr>
          <w:rStyle w:val="StyleUnderline"/>
        </w:rPr>
        <w:t>and the</w:t>
      </w:r>
      <w:r w:rsidRPr="004954B0">
        <w:t xml:space="preserve"> mundane </w:t>
      </w:r>
      <w:r w:rsidRPr="004954B0">
        <w:rPr>
          <w:rStyle w:val="StyleUnderline"/>
        </w:rPr>
        <w:t>flush toilet</w:t>
      </w:r>
      <w:r w:rsidRPr="004954B0">
        <w:t>—the list is endless—</w:t>
      </w:r>
      <w:r w:rsidRPr="004954B0">
        <w:rPr>
          <w:rStyle w:val="StyleUnderline"/>
        </w:rPr>
        <w:t>technology has dramatically transformed</w:t>
      </w:r>
      <w:r w:rsidRPr="004954B0">
        <w:t xml:space="preserve"> people's </w:t>
      </w:r>
      <w:r w:rsidRPr="004954B0">
        <w:rPr>
          <w:rStyle w:val="StyleUnderline"/>
        </w:rPr>
        <w:t>lives, making them both much better and much longer than they ever have been before</w:t>
      </w:r>
      <w:r w:rsidRPr="004954B0">
        <w:t>.</w:t>
      </w:r>
      <w:proofErr w:type="gramEnd"/>
      <w:r w:rsidRPr="004954B0">
        <w:t xml:space="preserve"> It is difficult to argue that </w:t>
      </w:r>
      <w:r w:rsidRPr="004954B0">
        <w:rPr>
          <w:rStyle w:val="StyleUnderline"/>
        </w:rPr>
        <w:t xml:space="preserve">the average person today is </w:t>
      </w:r>
      <w:r w:rsidRPr="004954B0">
        <w:t xml:space="preserve">not far, </w:t>
      </w:r>
      <w:r w:rsidRPr="004954B0">
        <w:rPr>
          <w:rStyle w:val="Emphasis"/>
        </w:rPr>
        <w:t>far better off</w:t>
      </w:r>
      <w:r w:rsidRPr="004954B0">
        <w:rPr>
          <w:rStyle w:val="StyleUnderline"/>
        </w:rPr>
        <w:t xml:space="preserve"> than her counterpart in the</w:t>
      </w:r>
      <w:r w:rsidRPr="004954B0">
        <w:t xml:space="preserve"> </w:t>
      </w:r>
      <w:r w:rsidRPr="004954B0">
        <w:rPr>
          <w:rStyle w:val="StyleUnderline"/>
        </w:rPr>
        <w:t>past</w:t>
      </w:r>
      <w:r w:rsidRPr="004954B0">
        <w:t xml:space="preserve">. As the Northwestern University economic historian Joel Mokyr puts it, the so-called good old 42 days were old but they were not good. </w:t>
      </w:r>
      <w:proofErr w:type="gramStart"/>
      <w:r w:rsidRPr="004954B0">
        <w:t>And</w:t>
      </w:r>
      <w:proofErr w:type="gramEnd"/>
      <w:r w:rsidRPr="004954B0">
        <w:t xml:space="preserve"> what do we have to thank for all these spectacular advances? Technology! Technology has both enabled the new goods, machines, medicine and so on </w:t>
      </w:r>
      <w:proofErr w:type="gramStart"/>
      <w:r w:rsidRPr="004954B0">
        <w:t>that we consume and enabled the economic growth that allows us to consume at such a high level</w:t>
      </w:r>
      <w:proofErr w:type="gramEnd"/>
      <w:r w:rsidRPr="004954B0">
        <w:t xml:space="preserve">. </w:t>
      </w:r>
      <w:proofErr w:type="gramStart"/>
      <w:r w:rsidRPr="004954B0">
        <w:t xml:space="preserve">Of course, economists debate endlessly about the exact mechanisms connecting technology to growth and what social and institutional conditions must be met for technology to maximize its effect on growth, but at the end of the day the growth we have seen—and the </w:t>
      </w:r>
      <w:r w:rsidRPr="004954B0">
        <w:rPr>
          <w:rStyle w:val="StyleUnderline"/>
        </w:rPr>
        <w:t>living standards</w:t>
      </w:r>
      <w:r w:rsidRPr="004954B0">
        <w:t xml:space="preserve"> we enjoy—</w:t>
      </w:r>
      <w:r w:rsidRPr="004954B0">
        <w:rPr>
          <w:rStyle w:val="StyleUnderline"/>
        </w:rPr>
        <w:t>would simply not have been possible without</w:t>
      </w:r>
      <w:r w:rsidRPr="004954B0">
        <w:t xml:space="preserve"> the massive </w:t>
      </w:r>
      <w:r w:rsidRPr="004954B0">
        <w:rPr>
          <w:rStyle w:val="StyleUnderline"/>
        </w:rPr>
        <w:t>breakthroughs and continuous improvements</w:t>
      </w:r>
      <w:r w:rsidRPr="004954B0">
        <w:t xml:space="preserve"> we have seen </w:t>
      </w:r>
      <w:r w:rsidRPr="004954B0">
        <w:rPr>
          <w:rStyle w:val="StyleUnderline"/>
        </w:rPr>
        <w:t>in the technological realm</w:t>
      </w:r>
      <w:r w:rsidRPr="004954B0">
        <w:t>.</w:t>
      </w:r>
      <w:proofErr w:type="gramEnd"/>
      <w:r w:rsidRPr="004954B0">
        <w:t xml:space="preserve"> </w:t>
      </w:r>
      <w:r w:rsidRPr="004954B0">
        <w:rPr>
          <w:rStyle w:val="StyleUnderline"/>
        </w:rPr>
        <w:t>Given all this and given the central importance of economic growth to the left's prospects, one would think that the left would embrace techno- optimism rather than shying away from it. After all, if the goal is to</w:t>
      </w:r>
      <w:r w:rsidRPr="004954B0">
        <w:t xml:space="preserve"> be successful and </w:t>
      </w:r>
      <w:r w:rsidRPr="004954B0">
        <w:rPr>
          <w:rStyle w:val="StyleUnderline"/>
        </w:rPr>
        <w:t>improve</w:t>
      </w:r>
      <w:r w:rsidRPr="004954B0">
        <w:t xml:space="preserve"> people's </w:t>
      </w:r>
      <w:r w:rsidRPr="004954B0">
        <w:rPr>
          <w:rStyle w:val="StyleUnderline"/>
        </w:rPr>
        <w:t>lives, rapid technological advance is surely something to promote enthusiastically</w:t>
      </w:r>
      <w:r w:rsidRPr="004954B0">
        <w:t xml:space="preserve">. </w:t>
      </w:r>
      <w:r w:rsidRPr="004954B0">
        <w:rPr>
          <w:rStyle w:val="StyleUnderline"/>
        </w:rPr>
        <w:t>But the left has been oddly circumspect about</w:t>
      </w:r>
      <w:r w:rsidRPr="004954B0">
        <w:t xml:space="preserve"> the possibilities of new and better </w:t>
      </w:r>
      <w:r w:rsidRPr="004954B0">
        <w:rPr>
          <w:rStyle w:val="StyleUnderline"/>
        </w:rPr>
        <w:t>technologies</w:t>
      </w:r>
      <w:r w:rsidRPr="004954B0">
        <w:t xml:space="preserve">, allowing the techno-optimism space to be dominated by </w:t>
      </w:r>
      <w:r w:rsidRPr="004954B0">
        <w:rPr>
          <w:rStyle w:val="StyleUnderline"/>
        </w:rPr>
        <w:t>libertarian</w:t>
      </w:r>
      <w:r w:rsidRPr="004954B0">
        <w:t xml:space="preserve">-minded </w:t>
      </w:r>
      <w:r w:rsidRPr="004954B0">
        <w:rPr>
          <w:rStyle w:val="StyleUnderline"/>
        </w:rPr>
        <w:t>denizens</w:t>
      </w:r>
      <w:r w:rsidRPr="004954B0">
        <w:t xml:space="preserve"> of Silicon Valley.43 As British science journalist Leigh Phillips puts it: </w:t>
      </w:r>
      <w:r w:rsidRPr="004954B0">
        <w:rPr>
          <w:rStyle w:val="StyleUnderline"/>
        </w:rPr>
        <w:t>Once upon a time, the left ... promised</w:t>
      </w:r>
      <w:r w:rsidRPr="004954B0">
        <w:t xml:space="preserve"> more innovation, faster </w:t>
      </w:r>
      <w:r w:rsidRPr="004954B0">
        <w:rPr>
          <w:rStyle w:val="StyleUnderline"/>
        </w:rPr>
        <w:t>progress</w:t>
      </w:r>
      <w:r w:rsidRPr="004954B0">
        <w:t xml:space="preserve">, greater </w:t>
      </w:r>
      <w:r w:rsidRPr="004954B0">
        <w:rPr>
          <w:rStyle w:val="StyleUnderline"/>
        </w:rPr>
        <w:t>abundance</w:t>
      </w:r>
      <w:r w:rsidRPr="004954B0">
        <w:t xml:space="preserve">. One of the reasons I believe that the historically fringe ideology of libertarianism is today so surprisingly popular in Silicon Valley and with tech-savvy young people more broadly ... is that libertarianism is the only extant ideology that so substantially promises a significantly materially better future. </w:t>
      </w:r>
      <w:r w:rsidRPr="004954B0">
        <w:rPr>
          <w:rStyle w:val="StyleUnderline"/>
        </w:rPr>
        <w:t>There are several reasons for the left's ambiguous relationship to technology</w:t>
      </w:r>
      <w:r w:rsidRPr="004954B0">
        <w:t xml:space="preserve">. One </w:t>
      </w:r>
      <w:proofErr w:type="gramStart"/>
      <w:r w:rsidRPr="004954B0">
        <w:t>has already been mentioned</w:t>
      </w:r>
      <w:proofErr w:type="gramEnd"/>
      <w:r w:rsidRPr="004954B0">
        <w:t xml:space="preserve">: </w:t>
      </w:r>
      <w:r w:rsidRPr="004954B0">
        <w:rPr>
          <w:rStyle w:val="StyleUnderline"/>
        </w:rPr>
        <w:t xml:space="preserve">the left has tended to underestimate the importance of economic growth </w:t>
      </w:r>
      <w:r w:rsidRPr="004954B0">
        <w:t xml:space="preserve">in the recent past, </w:t>
      </w:r>
      <w:r w:rsidRPr="004954B0">
        <w:rPr>
          <w:rStyle w:val="StyleUnderline"/>
        </w:rPr>
        <w:t>believing incorrectly that they can achieve their social objectives in an era of a tepid</w:t>
      </w:r>
      <w:r w:rsidRPr="004954B0">
        <w:t xml:space="preserve"> and poorly distributed </w:t>
      </w:r>
      <w:r w:rsidRPr="004954B0">
        <w:rPr>
          <w:rStyle w:val="StyleUnderline"/>
        </w:rPr>
        <w:t>growth. That leads naturally to an underestimation of the importance of technological change</w:t>
      </w:r>
      <w:r w:rsidRPr="004954B0">
        <w:t xml:space="preserve">, since one of its chief attributes is promoting growth. </w:t>
      </w:r>
      <w:r w:rsidRPr="004954B0">
        <w:rPr>
          <w:rStyle w:val="StyleUnderline"/>
        </w:rPr>
        <w:t>Second</w:t>
      </w:r>
      <w:r w:rsidRPr="004954B0">
        <w:t xml:space="preserve">, and worse, </w:t>
      </w:r>
      <w:r w:rsidRPr="004954B0">
        <w:rPr>
          <w:rStyle w:val="StyleUnderline"/>
        </w:rPr>
        <w:t>many on the left tend to regard technological change with dread</w:t>
      </w:r>
      <w:r w:rsidRPr="004954B0">
        <w:t xml:space="preserve"> rather than hope. </w:t>
      </w:r>
      <w:r w:rsidRPr="004954B0">
        <w:rPr>
          <w:rStyle w:val="StyleUnderline"/>
        </w:rPr>
        <w:t>They see technology as a force facilitating</w:t>
      </w:r>
      <w:r w:rsidRPr="004954B0">
        <w:t xml:space="preserve"> </w:t>
      </w:r>
      <w:r w:rsidRPr="004954B0">
        <w:rPr>
          <w:rStyle w:val="StyleUnderline"/>
        </w:rPr>
        <w:t>inequality</w:t>
      </w:r>
      <w:r w:rsidRPr="004954B0">
        <w:t xml:space="preserve"> rather than growth, disadvantaging manual workers rather than leading to skilled job creation, </w:t>
      </w:r>
      <w:r w:rsidRPr="004954B0">
        <w:rPr>
          <w:rStyle w:val="StyleUnderline"/>
        </w:rPr>
        <w:t>turning consumers into corporate pawns</w:t>
      </w:r>
      <w:r w:rsidRPr="004954B0">
        <w:t xml:space="preserve"> rather than information-savvy citizens </w:t>
      </w:r>
      <w:r w:rsidRPr="004954B0">
        <w:rPr>
          <w:rStyle w:val="StyleUnderline"/>
        </w:rPr>
        <w:t>and</w:t>
      </w:r>
      <w:r w:rsidRPr="004954B0">
        <w:t xml:space="preserve"> </w:t>
      </w:r>
      <w:r w:rsidRPr="004954B0">
        <w:rPr>
          <w:rStyle w:val="StyleUnderline"/>
        </w:rPr>
        <w:t>destroying the planet</w:t>
      </w:r>
      <w:r w:rsidRPr="004954B0">
        <w:t xml:space="preserve"> in the process. We are far, far away from the traditional left attitude that welcomed technological change as the handmaiden of abundance and increased leisure. </w:t>
      </w:r>
      <w:proofErr w:type="gramStart"/>
      <w:r w:rsidRPr="004954B0">
        <w:t>Or</w:t>
      </w:r>
      <w:proofErr w:type="gramEnd"/>
      <w:r w:rsidRPr="004954B0">
        <w:t xml:space="preserve">, for that matter, from the liberal optimism that permeated the culture of the 1950s and '60s with tantalizing visions of flying cars and obedient robots. Third, </w:t>
      </w:r>
      <w:r w:rsidRPr="004954B0">
        <w:rPr>
          <w:rStyle w:val="StyleUnderline"/>
        </w:rPr>
        <w:t>the left has become infected with general pessimism about prospects for growth</w:t>
      </w:r>
      <w:r w:rsidRPr="004954B0">
        <w:t xml:space="preserve">, acceding, as we have seen, to the idea that growth </w:t>
      </w:r>
      <w:proofErr w:type="gramStart"/>
      <w:r w:rsidRPr="004954B0">
        <w:t>can't</w:t>
      </w:r>
      <w:proofErr w:type="gramEnd"/>
      <w:r w:rsidRPr="004954B0">
        <w:t xml:space="preserve"> really be much greater than it already is. Just as this devalues the role of </w:t>
      </w:r>
      <w:proofErr w:type="gramStart"/>
      <w:r w:rsidRPr="004954B0">
        <w:t>policy</w:t>
      </w:r>
      <w:proofErr w:type="gramEnd"/>
      <w:r w:rsidRPr="004954B0">
        <w:t xml:space="preserve"> it also devalues the role of technological change. Why be optimistic about technological change if </w:t>
      </w:r>
      <w:proofErr w:type="gramStart"/>
      <w:r w:rsidRPr="004954B0">
        <w:t>it's</w:t>
      </w:r>
      <w:proofErr w:type="gramEnd"/>
      <w:r w:rsidRPr="004954B0">
        <w:t xml:space="preserve"> not likely to have much effect anyway? </w:t>
      </w:r>
      <w:r w:rsidRPr="004954B0">
        <w:rPr>
          <w:rStyle w:val="StyleUnderline"/>
        </w:rPr>
        <w:t>Feeding right into these sentiments is the growth of academic techno-pessimism</w:t>
      </w:r>
      <w:r w:rsidRPr="004954B0">
        <w:t xml:space="preserve">. The leading light in this emerging school of thought is economist Robert Gordon, coincidentally in the same department at Northwestern University where leading techno-optimist Mokyr teaches. </w:t>
      </w:r>
      <w:proofErr w:type="gramStart"/>
      <w:r w:rsidRPr="004954B0">
        <w:t>In his 2012 paper, "Is Economic Growth Over?: Faltering Innovation Confronts the Six Headwinds," and then in a number of follow-up papers and a massive book, Gordon argues that economic growth on the level we've been used to in the last 200 years may in fact be a historical anomaly and that strong growth has only been possible because of dramatic new innovations that have turbocharged economic advance—"industrial revolutions" in his terminology.45 The first industrial revolution was 1750—1830, based around steam engines, cotton spinning and railroads.</w:t>
      </w:r>
      <w:proofErr w:type="gramEnd"/>
      <w:r w:rsidRPr="004954B0">
        <w:t xml:space="preserve"> The second revolution was 1870—1900, featuring electricity, the internal combustion engine and running water with indoor plumbing. He believes that both these industrial revolutions took about 100 years to work their way through the economy and generate their full effects. For example, the second industrial revolution was still giving us advances like air conditioning, home appliances and the interstate highway system in the 1950—70 period. The third industrial revolution </w:t>
      </w:r>
      <w:proofErr w:type="gramStart"/>
      <w:r w:rsidRPr="004954B0">
        <w:t>is centered</w:t>
      </w:r>
      <w:proofErr w:type="gramEnd"/>
      <w:r w:rsidRPr="004954B0">
        <w:t xml:space="preserve"> on computers and the internet. Gordon is not impressed with this revolution. He thinks all the </w:t>
      </w:r>
      <w:proofErr w:type="gramStart"/>
      <w:r w:rsidRPr="004954B0">
        <w:t>really important</w:t>
      </w:r>
      <w:proofErr w:type="gramEnd"/>
      <w:r w:rsidRPr="004954B0">
        <w:t xml:space="preserve">, transformative stuff came from the first two revolutions, especially the second. He is fond of posing this question in his public lectures: which would you be willing to give up, your iPhone or the flush toilet? He thinks the post-1970 slowdown in productivity growth (it dropped by about half) is traceable to the relative triviality of the computer/internet revolution. </w:t>
      </w:r>
      <w:proofErr w:type="gramStart"/>
      <w:r w:rsidRPr="004954B0">
        <w:t>And</w:t>
      </w:r>
      <w:proofErr w:type="gramEnd"/>
      <w:r w:rsidRPr="004954B0">
        <w:t xml:space="preserve"> when we finally got a burst of productivity growth in the 1996—2004 period, it quickly petered out. The reason, he believes, is that the third industrial revolution has already run out of gas (no 100-year phase-in here) and just </w:t>
      </w:r>
      <w:proofErr w:type="gramStart"/>
      <w:r w:rsidRPr="004954B0">
        <w:t>doesn't</w:t>
      </w:r>
      <w:proofErr w:type="gramEnd"/>
      <w:r w:rsidRPr="004954B0">
        <w:t xml:space="preserve"> have much more to give us. Because of this and because of his six "headwinds" to growth (demographic burdens, stagnating educational attainment, high levels of inequality, globalization, rising energy and environmental costs, and high levels of household and government debt), he projects an ongoing decline in per capita economic growth to a meager 0.2 percent per year this century. </w:t>
      </w:r>
      <w:proofErr w:type="gramStart"/>
      <w:r w:rsidRPr="004954B0">
        <w:t>But</w:t>
      </w:r>
      <w:proofErr w:type="gramEnd"/>
      <w:r w:rsidRPr="004954B0">
        <w:t xml:space="preserve"> is it really true that all the cool stuff has already been invented? This does not seem likely. Mokyr points to emerging fields of innovation such as 3-D printing, genetic modification and custom- designed materials.46 </w:t>
      </w:r>
      <w:proofErr w:type="gramStart"/>
      <w:r w:rsidRPr="004954B0">
        <w:t>There</w:t>
      </w:r>
      <w:proofErr w:type="gramEnd"/>
      <w:r w:rsidRPr="004954B0">
        <w:t xml:space="preserve"> is also the rapid development of self-driving cars and ever-more sophisticated robots and artificial intelligence systems. Even more significantly, technology related to the generation and storage of clean energy has been advancing </w:t>
      </w:r>
      <w:proofErr w:type="gramStart"/>
      <w:r w:rsidRPr="004954B0">
        <w:t>by leaps and bounds</w:t>
      </w:r>
      <w:proofErr w:type="gramEnd"/>
      <w:r w:rsidRPr="004954B0">
        <w:t xml:space="preserve">. For example, the price of solar power has been declining exponentially for years; according to </w:t>
      </w:r>
      <w:proofErr w:type="spellStart"/>
      <w:r w:rsidRPr="004954B0">
        <w:t>Naam</w:t>
      </w:r>
      <w:proofErr w:type="spellEnd"/>
      <w:r w:rsidRPr="004954B0">
        <w:t xml:space="preserve">, the price of electricity from new solar declines by about 16 percent every time solar capacity doubles.4Z And progress has also been extremely rapid in making battery storage of renewable energy inexpensive, reliable and large- scale. Surely cheap, renewable energy qualifies as a breakthrough innovation. More generally, it is worth noting that </w:t>
      </w:r>
      <w:r w:rsidRPr="004954B0">
        <w:rPr>
          <w:rStyle w:val="StyleUnderline"/>
        </w:rPr>
        <w:t xml:space="preserve">by the end of the twentieth century more technological advances </w:t>
      </w:r>
      <w:proofErr w:type="gramStart"/>
      <w:r w:rsidRPr="004954B0">
        <w:rPr>
          <w:rStyle w:val="StyleUnderline"/>
        </w:rPr>
        <w:t>had been made</w:t>
      </w:r>
      <w:proofErr w:type="gramEnd"/>
      <w:r w:rsidRPr="004954B0">
        <w:rPr>
          <w:rStyle w:val="StyleUnderline"/>
        </w:rPr>
        <w:t xml:space="preserve"> in the previous hundred years than in all of history before 1900</w:t>
      </w:r>
      <w:r w:rsidRPr="004954B0">
        <w:t xml:space="preserve">. </w:t>
      </w:r>
      <w:proofErr w:type="gramStart"/>
      <w:r w:rsidRPr="004954B0">
        <w:t xml:space="preserve">As physicist </w:t>
      </w:r>
      <w:proofErr w:type="spellStart"/>
      <w:r w:rsidRPr="004954B0">
        <w:t>Michio</w:t>
      </w:r>
      <w:proofErr w:type="spellEnd"/>
      <w:r w:rsidRPr="004954B0">
        <w:t xml:space="preserve"> </w:t>
      </w:r>
      <w:proofErr w:type="spellStart"/>
      <w:r w:rsidRPr="004954B0">
        <w:t>Kaku</w:t>
      </w:r>
      <w:proofErr w:type="spellEnd"/>
      <w:r w:rsidRPr="004954B0">
        <w:t xml:space="preserve"> argues in his book Visions: How Science Will Revolutionize the 21st Century, </w:t>
      </w:r>
      <w:r w:rsidRPr="004954B0">
        <w:rPr>
          <w:rStyle w:val="StyleUnderline"/>
        </w:rPr>
        <w:t xml:space="preserve">there is no good reason to believe that this breakneck pace will slow in the twenty-first century, since we are just on the verge of mastering knowledge gleaned from technological revolutions in </w:t>
      </w:r>
      <w:r w:rsidRPr="004954B0">
        <w:t xml:space="preserve">three </w:t>
      </w:r>
      <w:proofErr w:type="spellStart"/>
      <w:r w:rsidRPr="004954B0">
        <w:t>interwined</w:t>
      </w:r>
      <w:proofErr w:type="spellEnd"/>
      <w:r w:rsidRPr="004954B0">
        <w:t xml:space="preserve"> areas: </w:t>
      </w:r>
      <w:r w:rsidRPr="004954B0">
        <w:rPr>
          <w:rStyle w:val="StyleUnderline"/>
        </w:rPr>
        <w:t xml:space="preserve">computer science, </w:t>
      </w:r>
      <w:proofErr w:type="spellStart"/>
      <w:r w:rsidRPr="004954B0">
        <w:rPr>
          <w:rStyle w:val="StyleUnderline"/>
        </w:rPr>
        <w:t>biomolecular</w:t>
      </w:r>
      <w:proofErr w:type="spellEnd"/>
      <w:r w:rsidRPr="004954B0">
        <w:rPr>
          <w:rStyle w:val="StyleUnderline"/>
        </w:rPr>
        <w:t xml:space="preserve"> science/engineering, and quantum physics </w:t>
      </w:r>
      <w:r w:rsidRPr="004954B0">
        <w:t xml:space="preserve">48 Indeed, as we transition from an era where we have discovered the basic laws and building blocks in these fields to an era where we apply that </w:t>
      </w:r>
      <w:r w:rsidRPr="004954B0">
        <w:rPr>
          <w:rStyle w:val="StyleUnderline"/>
        </w:rPr>
        <w:t>knowledge</w:t>
      </w:r>
      <w:r w:rsidRPr="004954B0">
        <w:t xml:space="preserve">, the pace of </w:t>
      </w:r>
      <w:r w:rsidRPr="004954B0">
        <w:rPr>
          <w:rStyle w:val="StyleUnderline"/>
        </w:rPr>
        <w:t>innovation</w:t>
      </w:r>
      <w:r w:rsidRPr="004954B0">
        <w:t xml:space="preserve">, if anything, </w:t>
      </w:r>
      <w:r w:rsidRPr="004954B0">
        <w:rPr>
          <w:rStyle w:val="StyleUnderline"/>
        </w:rPr>
        <w:t>may</w:t>
      </w:r>
      <w:r w:rsidRPr="004954B0">
        <w:t xml:space="preserve"> </w:t>
      </w:r>
      <w:r w:rsidRPr="004954B0">
        <w:rPr>
          <w:rStyle w:val="StyleUnderline"/>
        </w:rPr>
        <w:t>accelerate</w:t>
      </w:r>
      <w:r w:rsidRPr="004954B0">
        <w:t>.</w:t>
      </w:r>
      <w:proofErr w:type="gramEnd"/>
      <w:r w:rsidRPr="004954B0">
        <w:t xml:space="preserve"> </w:t>
      </w:r>
      <w:r w:rsidRPr="004954B0">
        <w:rPr>
          <w:rStyle w:val="StyleUnderline"/>
        </w:rPr>
        <w:t>Currently underdeveloped fields</w:t>
      </w:r>
      <w:r w:rsidRPr="004954B0">
        <w:t xml:space="preserve"> </w:t>
      </w:r>
      <w:proofErr w:type="gramStart"/>
      <w:r w:rsidRPr="004954B0">
        <w:t>like</w:t>
      </w:r>
      <w:proofErr w:type="gramEnd"/>
      <w:r w:rsidRPr="004954B0">
        <w:t xml:space="preserve"> biotechnology, nanotechnology and quantum computing </w:t>
      </w:r>
      <w:r w:rsidRPr="004954B0">
        <w:rPr>
          <w:rStyle w:val="StyleUnderline"/>
        </w:rPr>
        <w:t>may leap forward in ways we cannot exactly anticipate but that are likely to have a big impact</w:t>
      </w:r>
      <w:r w:rsidRPr="004954B0">
        <w:t xml:space="preserve">. </w:t>
      </w:r>
      <w:r w:rsidRPr="004954B0">
        <w:rPr>
          <w:rStyle w:val="StyleUnderline"/>
        </w:rPr>
        <w:t>Rather than correctly predicting a</w:t>
      </w:r>
      <w:r w:rsidRPr="004954B0">
        <w:t xml:space="preserve"> long-term </w:t>
      </w:r>
      <w:r w:rsidRPr="004954B0">
        <w:rPr>
          <w:rStyle w:val="StyleUnderline"/>
        </w:rPr>
        <w:t>innovation slowdown</w:t>
      </w:r>
      <w:r w:rsidRPr="004954B0">
        <w:t xml:space="preserve">, it seems more likely that </w:t>
      </w:r>
      <w:r w:rsidRPr="004954B0">
        <w:rPr>
          <w:rStyle w:val="StyleUnderline"/>
        </w:rPr>
        <w:t>Gordon and his co-thinkers will join the long list of economic pessimists that have been proven wrong over the last 150 years</w:t>
      </w:r>
      <w:r w:rsidRPr="004954B0">
        <w:t xml:space="preserve">.49 </w:t>
      </w:r>
      <w:proofErr w:type="gramStart"/>
      <w:r w:rsidRPr="004954B0">
        <w:t>As</w:t>
      </w:r>
      <w:proofErr w:type="gramEnd"/>
      <w:r w:rsidRPr="004954B0">
        <w:t xml:space="preserve"> blogger Kevin Drum cogently puts it: I can somehow imagine a circa-1870 version of Gordon arguing that all this folderol about electricity is ridiculous. Why, </w:t>
      </w:r>
      <w:proofErr w:type="gramStart"/>
      <w:r w:rsidRPr="004954B0">
        <w:t>we've</w:t>
      </w:r>
      <w:proofErr w:type="gramEnd"/>
      <w:r w:rsidRPr="004954B0">
        <w:t xml:space="preserve"> been studying electricity for over a century, and what do we have to show for it? Some clunky batteries, the telegraph, a few arc lamps with limited use, and a steady supply of techno-optimist inventors who keep telling us that any day now </w:t>
      </w:r>
      <w:proofErr w:type="gramStart"/>
      <w:r w:rsidRPr="004954B0">
        <w:t>they'll</w:t>
      </w:r>
      <w:proofErr w:type="gramEnd"/>
      <w:r w:rsidRPr="004954B0">
        <w:t xml:space="preserve"> invent a practical generator that will replace steam engines and change the world. </w:t>
      </w:r>
      <w:proofErr w:type="gramStart"/>
      <w:r w:rsidRPr="004954B0">
        <w:t>Don't</w:t>
      </w:r>
      <w:proofErr w:type="gramEnd"/>
      <w:r w:rsidRPr="004954B0">
        <w:t xml:space="preserve"> believe it, folks. </w:t>
      </w:r>
      <w:proofErr w:type="gramStart"/>
      <w:r w:rsidRPr="004954B0">
        <w:t>5</w:t>
      </w:r>
      <w:proofErr w:type="gramEnd"/>
      <w:r w:rsidRPr="004954B0">
        <w:t xml:space="preserve"> Interestingly, Drum, despite his bracing critique, is himself a sort of techno-pessimist—or, more precisely, a pessimistic techno-optimist. In an influential article for Mother Jones magazine, provocatively titled "Welcome Robot Overlords: Please Don't Fire Us?" Drum envisions robots growing smarter and more capable at an exponential rate so that by, say 2040, there will not be much need for human workers.51 Result: mass unemployment and social dysfunction despite unprecedented technological advance. </w:t>
      </w:r>
      <w:proofErr w:type="gramStart"/>
      <w:r w:rsidRPr="004954B0">
        <w:t>Thus</w:t>
      </w:r>
      <w:proofErr w:type="gramEnd"/>
      <w:r w:rsidRPr="004954B0">
        <w:t xml:space="preserve"> Drum goes to the other extreme from Gordon. Not only will there not be an innovation slowdown </w:t>
      </w:r>
      <w:proofErr w:type="gramStart"/>
      <w:r w:rsidRPr="004954B0">
        <w:t>but</w:t>
      </w:r>
      <w:proofErr w:type="gramEnd"/>
      <w:r w:rsidRPr="004954B0">
        <w:t xml:space="preserve"> there will be such a drastic innovation speedup that it will put everybody out of work. </w:t>
      </w:r>
      <w:proofErr w:type="gramStart"/>
      <w:r w:rsidRPr="004954B0">
        <w:t>But</w:t>
      </w:r>
      <w:proofErr w:type="gramEnd"/>
      <w:r w:rsidRPr="004954B0">
        <w:t xml:space="preserve"> this is just as unrealistic as Gordon. As Anthony </w:t>
      </w:r>
      <w:proofErr w:type="spellStart"/>
      <w:r w:rsidRPr="004954B0">
        <w:t>Carnevale</w:t>
      </w:r>
      <w:proofErr w:type="spellEnd"/>
      <w:r w:rsidRPr="004954B0">
        <w:t xml:space="preserve"> and Stephen Rose point out in their detailed study of the technological transformation of the U.S. economy, instead of assuming a virtual vanishing of growth as Gordon does, Drum is implicitly assuming economic growth in the neighborhood of 10 percent per year as smart machines generate greater and greater 52 output without human intervention. This seems unlikely to say the least. Yet this point of view is not without influence </w:t>
      </w:r>
      <w:r w:rsidRPr="004954B0">
        <w:rPr>
          <w:rStyle w:val="StyleUnderline"/>
        </w:rPr>
        <w:t>on the left,</w:t>
      </w:r>
      <w:r w:rsidRPr="004954B0">
        <w:t xml:space="preserve"> where a sort of </w:t>
      </w:r>
      <w:r w:rsidRPr="004954B0">
        <w:rPr>
          <w:rStyle w:val="StyleUnderline"/>
        </w:rPr>
        <w:t>neo-</w:t>
      </w:r>
      <w:proofErr w:type="spellStart"/>
      <w:r w:rsidRPr="004954B0">
        <w:rPr>
          <w:rStyle w:val="StyleUnderline"/>
        </w:rPr>
        <w:t>Luddism</w:t>
      </w:r>
      <w:proofErr w:type="spellEnd"/>
      <w:r w:rsidRPr="004954B0">
        <w:rPr>
          <w:rStyle w:val="StyleUnderline"/>
        </w:rPr>
        <w:t xml:space="preserve"> has become</w:t>
      </w:r>
      <w:r w:rsidRPr="004954B0">
        <w:t xml:space="preserve"> increasingly </w:t>
      </w:r>
      <w:r w:rsidRPr="004954B0">
        <w:rPr>
          <w:rStyle w:val="StyleUnderline"/>
        </w:rPr>
        <w:t>common</w:t>
      </w:r>
      <w:r w:rsidRPr="004954B0">
        <w:t xml:space="preserve">. Drum himself has </w:t>
      </w:r>
      <w:proofErr w:type="gramStart"/>
      <w:r w:rsidRPr="004954B0">
        <w:t>remarked:</w:t>
      </w:r>
      <w:proofErr w:type="gramEnd"/>
      <w:r w:rsidRPr="004954B0">
        <w:t xml:space="preserve"> "The Luddites weren't wrong. They were just 200 years too early."53 Martin Ford's 2015 book, Rise of the Robots: Technology and the Threat of a Jobless Future, which predicts half of U.S. workers will be replaced by robots in the next 20 years, was widely 54 and respectfully reviewed in liberal outlets. Coming after a spell of high unemployment from the Great Recession, which is just lifting in the United States (and still </w:t>
      </w:r>
      <w:proofErr w:type="gramStart"/>
      <w:r w:rsidRPr="004954B0">
        <w:t>hasn't</w:t>
      </w:r>
      <w:proofErr w:type="gramEnd"/>
      <w:r w:rsidRPr="004954B0">
        <w:t xml:space="preserve"> in much of Europe), this seems like a very odd thing for those on the left to worry about. It is especially odd when the history of technological advance is full of transformations that put workers out of jobs in one sector only to have more jobs created in others as demand for new products and services grew.55 </w:t>
      </w:r>
      <w:r w:rsidRPr="004954B0">
        <w:rPr>
          <w:rStyle w:val="StyleUnderline"/>
        </w:rPr>
        <w:t>It's time for the left to discard</w:t>
      </w:r>
      <w:r w:rsidRPr="004954B0">
        <w:t xml:space="preserve"> both the Gordon and Drum forms of </w:t>
      </w:r>
      <w:r w:rsidRPr="004954B0">
        <w:rPr>
          <w:rStyle w:val="StyleUnderline"/>
        </w:rPr>
        <w:t>techno-pessimism and firmly embrace techno-optimism</w:t>
      </w:r>
      <w:r w:rsidRPr="004954B0">
        <w:t xml:space="preserve">. </w:t>
      </w:r>
      <w:r w:rsidRPr="004954B0">
        <w:rPr>
          <w:rStyle w:val="StyleUnderline"/>
        </w:rPr>
        <w:t xml:space="preserve">Continuing technological advance is not only probable </w:t>
      </w:r>
      <w:proofErr w:type="gramStart"/>
      <w:r w:rsidRPr="004954B0">
        <w:rPr>
          <w:rStyle w:val="StyleUnderline"/>
        </w:rPr>
        <w:t>but</w:t>
      </w:r>
      <w:proofErr w:type="gramEnd"/>
      <w:r w:rsidRPr="004954B0">
        <w:rPr>
          <w:rStyle w:val="StyleUnderline"/>
        </w:rPr>
        <w:t xml:space="preserve"> good</w:t>
      </w:r>
      <w:r w:rsidRPr="004954B0">
        <w:t xml:space="preserve">; instead of a future of no jobs it will be a future of different and more highly skilled jobs. </w:t>
      </w:r>
      <w:r w:rsidRPr="004954B0">
        <w:rPr>
          <w:rStyle w:val="StyleUnderline"/>
        </w:rPr>
        <w:t>These advances will likely transform our lives dramatically</w:t>
      </w:r>
      <w:r w:rsidRPr="004954B0">
        <w:t xml:space="preserve">—in some ways we can already see and </w:t>
      </w:r>
      <w:proofErr w:type="gramStart"/>
      <w:r w:rsidRPr="004954B0">
        <w:t>some</w:t>
      </w:r>
      <w:proofErr w:type="gramEnd"/>
      <w:r w:rsidRPr="004954B0">
        <w:t xml:space="preserve"> we cannot anticipate. </w:t>
      </w:r>
      <w:r w:rsidRPr="004954B0">
        <w:rPr>
          <w:rStyle w:val="Emphasis"/>
        </w:rPr>
        <w:t>They will be a key to human liberation and critically to the growth that will facilitate the pursuit of social justice and a higher standard of living for all</w:t>
      </w:r>
      <w:r w:rsidRPr="004954B0">
        <w:t xml:space="preserve">. Techno-optimism is too important to </w:t>
      </w:r>
      <w:proofErr w:type="gramStart"/>
      <w:r w:rsidRPr="004954B0">
        <w:t>be left</w:t>
      </w:r>
      <w:proofErr w:type="gramEnd"/>
      <w:r w:rsidRPr="004954B0">
        <w:t xml:space="preserve"> to the libertarians. </w:t>
      </w:r>
    </w:p>
    <w:p w:rsidR="0090011D" w:rsidRPr="004954B0" w:rsidRDefault="0090011D" w:rsidP="0090011D">
      <w:pPr>
        <w:pStyle w:val="Heading4"/>
      </w:pPr>
      <w:r w:rsidRPr="004954B0">
        <w:t xml:space="preserve">Technological innovation solves the warrants for ecological pessimism---the Left can guide growth to be inclusive, and history doesn’t determine the future </w:t>
      </w:r>
    </w:p>
    <w:p w:rsidR="0090011D" w:rsidRPr="004954B0" w:rsidRDefault="0090011D" w:rsidP="0090011D">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w:t>
      </w:r>
      <w:proofErr w:type="spellStart"/>
      <w:r w:rsidRPr="004954B0">
        <w:t>Ruy</w:t>
      </w:r>
      <w:proofErr w:type="spellEnd"/>
      <w:r w:rsidRPr="004954B0">
        <w:t>, “The Optimistic Leftist: Why the 21st Century Will Be Better Than You Think,” Kindle Reader)</w:t>
      </w:r>
    </w:p>
    <w:p w:rsidR="0090011D" w:rsidRPr="004954B0" w:rsidRDefault="0090011D" w:rsidP="0090011D">
      <w:r w:rsidRPr="004954B0">
        <w:rPr>
          <w:rStyle w:val="StyleUnderline"/>
        </w:rPr>
        <w:t>The</w:t>
      </w:r>
      <w:r w:rsidRPr="004954B0">
        <w:t xml:space="preserve"> </w:t>
      </w:r>
      <w:r w:rsidRPr="004954B0">
        <w:rPr>
          <w:rStyle w:val="StyleUnderline"/>
        </w:rPr>
        <w:t>second factor facilitating movement toward the opportunity state is the tremendous potential of technological advance</w:t>
      </w:r>
      <w:r w:rsidRPr="004954B0">
        <w:t xml:space="preserve">. Starting with the Industrial Revolution, </w:t>
      </w:r>
      <w:r w:rsidRPr="004954B0">
        <w:rPr>
          <w:rStyle w:val="StyleUnderline"/>
        </w:rPr>
        <w:t xml:space="preserve">periods of high growth </w:t>
      </w:r>
      <w:proofErr w:type="gramStart"/>
      <w:r w:rsidRPr="004954B0">
        <w:rPr>
          <w:rStyle w:val="StyleUnderline"/>
        </w:rPr>
        <w:t>have been driven</w:t>
      </w:r>
      <w:proofErr w:type="gramEnd"/>
      <w:r w:rsidRPr="004954B0">
        <w:rPr>
          <w:rStyle w:val="StyleUnderline"/>
        </w:rPr>
        <w:t xml:space="preserve"> by technological breakthroughs and the twenty-first century </w:t>
      </w:r>
      <w:r w:rsidRPr="004954B0">
        <w:rPr>
          <w:rStyle w:val="Emphasis"/>
        </w:rPr>
        <w:t>will be no different</w:t>
      </w:r>
      <w:r w:rsidRPr="004954B0">
        <w:rPr>
          <w:rStyle w:val="StyleUnderline"/>
        </w:rPr>
        <w:t>. We are still in the early days of</w:t>
      </w:r>
      <w:r w:rsidRPr="004954B0">
        <w:t xml:space="preserve"> the ICT (</w:t>
      </w:r>
      <w:r w:rsidRPr="004954B0">
        <w:rPr>
          <w:rStyle w:val="StyleUnderline"/>
        </w:rPr>
        <w:t>information and communications technology</w:t>
      </w:r>
      <w:r w:rsidRPr="004954B0">
        <w:t xml:space="preserve">), </w:t>
      </w:r>
      <w:r w:rsidRPr="004954B0">
        <w:rPr>
          <w:rStyle w:val="StyleUnderline"/>
        </w:rPr>
        <w:t>biotechnology and renewable energy revolutions</w:t>
      </w:r>
      <w:r w:rsidRPr="004954B0">
        <w:t xml:space="preserve">. Just as in the past, </w:t>
      </w:r>
      <w:r w:rsidRPr="004954B0">
        <w:rPr>
          <w:rStyle w:val="StyleUnderline"/>
        </w:rPr>
        <w:t>realizing the growth potential of these breakthroughs depends heavily on government</w:t>
      </w:r>
      <w:r w:rsidRPr="004954B0">
        <w:t xml:space="preserve"> support for advanced research, new infrastructure and higher levels of education. Since </w:t>
      </w:r>
      <w:r w:rsidRPr="004954B0">
        <w:rPr>
          <w:rStyle w:val="StyleUnderline"/>
        </w:rPr>
        <w:t>today's right</w:t>
      </w:r>
      <w:r w:rsidRPr="004954B0">
        <w:t xml:space="preserve"> is hostile to government action in all these areas, and even hostile to science itself in some instances, it </w:t>
      </w:r>
      <w:r w:rsidRPr="004954B0">
        <w:rPr>
          <w:rStyle w:val="StyleUnderline"/>
        </w:rPr>
        <w:t>will fail as a promoter of growth in the long term. The left, fundamentally pro-science and pro</w:t>
      </w:r>
      <w:r w:rsidRPr="004954B0">
        <w:t xml:space="preserve">— support for </w:t>
      </w:r>
      <w:r w:rsidRPr="004954B0">
        <w:rPr>
          <w:rStyle w:val="StyleUnderline"/>
        </w:rPr>
        <w:t xml:space="preserve">technological </w:t>
      </w:r>
      <w:proofErr w:type="gramStart"/>
      <w:r w:rsidRPr="004954B0">
        <w:rPr>
          <w:rStyle w:val="StyleUnderline"/>
        </w:rPr>
        <w:t>change,</w:t>
      </w:r>
      <w:proofErr w:type="gramEnd"/>
      <w:r w:rsidRPr="004954B0">
        <w:rPr>
          <w:rStyle w:val="StyleUnderline"/>
        </w:rPr>
        <w:t xml:space="preserve"> will fill this void and reap the benefits of growth promotion. This optimistic perspective is quite a contrast to the gloom and pessimism that currently pervades the left. Why is that? One reason is</w:t>
      </w:r>
      <w:r w:rsidRPr="004954B0">
        <w:t xml:space="preserve"> the Piketty problem discussed earlier. </w:t>
      </w:r>
      <w:r w:rsidRPr="004954B0">
        <w:rPr>
          <w:rStyle w:val="StyleUnderline"/>
        </w:rPr>
        <w:t xml:space="preserve">Capitalism has very real tendencies toward </w:t>
      </w:r>
      <w:proofErr w:type="gramStart"/>
      <w:r w:rsidRPr="004954B0">
        <w:rPr>
          <w:rStyle w:val="StyleUnderline"/>
        </w:rPr>
        <w:t>inequality which</w:t>
      </w:r>
      <w:proofErr w:type="gramEnd"/>
      <w:r w:rsidRPr="004954B0">
        <w:rPr>
          <w:rStyle w:val="StyleUnderline"/>
        </w:rPr>
        <w:t xml:space="preserve"> have been poorly resisted</w:t>
      </w:r>
      <w:r w:rsidRPr="004954B0">
        <w:t xml:space="preserve"> in the last several decades. </w:t>
      </w:r>
      <w:r w:rsidRPr="004954B0">
        <w:rPr>
          <w:rStyle w:val="StyleUnderline"/>
        </w:rPr>
        <w:t xml:space="preserve">That naturally makes the left feel </w:t>
      </w:r>
      <w:proofErr w:type="gramStart"/>
      <w:r w:rsidRPr="004954B0">
        <w:rPr>
          <w:rStyle w:val="StyleUnderline"/>
        </w:rPr>
        <w:t>like</w:t>
      </w:r>
      <w:proofErr w:type="gramEnd"/>
      <w:r w:rsidRPr="004954B0">
        <w:rPr>
          <w:rStyle w:val="StyleUnderline"/>
        </w:rPr>
        <w:t xml:space="preserve"> it is losing. Another is the challenge to the welfare state and traditional left political parties</w:t>
      </w:r>
      <w:r w:rsidRPr="004954B0">
        <w:t xml:space="preserve"> since the 1970s. An era in which the welfare state expanded in a relatively unproblematic way and mass left political parties enjoyed great electoral success </w:t>
      </w:r>
      <w:proofErr w:type="gramStart"/>
      <w:r w:rsidRPr="004954B0">
        <w:t>was succeeded</w:t>
      </w:r>
      <w:proofErr w:type="gramEnd"/>
      <w:r w:rsidRPr="004954B0">
        <w:t xml:space="preserve"> by an era in which </w:t>
      </w:r>
      <w:r w:rsidRPr="004954B0">
        <w:rPr>
          <w:rStyle w:val="StyleUnderline"/>
        </w:rPr>
        <w:t xml:space="preserve">the welfare state has been on the defensive and left parties' electoral success has been mixed at best. Again, that makes many leftists feel like their cause is losing. Still another is a sense on the left that some problems have been allowed to grow so large they </w:t>
      </w:r>
      <w:proofErr w:type="gramStart"/>
      <w:r w:rsidRPr="004954B0">
        <w:rPr>
          <w:rStyle w:val="StyleUnderline"/>
        </w:rPr>
        <w:t>can't</w:t>
      </w:r>
      <w:proofErr w:type="gramEnd"/>
      <w:r w:rsidRPr="004954B0">
        <w:rPr>
          <w:rStyle w:val="StyleUnderline"/>
        </w:rPr>
        <w:t xml:space="preserve"> be solved—that time is running out or has run out. Global warming is the best example</w:t>
      </w:r>
      <w:r w:rsidRPr="004954B0">
        <w:t xml:space="preserve"> of this, </w:t>
      </w:r>
      <w:r w:rsidRPr="004954B0">
        <w:rPr>
          <w:rStyle w:val="StyleUnderline"/>
        </w:rPr>
        <w:t>but the dominance of the one percent also qualifies</w:t>
      </w:r>
      <w:r w:rsidRPr="004954B0">
        <w:t xml:space="preserve">, as do the rise of the robots, the struggles of the middle class and the fate of the poor. Hence, the feeling on the left of running hard but falling farther and farther behind what needs to be </w:t>
      </w:r>
      <w:proofErr w:type="gramStart"/>
      <w:r w:rsidRPr="004954B0">
        <w:t>done.</w:t>
      </w:r>
      <w:proofErr w:type="gramEnd"/>
      <w:r w:rsidRPr="004954B0">
        <w:t xml:space="preserve"> </w:t>
      </w:r>
      <w:r w:rsidRPr="004954B0">
        <w:rPr>
          <w:rStyle w:val="StyleUnderline"/>
        </w:rPr>
        <w:t>Finally, there is the disappearance of a revolutionary alternative to capitalism</w:t>
      </w:r>
      <w:r w:rsidRPr="004954B0">
        <w:t xml:space="preserve">. The revolution will not only "not be televised," as radical poet Gil Scott-Heron declared in 1970, it </w:t>
      </w:r>
      <w:proofErr w:type="gramStart"/>
      <w:r w:rsidRPr="004954B0">
        <w:t>will</w:t>
      </w:r>
      <w:proofErr w:type="gramEnd"/>
      <w:r w:rsidRPr="004954B0">
        <w:t xml:space="preserve"> not happen. </w:t>
      </w:r>
      <w:proofErr w:type="gramStart"/>
      <w:r w:rsidRPr="004954B0">
        <w:t>And</w:t>
      </w:r>
      <w:proofErr w:type="gramEnd"/>
      <w:r w:rsidRPr="004954B0">
        <w:t xml:space="preserve"> that's a good thing. Revolutions are highly risky endeavors, leading frequently to long-term economic disruption and authoritarianism. With the disappearance of socialism, the leading contender to replace capitalism, as a plausible systemic alternative, there seems little reason to run those risks. </w:t>
      </w:r>
      <w:proofErr w:type="gramStart"/>
      <w:r w:rsidRPr="004954B0">
        <w:t>That's</w:t>
      </w:r>
      <w:proofErr w:type="gramEnd"/>
      <w:r w:rsidRPr="004954B0">
        <w:t xml:space="preserve"> disappointing to many on the left who had hoped capitalism could be transcended in some form. </w:t>
      </w:r>
      <w:proofErr w:type="gramStart"/>
      <w:r w:rsidRPr="004954B0">
        <w:rPr>
          <w:rStyle w:val="StyleUnderline"/>
        </w:rPr>
        <w:t>It's</w:t>
      </w:r>
      <w:proofErr w:type="gramEnd"/>
      <w:r w:rsidRPr="004954B0">
        <w:rPr>
          <w:rStyle w:val="StyleUnderline"/>
        </w:rPr>
        <w:t xml:space="preserve"> time for supporters of the left to fully acknowledge they are not capitalism's gravediggers, but rather its caretakers</w:t>
      </w:r>
      <w:r w:rsidRPr="004954B0">
        <w:t xml:space="preserve">. Their job is to make capitalism work better, not to replace it. </w:t>
      </w:r>
      <w:proofErr w:type="gramStart"/>
      <w:r w:rsidRPr="004954B0">
        <w:t>And</w:t>
      </w:r>
      <w:proofErr w:type="gramEnd"/>
      <w:r w:rsidRPr="004954B0">
        <w:t xml:space="preserve">, critically, as this book explains, </w:t>
      </w:r>
      <w:r w:rsidRPr="004954B0">
        <w:rPr>
          <w:rStyle w:val="StyleUnderline"/>
        </w:rPr>
        <w:t xml:space="preserve">they need to realize that their </w:t>
      </w:r>
      <w:r w:rsidRPr="004954B0">
        <w:rPr>
          <w:rStyle w:val="Emphasis"/>
        </w:rPr>
        <w:t>pessimism about the state of the world today and its future is deeply misguided</w:t>
      </w:r>
      <w:r w:rsidRPr="004954B0">
        <w:t xml:space="preserve">. Instead, </w:t>
      </w:r>
      <w:r w:rsidRPr="004954B0">
        <w:rPr>
          <w:rStyle w:val="StyleUnderline"/>
        </w:rPr>
        <w:t xml:space="preserve">the twenty-first century, under the stewardship of the left, will likely be a century of both </w:t>
      </w:r>
      <w:r w:rsidRPr="004954B0">
        <w:rPr>
          <w:rStyle w:val="Emphasis"/>
        </w:rPr>
        <w:t>exceptional material progress and greater social justice</w:t>
      </w:r>
      <w:r w:rsidRPr="004954B0">
        <w:t xml:space="preserve">. </w:t>
      </w:r>
      <w:r w:rsidRPr="004954B0">
        <w:rPr>
          <w:rStyle w:val="Emphasis"/>
        </w:rPr>
        <w:t>The era of the optimistic leftist is upon us; it is time for the left to discard its congenital pessimism</w:t>
      </w:r>
      <w:r w:rsidRPr="004954B0">
        <w:t xml:space="preserve"> and hop </w:t>
      </w:r>
      <w:proofErr w:type="gramStart"/>
      <w:r w:rsidRPr="004954B0">
        <w:t>on board</w:t>
      </w:r>
      <w:proofErr w:type="gramEnd"/>
      <w:r w:rsidRPr="004954B0">
        <w:t xml:space="preserve">. </w:t>
      </w:r>
    </w:p>
    <w:p w:rsidR="0090011D" w:rsidRPr="004954B0" w:rsidRDefault="0090011D" w:rsidP="0090011D"/>
    <w:p w:rsidR="0090011D" w:rsidRPr="004954B0" w:rsidRDefault="0090011D" w:rsidP="0090011D">
      <w:pPr>
        <w:pStyle w:val="Heading3"/>
      </w:pPr>
      <w:proofErr w:type="spellStart"/>
      <w:r w:rsidRPr="004954B0">
        <w:t>Neolib</w:t>
      </w:r>
      <w:proofErr w:type="spellEnd"/>
      <w:r w:rsidRPr="004954B0">
        <w:t xml:space="preserve"> good – globalization</w:t>
      </w:r>
    </w:p>
    <w:p w:rsidR="0090011D" w:rsidRPr="004954B0" w:rsidRDefault="0090011D" w:rsidP="0090011D">
      <w:pPr>
        <w:pStyle w:val="Heading4"/>
      </w:pPr>
      <w:r w:rsidRPr="004954B0">
        <w:t>Globalization lifts the bottom billion, solves extreme poverty and promotes overall positive health outcomes---their evidence suffers from negativity bias</w:t>
      </w:r>
    </w:p>
    <w:p w:rsidR="0090011D" w:rsidRPr="004954B0" w:rsidRDefault="0090011D" w:rsidP="0090011D">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w:t>
      </w:r>
      <w:proofErr w:type="spellStart"/>
      <w:r w:rsidRPr="004954B0">
        <w:t>Ruy</w:t>
      </w:r>
      <w:proofErr w:type="spellEnd"/>
      <w:r w:rsidRPr="004954B0">
        <w:t>, “The Optimistic Leftist: Why the 21st Century Will Be Better Than You Think,” Kindle Reader)</w:t>
      </w:r>
    </w:p>
    <w:p w:rsidR="0090011D" w:rsidRPr="004954B0" w:rsidRDefault="0090011D" w:rsidP="0090011D">
      <w:r w:rsidRPr="004954B0">
        <w:rPr>
          <w:rStyle w:val="Emphasis"/>
        </w:rPr>
        <w:t>Globalization is a force for good</w:t>
      </w:r>
      <w:r w:rsidRPr="004954B0">
        <w:rPr>
          <w:rStyle w:val="StyleUnderline"/>
        </w:rPr>
        <w:t xml:space="preserve"> </w:t>
      </w:r>
      <w:proofErr w:type="gramStart"/>
      <w:r w:rsidRPr="004954B0">
        <w:rPr>
          <w:rStyle w:val="StyleUnderline"/>
        </w:rPr>
        <w:t>An</w:t>
      </w:r>
      <w:r w:rsidRPr="004954B0">
        <w:t>other</w:t>
      </w:r>
      <w:proofErr w:type="gramEnd"/>
      <w:r w:rsidRPr="004954B0">
        <w:t xml:space="preserve"> </w:t>
      </w:r>
      <w:r w:rsidRPr="004954B0">
        <w:rPr>
          <w:rStyle w:val="StyleUnderline"/>
        </w:rPr>
        <w:t>area where the left falls down is its attitude toward globalization. This is often hostile</w:t>
      </w:r>
      <w:r w:rsidRPr="004954B0">
        <w:t xml:space="preserve">—trade costs jobs, especially manufacturing jobs; global competition destroys the economic base of local communities; rising nations like China are undercutting us with cheap labor and unfair trading practices; international capital seeks lower wages and looser regulation everywhere, promoting a race to the bottom; and so on. </w:t>
      </w:r>
      <w:r w:rsidRPr="004954B0">
        <w:rPr>
          <w:rStyle w:val="StyleUnderline"/>
        </w:rPr>
        <w:t>This casts globalization as an enemy of healthy growth</w:t>
      </w:r>
      <w:r w:rsidRPr="004954B0">
        <w:t xml:space="preserve"> and the ordinary worker and therefore something that </w:t>
      </w:r>
      <w:proofErr w:type="gramStart"/>
      <w:r w:rsidRPr="004954B0">
        <w:t>should be opposed</w:t>
      </w:r>
      <w:proofErr w:type="gramEnd"/>
      <w:r w:rsidRPr="004954B0">
        <w:t xml:space="preserve"> by the left. </w:t>
      </w:r>
      <w:r w:rsidRPr="004954B0">
        <w:rPr>
          <w:rStyle w:val="StyleUnderline"/>
        </w:rPr>
        <w:t xml:space="preserve">This attitude </w:t>
      </w:r>
      <w:proofErr w:type="gramStart"/>
      <w:r w:rsidRPr="004954B0">
        <w:rPr>
          <w:rStyle w:val="StyleUnderline"/>
        </w:rPr>
        <w:t>is misguided</w:t>
      </w:r>
      <w:proofErr w:type="gramEnd"/>
      <w:r w:rsidRPr="004954B0">
        <w:rPr>
          <w:rStyle w:val="StyleUnderline"/>
        </w:rPr>
        <w:t xml:space="preserve"> on several levels</w:t>
      </w:r>
      <w:r w:rsidRPr="004954B0">
        <w:t xml:space="preserve">. </w:t>
      </w:r>
      <w:r w:rsidRPr="004954B0">
        <w:rPr>
          <w:rStyle w:val="StyleUnderline"/>
        </w:rPr>
        <w:t>First, globalization has been central to the economic advances that have dramatically raised living standards all over the world</w:t>
      </w:r>
      <w:r w:rsidRPr="004954B0">
        <w:t xml:space="preserve">. Indeed, </w:t>
      </w:r>
      <w:r w:rsidRPr="004954B0">
        <w:rPr>
          <w:rStyle w:val="StyleUnderline"/>
        </w:rPr>
        <w:t>most parts of the developing world have made huge progress in the last half century as globalization has bound countries closer and closer together</w:t>
      </w:r>
      <w:r w:rsidRPr="004954B0">
        <w:t xml:space="preserve">. Because of this, </w:t>
      </w:r>
      <w:r w:rsidRPr="004954B0">
        <w:rPr>
          <w:rStyle w:val="StyleUnderline"/>
        </w:rPr>
        <w:t xml:space="preserve">the proportion of the world's population that lives on less than 2,200 calories a day has fallen from 56 percent in the mid-1960s to less than 10 percent today. The proportion of the world's population living </w:t>
      </w:r>
      <w:proofErr w:type="gramStart"/>
      <w:r w:rsidRPr="004954B0">
        <w:rPr>
          <w:rStyle w:val="StyleUnderline"/>
        </w:rPr>
        <w:t xml:space="preserve">in "extreme poverty" </w:t>
      </w:r>
      <w:r w:rsidRPr="004954B0">
        <w:t>(currently defined by the World Bank as under $1.90 a day)</w:t>
      </w:r>
      <w:proofErr w:type="gramEnd"/>
      <w:r w:rsidRPr="004954B0">
        <w:t xml:space="preserve"> </w:t>
      </w:r>
      <w:r w:rsidRPr="004954B0">
        <w:rPr>
          <w:rStyle w:val="StyleUnderline"/>
        </w:rPr>
        <w:t>has fallen from 44 percent in 1981 to less than 10 percent today</w:t>
      </w:r>
      <w:r w:rsidRPr="004954B0">
        <w:t xml:space="preserve">.56 </w:t>
      </w:r>
      <w:r w:rsidRPr="004954B0">
        <w:rPr>
          <w:rStyle w:val="StyleUnderline"/>
        </w:rPr>
        <w:t xml:space="preserve">Put in terms of absolute numbers, there were almost 2 billion people living in extreme poverty in 1990; that is down to around 700 million today. That means around a quarter of the world's population </w:t>
      </w:r>
      <w:proofErr w:type="gramStart"/>
      <w:r w:rsidRPr="004954B0">
        <w:rPr>
          <w:rStyle w:val="StyleUnderline"/>
        </w:rPr>
        <w:t>has been lifted</w:t>
      </w:r>
      <w:proofErr w:type="gramEnd"/>
      <w:r w:rsidRPr="004954B0">
        <w:rPr>
          <w:rStyle w:val="StyleUnderline"/>
        </w:rPr>
        <w:t xml:space="preserve"> out of extreme poverty in just the last 25 years—25 years that have coincided with an acceleration of globalization</w:t>
      </w:r>
      <w:r w:rsidRPr="004954B0">
        <w:t xml:space="preserve">. This trend has been strongest in East Asia, especially China, but it has greatly affected all parts of the developing world, including Sub-Saharan Africa, frequently the poster child for the alleged failures of globalization. In Sub-Saharan Africa, the percent of the population living in extreme poverty has dropped from 56 percent in 1990 to 35 percent today. More broadly, as </w:t>
      </w:r>
      <w:proofErr w:type="spellStart"/>
      <w:r w:rsidRPr="004954B0">
        <w:t>Branko</w:t>
      </w:r>
      <w:proofErr w:type="spellEnd"/>
      <w:r w:rsidRPr="004954B0">
        <w:t xml:space="preserve"> </w:t>
      </w:r>
      <w:proofErr w:type="spellStart"/>
      <w:r w:rsidRPr="004954B0">
        <w:t>Milanovic</w:t>
      </w:r>
      <w:proofErr w:type="spellEnd"/>
      <w:r w:rsidRPr="004954B0">
        <w:t xml:space="preserve">, one of the </w:t>
      </w:r>
      <w:proofErr w:type="gramStart"/>
      <w:r w:rsidRPr="004954B0">
        <w:t>world's</w:t>
      </w:r>
      <w:proofErr w:type="gramEnd"/>
      <w:r w:rsidRPr="004954B0">
        <w:t xml:space="preserve"> leading scholars on income distribution, notes: </w:t>
      </w:r>
      <w:r w:rsidRPr="004954B0">
        <w:rPr>
          <w:rStyle w:val="StyleUnderline"/>
        </w:rPr>
        <w:t>Global income distribution</w:t>
      </w:r>
      <w:r w:rsidRPr="004954B0">
        <w:t xml:space="preserve"> (since the fall of the Berlin Wall) </w:t>
      </w:r>
      <w:r w:rsidRPr="004954B0">
        <w:rPr>
          <w:rStyle w:val="StyleUnderline"/>
        </w:rPr>
        <w:t>has changed in a remarkable way</w:t>
      </w:r>
      <w:r w:rsidRPr="004954B0">
        <w:t xml:space="preserve">. It was probably the most profound global reshuffle of people's economic positions since the Industrial Revolution. Broadly speaking </w:t>
      </w:r>
      <w:r w:rsidRPr="004954B0">
        <w:rPr>
          <w:rStyle w:val="StyleUnderline"/>
        </w:rPr>
        <w:t>the bottom third ... became significantly better off and many of the people there escaped absolute poverty</w:t>
      </w:r>
      <w:r w:rsidRPr="004954B0">
        <w:t xml:space="preserve">. The middle third or more became much richer, seeing their real incomes rise by approximately 3 per cent per capita annually. </w:t>
      </w:r>
      <w:r w:rsidRPr="004954B0">
        <w:rPr>
          <w:rStyle w:val="StyleUnderline"/>
        </w:rPr>
        <w:t>Accompanying these dramatic rises in income have been dramatic increases in health</w:t>
      </w:r>
      <w:r w:rsidRPr="004954B0">
        <w:t xml:space="preserve">. Between 1990 and 2013, the percentage of the world's children who died before their fifth birthday fell by almost half.58 And overall life expectancy continues to climb, reaching 70 for those born in 2011. Back in 1950 world life expectancy was only 47. The average Mexican today lives longer than the average Briton did in 195 5.59 </w:t>
      </w:r>
      <w:proofErr w:type="gramStart"/>
      <w:r w:rsidRPr="004954B0">
        <w:t>And</w:t>
      </w:r>
      <w:proofErr w:type="gramEnd"/>
      <w:r w:rsidRPr="004954B0">
        <w:t xml:space="preserve"> stunningly, of all the people in human history who have reached the 60 age of 65, half are alive today. </w:t>
      </w:r>
      <w:r w:rsidRPr="004954B0">
        <w:rPr>
          <w:rStyle w:val="StyleUnderline"/>
        </w:rPr>
        <w:t xml:space="preserve">These are amazing advances and they are taking place while the world </w:t>
      </w:r>
      <w:proofErr w:type="gramStart"/>
      <w:r w:rsidRPr="004954B0">
        <w:rPr>
          <w:rStyle w:val="StyleUnderline"/>
        </w:rPr>
        <w:t>is becoming ever more globalized</w:t>
      </w:r>
      <w:proofErr w:type="gramEnd"/>
      <w:r w:rsidRPr="004954B0">
        <w:t xml:space="preserve">. </w:t>
      </w:r>
      <w:proofErr w:type="gramStart"/>
      <w:r w:rsidRPr="004954B0">
        <w:rPr>
          <w:rStyle w:val="StyleUnderline"/>
        </w:rPr>
        <w:t>That's</w:t>
      </w:r>
      <w:proofErr w:type="gramEnd"/>
      <w:r w:rsidRPr="004954B0">
        <w:rPr>
          <w:rStyle w:val="StyleUnderline"/>
        </w:rPr>
        <w:t xml:space="preserve"> because globalization</w:t>
      </w:r>
      <w:r w:rsidRPr="004954B0">
        <w:t xml:space="preserve">, far </w:t>
      </w:r>
      <w:r w:rsidRPr="004954B0">
        <w:rPr>
          <w:rStyle w:val="Emphasis"/>
        </w:rPr>
        <w:t>from driving a race to the bottom, makes possible</w:t>
      </w:r>
      <w:r w:rsidRPr="004954B0">
        <w:t xml:space="preserve"> (even if it does not guarantee uniform progress in every country at every time) </w:t>
      </w:r>
      <w:r w:rsidRPr="004954B0">
        <w:rPr>
          <w:rStyle w:val="Emphasis"/>
        </w:rPr>
        <w:t>the spread of material progress to every corner of the earth</w:t>
      </w:r>
      <w:r w:rsidRPr="004954B0">
        <w:t xml:space="preserve">. Marx, despite his underestimation of capitalism's long-run potential, understood this.61 </w:t>
      </w:r>
      <w:proofErr w:type="gramStart"/>
      <w:r w:rsidRPr="004954B0">
        <w:t>The</w:t>
      </w:r>
      <w:proofErr w:type="gramEnd"/>
      <w:r w:rsidRPr="004954B0">
        <w:t xml:space="preserve"> broad left throughout most of the twentieth century understood this. </w:t>
      </w:r>
      <w:proofErr w:type="gramStart"/>
      <w:r w:rsidRPr="004954B0">
        <w:t>But</w:t>
      </w:r>
      <w:proofErr w:type="gramEnd"/>
      <w:r w:rsidRPr="004954B0">
        <w:t xml:space="preserve"> </w:t>
      </w:r>
      <w:r w:rsidRPr="004954B0">
        <w:rPr>
          <w:rStyle w:val="StyleUnderline"/>
        </w:rPr>
        <w:t>many on today's left have lost track of this fundamental truth and prefer instead to focus on the obvious facts that globalization has some negative effects</w:t>
      </w:r>
      <w:r w:rsidRPr="004954B0">
        <w:t xml:space="preserve">, both in developing and advanced countries, and </w:t>
      </w:r>
      <w:r w:rsidRPr="004954B0">
        <w:rPr>
          <w:rStyle w:val="StyleUnderline"/>
        </w:rPr>
        <w:t>that material progress has been very uneven</w:t>
      </w:r>
      <w:r w:rsidRPr="004954B0">
        <w:t xml:space="preserve">. </w:t>
      </w:r>
      <w:proofErr w:type="gramStart"/>
      <w:r w:rsidRPr="004954B0">
        <w:t>But</w:t>
      </w:r>
      <w:proofErr w:type="gramEnd"/>
      <w:r w:rsidRPr="004954B0">
        <w:t xml:space="preserve"> it is only this maddening, uneven, unfair process that makes serious economic progress for most of the human race possible. Therefore, </w:t>
      </w:r>
      <w:r w:rsidRPr="004954B0">
        <w:rPr>
          <w:rStyle w:val="StyleUnderline"/>
        </w:rPr>
        <w:t>on ethical and moral grounds alone, the left should enthusiastically embrace globalization, even as they seek to mitigate its negative effects where they occur and spread its benefits more evenly</w:t>
      </w:r>
      <w:r w:rsidRPr="004954B0">
        <w:t xml:space="preserve">. </w:t>
      </w:r>
    </w:p>
    <w:p w:rsidR="0090011D" w:rsidRPr="004954B0" w:rsidRDefault="0090011D" w:rsidP="0090011D"/>
    <w:p w:rsidR="0090011D" w:rsidRDefault="0090011D" w:rsidP="0090011D">
      <w:pPr>
        <w:pStyle w:val="Heading3"/>
      </w:pPr>
      <w:proofErr w:type="spellStart"/>
      <w:r w:rsidRPr="004954B0">
        <w:t>Neolib</w:t>
      </w:r>
      <w:proofErr w:type="spellEnd"/>
      <w:r w:rsidRPr="004954B0">
        <w:t xml:space="preserve"> good – war</w:t>
      </w:r>
    </w:p>
    <w:p w:rsidR="00831BA0" w:rsidRPr="00983A39" w:rsidRDefault="00831BA0" w:rsidP="00831BA0">
      <w:pPr>
        <w:pStyle w:val="Heading4"/>
        <w:rPr>
          <w:rStyle w:val="Style13ptBold"/>
          <w:b/>
        </w:rPr>
      </w:pPr>
      <w:proofErr w:type="spellStart"/>
      <w:r w:rsidRPr="00983A39">
        <w:rPr>
          <w:rStyle w:val="Style13ptBold"/>
          <w:b/>
        </w:rPr>
        <w:t>Neolib</w:t>
      </w:r>
      <w:proofErr w:type="spellEnd"/>
      <w:r w:rsidRPr="00983A39">
        <w:rPr>
          <w:rStyle w:val="Style13ptBold"/>
          <w:b/>
        </w:rPr>
        <w:t xml:space="preserve"> solves war – markets create transparency which encourages cooperation and prevents </w:t>
      </w:r>
      <w:proofErr w:type="spellStart"/>
      <w:r w:rsidRPr="00983A39">
        <w:rPr>
          <w:rStyle w:val="Style13ptBold"/>
          <w:b/>
        </w:rPr>
        <w:t>miscalc</w:t>
      </w:r>
      <w:proofErr w:type="spellEnd"/>
    </w:p>
    <w:p w:rsidR="00831BA0" w:rsidRPr="00983A39" w:rsidRDefault="00831BA0" w:rsidP="00831BA0">
      <w:pPr>
        <w:rPr>
          <w:b/>
          <w:bCs/>
          <w:sz w:val="26"/>
        </w:rPr>
      </w:pPr>
      <w:proofErr w:type="spellStart"/>
      <w:r>
        <w:rPr>
          <w:rStyle w:val="Style13ptBold"/>
        </w:rPr>
        <w:t>Gartzke</w:t>
      </w:r>
      <w:proofErr w:type="spellEnd"/>
      <w:r w:rsidRPr="00EB783D">
        <w:rPr>
          <w:rStyle w:val="Style13ptBold"/>
        </w:rPr>
        <w:t xml:space="preserve"> 10</w:t>
      </w:r>
      <w:r>
        <w:rPr>
          <w:rStyle w:val="Style13ptBold"/>
        </w:rPr>
        <w:t>.</w:t>
      </w:r>
      <w:r w:rsidRPr="00EB783D">
        <w:rPr>
          <w:rStyle w:val="Style13ptBold"/>
        </w:rPr>
        <w:t xml:space="preserve"> </w:t>
      </w:r>
      <w:r>
        <w:t>E., Political Science Professor at</w:t>
      </w:r>
      <w:r w:rsidRPr="00983A39">
        <w:t xml:space="preserve"> University of California San Diego, </w:t>
      </w:r>
      <w:r>
        <w:t>“International Crises and the Capitalist Peace,” International Interactions 36(2): 115-145</w:t>
      </w:r>
    </w:p>
    <w:p w:rsidR="00831BA0" w:rsidRPr="00831BA0" w:rsidRDefault="00831BA0" w:rsidP="00831BA0">
      <w:pPr>
        <w:rPr>
          <w:b/>
          <w:iCs/>
          <w:sz w:val="22"/>
          <w:u w:val="single"/>
          <w:bdr w:val="single" w:sz="8" w:space="0" w:color="auto"/>
        </w:rPr>
      </w:pPr>
      <w:r w:rsidRPr="00983A39">
        <w:t xml:space="preserve">How might capitalism change states' preferences or better inform them about the preferences of others? A considerable literature suggests that </w:t>
      </w:r>
      <w:r w:rsidRPr="00983A39">
        <w:rPr>
          <w:rStyle w:val="StyleUnderline"/>
        </w:rPr>
        <w:t xml:space="preserve">trade and other economic activities deter conflict by making </w:t>
      </w:r>
      <w:r w:rsidRPr="00983A39">
        <w:rPr>
          <w:rStyle w:val="Emphasis"/>
        </w:rPr>
        <w:t>fighting expensive</w:t>
      </w:r>
      <w:r w:rsidRPr="00983A39">
        <w:t xml:space="preserve"> (Bliss and </w:t>
      </w:r>
      <w:proofErr w:type="spellStart"/>
      <w:r w:rsidRPr="00983A39">
        <w:t>Russett</w:t>
      </w:r>
      <w:proofErr w:type="spellEnd"/>
      <w:r w:rsidRPr="00983A39">
        <w:t xml:space="preserve"> 1998; </w:t>
      </w:r>
      <w:proofErr w:type="spellStart"/>
      <w:r w:rsidRPr="00983A39">
        <w:t>Gasiorowski</w:t>
      </w:r>
      <w:proofErr w:type="spellEnd"/>
      <w:r w:rsidRPr="00983A39">
        <w:t xml:space="preserve"> 1986; </w:t>
      </w:r>
      <w:proofErr w:type="spellStart"/>
      <w:r w:rsidRPr="00983A39">
        <w:t>Oneal</w:t>
      </w:r>
      <w:proofErr w:type="spellEnd"/>
      <w:r w:rsidRPr="00983A39">
        <w:t xml:space="preserve"> and </w:t>
      </w:r>
      <w:proofErr w:type="spellStart"/>
      <w:r w:rsidRPr="00983A39">
        <w:t>Russett</w:t>
      </w:r>
      <w:proofErr w:type="spellEnd"/>
      <w:r w:rsidRPr="00983A39">
        <w:t xml:space="preserve"> 1997; </w:t>
      </w:r>
      <w:proofErr w:type="spellStart"/>
      <w:r w:rsidRPr="00983A39">
        <w:t>Polachek</w:t>
      </w:r>
      <w:proofErr w:type="spellEnd"/>
      <w:r w:rsidRPr="00983A39">
        <w:t xml:space="preserve"> 1980, 1997; </w:t>
      </w:r>
      <w:proofErr w:type="spellStart"/>
      <w:r w:rsidRPr="00983A39">
        <w:t>Polachek</w:t>
      </w:r>
      <w:proofErr w:type="spellEnd"/>
      <w:r w:rsidRPr="00983A39">
        <w:t xml:space="preserve">, </w:t>
      </w:r>
      <w:proofErr w:type="spellStart"/>
      <w:r w:rsidRPr="00983A39">
        <w:t>Robst</w:t>
      </w:r>
      <w:proofErr w:type="spellEnd"/>
      <w:r w:rsidRPr="00983A39">
        <w:t xml:space="preserve"> and Chang 1999). Still, it is difficult to imagine that trade losses would be large relative to the material and subjective costs of fighting. Warfare is already expensive, even among states with autarkic markets. Typically, states at war want to impose costs on an opponent. A more plausible set of mechanisms </w:t>
      </w:r>
      <w:proofErr w:type="gramStart"/>
      <w:r w:rsidRPr="00983A39">
        <w:t>can be had</w:t>
      </w:r>
      <w:proofErr w:type="gramEnd"/>
      <w:r w:rsidRPr="00983A39">
        <w:t xml:space="preserve"> by looking at what </w:t>
      </w:r>
      <w:r w:rsidRPr="00983A39">
        <w:rPr>
          <w:rStyle w:val="StyleUnderline"/>
        </w:rPr>
        <w:t>markets</w:t>
      </w:r>
      <w:r w:rsidRPr="00983A39">
        <w:t xml:space="preserve"> do, and how they </w:t>
      </w:r>
      <w:r w:rsidRPr="00983A39">
        <w:rPr>
          <w:rStyle w:val="Emphasis"/>
        </w:rPr>
        <w:t>alter the interests of participating countries</w:t>
      </w:r>
      <w:r w:rsidRPr="00983A39">
        <w:t xml:space="preserve">. </w:t>
      </w:r>
      <w:r w:rsidRPr="00983A39">
        <w:rPr>
          <w:rStyle w:val="StyleUnderline"/>
        </w:rPr>
        <w:t>Capital markets have become the crown jewels of the modern age</w:t>
      </w:r>
      <w:r w:rsidRPr="00983A39">
        <w:t xml:space="preserve">. Vast wealth is in play each business day. As recent events attest, </w:t>
      </w:r>
      <w:r w:rsidRPr="00983A39">
        <w:rPr>
          <w:rStyle w:val="StyleUnderline"/>
        </w:rPr>
        <w:t>staggering losses can occur quickly when investors become frightened or skeptical</w:t>
      </w:r>
      <w:r w:rsidRPr="00983A39">
        <w:t xml:space="preserve">. Any factor that influences the value of securities is salient to investors. </w:t>
      </w:r>
      <w:r w:rsidRPr="00983A39">
        <w:rPr>
          <w:rStyle w:val="StyleUnderline"/>
        </w:rPr>
        <w:t xml:space="preserve">Leaders who scare the capital markets pay a </w:t>
      </w:r>
      <w:r w:rsidRPr="00983A39">
        <w:rPr>
          <w:rStyle w:val="Emphasis"/>
        </w:rPr>
        <w:t>high price</w:t>
      </w:r>
      <w:r w:rsidRPr="00983A39">
        <w:t xml:space="preserve">. Wealth is lost, investors are angered, and the government itself is often affected. The ability of governments in capitalist countries to service their debts depends on investor confidence. </w:t>
      </w:r>
      <w:r w:rsidRPr="00983A39">
        <w:rPr>
          <w:rStyle w:val="StyleUnderline"/>
        </w:rPr>
        <w:t xml:space="preserve">If investors and the state have slightly different incentives when it comes to </w:t>
      </w:r>
      <w:r w:rsidRPr="00983A39">
        <w:rPr>
          <w:rStyle w:val="Emphasis"/>
        </w:rPr>
        <w:t>political conflict</w:t>
      </w:r>
      <w:r w:rsidRPr="00983A39">
        <w:t xml:space="preserve">, then </w:t>
      </w:r>
      <w:r w:rsidRPr="00983A39">
        <w:rPr>
          <w:rStyle w:val="StyleUnderline"/>
        </w:rPr>
        <w:t xml:space="preserve">leaders must choose between </w:t>
      </w:r>
      <w:r w:rsidRPr="00983A39">
        <w:rPr>
          <w:rStyle w:val="Emphasis"/>
        </w:rPr>
        <w:t>military aggression</w:t>
      </w:r>
      <w:r w:rsidRPr="00983A39">
        <w:rPr>
          <w:rStyle w:val="StyleUnderline"/>
        </w:rPr>
        <w:t xml:space="preserve"> and </w:t>
      </w:r>
      <w:r w:rsidRPr="00983A39">
        <w:rPr>
          <w:rStyle w:val="Emphasis"/>
        </w:rPr>
        <w:t>mollifying investors</w:t>
      </w:r>
      <w:r w:rsidRPr="00983A39">
        <w:t xml:space="preserve">. </w:t>
      </w:r>
      <w:r w:rsidRPr="00983A39">
        <w:rPr>
          <w:rStyle w:val="StyleUnderline"/>
        </w:rPr>
        <w:t>Rather than deterring conflict</w:t>
      </w:r>
      <w:r w:rsidRPr="00983A39">
        <w:t xml:space="preserve">, </w:t>
      </w:r>
      <w:r w:rsidRPr="00983A39">
        <w:rPr>
          <w:rStyle w:val="StyleUnderline"/>
        </w:rPr>
        <w:t xml:space="preserve">which choice a leader makes informs observers about a leader's </w:t>
      </w:r>
      <w:r w:rsidRPr="00983A39">
        <w:rPr>
          <w:rStyle w:val="Emphasis"/>
        </w:rPr>
        <w:t>resolve and/or capabilities</w:t>
      </w:r>
      <w:r w:rsidRPr="00983A39">
        <w:t xml:space="preserve">. Ceteris paribus, a </w:t>
      </w:r>
      <w:r w:rsidRPr="00983A39">
        <w:rPr>
          <w:rStyle w:val="StyleUnderline"/>
        </w:rPr>
        <w:t xml:space="preserve">leader that is willing to anger the markets to pursue a dispute is </w:t>
      </w:r>
      <w:r w:rsidRPr="00983A39">
        <w:rPr>
          <w:rStyle w:val="Emphasis"/>
        </w:rPr>
        <w:t>more resolved</w:t>
      </w:r>
      <w:r w:rsidRPr="00983A39">
        <w:t xml:space="preserve"> </w:t>
      </w:r>
      <w:r w:rsidRPr="00983A39">
        <w:rPr>
          <w:rStyle w:val="StyleUnderline"/>
        </w:rPr>
        <w:t>than one who shies away from financial losses</w:t>
      </w:r>
      <w:r w:rsidRPr="00983A39">
        <w:t xml:space="preserve">. A </w:t>
      </w:r>
      <w:r w:rsidRPr="00983A39">
        <w:rPr>
          <w:rStyle w:val="StyleUnderline"/>
        </w:rPr>
        <w:t xml:space="preserve">leader that is unwilling to anger the markets is probably </w:t>
      </w:r>
      <w:r w:rsidRPr="00983A39">
        <w:rPr>
          <w:rStyle w:val="Emphasis"/>
        </w:rPr>
        <w:t>n</w:t>
      </w:r>
      <w:bookmarkStart w:id="0" w:name="_GoBack"/>
      <w:bookmarkEnd w:id="0"/>
      <w:r w:rsidRPr="00983A39">
        <w:rPr>
          <w:rStyle w:val="Emphasis"/>
        </w:rPr>
        <w:t>ot resolved</w:t>
      </w:r>
      <w:r w:rsidRPr="00983A39">
        <w:rPr>
          <w:rStyle w:val="StyleUnderline"/>
        </w:rPr>
        <w:t xml:space="preserve">. </w:t>
      </w:r>
      <w:r w:rsidRPr="00983A39">
        <w:rPr>
          <w:rStyle w:val="Emphasis"/>
        </w:rPr>
        <w:t>Markets</w:t>
      </w:r>
      <w:r w:rsidRPr="00983A39">
        <w:t xml:space="preserve"> also </w:t>
      </w:r>
      <w:r w:rsidRPr="00983A39">
        <w:rPr>
          <w:rStyle w:val="StyleUnderline"/>
        </w:rPr>
        <w:t>transform economies by allowing for more efficient allocation and accumulation of capital. As labor becomes relatively scarce and commodities grow cheap,</w:t>
      </w:r>
      <w:r w:rsidRPr="00983A39">
        <w:t xml:space="preserve"> </w:t>
      </w:r>
      <w:r w:rsidRPr="00983A39">
        <w:rPr>
          <w:rStyle w:val="StyleUnderline"/>
        </w:rPr>
        <w:t>the logic of employing expensive labor to take</w:t>
      </w:r>
      <w:r w:rsidRPr="00983A39">
        <w:t xml:space="preserve"> (versus make or trade) </w:t>
      </w:r>
      <w:r w:rsidRPr="00983A39">
        <w:rPr>
          <w:rStyle w:val="StyleUnderline"/>
        </w:rPr>
        <w:t>inexpensive inputs to production evaporates</w:t>
      </w:r>
      <w:r w:rsidRPr="00983A39">
        <w:t xml:space="preserve">. </w:t>
      </w:r>
      <w:r w:rsidRPr="00983A39">
        <w:rPr>
          <w:rStyle w:val="StyleUnderline"/>
        </w:rPr>
        <w:t>Rich states are unwilling to deploy occupying armies to extract relatively cheap goods and services from other states</w:t>
      </w:r>
      <w:r w:rsidRPr="00983A39">
        <w:t xml:space="preserve">, </w:t>
      </w:r>
      <w:r w:rsidRPr="00983A39">
        <w:rPr>
          <w:rStyle w:val="StyleUnderline"/>
        </w:rPr>
        <w:t xml:space="preserve">preferring instead to </w:t>
      </w:r>
      <w:r w:rsidRPr="00983A39">
        <w:rPr>
          <w:rStyle w:val="Emphasis"/>
        </w:rPr>
        <w:t>purchase</w:t>
      </w:r>
      <w:r w:rsidRPr="00983A39">
        <w:t xml:space="preserve"> these goods and services. </w:t>
      </w:r>
      <w:r w:rsidRPr="00983A39">
        <w:rPr>
          <w:rStyle w:val="StyleUnderline"/>
        </w:rPr>
        <w:t>If in addition it becomes widely understood that a group of prosperous countries no longer threaten one another directly or indirectly over access to inputs to production, then</w:t>
      </w:r>
      <w:r w:rsidRPr="00983A39">
        <w:t xml:space="preserve"> </w:t>
      </w:r>
      <w:r w:rsidRPr="00983A39">
        <w:rPr>
          <w:rStyle w:val="Emphasis"/>
        </w:rPr>
        <w:t>the security dilemma is no longer a menace</w:t>
      </w:r>
      <w:r w:rsidRPr="00983A39">
        <w:rPr>
          <w:rStyle w:val="StyleUnderline"/>
        </w:rPr>
        <w:t xml:space="preserve">. </w:t>
      </w:r>
      <w:r w:rsidRPr="00983A39">
        <w:t xml:space="preserve">In contrast, the transition from territorial to globalized commercial nations makes control of international agendas increasingly critical. </w:t>
      </w:r>
      <w:r w:rsidRPr="00983A39">
        <w:rPr>
          <w:rStyle w:val="StyleUnderline"/>
        </w:rPr>
        <w:t>Capitalist countries continue to contemplate war over policies and politics</w:t>
      </w:r>
      <w:r w:rsidRPr="00983A39">
        <w:t xml:space="preserve">. However, </w:t>
      </w:r>
      <w:r w:rsidRPr="00983A39">
        <w:rPr>
          <w:rStyle w:val="StyleUnderline"/>
        </w:rPr>
        <w:t>markets</w:t>
      </w:r>
      <w:r w:rsidRPr="00983A39">
        <w:t xml:space="preserve"> also </w:t>
      </w:r>
      <w:r w:rsidRPr="00983A39">
        <w:rPr>
          <w:rStyle w:val="StyleUnderline"/>
        </w:rPr>
        <w:t xml:space="preserve">bring a level of </w:t>
      </w:r>
      <w:r w:rsidRPr="00983A39">
        <w:rPr>
          <w:rStyle w:val="Emphasis"/>
        </w:rPr>
        <w:t>consensus</w:t>
      </w:r>
      <w:r w:rsidRPr="00983A39">
        <w:t xml:space="preserve"> </w:t>
      </w:r>
      <w:r w:rsidRPr="00983A39">
        <w:rPr>
          <w:rStyle w:val="StyleUnderline"/>
        </w:rPr>
        <w:t xml:space="preserve">among capitalist states. </w:t>
      </w:r>
      <w:r w:rsidRPr="00983A39">
        <w:t xml:space="preserve">Letting another country have its way in the realm of policymaking may or may not involve conflict (both nations may “want the same thing”). Adversaries can be allies when facing a common problem. If instead two governments have different agendas, then relations can become fractious. The importance of differences grows with the size of a nation's exposure to the international arena. Table 1 summarizes the admittedly complex processes discussed above. Three types of dyadic relationships </w:t>
      </w:r>
      <w:proofErr w:type="gramStart"/>
      <w:r w:rsidRPr="00983A39">
        <w:t>are identified</w:t>
      </w:r>
      <w:proofErr w:type="gramEnd"/>
      <w:r w:rsidRPr="00983A39">
        <w:t xml:space="preserve"> in the left column, developed, developing, and heterogeneous (one developed and one developing state). Each of the remaining columns in the table refers to a type of good over which conflict might occur. Property disputes are unlikely among developed states. </w:t>
      </w:r>
      <w:r w:rsidRPr="00983A39">
        <w:rPr>
          <w:rStyle w:val="StyleUnderline"/>
        </w:rPr>
        <w:t>Developing states mostly fight over property.</w:t>
      </w:r>
      <w:r w:rsidRPr="00983A39">
        <w:t xml:space="preserve"> In heterogeneous dyads, </w:t>
      </w:r>
      <w:r w:rsidRPr="00983A39">
        <w:rPr>
          <w:rStyle w:val="StyleUnderline"/>
        </w:rPr>
        <w:t>developed states</w:t>
      </w:r>
      <w:r w:rsidRPr="00983A39">
        <w:t xml:space="preserve"> (which can fight aggressive wars against weaker developing nations if they want to) </w:t>
      </w:r>
      <w:r w:rsidRPr="00983A39">
        <w:rPr>
          <w:rStyle w:val="StyleUnderline"/>
        </w:rPr>
        <w:t>have no desire to acquire more territory, while developing countries</w:t>
      </w:r>
      <w:r w:rsidRPr="00983A39">
        <w:t xml:space="preserve"> (which may covet land or other tangible property assets) </w:t>
      </w:r>
      <w:r w:rsidRPr="00983A39">
        <w:rPr>
          <w:rStyle w:val="StyleUnderline"/>
        </w:rPr>
        <w:t xml:space="preserve">are typically </w:t>
      </w:r>
      <w:r w:rsidRPr="00983A39">
        <w:rPr>
          <w:rStyle w:val="Emphasis"/>
        </w:rPr>
        <w:t>too weak</w:t>
      </w:r>
      <w:r w:rsidRPr="00983A39">
        <w:rPr>
          <w:rStyle w:val="StyleUnderline"/>
        </w:rPr>
        <w:t xml:space="preserve"> or distant to prosecute conflicts against </w:t>
      </w:r>
      <w:r w:rsidRPr="00983A39">
        <w:rPr>
          <w:rStyle w:val="Emphasis"/>
        </w:rPr>
        <w:t>developed countries</w:t>
      </w:r>
      <w:r w:rsidRPr="00983A39">
        <w:t xml:space="preserve">. Exceptions occur most often in </w:t>
      </w:r>
      <w:proofErr w:type="gramStart"/>
      <w:r w:rsidRPr="00983A39">
        <w:t>contiguous heterogeneous dyads, and where developing countries are wealthy</w:t>
      </w:r>
      <w:proofErr w:type="gramEnd"/>
      <w:r w:rsidRPr="00983A39">
        <w:t xml:space="preserve">. Agenda control can lead to </w:t>
      </w:r>
      <w:proofErr w:type="gramStart"/>
      <w:r w:rsidRPr="00983A39">
        <w:t>conflict, but only when states disagree about preferred policies</w:t>
      </w:r>
      <w:proofErr w:type="gramEnd"/>
      <w:r w:rsidRPr="00983A39">
        <w:t xml:space="preserve">. </w:t>
      </w:r>
      <w:r w:rsidRPr="00983A39">
        <w:rPr>
          <w:rStyle w:val="StyleUnderline"/>
        </w:rPr>
        <w:t>Nations have no reason to fight to gain control of an agenda when victory yields similar policies to those imposed in defeat</w:t>
      </w:r>
      <w:r w:rsidRPr="00983A39">
        <w:t xml:space="preserve">. Thus, the column for “Similar Interests” contains only PEACE. Fighting is possible when national interests differ, though bargains are still common, as warfare is costly and fighting typically ends in a bargain in any case. Developed states may be more likely to care about policy differences, but they are less likely to have such differences. </w:t>
      </w:r>
      <w:r w:rsidRPr="00983A39">
        <w:rPr>
          <w:rStyle w:val="StyleUnderline"/>
        </w:rPr>
        <w:t xml:space="preserve">Conflict resolution among developed countries </w:t>
      </w:r>
      <w:proofErr w:type="gramStart"/>
      <w:r w:rsidRPr="00983A39">
        <w:rPr>
          <w:rStyle w:val="StyleUnderline"/>
        </w:rPr>
        <w:t>may also be aided</w:t>
      </w:r>
      <w:proofErr w:type="gramEnd"/>
      <w:r w:rsidRPr="00983A39">
        <w:rPr>
          <w:rStyle w:val="StyleUnderline"/>
        </w:rPr>
        <w:t xml:space="preserve"> by </w:t>
      </w:r>
      <w:r w:rsidRPr="00983A39">
        <w:rPr>
          <w:rStyle w:val="Emphasis"/>
        </w:rPr>
        <w:t>better information as capital markets create transparency.</w:t>
      </w:r>
    </w:p>
    <w:p w:rsidR="0090011D" w:rsidRPr="004954B0" w:rsidRDefault="0090011D" w:rsidP="004954B0">
      <w:pPr>
        <w:pStyle w:val="Heading4"/>
        <w:rPr>
          <w:rFonts w:eastAsia="MS Gothic"/>
        </w:rPr>
      </w:pPr>
      <w:r w:rsidRPr="004954B0">
        <w:rPr>
          <w:rFonts w:eastAsia="MS Gothic"/>
        </w:rPr>
        <w:t>Zero-growth society fails and causes global oppression and war</w:t>
      </w:r>
    </w:p>
    <w:p w:rsidR="0090011D" w:rsidRPr="004954B0" w:rsidRDefault="0090011D" w:rsidP="0090011D">
      <w:pPr>
        <w:rPr>
          <w:rFonts w:eastAsia="Calibri"/>
        </w:rPr>
      </w:pPr>
      <w:r w:rsidRPr="004954B0">
        <w:rPr>
          <w:rFonts w:eastAsia="Calibri"/>
          <w:b/>
          <w:bCs/>
          <w:sz w:val="26"/>
        </w:rPr>
        <w:t>Porter 15</w:t>
      </w:r>
      <w:r w:rsidRPr="004954B0">
        <w:rPr>
          <w:rFonts w:eastAsia="Calibri"/>
        </w:rPr>
        <w:t xml:space="preserve"> – MSc in quantum fields and forces</w:t>
      </w:r>
    </w:p>
    <w:p w:rsidR="0090011D" w:rsidRPr="004954B0" w:rsidRDefault="0090011D" w:rsidP="0090011D">
      <w:pPr>
        <w:rPr>
          <w:rFonts w:eastAsia="Calibri"/>
        </w:rPr>
      </w:pPr>
      <w:r w:rsidRPr="004954B0">
        <w:rPr>
          <w:rFonts w:eastAsia="Calibri"/>
        </w:rPr>
        <w:t>(Eduardo, “Could the world order survive without growing</w:t>
      </w:r>
      <w:proofErr w:type="gramStart"/>
      <w:r w:rsidRPr="004954B0">
        <w:rPr>
          <w:rFonts w:eastAsia="Calibri"/>
        </w:rPr>
        <w:t>?,</w:t>
      </w:r>
      <w:proofErr w:type="gramEnd"/>
      <w:r w:rsidRPr="004954B0">
        <w:rPr>
          <w:rFonts w:eastAsia="Calibri"/>
        </w:rPr>
        <w:t>” NYT, http://www.nytimes.com/2015/12/02/business/economy/imagining-a-world-without-growth.html?smprod=nytcore-iphone&amp;smid=nytcore-iphone-share&amp;_r=0)</w:t>
      </w:r>
    </w:p>
    <w:p w:rsidR="0090011D" w:rsidRPr="004954B0" w:rsidRDefault="0090011D" w:rsidP="0090011D">
      <w:pPr>
        <w:rPr>
          <w:rFonts w:eastAsia="Calibri"/>
          <w:b/>
          <w:u w:val="single"/>
        </w:rPr>
      </w:pPr>
      <w:r w:rsidRPr="004954B0">
        <w:rPr>
          <w:rFonts w:eastAsia="Calibri"/>
          <w:b/>
          <w:u w:val="single"/>
        </w:rPr>
        <w:t>Could the world order survive without growing?</w:t>
      </w:r>
    </w:p>
    <w:p w:rsidR="0090011D" w:rsidRPr="004954B0" w:rsidRDefault="0090011D" w:rsidP="0090011D">
      <w:pPr>
        <w:rPr>
          <w:rFonts w:eastAsia="Calibri"/>
        </w:rPr>
      </w:pPr>
      <w:proofErr w:type="gramStart"/>
      <w:r w:rsidRPr="004954B0">
        <w:rPr>
          <w:rFonts w:eastAsia="Calibri"/>
        </w:rPr>
        <w:t>It’s</w:t>
      </w:r>
      <w:proofErr w:type="gramEnd"/>
      <w:r w:rsidRPr="004954B0">
        <w:rPr>
          <w:rFonts w:eastAsia="Calibri"/>
        </w:rPr>
        <w:t xml:space="preserve"> hard to imagine now, but </w:t>
      </w:r>
      <w:r w:rsidRPr="004954B0">
        <w:rPr>
          <w:rFonts w:eastAsia="Calibri"/>
          <w:b/>
          <w:u w:val="single"/>
        </w:rPr>
        <w:t>humanity made do with little or no economic growth for thousands of years</w:t>
      </w:r>
      <w:r w:rsidRPr="004954B0">
        <w:rPr>
          <w:rFonts w:eastAsia="Calibri"/>
        </w:rPr>
        <w:t xml:space="preserve">. In Byzantium and Egypt, income per capita at the end of the first millennium was lower than at the dawn of the Christian </w:t>
      </w:r>
      <w:proofErr w:type="gramStart"/>
      <w:r w:rsidRPr="004954B0">
        <w:rPr>
          <w:rFonts w:eastAsia="Calibri"/>
        </w:rPr>
        <w:t>Era</w:t>
      </w:r>
      <w:proofErr w:type="gramEnd"/>
      <w:r w:rsidRPr="004954B0">
        <w:rPr>
          <w:rFonts w:eastAsia="Calibri"/>
        </w:rPr>
        <w:t xml:space="preserve">. Much of Europe experienced no growth at all in the 500 years that preceded the Industrial Revolution. In India, real incomes per person shrank continuously from the early 17th through the late 19th century. As world leaders gather in Paris to hash out an agreement to hold down and ultimately stop the emissions of heat-trapping greenhouse gases that threaten to make Earth increasingly inhospitable for humanity, there is a question that is unlikely to be openly discussed at the two-week conclave convened by the United Nations. </w:t>
      </w:r>
      <w:proofErr w:type="gramStart"/>
      <w:r w:rsidRPr="004954B0">
        <w:rPr>
          <w:rFonts w:eastAsia="Calibri"/>
        </w:rPr>
        <w:t>But</w:t>
      </w:r>
      <w:proofErr w:type="gramEnd"/>
      <w:r w:rsidRPr="004954B0">
        <w:rPr>
          <w:rFonts w:eastAsia="Calibri"/>
        </w:rPr>
        <w:t xml:space="preserve"> it is nonetheless hanging in the air: </w:t>
      </w:r>
      <w:r w:rsidRPr="004954B0">
        <w:rPr>
          <w:rFonts w:eastAsia="Calibri"/>
          <w:b/>
          <w:u w:val="single"/>
        </w:rPr>
        <w:t>Could civilization</w:t>
      </w:r>
      <w:r w:rsidRPr="004954B0">
        <w:rPr>
          <w:rFonts w:eastAsia="Calibri"/>
        </w:rPr>
        <w:t xml:space="preserve">, as we know it, </w:t>
      </w:r>
      <w:r w:rsidRPr="004954B0">
        <w:rPr>
          <w:rFonts w:eastAsia="Calibri"/>
          <w:b/>
          <w:u w:val="single"/>
        </w:rPr>
        <w:t>survive such an experience again?</w:t>
      </w:r>
      <w:r w:rsidRPr="004954B0">
        <w:rPr>
          <w:rFonts w:eastAsia="Calibri"/>
        </w:rPr>
        <w:t xml:space="preserve"> The answer, simply, is </w:t>
      </w:r>
      <w:r w:rsidRPr="004954B0">
        <w:rPr>
          <w:rFonts w:eastAsia="Calibri"/>
          <w:b/>
          <w:iCs/>
          <w:u w:val="single"/>
          <w:bdr w:val="single" w:sz="8" w:space="0" w:color="auto"/>
        </w:rPr>
        <w:t>no</w:t>
      </w:r>
      <w:r w:rsidRPr="004954B0">
        <w:rPr>
          <w:rFonts w:eastAsia="Calibri"/>
        </w:rPr>
        <w:t xml:space="preserve">. Waves from the Arabian Sea crash over a sea wall in Mumbai. Some 150 million people in India are at risk from storm surges associated with rising sea </w:t>
      </w:r>
      <w:proofErr w:type="spellStart"/>
      <w:r w:rsidRPr="004954B0">
        <w:rPr>
          <w:rFonts w:eastAsia="Calibri"/>
        </w:rPr>
        <w:t>levels.Economic</w:t>
      </w:r>
      <w:proofErr w:type="spellEnd"/>
      <w:r w:rsidRPr="004954B0">
        <w:rPr>
          <w:rFonts w:eastAsia="Calibri"/>
        </w:rPr>
        <w:t xml:space="preserve"> Scene: India Is Caught in a Climate Change </w:t>
      </w:r>
      <w:proofErr w:type="spellStart"/>
      <w:r w:rsidRPr="004954B0">
        <w:rPr>
          <w:rFonts w:eastAsia="Calibri"/>
        </w:rPr>
        <w:t>QuandaryNOV</w:t>
      </w:r>
      <w:proofErr w:type="spellEnd"/>
      <w:r w:rsidRPr="004954B0">
        <w:rPr>
          <w:rFonts w:eastAsia="Calibri"/>
        </w:rPr>
        <w:t xml:space="preserve">. </w:t>
      </w:r>
      <w:proofErr w:type="gramStart"/>
      <w:r w:rsidRPr="004954B0">
        <w:rPr>
          <w:rFonts w:eastAsia="Calibri"/>
        </w:rPr>
        <w:t>10</w:t>
      </w:r>
      <w:proofErr w:type="gramEnd"/>
      <w:r w:rsidRPr="004954B0">
        <w:rPr>
          <w:rFonts w:eastAsia="Calibri"/>
        </w:rPr>
        <w:t xml:space="preserve">, 2015 </w:t>
      </w:r>
      <w:r w:rsidRPr="004954B0">
        <w:rPr>
          <w:rFonts w:eastAsia="Calibri"/>
          <w:b/>
          <w:u w:val="single"/>
        </w:rPr>
        <w:t xml:space="preserve">Economic growth took off consistently around the world only some 200 years ago. Two things powered it: </w:t>
      </w:r>
      <w:proofErr w:type="gramStart"/>
      <w:r w:rsidRPr="004954B0">
        <w:rPr>
          <w:rFonts w:eastAsia="Calibri"/>
          <w:b/>
          <w:u w:val="single"/>
        </w:rPr>
        <w:t>innovation and</w:t>
      </w:r>
      <w:r w:rsidRPr="004954B0">
        <w:rPr>
          <w:rFonts w:eastAsia="Calibri"/>
        </w:rPr>
        <w:t xml:space="preserve"> lots</w:t>
      </w:r>
      <w:proofErr w:type="gramEnd"/>
      <w:r w:rsidRPr="004954B0">
        <w:rPr>
          <w:rFonts w:eastAsia="Calibri"/>
        </w:rPr>
        <w:t xml:space="preserve"> and lots of carbon-based </w:t>
      </w:r>
      <w:r w:rsidRPr="004954B0">
        <w:rPr>
          <w:rFonts w:eastAsia="Calibri"/>
          <w:b/>
          <w:u w:val="single"/>
        </w:rPr>
        <w:t>energy</w:t>
      </w:r>
      <w:r w:rsidRPr="004954B0">
        <w:rPr>
          <w:rFonts w:eastAsia="Calibri"/>
        </w:rPr>
        <w:t xml:space="preserve">, most of it derived from fossil fuels like coal and petroleum. </w:t>
      </w:r>
      <w:r w:rsidRPr="004954B0">
        <w:rPr>
          <w:rFonts w:eastAsia="Calibri"/>
          <w:b/>
          <w:u w:val="single"/>
        </w:rPr>
        <w:t>Staring at climactic upheaval approaching down the decades, environmental advocates, scientists and even some political leaders have put the proposal on the table</w:t>
      </w:r>
      <w:r w:rsidRPr="004954B0">
        <w:rPr>
          <w:rFonts w:eastAsia="Calibri"/>
        </w:rPr>
        <w:t xml:space="preserve">: World </w:t>
      </w:r>
      <w:r w:rsidRPr="004954B0">
        <w:rPr>
          <w:rFonts w:eastAsia="Calibri"/>
          <w:b/>
          <w:u w:val="single"/>
        </w:rPr>
        <w:t>consumption must stop growing.</w:t>
      </w:r>
      <w:r w:rsidRPr="004954B0">
        <w:rPr>
          <w:rFonts w:eastAsia="Calibri"/>
        </w:rPr>
        <w:t xml:space="preserve"> Continue reading the main story Short Answers to Hard Questions </w:t>
      </w:r>
      <w:proofErr w:type="gramStart"/>
      <w:r w:rsidRPr="004954B0">
        <w:rPr>
          <w:rFonts w:eastAsia="Calibri"/>
        </w:rPr>
        <w:t>About</w:t>
      </w:r>
      <w:proofErr w:type="gramEnd"/>
      <w:r w:rsidRPr="004954B0">
        <w:rPr>
          <w:rFonts w:eastAsia="Calibri"/>
        </w:rPr>
        <w:t xml:space="preserve"> Climate Change The issue can be overwhelming. The science is complicated. We get it. This is your cheat sheet. “This is a subtle and largely unacknowledged part of some folks’ environmental/climate plan,” said Michael Greenstone, who directs the Energy Policy Institute at the University of Chicago. Sometimes it is not so subtle. The Stanford ecologist Paul Ehrlich has been arguing for decades that we must slow both population and consumption growth. When I talked to him on the phone a few months ago, he quoted the economist Kenneth </w:t>
      </w:r>
      <w:proofErr w:type="spellStart"/>
      <w:r w:rsidRPr="004954B0">
        <w:rPr>
          <w:rFonts w:eastAsia="Calibri"/>
        </w:rPr>
        <w:t>Boulding</w:t>
      </w:r>
      <w:proofErr w:type="spellEnd"/>
      <w:r w:rsidRPr="004954B0">
        <w:rPr>
          <w:rFonts w:eastAsia="Calibri"/>
        </w:rPr>
        <w:t xml:space="preserve">: “Anyone who believes exponential growth can go on forever in a finite world is either a madman or an economist.” </w:t>
      </w:r>
      <w:r w:rsidRPr="004954B0">
        <w:rPr>
          <w:rFonts w:eastAsia="Calibri"/>
          <w:b/>
          <w:u w:val="single"/>
        </w:rPr>
        <w:t xml:space="preserve">The proposal that growth must stop appears frequently </w:t>
      </w:r>
      <w:r w:rsidRPr="004954B0">
        <w:rPr>
          <w:rFonts w:eastAsia="Calibri"/>
        </w:rPr>
        <w:t xml:space="preserve">along the leftward edge of the environmental movement, in publications like Dissent and the writing of the environmental advocate Bill </w:t>
      </w:r>
      <w:proofErr w:type="spellStart"/>
      <w:r w:rsidRPr="004954B0">
        <w:rPr>
          <w:rFonts w:eastAsia="Calibri"/>
        </w:rPr>
        <w:t>McKibben</w:t>
      </w:r>
      <w:proofErr w:type="spellEnd"/>
      <w:r w:rsidRPr="004954B0">
        <w:rPr>
          <w:rFonts w:eastAsia="Calibri"/>
        </w:rPr>
        <w:t xml:space="preserve">. It also shows up </w:t>
      </w:r>
      <w:r w:rsidRPr="004954B0">
        <w:rPr>
          <w:rFonts w:eastAsia="Calibri"/>
          <w:b/>
          <w:u w:val="single"/>
        </w:rPr>
        <w:t>in academic literature</w:t>
      </w:r>
      <w:r w:rsidRPr="004954B0">
        <w:rPr>
          <w:rFonts w:eastAsia="Calibri"/>
        </w:rPr>
        <w:t xml:space="preserve">. For instance, Peter Victor of York University in Canada published a study titled “Growth, </w:t>
      </w:r>
      <w:proofErr w:type="spellStart"/>
      <w:r w:rsidRPr="004954B0">
        <w:rPr>
          <w:rFonts w:eastAsia="Calibri"/>
        </w:rPr>
        <w:t>degrowth</w:t>
      </w:r>
      <w:proofErr w:type="spellEnd"/>
      <w:r w:rsidRPr="004954B0">
        <w:rPr>
          <w:rFonts w:eastAsia="Calibri"/>
        </w:rPr>
        <w:t xml:space="preserve"> and climate change: A scenario analysis,” in which he compared Canadian carbon emissions under three economic paths to the year 2035. Continue reading the main story The Carbon Era Economic growth has taken hold across the world over the last 200 years, fueled by innovation and fossil fuels that contribute to global warming. Limiting growth to zero, he found, had a modest impact on carbon spewed into the air. Only the “de-growth” situation — in which Canadians’ income per person shrank to its level in 1976 and the average working hours of employed Canadians declined by 75 percent — managed to slash emissions in a big way. </w:t>
      </w:r>
      <w:proofErr w:type="gramStart"/>
      <w:r w:rsidRPr="004954B0">
        <w:rPr>
          <w:rFonts w:eastAsia="Calibri"/>
        </w:rPr>
        <w:t>And it is creeping into international diplomacy, showing up forcefully in India’s demand for “carbon space” from the rich world, which at its logical limit would demand that advanced nations deliver negative emissions — suck more carbon out of the atmosphere than they put in — so the world’s poor countries could burn their way to development as the rich countries have done for the last two centuries.</w:t>
      </w:r>
      <w:proofErr w:type="gramEnd"/>
      <w:r w:rsidRPr="004954B0">
        <w:rPr>
          <w:rFonts w:eastAsia="Calibri"/>
        </w:rPr>
        <w:t xml:space="preserve"> Working for the Sustainable Development Commission, set up in 2001 to advise the </w:t>
      </w:r>
      <w:proofErr w:type="spellStart"/>
      <w:r w:rsidRPr="004954B0">
        <w:rPr>
          <w:rFonts w:eastAsia="Calibri"/>
        </w:rPr>
        <w:t>Labour</w:t>
      </w:r>
      <w:proofErr w:type="spellEnd"/>
      <w:r w:rsidRPr="004954B0">
        <w:rPr>
          <w:rFonts w:eastAsia="Calibri"/>
        </w:rPr>
        <w:t xml:space="preserve"> government in Britain, Tim Jackson of the University of Surrey produced a nifty calculation. Accept that citizens of developing nations are entitled to catch up with the living standards of Europeans by midcentury, and assume that Europe will grow, on average, by 2 percent a year between now and then. To stay within the 2 degree Centigrade (3.6 degrees Fahrenheit) average temperature increase that scientists generally consider the upper bound to avoid catastrophic climate change would require the world economy in 2050 to emit no more than six grams of carbon dioxide for every dollar of economic output. To put that in perspective, today the United States economy emits 60 times that much. The French economy, one of the most carbon-efficient because it </w:t>
      </w:r>
      <w:proofErr w:type="gramStart"/>
      <w:r w:rsidRPr="004954B0">
        <w:rPr>
          <w:rFonts w:eastAsia="Calibri"/>
        </w:rPr>
        <w:t>is powered</w:t>
      </w:r>
      <w:proofErr w:type="gramEnd"/>
      <w:r w:rsidRPr="004954B0">
        <w:rPr>
          <w:rFonts w:eastAsia="Calibri"/>
        </w:rPr>
        <w:t xml:space="preserve"> extensively by nuclear energy, emits 150 grams per dollar of output. A stream of cars backs up on a highway exit in New Delhi. Emerging markets like India are demanding "carbon space" to allow their economies to grow. Credit Roberto Schmidt/</w:t>
      </w:r>
      <w:proofErr w:type="spellStart"/>
      <w:r w:rsidRPr="004954B0">
        <w:rPr>
          <w:rFonts w:eastAsia="Calibri"/>
        </w:rPr>
        <w:t>Agence</w:t>
      </w:r>
      <w:proofErr w:type="spellEnd"/>
      <w:r w:rsidRPr="004954B0">
        <w:rPr>
          <w:rFonts w:eastAsia="Calibri"/>
        </w:rPr>
        <w:t xml:space="preserve"> France-</w:t>
      </w:r>
      <w:proofErr w:type="spellStart"/>
      <w:r w:rsidRPr="004954B0">
        <w:rPr>
          <w:rFonts w:eastAsia="Calibri"/>
        </w:rPr>
        <w:t>Presse</w:t>
      </w:r>
      <w:proofErr w:type="spellEnd"/>
      <w:r w:rsidRPr="004954B0">
        <w:rPr>
          <w:rFonts w:eastAsia="Calibri"/>
        </w:rPr>
        <w:t xml:space="preserve"> — Getty Images </w:t>
      </w:r>
      <w:proofErr w:type="gramStart"/>
      <w:r w:rsidRPr="004954B0">
        <w:rPr>
          <w:rFonts w:eastAsia="Calibri"/>
        </w:rPr>
        <w:t>Drawing</w:t>
      </w:r>
      <w:proofErr w:type="gramEnd"/>
      <w:r w:rsidRPr="004954B0">
        <w:rPr>
          <w:rFonts w:eastAsia="Calibri"/>
        </w:rPr>
        <w:t xml:space="preserve"> what he saw as the inevitable conclusion, Professor Jackson published a book in 2009 called “Prosperity Without Growth” (</w:t>
      </w:r>
      <w:proofErr w:type="spellStart"/>
      <w:r w:rsidRPr="004954B0">
        <w:rPr>
          <w:rFonts w:eastAsia="Calibri"/>
        </w:rPr>
        <w:t>Earthscan</w:t>
      </w:r>
      <w:proofErr w:type="spellEnd"/>
      <w:r w:rsidRPr="004954B0">
        <w:rPr>
          <w:rFonts w:eastAsia="Calibri"/>
        </w:rPr>
        <w:t xml:space="preserve">/Routledge). </w:t>
      </w:r>
      <w:r w:rsidRPr="004954B0">
        <w:rPr>
          <w:rFonts w:eastAsia="Calibri"/>
          <w:b/>
          <w:u w:val="single"/>
        </w:rPr>
        <w:t xml:space="preserve">Whatever the ethical merits of the case, the proposition of no growth has </w:t>
      </w:r>
      <w:r w:rsidRPr="004954B0">
        <w:rPr>
          <w:rFonts w:eastAsia="Calibri"/>
          <w:b/>
          <w:iCs/>
          <w:u w:val="single"/>
          <w:bdr w:val="single" w:sz="8" w:space="0" w:color="auto"/>
        </w:rPr>
        <w:t>absolutely no chance</w:t>
      </w:r>
      <w:r w:rsidRPr="004954B0">
        <w:rPr>
          <w:rFonts w:eastAsia="Calibri"/>
          <w:b/>
          <w:u w:val="single"/>
        </w:rPr>
        <w:t xml:space="preserve"> to succeed. For all the many hundreds of years humanity survived without growth, modern civilization could not. The trade-offs that are the daily stuff of market-based economies simply could not work in a zero-sum world.</w:t>
      </w:r>
      <w:r w:rsidRPr="004954B0">
        <w:rPr>
          <w:rFonts w:eastAsia="Calibri"/>
        </w:rPr>
        <w:t xml:space="preserve"> “</w:t>
      </w:r>
      <w:r w:rsidRPr="004954B0">
        <w:rPr>
          <w:rFonts w:eastAsia="Calibri"/>
          <w:b/>
          <w:iCs/>
          <w:u w:val="single"/>
          <w:bdr w:val="single" w:sz="8" w:space="0" w:color="auto"/>
        </w:rPr>
        <w:t>It would be a nonstarter</w:t>
      </w:r>
      <w:r w:rsidRPr="004954B0">
        <w:rPr>
          <w:rFonts w:eastAsia="Calibri"/>
        </w:rPr>
        <w:t xml:space="preserve"> </w:t>
      </w:r>
      <w:r w:rsidRPr="004954B0">
        <w:rPr>
          <w:rFonts w:eastAsia="Calibri"/>
          <w:b/>
          <w:u w:val="single"/>
        </w:rPr>
        <w:t>to have zero growth within a given country in terms of creating conflict between groups</w:t>
      </w:r>
      <w:r w:rsidRPr="004954B0">
        <w:rPr>
          <w:rFonts w:eastAsia="Calibri"/>
        </w:rPr>
        <w:t>,” Professor Greenstone told me. “</w:t>
      </w:r>
      <w:r w:rsidRPr="004954B0">
        <w:rPr>
          <w:rFonts w:eastAsia="Calibri"/>
          <w:b/>
          <w:u w:val="single"/>
        </w:rPr>
        <w:t>If one were to take this further and make it international, it feels like an even bigger stretch</w:t>
      </w:r>
      <w:r w:rsidRPr="004954B0">
        <w:rPr>
          <w:rFonts w:eastAsia="Calibri"/>
        </w:rPr>
        <w:t xml:space="preserve">.” </w:t>
      </w:r>
      <w:proofErr w:type="gramStart"/>
      <w:r w:rsidRPr="004954B0">
        <w:rPr>
          <w:rFonts w:eastAsia="Calibri"/>
        </w:rPr>
        <w:t>Let’s</w:t>
      </w:r>
      <w:proofErr w:type="gramEnd"/>
      <w:r w:rsidRPr="004954B0">
        <w:rPr>
          <w:rFonts w:eastAsia="Calibri"/>
        </w:rPr>
        <w:t xml:space="preserve"> examine what our fossil-fueled </w:t>
      </w:r>
      <w:r w:rsidRPr="004954B0">
        <w:rPr>
          <w:rFonts w:eastAsia="Calibri"/>
          <w:b/>
          <w:u w:val="single"/>
        </w:rPr>
        <w:t>growth</w:t>
      </w:r>
      <w:r w:rsidRPr="004954B0">
        <w:rPr>
          <w:rFonts w:eastAsia="Calibri"/>
        </w:rPr>
        <w:t xml:space="preserve"> has provided us. It </w:t>
      </w:r>
      <w:r w:rsidRPr="004954B0">
        <w:rPr>
          <w:rFonts w:eastAsia="Calibri"/>
          <w:b/>
          <w:u w:val="single"/>
        </w:rPr>
        <w:t>has delivered gains in living standards in even the poorest regions of the world</w:t>
      </w:r>
      <w:r w:rsidRPr="004954B0">
        <w:rPr>
          <w:rFonts w:eastAsia="Calibri"/>
        </w:rPr>
        <w:t xml:space="preserve">. </w:t>
      </w:r>
      <w:proofErr w:type="gramStart"/>
      <w:r w:rsidRPr="004954B0">
        <w:rPr>
          <w:rFonts w:eastAsia="Calibri"/>
        </w:rPr>
        <w:t>But</w:t>
      </w:r>
      <w:proofErr w:type="gramEnd"/>
      <w:r w:rsidRPr="004954B0">
        <w:rPr>
          <w:rFonts w:eastAsia="Calibri"/>
        </w:rPr>
        <w:t xml:space="preserve"> that’s only the beginning. </w:t>
      </w:r>
      <w:r w:rsidRPr="004954B0">
        <w:rPr>
          <w:rFonts w:eastAsia="Calibri"/>
          <w:b/>
          <w:u w:val="single"/>
        </w:rPr>
        <w:t>Economic development was indispensable to end slavery. It was critical precondition for the empowerment of women</w:t>
      </w:r>
      <w:r w:rsidRPr="004954B0">
        <w:rPr>
          <w:rFonts w:eastAsia="Calibri"/>
        </w:rPr>
        <w:t xml:space="preserve">. Indeed, </w:t>
      </w:r>
      <w:r w:rsidRPr="004954B0">
        <w:rPr>
          <w:rFonts w:eastAsia="Calibri"/>
          <w:b/>
          <w:u w:val="single"/>
        </w:rPr>
        <w:t>democracy would not have survived without it.</w:t>
      </w:r>
      <w:r w:rsidRPr="004954B0">
        <w:rPr>
          <w:rFonts w:eastAsia="Calibri"/>
        </w:rPr>
        <w:t xml:space="preserve"> As Martin Wolf, the Financial Times commentator has noted, </w:t>
      </w:r>
      <w:r w:rsidRPr="004954B0">
        <w:rPr>
          <w:rFonts w:eastAsia="Calibri"/>
          <w:b/>
          <w:u w:val="single"/>
        </w:rPr>
        <w:t xml:space="preserve">the option for everybody to become better off — where one person’s gain </w:t>
      </w:r>
      <w:proofErr w:type="gramStart"/>
      <w:r w:rsidRPr="004954B0">
        <w:rPr>
          <w:rFonts w:eastAsia="Calibri"/>
          <w:b/>
          <w:u w:val="single"/>
        </w:rPr>
        <w:t>needn’t</w:t>
      </w:r>
      <w:proofErr w:type="gramEnd"/>
      <w:r w:rsidRPr="004954B0">
        <w:rPr>
          <w:rFonts w:eastAsia="Calibri"/>
          <w:b/>
          <w:u w:val="single"/>
        </w:rPr>
        <w:t xml:space="preserve"> require another’s loss — was critical for the development and spread of the consensual politics that underpin democratic rule</w:t>
      </w:r>
      <w:r w:rsidRPr="004954B0">
        <w:rPr>
          <w:rFonts w:eastAsia="Calibri"/>
        </w:rPr>
        <w:t xml:space="preserve">. </w:t>
      </w:r>
      <w:r w:rsidRPr="004954B0">
        <w:rPr>
          <w:rFonts w:eastAsia="Calibri"/>
          <w:b/>
          <w:u w:val="single"/>
        </w:rPr>
        <w:t>Zero growth gave us Genghis Khan and the Middle Ages, conquest and subjugation. It fostered an order in which the only mechanism to get ahead was to plunder one’s neighbor. Economic growth opened up a much better alternative: trade</w:t>
      </w:r>
      <w:r w:rsidRPr="004954B0">
        <w:rPr>
          <w:rFonts w:eastAsia="Calibri"/>
        </w:rPr>
        <w:t xml:space="preserve">. The Oxford economist Max </w:t>
      </w:r>
      <w:proofErr w:type="spellStart"/>
      <w:r w:rsidRPr="004954B0">
        <w:rPr>
          <w:rFonts w:eastAsia="Calibri"/>
          <w:b/>
          <w:u w:val="single"/>
        </w:rPr>
        <w:t>Roser</w:t>
      </w:r>
      <w:proofErr w:type="spellEnd"/>
      <w:r w:rsidRPr="004954B0">
        <w:rPr>
          <w:rFonts w:eastAsia="Calibri"/>
          <w:b/>
          <w:u w:val="single"/>
        </w:rPr>
        <w:t xml:space="preserve"> has some revealing charts that show the deadliness of war across the ages. It was a real killer in the era of no growth</w:t>
      </w:r>
      <w:r w:rsidRPr="004954B0">
        <w:rPr>
          <w:rFonts w:eastAsia="Calibri"/>
        </w:rPr>
        <w:t xml:space="preserve">. Up to half of all deaths among hunter-gatherers, horticulturalists and other ancient cultures </w:t>
      </w:r>
      <w:proofErr w:type="gramStart"/>
      <w:r w:rsidRPr="004954B0">
        <w:rPr>
          <w:rFonts w:eastAsia="Calibri"/>
        </w:rPr>
        <w:t>were caused</w:t>
      </w:r>
      <w:proofErr w:type="gramEnd"/>
      <w:r w:rsidRPr="004954B0">
        <w:rPr>
          <w:rFonts w:eastAsia="Calibri"/>
        </w:rPr>
        <w:t xml:space="preserve"> by conflict. The bloody 20th century — stage for two world wars, the Holocaust and other war-based genocides — still </w:t>
      </w:r>
      <w:proofErr w:type="gramStart"/>
      <w:r w:rsidRPr="004954B0">
        <w:rPr>
          <w:rFonts w:eastAsia="Calibri"/>
        </w:rPr>
        <w:t>doesn’t</w:t>
      </w:r>
      <w:proofErr w:type="gramEnd"/>
      <w:r w:rsidRPr="004954B0">
        <w:rPr>
          <w:rFonts w:eastAsia="Calibri"/>
        </w:rPr>
        <w:t xml:space="preserve"> even come close. Naomi Klein, a champion of the leftward fringe newly converted to the environmental cause, gleefully proposes climate change as an opportunity to put an end to capitalism. </w:t>
      </w:r>
      <w:proofErr w:type="spellStart"/>
      <w:r w:rsidRPr="004954B0">
        <w:rPr>
          <w:rFonts w:eastAsia="Calibri"/>
        </w:rPr>
        <w:t>Were</w:t>
      </w:r>
      <w:proofErr w:type="spellEnd"/>
      <w:r w:rsidRPr="004954B0">
        <w:rPr>
          <w:rFonts w:eastAsia="Calibri"/>
        </w:rPr>
        <w:t xml:space="preserve"> she right, I doubt it would bring about the workers’ utopia she appears to yearn for. </w:t>
      </w:r>
      <w:r w:rsidRPr="004954B0">
        <w:rPr>
          <w:rFonts w:eastAsia="Calibri"/>
          <w:b/>
          <w:u w:val="single"/>
        </w:rPr>
        <w:t xml:space="preserve">In a world economy that does not grow, the powerless and vulnerable are the </w:t>
      </w:r>
      <w:r w:rsidRPr="004954B0">
        <w:rPr>
          <w:rFonts w:eastAsia="Calibri"/>
          <w:b/>
          <w:iCs/>
          <w:u w:val="single"/>
          <w:bdr w:val="single" w:sz="8" w:space="0" w:color="auto"/>
        </w:rPr>
        <w:t>most likely to lose</w:t>
      </w:r>
      <w:r w:rsidRPr="004954B0">
        <w:rPr>
          <w:rFonts w:eastAsia="Calibri"/>
        </w:rPr>
        <w:t xml:space="preserve">. </w:t>
      </w:r>
      <w:proofErr w:type="gramStart"/>
      <w:r w:rsidRPr="004954B0">
        <w:rPr>
          <w:rFonts w:eastAsia="Calibri"/>
          <w:b/>
          <w:u w:val="single"/>
        </w:rPr>
        <w:t>Imagine</w:t>
      </w:r>
      <w:r w:rsidRPr="004954B0">
        <w:rPr>
          <w:rFonts w:eastAsia="Calibri"/>
        </w:rPr>
        <w:t xml:space="preserve"> “Blade Runner,” “Mad Max” and “</w:t>
      </w:r>
      <w:r w:rsidRPr="004954B0">
        <w:rPr>
          <w:rFonts w:eastAsia="Calibri"/>
          <w:b/>
          <w:u w:val="single"/>
        </w:rPr>
        <w:t>The Hunger Games” brought to real life</w:t>
      </w:r>
      <w:r w:rsidRPr="004954B0">
        <w:rPr>
          <w:rFonts w:eastAsia="Calibri"/>
        </w:rPr>
        <w:t>.</w:t>
      </w:r>
      <w:proofErr w:type="gramEnd"/>
      <w:r w:rsidRPr="004954B0">
        <w:rPr>
          <w:rFonts w:eastAsia="Calibri"/>
        </w:rPr>
        <w:t xml:space="preserve"> </w:t>
      </w:r>
      <w:r w:rsidRPr="004954B0">
        <w:rPr>
          <w:rFonts w:eastAsia="Calibri"/>
          <w:b/>
          <w:u w:val="single"/>
        </w:rPr>
        <w:t>The good news is that taking action against climate change need do no such thing</w:t>
      </w:r>
      <w:r w:rsidRPr="004954B0">
        <w:rPr>
          <w:rFonts w:eastAsia="Calibri"/>
        </w:rPr>
        <w:t xml:space="preserve">. It will not be easy, but we can glimpse </w:t>
      </w:r>
      <w:r w:rsidRPr="004954B0">
        <w:rPr>
          <w:rFonts w:eastAsia="Calibri"/>
          <w:b/>
          <w:u w:val="single"/>
        </w:rPr>
        <w:t>technological paths</w:t>
      </w:r>
      <w:r w:rsidRPr="004954B0">
        <w:rPr>
          <w:rFonts w:eastAsia="Calibri"/>
        </w:rPr>
        <w:t xml:space="preserve"> that </w:t>
      </w:r>
      <w:r w:rsidRPr="004954B0">
        <w:rPr>
          <w:rFonts w:eastAsia="Calibri"/>
          <w:b/>
          <w:u w:val="single"/>
        </w:rPr>
        <w:t>will allow civilization to keep growing and afford the world economy a positive-sum future</w:t>
      </w:r>
      <w:r w:rsidRPr="004954B0">
        <w:rPr>
          <w:rFonts w:eastAsia="Calibri"/>
        </w:rPr>
        <w:t xml:space="preserve">. </w:t>
      </w:r>
      <w:r w:rsidRPr="004954B0">
        <w:rPr>
          <w:rFonts w:eastAsia="Calibri"/>
          <w:b/>
          <w:u w:val="single"/>
        </w:rPr>
        <w:t>More than how to stop growth, the main question</w:t>
      </w:r>
      <w:r w:rsidRPr="004954B0">
        <w:rPr>
          <w:rFonts w:eastAsia="Calibri"/>
        </w:rPr>
        <w:t xml:space="preserve"> brought out by climate change </w:t>
      </w:r>
      <w:r w:rsidRPr="004954B0">
        <w:rPr>
          <w:rFonts w:eastAsia="Calibri"/>
          <w:b/>
          <w:u w:val="single"/>
        </w:rPr>
        <w:t>is how to fully develop and deploy</w:t>
      </w:r>
      <w:r w:rsidRPr="004954B0">
        <w:rPr>
          <w:rFonts w:eastAsia="Calibri"/>
        </w:rPr>
        <w:t xml:space="preserve"> sustainable energy </w:t>
      </w:r>
      <w:r w:rsidRPr="004954B0">
        <w:rPr>
          <w:rFonts w:eastAsia="Calibri"/>
          <w:b/>
          <w:u w:val="single"/>
        </w:rPr>
        <w:t>technologies</w:t>
      </w:r>
      <w:r w:rsidRPr="004954B0">
        <w:rPr>
          <w:rFonts w:eastAsia="Calibri"/>
        </w:rPr>
        <w:t xml:space="preserve"> — in a nutshell, </w:t>
      </w:r>
      <w:r w:rsidRPr="004954B0">
        <w:rPr>
          <w:rFonts w:eastAsia="Calibri"/>
          <w:b/>
          <w:u w:val="single"/>
        </w:rPr>
        <w:t>to help</w:t>
      </w:r>
      <w:r w:rsidRPr="004954B0">
        <w:rPr>
          <w:rFonts w:eastAsia="Calibri"/>
        </w:rPr>
        <w:t xml:space="preserve"> the world’s poor, and </w:t>
      </w:r>
      <w:r w:rsidRPr="004954B0">
        <w:rPr>
          <w:rFonts w:eastAsia="Calibri"/>
          <w:b/>
          <w:u w:val="single"/>
        </w:rPr>
        <w:t>everybody</w:t>
      </w:r>
      <w:r w:rsidRPr="004954B0">
        <w:rPr>
          <w:rFonts w:eastAsia="Calibri"/>
        </w:rPr>
        <w:t xml:space="preserve"> else, onto a path to progress that doesn’t rely on burning buried carbon.</w:t>
      </w:r>
    </w:p>
    <w:p w:rsidR="0090011D" w:rsidRPr="004954B0" w:rsidRDefault="0090011D" w:rsidP="0090011D"/>
    <w:p w:rsidR="0090011D" w:rsidRPr="004954B0" w:rsidRDefault="0090011D" w:rsidP="0090011D">
      <w:pPr>
        <w:pStyle w:val="Heading3"/>
        <w:rPr>
          <w:rFonts w:cs="Times New Roman"/>
        </w:rPr>
      </w:pPr>
      <w:proofErr w:type="spellStart"/>
      <w:r w:rsidRPr="004954B0">
        <w:rPr>
          <w:rFonts w:cs="Times New Roman"/>
        </w:rPr>
        <w:t>Neolib</w:t>
      </w:r>
      <w:proofErr w:type="spellEnd"/>
      <w:r w:rsidRPr="004954B0">
        <w:rPr>
          <w:rFonts w:cs="Times New Roman"/>
        </w:rPr>
        <w:t xml:space="preserve"> good – warming/environment</w:t>
      </w:r>
    </w:p>
    <w:p w:rsidR="0090011D" w:rsidRPr="004954B0" w:rsidRDefault="0090011D" w:rsidP="0090011D">
      <w:pPr>
        <w:pStyle w:val="Heading4"/>
      </w:pPr>
      <w:r w:rsidRPr="004954B0">
        <w:t>Capitalism is responsible for a massive improvement in material quality of life for people around the world – policies that enhance the functioning of free markets are consistent with distributive energy justice and sufficiently adaptable to produce sustainable growth</w:t>
      </w:r>
    </w:p>
    <w:p w:rsidR="0090011D" w:rsidRPr="004954B0" w:rsidRDefault="0090011D" w:rsidP="0090011D">
      <w:pPr>
        <w:rPr>
          <w:rFonts w:eastAsia="Calibri"/>
        </w:rPr>
      </w:pPr>
      <w:r w:rsidRPr="004954B0">
        <w:rPr>
          <w:rFonts w:eastAsia="Calibri"/>
          <w:b/>
          <w:bCs/>
          <w:sz w:val="26"/>
        </w:rPr>
        <w:t>Cooper 16</w:t>
      </w:r>
      <w:r w:rsidRPr="004954B0">
        <w:rPr>
          <w:rFonts w:eastAsia="Calibri"/>
        </w:rPr>
        <w:t xml:space="preserve"> (Mark, “Energy Justice in Theory and Practice: Building a Pragmatic, Progressive Road Map,” in </w:t>
      </w:r>
      <w:r w:rsidRPr="004954B0">
        <w:rPr>
          <w:rFonts w:eastAsia="Calibri"/>
          <w:i/>
        </w:rPr>
        <w:t>The Palgrave Handbook of the International Political Economy of Energy</w:t>
      </w:r>
      <w:r w:rsidRPr="004954B0">
        <w:rPr>
          <w:rFonts w:eastAsia="Calibri"/>
        </w:rPr>
        <w:t xml:space="preserve">, eds. T. Van de </w:t>
      </w:r>
      <w:proofErr w:type="spellStart"/>
      <w:r w:rsidRPr="004954B0">
        <w:rPr>
          <w:rFonts w:eastAsia="Calibri"/>
        </w:rPr>
        <w:t>Graaf</w:t>
      </w:r>
      <w:proofErr w:type="spellEnd"/>
      <w:r w:rsidRPr="004954B0">
        <w:rPr>
          <w:rFonts w:eastAsia="Calibri"/>
        </w:rPr>
        <w:t xml:space="preserve"> et al., pg. 687-92)</w:t>
      </w:r>
    </w:p>
    <w:p w:rsidR="0090011D" w:rsidRPr="004954B0" w:rsidRDefault="0090011D" w:rsidP="0090011D">
      <w:pPr>
        <w:rPr>
          <w:rFonts w:eastAsia="Calibri"/>
          <w:noProof/>
        </w:rPr>
      </w:pPr>
      <w:r w:rsidRPr="004954B0">
        <w:rPr>
          <w:rFonts w:eastAsia="Calibri"/>
          <w:u w:val="single"/>
        </w:rPr>
        <w:t>Global Energy Justice provides important data on</w:t>
      </w:r>
      <w:r w:rsidRPr="004954B0">
        <w:rPr>
          <w:rFonts w:eastAsia="Calibri"/>
        </w:rPr>
        <w:t xml:space="preserve"> several </w:t>
      </w:r>
      <w:r w:rsidRPr="004954B0">
        <w:rPr>
          <w:rFonts w:eastAsia="Calibri"/>
          <w:u w:val="single"/>
        </w:rPr>
        <w:t>key energy-intensive activities that deeply affect daily life</w:t>
      </w:r>
      <w:r w:rsidRPr="004954B0">
        <w:rPr>
          <w:rFonts w:eastAsia="Calibri"/>
        </w:rPr>
        <w:t xml:space="preserve"> (</w:t>
      </w:r>
      <w:r w:rsidRPr="004954B0">
        <w:rPr>
          <w:rFonts w:eastAsia="Calibri"/>
          <w:u w:val="single"/>
        </w:rPr>
        <w:t>heat, light, power and transportation</w:t>
      </w:r>
      <w:r w:rsidRPr="004954B0">
        <w:rPr>
          <w:rFonts w:eastAsia="Calibri"/>
        </w:rPr>
        <w:t xml:space="preserve">). In Fig. </w:t>
      </w:r>
      <w:proofErr w:type="gramStart"/>
      <w:r w:rsidRPr="004954B0">
        <w:rPr>
          <w:rFonts w:eastAsia="Calibri"/>
        </w:rPr>
        <w:t>28.1 ,</w:t>
      </w:r>
      <w:proofErr w:type="gramEnd"/>
      <w:r w:rsidRPr="004954B0">
        <w:rPr>
          <w:rFonts w:eastAsia="Calibri"/>
        </w:rPr>
        <w:t xml:space="preserve"> I augment that data with measures on population, income and total energy consumption, as well as technological change and developments in the state. Figure 28.1 identifies rates of growth in key activities that define the material conditions in which people live. I use a 100-year view to calculate the rate of improvement, which is consistent with eff orts to analyze distributive justice.</w:t>
      </w:r>
      <w:r w:rsidRPr="004954B0">
        <w:rPr>
          <w:rFonts w:eastAsia="Calibri"/>
          <w:noProof/>
        </w:rPr>
        <w:t xml:space="preserve"> </w:t>
      </w:r>
    </w:p>
    <w:p w:rsidR="0090011D" w:rsidRPr="004954B0" w:rsidRDefault="0090011D" w:rsidP="0090011D">
      <w:pPr>
        <w:rPr>
          <w:rFonts w:eastAsia="Calibri"/>
        </w:rPr>
      </w:pPr>
      <w:r w:rsidRPr="004954B0">
        <w:rPr>
          <w:rFonts w:eastAsia="Calibri"/>
          <w:noProof/>
        </w:rPr>
        <w:drawing>
          <wp:inline distT="0" distB="0" distL="0" distR="0" wp14:anchorId="2AADB2E3" wp14:editId="64B48AED">
            <wp:extent cx="5862476" cy="322897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00008" cy="3249647"/>
                    </a:xfrm>
                    <a:prstGeom prst="rect">
                      <a:avLst/>
                    </a:prstGeom>
                  </pic:spPr>
                </pic:pic>
              </a:graphicData>
            </a:graphic>
          </wp:inline>
        </w:drawing>
      </w:r>
    </w:p>
    <w:p w:rsidR="0090011D" w:rsidRPr="004954B0" w:rsidRDefault="0090011D" w:rsidP="0090011D">
      <w:pPr>
        <w:rPr>
          <w:rFonts w:eastAsia="Calibri"/>
        </w:rPr>
      </w:pPr>
      <w:r w:rsidRPr="004954B0">
        <w:rPr>
          <w:rFonts w:eastAsia="Calibri"/>
          <w:u w:val="single"/>
        </w:rPr>
        <w:t xml:space="preserve">Lighting, heating, power and transportation </w:t>
      </w:r>
      <w:r w:rsidRPr="004954B0">
        <w:rPr>
          <w:rFonts w:eastAsia="Calibri"/>
        </w:rPr>
        <w:t xml:space="preserve">are energy-intensive activities that </w:t>
      </w:r>
      <w:r w:rsidRPr="004954B0">
        <w:rPr>
          <w:rFonts w:eastAsia="Calibri"/>
          <w:u w:val="single"/>
        </w:rPr>
        <w:t>receive a great deal of attention</w:t>
      </w:r>
      <w:r w:rsidRPr="004954B0">
        <w:rPr>
          <w:rFonts w:eastAsia="Calibri"/>
        </w:rPr>
        <w:t xml:space="preserve"> in the discussion of energy poverty and justice. </w:t>
      </w:r>
      <w:r w:rsidRPr="004954B0">
        <w:rPr>
          <w:rFonts w:eastAsia="Calibri"/>
          <w:u w:val="single"/>
        </w:rPr>
        <w:t>Light, heat and power are central to defining the standard of living and, hence, the energy justice analysis</w:t>
      </w:r>
      <w:r w:rsidRPr="004954B0">
        <w:rPr>
          <w:rFonts w:eastAsia="Calibri"/>
        </w:rPr>
        <w:t xml:space="preserve">. </w:t>
      </w:r>
      <w:r w:rsidRPr="004954B0">
        <w:rPr>
          <w:rFonts w:eastAsia="Calibri"/>
          <w:u w:val="single"/>
        </w:rPr>
        <w:t>The direct link between</w:t>
      </w:r>
      <w:r w:rsidRPr="004954B0">
        <w:rPr>
          <w:rFonts w:eastAsia="Calibri"/>
        </w:rPr>
        <w:t xml:space="preserve"> energy </w:t>
      </w:r>
      <w:r w:rsidRPr="004954B0">
        <w:rPr>
          <w:rFonts w:eastAsia="Calibri"/>
          <w:u w:val="single"/>
        </w:rPr>
        <w:t>consumption and income is also centra</w:t>
      </w:r>
      <w:r w:rsidRPr="004954B0">
        <w:rPr>
          <w:rFonts w:eastAsia="Calibri"/>
        </w:rPr>
        <w:t xml:space="preserve">l to that discussion. </w:t>
      </w:r>
      <w:r w:rsidRPr="004954B0">
        <w:rPr>
          <w:rFonts w:eastAsia="Calibri"/>
          <w:u w:val="single"/>
        </w:rPr>
        <w:t>Starting with the emergence of capitalism and accelerating in the industrial era,</w:t>
      </w:r>
      <w:r w:rsidRPr="004954B0">
        <w:rPr>
          <w:rFonts w:eastAsia="Calibri"/>
        </w:rPr>
        <w:t xml:space="preserve"> </w:t>
      </w:r>
      <w:r w:rsidRPr="004954B0">
        <w:rPr>
          <w:rFonts w:eastAsia="Calibri"/>
          <w:u w:val="single"/>
        </w:rPr>
        <w:t>these four services exhibited a dramatic decline in cost</w:t>
      </w:r>
      <w:r w:rsidRPr="004954B0">
        <w:rPr>
          <w:rFonts w:eastAsia="Calibri"/>
        </w:rPr>
        <w:t xml:space="preserve">, </w:t>
      </w:r>
      <w:r w:rsidRPr="004954B0">
        <w:rPr>
          <w:rFonts w:eastAsia="Calibri"/>
          <w:u w:val="single"/>
        </w:rPr>
        <w:t xml:space="preserve">which made them affordable for an </w:t>
      </w:r>
      <w:proofErr w:type="gramStart"/>
      <w:r w:rsidRPr="004954B0">
        <w:rPr>
          <w:rFonts w:eastAsia="Calibri"/>
          <w:u w:val="single"/>
        </w:rPr>
        <w:t>ever increasing</w:t>
      </w:r>
      <w:proofErr w:type="gramEnd"/>
      <w:r w:rsidRPr="004954B0">
        <w:rPr>
          <w:rFonts w:eastAsia="Calibri"/>
          <w:u w:val="single"/>
        </w:rPr>
        <w:t xml:space="preserve"> number of people</w:t>
      </w:r>
      <w:r w:rsidRPr="004954B0">
        <w:rPr>
          <w:rFonts w:eastAsia="Calibri"/>
        </w:rPr>
        <w:t xml:space="preserve">. I include three measures of the overall outcome of the economic development process—population growth, output per capita and energy consumption per capita. North </w:t>
      </w:r>
      <w:proofErr w:type="gramStart"/>
      <w:r w:rsidRPr="004954B0">
        <w:rPr>
          <w:rFonts w:eastAsia="Calibri"/>
        </w:rPr>
        <w:t>( 2005</w:t>
      </w:r>
      <w:proofErr w:type="gramEnd"/>
      <w:r w:rsidRPr="004954B0">
        <w:rPr>
          <w:rFonts w:eastAsia="Calibri"/>
        </w:rPr>
        <w:t xml:space="preserve"> , p. 89) points to population for an obvious reason: </w:t>
      </w:r>
      <w:r w:rsidRPr="004954B0">
        <w:rPr>
          <w:rFonts w:eastAsia="Calibri"/>
          <w:u w:val="single"/>
        </w:rPr>
        <w:t>Statistical data</w:t>
      </w:r>
      <w:r w:rsidRPr="004954B0">
        <w:rPr>
          <w:rFonts w:eastAsia="Calibri"/>
        </w:rPr>
        <w:t xml:space="preserve"> … can get us part way in describing the magnitude of changes in the landscape. They </w:t>
      </w:r>
      <w:r w:rsidRPr="004954B0">
        <w:rPr>
          <w:rFonts w:eastAsia="Calibri"/>
          <w:u w:val="single"/>
        </w:rPr>
        <w:t xml:space="preserve">provide dramatic evidence of the </w:t>
      </w:r>
      <w:r w:rsidRPr="004954B0">
        <w:rPr>
          <w:rFonts w:eastAsia="Calibri"/>
          <w:b/>
          <w:iCs/>
          <w:u w:val="single"/>
          <w:bdr w:val="single" w:sz="12" w:space="0" w:color="auto"/>
        </w:rPr>
        <w:t>revolutionary changes in the human condition</w:t>
      </w:r>
      <w:r w:rsidRPr="004954B0">
        <w:rPr>
          <w:rFonts w:eastAsia="Calibri"/>
        </w:rPr>
        <w:t xml:space="preserve">. Man’s subjugation of the uncertainties related to the physical environment </w:t>
      </w:r>
      <w:proofErr w:type="gramStart"/>
      <w:r w:rsidRPr="004954B0">
        <w:rPr>
          <w:rFonts w:eastAsia="Calibri"/>
        </w:rPr>
        <w:t>is most clearly manifested</w:t>
      </w:r>
      <w:proofErr w:type="gramEnd"/>
      <w:r w:rsidRPr="004954B0">
        <w:rPr>
          <w:rFonts w:eastAsia="Calibri"/>
        </w:rPr>
        <w:t xml:space="preserve"> in the explosive increases in population since the beginning of the modern age in the eighteenth century …. [T]his dramatic change along with major development in knowledge, technological progress, and </w:t>
      </w:r>
      <w:proofErr w:type="spellStart"/>
      <w:r w:rsidRPr="004954B0">
        <w:rPr>
          <w:rFonts w:eastAsia="Calibri"/>
        </w:rPr>
        <w:t>scientifi</w:t>
      </w:r>
      <w:proofErr w:type="spellEnd"/>
      <w:r w:rsidRPr="004954B0">
        <w:rPr>
          <w:rFonts w:eastAsia="Calibri"/>
        </w:rPr>
        <w:t xml:space="preserve"> c breakthroughs that contributed to this explosive development. </w:t>
      </w:r>
      <w:r w:rsidRPr="004954B0">
        <w:rPr>
          <w:rFonts w:eastAsia="Calibri"/>
          <w:u w:val="single"/>
        </w:rPr>
        <w:t>The close correlation between GDP per capita and population is clear</w:t>
      </w:r>
      <w:r w:rsidRPr="004954B0">
        <w:rPr>
          <w:rFonts w:eastAsia="Calibri"/>
        </w:rPr>
        <w:t xml:space="preserve">. GDP per capita and its growth have been the primary focal point of the analysis of economic growth and development for quite some time. </w:t>
      </w:r>
      <w:r w:rsidRPr="004954B0">
        <w:rPr>
          <w:rFonts w:eastAsia="Calibri"/>
          <w:u w:val="single"/>
        </w:rPr>
        <w:t>The close correlation between GDP per capita and energy consumption</w:t>
      </w:r>
      <w:r w:rsidRPr="004954B0">
        <w:rPr>
          <w:rFonts w:eastAsia="Calibri"/>
        </w:rPr>
        <w:t xml:space="preserve"> per capita </w:t>
      </w:r>
      <w:r w:rsidRPr="004954B0">
        <w:rPr>
          <w:rFonts w:eastAsia="Calibri"/>
          <w:u w:val="single"/>
        </w:rPr>
        <w:t>has also been a focal point of analysis</w:t>
      </w:r>
      <w:r w:rsidRPr="004954B0">
        <w:rPr>
          <w:rFonts w:eastAsia="Calibri"/>
        </w:rPr>
        <w:t xml:space="preserve">. 12 The graph also </w:t>
      </w:r>
      <w:proofErr w:type="spellStart"/>
      <w:r w:rsidRPr="004954B0">
        <w:rPr>
          <w:rFonts w:eastAsia="Calibri"/>
        </w:rPr>
        <w:t>identifi</w:t>
      </w:r>
      <w:proofErr w:type="spellEnd"/>
      <w:r w:rsidRPr="004954B0">
        <w:rPr>
          <w:rFonts w:eastAsia="Calibri"/>
        </w:rPr>
        <w:t xml:space="preserve"> </w:t>
      </w:r>
      <w:proofErr w:type="spellStart"/>
      <w:r w:rsidRPr="004954B0">
        <w:rPr>
          <w:rFonts w:eastAsia="Calibri"/>
        </w:rPr>
        <w:t>es</w:t>
      </w:r>
      <w:proofErr w:type="spellEnd"/>
      <w:r w:rsidRPr="004954B0">
        <w:rPr>
          <w:rFonts w:eastAsia="Calibri"/>
        </w:rPr>
        <w:t xml:space="preserve"> several technologies that are widely seen as ushering in fundamental shifts in economic activity. An important and obvious point to </w:t>
      </w:r>
      <w:proofErr w:type="gramStart"/>
      <w:r w:rsidRPr="004954B0">
        <w:rPr>
          <w:rFonts w:eastAsia="Calibri"/>
        </w:rPr>
        <w:t>be made</w:t>
      </w:r>
      <w:proofErr w:type="gramEnd"/>
      <w:r w:rsidRPr="004954B0">
        <w:rPr>
          <w:rFonts w:eastAsia="Calibri"/>
        </w:rPr>
        <w:t xml:space="preserve"> is that these involve power and transportation technologies. Three of the recent examples involve energy—steam, internal combustion engine and electricity. </w:t>
      </w:r>
      <w:r w:rsidRPr="004954B0">
        <w:rPr>
          <w:rFonts w:eastAsia="Calibri"/>
          <w:u w:val="single"/>
        </w:rPr>
        <w:t>Substituting mechanical power for human and animal power constitutes a major leap.</w:t>
      </w:r>
      <w:r w:rsidRPr="004954B0">
        <w:rPr>
          <w:rFonts w:eastAsia="Calibri"/>
        </w:rPr>
        <w:t xml:space="preserve"> </w:t>
      </w:r>
      <w:r w:rsidRPr="004954B0">
        <w:rPr>
          <w:rFonts w:eastAsia="Calibri"/>
          <w:u w:val="single"/>
        </w:rPr>
        <w:t>The shift to electricity</w:t>
      </w:r>
      <w:r w:rsidRPr="004954B0">
        <w:rPr>
          <w:rFonts w:eastAsia="Calibri"/>
        </w:rPr>
        <w:t>, considered a General Purpose Technology (</w:t>
      </w:r>
      <w:proofErr w:type="spellStart"/>
      <w:r w:rsidRPr="004954B0">
        <w:rPr>
          <w:rFonts w:eastAsia="Calibri"/>
        </w:rPr>
        <w:t>Jovanovic</w:t>
      </w:r>
      <w:proofErr w:type="spellEnd"/>
      <w:r w:rsidRPr="004954B0">
        <w:rPr>
          <w:rFonts w:eastAsia="Calibri"/>
        </w:rPr>
        <w:t xml:space="preserve"> and Rousseau </w:t>
      </w:r>
      <w:proofErr w:type="gramStart"/>
      <w:r w:rsidRPr="004954B0">
        <w:rPr>
          <w:rFonts w:eastAsia="Calibri"/>
        </w:rPr>
        <w:t>2005 )</w:t>
      </w:r>
      <w:proofErr w:type="gramEnd"/>
      <w:r w:rsidRPr="004954B0">
        <w:rPr>
          <w:rFonts w:eastAsia="Calibri"/>
        </w:rPr>
        <w:t xml:space="preserve">, 13 </w:t>
      </w:r>
      <w:r w:rsidRPr="004954B0">
        <w:rPr>
          <w:rFonts w:eastAsia="Calibri"/>
          <w:u w:val="single"/>
        </w:rPr>
        <w:t>was one of the key factors in the second industrial revolution</w:t>
      </w:r>
      <w:r w:rsidRPr="004954B0">
        <w:rPr>
          <w:rFonts w:eastAsia="Calibri"/>
        </w:rPr>
        <w:t xml:space="preserve">. </w:t>
      </w:r>
      <w:r w:rsidRPr="004954B0">
        <w:rPr>
          <w:rFonts w:eastAsia="Calibri"/>
          <w:u w:val="single"/>
        </w:rPr>
        <w:t>Finally</w:t>
      </w:r>
      <w:r w:rsidRPr="004954B0">
        <w:rPr>
          <w:rFonts w:eastAsia="Calibri"/>
        </w:rPr>
        <w:t xml:space="preserve">, at the bottom, the graph shows key developments in the structure of </w:t>
      </w:r>
      <w:proofErr w:type="gramStart"/>
      <w:r w:rsidRPr="004954B0">
        <w:rPr>
          <w:rFonts w:eastAsia="Calibri"/>
        </w:rPr>
        <w:t>policy making</w:t>
      </w:r>
      <w:proofErr w:type="gramEnd"/>
      <w:r w:rsidRPr="004954B0">
        <w:rPr>
          <w:rFonts w:eastAsia="Calibri"/>
        </w:rPr>
        <w:t xml:space="preserve">. </w:t>
      </w:r>
      <w:r w:rsidRPr="004954B0">
        <w:rPr>
          <w:rFonts w:eastAsia="Calibri"/>
          <w:u w:val="single"/>
        </w:rPr>
        <w:t>The nation-state was a key development that enabled the process of economic growth to gain traction</w:t>
      </w:r>
      <w:r w:rsidRPr="004954B0">
        <w:rPr>
          <w:rFonts w:eastAsia="Calibri"/>
        </w:rPr>
        <w:t xml:space="preserve"> (</w:t>
      </w:r>
      <w:proofErr w:type="spellStart"/>
      <w:r w:rsidRPr="004954B0">
        <w:rPr>
          <w:rFonts w:eastAsia="Calibri"/>
        </w:rPr>
        <w:t>Acemoglu</w:t>
      </w:r>
      <w:proofErr w:type="spellEnd"/>
      <w:r w:rsidRPr="004954B0">
        <w:rPr>
          <w:rFonts w:eastAsia="Calibri"/>
        </w:rPr>
        <w:t xml:space="preserve"> and Robinson </w:t>
      </w:r>
      <w:proofErr w:type="gramStart"/>
      <w:r w:rsidRPr="004954B0">
        <w:rPr>
          <w:rFonts w:eastAsia="Calibri"/>
        </w:rPr>
        <w:t>2012 ,</w:t>
      </w:r>
      <w:proofErr w:type="gramEnd"/>
      <w:r w:rsidRPr="004954B0">
        <w:rPr>
          <w:rFonts w:eastAsia="Calibri"/>
        </w:rPr>
        <w:t xml:space="preserve"> Figure 5). </w:t>
      </w:r>
      <w:r w:rsidRPr="004954B0">
        <w:rPr>
          <w:rFonts w:eastAsia="Calibri"/>
          <w:b/>
          <w:iCs/>
          <w:u w:val="single"/>
          <w:bdr w:val="single" w:sz="12" w:space="0" w:color="auto"/>
        </w:rPr>
        <w:t>The Westphalian state was</w:t>
      </w:r>
      <w:r w:rsidRPr="004954B0">
        <w:rPr>
          <w:rFonts w:eastAsia="Calibri"/>
        </w:rPr>
        <w:t xml:space="preserve"> a </w:t>
      </w:r>
      <w:r w:rsidRPr="004954B0">
        <w:rPr>
          <w:rFonts w:eastAsia="Calibri"/>
          <w:b/>
          <w:iCs/>
          <w:u w:val="single"/>
          <w:bdr w:val="single" w:sz="12" w:space="0" w:color="auto"/>
        </w:rPr>
        <w:t>key</w:t>
      </w:r>
      <w:r w:rsidRPr="004954B0">
        <w:rPr>
          <w:rFonts w:eastAsia="Calibri"/>
        </w:rPr>
        <w:t xml:space="preserve"> development. Eff orts to organize relations between states were the subject of a stream of treaties, but the graph shows the major eff orts to organize multilateral relations in the twentieth century. It is important to keep in mind that the graph is truncated. </w:t>
      </w:r>
      <w:r w:rsidRPr="004954B0">
        <w:rPr>
          <w:rFonts w:eastAsia="Calibri"/>
          <w:u w:val="single"/>
        </w:rPr>
        <w:t>Prior to the year 1400, the rate of growth in the factors that affect material well-being was virtually nil</w:t>
      </w:r>
      <w:r w:rsidRPr="004954B0">
        <w:rPr>
          <w:rFonts w:eastAsia="Calibri"/>
        </w:rPr>
        <w:t xml:space="preserve">. </w:t>
      </w:r>
      <w:r w:rsidRPr="004954B0">
        <w:rPr>
          <w:rFonts w:eastAsia="Calibri"/>
          <w:u w:val="single"/>
        </w:rPr>
        <w:t>The data underscore the immense progress made in the material condition of society in the past three centuries</w:t>
      </w:r>
      <w:r w:rsidRPr="004954B0">
        <w:rPr>
          <w:rFonts w:eastAsia="Calibri"/>
        </w:rPr>
        <w:t xml:space="preserve">. </w:t>
      </w:r>
      <w:r w:rsidRPr="004954B0">
        <w:rPr>
          <w:rFonts w:eastAsia="Calibri"/>
          <w:u w:val="single"/>
        </w:rPr>
        <w:t>The dramatic change in the rates of progress is coincident with the emergence of capitalism and</w:t>
      </w:r>
      <w:r w:rsidRPr="004954B0">
        <w:rPr>
          <w:rFonts w:eastAsia="Calibri"/>
        </w:rPr>
        <w:t xml:space="preserve">, </w:t>
      </w:r>
      <w:r w:rsidRPr="004954B0">
        <w:rPr>
          <w:rFonts w:eastAsia="Calibri"/>
          <w:u w:val="single"/>
        </w:rPr>
        <w:t>in particular</w:t>
      </w:r>
      <w:r w:rsidRPr="004954B0">
        <w:rPr>
          <w:rFonts w:eastAsia="Calibri"/>
        </w:rPr>
        <w:t xml:space="preserve">, </w:t>
      </w:r>
      <w:r w:rsidRPr="004954B0">
        <w:rPr>
          <w:rFonts w:eastAsia="Calibri"/>
          <w:u w:val="single"/>
        </w:rPr>
        <w:t>the industrial revolution</w:t>
      </w:r>
      <w:r w:rsidRPr="004954B0">
        <w:rPr>
          <w:rFonts w:eastAsia="Calibri"/>
        </w:rPr>
        <w:t xml:space="preserve">. </w:t>
      </w:r>
      <w:r w:rsidRPr="004954B0">
        <w:rPr>
          <w:rFonts w:eastAsia="Calibri"/>
          <w:b/>
          <w:iCs/>
          <w:u w:val="single"/>
          <w:bdr w:val="single" w:sz="12" w:space="0" w:color="auto"/>
        </w:rPr>
        <w:t>The key message</w:t>
      </w:r>
      <w:r w:rsidRPr="004954B0">
        <w:rPr>
          <w:rFonts w:eastAsia="Calibri"/>
        </w:rPr>
        <w:t xml:space="preserve"> for the purpose of this analysis </w:t>
      </w:r>
      <w:r w:rsidRPr="004954B0">
        <w:rPr>
          <w:rFonts w:eastAsia="Calibri"/>
          <w:b/>
          <w:iCs/>
          <w:u w:val="single"/>
          <w:bdr w:val="single" w:sz="12" w:space="0" w:color="auto"/>
        </w:rPr>
        <w:t>is strikingly clear</w:t>
      </w:r>
      <w:r w:rsidRPr="004954B0">
        <w:rPr>
          <w:rFonts w:eastAsia="Calibri"/>
        </w:rPr>
        <w:t xml:space="preserve">. </w:t>
      </w:r>
      <w:r w:rsidRPr="004954B0">
        <w:rPr>
          <w:rFonts w:eastAsia="Calibri"/>
          <w:u w:val="single"/>
        </w:rPr>
        <w:t>If we accept the proposition that human civilization dates back about 12 millennia, then the capitalist era is about 4% of human history</w:t>
      </w:r>
      <w:r w:rsidRPr="004954B0">
        <w:rPr>
          <w:rFonts w:eastAsia="Calibri"/>
        </w:rPr>
        <w:t xml:space="preserve">. </w:t>
      </w:r>
      <w:r w:rsidRPr="004954B0">
        <w:rPr>
          <w:rFonts w:eastAsia="Calibri"/>
          <w:u w:val="single"/>
        </w:rPr>
        <w:t>The industrial era covers the second half</w:t>
      </w:r>
      <w:r w:rsidRPr="004954B0">
        <w:rPr>
          <w:rFonts w:eastAsia="Calibri"/>
        </w:rPr>
        <w:t xml:space="preserve"> of that period. </w:t>
      </w:r>
      <w:r w:rsidRPr="004954B0">
        <w:rPr>
          <w:rFonts w:eastAsia="Calibri"/>
          <w:u w:val="single"/>
        </w:rPr>
        <w:t>Measured by population, per capita income, heat, power, transportation, lighting, about 90 % of human progress has taken place in the most recent 2 % of human history, the very short period of capitalist industrialization</w:t>
      </w:r>
      <w:r w:rsidRPr="004954B0">
        <w:rPr>
          <w:rFonts w:eastAsia="Calibri"/>
        </w:rPr>
        <w:t xml:space="preserve">. 14 The Virtuous Cycle of Progress and the Potential for Justice The progressive capitalist frame for a theory of justice launches from this dramatic change in the human condition. Obviously, it postdates much of the thinking of the ancient philosophers and early modern (preindustrial) political theorists who naturally make up a large part of the intellectual and cultural heritage of the Western concept of justice, as discussed at length the Global Energy </w:t>
      </w:r>
      <w:proofErr w:type="gramStart"/>
      <w:r w:rsidRPr="004954B0">
        <w:rPr>
          <w:rFonts w:eastAsia="Calibri"/>
        </w:rPr>
        <w:t>Justice .</w:t>
      </w:r>
      <w:proofErr w:type="gramEnd"/>
      <w:r w:rsidRPr="004954B0">
        <w:rPr>
          <w:rFonts w:eastAsia="Calibri"/>
        </w:rPr>
        <w:t xml:space="preserve"> There has been a dramatic transformation of the terrain of justice in three ways. • </w:t>
      </w:r>
      <w:r w:rsidRPr="004954B0">
        <w:rPr>
          <w:rFonts w:eastAsia="Calibri"/>
          <w:u w:val="single"/>
        </w:rPr>
        <w:t xml:space="preserve">The capitalist industrial revolution has not only produced a </w:t>
      </w:r>
      <w:r w:rsidRPr="004954B0">
        <w:rPr>
          <w:rFonts w:eastAsia="Calibri"/>
          <w:b/>
          <w:iCs/>
          <w:u w:val="single"/>
          <w:bdr w:val="single" w:sz="12" w:space="0" w:color="auto"/>
        </w:rPr>
        <w:t>dramatic improvement in the human condition</w:t>
      </w:r>
      <w:r w:rsidRPr="004954B0">
        <w:rPr>
          <w:rFonts w:eastAsia="Calibri"/>
        </w:rPr>
        <w:t xml:space="preserve">, </w:t>
      </w:r>
      <w:r w:rsidRPr="004954B0">
        <w:rPr>
          <w:rFonts w:eastAsia="Calibri"/>
          <w:u w:val="single"/>
        </w:rPr>
        <w:t xml:space="preserve">it has also created the possibility/ hope/expectation that there will be a massive and continuing improvement in the </w:t>
      </w:r>
      <w:r w:rsidRPr="004954B0">
        <w:rPr>
          <w:rFonts w:eastAsia="Calibri"/>
          <w:b/>
          <w:iCs/>
          <w:u w:val="single"/>
          <w:bdr w:val="single" w:sz="12" w:space="0" w:color="auto"/>
        </w:rPr>
        <w:t>material well-being of people</w:t>
      </w:r>
      <w:r w:rsidRPr="004954B0">
        <w:rPr>
          <w:rFonts w:eastAsia="Calibri"/>
        </w:rPr>
        <w:t xml:space="preserve">. </w:t>
      </w:r>
      <w:proofErr w:type="gramStart"/>
      <w:r w:rsidRPr="004954B0">
        <w:rPr>
          <w:rFonts w:eastAsia="Calibri"/>
          <w:u w:val="single"/>
        </w:rPr>
        <w:t>Mankind</w:t>
      </w:r>
      <w:proofErr w:type="gramEnd"/>
      <w:r w:rsidRPr="004954B0">
        <w:rPr>
          <w:rFonts w:eastAsia="Calibri"/>
          <w:u w:val="single"/>
        </w:rPr>
        <w:t xml:space="preserve"> has been freed from endless poverty</w:t>
      </w:r>
      <w:r w:rsidRPr="004954B0">
        <w:rPr>
          <w:rFonts w:eastAsia="Calibri"/>
        </w:rPr>
        <w:t xml:space="preserve"> </w:t>
      </w:r>
      <w:r w:rsidRPr="004954B0">
        <w:rPr>
          <w:rFonts w:eastAsia="Calibri"/>
          <w:u w:val="single"/>
        </w:rPr>
        <w:t>and expects continuous</w:t>
      </w:r>
      <w:r w:rsidRPr="004954B0">
        <w:rPr>
          <w:rFonts w:eastAsia="Calibri"/>
        </w:rPr>
        <w:t xml:space="preserve"> economic </w:t>
      </w:r>
      <w:r w:rsidRPr="004954B0">
        <w:rPr>
          <w:rFonts w:eastAsia="Calibri"/>
          <w:u w:val="single"/>
        </w:rPr>
        <w:t>growth and improvement</w:t>
      </w:r>
      <w:r w:rsidRPr="004954B0">
        <w:rPr>
          <w:rFonts w:eastAsia="Calibri"/>
        </w:rPr>
        <w:t xml:space="preserve"> in material conditions. • </w:t>
      </w:r>
      <w:r w:rsidRPr="004954B0">
        <w:rPr>
          <w:rFonts w:eastAsia="Calibri"/>
          <w:u w:val="single"/>
        </w:rPr>
        <w:t>The improvement</w:t>
      </w:r>
      <w:r w:rsidRPr="004954B0">
        <w:rPr>
          <w:rFonts w:eastAsia="Calibri"/>
        </w:rPr>
        <w:t xml:space="preserve"> in material well-being </w:t>
      </w:r>
      <w:r w:rsidRPr="004954B0">
        <w:rPr>
          <w:rFonts w:eastAsia="Calibri"/>
          <w:u w:val="single"/>
        </w:rPr>
        <w:t>comes with</w:t>
      </w:r>
      <w:r w:rsidRPr="004954B0">
        <w:rPr>
          <w:rFonts w:eastAsia="Calibri"/>
        </w:rPr>
        <w:t xml:space="preserve"> (</w:t>
      </w:r>
      <w:r w:rsidRPr="004954B0">
        <w:rPr>
          <w:rFonts w:eastAsia="Calibri"/>
          <w:u w:val="single"/>
        </w:rPr>
        <w:t xml:space="preserve">and </w:t>
      </w:r>
      <w:r w:rsidRPr="004954B0">
        <w:rPr>
          <w:rFonts w:eastAsia="Calibri"/>
          <w:b/>
          <w:iCs/>
          <w:u w:val="single"/>
          <w:bdr w:val="single" w:sz="12" w:space="0" w:color="auto"/>
        </w:rPr>
        <w:t>is in part dependent on</w:t>
      </w:r>
      <w:r w:rsidRPr="004954B0">
        <w:rPr>
          <w:rFonts w:eastAsia="Calibri"/>
        </w:rPr>
        <w:t xml:space="preserve">) </w:t>
      </w:r>
      <w:r w:rsidRPr="004954B0">
        <w:rPr>
          <w:rFonts w:eastAsia="Calibri"/>
          <w:u w:val="single"/>
        </w:rPr>
        <w:t>an increasing interdependence of economic activity</w:t>
      </w:r>
      <w:r w:rsidRPr="004954B0">
        <w:rPr>
          <w:rFonts w:eastAsia="Calibri"/>
        </w:rPr>
        <w:t xml:space="preserve"> (a refined division of labor and globalization). • </w:t>
      </w:r>
      <w:r w:rsidRPr="004954B0">
        <w:rPr>
          <w:rFonts w:eastAsia="Calibri"/>
          <w:u w:val="single"/>
        </w:rPr>
        <w:t>Increasing wealth and improvements in communications</w:t>
      </w:r>
      <w:r w:rsidRPr="004954B0">
        <w:rPr>
          <w:rFonts w:eastAsia="Calibri"/>
        </w:rPr>
        <w:t xml:space="preserve"> (</w:t>
      </w:r>
      <w:r w:rsidRPr="004954B0">
        <w:rPr>
          <w:rFonts w:eastAsia="Calibri"/>
          <w:u w:val="single"/>
        </w:rPr>
        <w:t>which are made possible by</w:t>
      </w:r>
      <w:r w:rsidRPr="004954B0">
        <w:rPr>
          <w:rFonts w:eastAsia="Calibri"/>
        </w:rPr>
        <w:t xml:space="preserve"> changes in energy technology, i.e. </w:t>
      </w:r>
      <w:proofErr w:type="spellStart"/>
      <w:r w:rsidRPr="004954B0">
        <w:rPr>
          <w:rFonts w:eastAsia="Calibri"/>
          <w:u w:val="single"/>
        </w:rPr>
        <w:t>electrifi</w:t>
      </w:r>
      <w:proofErr w:type="spellEnd"/>
      <w:r w:rsidRPr="004954B0">
        <w:rPr>
          <w:rFonts w:eastAsia="Calibri"/>
          <w:u w:val="single"/>
        </w:rPr>
        <w:t xml:space="preserve"> cation</w:t>
      </w:r>
      <w:r w:rsidRPr="004954B0">
        <w:rPr>
          <w:rFonts w:eastAsia="Calibri"/>
        </w:rPr>
        <w:t xml:space="preserve">) </w:t>
      </w:r>
      <w:r w:rsidRPr="004954B0">
        <w:rPr>
          <w:rFonts w:eastAsia="Calibri"/>
          <w:u w:val="single"/>
        </w:rPr>
        <w:t>have allowed more and more people to engage and participate more directly and forcefully in self-governance</w:t>
      </w:r>
      <w:r w:rsidRPr="004954B0">
        <w:rPr>
          <w:rFonts w:eastAsia="Calibri"/>
        </w:rPr>
        <w:t xml:space="preserve">. </w:t>
      </w:r>
      <w:r w:rsidRPr="004954B0">
        <w:rPr>
          <w:rFonts w:eastAsia="Calibri"/>
          <w:u w:val="single"/>
        </w:rPr>
        <w:t xml:space="preserve">In the capitalist industrial </w:t>
      </w:r>
      <w:proofErr w:type="gramStart"/>
      <w:r w:rsidRPr="004954B0">
        <w:rPr>
          <w:rFonts w:eastAsia="Calibri"/>
          <w:u w:val="single"/>
        </w:rPr>
        <w:t>era</w:t>
      </w:r>
      <w:proofErr w:type="gramEnd"/>
      <w:r w:rsidRPr="004954B0">
        <w:rPr>
          <w:rFonts w:eastAsia="Calibri"/>
          <w:u w:val="single"/>
        </w:rPr>
        <w:t xml:space="preserve"> we </w:t>
      </w:r>
      <w:r w:rsidRPr="004954B0">
        <w:rPr>
          <w:rFonts w:eastAsia="Calibri"/>
          <w:b/>
          <w:iCs/>
          <w:u w:val="single"/>
          <w:bdr w:val="single" w:sz="12" w:space="0" w:color="auto"/>
        </w:rPr>
        <w:t>no longer have to treat human history as a kind of zero-sum, depleting resource story</w:t>
      </w:r>
      <w:r w:rsidRPr="004954B0">
        <w:rPr>
          <w:rFonts w:eastAsia="Calibri"/>
          <w:u w:val="single"/>
        </w:rPr>
        <w:t>.</w:t>
      </w:r>
      <w:r w:rsidRPr="004954B0">
        <w:rPr>
          <w:rFonts w:eastAsia="Calibri"/>
        </w:rPr>
        <w:t xml:space="preserve"> </w:t>
      </w:r>
      <w:r w:rsidRPr="004954B0">
        <w:rPr>
          <w:rFonts w:eastAsia="Calibri"/>
          <w:u w:val="single"/>
        </w:rPr>
        <w:t xml:space="preserve">The current generation </w:t>
      </w:r>
      <w:proofErr w:type="gramStart"/>
      <w:r w:rsidRPr="004954B0">
        <w:rPr>
          <w:rFonts w:eastAsia="Calibri"/>
          <w:b/>
          <w:iCs/>
          <w:u w:val="single"/>
          <w:bdr w:val="single" w:sz="12" w:space="0" w:color="auto"/>
        </w:rPr>
        <w:t>should not be chastised</w:t>
      </w:r>
      <w:proofErr w:type="gramEnd"/>
      <w:r w:rsidRPr="004954B0">
        <w:rPr>
          <w:rFonts w:eastAsia="Calibri"/>
          <w:b/>
          <w:iCs/>
          <w:u w:val="single"/>
          <w:bdr w:val="single" w:sz="12" w:space="0" w:color="auto"/>
        </w:rPr>
        <w:t xml:space="preserve"> for overconsuming</w:t>
      </w:r>
      <w:r w:rsidRPr="004954B0">
        <w:rPr>
          <w:rFonts w:eastAsia="Calibri"/>
          <w:u w:val="single"/>
        </w:rPr>
        <w:t xml:space="preserve"> scarce resources as long as it produces the means to maintain and improve the prospects of future generations</w:t>
      </w:r>
      <w:r w:rsidRPr="004954B0">
        <w:rPr>
          <w:rFonts w:eastAsia="Calibri"/>
        </w:rPr>
        <w:t xml:space="preserve">. </w:t>
      </w:r>
      <w:r w:rsidRPr="004954B0">
        <w:rPr>
          <w:rFonts w:eastAsia="Calibri"/>
          <w:u w:val="single"/>
        </w:rPr>
        <w:t xml:space="preserve">For the past quarter of a millennium, the groundwork for a much higher standard of living </w:t>
      </w:r>
      <w:proofErr w:type="gramStart"/>
      <w:r w:rsidRPr="004954B0">
        <w:rPr>
          <w:rFonts w:eastAsia="Calibri"/>
          <w:u w:val="single"/>
        </w:rPr>
        <w:t>has been laid</w:t>
      </w:r>
      <w:proofErr w:type="gramEnd"/>
      <w:r w:rsidRPr="004954B0">
        <w:rPr>
          <w:rFonts w:eastAsia="Calibri"/>
          <w:u w:val="single"/>
        </w:rPr>
        <w:t xml:space="preserve"> by each successive generation</w:t>
      </w:r>
      <w:r w:rsidRPr="004954B0">
        <w:rPr>
          <w:rFonts w:eastAsia="Calibri"/>
        </w:rPr>
        <w:t xml:space="preserve">. Perez </w:t>
      </w:r>
      <w:proofErr w:type="gramStart"/>
      <w:r w:rsidRPr="004954B0">
        <w:rPr>
          <w:rFonts w:eastAsia="Calibri"/>
        </w:rPr>
        <w:t>( 2002</w:t>
      </w:r>
      <w:proofErr w:type="gramEnd"/>
      <w:r w:rsidRPr="004954B0">
        <w:rPr>
          <w:rFonts w:eastAsia="Calibri"/>
        </w:rPr>
        <w:t xml:space="preserve"> ) argues that capitalist development needs to be progressive in the sense I use the term. Technology is the fuel of the capitalist engine (Perez </w:t>
      </w:r>
      <w:proofErr w:type="gramStart"/>
      <w:r w:rsidRPr="004954B0">
        <w:rPr>
          <w:rFonts w:eastAsia="Calibri"/>
        </w:rPr>
        <w:t>2002 ,</w:t>
      </w:r>
      <w:proofErr w:type="gramEnd"/>
      <w:r w:rsidRPr="004954B0">
        <w:rPr>
          <w:rFonts w:eastAsia="Calibri"/>
        </w:rPr>
        <w:t xml:space="preserve"> p. 155). </w:t>
      </w:r>
      <w:r w:rsidRPr="004954B0">
        <w:rPr>
          <w:rFonts w:eastAsia="Calibri"/>
          <w:u w:val="single"/>
        </w:rPr>
        <w:t>The potential for production and productivity grow this considerable</w:t>
      </w:r>
      <w:r w:rsidRPr="004954B0">
        <w:rPr>
          <w:rFonts w:eastAsia="Calibri"/>
        </w:rPr>
        <w:t xml:space="preserve">. </w:t>
      </w:r>
      <w:r w:rsidRPr="004954B0">
        <w:rPr>
          <w:rFonts w:eastAsia="Calibri"/>
          <w:u w:val="single"/>
        </w:rPr>
        <w:t xml:space="preserve">What </w:t>
      </w:r>
      <w:proofErr w:type="gramStart"/>
      <w:r w:rsidRPr="004954B0">
        <w:rPr>
          <w:rFonts w:eastAsia="Calibri"/>
          <w:u w:val="single"/>
        </w:rPr>
        <w:t>is needed</w:t>
      </w:r>
      <w:proofErr w:type="gramEnd"/>
      <w:r w:rsidRPr="004954B0">
        <w:rPr>
          <w:rFonts w:eastAsia="Calibri"/>
          <w:u w:val="single"/>
        </w:rPr>
        <w:t xml:space="preserve"> for its realization is a new space for the unhindered expansion of markets, favoring economics of scale and fostering a new wave of investment</w:t>
      </w:r>
      <w:r w:rsidRPr="004954B0">
        <w:rPr>
          <w:rFonts w:eastAsia="Calibri"/>
        </w:rPr>
        <w:t xml:space="preserve">. </w:t>
      </w:r>
      <w:r w:rsidRPr="004954B0">
        <w:rPr>
          <w:rFonts w:eastAsia="Calibri"/>
          <w:b/>
          <w:iCs/>
          <w:u w:val="single"/>
          <w:bdr w:val="single" w:sz="12" w:space="0" w:color="auto"/>
        </w:rPr>
        <w:t>this essentially means that adequate regulation</w:t>
      </w:r>
      <w:r w:rsidRPr="004954B0">
        <w:rPr>
          <w:rFonts w:eastAsia="Calibri"/>
        </w:rPr>
        <w:t xml:space="preserve"> … </w:t>
      </w:r>
      <w:r w:rsidRPr="004954B0">
        <w:rPr>
          <w:rFonts w:eastAsia="Calibri"/>
          <w:u w:val="single"/>
        </w:rPr>
        <w:t xml:space="preserve">has to be established and an </w:t>
      </w:r>
      <w:r w:rsidRPr="004954B0">
        <w:rPr>
          <w:rFonts w:eastAsia="Calibri"/>
          <w:b/>
          <w:iCs/>
          <w:u w:val="single"/>
          <w:bdr w:val="single" w:sz="12" w:space="0" w:color="auto"/>
        </w:rPr>
        <w:t>institutional framework favoring the real economy over the paper economy</w:t>
      </w:r>
      <w:r w:rsidRPr="004954B0">
        <w:rPr>
          <w:rFonts w:eastAsia="Calibri"/>
        </w:rPr>
        <w:t xml:space="preserve"> </w:t>
      </w:r>
      <w:r w:rsidRPr="004954B0">
        <w:rPr>
          <w:rFonts w:eastAsia="Calibri"/>
          <w:u w:val="single"/>
        </w:rPr>
        <w:t>needs to be put in place</w:t>
      </w:r>
      <w:r w:rsidRPr="004954B0">
        <w:rPr>
          <w:rFonts w:eastAsia="Calibri"/>
        </w:rPr>
        <w:t xml:space="preserve"> … So the rhythm of potential grow this modulated by the qualitative dynamics of eff </w:t>
      </w:r>
      <w:proofErr w:type="spellStart"/>
      <w:r w:rsidRPr="004954B0">
        <w:rPr>
          <w:rFonts w:eastAsia="Calibri"/>
        </w:rPr>
        <w:t>ective</w:t>
      </w:r>
      <w:proofErr w:type="spellEnd"/>
      <w:r w:rsidRPr="004954B0">
        <w:rPr>
          <w:rFonts w:eastAsia="Calibri"/>
        </w:rPr>
        <w:t xml:space="preserve"> demand (Perez 2002 , pp. 114–116). Since market saturation is one of the main limits encountered in deploying the growth potential of a technology revolution, ensuring consistent extension of markets is the way to facilitate the pursuit of those goals. </w:t>
      </w:r>
      <w:r w:rsidRPr="004954B0">
        <w:rPr>
          <w:rFonts w:eastAsia="Calibri"/>
          <w:u w:val="single"/>
        </w:rPr>
        <w:t>Consequently, it is progressive distribution and worldwide advances in development that can best guarantee a continued expansion of demand</w:t>
      </w:r>
      <w:r w:rsidRPr="004954B0">
        <w:rPr>
          <w:rFonts w:eastAsia="Calibri"/>
        </w:rPr>
        <w:t xml:space="preserve"> (Perez </w:t>
      </w:r>
      <w:proofErr w:type="gramStart"/>
      <w:r w:rsidRPr="004954B0">
        <w:rPr>
          <w:rFonts w:eastAsia="Calibri"/>
        </w:rPr>
        <w:t>2002 ,</w:t>
      </w:r>
      <w:proofErr w:type="gramEnd"/>
      <w:r w:rsidRPr="004954B0">
        <w:rPr>
          <w:rFonts w:eastAsia="Calibri"/>
        </w:rPr>
        <w:t xml:space="preserve"> p. 124). </w:t>
      </w:r>
      <w:r w:rsidRPr="004954B0">
        <w:rPr>
          <w:rFonts w:eastAsia="Calibri"/>
          <w:u w:val="single"/>
        </w:rPr>
        <w:t>The impact of progressive capitalism on the terrain of justice involves more than simple progress</w:t>
      </w:r>
      <w:r w:rsidRPr="004954B0">
        <w:rPr>
          <w:rFonts w:eastAsia="Calibri"/>
        </w:rPr>
        <w:t xml:space="preserve">. </w:t>
      </w:r>
      <w:r w:rsidRPr="004954B0">
        <w:rPr>
          <w:rFonts w:eastAsia="Calibri"/>
          <w:u w:val="single"/>
        </w:rPr>
        <w:t>It also reflects the structure and process by which capitalism creates progress</w:t>
      </w:r>
      <w:r w:rsidRPr="004954B0">
        <w:rPr>
          <w:rFonts w:eastAsia="Calibri"/>
        </w:rPr>
        <w:t xml:space="preserve">. Two key processes are involved. A discussion of these broad issues is beyond the scope of this chapter and has been off </w:t>
      </w:r>
      <w:proofErr w:type="spellStart"/>
      <w:r w:rsidRPr="004954B0">
        <w:rPr>
          <w:rFonts w:eastAsia="Calibri"/>
        </w:rPr>
        <w:t>ered</w:t>
      </w:r>
      <w:proofErr w:type="spellEnd"/>
      <w:r w:rsidRPr="004954B0">
        <w:rPr>
          <w:rFonts w:eastAsia="Calibri"/>
        </w:rPr>
        <w:t xml:space="preserve"> elsewhere (Cooper </w:t>
      </w:r>
      <w:proofErr w:type="gramStart"/>
      <w:r w:rsidRPr="004954B0">
        <w:rPr>
          <w:rFonts w:eastAsia="Calibri"/>
        </w:rPr>
        <w:t>2015 )</w:t>
      </w:r>
      <w:proofErr w:type="gramEnd"/>
      <w:r w:rsidRPr="004954B0">
        <w:rPr>
          <w:rFonts w:eastAsia="Calibri"/>
        </w:rPr>
        <w:t xml:space="preserve">. Here I emphasize two points that are central to the discussion of energy justice. • </w:t>
      </w:r>
      <w:r w:rsidRPr="004954B0">
        <w:rPr>
          <w:rFonts w:eastAsia="Calibri"/>
          <w:u w:val="single"/>
        </w:rPr>
        <w:t>First</w:t>
      </w:r>
      <w:r w:rsidRPr="004954B0">
        <w:rPr>
          <w:rFonts w:eastAsia="Calibri"/>
        </w:rPr>
        <w:t xml:space="preserve">, the explanation asserts that </w:t>
      </w:r>
      <w:r w:rsidRPr="004954B0">
        <w:rPr>
          <w:rFonts w:eastAsia="Calibri"/>
          <w:b/>
          <w:iCs/>
          <w:u w:val="single"/>
          <w:bdr w:val="single" w:sz="12" w:space="0" w:color="auto"/>
        </w:rPr>
        <w:t>capitalism has given birth to recursive feedback loops, virtuous circles and cycles</w:t>
      </w:r>
      <w:r w:rsidRPr="004954B0">
        <w:rPr>
          <w:rFonts w:eastAsia="Calibri"/>
        </w:rPr>
        <w:t xml:space="preserve">, of creative destruction and construction </w:t>
      </w:r>
      <w:r w:rsidRPr="004954B0">
        <w:rPr>
          <w:rFonts w:eastAsia="Calibri"/>
          <w:u w:val="single"/>
        </w:rPr>
        <w:t>that creates a spiral of progress</w:t>
      </w:r>
      <w:r w:rsidRPr="004954B0">
        <w:rPr>
          <w:rFonts w:eastAsia="Calibri"/>
        </w:rPr>
        <w:t xml:space="preserve">. • </w:t>
      </w:r>
      <w:r w:rsidRPr="004954B0">
        <w:rPr>
          <w:rFonts w:eastAsia="Calibri"/>
          <w:u w:val="single"/>
        </w:rPr>
        <w:t>Second</w:t>
      </w:r>
      <w:r w:rsidRPr="004954B0">
        <w:rPr>
          <w:rFonts w:eastAsia="Calibri"/>
        </w:rPr>
        <w:t xml:space="preserve">, </w:t>
      </w:r>
      <w:r w:rsidRPr="004954B0">
        <w:rPr>
          <w:rFonts w:eastAsia="Calibri"/>
          <w:u w:val="single"/>
        </w:rPr>
        <w:t xml:space="preserve">the division of labor advances relentlessly, which ultimately </w:t>
      </w:r>
      <w:r w:rsidRPr="004954B0">
        <w:rPr>
          <w:rFonts w:eastAsia="Calibri"/>
          <w:b/>
          <w:iCs/>
          <w:u w:val="single"/>
          <w:bdr w:val="single" w:sz="12" w:space="0" w:color="auto"/>
        </w:rPr>
        <w:t>increases human capital and promotes democratic equality</w:t>
      </w:r>
      <w:r w:rsidRPr="004954B0">
        <w:rPr>
          <w:rFonts w:eastAsia="Calibri"/>
        </w:rPr>
        <w:t xml:space="preserve">. The stark contrast between the twenty-fi </w:t>
      </w:r>
      <w:proofErr w:type="spellStart"/>
      <w:r w:rsidRPr="004954B0">
        <w:rPr>
          <w:rFonts w:eastAsia="Calibri"/>
        </w:rPr>
        <w:t>rst</w:t>
      </w:r>
      <w:proofErr w:type="spellEnd"/>
      <w:r w:rsidRPr="004954B0">
        <w:rPr>
          <w:rFonts w:eastAsia="Calibri"/>
        </w:rPr>
        <w:t xml:space="preserve">-century digital mode of production that is emerging and the twentieth-century mode of production described by Perez </w:t>
      </w:r>
      <w:proofErr w:type="gramStart"/>
      <w:r w:rsidRPr="004954B0">
        <w:rPr>
          <w:rFonts w:eastAsia="Calibri"/>
        </w:rPr>
        <w:t>( 2004</w:t>
      </w:r>
      <w:proofErr w:type="gramEnd"/>
      <w:r w:rsidRPr="004954B0">
        <w:rPr>
          <w:rFonts w:eastAsia="Calibri"/>
        </w:rPr>
        <w:t xml:space="preserve"> , 2009 ) underscores this process in several ways. </w:t>
      </w:r>
      <w:r w:rsidRPr="004954B0">
        <w:rPr>
          <w:rFonts w:eastAsia="Calibri"/>
          <w:u w:val="single"/>
        </w:rPr>
        <w:t xml:space="preserve">First, the </w:t>
      </w:r>
      <w:proofErr w:type="gramStart"/>
      <w:r w:rsidRPr="004954B0">
        <w:rPr>
          <w:rFonts w:eastAsia="Calibri"/>
          <w:u w:val="single"/>
        </w:rPr>
        <w:t>mass market</w:t>
      </w:r>
      <w:proofErr w:type="gramEnd"/>
      <w:r w:rsidRPr="004954B0">
        <w:rPr>
          <w:rFonts w:eastAsia="Calibri"/>
          <w:u w:val="single"/>
        </w:rPr>
        <w:t xml:space="preserve"> production of the twentieth century was very much driven by fossil fuel consumption</w:t>
      </w:r>
      <w:r w:rsidRPr="004954B0">
        <w:rPr>
          <w:rFonts w:eastAsia="Calibri"/>
        </w:rPr>
        <w:t xml:space="preserve">. </w:t>
      </w:r>
      <w:r w:rsidRPr="004954B0">
        <w:rPr>
          <w:rFonts w:eastAsia="Calibri"/>
          <w:u w:val="single"/>
        </w:rPr>
        <w:t>The digital mode of production is much more dependent on electricity</w:t>
      </w:r>
      <w:r w:rsidRPr="004954B0">
        <w:rPr>
          <w:rFonts w:eastAsia="Calibri"/>
        </w:rPr>
        <w:t xml:space="preserve">. </w:t>
      </w:r>
      <w:r w:rsidRPr="004954B0">
        <w:rPr>
          <w:rFonts w:eastAsia="Calibri"/>
          <w:u w:val="single"/>
        </w:rPr>
        <w:t>Second, technologies are emerging to power more and more activity with electricity</w:t>
      </w:r>
      <w:r w:rsidRPr="004954B0">
        <w:rPr>
          <w:rFonts w:eastAsia="Calibri"/>
        </w:rPr>
        <w:t xml:space="preserve">. </w:t>
      </w:r>
      <w:r w:rsidRPr="004954B0">
        <w:rPr>
          <w:rFonts w:eastAsia="Calibri"/>
          <w:u w:val="single"/>
        </w:rPr>
        <w:t>Third, the heterogeneity of products creates niche markets</w:t>
      </w:r>
      <w:r w:rsidRPr="004954B0">
        <w:rPr>
          <w:rFonts w:eastAsia="Calibri"/>
        </w:rPr>
        <w:t xml:space="preserve">. </w:t>
      </w:r>
      <w:r w:rsidRPr="004954B0">
        <w:rPr>
          <w:rFonts w:eastAsia="Calibri"/>
          <w:u w:val="single"/>
        </w:rPr>
        <w:t>Fourth, the new division of labor is much more global and complex</w:t>
      </w:r>
      <w:r w:rsidRPr="004954B0">
        <w:rPr>
          <w:rFonts w:eastAsia="Calibri"/>
        </w:rPr>
        <w:t xml:space="preserve">, shifting a great deal of activity and autonomy to the edge of the networks. </w:t>
      </w:r>
      <w:r w:rsidRPr="004954B0">
        <w:rPr>
          <w:rFonts w:eastAsia="Calibri"/>
          <w:u w:val="single"/>
        </w:rPr>
        <w:t xml:space="preserve">The virtuous cycles of economic progress </w:t>
      </w:r>
      <w:proofErr w:type="gramStart"/>
      <w:r w:rsidRPr="004954B0">
        <w:rPr>
          <w:rFonts w:eastAsia="Calibri"/>
          <w:u w:val="single"/>
        </w:rPr>
        <w:t>are interconnected</w:t>
      </w:r>
      <w:proofErr w:type="gramEnd"/>
      <w:r w:rsidRPr="004954B0">
        <w:rPr>
          <w:rFonts w:eastAsia="Calibri"/>
          <w:u w:val="single"/>
        </w:rPr>
        <w:t xml:space="preserve"> in the sense that they tend to produce the key ingredients to solve the next great challenge that faces the economic system</w:t>
      </w:r>
      <w:r w:rsidRPr="004954B0">
        <w:rPr>
          <w:rFonts w:eastAsia="Calibri"/>
        </w:rPr>
        <w:t xml:space="preserve">. Perez builds this into her model of capitalism by linking Schumpeter’s concept of creative destruction to the equally powerful process of creative construction. The result is a spiral of development. While analysis of this process is also beyond the scope of this chapter, one aspect of the current phase of development is critical to the discussion of energy justice. Industrial revolutions produce the ingredients necessary to solve the challenges that they faced. ^his is certainly true of the third industrial revolution in the energy sector, the electricity sector in particular. Dynamic technological development has produced the tools for the transformation of the energy sector that can solve the problem of climate change, while dealing with the challenge of energy justice. The central station model of base-load facilities combined with high cost peaking power and massive amounts of pollution, including greenhouse gas emissions, </w:t>
      </w:r>
      <w:proofErr w:type="gramStart"/>
      <w:r w:rsidRPr="004954B0">
        <w:rPr>
          <w:rFonts w:eastAsia="Calibri"/>
        </w:rPr>
        <w:t>has been undercut</w:t>
      </w:r>
      <w:proofErr w:type="gramEnd"/>
      <w:r w:rsidRPr="004954B0">
        <w:rPr>
          <w:rFonts w:eastAsia="Calibri"/>
        </w:rPr>
        <w:t xml:space="preserve"> by dramatically declining cost for distributed renewables and storage. The Information and Communications Technologies revolution has now made it possible to integrate and manage demand and supply rather than build central station, fossil-fuel-based powered facilities that passively follow load. Economic analyses of the cost of addressing energy justice that were off </w:t>
      </w:r>
      <w:proofErr w:type="spellStart"/>
      <w:r w:rsidRPr="004954B0">
        <w:rPr>
          <w:rFonts w:eastAsia="Calibri"/>
        </w:rPr>
        <w:t>ered</w:t>
      </w:r>
      <w:proofErr w:type="spellEnd"/>
      <w:r w:rsidRPr="004954B0">
        <w:rPr>
          <w:rFonts w:eastAsia="Calibri"/>
        </w:rPr>
        <w:t xml:space="preserve"> as it became a topic of increasing attention a decade ago are obsolete as a result of dramatic innovation and competition (Cooper 2014b ). An electricity sector centered on smaller scale, more flexible resources should facilitate and lower the cost of addressing both energy poverty and climate change. </w:t>
      </w:r>
      <w:proofErr w:type="gramStart"/>
      <w:r w:rsidRPr="004954B0">
        <w:rPr>
          <w:rFonts w:eastAsia="Calibri"/>
        </w:rPr>
        <w:t>this</w:t>
      </w:r>
      <w:proofErr w:type="gramEnd"/>
      <w:r w:rsidRPr="004954B0">
        <w:rPr>
          <w:rFonts w:eastAsia="Calibri"/>
        </w:rPr>
        <w:t xml:space="preserve"> technological revolution not only delivers </w:t>
      </w:r>
      <w:proofErr w:type="spellStart"/>
      <w:r w:rsidRPr="004954B0">
        <w:rPr>
          <w:rFonts w:eastAsia="Calibri"/>
        </w:rPr>
        <w:t>aff</w:t>
      </w:r>
      <w:proofErr w:type="spellEnd"/>
      <w:r w:rsidRPr="004954B0">
        <w:rPr>
          <w:rFonts w:eastAsia="Calibri"/>
        </w:rPr>
        <w:t xml:space="preserve"> </w:t>
      </w:r>
      <w:proofErr w:type="spellStart"/>
      <w:r w:rsidRPr="004954B0">
        <w:rPr>
          <w:rFonts w:eastAsia="Calibri"/>
        </w:rPr>
        <w:t>ordable</w:t>
      </w:r>
      <w:proofErr w:type="spellEnd"/>
      <w:r w:rsidRPr="004954B0">
        <w:rPr>
          <w:rFonts w:eastAsia="Calibri"/>
        </w:rPr>
        <w:t xml:space="preserve"> electricity, but it also does so in a manner that utilizes local resources and fosters local autonomy. </w:t>
      </w:r>
      <w:r w:rsidRPr="004954B0">
        <w:rPr>
          <w:rFonts w:eastAsia="Calibri"/>
          <w:u w:val="single"/>
        </w:rPr>
        <w:t xml:space="preserve">As has always been the case, however, there is a struggle between the incumbent and the new entrant technologies over the speed and ultimate </w:t>
      </w:r>
      <w:proofErr w:type="spellStart"/>
      <w:r w:rsidRPr="004954B0">
        <w:rPr>
          <w:rFonts w:eastAsia="Calibri"/>
          <w:u w:val="single"/>
        </w:rPr>
        <w:t>confi</w:t>
      </w:r>
      <w:proofErr w:type="spellEnd"/>
      <w:r w:rsidRPr="004954B0">
        <w:rPr>
          <w:rFonts w:eastAsia="Calibri"/>
          <w:u w:val="single"/>
        </w:rPr>
        <w:t xml:space="preserve"> </w:t>
      </w:r>
      <w:proofErr w:type="spellStart"/>
      <w:r w:rsidRPr="004954B0">
        <w:rPr>
          <w:rFonts w:eastAsia="Calibri"/>
          <w:u w:val="single"/>
        </w:rPr>
        <w:t>guration</w:t>
      </w:r>
      <w:proofErr w:type="spellEnd"/>
      <w:r w:rsidRPr="004954B0">
        <w:rPr>
          <w:rFonts w:eastAsia="Calibri"/>
          <w:u w:val="single"/>
        </w:rPr>
        <w:t xml:space="preserve"> of the new system and which values </w:t>
      </w:r>
      <w:proofErr w:type="gramStart"/>
      <w:r w:rsidRPr="004954B0">
        <w:rPr>
          <w:rFonts w:eastAsia="Calibri"/>
          <w:u w:val="single"/>
        </w:rPr>
        <w:t>will be expressed</w:t>
      </w:r>
      <w:proofErr w:type="gramEnd"/>
      <w:r w:rsidRPr="004954B0">
        <w:rPr>
          <w:rFonts w:eastAsia="Calibri"/>
          <w:u w:val="single"/>
        </w:rPr>
        <w:t xml:space="preserve"> by the system</w:t>
      </w:r>
      <w:r w:rsidRPr="004954B0">
        <w:rPr>
          <w:rFonts w:eastAsia="Calibri"/>
        </w:rPr>
        <w:t xml:space="preserve">. </w:t>
      </w:r>
      <w:r w:rsidRPr="004954B0">
        <w:rPr>
          <w:rFonts w:eastAsia="Calibri"/>
          <w:u w:val="single"/>
        </w:rPr>
        <w:t xml:space="preserve">In short, </w:t>
      </w:r>
      <w:r w:rsidRPr="004954B0">
        <w:rPr>
          <w:rFonts w:eastAsia="Calibri"/>
          <w:b/>
          <w:iCs/>
          <w:u w:val="single"/>
          <w:bdr w:val="single" w:sz="12" w:space="0" w:color="auto"/>
        </w:rPr>
        <w:t>the energy sector</w:t>
      </w:r>
      <w:r w:rsidRPr="004954B0">
        <w:rPr>
          <w:rFonts w:eastAsia="Calibri"/>
        </w:rPr>
        <w:t xml:space="preserve">, in general, and the electricity sector, in particular, </w:t>
      </w:r>
      <w:r w:rsidRPr="004954B0">
        <w:rPr>
          <w:rFonts w:eastAsia="Calibri"/>
          <w:b/>
          <w:iCs/>
          <w:u w:val="single"/>
          <w:bdr w:val="single" w:sz="12" w:space="0" w:color="auto"/>
        </w:rPr>
        <w:t>are at the “turning point”</w:t>
      </w:r>
      <w:r w:rsidRPr="004954B0">
        <w:rPr>
          <w:rFonts w:eastAsia="Calibri"/>
        </w:rPr>
        <w:t xml:space="preserve"> (Perez 2002 ) </w:t>
      </w:r>
      <w:r w:rsidRPr="004954B0">
        <w:rPr>
          <w:rFonts w:eastAsia="Calibri"/>
          <w:b/>
          <w:iCs/>
          <w:u w:val="single"/>
          <w:bdr w:val="single" w:sz="12" w:space="0" w:color="auto"/>
        </w:rPr>
        <w:t>or “critical juncture”</w:t>
      </w:r>
      <w:r w:rsidRPr="004954B0">
        <w:rPr>
          <w:rFonts w:eastAsia="Calibri"/>
        </w:rPr>
        <w:t xml:space="preserve"> (Robinson and </w:t>
      </w:r>
      <w:proofErr w:type="spellStart"/>
      <w:r w:rsidRPr="004954B0">
        <w:rPr>
          <w:rFonts w:eastAsia="Calibri"/>
        </w:rPr>
        <w:t>Acemoglu</w:t>
      </w:r>
      <w:proofErr w:type="spellEnd"/>
      <w:r w:rsidRPr="004954B0">
        <w:rPr>
          <w:rFonts w:eastAsia="Calibri"/>
        </w:rPr>
        <w:t xml:space="preserve"> 2012 ) </w:t>
      </w:r>
      <w:r w:rsidRPr="004954B0">
        <w:rPr>
          <w:rFonts w:eastAsia="Calibri"/>
          <w:u w:val="single"/>
        </w:rPr>
        <w:t>of the “quarter-life crisis of the digital mode of production” (</w:t>
      </w:r>
      <w:r w:rsidRPr="004954B0">
        <w:rPr>
          <w:rFonts w:eastAsia="Calibri"/>
        </w:rPr>
        <w:t xml:space="preserve">Cooper 2013b ). </w:t>
      </w:r>
      <w:r w:rsidRPr="004954B0">
        <w:rPr>
          <w:rFonts w:eastAsia="Calibri"/>
          <w:b/>
          <w:iCs/>
          <w:u w:val="single"/>
          <w:bdr w:val="single" w:sz="12" w:space="0" w:color="auto"/>
        </w:rPr>
        <w:t>Political economy is about driving the economy in the right direction with policy</w:t>
      </w:r>
      <w:r w:rsidRPr="004954B0">
        <w:rPr>
          <w:rFonts w:eastAsia="Calibri"/>
        </w:rPr>
        <w:t xml:space="preserve">. </w:t>
      </w:r>
      <w:r w:rsidRPr="004954B0">
        <w:rPr>
          <w:rFonts w:eastAsia="Calibri"/>
          <w:u w:val="single"/>
        </w:rPr>
        <w:t xml:space="preserve">While the outcome is uncertain, the technological progress suggests that prospects are good for a </w:t>
      </w:r>
      <w:r w:rsidRPr="004954B0">
        <w:rPr>
          <w:rFonts w:eastAsia="Calibri"/>
          <w:b/>
          <w:iCs/>
          <w:u w:val="single"/>
          <w:bdr w:val="single" w:sz="12" w:space="0" w:color="auto"/>
        </w:rPr>
        <w:t>successful deployment of the third industrial revolution</w:t>
      </w:r>
      <w:r w:rsidRPr="004954B0">
        <w:rPr>
          <w:rFonts w:eastAsia="Calibri"/>
        </w:rPr>
        <w:t xml:space="preserve">. </w:t>
      </w:r>
      <w:proofErr w:type="gramStart"/>
      <w:r w:rsidRPr="004954B0">
        <w:rPr>
          <w:rFonts w:eastAsia="Calibri"/>
        </w:rPr>
        <w:t xml:space="preserve">3 A Broad Frame for Justice Building on the intense discussion of energy justice presented in the two books noted in the introduction, the theory of distributive justice off </w:t>
      </w:r>
      <w:proofErr w:type="spellStart"/>
      <w:r w:rsidRPr="004954B0">
        <w:rPr>
          <w:rFonts w:eastAsia="Calibri"/>
        </w:rPr>
        <w:t>ered</w:t>
      </w:r>
      <w:proofErr w:type="spellEnd"/>
      <w:r w:rsidRPr="004954B0">
        <w:rPr>
          <w:rFonts w:eastAsia="Calibri"/>
        </w:rPr>
        <w:t xml:space="preserve"> below is intended to provide a framework that makes the inclusion of progressive values and the policies that address energy poverty more compelling in the process of institutional </w:t>
      </w:r>
      <w:proofErr w:type="spellStart"/>
      <w:r w:rsidRPr="004954B0">
        <w:rPr>
          <w:rFonts w:eastAsia="Calibri"/>
        </w:rPr>
        <w:t>recomposition</w:t>
      </w:r>
      <w:proofErr w:type="spellEnd"/>
      <w:r w:rsidRPr="004954B0">
        <w:rPr>
          <w:rFonts w:eastAsia="Calibri"/>
        </w:rPr>
        <w:t xml:space="preserve"> that is taking place.</w:t>
      </w:r>
      <w:proofErr w:type="gramEnd"/>
      <w:r w:rsidRPr="004954B0">
        <w:rPr>
          <w:rFonts w:eastAsia="Calibri"/>
        </w:rPr>
        <w:t xml:space="preserve"> </w:t>
      </w:r>
      <w:proofErr w:type="gramStart"/>
      <w:r w:rsidRPr="004954B0">
        <w:rPr>
          <w:rFonts w:eastAsia="Calibri"/>
        </w:rPr>
        <w:t>Needless to say, this</w:t>
      </w:r>
      <w:proofErr w:type="gramEnd"/>
      <w:r w:rsidRPr="004954B0">
        <w:rPr>
          <w:rFonts w:eastAsia="Calibri"/>
        </w:rPr>
        <w:t xml:space="preserve"> was the purpose of the Encyclical on climate change. </w:t>
      </w:r>
      <w:r w:rsidRPr="004954B0">
        <w:rPr>
          <w:rFonts w:eastAsia="Calibri"/>
          <w:u w:val="single"/>
        </w:rPr>
        <w:t xml:space="preserve">The analysis makes several basic points that </w:t>
      </w:r>
      <w:r w:rsidRPr="004954B0">
        <w:rPr>
          <w:rFonts w:eastAsia="Calibri"/>
          <w:b/>
          <w:iCs/>
          <w:u w:val="single"/>
          <w:bdr w:val="single" w:sz="12" w:space="0" w:color="auto"/>
        </w:rPr>
        <w:t>lead to an important conclusion</w:t>
      </w:r>
      <w:r w:rsidRPr="004954B0">
        <w:rPr>
          <w:rFonts w:eastAsia="Calibri"/>
        </w:rPr>
        <w:t xml:space="preserve">— </w:t>
      </w:r>
      <w:r w:rsidRPr="004954B0">
        <w:rPr>
          <w:rFonts w:eastAsia="Calibri"/>
          <w:b/>
          <w:iCs/>
          <w:u w:val="single"/>
          <w:bdr w:val="single" w:sz="12" w:space="0" w:color="auto"/>
        </w:rPr>
        <w:t>distributive justice is not an afterthought to a dynamic economic system, it is an indispensable, core ingredient of success</w:t>
      </w:r>
      <w:r w:rsidRPr="004954B0">
        <w:rPr>
          <w:rFonts w:eastAsia="Calibri"/>
        </w:rPr>
        <w:t xml:space="preserve">: • </w:t>
      </w:r>
      <w:r w:rsidRPr="004954B0">
        <w:rPr>
          <w:rFonts w:eastAsia="Calibri"/>
          <w:b/>
          <w:iCs/>
          <w:u w:val="single"/>
          <w:bdr w:val="single" w:sz="12" w:space="0" w:color="auto"/>
        </w:rPr>
        <w:t>Markets have a critical role as the driver of progress</w:t>
      </w:r>
      <w:r w:rsidRPr="004954B0">
        <w:rPr>
          <w:rFonts w:eastAsia="Calibri"/>
        </w:rPr>
        <w:t xml:space="preserve">. • </w:t>
      </w:r>
      <w:r w:rsidRPr="004954B0">
        <w:rPr>
          <w:rFonts w:eastAsia="Calibri"/>
          <w:b/>
          <w:iCs/>
          <w:u w:val="single"/>
          <w:bdr w:val="single" w:sz="12" w:space="0" w:color="auto"/>
        </w:rPr>
        <w:t>The state plays an equally critical role</w:t>
      </w:r>
      <w:r w:rsidRPr="004954B0">
        <w:rPr>
          <w:rFonts w:eastAsia="Calibri"/>
        </w:rPr>
        <w:t xml:space="preserve"> </w:t>
      </w:r>
      <w:r w:rsidRPr="004954B0">
        <w:rPr>
          <w:rFonts w:eastAsia="Calibri"/>
          <w:u w:val="single"/>
        </w:rPr>
        <w:t>with policies to guide the economy toward a stable growth trajectory</w:t>
      </w:r>
      <w:r w:rsidRPr="004954B0">
        <w:rPr>
          <w:rFonts w:eastAsia="Calibri"/>
        </w:rPr>
        <w:t xml:space="preserve"> </w:t>
      </w:r>
      <w:r w:rsidRPr="004954B0">
        <w:rPr>
          <w:rFonts w:eastAsia="Calibri"/>
          <w:u w:val="single"/>
        </w:rPr>
        <w:t>and in a progressive direction</w:t>
      </w:r>
      <w:r w:rsidRPr="004954B0">
        <w:rPr>
          <w:rFonts w:eastAsia="Calibri"/>
        </w:rPr>
        <w:t xml:space="preserve"> by placing constraints on property and the accumulation of power. • </w:t>
      </w:r>
      <w:r w:rsidRPr="004954B0">
        <w:rPr>
          <w:rFonts w:eastAsia="Calibri"/>
          <w:u w:val="single"/>
        </w:rPr>
        <w:t>Egalitarian relationships are consistent with the need to advance the division of labor</w:t>
      </w:r>
      <w:r w:rsidRPr="004954B0">
        <w:rPr>
          <w:rFonts w:eastAsia="Calibri"/>
        </w:rPr>
        <w:t xml:space="preserve">. • </w:t>
      </w:r>
      <w:r w:rsidRPr="004954B0">
        <w:rPr>
          <w:rFonts w:eastAsia="Calibri"/>
          <w:u w:val="single"/>
        </w:rPr>
        <w:t>Autonomy and choice for individuals plays a critical role</w:t>
      </w:r>
      <w:r w:rsidRPr="004954B0">
        <w:rPr>
          <w:rFonts w:eastAsia="Calibri"/>
        </w:rPr>
        <w:t xml:space="preserve"> in promoting </w:t>
      </w:r>
      <w:proofErr w:type="spellStart"/>
      <w:r w:rsidRPr="004954B0">
        <w:rPr>
          <w:rFonts w:eastAsia="Calibri"/>
        </w:rPr>
        <w:t>effi</w:t>
      </w:r>
      <w:proofErr w:type="spellEnd"/>
      <w:r w:rsidRPr="004954B0">
        <w:rPr>
          <w:rFonts w:eastAsia="Calibri"/>
        </w:rPr>
        <w:t xml:space="preserve"> </w:t>
      </w:r>
      <w:proofErr w:type="spellStart"/>
      <w:r w:rsidRPr="004954B0">
        <w:rPr>
          <w:rFonts w:eastAsia="Calibri"/>
        </w:rPr>
        <w:t>ciency</w:t>
      </w:r>
      <w:proofErr w:type="spellEnd"/>
      <w:r w:rsidRPr="004954B0">
        <w:rPr>
          <w:rFonts w:eastAsia="Calibri"/>
        </w:rPr>
        <w:t xml:space="preserve"> and democracy. • </w:t>
      </w:r>
      <w:r w:rsidRPr="004954B0">
        <w:rPr>
          <w:rFonts w:eastAsia="Calibri"/>
          <w:u w:val="single"/>
        </w:rPr>
        <w:t xml:space="preserve">The </w:t>
      </w:r>
      <w:r w:rsidRPr="004954B0">
        <w:rPr>
          <w:rFonts w:eastAsia="Calibri"/>
          <w:b/>
          <w:iCs/>
          <w:u w:val="single"/>
          <w:bdr w:val="single" w:sz="12" w:space="0" w:color="auto"/>
        </w:rPr>
        <w:t>convergence and synergy between an inclusive market and an inclusive state is necessary for progress to continue</w:t>
      </w:r>
      <w:r w:rsidRPr="004954B0">
        <w:rPr>
          <w:rFonts w:eastAsia="Calibri"/>
        </w:rPr>
        <w:t>.</w:t>
      </w:r>
    </w:p>
    <w:p w:rsidR="0090011D" w:rsidRPr="004954B0" w:rsidRDefault="0090011D" w:rsidP="0090011D">
      <w:pPr>
        <w:pStyle w:val="Heading4"/>
        <w:rPr>
          <w:rFonts w:cs="Times New Roman"/>
        </w:rPr>
      </w:pPr>
      <w:r w:rsidRPr="004954B0">
        <w:rPr>
          <w:rFonts w:cs="Times New Roman"/>
        </w:rPr>
        <w:t xml:space="preserve">Only capitalism provides innovation to stave off environmental extinction </w:t>
      </w:r>
    </w:p>
    <w:p w:rsidR="0090011D" w:rsidRPr="004954B0" w:rsidRDefault="0090011D" w:rsidP="0090011D">
      <w:r w:rsidRPr="004954B0">
        <w:rPr>
          <w:rStyle w:val="Style13ptBold"/>
        </w:rPr>
        <w:t>ACRE 17</w:t>
      </w:r>
      <w:r w:rsidRPr="004954B0">
        <w:t xml:space="preserve"> (The Alliance of Conservatives and Reformists in Europe (ACRE) is now the third largest of the European political </w:t>
      </w:r>
      <w:proofErr w:type="gramStart"/>
      <w:r w:rsidRPr="004954B0">
        <w:t>parties .</w:t>
      </w:r>
      <w:proofErr w:type="gramEnd"/>
      <w:r w:rsidRPr="004954B0">
        <w:t xml:space="preserve"> The Alliance is now a force to </w:t>
      </w:r>
      <w:proofErr w:type="gramStart"/>
      <w:r w:rsidRPr="004954B0">
        <w:t>be reckoned with</w:t>
      </w:r>
      <w:proofErr w:type="gramEnd"/>
      <w:r w:rsidRPr="004954B0">
        <w:t xml:space="preserve"> on the European stage and we are very pleased to have united the ACRE movement across all the different Parliamentary Assemblies. </w:t>
      </w:r>
      <w:proofErr w:type="gramStart"/>
      <w:r w:rsidRPr="004954B0">
        <w:t xml:space="preserve">With our partners in the European Parliament, the Council of Europe, the Committee of Regions, the NATO General Assembly and the International Democrat Union, we are now working together to further promote the values of the Reykjavik Declaration and to engage with new political allies., “Why our Environment needs Capitalism”, 6/1/17, </w:t>
      </w:r>
      <w:hyperlink r:id="rId34" w:history="1">
        <w:r w:rsidRPr="004954B0">
          <w:rPr>
            <w:rStyle w:val="Hyperlink"/>
          </w:rPr>
          <w:t>http://www.acreurope.eu/item/why_our_environment_needs_capitalism)</w:t>
        </w:r>
      </w:hyperlink>
      <w:r w:rsidRPr="004954B0">
        <w:t xml:space="preserve"> SS</w:t>
      </w:r>
      <w:proofErr w:type="gramEnd"/>
    </w:p>
    <w:p w:rsidR="0090011D" w:rsidRPr="004954B0" w:rsidRDefault="0090011D" w:rsidP="0090011D">
      <w:r w:rsidRPr="004954B0">
        <w:rPr>
          <w:rStyle w:val="StyleUnderline"/>
        </w:rPr>
        <w:t>UN studies tell us that even in the best-case scenario – a world in which all countries complied fully with their international pledges – by 2030 we would still face an emissions gap</w:t>
      </w:r>
      <w:r w:rsidRPr="004954B0">
        <w:t xml:space="preserve"> (a shortfall of what’s required to limit global warming to 2 degrees Celsius this century) of 14 </w:t>
      </w:r>
      <w:proofErr w:type="spellStart"/>
      <w:r w:rsidRPr="004954B0">
        <w:t>gigatonnes</w:t>
      </w:r>
      <w:proofErr w:type="spellEnd"/>
      <w:r w:rsidRPr="004954B0">
        <w:t xml:space="preserve"> of carbon dioxide. To put that in perspective, that is about a third of our total current emissions. In </w:t>
      </w:r>
      <w:r w:rsidRPr="004954B0">
        <w:rPr>
          <w:rStyle w:val="StyleUnderline"/>
        </w:rPr>
        <w:t xml:space="preserve">short, it </w:t>
      </w:r>
      <w:proofErr w:type="gramStart"/>
      <w:r w:rsidRPr="004954B0">
        <w:rPr>
          <w:rStyle w:val="StyleUnderline"/>
        </w:rPr>
        <w:t>is scientifically predicted</w:t>
      </w:r>
      <w:proofErr w:type="gramEnd"/>
      <w:r w:rsidRPr="004954B0">
        <w:rPr>
          <w:rStyle w:val="StyleUnderline"/>
        </w:rPr>
        <w:t xml:space="preserve"> that government regulation, alone, will not be enough to save our environment</w:t>
      </w:r>
      <w:r w:rsidRPr="004954B0">
        <w:t xml:space="preserve">. </w:t>
      </w:r>
      <w:proofErr w:type="gramStart"/>
      <w:r w:rsidRPr="004954B0">
        <w:t>And</w:t>
      </w:r>
      <w:proofErr w:type="gramEnd"/>
      <w:r w:rsidRPr="004954B0">
        <w:t xml:space="preserve"> while the conscientious efforts made by millions to alter consumer patterns and lifestyles – often at significant personal cost – should be </w:t>
      </w:r>
      <w:proofErr w:type="spellStart"/>
      <w:r w:rsidRPr="004954B0">
        <w:t>recognised</w:t>
      </w:r>
      <w:proofErr w:type="spellEnd"/>
      <w:r w:rsidRPr="004954B0">
        <w:t xml:space="preserve"> and encouraged, neither should we place all of our hope in this sacrificial benevolence. We must remember the fact that over 1 billion people still live in extreme poverty, and much of their hope for economic development depends on energy consumption. Since </w:t>
      </w:r>
      <w:r w:rsidRPr="004954B0">
        <w:rPr>
          <w:rStyle w:val="StyleUnderline"/>
        </w:rPr>
        <w:t xml:space="preserve">regulation and individual benevolence </w:t>
      </w:r>
      <w:proofErr w:type="gramStart"/>
      <w:r w:rsidRPr="004954B0">
        <w:rPr>
          <w:rStyle w:val="StyleUnderline"/>
        </w:rPr>
        <w:t>are forecast</w:t>
      </w:r>
      <w:proofErr w:type="gramEnd"/>
      <w:r w:rsidRPr="004954B0">
        <w:rPr>
          <w:rStyle w:val="StyleUnderline"/>
        </w:rPr>
        <w:t xml:space="preserve"> to be insufficient, another, more powerful force needs to be employed for our environment’s sake. Capitalism is powerful because </w:t>
      </w:r>
      <w:proofErr w:type="gramStart"/>
      <w:r w:rsidRPr="004954B0">
        <w:rPr>
          <w:rStyle w:val="StyleUnderline"/>
        </w:rPr>
        <w:t>it’s</w:t>
      </w:r>
      <w:proofErr w:type="gramEnd"/>
      <w:r w:rsidRPr="004954B0">
        <w:rPr>
          <w:rStyle w:val="StyleUnderline"/>
        </w:rPr>
        <w:t xml:space="preserve"> functioning depends on rational self-interest: goods and services are voluntarily offered and chosen when a transaction is mutually desirable to both vendor and customer.</w:t>
      </w:r>
      <w:r w:rsidRPr="004954B0">
        <w:t xml:space="preserve"> Once consuming green becomes the mutually desirable and most cost-effective option, a real sustainable environmental solution will be </w:t>
      </w:r>
      <w:proofErr w:type="spellStart"/>
      <w:r w:rsidRPr="004954B0">
        <w:t>realised</w:t>
      </w:r>
      <w:proofErr w:type="spellEnd"/>
      <w:r w:rsidRPr="004954B0">
        <w:t>. For “</w:t>
      </w:r>
      <w:r w:rsidRPr="004954B0">
        <w:rPr>
          <w:rStyle w:val="StyleUnderline"/>
        </w:rPr>
        <w:t>being green” to be the cost-effective option, however, we need breakthroughs in clean and efficient energy and technology. Government can have a role to play in supporting this; best so when it acknowledges the innovative power of true market competition. Furthermore, the government’s capacity to enforce property rights and secure ownership can also encourage conservation through private trusteeship</w:t>
      </w:r>
      <w:r w:rsidRPr="004954B0">
        <w:t xml:space="preserve">. Gladly many have already begun to understand this: initiatives like the Bill Gates Breakthrough Energy Coalition and Bloomberg New Energy Finance are good examples among many. Concerning trusteeship, the North Atlantic Salmon Fund is an excellent example; the commercial agreements of which cover and help to conserve about 85% of the </w:t>
      </w:r>
      <w:proofErr w:type="gramStart"/>
      <w:r w:rsidRPr="004954B0">
        <w:t>waters which</w:t>
      </w:r>
      <w:proofErr w:type="gramEnd"/>
      <w:r w:rsidRPr="004954B0">
        <w:t xml:space="preserve"> Atlantic Salmon inhabits</w:t>
      </w:r>
      <w:r w:rsidRPr="004954B0">
        <w:rPr>
          <w:rStyle w:val="StyleUnderline"/>
        </w:rPr>
        <w:t xml:space="preserve">. </w:t>
      </w:r>
      <w:proofErr w:type="gramStart"/>
      <w:r w:rsidRPr="004954B0">
        <w:rPr>
          <w:rStyle w:val="StyleUnderline"/>
        </w:rPr>
        <w:t>But</w:t>
      </w:r>
      <w:proofErr w:type="gramEnd"/>
      <w:r w:rsidRPr="004954B0">
        <w:rPr>
          <w:rStyle w:val="StyleUnderline"/>
        </w:rPr>
        <w:t xml:space="preserve"> more can be done. This radical hope for the environment offered by conservative market capitalism will be the focus of our Blue-Green Summit.</w:t>
      </w:r>
      <w:r w:rsidRPr="004954B0">
        <w:t xml:space="preserve"> Join us to discover how conservatives make the best conservationists in the Solvay Library, Brussels, on 1 February 2017. </w:t>
      </w:r>
    </w:p>
    <w:p w:rsidR="0090011D" w:rsidRPr="004954B0" w:rsidRDefault="0090011D" w:rsidP="0090011D">
      <w:pPr>
        <w:pStyle w:val="Heading4"/>
      </w:pPr>
      <w:r w:rsidRPr="004954B0">
        <w:t>Any replacement to capitalism can’t come close to solving warming</w:t>
      </w:r>
    </w:p>
    <w:p w:rsidR="0090011D" w:rsidRPr="004954B0" w:rsidRDefault="0090011D" w:rsidP="0090011D">
      <w:r w:rsidRPr="004954B0">
        <w:rPr>
          <w:rStyle w:val="Style13ptBold"/>
        </w:rPr>
        <w:t>Hoffman 16</w:t>
      </w:r>
      <w:r w:rsidRPr="004954B0">
        <w:t xml:space="preserve"> (Andrew J Hoffman, Holcim (US) Professor at the Ross School of Business and Education Director at the Graham Sustainability Institute, University of Michigan, “The Invisible Hand Won’t Solve the Climate Crisis. Capitalism Must Evolve,” February 15, http://evonomics.com/the-invisible-hand-wont-solve-the-climate-crisis-capitalism-must-evolve/)</w:t>
      </w:r>
    </w:p>
    <w:p w:rsidR="0090011D" w:rsidRPr="004954B0" w:rsidRDefault="0090011D" w:rsidP="0090011D"/>
    <w:p w:rsidR="0090011D" w:rsidRPr="004954B0" w:rsidRDefault="0090011D" w:rsidP="0090011D">
      <w:r w:rsidRPr="004954B0">
        <w:rPr>
          <w:sz w:val="22"/>
          <w:u w:val="single"/>
        </w:rPr>
        <w:t>How will we get to</w:t>
      </w:r>
      <w:r w:rsidRPr="004954B0">
        <w:t xml:space="preserve"> the </w:t>
      </w:r>
      <w:r w:rsidRPr="004954B0">
        <w:rPr>
          <w:sz w:val="22"/>
          <w:u w:val="single"/>
        </w:rPr>
        <w:t>solutions for climate change</w:t>
      </w:r>
      <w:r w:rsidRPr="004954B0">
        <w:t xml:space="preserve">? </w:t>
      </w:r>
      <w:proofErr w:type="gramStart"/>
      <w:r w:rsidRPr="004954B0">
        <w:t>Let’s</w:t>
      </w:r>
      <w:proofErr w:type="gramEnd"/>
      <w:r w:rsidRPr="004954B0">
        <w:t xml:space="preserve"> face it. Installing efficient LED light bulbs, driving the latest Tesla electric car and recycling our waste are admirable and desirable activities. </w:t>
      </w:r>
      <w:proofErr w:type="gramStart"/>
      <w:r w:rsidRPr="004954B0">
        <w:t>But</w:t>
      </w:r>
      <w:proofErr w:type="gramEnd"/>
      <w:r w:rsidRPr="004954B0">
        <w:t xml:space="preserve"> they are not going to solve the climate problem by </w:t>
      </w:r>
      <w:r w:rsidRPr="004954B0">
        <w:rPr>
          <w:sz w:val="22"/>
          <w:u w:val="single"/>
        </w:rPr>
        <w:t>reducing our collective emissions to a necessary level</w:t>
      </w:r>
      <w:r w:rsidRPr="004954B0">
        <w:t xml:space="preserve">. To achieve that goal </w:t>
      </w:r>
      <w:r w:rsidRPr="004954B0">
        <w:rPr>
          <w:sz w:val="22"/>
          <w:u w:val="single"/>
        </w:rPr>
        <w:t xml:space="preserve">requires </w:t>
      </w:r>
      <w:r w:rsidRPr="004954B0">
        <w:rPr>
          <w:b/>
          <w:iCs/>
          <w:sz w:val="22"/>
          <w:u w:val="single"/>
          <w:bdr w:val="single" w:sz="12" w:space="0" w:color="auto"/>
        </w:rPr>
        <w:t>systemic change</w:t>
      </w:r>
      <w:r w:rsidRPr="004954B0">
        <w:t xml:space="preserve">. To that end, </w:t>
      </w:r>
      <w:r w:rsidRPr="004954B0">
        <w:rPr>
          <w:sz w:val="22"/>
          <w:u w:val="single"/>
        </w:rPr>
        <w:t>some argue for</w:t>
      </w:r>
      <w:r w:rsidRPr="004954B0">
        <w:t xml:space="preserve"> creating </w:t>
      </w:r>
      <w:r w:rsidRPr="004954B0">
        <w:rPr>
          <w:b/>
          <w:iCs/>
          <w:sz w:val="22"/>
          <w:u w:val="single"/>
          <w:bdr w:val="single" w:sz="12" w:space="0" w:color="auto"/>
        </w:rPr>
        <w:t>a new system to replace capitalism</w:t>
      </w:r>
      <w:r w:rsidRPr="004954B0">
        <w:t xml:space="preserve">. For example, Naomi Klein calls for “shredding the free-market ideology that has dominated the global economy for more than three decades.” </w:t>
      </w:r>
      <w:r w:rsidRPr="004954B0">
        <w:rPr>
          <w:sz w:val="22"/>
          <w:u w:val="single"/>
        </w:rPr>
        <w:t>Klein is performing a valuable service with her call for extreme action</w:t>
      </w:r>
      <w:r w:rsidRPr="004954B0">
        <w:t xml:space="preserve">. </w:t>
      </w:r>
      <w:r w:rsidRPr="004954B0">
        <w:rPr>
          <w:sz w:val="22"/>
          <w:u w:val="single"/>
        </w:rPr>
        <w:t>She</w:t>
      </w:r>
      <w:r w:rsidRPr="004954B0">
        <w:t xml:space="preserve">, like Bill </w:t>
      </w:r>
      <w:proofErr w:type="spellStart"/>
      <w:r w:rsidRPr="004954B0">
        <w:t>McKibben</w:t>
      </w:r>
      <w:proofErr w:type="spellEnd"/>
      <w:r w:rsidRPr="004954B0">
        <w:t xml:space="preserve"> and his 350.org movement, </w:t>
      </w:r>
      <w:r w:rsidRPr="004954B0">
        <w:rPr>
          <w:sz w:val="22"/>
          <w:u w:val="single"/>
        </w:rPr>
        <w:t>is helping to make it possible for a conversation to take place</w:t>
      </w:r>
      <w:r w:rsidRPr="004954B0">
        <w:t xml:space="preserve"> over the magnitude of the challenge before us </w:t>
      </w:r>
      <w:r w:rsidRPr="004954B0">
        <w:rPr>
          <w:sz w:val="22"/>
          <w:u w:val="single"/>
        </w:rPr>
        <w:t>through</w:t>
      </w:r>
      <w:r w:rsidRPr="004954B0">
        <w:t xml:space="preserve"> what </w:t>
      </w:r>
      <w:proofErr w:type="gramStart"/>
      <w:r w:rsidRPr="004954B0">
        <w:t>is called</w:t>
      </w:r>
      <w:proofErr w:type="gramEnd"/>
      <w:r w:rsidRPr="004954B0">
        <w:t xml:space="preserve"> </w:t>
      </w:r>
      <w:r w:rsidRPr="004954B0">
        <w:rPr>
          <w:b/>
          <w:iCs/>
          <w:sz w:val="22"/>
          <w:u w:val="single"/>
          <w:bdr w:val="single" w:sz="12" w:space="0" w:color="auto"/>
        </w:rPr>
        <w:t>the “radical flank effect.”</w:t>
      </w:r>
      <w:r w:rsidRPr="004954B0">
        <w:t xml:space="preserve"> </w:t>
      </w:r>
      <w:r w:rsidRPr="004954B0">
        <w:rPr>
          <w:sz w:val="22"/>
          <w:u w:val="single"/>
        </w:rPr>
        <w:t>All members</w:t>
      </w:r>
      <w:r w:rsidRPr="004954B0">
        <w:t xml:space="preserve"> and ideas </w:t>
      </w:r>
      <w:r w:rsidRPr="004954B0">
        <w:rPr>
          <w:sz w:val="22"/>
          <w:u w:val="single"/>
        </w:rPr>
        <w:t xml:space="preserve">of a social movement </w:t>
      </w:r>
      <w:proofErr w:type="gramStart"/>
      <w:r w:rsidRPr="004954B0">
        <w:rPr>
          <w:sz w:val="22"/>
          <w:u w:val="single"/>
        </w:rPr>
        <w:t>are viewed</w:t>
      </w:r>
      <w:proofErr w:type="gramEnd"/>
      <w:r w:rsidRPr="004954B0">
        <w:rPr>
          <w:sz w:val="22"/>
          <w:u w:val="single"/>
        </w:rPr>
        <w:t xml:space="preserve"> in contrast to others</w:t>
      </w:r>
      <w:r w:rsidRPr="004954B0">
        <w:t xml:space="preserve">, </w:t>
      </w:r>
      <w:r w:rsidRPr="004954B0">
        <w:rPr>
          <w:sz w:val="22"/>
          <w:u w:val="single"/>
        </w:rPr>
        <w:t>and extreme positions can make other ideas</w:t>
      </w:r>
      <w:r w:rsidRPr="004954B0">
        <w:t xml:space="preserve"> and organizations </w:t>
      </w:r>
      <w:r w:rsidRPr="004954B0">
        <w:rPr>
          <w:sz w:val="22"/>
          <w:u w:val="single"/>
        </w:rPr>
        <w:t>seem more reasonable</w:t>
      </w:r>
      <w:r w:rsidRPr="004954B0">
        <w:t xml:space="preserve"> to movement opponents. For example, when Martin Luther King Jr first began speaking his message, it </w:t>
      </w:r>
      <w:proofErr w:type="gramStart"/>
      <w:r w:rsidRPr="004954B0">
        <w:t>was perceived</w:t>
      </w:r>
      <w:proofErr w:type="gramEnd"/>
      <w:r w:rsidRPr="004954B0">
        <w:t xml:space="preserve"> as too radical for the majority of white America. </w:t>
      </w:r>
      <w:proofErr w:type="gramStart"/>
      <w:r w:rsidRPr="004954B0">
        <w:t>But</w:t>
      </w:r>
      <w:proofErr w:type="gramEnd"/>
      <w:r w:rsidRPr="004954B0">
        <w:t xml:space="preserve"> when Malcolm X entered the debate, he pulled the radical flank further out and made King’s message look more moderate by comparison. Capturing this sentiment, Russell Train, second administrator of the EPA, once quipped, “Thank God for [environmentalist] Dave Brower; he makes it so easy for the rest of us to be reasonable.” </w:t>
      </w:r>
      <w:proofErr w:type="gramStart"/>
      <w:r w:rsidRPr="004954B0">
        <w:rPr>
          <w:sz w:val="22"/>
          <w:u w:val="single"/>
        </w:rPr>
        <w:t>But</w:t>
      </w:r>
      <w:proofErr w:type="gramEnd"/>
      <w:r w:rsidRPr="004954B0">
        <w:t xml:space="preserve"> the nature of </w:t>
      </w:r>
      <w:r w:rsidRPr="004954B0">
        <w:rPr>
          <w:sz w:val="22"/>
          <w:u w:val="single"/>
        </w:rPr>
        <w:t>social change never allows us the clean slate that makes sweeping statements for radical change attractive</w:t>
      </w:r>
      <w:r w:rsidRPr="004954B0">
        <w:t xml:space="preserve">. </w:t>
      </w:r>
      <w:r w:rsidRPr="004954B0">
        <w:rPr>
          <w:b/>
          <w:iCs/>
          <w:sz w:val="22"/>
          <w:u w:val="single"/>
          <w:bdr w:val="single" w:sz="12" w:space="0" w:color="auto"/>
        </w:rPr>
        <w:t xml:space="preserve">Every set of institutions by which society </w:t>
      </w:r>
      <w:proofErr w:type="gramStart"/>
      <w:r w:rsidRPr="004954B0">
        <w:rPr>
          <w:b/>
          <w:iCs/>
          <w:sz w:val="22"/>
          <w:u w:val="single"/>
          <w:bdr w:val="single" w:sz="12" w:space="0" w:color="auto"/>
        </w:rPr>
        <w:t>is structured</w:t>
      </w:r>
      <w:proofErr w:type="gramEnd"/>
      <w:r w:rsidRPr="004954B0">
        <w:rPr>
          <w:b/>
          <w:iCs/>
          <w:sz w:val="22"/>
          <w:u w:val="single"/>
          <w:bdr w:val="single" w:sz="12" w:space="0" w:color="auto"/>
        </w:rPr>
        <w:t xml:space="preserve"> evolved from some set of structures that preceded it</w:t>
      </w:r>
      <w:r w:rsidRPr="004954B0">
        <w:t xml:space="preserve">. Stephen Jay Gould made this point quite powerfully in his essay “The Creation Myths of Cooperstown,” where he pointed out that baseball </w:t>
      </w:r>
      <w:proofErr w:type="gramStart"/>
      <w:r w:rsidRPr="004954B0">
        <w:t>was not invented</w:t>
      </w:r>
      <w:proofErr w:type="gramEnd"/>
      <w:r w:rsidRPr="004954B0">
        <w:t xml:space="preserve"> by Abner Doubleday in Cooperstown New York in 1839. In fact, he points out, “no one invented baseball at any moment or in any spot.” It evolved from games that came before it. In a similar way, Adam Smith did not invent capitalism in 1776 with his book The Wealth of Nations. He was writing about changes that he was observing and had been taking place for centuries in European economies; most notably the division of labor and the improvements in efficiency and quality of production that were the result. In the same way, </w:t>
      </w:r>
      <w:r w:rsidRPr="004954B0">
        <w:rPr>
          <w:sz w:val="22"/>
          <w:u w:val="single"/>
        </w:rPr>
        <w:t>we cannot simply invent a new system to replace capitalism</w:t>
      </w:r>
      <w:r w:rsidRPr="004954B0">
        <w:t xml:space="preserve">. </w:t>
      </w:r>
      <w:r w:rsidRPr="004954B0">
        <w:rPr>
          <w:sz w:val="22"/>
          <w:u w:val="single"/>
        </w:rPr>
        <w:t>Whatever form of commerce and interchange we adopt must evolve out of the</w:t>
      </w:r>
      <w:r w:rsidRPr="004954B0">
        <w:t xml:space="preserve"> form we have at the </w:t>
      </w:r>
      <w:r w:rsidRPr="004954B0">
        <w:rPr>
          <w:sz w:val="22"/>
          <w:u w:val="single"/>
        </w:rPr>
        <w:t>present</w:t>
      </w:r>
      <w:r w:rsidRPr="004954B0">
        <w:t xml:space="preserve">. There is simply no other way. </w:t>
      </w:r>
      <w:proofErr w:type="gramStart"/>
      <w:r w:rsidRPr="004954B0">
        <w:rPr>
          <w:sz w:val="22"/>
          <w:u w:val="single"/>
        </w:rPr>
        <w:t>But</w:t>
      </w:r>
      <w:proofErr w:type="gramEnd"/>
      <w:r w:rsidRPr="004954B0">
        <w:rPr>
          <w:sz w:val="22"/>
          <w:u w:val="single"/>
        </w:rPr>
        <w:t xml:space="preserve"> one particularly difficult challenge of climate change is that</w:t>
      </w:r>
      <w:r w:rsidRPr="004954B0">
        <w:t xml:space="preserve">, unlike Adam Smith’s proverbial butcher, brewer or baker who provide our dinner out of the clear alignment of their self-interest and our needs, </w:t>
      </w:r>
      <w:r w:rsidRPr="004954B0">
        <w:rPr>
          <w:sz w:val="22"/>
          <w:u w:val="single"/>
        </w:rPr>
        <w:t>climate change breaks the link between action and outcome in profound ways</w:t>
      </w:r>
      <w:r w:rsidRPr="004954B0">
        <w:t xml:space="preserve">. </w:t>
      </w:r>
      <w:r w:rsidRPr="004954B0">
        <w:rPr>
          <w:sz w:val="22"/>
          <w:u w:val="single"/>
        </w:rPr>
        <w:t xml:space="preserve">A person or corporation </w:t>
      </w:r>
      <w:r w:rsidRPr="004954B0">
        <w:rPr>
          <w:b/>
          <w:iCs/>
          <w:sz w:val="22"/>
          <w:u w:val="single"/>
          <w:bdr w:val="single" w:sz="12" w:space="0" w:color="auto"/>
        </w:rPr>
        <w:t>cannot learn about climate change through direct experience</w:t>
      </w:r>
      <w:r w:rsidRPr="004954B0">
        <w:t xml:space="preserve">. We cannot feel an increase in global mean temperature; we cannot see, smell or taste greenhouse gases; and we cannot link an individual weather anomaly with global climate shifts. </w:t>
      </w:r>
      <w:r w:rsidRPr="004954B0">
        <w:rPr>
          <w:sz w:val="22"/>
          <w:u w:val="single"/>
        </w:rPr>
        <w:t>A real appreciation of the issue requires</w:t>
      </w:r>
      <w:r w:rsidRPr="004954B0">
        <w:t xml:space="preserve"> an </w:t>
      </w:r>
      <w:r w:rsidRPr="004954B0">
        <w:rPr>
          <w:sz w:val="22"/>
          <w:u w:val="single"/>
        </w:rPr>
        <w:t>understanding</w:t>
      </w:r>
      <w:r w:rsidRPr="004954B0">
        <w:t xml:space="preserve"> of </w:t>
      </w:r>
      <w:r w:rsidRPr="004954B0">
        <w:rPr>
          <w:sz w:val="22"/>
          <w:u w:val="single"/>
        </w:rPr>
        <w:t xml:space="preserve">large-scale systems through </w:t>
      </w:r>
      <w:r w:rsidRPr="004954B0">
        <w:rPr>
          <w:b/>
          <w:iCs/>
          <w:sz w:val="22"/>
          <w:u w:val="single"/>
          <w:bdr w:val="single" w:sz="12" w:space="0" w:color="auto"/>
        </w:rPr>
        <w:t>“big data” models</w:t>
      </w:r>
      <w:r w:rsidRPr="004954B0">
        <w:t xml:space="preserve">. Moreover, </w:t>
      </w:r>
      <w:r w:rsidRPr="004954B0">
        <w:rPr>
          <w:sz w:val="22"/>
          <w:u w:val="single"/>
        </w:rPr>
        <w:t xml:space="preserve">both the knowledge of these models and an appreciation for how they work </w:t>
      </w:r>
      <w:r w:rsidRPr="004954B0">
        <w:rPr>
          <w:b/>
          <w:iCs/>
          <w:sz w:val="22"/>
          <w:u w:val="single"/>
          <w:bdr w:val="single" w:sz="12" w:space="0" w:color="auto"/>
        </w:rPr>
        <w:t>require deep scientific knowledge about complex dynamic systems</w:t>
      </w:r>
      <w:r w:rsidRPr="004954B0">
        <w:rPr>
          <w:sz w:val="22"/>
          <w:u w:val="single"/>
        </w:rPr>
        <w:t xml:space="preserve"> and the ways in which feedback loops</w:t>
      </w:r>
      <w:r w:rsidRPr="004954B0">
        <w:t xml:space="preserve"> in the climate system, time delays, accumulations and nonlinearities </w:t>
      </w:r>
      <w:r w:rsidRPr="004954B0">
        <w:rPr>
          <w:sz w:val="22"/>
          <w:u w:val="single"/>
        </w:rPr>
        <w:t>operate within them</w:t>
      </w:r>
      <w:r w:rsidRPr="004954B0">
        <w:t xml:space="preserve">. Therefore, </w:t>
      </w:r>
      <w:r w:rsidRPr="004954B0">
        <w:rPr>
          <w:sz w:val="22"/>
          <w:u w:val="single"/>
        </w:rPr>
        <w:t xml:space="preserve">the evolution of capitalism to address climate change </w:t>
      </w:r>
      <w:proofErr w:type="gramStart"/>
      <w:r w:rsidRPr="004954B0">
        <w:rPr>
          <w:sz w:val="22"/>
          <w:u w:val="single"/>
        </w:rPr>
        <w:t>must</w:t>
      </w:r>
      <w:r w:rsidRPr="004954B0">
        <w:t xml:space="preserve">, in many ways, </w:t>
      </w:r>
      <w:r w:rsidRPr="004954B0">
        <w:rPr>
          <w:sz w:val="22"/>
          <w:u w:val="single"/>
        </w:rPr>
        <w:t>be based</w:t>
      </w:r>
      <w:proofErr w:type="gramEnd"/>
      <w:r w:rsidRPr="004954B0">
        <w:rPr>
          <w:sz w:val="22"/>
          <w:u w:val="single"/>
        </w:rPr>
        <w:t xml:space="preserve"> on trust, belief and faith in stakeholders outside the normal exchange of commerce</w:t>
      </w:r>
      <w:r w:rsidRPr="004954B0">
        <w:t xml:space="preserve">. To get to the next iteration of this centuries-old institution, </w:t>
      </w:r>
      <w:r w:rsidRPr="004954B0">
        <w:rPr>
          <w:sz w:val="22"/>
          <w:u w:val="single"/>
        </w:rPr>
        <w:t>we must envision the market through all components that help to establish the rules</w:t>
      </w:r>
      <w:proofErr w:type="gramStart"/>
      <w:r w:rsidRPr="004954B0">
        <w:t>;</w:t>
      </w:r>
      <w:proofErr w:type="gramEnd"/>
      <w:r w:rsidRPr="004954B0">
        <w:t xml:space="preserve"> </w:t>
      </w:r>
      <w:r w:rsidRPr="004954B0">
        <w:rPr>
          <w:sz w:val="22"/>
          <w:u w:val="single"/>
        </w:rPr>
        <w:t>corporations, government, civil society, scientists and others</w:t>
      </w:r>
      <w:r w:rsidRPr="004954B0">
        <w:t xml:space="preserve">. The evolving role of the corporation in society </w:t>
      </w:r>
      <w:proofErr w:type="gramStart"/>
      <w:r w:rsidRPr="004954B0">
        <w:t>At</w:t>
      </w:r>
      <w:proofErr w:type="gramEnd"/>
      <w:r w:rsidRPr="004954B0">
        <w:t xml:space="preserve"> the end of the day, </w:t>
      </w:r>
      <w:r w:rsidRPr="004954B0">
        <w:rPr>
          <w:sz w:val="22"/>
          <w:u w:val="single"/>
        </w:rPr>
        <w:t>the solutions to climate change must come from the market</w:t>
      </w:r>
      <w:r w:rsidRPr="004954B0">
        <w:t xml:space="preserve"> and more specifically, from business. </w:t>
      </w:r>
      <w:r w:rsidRPr="004954B0">
        <w:rPr>
          <w:sz w:val="22"/>
          <w:u w:val="single"/>
        </w:rPr>
        <w:t xml:space="preserve">The market is </w:t>
      </w:r>
      <w:r w:rsidRPr="004954B0">
        <w:rPr>
          <w:b/>
          <w:iCs/>
          <w:sz w:val="22"/>
          <w:u w:val="single"/>
          <w:bdr w:val="single" w:sz="12" w:space="0" w:color="auto"/>
        </w:rPr>
        <w:t>the most powerful institution on earth</w:t>
      </w:r>
      <w:r w:rsidRPr="004954B0">
        <w:t xml:space="preserve">, and business is the most powerful entity within it. </w:t>
      </w:r>
      <w:r w:rsidRPr="004954B0">
        <w:rPr>
          <w:sz w:val="22"/>
          <w:u w:val="single"/>
        </w:rPr>
        <w:t>Business makes the goods and services we rely upon</w:t>
      </w:r>
      <w:r w:rsidRPr="004954B0">
        <w:t xml:space="preserve">: the clothes we wear, the food we eat, the forms of mobility we use and the buildings we live and work in. </w:t>
      </w:r>
      <w:r w:rsidRPr="004954B0">
        <w:rPr>
          <w:sz w:val="22"/>
          <w:u w:val="single"/>
        </w:rPr>
        <w:t>Businesses can transcend national boundaries and possess resources that exceed that of many countries</w:t>
      </w:r>
      <w:r w:rsidRPr="004954B0">
        <w:t xml:space="preserve">. You can lament that fact, but it is a fact. </w:t>
      </w:r>
      <w:r w:rsidRPr="004954B0">
        <w:rPr>
          <w:sz w:val="22"/>
          <w:u w:val="single"/>
        </w:rPr>
        <w:t>If business does not lead the way</w:t>
      </w:r>
      <w:r w:rsidRPr="004954B0">
        <w:t xml:space="preserve"> toward solutions for a carbon-neutral world, </w:t>
      </w:r>
      <w:r w:rsidRPr="004954B0">
        <w:rPr>
          <w:b/>
          <w:iCs/>
          <w:sz w:val="22"/>
          <w:u w:val="single"/>
          <w:bdr w:val="single" w:sz="12" w:space="0" w:color="auto"/>
        </w:rPr>
        <w:t>there will be no solutions</w:t>
      </w:r>
      <w:r w:rsidRPr="004954B0">
        <w:t xml:space="preserve">. </w:t>
      </w:r>
      <w:r w:rsidRPr="004954B0">
        <w:rPr>
          <w:sz w:val="22"/>
          <w:u w:val="single"/>
        </w:rPr>
        <w:t>Capitalism can</w:t>
      </w:r>
      <w:r w:rsidRPr="004954B0">
        <w:t xml:space="preserve">, indeed it must, </w:t>
      </w:r>
      <w:r w:rsidRPr="004954B0">
        <w:rPr>
          <w:sz w:val="22"/>
          <w:u w:val="single"/>
        </w:rPr>
        <w:t>evolve to address our</w:t>
      </w:r>
      <w:r w:rsidRPr="004954B0">
        <w:t xml:space="preserve"> current </w:t>
      </w:r>
      <w:r w:rsidRPr="004954B0">
        <w:rPr>
          <w:sz w:val="22"/>
          <w:u w:val="single"/>
        </w:rPr>
        <w:t>climate crisis</w:t>
      </w:r>
      <w:r w:rsidRPr="004954B0">
        <w:t xml:space="preserve">. </w:t>
      </w:r>
      <w:r w:rsidRPr="004954B0">
        <w:rPr>
          <w:sz w:val="22"/>
          <w:u w:val="single"/>
        </w:rPr>
        <w:t>This cannot happen through</w:t>
      </w:r>
      <w:r w:rsidRPr="004954B0">
        <w:t xml:space="preserve"> </w:t>
      </w:r>
      <w:r w:rsidRPr="004954B0">
        <w:rPr>
          <w:sz w:val="22"/>
          <w:u w:val="single"/>
        </w:rPr>
        <w:t>either wiping clean the institutions that presently exist or relying on the benevolence of a laissez faire market</w:t>
      </w:r>
      <w:r w:rsidRPr="004954B0">
        <w:t xml:space="preserve">. </w:t>
      </w:r>
      <w:r w:rsidRPr="004954B0">
        <w:rPr>
          <w:sz w:val="22"/>
          <w:u w:val="single"/>
        </w:rPr>
        <w:t>It will require</w:t>
      </w:r>
      <w:r w:rsidRPr="004954B0">
        <w:t xml:space="preserve"> thoughtful leaders creating </w:t>
      </w:r>
      <w:r w:rsidRPr="004954B0">
        <w:rPr>
          <w:b/>
          <w:iCs/>
          <w:sz w:val="22"/>
          <w:u w:val="single"/>
          <w:bdr w:val="single" w:sz="12" w:space="0" w:color="auto"/>
        </w:rPr>
        <w:t>a thoughtfully structured market</w:t>
      </w:r>
      <w:r w:rsidRPr="004954B0">
        <w:t>.</w:t>
      </w:r>
    </w:p>
    <w:p w:rsidR="0090011D" w:rsidRPr="004954B0" w:rsidRDefault="0090011D" w:rsidP="0090011D"/>
    <w:p w:rsidR="0090011D" w:rsidRPr="004954B0" w:rsidRDefault="0090011D" w:rsidP="0090011D">
      <w:pPr>
        <w:pStyle w:val="Heading3"/>
        <w:rPr>
          <w:rFonts w:cs="Times New Roman"/>
        </w:rPr>
      </w:pPr>
      <w:proofErr w:type="spellStart"/>
      <w:r w:rsidRPr="004954B0">
        <w:rPr>
          <w:rFonts w:cs="Times New Roman"/>
        </w:rPr>
        <w:t>Neolib</w:t>
      </w:r>
      <w:proofErr w:type="spellEnd"/>
      <w:r w:rsidRPr="004954B0">
        <w:rPr>
          <w:rFonts w:cs="Times New Roman"/>
        </w:rPr>
        <w:t xml:space="preserve"> good – leakage</w:t>
      </w:r>
    </w:p>
    <w:p w:rsidR="0090011D" w:rsidRPr="004954B0" w:rsidRDefault="0090011D" w:rsidP="0090011D">
      <w:pPr>
        <w:pStyle w:val="Heading4"/>
      </w:pPr>
      <w:r w:rsidRPr="004954B0">
        <w:t xml:space="preserve">Every K of the market links to planning---and the </w:t>
      </w:r>
      <w:proofErr w:type="spellStart"/>
      <w:r w:rsidRPr="004954B0">
        <w:t>aff</w:t>
      </w:r>
      <w:proofErr w:type="spellEnd"/>
      <w:r w:rsidRPr="004954B0">
        <w:t xml:space="preserve"> leads to leakage</w:t>
      </w:r>
    </w:p>
    <w:p w:rsidR="0090011D" w:rsidRPr="004954B0" w:rsidRDefault="0090011D" w:rsidP="0090011D">
      <w:r w:rsidRPr="004954B0">
        <w:rPr>
          <w:rStyle w:val="Style13ptBold"/>
        </w:rPr>
        <w:t>Eckersley 92</w:t>
      </w:r>
      <w:r w:rsidRPr="004954B0">
        <w:t xml:space="preserve"> – PhD, Professor and Head of Political Science in the School of Social and Political Sciences, University of Melbourne, Australia (Robyn, </w:t>
      </w:r>
      <w:r w:rsidRPr="004954B0">
        <w:rPr>
          <w:i/>
        </w:rPr>
        <w:t>Environmentalism and Political Theory</w:t>
      </w:r>
      <w:r w:rsidRPr="004954B0">
        <w:t xml:space="preserve">) </w:t>
      </w:r>
    </w:p>
    <w:p w:rsidR="0090011D" w:rsidRPr="004954B0" w:rsidRDefault="0090011D" w:rsidP="0090011D">
      <w:pPr>
        <w:rPr>
          <w:sz w:val="12"/>
        </w:rPr>
      </w:pPr>
      <w:proofErr w:type="gramStart"/>
      <w:r w:rsidRPr="004954B0">
        <w:rPr>
          <w:sz w:val="12"/>
        </w:rPr>
        <w:t xml:space="preserve">Now </w:t>
      </w:r>
      <w:r w:rsidRPr="004954B0">
        <w:rPr>
          <w:rStyle w:val="StyleUnderline"/>
        </w:rPr>
        <w:t>a theoretical case might</w:t>
      </w:r>
      <w:r w:rsidRPr="004954B0">
        <w:rPr>
          <w:sz w:val="12"/>
        </w:rPr>
        <w:t xml:space="preserve"> still </w:t>
      </w:r>
      <w:r w:rsidRPr="004954B0">
        <w:rPr>
          <w:rStyle w:val="StyleUnderline"/>
        </w:rPr>
        <w:t>be made that a</w:t>
      </w:r>
      <w:r w:rsidRPr="004954B0">
        <w:rPr>
          <w:sz w:val="12"/>
        </w:rPr>
        <w:t xml:space="preserve"> democratically </w:t>
      </w:r>
      <w:r w:rsidRPr="004954B0">
        <w:rPr>
          <w:rStyle w:val="StyleUnderline"/>
        </w:rPr>
        <w:t>planned economy is superior to a market</w:t>
      </w:r>
      <w:r w:rsidRPr="004954B0">
        <w:rPr>
          <w:sz w:val="12"/>
        </w:rPr>
        <w:t xml:space="preserve"> economy </w:t>
      </w:r>
      <w:r w:rsidRPr="004954B0">
        <w:rPr>
          <w:rStyle w:val="Emphasis"/>
        </w:rPr>
        <w:t>in that it should be</w:t>
      </w:r>
      <w:r w:rsidRPr="004954B0">
        <w:rPr>
          <w:sz w:val="12"/>
        </w:rPr>
        <w:t xml:space="preserve"> better </w:t>
      </w:r>
      <w:r w:rsidRPr="004954B0">
        <w:rPr>
          <w:rStyle w:val="StyleUnderline"/>
        </w:rPr>
        <w:t>able to (</w:t>
      </w:r>
      <w:proofErr w:type="spellStart"/>
      <w:r w:rsidRPr="004954B0">
        <w:rPr>
          <w:rStyle w:val="StyleUnderline"/>
        </w:rPr>
        <w:t>i</w:t>
      </w:r>
      <w:proofErr w:type="spellEnd"/>
      <w:r w:rsidRPr="004954B0">
        <w:rPr>
          <w:rStyle w:val="StyleUnderline"/>
        </w:rPr>
        <w:t>) provide goods and services on the basis of need</w:t>
      </w:r>
      <w:r w:rsidRPr="004954B0">
        <w:rPr>
          <w:sz w:val="12"/>
        </w:rPr>
        <w:t xml:space="preserve"> rather than purchasing power; (ii) </w:t>
      </w:r>
      <w:r w:rsidRPr="004954B0">
        <w:rPr>
          <w:rStyle w:val="StyleUnderline"/>
        </w:rPr>
        <w:t>avoid or minimize the “negative externalities”</w:t>
      </w:r>
      <w:r w:rsidRPr="004954B0">
        <w:rPr>
          <w:sz w:val="12"/>
        </w:rPr>
        <w:t xml:space="preserve"> of a market economy; (iii</w:t>
      </w:r>
      <w:r w:rsidRPr="004954B0">
        <w:rPr>
          <w:rStyle w:val="StyleUnderline"/>
        </w:rPr>
        <w:t>) iron out excessive social and regional inequalities</w:t>
      </w:r>
      <w:r w:rsidRPr="004954B0">
        <w:rPr>
          <w:sz w:val="12"/>
        </w:rPr>
        <w:t>; (iv) ensure that the scale of the macro-economy respects the carrying capacity of ecosystems (unlike a market economy, a planned economy has no inbuilt imperative to grow); and (v) generally take a broader and more long-term view of the collective needs of present and future generations of both humans and nonhumans (i.e., unhampered by the need to appease the immediate interests of private capital).</w:t>
      </w:r>
      <w:proofErr w:type="gramEnd"/>
      <w:r w:rsidRPr="004954B0">
        <w:rPr>
          <w:sz w:val="12"/>
        </w:rPr>
        <w:t xml:space="preserve"> </w:t>
      </w:r>
      <w:r w:rsidRPr="004954B0">
        <w:rPr>
          <w:rStyle w:val="StyleUnderline"/>
        </w:rPr>
        <w:t>If could be further argued that the ecological and social problems that have beset existing command economies can be attributed to a range of interrelated factors that are neither necessary nor desirable aspects of a</w:t>
      </w:r>
      <w:r w:rsidRPr="004954B0">
        <w:rPr>
          <w:sz w:val="12"/>
        </w:rPr>
        <w:t xml:space="preserve"> democratically </w:t>
      </w:r>
      <w:r w:rsidRPr="004954B0">
        <w:rPr>
          <w:rStyle w:val="StyleUnderline"/>
        </w:rPr>
        <w:t>planned economy</w:t>
      </w:r>
      <w:r w:rsidRPr="004954B0">
        <w:rPr>
          <w:sz w:val="12"/>
        </w:rPr>
        <w:t xml:space="preserve">. </w:t>
      </w:r>
      <w:proofErr w:type="gramStart"/>
      <w:r w:rsidRPr="004954B0">
        <w:rPr>
          <w:sz w:val="12"/>
        </w:rPr>
        <w:t>These include rigid centralized control, single party bureaucratic rule, the absence of a free flow of information, the absence of an informed citizenry and popular participation, a commitment to industrialization and high growth rates, and a determination to “catch up” with the West in terms of technical development and military might as part of a perceived need to bolster “national security.”</w:t>
      </w:r>
      <w:proofErr w:type="gramEnd"/>
      <w:r w:rsidRPr="004954B0">
        <w:rPr>
          <w:sz w:val="12"/>
        </w:rPr>
        <w:t>76 As O’Connor explains, “</w:t>
      </w:r>
      <w:proofErr w:type="gramStart"/>
      <w:r w:rsidRPr="004954B0">
        <w:rPr>
          <w:sz w:val="12"/>
        </w:rPr>
        <w:t>in</w:t>
      </w:r>
      <w:proofErr w:type="gramEnd"/>
      <w:r w:rsidRPr="004954B0">
        <w:rPr>
          <w:sz w:val="12"/>
        </w:rPr>
        <w:t xml:space="preserve"> all socialist countries the major means of production are nationalized although not yet socialized, i.e., there is no strong tradition of democratic control of the means of life.”77 </w:t>
      </w:r>
      <w:r w:rsidRPr="004954B0">
        <w:rPr>
          <w:rStyle w:val="StyleUnderline"/>
        </w:rPr>
        <w:t xml:space="preserve">According to this argument, twentieth century communism </w:t>
      </w:r>
      <w:proofErr w:type="gramStart"/>
      <w:r w:rsidRPr="004954B0">
        <w:rPr>
          <w:rStyle w:val="StyleUnderline"/>
        </w:rPr>
        <w:t>must be seen</w:t>
      </w:r>
      <w:proofErr w:type="gramEnd"/>
      <w:r w:rsidRPr="004954B0">
        <w:rPr>
          <w:rStyle w:val="StyleUnderline"/>
        </w:rPr>
        <w:t xml:space="preserve"> as an </w:t>
      </w:r>
      <w:r w:rsidRPr="004954B0">
        <w:rPr>
          <w:rStyle w:val="Emphasis"/>
        </w:rPr>
        <w:t>aberration rather than as an example</w:t>
      </w:r>
      <w:r w:rsidRPr="004954B0">
        <w:rPr>
          <w:sz w:val="12"/>
        </w:rPr>
        <w:t xml:space="preserve"> of the inherent tendencies or “logic” of a planned economy. </w:t>
      </w:r>
      <w:r w:rsidRPr="004954B0">
        <w:rPr>
          <w:rStyle w:val="StyleUnderline"/>
        </w:rPr>
        <w:t xml:space="preserve">If we </w:t>
      </w:r>
      <w:r w:rsidRPr="004954B0">
        <w:rPr>
          <w:rStyle w:val="Emphasis"/>
        </w:rPr>
        <w:t>remove all the repugnant features</w:t>
      </w:r>
      <w:r w:rsidRPr="004954B0">
        <w:rPr>
          <w:rStyle w:val="StyleUnderline"/>
        </w:rPr>
        <w:t xml:space="preserve"> of these economies</w:t>
      </w:r>
      <w:r w:rsidRPr="004954B0">
        <w:rPr>
          <w:sz w:val="12"/>
        </w:rPr>
        <w:t xml:space="preserve"> (as identified above) and ensure that production is properly “socialized” rather than simply “nationalized,” then, so </w:t>
      </w:r>
      <w:r w:rsidRPr="004954B0">
        <w:rPr>
          <w:rStyle w:val="StyleUnderline"/>
        </w:rPr>
        <w:t>the argument runs</w:t>
      </w:r>
      <w:r w:rsidRPr="004954B0">
        <w:rPr>
          <w:sz w:val="12"/>
        </w:rPr>
        <w:t xml:space="preserve">, democratic </w:t>
      </w:r>
      <w:r w:rsidRPr="004954B0">
        <w:rPr>
          <w:rStyle w:val="StyleUnderline"/>
        </w:rPr>
        <w:t>self-management can emerge</w:t>
      </w:r>
      <w:r w:rsidRPr="004954B0">
        <w:rPr>
          <w:sz w:val="12"/>
        </w:rPr>
        <w:t xml:space="preserve"> as a reasonably feasible option. As previously noted, a planned economy does not need to grow in the way that a market economy does. Moreover, we have seen that </w:t>
      </w:r>
      <w:proofErr w:type="spellStart"/>
      <w:r w:rsidRPr="004954B0">
        <w:rPr>
          <w:sz w:val="12"/>
        </w:rPr>
        <w:t>ecosocialists</w:t>
      </w:r>
      <w:proofErr w:type="spellEnd"/>
      <w:r w:rsidRPr="004954B0">
        <w:rPr>
          <w:sz w:val="12"/>
        </w:rPr>
        <w:t xml:space="preserve"> have explicitly rejected the path of indiscriminate economic growth and have embraced political pluralism, public accountability, freedom of information, and widespread public participation in economic planning. </w:t>
      </w:r>
      <w:r w:rsidRPr="004954B0">
        <w:rPr>
          <w:rStyle w:val="StyleUnderline"/>
        </w:rPr>
        <w:t xml:space="preserve">Yet even if we confine our attention to this </w:t>
      </w:r>
      <w:r w:rsidRPr="004954B0">
        <w:rPr>
          <w:rStyle w:val="Emphasis"/>
        </w:rPr>
        <w:t>appealing theoretical case</w:t>
      </w:r>
      <w:r w:rsidRPr="004954B0">
        <w:rPr>
          <w:sz w:val="12"/>
        </w:rPr>
        <w:t xml:space="preserve"> for a democratically planned economy, </w:t>
      </w:r>
      <w:r w:rsidRPr="004954B0">
        <w:rPr>
          <w:rStyle w:val="StyleUnderline"/>
        </w:rPr>
        <w:t xml:space="preserve">we can identify a </w:t>
      </w:r>
      <w:r w:rsidRPr="004954B0">
        <w:rPr>
          <w:rStyle w:val="Emphasis"/>
        </w:rPr>
        <w:t>number of other problems</w:t>
      </w:r>
      <w:r w:rsidRPr="004954B0">
        <w:rPr>
          <w:sz w:val="12"/>
        </w:rPr>
        <w:t xml:space="preserve"> that might considerably undermine its apparent advantages. </w:t>
      </w:r>
      <w:r w:rsidRPr="004954B0">
        <w:rPr>
          <w:rStyle w:val="StyleUnderline"/>
        </w:rPr>
        <w:t xml:space="preserve">Just as the theoretical </w:t>
      </w:r>
      <w:proofErr w:type="spellStart"/>
      <w:r w:rsidRPr="004954B0">
        <w:rPr>
          <w:rStyle w:val="StyleUnderline"/>
        </w:rPr>
        <w:t>defence</w:t>
      </w:r>
      <w:proofErr w:type="spellEnd"/>
      <w:r w:rsidRPr="004954B0">
        <w:rPr>
          <w:rStyle w:val="StyleUnderline"/>
        </w:rPr>
        <w:t xml:space="preserve"> of the market is based on the extremely restrictive and </w:t>
      </w:r>
      <w:r w:rsidRPr="004954B0">
        <w:rPr>
          <w:rStyle w:val="Emphasis"/>
        </w:rPr>
        <w:t>unreal set of assumptions</w:t>
      </w:r>
      <w:r w:rsidRPr="004954B0">
        <w:rPr>
          <w:sz w:val="12"/>
        </w:rPr>
        <w:t xml:space="preserve"> of perfect competition, </w:t>
      </w:r>
      <w:r w:rsidRPr="004954B0">
        <w:rPr>
          <w:rStyle w:val="StyleUnderline"/>
        </w:rPr>
        <w:t xml:space="preserve">the theoretical </w:t>
      </w:r>
      <w:proofErr w:type="spellStart"/>
      <w:r w:rsidRPr="004954B0">
        <w:rPr>
          <w:rStyle w:val="StyleUnderline"/>
        </w:rPr>
        <w:t>defence</w:t>
      </w:r>
      <w:proofErr w:type="spellEnd"/>
      <w:r w:rsidRPr="004954B0">
        <w:rPr>
          <w:rStyle w:val="StyleUnderline"/>
        </w:rPr>
        <w:t xml:space="preserve"> of a</w:t>
      </w:r>
      <w:r w:rsidRPr="004954B0">
        <w:rPr>
          <w:sz w:val="12"/>
        </w:rPr>
        <w:t xml:space="preserve"> democratically </w:t>
      </w:r>
      <w:r w:rsidRPr="004954B0">
        <w:rPr>
          <w:rStyle w:val="StyleUnderline"/>
        </w:rPr>
        <w:t xml:space="preserve">planned economy is based on the </w:t>
      </w:r>
      <w:r w:rsidRPr="004954B0">
        <w:rPr>
          <w:rStyle w:val="Emphasis"/>
        </w:rPr>
        <w:t>unreal assumptions of</w:t>
      </w:r>
      <w:r w:rsidRPr="004954B0">
        <w:rPr>
          <w:sz w:val="12"/>
        </w:rPr>
        <w:t xml:space="preserve">, inter alia, </w:t>
      </w:r>
      <w:r w:rsidRPr="004954B0">
        <w:rPr>
          <w:rStyle w:val="Emphasis"/>
        </w:rPr>
        <w:t>full information and complete trust between principal and agen</w:t>
      </w:r>
      <w:r w:rsidRPr="004954B0">
        <w:rPr>
          <w:sz w:val="12"/>
        </w:rPr>
        <w:t xml:space="preserve">t. As Jon </w:t>
      </w:r>
      <w:proofErr w:type="spellStart"/>
      <w:r w:rsidRPr="004954B0">
        <w:rPr>
          <w:sz w:val="12"/>
        </w:rPr>
        <w:t>Elster</w:t>
      </w:r>
      <w:proofErr w:type="spellEnd"/>
      <w:r w:rsidRPr="004954B0">
        <w:rPr>
          <w:sz w:val="12"/>
        </w:rPr>
        <w:t xml:space="preserve"> and Karl Ove </w:t>
      </w:r>
      <w:proofErr w:type="spellStart"/>
      <w:r w:rsidRPr="004954B0">
        <w:rPr>
          <w:sz w:val="12"/>
        </w:rPr>
        <w:t>Moene</w:t>
      </w:r>
      <w:proofErr w:type="spellEnd"/>
      <w:r w:rsidRPr="004954B0">
        <w:rPr>
          <w:sz w:val="12"/>
        </w:rPr>
        <w:t xml:space="preserve"> observe, “central planning would be a perfect system, superior to any market economy, if these two resources [full information and complete trust] were available in unlimited quantities.”</w:t>
      </w:r>
      <w:r w:rsidRPr="004954B0">
        <w:rPr>
          <w:rStyle w:val="StyleUnderline"/>
        </w:rPr>
        <w:t>78 It is the lack of these two important “resources” that accounts for much of the interagency competition, corruption and bribery, displacement of responsibility, and political intimidation that have characterized the state agencies of existing centrally planned economies</w:t>
      </w:r>
      <w:r w:rsidRPr="004954B0">
        <w:rPr>
          <w:sz w:val="12"/>
        </w:rPr>
        <w:t xml:space="preserve">. Of course, </w:t>
      </w:r>
      <w:r w:rsidRPr="004954B0">
        <w:rPr>
          <w:rStyle w:val="StyleUnderline"/>
        </w:rPr>
        <w:t>these problems are not unique to</w:t>
      </w:r>
      <w:r w:rsidRPr="004954B0">
        <w:rPr>
          <w:sz w:val="12"/>
        </w:rPr>
        <w:t xml:space="preserve"> bureaucracies in </w:t>
      </w:r>
      <w:r w:rsidRPr="004954B0">
        <w:rPr>
          <w:rStyle w:val="Emphasis"/>
        </w:rPr>
        <w:t xml:space="preserve">centrally planned societies. They </w:t>
      </w:r>
      <w:proofErr w:type="gramStart"/>
      <w:r w:rsidRPr="004954B0">
        <w:rPr>
          <w:rStyle w:val="Emphasis"/>
        </w:rPr>
        <w:t>are, however, magnified</w:t>
      </w:r>
      <w:proofErr w:type="gramEnd"/>
      <w:r w:rsidRPr="004954B0">
        <w:rPr>
          <w:rStyle w:val="Emphasis"/>
        </w:rPr>
        <w:t xml:space="preserve"> by virtue of the expanded role played by state agencies</w:t>
      </w:r>
      <w:r w:rsidRPr="004954B0">
        <w:rPr>
          <w:sz w:val="12"/>
        </w:rPr>
        <w:t xml:space="preserve"> in a planned economy. </w:t>
      </w:r>
      <w:r w:rsidRPr="004954B0">
        <w:rPr>
          <w:rStyle w:val="StyleUnderline"/>
        </w:rPr>
        <w:t xml:space="preserve">The theoretical </w:t>
      </w:r>
      <w:proofErr w:type="spellStart"/>
      <w:r w:rsidRPr="004954B0">
        <w:rPr>
          <w:rStyle w:val="StyleUnderline"/>
        </w:rPr>
        <w:t>defence</w:t>
      </w:r>
      <w:proofErr w:type="spellEnd"/>
      <w:r w:rsidRPr="004954B0">
        <w:rPr>
          <w:sz w:val="12"/>
        </w:rPr>
        <w:t xml:space="preserve"> of democratic economic planning </w:t>
      </w:r>
      <w:r w:rsidRPr="004954B0">
        <w:rPr>
          <w:rStyle w:val="StyleUnderline"/>
        </w:rPr>
        <w:t xml:space="preserve">also assumes that it is possible to coordinate successfully a range of different public agencies in accordance with </w:t>
      </w:r>
      <w:r w:rsidRPr="004954B0">
        <w:rPr>
          <w:rStyle w:val="Emphasis"/>
        </w:rPr>
        <w:t>a “common” economic plan</w:t>
      </w:r>
      <w:r w:rsidRPr="004954B0">
        <w:rPr>
          <w:sz w:val="12"/>
        </w:rPr>
        <w:t xml:space="preserve">. </w:t>
      </w:r>
      <w:r w:rsidRPr="004954B0">
        <w:rPr>
          <w:rStyle w:val="StyleUnderline"/>
        </w:rPr>
        <w:t>This</w:t>
      </w:r>
      <w:r w:rsidRPr="004954B0">
        <w:rPr>
          <w:sz w:val="12"/>
        </w:rPr>
        <w:t xml:space="preserve">, in turn, </w:t>
      </w:r>
      <w:r w:rsidRPr="004954B0">
        <w:rPr>
          <w:rStyle w:val="StyleUnderline"/>
        </w:rPr>
        <w:t xml:space="preserve">presupposes </w:t>
      </w:r>
      <w:r w:rsidRPr="004954B0">
        <w:rPr>
          <w:sz w:val="12"/>
        </w:rPr>
        <w:t>(</w:t>
      </w:r>
      <w:proofErr w:type="spellStart"/>
      <w:r w:rsidRPr="004954B0">
        <w:rPr>
          <w:sz w:val="12"/>
        </w:rPr>
        <w:t>i</w:t>
      </w:r>
      <w:proofErr w:type="spellEnd"/>
      <w:r w:rsidRPr="004954B0">
        <w:rPr>
          <w:sz w:val="12"/>
        </w:rPr>
        <w:t xml:space="preserve">) that </w:t>
      </w:r>
      <w:r w:rsidRPr="004954B0">
        <w:rPr>
          <w:rStyle w:val="StyleUnderline"/>
        </w:rPr>
        <w:t>it is possible to arrive at a social consensus on a common economic plan</w:t>
      </w:r>
      <w:r w:rsidRPr="004954B0">
        <w:rPr>
          <w:sz w:val="12"/>
        </w:rPr>
        <w:t xml:space="preserve">; and (ii) </w:t>
      </w:r>
      <w:r w:rsidRPr="004954B0">
        <w:rPr>
          <w:rStyle w:val="StyleUnderline"/>
        </w:rPr>
        <w:t>that each agency</w:t>
      </w:r>
      <w:r w:rsidRPr="004954B0">
        <w:rPr>
          <w:sz w:val="12"/>
        </w:rPr>
        <w:t xml:space="preserve"> charged with implementing aspects of the plan </w:t>
      </w:r>
      <w:r w:rsidRPr="004954B0">
        <w:rPr>
          <w:rStyle w:val="Emphasis"/>
        </w:rPr>
        <w:t xml:space="preserve">will interpret it in a uniform way. </w:t>
      </w:r>
      <w:r w:rsidRPr="004954B0">
        <w:rPr>
          <w:rStyle w:val="StyleUnderline"/>
        </w:rPr>
        <w:t>As</w:t>
      </w:r>
      <w:r w:rsidRPr="004954B0">
        <w:rPr>
          <w:sz w:val="12"/>
        </w:rPr>
        <w:t xml:space="preserve"> John</w:t>
      </w:r>
      <w:r w:rsidRPr="004954B0">
        <w:rPr>
          <w:rStyle w:val="StyleUnderline"/>
        </w:rPr>
        <w:t xml:space="preserve"> </w:t>
      </w:r>
      <w:proofErr w:type="spellStart"/>
      <w:r w:rsidRPr="004954B0">
        <w:rPr>
          <w:rStyle w:val="StyleUnderline"/>
        </w:rPr>
        <w:t>Dryzek</w:t>
      </w:r>
      <w:proofErr w:type="spellEnd"/>
      <w:r w:rsidRPr="004954B0">
        <w:rPr>
          <w:rStyle w:val="StyleUnderline"/>
        </w:rPr>
        <w:t xml:space="preserve"> points out, a teleological</w:t>
      </w:r>
      <w:r w:rsidRPr="004954B0">
        <w:rPr>
          <w:sz w:val="12"/>
        </w:rPr>
        <w:t xml:space="preserve"> or goal directed social and </w:t>
      </w:r>
      <w:r w:rsidRPr="004954B0">
        <w:rPr>
          <w:rStyle w:val="StyleUnderline"/>
        </w:rPr>
        <w:t xml:space="preserve">economic system requires </w:t>
      </w:r>
      <w:r w:rsidRPr="004954B0">
        <w:rPr>
          <w:sz w:val="12"/>
        </w:rPr>
        <w:t xml:space="preserve">not just a consensus on values, </w:t>
      </w:r>
      <w:proofErr w:type="gramStart"/>
      <w:r w:rsidRPr="004954B0">
        <w:rPr>
          <w:sz w:val="12"/>
        </w:rPr>
        <w:t>but</w:t>
      </w:r>
      <w:proofErr w:type="gramEnd"/>
      <w:r w:rsidRPr="004954B0">
        <w:rPr>
          <w:sz w:val="12"/>
        </w:rPr>
        <w:t xml:space="preserve"> </w:t>
      </w:r>
      <w:r w:rsidRPr="004954B0">
        <w:rPr>
          <w:rStyle w:val="StyleUnderline"/>
        </w:rPr>
        <w:t>a continuing consensus on values if it is to produce</w:t>
      </w:r>
      <w:r w:rsidRPr="004954B0">
        <w:rPr>
          <w:sz w:val="12"/>
        </w:rPr>
        <w:t>, consistently and effectively</w:t>
      </w:r>
      <w:r w:rsidRPr="004954B0">
        <w:rPr>
          <w:rStyle w:val="StyleUnderline"/>
        </w:rPr>
        <w:t>, the desired common good</w:t>
      </w:r>
      <w:r w:rsidRPr="004954B0">
        <w:rPr>
          <w:sz w:val="12"/>
        </w:rPr>
        <w:t xml:space="preserve">. This arises from the fact that “the administered structure cannot waver in its commitment, for it is only that commitment which can keep the system on course.”79 </w:t>
      </w:r>
      <w:r w:rsidRPr="004954B0">
        <w:rPr>
          <w:rStyle w:val="StyleUnderline"/>
        </w:rPr>
        <w:t>This tells against the feasibility of a</w:t>
      </w:r>
      <w:r w:rsidRPr="004954B0">
        <w:rPr>
          <w:sz w:val="12"/>
        </w:rPr>
        <w:t xml:space="preserve"> </w:t>
      </w:r>
      <w:proofErr w:type="spellStart"/>
      <w:r w:rsidRPr="004954B0">
        <w:rPr>
          <w:sz w:val="12"/>
        </w:rPr>
        <w:t>well functioning</w:t>
      </w:r>
      <w:proofErr w:type="spellEnd"/>
      <w:r w:rsidRPr="004954B0">
        <w:rPr>
          <w:sz w:val="12"/>
        </w:rPr>
        <w:t xml:space="preserve"> and democratic </w:t>
      </w:r>
      <w:r w:rsidRPr="004954B0">
        <w:rPr>
          <w:rStyle w:val="StyleUnderline"/>
        </w:rPr>
        <w:t>planned economy.</w:t>
      </w:r>
      <w:r w:rsidRPr="004954B0">
        <w:rPr>
          <w:sz w:val="12"/>
        </w:rPr>
        <w:t xml:space="preserve"> </w:t>
      </w:r>
      <w:r w:rsidRPr="004954B0">
        <w:rPr>
          <w:rStyle w:val="StyleUnderline"/>
        </w:rPr>
        <w:t>It also sheds considerable light on the propensity of communist regimes to regularly intimidate</w:t>
      </w:r>
      <w:r w:rsidRPr="004954B0">
        <w:rPr>
          <w:sz w:val="12"/>
        </w:rPr>
        <w:t>—and, from time to time, eliminate—</w:t>
      </w:r>
      <w:r w:rsidRPr="004954B0">
        <w:rPr>
          <w:rStyle w:val="StyleUnderline"/>
        </w:rPr>
        <w:t>opposition to the planning dictates</w:t>
      </w:r>
      <w:r w:rsidRPr="004954B0">
        <w:rPr>
          <w:sz w:val="12"/>
        </w:rPr>
        <w:t xml:space="preserve"> of the State. </w:t>
      </w:r>
      <w:r w:rsidRPr="004954B0">
        <w:rPr>
          <w:rStyle w:val="StyleUnderline"/>
        </w:rPr>
        <w:t xml:space="preserve">Yet if participatory democracy, political pluralism, and the protection of civil liberties are to remain nonnegotiable elements of </w:t>
      </w:r>
      <w:proofErr w:type="spellStart"/>
      <w:r w:rsidRPr="004954B0">
        <w:rPr>
          <w:rStyle w:val="StyleUnderline"/>
        </w:rPr>
        <w:t>ecosocialism</w:t>
      </w:r>
      <w:proofErr w:type="spellEnd"/>
      <w:r w:rsidRPr="004954B0">
        <w:rPr>
          <w:rStyle w:val="StyleUnderline"/>
        </w:rPr>
        <w:t xml:space="preserve">, then </w:t>
      </w:r>
      <w:r w:rsidRPr="004954B0">
        <w:rPr>
          <w:rStyle w:val="Emphasis"/>
        </w:rPr>
        <w:t xml:space="preserve">how can a popular consensus for a common economic plan </w:t>
      </w:r>
      <w:proofErr w:type="gramStart"/>
      <w:r w:rsidRPr="004954B0">
        <w:rPr>
          <w:rStyle w:val="Emphasis"/>
        </w:rPr>
        <w:t>be achieved, let alone maintained</w:t>
      </w:r>
      <w:proofErr w:type="gramEnd"/>
      <w:r w:rsidRPr="004954B0">
        <w:rPr>
          <w:rStyle w:val="Emphasis"/>
        </w:rPr>
        <w:t>?</w:t>
      </w:r>
      <w:r w:rsidRPr="004954B0">
        <w:rPr>
          <w:sz w:val="12"/>
        </w:rPr>
        <w:t xml:space="preserve"> (Classical liberal theorists, of course, have never had to wrestle with this dilemma, in that they have generally been more concerned with procedural fairness than with end-state fairness.) Moreover, </w:t>
      </w:r>
      <w:r w:rsidRPr="004954B0">
        <w:rPr>
          <w:rStyle w:val="StyleUnderline"/>
        </w:rPr>
        <w:t>even if we assume perfect information and perfect trust</w:t>
      </w:r>
      <w:r w:rsidRPr="004954B0">
        <w:rPr>
          <w:sz w:val="12"/>
        </w:rPr>
        <w:t xml:space="preserve"> (two unlikely assumptions), </w:t>
      </w:r>
      <w:r w:rsidRPr="004954B0">
        <w:rPr>
          <w:rStyle w:val="StyleUnderline"/>
        </w:rPr>
        <w:t xml:space="preserve">how can economic information be processed and how can a coherent economic plan be successfully implemented and coordinated in the absence of a shared </w:t>
      </w:r>
      <w:proofErr w:type="spellStart"/>
      <w:r w:rsidRPr="004954B0">
        <w:rPr>
          <w:rStyle w:val="StyleUnderline"/>
        </w:rPr>
        <w:t>ecosocialist</w:t>
      </w:r>
      <w:proofErr w:type="spellEnd"/>
      <w:r w:rsidRPr="004954B0">
        <w:rPr>
          <w:rStyle w:val="StyleUnderline"/>
        </w:rPr>
        <w:t xml:space="preserve"> morality </w:t>
      </w:r>
      <w:r w:rsidRPr="004954B0">
        <w:rPr>
          <w:sz w:val="12"/>
        </w:rPr>
        <w:t xml:space="preserve">or, failing that, a controlling managerial elite? </w:t>
      </w:r>
      <w:r w:rsidRPr="004954B0">
        <w:rPr>
          <w:rStyle w:val="StyleUnderline"/>
        </w:rPr>
        <w:t xml:space="preserve">The great strength of the price mechanism </w:t>
      </w:r>
      <w:r w:rsidRPr="004954B0">
        <w:rPr>
          <w:sz w:val="12"/>
        </w:rPr>
        <w:t xml:space="preserve">as a method of resource allocation, despite its many problems, </w:t>
      </w:r>
      <w:r w:rsidRPr="004954B0">
        <w:rPr>
          <w:rStyle w:val="StyleUnderline"/>
        </w:rPr>
        <w:t>is that it provides a relatively decentralized and depoliticized method of information processing</w:t>
      </w:r>
      <w:r w:rsidRPr="004954B0">
        <w:rPr>
          <w:sz w:val="12"/>
        </w:rPr>
        <w:t xml:space="preserve"> and resource allocation that is responsive to consumer preference (at least in competitive markets). </w:t>
      </w:r>
      <w:proofErr w:type="spellStart"/>
      <w:r w:rsidRPr="004954B0">
        <w:rPr>
          <w:sz w:val="12"/>
        </w:rPr>
        <w:t>Its</w:t>
      </w:r>
      <w:proofErr w:type="spellEnd"/>
      <w:r w:rsidRPr="004954B0">
        <w:rPr>
          <w:sz w:val="12"/>
        </w:rPr>
        <w:t xml:space="preserve"> very “invisibility” (that is, the absence of a deliberative steering system or coordinating center) has helped to maintain its political legitimacy to the extent that it obviates the need for ongoing social debate and consensus as to the merits or demerits of resource allocation decisions. This recognition </w:t>
      </w:r>
      <w:proofErr w:type="gramStart"/>
      <w:r w:rsidRPr="004954B0">
        <w:rPr>
          <w:sz w:val="12"/>
        </w:rPr>
        <w:t>should not be taken</w:t>
      </w:r>
      <w:proofErr w:type="gramEnd"/>
      <w:r w:rsidRPr="004954B0">
        <w:rPr>
          <w:sz w:val="12"/>
        </w:rPr>
        <w:t xml:space="preserve"> as an endorsement of deregulation. Indeed, I have already outlined some of the more obvious ecological and social problems generated by market economies and accepted, at a very minimum, the need for State intervention to prevent or redress such problems. What is at issue here is the extent and character of intervention (whether by way of regulation or planning) and the implications this has for economic efficiency and democracy. </w:t>
      </w:r>
      <w:r w:rsidRPr="004954B0">
        <w:rPr>
          <w:rStyle w:val="StyleUnderline"/>
        </w:rPr>
        <w:t xml:space="preserve">By </w:t>
      </w:r>
      <w:proofErr w:type="gramStart"/>
      <w:r w:rsidRPr="004954B0">
        <w:rPr>
          <w:rStyle w:val="StyleUnderline"/>
        </w:rPr>
        <w:t>comparison</w:t>
      </w:r>
      <w:proofErr w:type="gramEnd"/>
      <w:r w:rsidRPr="004954B0">
        <w:rPr>
          <w:rStyle w:val="StyleUnderline"/>
        </w:rPr>
        <w:t xml:space="preserve"> to</w:t>
      </w:r>
      <w:r w:rsidRPr="004954B0">
        <w:rPr>
          <w:sz w:val="12"/>
        </w:rPr>
        <w:t xml:space="preserve"> predominantly </w:t>
      </w:r>
      <w:r w:rsidRPr="004954B0">
        <w:rPr>
          <w:rStyle w:val="StyleUnderline"/>
        </w:rPr>
        <w:t>market economies</w:t>
      </w:r>
      <w:r w:rsidRPr="004954B0">
        <w:rPr>
          <w:sz w:val="12"/>
        </w:rPr>
        <w:t xml:space="preserve">, predominantly </w:t>
      </w:r>
      <w:r w:rsidRPr="004954B0">
        <w:rPr>
          <w:rStyle w:val="StyleUnderline"/>
        </w:rPr>
        <w:t xml:space="preserve">planned economies are more visible, discretionary, and therefore </w:t>
      </w:r>
      <w:r w:rsidRPr="004954B0">
        <w:rPr>
          <w:rStyle w:val="Emphasis"/>
        </w:rPr>
        <w:t>more contestable</w:t>
      </w:r>
      <w:r w:rsidRPr="004954B0">
        <w:rPr>
          <w:rStyle w:val="StyleUnderline"/>
        </w:rPr>
        <w:t xml:space="preserve"> </w:t>
      </w:r>
      <w:r w:rsidRPr="004954B0">
        <w:rPr>
          <w:sz w:val="12"/>
        </w:rPr>
        <w:t xml:space="preserve">than the impersonal, self-adjusting price signals of the market. In short, democratic collective </w:t>
      </w:r>
      <w:r w:rsidRPr="004954B0">
        <w:rPr>
          <w:rStyle w:val="Emphasis"/>
        </w:rPr>
        <w:t>planning necessarily attracts more criticism and debate</w:t>
      </w:r>
      <w:r w:rsidRPr="004954B0">
        <w:rPr>
          <w:sz w:val="12"/>
        </w:rPr>
        <w:t xml:space="preserve"> as to the desirability of alternative courses of action. This is not necessarily a bad thing— </w:t>
      </w:r>
      <w:proofErr w:type="gramStart"/>
      <w:r w:rsidRPr="004954B0">
        <w:rPr>
          <w:sz w:val="12"/>
        </w:rPr>
        <w:t>indeed,</w:t>
      </w:r>
      <w:proofErr w:type="gramEnd"/>
      <w:r w:rsidRPr="004954B0">
        <w:rPr>
          <w:sz w:val="12"/>
        </w:rPr>
        <w:t xml:space="preserve"> it is precisely the kind of debate that </w:t>
      </w:r>
      <w:proofErr w:type="spellStart"/>
      <w:r w:rsidRPr="004954B0">
        <w:rPr>
          <w:sz w:val="12"/>
        </w:rPr>
        <w:t>ecosocialists</w:t>
      </w:r>
      <w:proofErr w:type="spellEnd"/>
      <w:r w:rsidRPr="004954B0">
        <w:rPr>
          <w:sz w:val="12"/>
        </w:rPr>
        <w:t xml:space="preserve"> wish to substitute for the impersonal and ethically blind signals of the market. Nonetheless, </w:t>
      </w:r>
      <w:proofErr w:type="spellStart"/>
      <w:r w:rsidRPr="004954B0">
        <w:rPr>
          <w:rStyle w:val="Emphasis"/>
        </w:rPr>
        <w:t>ecosocialists</w:t>
      </w:r>
      <w:proofErr w:type="spellEnd"/>
      <w:r w:rsidRPr="004954B0">
        <w:rPr>
          <w:rStyle w:val="Emphasis"/>
        </w:rPr>
        <w:t xml:space="preserve"> are unlikely to achieve the kind of continuing social consensus around a common plan that would be needed for a </w:t>
      </w:r>
      <w:proofErr w:type="spellStart"/>
      <w:r w:rsidRPr="004954B0">
        <w:rPr>
          <w:rStyle w:val="Emphasis"/>
        </w:rPr>
        <w:t>well functioning</w:t>
      </w:r>
      <w:proofErr w:type="spellEnd"/>
      <w:r w:rsidRPr="004954B0">
        <w:rPr>
          <w:rStyle w:val="Emphasis"/>
        </w:rPr>
        <w:t>, planned economy</w:t>
      </w:r>
      <w:r w:rsidRPr="004954B0">
        <w:rPr>
          <w:sz w:val="12"/>
        </w:rPr>
        <w:t xml:space="preserve">.80 Of </w:t>
      </w:r>
      <w:proofErr w:type="gramStart"/>
      <w:r w:rsidRPr="004954B0">
        <w:rPr>
          <w:sz w:val="12"/>
        </w:rPr>
        <w:t>course,</w:t>
      </w:r>
      <w:proofErr w:type="gramEnd"/>
      <w:r w:rsidRPr="004954B0">
        <w:rPr>
          <w:sz w:val="12"/>
        </w:rPr>
        <w:t xml:space="preserve"> these sorts of problems are not lost on </w:t>
      </w:r>
      <w:proofErr w:type="spellStart"/>
      <w:r w:rsidRPr="004954B0">
        <w:rPr>
          <w:sz w:val="12"/>
        </w:rPr>
        <w:t>ecosocialists</w:t>
      </w:r>
      <w:proofErr w:type="spellEnd"/>
      <w:r w:rsidRPr="004954B0">
        <w:rPr>
          <w:sz w:val="12"/>
        </w:rPr>
        <w:t xml:space="preserve">. For example, the authors of New Economic Directions for Australia ask themselves and their readers the pertinent question: “How would the new planning processes and institutions form part of a coherent whole—more particularly how would they enshrine democratic principles and achieve the necessary balance between local, regional and national responsibilities?”81 They also note that </w:t>
      </w:r>
      <w:r w:rsidRPr="004954B0">
        <w:rPr>
          <w:rStyle w:val="Emphasis"/>
        </w:rPr>
        <w:t>capital is likely “to move offshore the instant an</w:t>
      </w:r>
      <w:r w:rsidRPr="004954B0">
        <w:rPr>
          <w:sz w:val="12"/>
        </w:rPr>
        <w:t xml:space="preserve"> Australian </w:t>
      </w:r>
      <w:r w:rsidRPr="004954B0">
        <w:rPr>
          <w:rStyle w:val="StyleUnderline"/>
        </w:rPr>
        <w:t>government begins to give the implementation of these proposals serious consideration</w:t>
      </w:r>
      <w:r w:rsidRPr="004954B0">
        <w:rPr>
          <w:sz w:val="12"/>
        </w:rPr>
        <w:t>.”82 Moreover, Ryle goes so far as to concede that the idea that the economy can be brought under democratic political control has “not been on the mainstream political agenda, and hence</w:t>
      </w:r>
      <w:proofErr w:type="gramStart"/>
      <w:r w:rsidRPr="004954B0">
        <w:rPr>
          <w:sz w:val="12"/>
        </w:rPr>
        <w:t>…[</w:t>
      </w:r>
      <w:proofErr w:type="gramEnd"/>
      <w:r w:rsidRPr="004954B0">
        <w:rPr>
          <w:sz w:val="12"/>
        </w:rPr>
        <w:t>has] not been part of most people’s sense of the possible, for many years now.”83(136-9)</w:t>
      </w:r>
    </w:p>
    <w:p w:rsidR="0090011D" w:rsidRPr="004954B0" w:rsidRDefault="0090011D" w:rsidP="0090011D"/>
    <w:p w:rsidR="0090011D" w:rsidRPr="004954B0" w:rsidRDefault="0090011D" w:rsidP="0090011D">
      <w:pPr>
        <w:pStyle w:val="Heading3"/>
      </w:pPr>
      <w:proofErr w:type="spellStart"/>
      <w:r w:rsidRPr="004954B0">
        <w:t>Neolib</w:t>
      </w:r>
      <w:proofErr w:type="spellEnd"/>
      <w:r w:rsidRPr="004954B0">
        <w:t xml:space="preserve"> good – AT </w:t>
      </w:r>
      <w:proofErr w:type="spellStart"/>
      <w:r w:rsidRPr="004954B0">
        <w:t>degrowth</w:t>
      </w:r>
      <w:proofErr w:type="spellEnd"/>
    </w:p>
    <w:p w:rsidR="0090011D" w:rsidRPr="004954B0" w:rsidRDefault="0090011D" w:rsidP="0090011D">
      <w:pPr>
        <w:pStyle w:val="Heading4"/>
      </w:pPr>
      <w:r w:rsidRPr="004954B0">
        <w:t>De-growth fails, dooms billions to an inhumane existence---growth promotes innovation and solves resource limits</w:t>
      </w:r>
    </w:p>
    <w:p w:rsidR="0090011D" w:rsidRPr="004954B0" w:rsidRDefault="0090011D" w:rsidP="0090011D">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w:t>
      </w:r>
      <w:proofErr w:type="spellStart"/>
      <w:r w:rsidRPr="004954B0">
        <w:t>Ruy</w:t>
      </w:r>
      <w:proofErr w:type="spellEnd"/>
      <w:r w:rsidRPr="004954B0">
        <w:t>, “The Optimistic Leftist: Why the 21st Century Will Be Better Than You Think,” Kindle Reader)</w:t>
      </w:r>
    </w:p>
    <w:p w:rsidR="0090011D" w:rsidRPr="004954B0" w:rsidRDefault="0090011D" w:rsidP="0090011D">
      <w:r w:rsidRPr="004954B0">
        <w:t xml:space="preserve">Another important reason why the left </w:t>
      </w:r>
      <w:proofErr w:type="gramStart"/>
      <w:r w:rsidRPr="004954B0">
        <w:t>will be forced</w:t>
      </w:r>
      <w:proofErr w:type="gramEnd"/>
      <w:r w:rsidRPr="004954B0">
        <w:t xml:space="preserve"> to embark on </w:t>
      </w:r>
      <w:r w:rsidRPr="004954B0">
        <w:rPr>
          <w:rStyle w:val="StyleUnderline"/>
        </w:rPr>
        <w:t>a</w:t>
      </w:r>
      <w:r w:rsidRPr="004954B0">
        <w:t xml:space="preserve"> different, </w:t>
      </w:r>
      <w:r w:rsidRPr="004954B0">
        <w:rPr>
          <w:rStyle w:val="StyleUnderline"/>
        </w:rPr>
        <w:t>growth-oriented</w:t>
      </w:r>
      <w:r w:rsidRPr="004954B0">
        <w:t xml:space="preserve"> </w:t>
      </w:r>
      <w:r w:rsidRPr="004954B0">
        <w:rPr>
          <w:rStyle w:val="StyleUnderline"/>
        </w:rPr>
        <w:t>economic path</w:t>
      </w:r>
      <w:r w:rsidRPr="004954B0">
        <w:t xml:space="preserve"> is the necessity of </w:t>
      </w:r>
      <w:r w:rsidRPr="004954B0">
        <w:rPr>
          <w:rStyle w:val="StyleUnderline"/>
        </w:rPr>
        <w:t>transitioning to a</w:t>
      </w:r>
      <w:r w:rsidRPr="004954B0">
        <w:t xml:space="preserve"> </w:t>
      </w:r>
      <w:r w:rsidRPr="004954B0">
        <w:rPr>
          <w:rStyle w:val="StyleUnderline"/>
        </w:rPr>
        <w:t>green economy</w:t>
      </w:r>
      <w:r w:rsidRPr="004954B0">
        <w:t xml:space="preserve">. The left embraces this goal for the very good reason that </w:t>
      </w:r>
      <w:r w:rsidRPr="004954B0">
        <w:rPr>
          <w:rStyle w:val="Emphasis"/>
        </w:rPr>
        <w:t>the future of the planet may depend on it</w:t>
      </w:r>
      <w:r w:rsidRPr="004954B0">
        <w:t xml:space="preserve">. </w:t>
      </w:r>
      <w:proofErr w:type="gramStart"/>
      <w:r w:rsidRPr="004954B0">
        <w:t>But</w:t>
      </w:r>
      <w:proofErr w:type="gramEnd"/>
      <w:r w:rsidRPr="004954B0">
        <w:t xml:space="preserve"> the intimate connection of this goal to strong economic growth is frequently missed. For one thing, </w:t>
      </w:r>
      <w:r w:rsidRPr="004954B0">
        <w:rPr>
          <w:rStyle w:val="StyleUnderline"/>
        </w:rPr>
        <w:t>the amount of infrastructure and scientific investment that will be necessary to facilitate this transition is immense</w:t>
      </w:r>
      <w:r w:rsidRPr="004954B0">
        <w:t xml:space="preserve">, exactly the sort of investment that can help combat secular stagnation and promote full employment.35 </w:t>
      </w:r>
      <w:r w:rsidRPr="004954B0">
        <w:rPr>
          <w:rStyle w:val="StyleUnderline"/>
        </w:rPr>
        <w:t>Clean energy investments are particularly effective at creating jobs</w:t>
      </w:r>
      <w:r w:rsidRPr="004954B0">
        <w:t>—</w:t>
      </w:r>
      <w:r w:rsidRPr="004954B0">
        <w:rPr>
          <w:rStyle w:val="Emphasis"/>
        </w:rPr>
        <w:t>and</w:t>
      </w:r>
      <w:r w:rsidRPr="004954B0">
        <w:t xml:space="preserve"> relatively </w:t>
      </w:r>
      <w:r w:rsidRPr="004954B0">
        <w:rPr>
          <w:rStyle w:val="Emphasis"/>
        </w:rPr>
        <w:t>good ones</w:t>
      </w:r>
      <w:r w:rsidRPr="004954B0">
        <w:t xml:space="preserve">.36 And of course such a program is completely incompatible with austerity economics. </w:t>
      </w:r>
      <w:proofErr w:type="gramStart"/>
      <w:r w:rsidRPr="004954B0">
        <w:t>So</w:t>
      </w:r>
      <w:proofErr w:type="gramEnd"/>
      <w:r w:rsidRPr="004954B0">
        <w:t xml:space="preserve"> an effective approach to the </w:t>
      </w:r>
      <w:r w:rsidRPr="004954B0">
        <w:rPr>
          <w:rStyle w:val="StyleUnderline"/>
        </w:rPr>
        <w:t>clean energy</w:t>
      </w:r>
      <w:r w:rsidRPr="004954B0">
        <w:t xml:space="preserve"> transition both needs and </w:t>
      </w:r>
      <w:r w:rsidRPr="004954B0">
        <w:rPr>
          <w:rStyle w:val="StyleUnderline"/>
        </w:rPr>
        <w:t xml:space="preserve">should facilitate strong growth. It is odd that the left does not stress this </w:t>
      </w:r>
      <w:r w:rsidRPr="004954B0">
        <w:t xml:space="preserve">connection </w:t>
      </w:r>
      <w:r w:rsidRPr="004954B0">
        <w:rPr>
          <w:rStyle w:val="StyleUnderline"/>
        </w:rPr>
        <w:t>more than it does. This may have something to do with prevalence of anti-growth sentiments in</w:t>
      </w:r>
      <w:r w:rsidRPr="004954B0">
        <w:t xml:space="preserve"> some of the greener parts of </w:t>
      </w:r>
      <w:r w:rsidRPr="004954B0">
        <w:rPr>
          <w:rStyle w:val="StyleUnderline"/>
        </w:rPr>
        <w:t>the left.</w:t>
      </w:r>
      <w:r w:rsidRPr="004954B0">
        <w:t xml:space="preserve"> </w:t>
      </w:r>
      <w:r w:rsidRPr="004954B0">
        <w:rPr>
          <w:rStyle w:val="Emphasis"/>
        </w:rPr>
        <w:t>These sentiments could not be more misguided</w:t>
      </w:r>
      <w:r w:rsidRPr="004954B0">
        <w:t xml:space="preserve">. The basis for these views has been well summarized31 by technologist </w:t>
      </w:r>
      <w:proofErr w:type="spellStart"/>
      <w:r w:rsidRPr="004954B0">
        <w:t>Ramez</w:t>
      </w:r>
      <w:proofErr w:type="spellEnd"/>
      <w:r w:rsidRPr="004954B0">
        <w:t xml:space="preserve"> </w:t>
      </w:r>
      <w:proofErr w:type="spellStart"/>
      <w:r w:rsidRPr="004954B0">
        <w:t>Naam</w:t>
      </w:r>
      <w:proofErr w:type="spellEnd"/>
      <w:r w:rsidRPr="004954B0">
        <w:t xml:space="preserve">, author of the recent book The Infinite Resource: The Power of Ideas on a Finite Planet. </w:t>
      </w:r>
      <w:r w:rsidRPr="004954B0">
        <w:rPr>
          <w:rStyle w:val="StyleUnderline"/>
        </w:rPr>
        <w:t xml:space="preserve">The world is facing incredibly serious natural resource and environmental challenges: Climate change, fresh water depletion, ocean over- fishing, deforestation, </w:t>
      </w:r>
      <w:proofErr w:type="gramStart"/>
      <w:r w:rsidRPr="004954B0">
        <w:rPr>
          <w:rStyle w:val="StyleUnderline"/>
        </w:rPr>
        <w:t>air</w:t>
      </w:r>
      <w:proofErr w:type="gramEnd"/>
      <w:r w:rsidRPr="004954B0">
        <w:rPr>
          <w:rStyle w:val="StyleUnderline"/>
        </w:rPr>
        <w:t xml:space="preserve"> and water pollution, the struggle to feed a planet of billions</w:t>
      </w:r>
      <w:r w:rsidRPr="004954B0">
        <w:t xml:space="preserve">. </w:t>
      </w:r>
      <w:r w:rsidRPr="004954B0">
        <w:rPr>
          <w:rStyle w:val="StyleUnderline"/>
        </w:rPr>
        <w:t>All of these challenges are exacerbated by</w:t>
      </w:r>
      <w:r w:rsidRPr="004954B0">
        <w:t xml:space="preserve"> ever </w:t>
      </w:r>
      <w:r w:rsidRPr="004954B0">
        <w:rPr>
          <w:rStyle w:val="StyleUnderline"/>
        </w:rPr>
        <w:t>rising demand</w:t>
      </w:r>
      <w:r w:rsidRPr="004954B0">
        <w:t xml:space="preserve">—over the next 40 years estimates are that </w:t>
      </w:r>
      <w:r w:rsidRPr="004954B0">
        <w:rPr>
          <w:rStyle w:val="StyleUnderline"/>
        </w:rPr>
        <w:t>demand for fresh water will rise 50%, demand for food will rise 70%, and demand for energy will nearly double—all in the same period that we need to tackle climate change, depletion of rivers and aquifers, and deforestation</w:t>
      </w:r>
      <w:r w:rsidRPr="004954B0">
        <w:t xml:space="preserve">. 3 </w:t>
      </w:r>
      <w:r w:rsidRPr="004954B0">
        <w:rPr>
          <w:rStyle w:val="StyleUnderline"/>
        </w:rPr>
        <w:t xml:space="preserve">All of these problems </w:t>
      </w:r>
      <w:proofErr w:type="gramStart"/>
      <w:r w:rsidRPr="004954B0">
        <w:rPr>
          <w:rStyle w:val="StyleUnderline"/>
        </w:rPr>
        <w:t>are tied</w:t>
      </w:r>
      <w:proofErr w:type="gramEnd"/>
      <w:r w:rsidRPr="004954B0">
        <w:rPr>
          <w:rStyle w:val="StyleUnderline"/>
        </w:rPr>
        <w:t xml:space="preserve"> in one way or another to economic growth. So</w:t>
      </w:r>
      <w:r w:rsidRPr="004954B0">
        <w:t xml:space="preserve">, logically, </w:t>
      </w:r>
      <w:r w:rsidRPr="004954B0">
        <w:rPr>
          <w:rStyle w:val="StyleUnderline"/>
        </w:rPr>
        <w:t xml:space="preserve">if we want to stop the problems shouldn't </w:t>
      </w:r>
      <w:proofErr w:type="gramStart"/>
      <w:r w:rsidRPr="004954B0">
        <w:rPr>
          <w:rStyle w:val="StyleUnderline"/>
        </w:rPr>
        <w:t>we just stop</w:t>
      </w:r>
      <w:r w:rsidRPr="004954B0">
        <w:t xml:space="preserve"> or even reverse economic </w:t>
      </w:r>
      <w:r w:rsidRPr="004954B0">
        <w:rPr>
          <w:rStyle w:val="StyleUnderline"/>
        </w:rPr>
        <w:t>growth</w:t>
      </w:r>
      <w:proofErr w:type="gramEnd"/>
      <w:r w:rsidRPr="004954B0">
        <w:t xml:space="preserve">? </w:t>
      </w:r>
      <w:proofErr w:type="spellStart"/>
      <w:r w:rsidRPr="004954B0">
        <w:t>Naam</w:t>
      </w:r>
      <w:proofErr w:type="spellEnd"/>
      <w:r w:rsidRPr="004954B0">
        <w:t xml:space="preserve"> rejects this logic despite fully embracing the scale of the problems we face. His first reason is that </w:t>
      </w:r>
      <w:r w:rsidRPr="004954B0">
        <w:rPr>
          <w:rStyle w:val="Emphasis"/>
        </w:rPr>
        <w:t>stopping growth would not work morally or practically</w:t>
      </w:r>
      <w:r w:rsidRPr="004954B0">
        <w:t xml:space="preserve">. </w:t>
      </w:r>
      <w:r w:rsidRPr="004954B0">
        <w:rPr>
          <w:rStyle w:val="StyleUnderline"/>
        </w:rPr>
        <w:t>It would not work morally</w:t>
      </w:r>
      <w:r w:rsidRPr="004954B0">
        <w:t xml:space="preserve">, </w:t>
      </w:r>
      <w:proofErr w:type="spellStart"/>
      <w:r w:rsidRPr="004954B0">
        <w:t>Naam</w:t>
      </w:r>
      <w:proofErr w:type="spellEnd"/>
      <w:r w:rsidRPr="004954B0">
        <w:t xml:space="preserve"> argues, </w:t>
      </w:r>
      <w:r w:rsidRPr="004954B0">
        <w:rPr>
          <w:rStyle w:val="StyleUnderline"/>
        </w:rPr>
        <w:t>because most of future growth will benefit people whose living standards are far below those in the developed world. To tell these people to forego the benefits of economic growth</w:t>
      </w:r>
      <w:r w:rsidRPr="004954B0">
        <w:t xml:space="preserve">, when those in the developed world have already received those benefits, </w:t>
      </w:r>
      <w:r w:rsidRPr="004954B0">
        <w:rPr>
          <w:rStyle w:val="Emphasis"/>
        </w:rPr>
        <w:t>is grossly unfair</w:t>
      </w:r>
      <w:r w:rsidRPr="004954B0">
        <w:t xml:space="preserve">. As </w:t>
      </w:r>
      <w:proofErr w:type="spellStart"/>
      <w:r w:rsidRPr="004954B0">
        <w:t>Naam</w:t>
      </w:r>
      <w:proofErr w:type="spellEnd"/>
      <w:r w:rsidRPr="004954B0">
        <w:t xml:space="preserve"> points out: </w:t>
      </w:r>
      <w:r w:rsidRPr="004954B0">
        <w:rPr>
          <w:rStyle w:val="StyleUnderline"/>
        </w:rPr>
        <w:t>Roughly one billion people alive today on the planet have access to automobiles, air conditioners, and central heat. The other six billion do not. Two billion lack access to a toilet. One billion lack access to electricity. The bulk of the growth to come over the next few decades</w:t>
      </w:r>
      <w:r w:rsidRPr="004954B0">
        <w:t xml:space="preserve">— in global GDP, in energy consumption, in C02 emissions, in food consumption, in water use— </w:t>
      </w:r>
      <w:r w:rsidRPr="004954B0">
        <w:rPr>
          <w:rStyle w:val="StyleUnderline"/>
        </w:rPr>
        <w:t xml:space="preserve">will all come from the developing world. That growth </w:t>
      </w:r>
      <w:proofErr w:type="gramStart"/>
      <w:r w:rsidRPr="004954B0">
        <w:rPr>
          <w:rStyle w:val="StyleUnderline"/>
        </w:rPr>
        <w:t>isn't</w:t>
      </w:r>
      <w:proofErr w:type="gramEnd"/>
      <w:r w:rsidRPr="004954B0">
        <w:rPr>
          <w:rStyle w:val="StyleUnderline"/>
        </w:rPr>
        <w:t xml:space="preserve"> trivia</w:t>
      </w:r>
      <w:r w:rsidRPr="004954B0">
        <w:t xml:space="preserve">l. It </w:t>
      </w:r>
      <w:proofErr w:type="gramStart"/>
      <w:r w:rsidRPr="004954B0">
        <w:t>isn't</w:t>
      </w:r>
      <w:proofErr w:type="gramEnd"/>
      <w:r w:rsidRPr="004954B0">
        <w:t xml:space="preserve"> about building McMansions or driving SUVs. </w:t>
      </w:r>
      <w:r w:rsidRPr="004954B0">
        <w:rPr>
          <w:rStyle w:val="Emphasis"/>
        </w:rPr>
        <w:t>It</w:t>
      </w:r>
      <w:r w:rsidRPr="004954B0">
        <w:t xml:space="preserve"> is, </w:t>
      </w:r>
      <w:proofErr w:type="gramStart"/>
      <w:r w:rsidRPr="004954B0">
        <w:t>by and large</w:t>
      </w:r>
      <w:proofErr w:type="gramEnd"/>
      <w:r w:rsidRPr="004954B0">
        <w:t xml:space="preserve">, growth that </w:t>
      </w:r>
      <w:r w:rsidRPr="004954B0">
        <w:rPr>
          <w:rStyle w:val="Emphasis"/>
        </w:rPr>
        <w:t>reflects</w:t>
      </w:r>
      <w:r w:rsidRPr="004954B0">
        <w:t xml:space="preserve"> the </w:t>
      </w:r>
      <w:r w:rsidRPr="004954B0">
        <w:rPr>
          <w:rStyle w:val="Emphasis"/>
        </w:rPr>
        <w:t>aspirations of billions of people around the world to rise to a level of comfort that nearly everyone in the rich world</w:t>
      </w:r>
      <w:r w:rsidRPr="004954B0">
        <w:t>— even those we consider poor—</w:t>
      </w:r>
      <w:r w:rsidRPr="004954B0">
        <w:rPr>
          <w:rStyle w:val="Emphasis"/>
        </w:rPr>
        <w:t>enjoy</w:t>
      </w:r>
      <w:r w:rsidRPr="004954B0">
        <w:t xml:space="preserve">. </w:t>
      </w:r>
      <w:r w:rsidRPr="004954B0">
        <w:rPr>
          <w:rStyle w:val="StyleUnderline"/>
        </w:rPr>
        <w:t xml:space="preserve">A path forward that </w:t>
      </w:r>
      <w:proofErr w:type="gramStart"/>
      <w:r w:rsidRPr="004954B0">
        <w:rPr>
          <w:rStyle w:val="StyleUnderline"/>
        </w:rPr>
        <w:t>doesn't</w:t>
      </w:r>
      <w:proofErr w:type="gramEnd"/>
      <w:r w:rsidRPr="004954B0">
        <w:rPr>
          <w:rStyle w:val="StyleUnderline"/>
        </w:rPr>
        <w:t xml:space="preserve"> allow room for billions to rise out of poverty and to at least this modicum of comfort is not</w:t>
      </w:r>
      <w:r w:rsidRPr="004954B0">
        <w:t xml:space="preserve"> a very </w:t>
      </w:r>
      <w:r w:rsidRPr="004954B0">
        <w:rPr>
          <w:rStyle w:val="StyleUnderline"/>
        </w:rPr>
        <w:t>appealing</w:t>
      </w:r>
      <w:r w:rsidRPr="004954B0">
        <w:t xml:space="preserve"> one. </w:t>
      </w:r>
      <w:proofErr w:type="gramStart"/>
      <w:r w:rsidRPr="004954B0">
        <w:t>3 And</w:t>
      </w:r>
      <w:proofErr w:type="gramEnd"/>
      <w:r w:rsidRPr="004954B0">
        <w:t xml:space="preserve"> </w:t>
      </w:r>
      <w:r w:rsidRPr="004954B0">
        <w:rPr>
          <w:rStyle w:val="StyleUnderline"/>
        </w:rPr>
        <w:t xml:space="preserve">stopping growth would </w:t>
      </w:r>
      <w:r w:rsidRPr="004954B0">
        <w:rPr>
          <w:rStyle w:val="Emphasis"/>
        </w:rPr>
        <w:t>definitely</w:t>
      </w:r>
      <w:r w:rsidRPr="004954B0">
        <w:rPr>
          <w:rStyle w:val="StyleUnderline"/>
        </w:rPr>
        <w:t xml:space="preserve"> not work practically. Even if we could stop growth in the developed world, how are we to stop those in the developing world who want to consume more from doing so? Short of enforcing austerity</w:t>
      </w:r>
      <w:r w:rsidRPr="004954B0">
        <w:t xml:space="preserve"> in the developing world, </w:t>
      </w:r>
      <w:r w:rsidRPr="004954B0">
        <w:rPr>
          <w:rStyle w:val="Emphasis"/>
        </w:rPr>
        <w:t xml:space="preserve">we </w:t>
      </w:r>
      <w:proofErr w:type="gramStart"/>
      <w:r w:rsidRPr="004954B0">
        <w:rPr>
          <w:rStyle w:val="Emphasis"/>
        </w:rPr>
        <w:t>can't</w:t>
      </w:r>
      <w:proofErr w:type="gramEnd"/>
      <w:r w:rsidRPr="004954B0">
        <w:rPr>
          <w:rStyle w:val="Emphasis"/>
        </w:rPr>
        <w:t xml:space="preserve"> do that</w:t>
      </w:r>
      <w:r w:rsidRPr="004954B0">
        <w:t xml:space="preserve">. </w:t>
      </w:r>
      <w:proofErr w:type="spellStart"/>
      <w:r w:rsidRPr="004954B0">
        <w:t>Naam's</w:t>
      </w:r>
      <w:proofErr w:type="spellEnd"/>
      <w:r w:rsidRPr="004954B0">
        <w:t xml:space="preserve"> second reason is that </w:t>
      </w:r>
      <w:r w:rsidRPr="004954B0">
        <w:rPr>
          <w:rStyle w:val="StyleUnderline"/>
        </w:rPr>
        <w:t>stopping growth is not necessary. The resources</w:t>
      </w:r>
      <w:r w:rsidRPr="004954B0">
        <w:t>—water, food, energy, etc.—</w:t>
      </w:r>
      <w:r w:rsidRPr="004954B0">
        <w:rPr>
          <w:rStyle w:val="StyleUnderline"/>
        </w:rPr>
        <w:t>available to humanity greatly outstrip the potential needs of our population, not only today but in the future. The problem lies in accessing those resources in an economically feasible and environmentally sustainable way</w:t>
      </w:r>
      <w:r w:rsidRPr="004954B0">
        <w:t xml:space="preserve">. </w:t>
      </w:r>
      <w:r w:rsidRPr="004954B0">
        <w:rPr>
          <w:rStyle w:val="Emphasis"/>
        </w:rPr>
        <w:t>That</w:t>
      </w:r>
      <w:r w:rsidRPr="004954B0">
        <w:t xml:space="preserve"> in turn </w:t>
      </w:r>
      <w:r w:rsidRPr="004954B0">
        <w:rPr>
          <w:rStyle w:val="Emphasis"/>
        </w:rPr>
        <w:t>depends on innovation, both technological and economic</w:t>
      </w:r>
      <w:r w:rsidRPr="004954B0">
        <w:t xml:space="preserve">. </w:t>
      </w:r>
      <w:r w:rsidRPr="004954B0">
        <w:rPr>
          <w:rStyle w:val="StyleUnderline"/>
        </w:rPr>
        <w:t>Take energy</w:t>
      </w:r>
      <w:r w:rsidRPr="004954B0">
        <w:t xml:space="preserve"> and, by extension, climate change. The price of solar energy is coming down fast; a watt of </w:t>
      </w:r>
      <w:r w:rsidRPr="004954B0">
        <w:rPr>
          <w:rStyle w:val="StyleUnderline"/>
        </w:rPr>
        <w:t>solar</w:t>
      </w:r>
      <w:r w:rsidRPr="004954B0">
        <w:t xml:space="preserve"> power today costs only 5 percent of what it cost in 1980. </w:t>
      </w:r>
      <w:proofErr w:type="gramStart"/>
      <w:r w:rsidRPr="004954B0">
        <w:t>But</w:t>
      </w:r>
      <w:proofErr w:type="gramEnd"/>
      <w:r w:rsidRPr="004954B0">
        <w:t xml:space="preserve"> </w:t>
      </w:r>
      <w:r w:rsidRPr="004954B0">
        <w:rPr>
          <w:rStyle w:val="StyleUnderline"/>
        </w:rPr>
        <w:t>it's still too expensive to out-compete fossil fuels</w:t>
      </w:r>
      <w:r w:rsidRPr="004954B0">
        <w:t xml:space="preserve">, even setting aside, for the moment, the storage problem. </w:t>
      </w:r>
      <w:r w:rsidRPr="004954B0">
        <w:rPr>
          <w:rStyle w:val="Emphasis"/>
        </w:rPr>
        <w:t>The solution</w:t>
      </w:r>
      <w:r w:rsidRPr="004954B0">
        <w:t xml:space="preserve">: </w:t>
      </w:r>
      <w:r w:rsidRPr="004954B0">
        <w:rPr>
          <w:rStyle w:val="Emphasis"/>
        </w:rPr>
        <w:t>massive investment in clean energy R&amp;D</w:t>
      </w:r>
      <w:r w:rsidRPr="004954B0">
        <w:t xml:space="preserve"> (the United States currently invests only $5 billion a year in this, actually less than it invested in the 1980s) </w:t>
      </w:r>
      <w:r w:rsidRPr="004954B0">
        <w:rPr>
          <w:rStyle w:val="StyleUnderline"/>
        </w:rPr>
        <w:t>and a carbon tax to encourage clean energy use and accelerate innovation</w:t>
      </w:r>
      <w:r w:rsidRPr="004954B0">
        <w:t xml:space="preserve">. As </w:t>
      </w:r>
      <w:proofErr w:type="spellStart"/>
      <w:r w:rsidRPr="004954B0">
        <w:t>Naam</w:t>
      </w:r>
      <w:proofErr w:type="spellEnd"/>
      <w:r w:rsidRPr="004954B0">
        <w:t xml:space="preserve"> puts it: </w:t>
      </w:r>
      <w:r w:rsidRPr="004954B0">
        <w:rPr>
          <w:rStyle w:val="Emphasis"/>
        </w:rPr>
        <w:t>The fundamental driver here is economics</w:t>
      </w:r>
      <w:r w:rsidRPr="004954B0">
        <w:t xml:space="preserve">. Consumers, businesses, and industry want energy. They need energy. </w:t>
      </w:r>
      <w:proofErr w:type="gramStart"/>
      <w:r w:rsidRPr="004954B0">
        <w:t>That's</w:t>
      </w:r>
      <w:proofErr w:type="gramEnd"/>
      <w:r w:rsidRPr="004954B0">
        <w:t xml:space="preserve"> true everywhere in the world. </w:t>
      </w:r>
      <w:proofErr w:type="gramStart"/>
      <w:r w:rsidRPr="004954B0">
        <w:t>And</w:t>
      </w:r>
      <w:proofErr w:type="gramEnd"/>
      <w:r w:rsidRPr="004954B0">
        <w:t xml:space="preserve"> they will buy whatever sort of energy is cheapest. Indeed, if a new source of energy is sufficiently cheaper </w:t>
      </w:r>
      <w:proofErr w:type="gramStart"/>
      <w:r w:rsidRPr="004954B0">
        <w:t>than the old,</w:t>
      </w:r>
      <w:proofErr w:type="gramEnd"/>
      <w:r w:rsidRPr="004954B0">
        <w:t xml:space="preserve"> consumers will switch their energy consumption from the old to the new. </w:t>
      </w:r>
      <w:r w:rsidRPr="004954B0">
        <w:rPr>
          <w:rStyle w:val="StyleUnderline"/>
        </w:rPr>
        <w:t>If we want to win the race against climate change, one thing matters more than all others: make renewable energy</w:t>
      </w:r>
      <w:r w:rsidRPr="004954B0">
        <w:t xml:space="preserve"> (including storage) </w:t>
      </w:r>
      <w:r w:rsidRPr="004954B0">
        <w:rPr>
          <w:rStyle w:val="Emphasis"/>
        </w:rPr>
        <w:t>cheap</w:t>
      </w:r>
      <w:r w:rsidRPr="004954B0">
        <w:t xml:space="preserve">. </w:t>
      </w:r>
      <w:proofErr w:type="gramStart"/>
      <w:r w:rsidRPr="004954B0">
        <w:t>Dirt cheap</w:t>
      </w:r>
      <w:proofErr w:type="gramEnd"/>
      <w:r w:rsidRPr="004954B0">
        <w:t xml:space="preserve">. </w:t>
      </w:r>
      <w:proofErr w:type="gramStart"/>
      <w:r w:rsidRPr="004954B0">
        <w:t>And</w:t>
      </w:r>
      <w:proofErr w:type="gramEnd"/>
      <w:r w:rsidRPr="004954B0">
        <w:t xml:space="preserve"> do it </w:t>
      </w:r>
      <w:r w:rsidRPr="004954B0">
        <w:rPr>
          <w:rStyle w:val="Emphasis"/>
        </w:rPr>
        <w:t>fast</w:t>
      </w:r>
      <w:r w:rsidRPr="004954B0">
        <w:t xml:space="preserve">. </w:t>
      </w:r>
      <w:proofErr w:type="spellStart"/>
      <w:r w:rsidRPr="004954B0">
        <w:t>Naam</w:t>
      </w:r>
      <w:proofErr w:type="spellEnd"/>
      <w:r w:rsidRPr="004954B0">
        <w:t xml:space="preserve"> makes similar arguments about challenges</w:t>
      </w:r>
      <w:r w:rsidRPr="004954B0">
        <w:rPr>
          <w:rStyle w:val="StyleUnderline"/>
        </w:rPr>
        <w:t xml:space="preserve"> in the areas of water and food: the solution is not to stop growth but to </w:t>
      </w:r>
      <w:r w:rsidRPr="004954B0">
        <w:rPr>
          <w:rStyle w:val="Emphasis"/>
        </w:rPr>
        <w:t>innovate</w:t>
      </w:r>
      <w:r w:rsidRPr="004954B0">
        <w:t xml:space="preserve"> and to do it </w:t>
      </w:r>
      <w:r w:rsidRPr="004954B0">
        <w:rPr>
          <w:rStyle w:val="Emphasis"/>
        </w:rPr>
        <w:t>fast</w:t>
      </w:r>
      <w:r w:rsidRPr="004954B0">
        <w:t xml:space="preserve">. </w:t>
      </w:r>
      <w:proofErr w:type="gramStart"/>
      <w:r w:rsidRPr="004954B0">
        <w:t xml:space="preserve">In this, he joins such "green growth" advocates as Ralf </w:t>
      </w:r>
      <w:proofErr w:type="spellStart"/>
      <w:r w:rsidRPr="004954B0">
        <w:t>Fücks</w:t>
      </w:r>
      <w:proofErr w:type="spellEnd"/>
      <w:r w:rsidRPr="004954B0">
        <w:t xml:space="preserve">, president of the Heinrich </w:t>
      </w:r>
      <w:proofErr w:type="spellStart"/>
      <w:r w:rsidRPr="004954B0">
        <w:t>Böll</w:t>
      </w:r>
      <w:proofErr w:type="spellEnd"/>
      <w:r w:rsidRPr="004954B0">
        <w:t xml:space="preserve"> Foundation and a leading member of the German Green Party, whose new book Green Growth, Smart Growth lays out a number of ideas similar to Naam's.41 This is indicative of a new attitude toward economic growth among much of the green left in advanced countries.</w:t>
      </w:r>
      <w:proofErr w:type="gramEnd"/>
      <w:r w:rsidRPr="004954B0">
        <w:t xml:space="preserve"> </w:t>
      </w:r>
    </w:p>
    <w:p w:rsidR="0090011D" w:rsidRPr="004954B0" w:rsidRDefault="0090011D" w:rsidP="0090011D"/>
    <w:p w:rsidR="0090011D" w:rsidRPr="004954B0" w:rsidRDefault="0090011D" w:rsidP="0090011D">
      <w:pPr>
        <w:pStyle w:val="Heading3"/>
        <w:rPr>
          <w:rFonts w:cs="Times New Roman"/>
        </w:rPr>
      </w:pPr>
      <w:proofErr w:type="spellStart"/>
      <w:r w:rsidRPr="004954B0">
        <w:rPr>
          <w:rFonts w:cs="Times New Roman"/>
        </w:rPr>
        <w:t>Neolib</w:t>
      </w:r>
      <w:proofErr w:type="spellEnd"/>
      <w:r w:rsidRPr="004954B0">
        <w:rPr>
          <w:rFonts w:cs="Times New Roman"/>
        </w:rPr>
        <w:t xml:space="preserve"> good – AT unsustainable</w:t>
      </w:r>
    </w:p>
    <w:p w:rsidR="0090011D" w:rsidRPr="004954B0" w:rsidRDefault="0090011D" w:rsidP="0090011D">
      <w:pPr>
        <w:pStyle w:val="Heading4"/>
      </w:pPr>
      <w:r w:rsidRPr="004954B0">
        <w:t xml:space="preserve">Unsustainability hypothesis is </w:t>
      </w:r>
      <w:r w:rsidRPr="004954B0">
        <w:rPr>
          <w:u w:val="single"/>
        </w:rPr>
        <w:t>wrong</w:t>
      </w:r>
      <w:r w:rsidRPr="004954B0">
        <w:t xml:space="preserve">---the market is </w:t>
      </w:r>
      <w:r w:rsidRPr="004954B0">
        <w:rPr>
          <w:u w:val="single"/>
        </w:rPr>
        <w:t>dynamic</w:t>
      </w:r>
      <w:r w:rsidRPr="004954B0">
        <w:t xml:space="preserve"> and </w:t>
      </w:r>
      <w:r w:rsidRPr="004954B0">
        <w:rPr>
          <w:u w:val="single"/>
        </w:rPr>
        <w:t>feedbacks check</w:t>
      </w:r>
      <w:r w:rsidRPr="004954B0">
        <w:t xml:space="preserve">  </w:t>
      </w:r>
    </w:p>
    <w:p w:rsidR="0090011D" w:rsidRPr="004954B0" w:rsidRDefault="0090011D" w:rsidP="0090011D">
      <w:r w:rsidRPr="004954B0">
        <w:t>[</w:t>
      </w:r>
      <w:proofErr w:type="gramStart"/>
      <w:r w:rsidRPr="004954B0">
        <w:t>specifically</w:t>
      </w:r>
      <w:proofErr w:type="gramEnd"/>
      <w:r w:rsidRPr="004954B0">
        <w:t xml:space="preserve"> answers </w:t>
      </w:r>
      <w:proofErr w:type="spellStart"/>
      <w:r w:rsidRPr="004954B0">
        <w:t>Streeck</w:t>
      </w:r>
      <w:proofErr w:type="spellEnd"/>
      <w:r w:rsidRPr="004954B0">
        <w:t>, but broader theoretical indict too]</w:t>
      </w:r>
    </w:p>
    <w:p w:rsidR="0090011D" w:rsidRPr="004954B0" w:rsidRDefault="0090011D" w:rsidP="0090011D">
      <w:r w:rsidRPr="004954B0">
        <w:rPr>
          <w:rStyle w:val="Style13ptBold"/>
        </w:rPr>
        <w:t>Wolf 16</w:t>
      </w:r>
      <w:r w:rsidRPr="004954B0">
        <w:t xml:space="preserve"> – M Phil Economics Oxford (Martin, “The case against the collapse of capitalism,” </w:t>
      </w:r>
      <w:r w:rsidRPr="004954B0">
        <w:rPr>
          <w:i/>
        </w:rPr>
        <w:t>Financial Times</w:t>
      </w:r>
      <w:r w:rsidRPr="004954B0">
        <w:t xml:space="preserve">, </w:t>
      </w:r>
      <w:proofErr w:type="spellStart"/>
      <w:r w:rsidRPr="004954B0">
        <w:t>Proquest</w:t>
      </w:r>
      <w:proofErr w:type="spellEnd"/>
      <w:r w:rsidRPr="004954B0">
        <w:t xml:space="preserve">) </w:t>
      </w:r>
    </w:p>
    <w:p w:rsidR="0090011D" w:rsidRPr="004954B0" w:rsidRDefault="0090011D" w:rsidP="0090011D">
      <w:r w:rsidRPr="004954B0">
        <w:rPr>
          <w:rStyle w:val="StyleUnderline"/>
        </w:rPr>
        <w:t>Cometh the hour, cometh the cliché</w:t>
      </w:r>
      <w:r w:rsidRPr="004954B0">
        <w:t xml:space="preserve">. </w:t>
      </w:r>
      <w:r w:rsidRPr="004954B0">
        <w:rPr>
          <w:rStyle w:val="StyleUnderline"/>
        </w:rPr>
        <w:t>In the case of</w:t>
      </w:r>
      <w:r w:rsidRPr="004954B0">
        <w:t xml:space="preserve"> Wolfgang </w:t>
      </w:r>
      <w:proofErr w:type="spellStart"/>
      <w:r w:rsidRPr="004954B0">
        <w:rPr>
          <w:rStyle w:val="StyleUnderline"/>
        </w:rPr>
        <w:t>Streeck</w:t>
      </w:r>
      <w:proofErr w:type="spellEnd"/>
      <w:r w:rsidRPr="004954B0">
        <w:t xml:space="preserve">, an influential German sociologist who is emeritus director of the Max Planck Institute in Cologne, </w:t>
      </w:r>
      <w:r w:rsidRPr="004954B0">
        <w:rPr>
          <w:rStyle w:val="StyleUnderline"/>
        </w:rPr>
        <w:t>that cliché is "the end of capitalism</w:t>
      </w:r>
      <w:r w:rsidRPr="004954B0">
        <w:t xml:space="preserve">". </w:t>
      </w:r>
      <w:r w:rsidRPr="004954B0">
        <w:rPr>
          <w:rStyle w:val="StyleUnderline"/>
        </w:rPr>
        <w:t>Countless intellectuals</w:t>
      </w:r>
      <w:r w:rsidRPr="004954B0">
        <w:t xml:space="preserve">, including Karl Marx, </w:t>
      </w:r>
      <w:r w:rsidRPr="004954B0">
        <w:rPr>
          <w:rStyle w:val="StyleUnderline"/>
        </w:rPr>
        <w:t>have forecast</w:t>
      </w:r>
      <w:r w:rsidRPr="004954B0">
        <w:t xml:space="preserve"> </w:t>
      </w:r>
      <w:r w:rsidRPr="004954B0">
        <w:rPr>
          <w:rStyle w:val="StyleUnderline"/>
        </w:rPr>
        <w:t xml:space="preserve">the </w:t>
      </w:r>
      <w:r w:rsidRPr="004954B0">
        <w:t xml:space="preserve">imminent or at least </w:t>
      </w:r>
      <w:r w:rsidRPr="004954B0">
        <w:rPr>
          <w:rStyle w:val="StyleUnderline"/>
        </w:rPr>
        <w:t>inevitable end of capitalism</w:t>
      </w:r>
      <w:r w:rsidRPr="004954B0">
        <w:t xml:space="preserve">. </w:t>
      </w:r>
      <w:r w:rsidRPr="004954B0">
        <w:rPr>
          <w:rStyle w:val="Emphasis"/>
          <w:iCs w:val="0"/>
        </w:rPr>
        <w:t>Capitalism has always survived</w:t>
      </w:r>
      <w:r w:rsidRPr="004954B0">
        <w:t xml:space="preserve">. </w:t>
      </w:r>
      <w:r w:rsidRPr="004954B0">
        <w:rPr>
          <w:rStyle w:val="StyleUnderline"/>
        </w:rPr>
        <w:t xml:space="preserve">This time, argues </w:t>
      </w:r>
      <w:proofErr w:type="spellStart"/>
      <w:r w:rsidRPr="004954B0">
        <w:rPr>
          <w:rStyle w:val="StyleUnderline"/>
        </w:rPr>
        <w:t>Streeck</w:t>
      </w:r>
      <w:proofErr w:type="spellEnd"/>
      <w:r w:rsidRPr="004954B0">
        <w:rPr>
          <w:rStyle w:val="StyleUnderline"/>
        </w:rPr>
        <w:t>, is different</w:t>
      </w:r>
      <w:r w:rsidRPr="004954B0">
        <w:t>. Capitalism "will for the foreseeable future hang in limbo, dead or about to die from an overdose of itself but still very much around, as nobody will have the power to move its decaying body out of the way". How Will Capitalism End</w:t>
      </w:r>
      <w:proofErr w:type="gramStart"/>
      <w:r w:rsidRPr="004954B0">
        <w:t>?,</w:t>
      </w:r>
      <w:proofErr w:type="gramEnd"/>
      <w:r w:rsidRPr="004954B0">
        <w:t xml:space="preserve"> a collection of somewhat overlapping essays, envisages a "society devoid of reasonably coherent and minimally stable institutions capable of </w:t>
      </w:r>
      <w:proofErr w:type="spellStart"/>
      <w:r w:rsidRPr="004954B0">
        <w:t>normalising</w:t>
      </w:r>
      <w:proofErr w:type="spellEnd"/>
      <w:r w:rsidRPr="004954B0">
        <w:t xml:space="preserve"> the lives of members and protecting them from accidents and monstrosities of all sorts". This will offer "rich opportunities to oligarchs and warlords, while imposing uncertainty and insecurity on all others, in some ways like the long interregnum that began in the fifth century CE and </w:t>
      </w:r>
      <w:proofErr w:type="gramStart"/>
      <w:r w:rsidRPr="004954B0">
        <w:t>is now called</w:t>
      </w:r>
      <w:proofErr w:type="gramEnd"/>
      <w:r w:rsidRPr="004954B0">
        <w:t xml:space="preserve"> the Dark Age". </w:t>
      </w:r>
      <w:proofErr w:type="spellStart"/>
      <w:r w:rsidRPr="004954B0">
        <w:rPr>
          <w:rStyle w:val="StyleUnderline"/>
        </w:rPr>
        <w:t>Streeck</w:t>
      </w:r>
      <w:proofErr w:type="spellEnd"/>
      <w:r w:rsidRPr="004954B0">
        <w:rPr>
          <w:rStyle w:val="StyleUnderline"/>
        </w:rPr>
        <w:t xml:space="preserve"> is a mixture of the analyst, the moralist and the prophet. As an analyst, he challenges the stability of democratic capitalism. As a moralist, he dislikes a society founded on greed. As a prophet, he declares that the wages of this sin are death</w:t>
      </w:r>
      <w:r w:rsidRPr="004954B0">
        <w:t xml:space="preserve">. </w:t>
      </w:r>
      <w:proofErr w:type="spellStart"/>
      <w:r w:rsidRPr="004954B0">
        <w:t>Streeck</w:t>
      </w:r>
      <w:proofErr w:type="spellEnd"/>
      <w:r w:rsidRPr="004954B0">
        <w:t xml:space="preserve"> does not believe in the inevitable arrival of a socialist paradise. On the contrary, his is a dystopian vision in which capitalism perishes not with a bang, but a whimper. Since, he argues, capitalism can no longer turn private vice into public benefit, its "existence as a self-reproducing, sustainable, predictable and legitimate social order" has ended. Capitalism has become "more capitalist than is good for it". The postwar marriage between universal-suffrage democracy and capitalism is ending in divorce, argues </w:t>
      </w:r>
      <w:proofErr w:type="spellStart"/>
      <w:r w:rsidRPr="004954B0">
        <w:t>Streeck</w:t>
      </w:r>
      <w:proofErr w:type="spellEnd"/>
      <w:r w:rsidRPr="004954B0">
        <w:t xml:space="preserve">. The path leading to this has gone via successive stages: the global inflation of the 1970s; the explosion of public debt of the 1980s; the rising private debt of the 1990s and early 2000s; and the subsequent financial crises whose legacy includes ultra-low interest rates, quantitative easing, </w:t>
      </w:r>
      <w:proofErr w:type="gramStart"/>
      <w:r w:rsidRPr="004954B0">
        <w:t>huge</w:t>
      </w:r>
      <w:proofErr w:type="gramEnd"/>
      <w:r w:rsidRPr="004954B0">
        <w:t xml:space="preserve"> jumps in public indebtedness and disappointing growth. Accompanying capitalism on this path to ruin came "an evolving fiscal crisis of the democratic-capitalist state". The earlier "tax state" became the "debt state" and now the "consolidation state" (or "austerity state") dedicated to cutting deficits by slashing spending. Three underlying trends have </w:t>
      </w:r>
      <w:proofErr w:type="gramStart"/>
      <w:r w:rsidRPr="004954B0">
        <w:t>contributed:</w:t>
      </w:r>
      <w:proofErr w:type="gramEnd"/>
      <w:r w:rsidRPr="004954B0">
        <w:t xml:space="preserve"> declining economic growth, growing inequality and soaring indebtedness. These, he argues, are mutually </w:t>
      </w:r>
      <w:proofErr w:type="gramStart"/>
      <w:r w:rsidRPr="004954B0">
        <w:t>reinforcing:</w:t>
      </w:r>
      <w:proofErr w:type="gramEnd"/>
      <w:r w:rsidRPr="004954B0">
        <w:t xml:space="preserve"> low growth engenders distributional struggles, the solution too often being excessive borrowing. His views on the absurdity of quantitative easing as a palliative mirror those of the Austrian economists he despises. This is not the only case in which </w:t>
      </w:r>
      <w:proofErr w:type="spellStart"/>
      <w:r w:rsidRPr="004954B0">
        <w:t>Streeck</w:t>
      </w:r>
      <w:proofErr w:type="spellEnd"/>
      <w:r w:rsidRPr="004954B0">
        <w:t xml:space="preserve"> echoes rightwing views: his discussion of increasing female participation in the </w:t>
      </w:r>
      <w:proofErr w:type="spellStart"/>
      <w:r w:rsidRPr="004954B0">
        <w:t>labour</w:t>
      </w:r>
      <w:proofErr w:type="spellEnd"/>
      <w:r w:rsidRPr="004954B0">
        <w:t xml:space="preserve"> market, for example, finds much to regret and nothing to celebrate in this trend. In one of his few telling phrases, he describes the response of ordinary people to pressures on them as "coping, hoping, doping and shopping". </w:t>
      </w:r>
      <w:proofErr w:type="gramStart"/>
      <w:r w:rsidRPr="004954B0">
        <w:t>But</w:t>
      </w:r>
      <w:proofErr w:type="gramEnd"/>
      <w:r w:rsidRPr="004954B0">
        <w:t xml:space="preserve">, above all, </w:t>
      </w:r>
      <w:proofErr w:type="spellStart"/>
      <w:r w:rsidRPr="004954B0">
        <w:t>Streeck</w:t>
      </w:r>
      <w:proofErr w:type="spellEnd"/>
      <w:r w:rsidRPr="004954B0">
        <w:t xml:space="preserve"> stresses the dire consequences of an out-of-control financial system, a predatory tax-evading and tax-avoiding plutocracy, the transfer of substantial parts of the public realm into private hands and resulting corruption of political and economic domains. </w:t>
      </w:r>
      <w:proofErr w:type="spellStart"/>
      <w:r w:rsidRPr="004954B0">
        <w:t>Streeck</w:t>
      </w:r>
      <w:proofErr w:type="spellEnd"/>
      <w:r w:rsidRPr="004954B0">
        <w:t xml:space="preserve"> also writes devastatingly and cogently on the euro as an assault on democratic politics. "Germany", he argues, "on account of its regained economic power after 2008 and as the main beneficiary of the EMU [economic and monetary union] due to its export strength ... de facto governs the EMU as a German economic empire." The </w:t>
      </w:r>
      <w:proofErr w:type="spellStart"/>
      <w:r w:rsidRPr="004954B0">
        <w:t>eurozone</w:t>
      </w:r>
      <w:proofErr w:type="spellEnd"/>
      <w:r w:rsidRPr="004954B0">
        <w:t xml:space="preserve">, notes </w:t>
      </w:r>
      <w:proofErr w:type="spellStart"/>
      <w:r w:rsidRPr="004954B0">
        <w:t>Streeck</w:t>
      </w:r>
      <w:proofErr w:type="spellEnd"/>
      <w:r w:rsidRPr="004954B0">
        <w:t xml:space="preserve">, seeks to bring together countries with irreconcilably different economic cultures. A democratically legitimate resolution of the resulting tensions is impossible. The euro will either fail or survive as an undemocratic structure subservient to the whims of the financial markets and managed by a technocratic central bank and a hegemonic Germany. </w:t>
      </w:r>
      <w:proofErr w:type="spellStart"/>
      <w:r w:rsidRPr="004954B0">
        <w:rPr>
          <w:rStyle w:val="StyleUnderline"/>
        </w:rPr>
        <w:t>Streeck's</w:t>
      </w:r>
      <w:proofErr w:type="spellEnd"/>
      <w:r w:rsidRPr="004954B0">
        <w:rPr>
          <w:rStyle w:val="StyleUnderline"/>
        </w:rPr>
        <w:t xml:space="preserve"> views on the folly of the euro are convincing, but the forecast that today's Europe will end up in something like the Dark Ages </w:t>
      </w:r>
      <w:r w:rsidRPr="004954B0">
        <w:rPr>
          <w:rStyle w:val="Emphasis"/>
          <w:iCs w:val="0"/>
        </w:rPr>
        <w:t>seems ludicrous</w:t>
      </w:r>
      <w:r w:rsidRPr="004954B0">
        <w:t xml:space="preserve">. </w:t>
      </w:r>
      <w:r w:rsidRPr="004954B0">
        <w:rPr>
          <w:rStyle w:val="StyleUnderline"/>
        </w:rPr>
        <w:t xml:space="preserve">Contemporary Europeans enjoy standards of living, life expectancies, personal freedoms and levels of security that people of the Dark Ages or indeed of the Roman </w:t>
      </w:r>
      <w:proofErr w:type="gramStart"/>
      <w:r w:rsidRPr="004954B0">
        <w:rPr>
          <w:rStyle w:val="StyleUnderline"/>
        </w:rPr>
        <w:t>empire</w:t>
      </w:r>
      <w:proofErr w:type="gramEnd"/>
      <w:r w:rsidRPr="004954B0">
        <w:rPr>
          <w:rStyle w:val="StyleUnderline"/>
        </w:rPr>
        <w:t xml:space="preserve"> could not even imagine</w:t>
      </w:r>
      <w:r w:rsidRPr="004954B0">
        <w:t xml:space="preserve">. Moreover, pace </w:t>
      </w:r>
      <w:proofErr w:type="spellStart"/>
      <w:r w:rsidRPr="004954B0">
        <w:t>Streeck</w:t>
      </w:r>
      <w:proofErr w:type="spellEnd"/>
      <w:r w:rsidRPr="004954B0">
        <w:t xml:space="preserve">, </w:t>
      </w:r>
      <w:r w:rsidRPr="004954B0">
        <w:rPr>
          <w:rStyle w:val="StyleUnderline"/>
        </w:rPr>
        <w:t>today's world does not consist only of failures</w:t>
      </w:r>
      <w:r w:rsidRPr="004954B0">
        <w:t xml:space="preserve">. He notes, correctly, that the emergence of the </w:t>
      </w:r>
      <w:proofErr w:type="spellStart"/>
      <w:r w:rsidRPr="004954B0">
        <w:t>globalised</w:t>
      </w:r>
      <w:proofErr w:type="spellEnd"/>
      <w:r w:rsidRPr="004954B0">
        <w:t xml:space="preserve"> market economy has reduced the effectiveness of the mid-20th-century compromise between democracy and national capitalism. </w:t>
      </w:r>
      <w:proofErr w:type="gramStart"/>
      <w:r w:rsidRPr="004954B0">
        <w:t>But</w:t>
      </w:r>
      <w:proofErr w:type="gramEnd"/>
      <w:r w:rsidRPr="004954B0">
        <w:t xml:space="preserve"> his </w:t>
      </w:r>
      <w:r w:rsidRPr="004954B0">
        <w:rPr>
          <w:rStyle w:val="StyleUnderline"/>
        </w:rPr>
        <w:t xml:space="preserve">enthusiasm for </w:t>
      </w:r>
      <w:proofErr w:type="spellStart"/>
      <w:r w:rsidRPr="004954B0">
        <w:rPr>
          <w:rStyle w:val="StyleUnderline"/>
        </w:rPr>
        <w:t>deglobalising</w:t>
      </w:r>
      <w:proofErr w:type="spellEnd"/>
      <w:r w:rsidRPr="004954B0">
        <w:rPr>
          <w:rStyle w:val="StyleUnderline"/>
        </w:rPr>
        <w:t xml:space="preserve"> capitalism misses altogether the immense opportunities increased trade and foreign direct investment have brought, notably to China and India. </w:t>
      </w:r>
      <w:r w:rsidRPr="004954B0">
        <w:t xml:space="preserve">In addition, </w:t>
      </w:r>
      <w:r w:rsidRPr="004954B0">
        <w:rPr>
          <w:rStyle w:val="StyleUnderline"/>
        </w:rPr>
        <w:t>while</w:t>
      </w:r>
      <w:r w:rsidRPr="004954B0">
        <w:t xml:space="preserve"> the trends and stresses in the functioning of the contemporary </w:t>
      </w:r>
      <w:r w:rsidRPr="004954B0">
        <w:rPr>
          <w:rStyle w:val="StyleUnderline"/>
        </w:rPr>
        <w:t xml:space="preserve">market economy and its relationship with democratic politics are part of the story, they are </w:t>
      </w:r>
      <w:r w:rsidRPr="004954B0">
        <w:rPr>
          <w:rStyle w:val="Emphasis"/>
        </w:rPr>
        <w:t>not the whole of it</w:t>
      </w:r>
      <w:r w:rsidRPr="004954B0">
        <w:t xml:space="preserve">. </w:t>
      </w:r>
      <w:proofErr w:type="spellStart"/>
      <w:r w:rsidRPr="004954B0">
        <w:t>Streeck</w:t>
      </w:r>
      <w:proofErr w:type="spellEnd"/>
      <w:r w:rsidRPr="004954B0">
        <w:t xml:space="preserve"> is right that </w:t>
      </w:r>
      <w:r w:rsidRPr="004954B0">
        <w:rPr>
          <w:rStyle w:val="Emphasis"/>
          <w:iCs w:val="0"/>
        </w:rPr>
        <w:t>no stable equilibrium exists in any society</w:t>
      </w:r>
      <w:r w:rsidRPr="004954B0">
        <w:t xml:space="preserve">. </w:t>
      </w:r>
      <w:r w:rsidRPr="004954B0">
        <w:rPr>
          <w:rStyle w:val="StyleUnderline"/>
        </w:rPr>
        <w:t>Both the economy and the polity must adapt and change</w:t>
      </w:r>
      <w:r w:rsidRPr="004954B0">
        <w:t xml:space="preserve">. </w:t>
      </w:r>
      <w:r w:rsidRPr="004954B0">
        <w:rPr>
          <w:rStyle w:val="StyleUnderline"/>
        </w:rPr>
        <w:t>Yet the relationship between democracy and capitalism is not</w:t>
      </w:r>
      <w:r w:rsidRPr="004954B0">
        <w:t xml:space="preserve">, as </w:t>
      </w:r>
      <w:proofErr w:type="spellStart"/>
      <w:r w:rsidRPr="004954B0">
        <w:t>Streeck</w:t>
      </w:r>
      <w:proofErr w:type="spellEnd"/>
      <w:r w:rsidRPr="004954B0">
        <w:t xml:space="preserve"> seems to believe, </w:t>
      </w:r>
      <w:r w:rsidRPr="004954B0">
        <w:rPr>
          <w:rStyle w:val="StyleUnderline"/>
        </w:rPr>
        <w:t>unnatural</w:t>
      </w:r>
      <w:r w:rsidRPr="004954B0">
        <w:t xml:space="preserve">. On the contrary, </w:t>
      </w:r>
      <w:r w:rsidRPr="004954B0">
        <w:rPr>
          <w:rStyle w:val="StyleUnderline"/>
        </w:rPr>
        <w:t>both systems derive from a belief in the role of people as active citizens and economic agents</w:t>
      </w:r>
      <w:r w:rsidRPr="004954B0">
        <w:t xml:space="preserve">. In the former role, they make decisions together; in the latter, they make decisions for themselves. </w:t>
      </w:r>
      <w:r w:rsidRPr="004954B0">
        <w:rPr>
          <w:rStyle w:val="StyleUnderline"/>
        </w:rPr>
        <w:t xml:space="preserve">The boundaries and modes of operation of both systems are open to constant renegotiation. </w:t>
      </w:r>
      <w:proofErr w:type="gramStart"/>
      <w:r w:rsidRPr="004954B0">
        <w:rPr>
          <w:rStyle w:val="StyleUnderline"/>
        </w:rPr>
        <w:t>But</w:t>
      </w:r>
      <w:proofErr w:type="gramEnd"/>
      <w:r w:rsidRPr="004954B0">
        <w:rPr>
          <w:rStyle w:val="StyleUnderline"/>
        </w:rPr>
        <w:t xml:space="preserve"> both are essential. </w:t>
      </w:r>
      <w:r w:rsidRPr="004954B0">
        <w:t xml:space="preserve">Moreover, </w:t>
      </w:r>
      <w:r w:rsidRPr="004954B0">
        <w:rPr>
          <w:rStyle w:val="Emphasis"/>
          <w:iCs w:val="0"/>
        </w:rPr>
        <w:t>democracy cannot function without a market economy</w:t>
      </w:r>
      <w:r w:rsidRPr="004954B0">
        <w:t xml:space="preserve">. </w:t>
      </w:r>
      <w:r w:rsidRPr="004954B0">
        <w:rPr>
          <w:rStyle w:val="StyleUnderline"/>
        </w:rPr>
        <w:t>The alternative</w:t>
      </w:r>
      <w:r w:rsidRPr="004954B0">
        <w:t xml:space="preserve"> -- a thoroughly </w:t>
      </w:r>
      <w:proofErr w:type="spellStart"/>
      <w:r w:rsidRPr="004954B0">
        <w:t>politicised</w:t>
      </w:r>
      <w:proofErr w:type="spellEnd"/>
      <w:r w:rsidRPr="004954B0">
        <w:t xml:space="preserve"> economy -- </w:t>
      </w:r>
      <w:r w:rsidRPr="004954B0">
        <w:rPr>
          <w:rStyle w:val="Emphasis"/>
          <w:iCs w:val="0"/>
        </w:rPr>
        <w:t>cannot function properly</w:t>
      </w:r>
      <w:r w:rsidRPr="004954B0">
        <w:t xml:space="preserve">: just </w:t>
      </w:r>
      <w:r w:rsidRPr="004954B0">
        <w:rPr>
          <w:rStyle w:val="StyleUnderline"/>
        </w:rPr>
        <w:t xml:space="preserve">look at </w:t>
      </w:r>
      <w:r w:rsidRPr="004954B0">
        <w:t xml:space="preserve">today's </w:t>
      </w:r>
      <w:r w:rsidRPr="004954B0">
        <w:rPr>
          <w:rStyle w:val="StyleUnderline"/>
        </w:rPr>
        <w:t>Venezuela.</w:t>
      </w:r>
      <w:r w:rsidRPr="004954B0">
        <w:t xml:space="preserve"> </w:t>
      </w:r>
      <w:r w:rsidRPr="004954B0">
        <w:rPr>
          <w:rStyle w:val="StyleUnderline"/>
        </w:rPr>
        <w:t xml:space="preserve">The market </w:t>
      </w:r>
      <w:r w:rsidRPr="004954B0">
        <w:rPr>
          <w:rStyle w:val="Emphasis"/>
          <w:iCs w:val="0"/>
        </w:rPr>
        <w:t xml:space="preserve">protects democracy from </w:t>
      </w:r>
      <w:proofErr w:type="gramStart"/>
      <w:r w:rsidRPr="004954B0">
        <w:rPr>
          <w:rStyle w:val="Emphasis"/>
          <w:iCs w:val="0"/>
        </w:rPr>
        <w:t>becoming overstretched</w:t>
      </w:r>
      <w:proofErr w:type="gramEnd"/>
      <w:r w:rsidRPr="004954B0">
        <w:t xml:space="preserve">, </w:t>
      </w:r>
      <w:r w:rsidRPr="004954B0">
        <w:rPr>
          <w:rStyle w:val="StyleUnderline"/>
        </w:rPr>
        <w:t>while democracy provides a legitimate framework for the market</w:t>
      </w:r>
      <w:r w:rsidRPr="004954B0">
        <w:t xml:space="preserve">. </w:t>
      </w:r>
      <w:r w:rsidRPr="004954B0">
        <w:rPr>
          <w:rStyle w:val="StyleUnderline"/>
        </w:rPr>
        <w:t xml:space="preserve">Just as the </w:t>
      </w:r>
      <w:proofErr w:type="gramStart"/>
      <w:r w:rsidRPr="004954B0">
        <w:rPr>
          <w:rStyle w:val="StyleUnderline"/>
        </w:rPr>
        <w:t>market</w:t>
      </w:r>
      <w:proofErr w:type="gramEnd"/>
      <w:r w:rsidRPr="004954B0">
        <w:rPr>
          <w:rStyle w:val="StyleUnderline"/>
        </w:rPr>
        <w:t xml:space="preserve"> economy is the least bad way to generate prosperity, so is democracy the least bad way to manage social conflicts. </w:t>
      </w:r>
      <w:proofErr w:type="gramStart"/>
      <w:r w:rsidRPr="004954B0">
        <w:t>Furthermore, in today's world, it is not capitalism that is in imminent danger, but rather democracy.</w:t>
      </w:r>
      <w:proofErr w:type="gramEnd"/>
      <w:r w:rsidRPr="004954B0">
        <w:t xml:space="preserve"> A predatory form of post-democratic capitalism, not the end of capitalism, is the threat. Correspondingly, authoritarianism seems a far greater peril than the anarchy of a dark age. </w:t>
      </w:r>
      <w:r w:rsidRPr="004954B0">
        <w:rPr>
          <w:rStyle w:val="StyleUnderline"/>
        </w:rPr>
        <w:t>The challenges we confront</w:t>
      </w:r>
      <w:r w:rsidRPr="004954B0">
        <w:t xml:space="preserve"> in bringing finance under control, rebalancing corporate governance, remedying inequality, sustaining demand and, above all, managing the tensions between the democratic nation state and the global market economy </w:t>
      </w:r>
      <w:r w:rsidRPr="004954B0">
        <w:rPr>
          <w:rStyle w:val="StyleUnderline"/>
        </w:rPr>
        <w:t>are genuine</w:t>
      </w:r>
      <w:r w:rsidRPr="004954B0">
        <w:t xml:space="preserve">. </w:t>
      </w:r>
      <w:r w:rsidRPr="004954B0">
        <w:rPr>
          <w:rStyle w:val="StyleUnderline"/>
        </w:rPr>
        <w:t xml:space="preserve">The answers should include a modicum of </w:t>
      </w:r>
      <w:proofErr w:type="spellStart"/>
      <w:r w:rsidRPr="004954B0">
        <w:rPr>
          <w:rStyle w:val="StyleUnderline"/>
        </w:rPr>
        <w:t>deglobalisation</w:t>
      </w:r>
      <w:proofErr w:type="spellEnd"/>
      <w:r w:rsidRPr="004954B0">
        <w:rPr>
          <w:rStyle w:val="StyleUnderline"/>
        </w:rPr>
        <w:t>, notably of finance</w:t>
      </w:r>
      <w:r w:rsidRPr="004954B0">
        <w:t xml:space="preserve">, and greater co-operation among democratic governments, notably on taxation and the provision of global public goods. </w:t>
      </w:r>
      <w:r w:rsidRPr="004954B0">
        <w:rPr>
          <w:rStyle w:val="StyleUnderline"/>
        </w:rPr>
        <w:t xml:space="preserve">Will this be difficult? Yes. Will the answers work forever? No. Is the task possible? </w:t>
      </w:r>
      <w:r w:rsidRPr="004954B0">
        <w:rPr>
          <w:rStyle w:val="Emphasis"/>
          <w:iCs w:val="0"/>
        </w:rPr>
        <w:t>Absolutely,</w:t>
      </w:r>
      <w:r w:rsidRPr="004954B0">
        <w:t xml:space="preserve"> yes. </w:t>
      </w:r>
      <w:proofErr w:type="spellStart"/>
      <w:r w:rsidRPr="004954B0">
        <w:t>Streeck</w:t>
      </w:r>
      <w:proofErr w:type="spellEnd"/>
      <w:r w:rsidRPr="004954B0">
        <w:t xml:space="preserve"> condemns this "</w:t>
      </w:r>
      <w:r w:rsidRPr="004954B0">
        <w:rPr>
          <w:rStyle w:val="StyleUnderline"/>
        </w:rPr>
        <w:t>technocratic-</w:t>
      </w:r>
      <w:proofErr w:type="spellStart"/>
      <w:r w:rsidRPr="004954B0">
        <w:t>voluntaristic</w:t>
      </w:r>
      <w:proofErr w:type="spellEnd"/>
      <w:r w:rsidRPr="004954B0">
        <w:t xml:space="preserve"> </w:t>
      </w:r>
      <w:proofErr w:type="spellStart"/>
      <w:r w:rsidRPr="004954B0">
        <w:t>doability</w:t>
      </w:r>
      <w:proofErr w:type="spellEnd"/>
      <w:r w:rsidRPr="004954B0">
        <w:t xml:space="preserve"> </w:t>
      </w:r>
      <w:r w:rsidRPr="004954B0">
        <w:rPr>
          <w:rStyle w:val="StyleUnderline"/>
        </w:rPr>
        <w:t>worldview" as hopelessly naive</w:t>
      </w:r>
      <w:r w:rsidRPr="004954B0">
        <w:t xml:space="preserve">. </w:t>
      </w:r>
      <w:r w:rsidRPr="004954B0">
        <w:rPr>
          <w:rStyle w:val="StyleUnderline"/>
        </w:rPr>
        <w:t>Such defeatism</w:t>
      </w:r>
      <w:r w:rsidRPr="004954B0">
        <w:t xml:space="preserve"> before supposedly unmanageable social forces </w:t>
      </w:r>
      <w:r w:rsidRPr="004954B0">
        <w:rPr>
          <w:rStyle w:val="Emphasis"/>
          <w:iCs w:val="0"/>
        </w:rPr>
        <w:t>is characteristic of a certain sort of intellectual</w:t>
      </w:r>
      <w:r w:rsidRPr="004954B0">
        <w:t xml:space="preserve">. </w:t>
      </w:r>
      <w:proofErr w:type="gramStart"/>
      <w:r w:rsidRPr="004954B0">
        <w:rPr>
          <w:rStyle w:val="StyleUnderline"/>
        </w:rPr>
        <w:t>But</w:t>
      </w:r>
      <w:proofErr w:type="gramEnd"/>
      <w:r w:rsidRPr="004954B0">
        <w:rPr>
          <w:rStyle w:val="StyleUnderline"/>
        </w:rPr>
        <w:t xml:space="preserve"> the "</w:t>
      </w:r>
      <w:proofErr w:type="spellStart"/>
      <w:r w:rsidRPr="004954B0">
        <w:rPr>
          <w:rStyle w:val="StyleUnderline"/>
        </w:rPr>
        <w:t>doability</w:t>
      </w:r>
      <w:proofErr w:type="spellEnd"/>
      <w:r w:rsidRPr="004954B0">
        <w:rPr>
          <w:rStyle w:val="StyleUnderline"/>
        </w:rPr>
        <w:t xml:space="preserve"> worldview" </w:t>
      </w:r>
      <w:r w:rsidRPr="004954B0">
        <w:rPr>
          <w:rStyle w:val="Emphasis"/>
          <w:iCs w:val="0"/>
        </w:rPr>
        <w:t xml:space="preserve">saved </w:t>
      </w:r>
      <w:proofErr w:type="spellStart"/>
      <w:r w:rsidRPr="004954B0">
        <w:rPr>
          <w:rStyle w:val="Emphasis"/>
          <w:iCs w:val="0"/>
        </w:rPr>
        <w:t>civilisation</w:t>
      </w:r>
      <w:proofErr w:type="spellEnd"/>
      <w:r w:rsidRPr="004954B0">
        <w:rPr>
          <w:rStyle w:val="StyleUnderline"/>
        </w:rPr>
        <w:t xml:space="preserve"> in the middle of the 20th century. It can</w:t>
      </w:r>
      <w:r w:rsidRPr="004954B0">
        <w:t xml:space="preserve"> (and must) </w:t>
      </w:r>
      <w:r w:rsidRPr="004954B0">
        <w:rPr>
          <w:rStyle w:val="StyleUnderline"/>
        </w:rPr>
        <w:t>do so again</w:t>
      </w:r>
      <w:r w:rsidRPr="004954B0">
        <w:t xml:space="preserve">, even if its old institutional bases, particularly trade unions and political parties, have weakened. </w:t>
      </w:r>
      <w:r w:rsidRPr="004954B0">
        <w:rPr>
          <w:rStyle w:val="StyleUnderline"/>
        </w:rPr>
        <w:t>How Will Capitalism End</w:t>
      </w:r>
      <w:r w:rsidRPr="004954B0">
        <w:t xml:space="preserve">? </w:t>
      </w:r>
      <w:proofErr w:type="gramStart"/>
      <w:r w:rsidRPr="004954B0">
        <w:t>provides</w:t>
      </w:r>
      <w:proofErr w:type="gramEnd"/>
      <w:r w:rsidRPr="004954B0">
        <w:t xml:space="preserve"> not so much a convincing forecast as a warning. Its analysis </w:t>
      </w:r>
      <w:r w:rsidRPr="004954B0">
        <w:rPr>
          <w:rStyle w:val="StyleUnderline"/>
        </w:rPr>
        <w:t>is exaggerated and simplistic</w:t>
      </w:r>
      <w:r w:rsidRPr="004954B0">
        <w:t xml:space="preserve">. </w:t>
      </w:r>
      <w:proofErr w:type="spellStart"/>
      <w:r w:rsidRPr="004954B0">
        <w:t>Streeck</w:t>
      </w:r>
      <w:proofErr w:type="spellEnd"/>
      <w:r w:rsidRPr="004954B0">
        <w:t xml:space="preserve"> correctly identifies some disturbing trends. Nevertheless, </w:t>
      </w:r>
      <w:r w:rsidRPr="004954B0">
        <w:rPr>
          <w:rStyle w:val="StyleUnderline"/>
        </w:rPr>
        <w:t>the history of the 20th century shows we do not have to be victims of forces beyond our control.</w:t>
      </w:r>
      <w:r w:rsidRPr="004954B0">
        <w:t xml:space="preserve"> We can choose the worse, or the better. We should choose the better.</w:t>
      </w:r>
    </w:p>
    <w:p w:rsidR="0090011D" w:rsidRPr="004954B0" w:rsidRDefault="0090011D" w:rsidP="0090011D"/>
    <w:p w:rsidR="0090011D" w:rsidRPr="004954B0" w:rsidRDefault="0090011D" w:rsidP="0090011D">
      <w:pPr>
        <w:pStyle w:val="Heading4"/>
      </w:pPr>
      <w:r w:rsidRPr="004954B0">
        <w:t>No “planetary boundaries” impact – warming outweighs</w:t>
      </w:r>
    </w:p>
    <w:p w:rsidR="0090011D" w:rsidRPr="004954B0" w:rsidRDefault="0090011D" w:rsidP="0090011D">
      <w:proofErr w:type="spellStart"/>
      <w:r w:rsidRPr="004954B0">
        <w:rPr>
          <w:rStyle w:val="Style13ptBold"/>
        </w:rPr>
        <w:t>Shellenberger</w:t>
      </w:r>
      <w:proofErr w:type="spellEnd"/>
      <w:r w:rsidRPr="004954B0">
        <w:rPr>
          <w:rStyle w:val="Style13ptBold"/>
        </w:rPr>
        <w:t xml:space="preserve"> et al 11</w:t>
      </w:r>
      <w:r w:rsidRPr="004954B0">
        <w:t xml:space="preserve"> (Michael, environmental journalist; Ted Nordhaus, Chairman of Breakthrough Institute; Linus </w:t>
      </w:r>
      <w:proofErr w:type="spellStart"/>
      <w:r w:rsidRPr="004954B0">
        <w:t>Blomqvist</w:t>
      </w:r>
      <w:proofErr w:type="spellEnd"/>
      <w:r w:rsidRPr="004954B0">
        <w:t>, graduate of geography from University of Cambridge, Director, Conservation and Development Program at the Breakthrough Institute, “Planetary Boundaries: A Review of the Evidence,” June 11, 2012, http://thebreakthrough.org/archive/planetary_boundaries_a_mislead)</w:t>
      </w:r>
    </w:p>
    <w:p w:rsidR="0090011D" w:rsidRPr="004954B0" w:rsidRDefault="0090011D" w:rsidP="0090011D">
      <w:r w:rsidRPr="004954B0">
        <w:rPr>
          <w:sz w:val="22"/>
          <w:u w:val="single"/>
        </w:rPr>
        <w:t>The planetary boundaries hypothesis</w:t>
      </w:r>
      <w:r w:rsidRPr="004954B0">
        <w:t xml:space="preserve"> - embraced by United Nations bodies and leading nongovernmental organizations like Oxfam and WWF - </w:t>
      </w:r>
      <w:r w:rsidRPr="004954B0">
        <w:rPr>
          <w:sz w:val="22"/>
          <w:u w:val="single"/>
        </w:rPr>
        <w:t>has serious scientific flaws and is a misleading guide to global environmental management</w:t>
      </w:r>
      <w:r w:rsidRPr="004954B0">
        <w:t xml:space="preserve">, according to a new report by the Breakthrough Institute. The hypothesis, which </w:t>
      </w:r>
      <w:proofErr w:type="gramStart"/>
      <w:r w:rsidRPr="004954B0">
        <w:t>will be debated</w:t>
      </w:r>
      <w:proofErr w:type="gramEnd"/>
      <w:r w:rsidRPr="004954B0">
        <w:t xml:space="preserve"> this month at the UN Earth Summit in Brazil, posits that there are nine global biophysical limits to human development. </w:t>
      </w:r>
      <w:proofErr w:type="gramStart"/>
      <w:r w:rsidRPr="004954B0">
        <w:t>But</w:t>
      </w:r>
      <w:proofErr w:type="gramEnd"/>
      <w:r w:rsidRPr="004954B0">
        <w:t xml:space="preserve"> after an extensive literature review and informal peer review by leading experts, </w:t>
      </w:r>
      <w:r w:rsidRPr="004954B0">
        <w:rPr>
          <w:sz w:val="22"/>
          <w:u w:val="single"/>
        </w:rPr>
        <w:t>the Breakthrough Institute has found the concept of "planetary boundaries" to be a poor basis for policy</w:t>
      </w:r>
      <w:r w:rsidRPr="004954B0">
        <w:t xml:space="preserve"> and for understanding local and global environmental challenges. KEY FINDINGS - </w:t>
      </w:r>
      <w:r w:rsidRPr="004954B0">
        <w:rPr>
          <w:sz w:val="22"/>
          <w:u w:val="single"/>
        </w:rPr>
        <w:t>Six of the "planetary boundaries</w:t>
      </w:r>
      <w:r w:rsidRPr="004954B0">
        <w:t xml:space="preserve">" -- land-use change, biodiversity loss, nitrogen levels, freshwater use, aerosol loading, and chemical pollution -- </w:t>
      </w:r>
      <w:r w:rsidRPr="004954B0">
        <w:rPr>
          <w:sz w:val="22"/>
          <w:u w:val="single"/>
        </w:rPr>
        <w:t>do not have planetary biophysical boundaries in themselve</w:t>
      </w:r>
      <w:r w:rsidRPr="004954B0">
        <w:t xml:space="preserve">s. </w:t>
      </w:r>
      <w:r w:rsidRPr="004954B0">
        <w:rPr>
          <w:sz w:val="22"/>
          <w:u w:val="single"/>
        </w:rPr>
        <w:t>Real, global biophysical threshold elements exist in the global climate system, and partly also for ocean acidification</w:t>
      </w:r>
      <w:r w:rsidRPr="004954B0">
        <w:t xml:space="preserve"> (</w:t>
      </w:r>
      <w:r w:rsidRPr="004954B0">
        <w:rPr>
          <w:sz w:val="22"/>
          <w:u w:val="single"/>
        </w:rPr>
        <w:t>same driver</w:t>
      </w:r>
      <w:r w:rsidRPr="004954B0">
        <w:t xml:space="preserve"> as climate change, carbon dioxide), </w:t>
      </w:r>
      <w:r w:rsidRPr="004954B0">
        <w:rPr>
          <w:sz w:val="22"/>
          <w:u w:val="single"/>
        </w:rPr>
        <w:t>ozone</w:t>
      </w:r>
      <w:r w:rsidRPr="004954B0">
        <w:t xml:space="preserve"> depletion (regional tipping point averted), </w:t>
      </w:r>
      <w:r w:rsidRPr="004954B0">
        <w:rPr>
          <w:sz w:val="22"/>
          <w:u w:val="single"/>
        </w:rPr>
        <w:t xml:space="preserve">and phosphorous levels (tipping point extremely far off). </w:t>
      </w:r>
      <w:proofErr w:type="gramStart"/>
      <w:r w:rsidRPr="004954B0">
        <w:rPr>
          <w:sz w:val="22"/>
          <w:u w:val="single"/>
        </w:rPr>
        <w:t>But</w:t>
      </w:r>
      <w:proofErr w:type="gramEnd"/>
      <w:r w:rsidRPr="004954B0">
        <w:rPr>
          <w:sz w:val="22"/>
          <w:u w:val="single"/>
        </w:rPr>
        <w:t xml:space="preserve"> for all the remaining "boundaries," there are no global tipping points beyond which these ecological processes will begin to function in fundamentally different ways</w:t>
      </w:r>
      <w:r w:rsidRPr="004954B0">
        <w:t xml:space="preserve"> than they do at present or have historically. </w:t>
      </w:r>
      <w:proofErr w:type="gramStart"/>
      <w:r w:rsidRPr="004954B0">
        <w:rPr>
          <w:sz w:val="22"/>
          <w:u w:val="single"/>
        </w:rPr>
        <w:t>Hence</w:t>
      </w:r>
      <w:proofErr w:type="gramEnd"/>
      <w:r w:rsidRPr="004954B0">
        <w:rPr>
          <w:sz w:val="22"/>
          <w:u w:val="single"/>
        </w:rPr>
        <w:t xml:space="preserve"> the setting of boundaries for these mechanisms is an arbitrary exercise</w:t>
      </w:r>
      <w:r w:rsidRPr="004954B0">
        <w:t xml:space="preserve">. A lax boundary may result in more degradation. A strict boundary less. </w:t>
      </w:r>
      <w:proofErr w:type="gramStart"/>
      <w:r w:rsidRPr="004954B0">
        <w:t>But</w:t>
      </w:r>
      <w:proofErr w:type="gramEnd"/>
      <w:r w:rsidRPr="004954B0">
        <w:t xml:space="preserve"> </w:t>
      </w:r>
      <w:r w:rsidRPr="004954B0">
        <w:rPr>
          <w:sz w:val="22"/>
          <w:u w:val="single"/>
        </w:rPr>
        <w:t xml:space="preserve">there is no evidence that exceeding the boundary will result in a fundamentally different magnitude of impacts associated with human activities. </w:t>
      </w:r>
      <w:r w:rsidRPr="004954B0">
        <w:t xml:space="preserve">- Aside from their impacts on the global climate, </w:t>
      </w:r>
      <w:r w:rsidRPr="004954B0">
        <w:rPr>
          <w:sz w:val="22"/>
          <w:u w:val="single"/>
        </w:rPr>
        <w:t>these non-threshold "boundaries" operate on local and regional, not global, levels</w:t>
      </w:r>
      <w:r w:rsidRPr="004954B0">
        <w:t xml:space="preserve">. This means that no global boundary can be meaningfully determined. For example, </w:t>
      </w:r>
      <w:r w:rsidRPr="004954B0">
        <w:rPr>
          <w:sz w:val="22"/>
          <w:u w:val="single"/>
        </w:rPr>
        <w:t xml:space="preserve">freshwater use, land-use change, or nitrogen levels in one region are ecologically independent of these processes or their impacts in other regions. </w:t>
      </w:r>
      <w:r w:rsidRPr="004954B0">
        <w:t xml:space="preserve">- </w:t>
      </w:r>
      <w:r w:rsidRPr="004954B0">
        <w:rPr>
          <w:sz w:val="22"/>
          <w:u w:val="single"/>
        </w:rPr>
        <w:t xml:space="preserve">There is little evidence to support the claim that transgressing any of the six non-threshold boundaries would have a net negative effect on human </w:t>
      </w:r>
      <w:r w:rsidRPr="004954B0">
        <w:t xml:space="preserve">material </w:t>
      </w:r>
      <w:r w:rsidRPr="004954B0">
        <w:rPr>
          <w:sz w:val="22"/>
          <w:u w:val="single"/>
        </w:rPr>
        <w:t>welfare. While there may be many reasons to limit degradation</w:t>
      </w:r>
      <w:r w:rsidRPr="004954B0">
        <w:t xml:space="preserve"> and constrain human activities that impact upon natural resources and ecosystems, </w:t>
      </w:r>
      <w:r w:rsidRPr="004954B0">
        <w:rPr>
          <w:sz w:val="22"/>
          <w:u w:val="single"/>
        </w:rPr>
        <w:t>impacts of environmental change on human material welfare are typically both positive and negative,</w:t>
      </w:r>
      <w:r w:rsidRPr="004954B0">
        <w:t xml:space="preserve"> </w:t>
      </w:r>
      <w:r w:rsidRPr="004954B0">
        <w:rPr>
          <w:sz w:val="22"/>
          <w:u w:val="single"/>
        </w:rPr>
        <w:t>and the net benefit or cost varies</w:t>
      </w:r>
      <w:r w:rsidRPr="004954B0">
        <w:t xml:space="preserve"> with place, socioeconomic conditions, and many other factors. Hence, the same type of environmental change may in one place result in a net benefit for human material welfare, and in a different locale, a net loss. IMPLICATIONS FOR SCIENCE AND POLICY 1. Global limits may risk misleading local and regional policy choices. For the six environmental processes that lack global biophysical thresholds, limits or boundaries cannot be set with reference to science alone. Changes in these systems necessarily entail continuous political and economic trade-offs between positive and negative impacts on human welfare, nearly all </w:t>
      </w:r>
      <w:proofErr w:type="gramStart"/>
      <w:r w:rsidRPr="004954B0">
        <w:t>of which exist on local and regional, not global</w:t>
      </w:r>
      <w:proofErr w:type="gramEnd"/>
      <w:r w:rsidRPr="004954B0">
        <w:t xml:space="preserve">, scales. Specifying regional and local systems as global may in many cases result in misguided policies at the local and regional levels. Two cases illustrate this: - Synthetic fertilizer -- the main source of human nitrogen additions to the environment -- boosts food production but </w:t>
      </w:r>
      <w:proofErr w:type="gramStart"/>
      <w:r w:rsidRPr="004954B0">
        <w:t>may</w:t>
      </w:r>
      <w:proofErr w:type="gramEnd"/>
      <w:r w:rsidRPr="004954B0">
        <w:t xml:space="preserve">, if used excessively, cause groundwater pollution and "dead zones" in the coastal ocean. In some places, where nitrogen </w:t>
      </w:r>
      <w:proofErr w:type="gramStart"/>
      <w:r w:rsidRPr="004954B0">
        <w:t>is used</w:t>
      </w:r>
      <w:proofErr w:type="gramEnd"/>
      <w:r w:rsidRPr="004954B0">
        <w:t xml:space="preserve"> excessively, the negative impacts are substantial, and a reduction may be warranted. At the same time, there are other areas, notably many parts of Africa, where increased use of nitrogen in agriculture would yield very significant benefits for human welfare. Moreover, limiting nitrogen use in Africa would in no way mitigate the impacts of excessive nitrogen use in other regions. As such, the positing of a global boundary is of little use to policy makers in either those regions that underutilize nitrogen fertilizers, or those that </w:t>
      </w:r>
      <w:proofErr w:type="spellStart"/>
      <w:r w:rsidRPr="004954B0">
        <w:t>overutilize</w:t>
      </w:r>
      <w:proofErr w:type="spellEnd"/>
      <w:r w:rsidRPr="004954B0">
        <w:t xml:space="preserve"> them. - Freshwater extraction meets direct human needs for consumption and irrigation, but may compromise riverine ecosystems. Just as there are places where water is scarce, and reducing human use may be preferred, in many rivers around the world, especially where population density is low, moderate increases in water extraction would not endanger ecosystem health. Furthermore, limiting human use of water in one river basin or aquifer does not ameliorate water scarcity elsewhere, thus making a global limit meaningless. 2. Environmental factors are among many that influence the climate. M</w:t>
      </w:r>
      <w:r w:rsidRPr="004954B0">
        <w:rPr>
          <w:sz w:val="22"/>
          <w:u w:val="single"/>
        </w:rPr>
        <w:t xml:space="preserve">ost of </w:t>
      </w:r>
      <w:r w:rsidRPr="004954B0">
        <w:t xml:space="preserve">the non-threshold systems interact with climate change in one way or another, putting greenhouse gases at the center of all the planetary systems. For </w:t>
      </w:r>
      <w:proofErr w:type="gramStart"/>
      <w:r w:rsidRPr="004954B0">
        <w:t>example:</w:t>
      </w:r>
      <w:proofErr w:type="gramEnd"/>
      <w:r w:rsidRPr="004954B0">
        <w:t xml:space="preserve"> - Nitrogen can increase growth rates in plants and thereby stimulate faster uptake of carbon from the atmosphere. - Land-use change is the source of a large share of global greenhouse gas emissions. - Freshwater levels influence the ability of the terrestrial biosphere to act as a carbon sink. - Carbon dioxide is the key driver of ocean acidification. While no climate strategy is complete without accounting for environmental factors such as nitrogen, land-use change, and freshwater use, assigning them global boundaries confuses means (factors that influence the level of greenhouse gases in the atmosphere) with ends (climate stability). The fact that environmental processes can affect the level of greenhouse gases in the atmosphere and therefore constitute means to climate change mitigation does not mean that there is any absolute boundary for them. 3. </w:t>
      </w:r>
      <w:r w:rsidRPr="004954B0">
        <w:rPr>
          <w:sz w:val="22"/>
          <w:u w:val="single"/>
        </w:rPr>
        <w:t xml:space="preserve">Ecological degradation has </w:t>
      </w:r>
      <w:r w:rsidRPr="004954B0">
        <w:t xml:space="preserve">thus far </w:t>
      </w:r>
      <w:r w:rsidRPr="004954B0">
        <w:rPr>
          <w:sz w:val="22"/>
          <w:u w:val="single"/>
        </w:rPr>
        <w:t>shown little correlation with global measures of human material welfare.</w:t>
      </w:r>
      <w:r w:rsidRPr="004954B0">
        <w:t xml:space="preserve"> The planetary boundaries hypothesis rests on the assumption that environmental variables </w:t>
      </w:r>
      <w:proofErr w:type="gramStart"/>
      <w:r w:rsidRPr="004954B0">
        <w:t>are closely linked</w:t>
      </w:r>
      <w:proofErr w:type="gramEnd"/>
      <w:r w:rsidRPr="004954B0">
        <w:t xml:space="preserve"> to human welfare, and that, consequently, loss of ecosystem services or natural capital implies declining human welfare. This assumption, however, has thus far not stood up well to observed trends with regard to both human welfare and ecological degradation. Over the last few decades, human welfare has improved significantly on a global level, even as </w:t>
      </w:r>
      <w:proofErr w:type="gramStart"/>
      <w:r w:rsidRPr="004954B0">
        <w:t>a majority of ecosystem services have</w:t>
      </w:r>
      <w:proofErr w:type="gramEnd"/>
      <w:r w:rsidRPr="004954B0">
        <w:t xml:space="preserve"> declined. 4. </w:t>
      </w:r>
      <w:r w:rsidRPr="004954B0">
        <w:rPr>
          <w:sz w:val="22"/>
          <w:u w:val="single"/>
        </w:rPr>
        <w:t>With the</w:t>
      </w:r>
      <w:r w:rsidRPr="004954B0">
        <w:t xml:space="preserve"> notable </w:t>
      </w:r>
      <w:r w:rsidRPr="004954B0">
        <w:rPr>
          <w:sz w:val="22"/>
          <w:u w:val="single"/>
        </w:rPr>
        <w:t xml:space="preserve">exception of climate, </w:t>
      </w:r>
      <w:r w:rsidRPr="004954B0">
        <w:t xml:space="preserve">there is little reason to assume that other conditions that characterized the Holocene are particularly important to human material welfare. The planetary boundaries hypothesis presupposes that the Holocene -- the geological epoch spanning from the end of the last ice age to the Industrial Revolution -- represents the most desirable state of the environment for human welfare. While there are of course very good reasons to prefer the climate of the Holocene, which was relatively warm and stable, </w:t>
      </w:r>
      <w:r w:rsidRPr="004954B0">
        <w:rPr>
          <w:sz w:val="22"/>
          <w:u w:val="single"/>
        </w:rPr>
        <w:t>there is little evidence that land cover, nitrogen levels, biodiversity, or any of the other non-climate systems had in themselves a stability or level that was particularly beneficial for human development.</w:t>
      </w:r>
      <w:r w:rsidRPr="004954B0">
        <w:t xml:space="preserve"> </w:t>
      </w:r>
      <w:r w:rsidRPr="004954B0">
        <w:rPr>
          <w:sz w:val="22"/>
          <w:u w:val="single"/>
        </w:rPr>
        <w:t>In many ways</w:t>
      </w:r>
      <w:r w:rsidRPr="004954B0">
        <w:t xml:space="preserve">, </w:t>
      </w:r>
      <w:r w:rsidRPr="004954B0">
        <w:rPr>
          <w:sz w:val="22"/>
          <w:u w:val="single"/>
        </w:rPr>
        <w:t>the human population</w:t>
      </w:r>
      <w:r w:rsidRPr="004954B0">
        <w:t xml:space="preserve"> and the level of material welfare that exist today </w:t>
      </w:r>
      <w:r w:rsidRPr="004954B0">
        <w:rPr>
          <w:sz w:val="22"/>
          <w:u w:val="single"/>
        </w:rPr>
        <w:t>fundamentally depend on the fact that some of the non-climate systems do not remain at Holocene levels</w:t>
      </w:r>
      <w:r w:rsidRPr="004954B0">
        <w:t xml:space="preserve">. This would suggest that it is not the environmental conditions of the Holocene that have enabled human development in the past two hundred years, but </w:t>
      </w:r>
      <w:r w:rsidRPr="004954B0">
        <w:rPr>
          <w:sz w:val="22"/>
          <w:u w:val="single"/>
        </w:rPr>
        <w:t>the environmental conditions of the Anthropocene</w:t>
      </w:r>
      <w:r w:rsidRPr="004954B0">
        <w:t xml:space="preserve">. For </w:t>
      </w:r>
      <w:proofErr w:type="gramStart"/>
      <w:r w:rsidRPr="004954B0">
        <w:t>example:</w:t>
      </w:r>
      <w:proofErr w:type="gramEnd"/>
      <w:r w:rsidRPr="004954B0">
        <w:t xml:space="preserve"> - </w:t>
      </w:r>
      <w:r w:rsidRPr="004954B0">
        <w:rPr>
          <w:sz w:val="22"/>
          <w:u w:val="single"/>
        </w:rPr>
        <w:t>Nitrogen</w:t>
      </w:r>
      <w:r w:rsidRPr="004954B0">
        <w:t xml:space="preserve">, in the form of synthetic fertilizers, and increased freshwater withdrawals for irrigation were of critical importance to the enormous increase in food production over the past century. - Land-use change has been fundamental to expanding agriculture and thus feeding the world. - Until now, the net benefit in terms of human welfare of using fossil fuels and thus emitting carbon dioxide to the atmosphere has been immense. 5. The relationship between human material welfare and ecological systems is better explicated through trade-offs than boundaries. The claim that the planetary boundaries represent "non-negotiable" limits upon human activities, development, or consumption that "exist irrespective of peoples' preferences, values, or compromises based on political and socioeconomic feasibility" is not supported by empirical evidence on either ecosystem functioning or the relationship between environmental change and human welfare. Instead, our review of the nine "planetary boundaries" suggests that there are multiple costs and benefits of human impacts on the </w:t>
      </w:r>
      <w:proofErr w:type="gramStart"/>
      <w:r w:rsidRPr="004954B0">
        <w:t>environment,</w:t>
      </w:r>
      <w:proofErr w:type="gramEnd"/>
      <w:r w:rsidRPr="004954B0">
        <w:t xml:space="preserve"> and that balancing these is an inherently political question -- not one that science alone can resolve. Suggesting otherwise may harm the policy process, as it precludes democratic and transparent resolution of these debates, and limits, rather than </w:t>
      </w:r>
      <w:proofErr w:type="gramStart"/>
      <w:r w:rsidRPr="004954B0">
        <w:t>expands,</w:t>
      </w:r>
      <w:proofErr w:type="gramEnd"/>
      <w:r w:rsidRPr="004954B0">
        <w:t xml:space="preserve"> the range of available choices. The important role of the earth sciences in informing management of environmental problems would be enhanced by shifting focus to identifying and explicating various possible courses of action and the trade-offs they entail, as well as exploring both negative and positive impacts of environmental change on human welfare. </w:t>
      </w:r>
    </w:p>
    <w:p w:rsidR="0090011D" w:rsidRPr="004954B0" w:rsidRDefault="0090011D" w:rsidP="0090011D"/>
    <w:p w:rsidR="0090011D" w:rsidRPr="004954B0" w:rsidRDefault="0090011D" w:rsidP="0090011D">
      <w:pPr>
        <w:pStyle w:val="Heading4"/>
        <w:rPr>
          <w:rFonts w:cs="Times New Roman"/>
        </w:rPr>
      </w:pPr>
      <w:r w:rsidRPr="004954B0">
        <w:rPr>
          <w:rFonts w:cs="Times New Roman"/>
        </w:rPr>
        <w:t>Sustainability exists – self-reflexivity is happening now</w:t>
      </w:r>
    </w:p>
    <w:p w:rsidR="0090011D" w:rsidRPr="004954B0" w:rsidRDefault="0090011D" w:rsidP="0090011D">
      <w:r w:rsidRPr="004954B0">
        <w:rPr>
          <w:rStyle w:val="Style13ptBold"/>
        </w:rPr>
        <w:t xml:space="preserve">Kimbrough 17 </w:t>
      </w:r>
      <w:r w:rsidRPr="004954B0">
        <w:t>(Karin Kimbrough, Head of Investment Strategy, Merrill Lynch Wealth Management, “Capitalism and the Rise of Responsible Growth”, April 29</w:t>
      </w:r>
      <w:r w:rsidRPr="004954B0">
        <w:rPr>
          <w:vertAlign w:val="superscript"/>
        </w:rPr>
        <w:t>th</w:t>
      </w:r>
      <w:r w:rsidRPr="004954B0">
        <w:t xml:space="preserve">, 2017, </w:t>
      </w:r>
      <w:hyperlink r:id="rId35" w:history="1">
        <w:r w:rsidRPr="004954B0">
          <w:rPr>
            <w:rStyle w:val="Hyperlink"/>
          </w:rPr>
          <w:t>https://www.ml.com/articles/capitalism-and-the-rise-of-responsible-growth.html)</w:t>
        </w:r>
      </w:hyperlink>
      <w:r w:rsidRPr="004954B0">
        <w:rPr>
          <w:rStyle w:val="Hyperlink"/>
        </w:rPr>
        <w:t xml:space="preserve"> </w:t>
      </w:r>
    </w:p>
    <w:p w:rsidR="0090011D" w:rsidRPr="004954B0" w:rsidRDefault="0090011D" w:rsidP="0090011D">
      <w:r w:rsidRPr="004954B0">
        <w:t xml:space="preserve"> </w:t>
      </w:r>
      <w:proofErr w:type="gramStart"/>
      <w:r w:rsidRPr="004954B0">
        <w:rPr>
          <w:rStyle w:val="StyleUnderline"/>
        </w:rPr>
        <w:t>t</w:t>
      </w:r>
      <w:proofErr w:type="gramEnd"/>
      <w:r w:rsidRPr="004954B0">
        <w:rPr>
          <w:rStyle w:val="StyleUnderline"/>
        </w:rPr>
        <w:t xml:space="preserve"> would be hard to overstate how much capitalism has transformed the world.</w:t>
      </w:r>
      <w:r w:rsidRPr="004954B0">
        <w:t xml:space="preserve"> In the last couple of decades </w:t>
      </w:r>
      <w:proofErr w:type="gramStart"/>
      <w:r w:rsidRPr="004954B0">
        <w:t>alone</w:t>
      </w:r>
      <w:proofErr w:type="gramEnd"/>
      <w:r w:rsidRPr="004954B0">
        <w:t xml:space="preserve"> </w:t>
      </w:r>
      <w:r w:rsidRPr="004954B0">
        <w:rPr>
          <w:rStyle w:val="StyleUnderline"/>
        </w:rPr>
        <w:t>it has given us longer life spans</w:t>
      </w:r>
      <w:r w:rsidRPr="004954B0">
        <w:t xml:space="preserve">, generated a global online economy, </w:t>
      </w:r>
      <w:r w:rsidRPr="004954B0">
        <w:rPr>
          <w:rStyle w:val="StyleUnderline"/>
        </w:rPr>
        <w:t>spurred countless innovations</w:t>
      </w:r>
      <w:r w:rsidRPr="004954B0">
        <w:t xml:space="preserve">, turned China into an economic powerhouse and connected billions of people via social media. Indeed, the fall of the Berlin Wall in 1989 was a potent symbol of the triumph of free markets </w:t>
      </w:r>
      <w:proofErr w:type="gramStart"/>
      <w:r w:rsidRPr="004954B0">
        <w:t>over more repressive economic and social orders</w:t>
      </w:r>
      <w:proofErr w:type="gramEnd"/>
      <w:r w:rsidRPr="004954B0">
        <w:t xml:space="preserve">. For all the prosperity that global capitalism has brought to so many people, though, </w:t>
      </w:r>
      <w:r w:rsidRPr="004954B0">
        <w:rPr>
          <w:rStyle w:val="StyleUnderline"/>
        </w:rPr>
        <w:t>the world remains beset with social and environmental challenges</w:t>
      </w:r>
      <w:r w:rsidRPr="004954B0">
        <w:t xml:space="preserve">, from income inequality to water scarcity to climate change. Now individuals, societies and capitalists themselves are asking whether the system that won that epic battle over values and freedom in the 20th century can fully live up to its ideals in the 21st. </w:t>
      </w:r>
      <w:r w:rsidRPr="004954B0">
        <w:rPr>
          <w:rStyle w:val="StyleUnderline"/>
        </w:rPr>
        <w:t>Can private enterprise harness its awesome strength and innovative potential in ways</w:t>
      </w:r>
      <w:r w:rsidRPr="004954B0">
        <w:t xml:space="preserve"> calculated not just to increase sales, grow the bottom line and reward shareholders, but also </w:t>
      </w:r>
      <w:r w:rsidRPr="004954B0">
        <w:rPr>
          <w:rStyle w:val="StyleUnderline"/>
        </w:rPr>
        <w:t xml:space="preserve">to address </w:t>
      </w:r>
      <w:r w:rsidRPr="004954B0">
        <w:t xml:space="preserve">some of the world’s great </w:t>
      </w:r>
      <w:r w:rsidRPr="004954B0">
        <w:rPr>
          <w:rStyle w:val="StyleUnderline"/>
        </w:rPr>
        <w:t>problems?</w:t>
      </w:r>
      <w:r w:rsidRPr="004954B0">
        <w:t xml:space="preserve"> Enter the age of responsible growth.</w:t>
      </w:r>
      <w:r w:rsidRPr="004954B0">
        <w:rPr>
          <w:rStyle w:val="StyleUnderline"/>
        </w:rPr>
        <w:t xml:space="preserve"> </w:t>
      </w:r>
      <w:r w:rsidRPr="004954B0">
        <w:t xml:space="preserve">“Of course, we have to grow,” says Brian Moynihan, chief executive officer of Bank of America Corporation. “But we have to do it the right way: Our growth has to come from what we do for our customers; we succeed when they succeed. We have to take acceptable risk. </w:t>
      </w:r>
      <w:proofErr w:type="gramStart"/>
      <w:r w:rsidRPr="004954B0">
        <w:t>And</w:t>
      </w:r>
      <w:proofErr w:type="gramEnd"/>
      <w:r w:rsidRPr="004954B0">
        <w:t xml:space="preserve"> — core to responsible growth — we have to do it in a sustainable way. That gets to how we govern our activities, how we treat our employees, our support for the communities we serve.” The Search for a Better Way In the past, when private companies talked about helping the environment or easing poverty, “people’s immediate assumption was that you were doing charity,” says Christopher M. </w:t>
      </w:r>
      <w:proofErr w:type="spellStart"/>
      <w:r w:rsidRPr="004954B0">
        <w:t>Hyzy</w:t>
      </w:r>
      <w:proofErr w:type="spellEnd"/>
      <w:r w:rsidRPr="004954B0">
        <w:t xml:space="preserve">, chief investment officer at Bank of America Global Wealth &amp; Investment Management. Good deeds were gestures to </w:t>
      </w:r>
      <w:proofErr w:type="gramStart"/>
      <w:r w:rsidRPr="004954B0">
        <w:t>be made</w:t>
      </w:r>
      <w:proofErr w:type="gramEnd"/>
      <w:r w:rsidRPr="004954B0">
        <w:t xml:space="preserve"> after counting profits and rewarding shareholders. </w:t>
      </w:r>
      <w:proofErr w:type="gramStart"/>
      <w:r w:rsidRPr="004954B0">
        <w:t>But</w:t>
      </w:r>
      <w:proofErr w:type="gramEnd"/>
      <w:r w:rsidRPr="004954B0">
        <w:t xml:space="preserve"> </w:t>
      </w:r>
      <w:r w:rsidRPr="004954B0">
        <w:rPr>
          <w:rStyle w:val="StyleUnderline"/>
        </w:rPr>
        <w:t>that calculus is changing</w:t>
      </w:r>
      <w:r w:rsidRPr="004954B0">
        <w:t xml:space="preserve">. </w:t>
      </w:r>
      <w:r w:rsidRPr="004954B0">
        <w:rPr>
          <w:rStyle w:val="StyleUnderline"/>
        </w:rPr>
        <w:t>There is</w:t>
      </w:r>
      <w:r w:rsidRPr="004954B0">
        <w:t xml:space="preserve"> now </w:t>
      </w:r>
      <w:r w:rsidRPr="004954B0">
        <w:rPr>
          <w:rStyle w:val="Emphasis"/>
        </w:rPr>
        <w:t>a growing consensus</w:t>
      </w:r>
      <w:r w:rsidRPr="004954B0">
        <w:t xml:space="preserve"> </w:t>
      </w:r>
      <w:r w:rsidRPr="004954B0">
        <w:rPr>
          <w:rStyle w:val="StyleUnderline"/>
        </w:rPr>
        <w:t xml:space="preserve">that capitalism can’t just say </w:t>
      </w:r>
      <w:proofErr w:type="gramStart"/>
      <w:r w:rsidRPr="004954B0">
        <w:rPr>
          <w:rStyle w:val="StyleUnderline"/>
        </w:rPr>
        <w:t>it’s</w:t>
      </w:r>
      <w:proofErr w:type="gramEnd"/>
      <w:r w:rsidRPr="004954B0">
        <w:rPr>
          <w:rStyle w:val="StyleUnderline"/>
        </w:rPr>
        <w:t xml:space="preserve"> better — it must actually be better. </w:t>
      </w:r>
      <w:r w:rsidRPr="004954B0">
        <w:t xml:space="preserve">Karin Kimbrough, Head of Investment Strategy, Merrill Lynch Wealth Management </w:t>
      </w:r>
      <w:proofErr w:type="gramStart"/>
      <w:r w:rsidRPr="004954B0">
        <w:t>What’s</w:t>
      </w:r>
      <w:proofErr w:type="gramEnd"/>
      <w:r w:rsidRPr="004954B0">
        <w:t xml:space="preserve"> behind this awakening? One clear factor is the lingering effect of the 2008 financial crisis. Nearly a decade later, slow economic growth in much of the world has led to a conviction that </w:t>
      </w:r>
      <w:r w:rsidRPr="004954B0">
        <w:rPr>
          <w:rStyle w:val="StyleUnderline"/>
        </w:rPr>
        <w:t>traditional laissez-faire capitalism alone may not be the panacea</w:t>
      </w:r>
      <w:r w:rsidRPr="004954B0">
        <w:t xml:space="preserve"> many predicted back in 1989 — that perhaps </w:t>
      </w:r>
      <w:r w:rsidRPr="004954B0">
        <w:rPr>
          <w:rStyle w:val="StyleUnderline"/>
        </w:rPr>
        <w:t xml:space="preserve">a greater sense of </w:t>
      </w:r>
      <w:proofErr w:type="gramStart"/>
      <w:r w:rsidRPr="004954B0">
        <w:rPr>
          <w:rStyle w:val="StyleUnderline"/>
        </w:rPr>
        <w:t>underlying purpose</w:t>
      </w:r>
      <w:proofErr w:type="gramEnd"/>
      <w:r w:rsidRPr="004954B0">
        <w:rPr>
          <w:rStyle w:val="StyleUnderline"/>
        </w:rPr>
        <w:t xml:space="preserve"> could lift prosperity</w:t>
      </w:r>
      <w:r w:rsidRPr="004954B0">
        <w:t xml:space="preserve"> of companies and countries alike. “There’s a sense that capitalism may have been too narrowly defined as just allowing market forces to solve problems,” says Karin Kimbrough, head of Investment Strategy at Merrill Lynch Wealth Management. “People are starting to say, ‘No, it’s important for a firm’s identity to be holistically intertwined with how they see their role in the community.’” An Emerging Vision </w:t>
      </w:r>
      <w:r w:rsidRPr="004954B0">
        <w:rPr>
          <w:rStyle w:val="StyleUnderline"/>
        </w:rPr>
        <w:t>Evidence is building that</w:t>
      </w:r>
      <w:r w:rsidRPr="004954B0">
        <w:t xml:space="preserve"> concern for environmental, social and governance (</w:t>
      </w:r>
      <w:r w:rsidRPr="004954B0">
        <w:rPr>
          <w:rStyle w:val="StyleUnderline"/>
        </w:rPr>
        <w:t>ESG) practices isn’t just good for the world, but good for a company’s financial health</w:t>
      </w:r>
      <w:r w:rsidRPr="004954B0">
        <w:t xml:space="preserve"> — </w:t>
      </w:r>
      <w:r w:rsidRPr="004954B0">
        <w:rPr>
          <w:rStyle w:val="Emphasis"/>
        </w:rPr>
        <w:t>enhancing returns and lowering its stock volatility.</w:t>
      </w:r>
      <w:r w:rsidRPr="004954B0">
        <w:t xml:space="preserve"> “In fact, we’ve found that ESG factors overall enhance rather than detract from returns, especially for larger companies,” says Savita Subramanian, head of U.S. Equity and Quantitative Strategy at </w:t>
      </w:r>
      <w:proofErr w:type="spellStart"/>
      <w:r w:rsidRPr="004954B0">
        <w:t>BofA</w:t>
      </w:r>
      <w:proofErr w:type="spellEnd"/>
      <w:r w:rsidRPr="004954B0">
        <w:t xml:space="preserve"> Merrill Lynch Global Research. “The idea that these concerns are just for tree-huggers is simply not true.” </w:t>
      </w:r>
      <w:proofErr w:type="gramStart"/>
      <w:r w:rsidRPr="004954B0">
        <w:t>In her recent report “ESG: good companies can make good stocks,” Subramanian reported that 80% of fund managers who incorporate such factors into their investment decisions cite better returns as the main reason.1 Among S&amp;P Common Stock companies, those with high ESG ratings averaged 5% higher return on total equity than did poorly rated companies.2 ESG performance can also help forecast future risks.</w:t>
      </w:r>
      <w:proofErr w:type="gramEnd"/>
      <w:r w:rsidRPr="004954B0">
        <w:t xml:space="preserve"> Subramanian adds, “An investor who purchased only stocks with above-average ESG ratings would have avoided 90% of the bankruptcies we’ve seen since 2008.”3 This message is resonating at the top levels of corporate leadership. In 2015, global CEOs surveyed by the Conference Board identified sustainability as one of the top five challenges they face, the first time </w:t>
      </w:r>
      <w:proofErr w:type="gramStart"/>
      <w:r w:rsidRPr="004954B0">
        <w:t>they’ve</w:t>
      </w:r>
      <w:proofErr w:type="gramEnd"/>
      <w:r w:rsidRPr="004954B0">
        <w:t xml:space="preserve"> done so since the survey started in 1999.4 In part, such concerns reflect intense and growing interest among investors about investing in “responsible companies.” </w:t>
      </w:r>
      <w:proofErr w:type="gramStart"/>
      <w:r w:rsidRPr="004954B0">
        <w:t>Once a sideline niche, widely regarded as offering subpar returns, investments in companies that actively pursue responsible, sustainable growth now account for some $8.72 trillion, or one in every five dollars of assets under management in the United States.5 “Great companies are getting much more strategically aligned between their ESG work and their core business,” says Jane Nelson, head of the Corporate Social Responsibility Initiative at Harvard’s Kennedy School of Government.</w:t>
      </w:r>
      <w:proofErr w:type="gramEnd"/>
      <w:r w:rsidRPr="004954B0">
        <w:t xml:space="preserve"> “You’ve now got senior executives talking about this in a strategic way, whether it’s the CEO at the top of the company or business unit presidents and managers at the country level and the operational level.” Expanding the Invisible Hand Capitalism, at its best, has always been about enlightened self-interest: hard work, ingenuity, freedom, innovation, and taking calculated risks in exchange for the potential rewards of profit, prosperity and a better life. Adam Smith, in his treatise The Wealth of Nations, published in 1776, famously described a butcher, a brewer and a baker using quality materials and all of their skills to produce good products at a fair price. They were motivated not by altruism or regard for customers they </w:t>
      </w:r>
      <w:proofErr w:type="gramStart"/>
      <w:r w:rsidRPr="004954B0">
        <w:t>didn’t</w:t>
      </w:r>
      <w:proofErr w:type="gramEnd"/>
      <w:r w:rsidRPr="004954B0">
        <w:t xml:space="preserve"> even know, but by personal profit — the “invisible hand” of self-interest. </w:t>
      </w:r>
      <w:proofErr w:type="gramStart"/>
      <w:r w:rsidRPr="004954B0">
        <w:t>But</w:t>
      </w:r>
      <w:proofErr w:type="gramEnd"/>
      <w:r w:rsidRPr="004954B0">
        <w:t xml:space="preserve"> with today’s increasing emphasis on responsible growth, Adam Smith’s baker can’t think only about making the best bread — though that’s still paramount. </w:t>
      </w:r>
      <w:proofErr w:type="gramStart"/>
      <w:r w:rsidRPr="004954B0">
        <w:t>There’s</w:t>
      </w:r>
      <w:proofErr w:type="gramEnd"/>
      <w:r w:rsidRPr="004954B0">
        <w:t xml:space="preserve"> also the smoke from his ovens to be considered — what impact is that having on the air quality of his neighbors? What are the working conditions for the laborers who grow his wheat or grind his flour? </w:t>
      </w:r>
      <w:proofErr w:type="gramStart"/>
      <w:r w:rsidRPr="004954B0">
        <w:t>And</w:t>
      </w:r>
      <w:proofErr w:type="gramEnd"/>
      <w:r w:rsidRPr="004954B0">
        <w:t xml:space="preserve"> what can he do as a business owner to improve the overall quality of life in his town? </w:t>
      </w:r>
      <w:r w:rsidRPr="004954B0">
        <w:rPr>
          <w:rStyle w:val="StyleUnderline"/>
        </w:rPr>
        <w:t>This new mission</w:t>
      </w:r>
      <w:r w:rsidRPr="004954B0">
        <w:t xml:space="preserve"> for private business </w:t>
      </w:r>
      <w:r w:rsidRPr="004954B0">
        <w:rPr>
          <w:rStyle w:val="Emphasis"/>
        </w:rPr>
        <w:t>should not be confused with anti-capitalism</w:t>
      </w:r>
      <w:r w:rsidRPr="004954B0">
        <w:t xml:space="preserve"> or a call for the end of global free markets. Rather, the idea behind responsible growth is that private capital and innovative companies have special strengths and untapped potential to change the world — for the better. “People very much believe in the power of capitalism to make a difference. As a result, they’re asking more from capitalism, not less.” —Jackie </w:t>
      </w:r>
      <w:proofErr w:type="spellStart"/>
      <w:r w:rsidRPr="004954B0">
        <w:t>VanderBrug</w:t>
      </w:r>
      <w:proofErr w:type="spellEnd"/>
      <w:r w:rsidRPr="004954B0">
        <w:t xml:space="preserve">, Managing Director and Investment Strategist, U.S. Trust, Bank of America Private Wealth Management “People, particularly younger generations, very much believe in the power of capitalism to make a difference,” says Jackie </w:t>
      </w:r>
      <w:proofErr w:type="spellStart"/>
      <w:r w:rsidRPr="004954B0">
        <w:t>VanderBrug</w:t>
      </w:r>
      <w:proofErr w:type="spellEnd"/>
      <w:r w:rsidRPr="004954B0">
        <w:t xml:space="preserve">, managing director and investment strategist at U.S. Trust, Bank of America Private Wealth Management. “As a result, they’re asking more from capitalism, not less.” Indeed, 68% of baby boomers and 83% of millennials say private businesses are better able than governments to solve our toughest environmental and social problems, according to the 2016 U.S. Trust Insights on Wealth and </w:t>
      </w:r>
      <w:proofErr w:type="gramStart"/>
      <w:r w:rsidRPr="004954B0">
        <w:t>Worth</w:t>
      </w:r>
      <w:proofErr w:type="gramEnd"/>
      <w:r w:rsidRPr="004954B0">
        <w:t xml:space="preserve"> survey. If anything, </w:t>
      </w:r>
      <w:proofErr w:type="spellStart"/>
      <w:r w:rsidRPr="004954B0">
        <w:t>Hyzy</w:t>
      </w:r>
      <w:proofErr w:type="spellEnd"/>
      <w:r w:rsidRPr="004954B0">
        <w:t xml:space="preserve"> sees a dissolving of old barriers in which “companies thought only about the needs of the private sector and government only about the needs of the public sector. Today, </w:t>
      </w:r>
      <w:proofErr w:type="gramStart"/>
      <w:r w:rsidRPr="004954B0">
        <w:rPr>
          <w:rStyle w:val="StyleUnderline"/>
        </w:rPr>
        <w:t>we’re</w:t>
      </w:r>
      <w:proofErr w:type="gramEnd"/>
      <w:r w:rsidRPr="004954B0">
        <w:rPr>
          <w:rStyle w:val="StyleUnderline"/>
        </w:rPr>
        <w:t xml:space="preserve"> looking at where those needs intersect,</w:t>
      </w:r>
      <w:r w:rsidRPr="004954B0">
        <w:t xml:space="preserve"> where they are the same, and, when it comes to addressing those needs, where can we find the greatest efficiencies. </w:t>
      </w:r>
      <w:r w:rsidRPr="004954B0">
        <w:rPr>
          <w:rStyle w:val="StyleUnderline"/>
        </w:rPr>
        <w:t xml:space="preserve">That’s the </w:t>
      </w:r>
      <w:r w:rsidRPr="004954B0">
        <w:rPr>
          <w:rStyle w:val="Emphasis"/>
        </w:rPr>
        <w:t>new capitalism</w:t>
      </w:r>
      <w:r w:rsidRPr="004954B0">
        <w:rPr>
          <w:rStyle w:val="StyleUnderline"/>
        </w:rPr>
        <w:t>.”</w:t>
      </w:r>
    </w:p>
    <w:p w:rsidR="0090011D" w:rsidRPr="004954B0" w:rsidRDefault="0090011D" w:rsidP="0090011D"/>
    <w:p w:rsidR="0090011D" w:rsidRPr="004954B0" w:rsidRDefault="0090011D" w:rsidP="0090011D">
      <w:pPr>
        <w:pStyle w:val="Heading4"/>
        <w:rPr>
          <w:rFonts w:cs="Times New Roman"/>
        </w:rPr>
      </w:pPr>
      <w:r w:rsidRPr="004954B0">
        <w:rPr>
          <w:rFonts w:cs="Times New Roman"/>
        </w:rPr>
        <w:t>Rigorous analysis proves neoliberalism is sustainable, self-correcting, and good– assumes their warrants.</w:t>
      </w:r>
    </w:p>
    <w:p w:rsidR="0090011D" w:rsidRPr="004954B0" w:rsidRDefault="0090011D" w:rsidP="0090011D">
      <w:proofErr w:type="spellStart"/>
      <w:r w:rsidRPr="004954B0">
        <w:rPr>
          <w:rStyle w:val="Style13ptBold"/>
        </w:rPr>
        <w:t>Mallaby</w:t>
      </w:r>
      <w:proofErr w:type="spellEnd"/>
      <w:r w:rsidRPr="004954B0">
        <w:rPr>
          <w:rStyle w:val="Style13ptBold"/>
        </w:rPr>
        <w:t xml:space="preserve"> 16</w:t>
      </w:r>
      <w:r w:rsidRPr="004954B0">
        <w:t xml:space="preserve"> (Sebastian is the Paul A. Volcker Senior Fellow for International Economics at the Council on Foreign Relations and author, most recently, of The Man Who Knew: The Life &amp; Times of Alan Greenspan., “Globalization Resets”, December 1</w:t>
      </w:r>
      <w:r w:rsidRPr="004954B0">
        <w:rPr>
          <w:vertAlign w:val="superscript"/>
        </w:rPr>
        <w:t>st</w:t>
      </w:r>
      <w:r w:rsidRPr="004954B0">
        <w:t xml:space="preserve"> 2016, </w:t>
      </w:r>
      <w:hyperlink r:id="rId36" w:history="1">
        <w:r w:rsidRPr="004954B0">
          <w:rPr>
            <w:rStyle w:val="Hyperlink"/>
          </w:rPr>
          <w:t>http://www.imf.org/external/pubs/ft/fandd/2016/12/mallaby.htm)</w:t>
        </w:r>
      </w:hyperlink>
      <w:r w:rsidRPr="004954B0">
        <w:t xml:space="preserve"> SS</w:t>
      </w:r>
    </w:p>
    <w:p w:rsidR="0090011D" w:rsidRPr="004954B0" w:rsidRDefault="0090011D" w:rsidP="0090011D">
      <w:pPr>
        <w:rPr>
          <w:rStyle w:val="StyleUnderline"/>
        </w:rPr>
      </w:pPr>
      <w:r w:rsidRPr="004954B0">
        <w:rPr>
          <w:rStyle w:val="StyleUnderline"/>
        </w:rPr>
        <w:t xml:space="preserve">The two decades following the Cold War </w:t>
      </w:r>
      <w:proofErr w:type="gramStart"/>
      <w:r w:rsidRPr="004954B0">
        <w:rPr>
          <w:rStyle w:val="StyleUnderline"/>
        </w:rPr>
        <w:t>were celebrated and decried as the era of globalizatio</w:t>
      </w:r>
      <w:r w:rsidRPr="004954B0">
        <w:t>n</w:t>
      </w:r>
      <w:proofErr w:type="gramEnd"/>
      <w:r w:rsidRPr="004954B0">
        <w:rPr>
          <w:rStyle w:val="StyleUnderline"/>
        </w:rPr>
        <w:t>. Cross-border movement of capital, goods, and people expanded inexorably. Between the fall of the Berlin Wall in 1989 and the early onset of the global financial crisis in 2007, international capital flows grew from 5 percent of global GDP to 21 percent; trade leaped from 39 percent to 59 percent; and the number of people living outside their country of birth jumped by more than a quarter.</w:t>
      </w:r>
      <w:r w:rsidRPr="004954B0">
        <w:t xml:space="preserve"> </w:t>
      </w:r>
      <w:proofErr w:type="gramStart"/>
      <w:r w:rsidRPr="004954B0">
        <w:t>But</w:t>
      </w:r>
      <w:proofErr w:type="gramEnd"/>
      <w:r w:rsidRPr="004954B0">
        <w:t xml:space="preserve"> today the picture is more complex. International flows of capital have collapsed. Trade has stagnated. Only the cross-border movement of people marches on. Do these developments portend the start of a new era—perhaps one of </w:t>
      </w:r>
      <w:proofErr w:type="spellStart"/>
      <w:r w:rsidRPr="004954B0">
        <w:t>deglobalization</w:t>
      </w:r>
      <w:proofErr w:type="spellEnd"/>
      <w:r w:rsidRPr="004954B0">
        <w:t xml:space="preserve">? Such a reversal is possible: the rapid globalization of the late 19th century gave way to the </w:t>
      </w:r>
      <w:proofErr w:type="spellStart"/>
      <w:r w:rsidRPr="004954B0">
        <w:t>deglobalization</w:t>
      </w:r>
      <w:proofErr w:type="spellEnd"/>
      <w:r w:rsidRPr="004954B0">
        <w:t xml:space="preserve"> of the early 20th. </w:t>
      </w:r>
      <w:proofErr w:type="gramStart"/>
      <w:r w:rsidRPr="004954B0">
        <w:t>And yet</w:t>
      </w:r>
      <w:proofErr w:type="gramEnd"/>
      <w:r w:rsidRPr="004954B0">
        <w:t xml:space="preserve">, in the absence of a shock comparable to World War I or the Great Depression of the 1930s, history seems unlikely to repeat itself. </w:t>
      </w:r>
      <w:r w:rsidRPr="004954B0">
        <w:rPr>
          <w:rStyle w:val="StyleUnderline"/>
        </w:rPr>
        <w:t>A look beyond the headlines suggests that globalization is changing rather than stagnating or reversing</w:t>
      </w:r>
      <w:r w:rsidRPr="004954B0">
        <w:t xml:space="preserve">. Capital flows Globalization Resets Consider first the trends in global capital movement—the most compelling area of the </w:t>
      </w:r>
      <w:proofErr w:type="spellStart"/>
      <w:r w:rsidRPr="004954B0">
        <w:t>deglobalization</w:t>
      </w:r>
      <w:proofErr w:type="spellEnd"/>
      <w:r w:rsidRPr="004954B0">
        <w:t xml:space="preserve"> story. The McKinsey Global Institute (Lund and others, 2013) reports that, in 2008, cross-border flows of capital crashed to 4 percent of global output, a fifth of their peak the previous year (see Chart 1). That collapse, and the even lower level of cross-border financing in 2009, reflected the extraordinary freeze-up of financial markets following the September 2008 bankruptcy of the U.S. investment firm Lehman Brothers. </w:t>
      </w:r>
      <w:proofErr w:type="gramStart"/>
      <w:r w:rsidRPr="004954B0">
        <w:t>But what</w:t>
      </w:r>
      <w:proofErr w:type="gramEnd"/>
      <w:r w:rsidRPr="004954B0">
        <w:t xml:space="preserve"> is more remarkable is that financial globalization has yet to recover. McKinsey, in an update of the data used in its 2013 study, reports cross-border flows fell to 2.6 percent of global GDP in 2015 and over the period 2011–15 averaged just 5.4 percent of global GDP—a quarter of the 2007 level. </w:t>
      </w:r>
      <w:r w:rsidRPr="004954B0">
        <w:rPr>
          <w:rStyle w:val="Emphasis"/>
        </w:rPr>
        <w:t>Globalization Resets</w:t>
      </w:r>
      <w:r w:rsidRPr="004954B0">
        <w:t xml:space="preserve"> What might explain </w:t>
      </w:r>
      <w:proofErr w:type="gramStart"/>
      <w:r w:rsidRPr="004954B0">
        <w:t>this?</w:t>
      </w:r>
      <w:proofErr w:type="gramEnd"/>
      <w:r w:rsidRPr="004954B0">
        <w:t xml:space="preserve"> The first clue </w:t>
      </w:r>
      <w:proofErr w:type="gramStart"/>
      <w:r w:rsidRPr="004954B0">
        <w:t>can be found</w:t>
      </w:r>
      <w:proofErr w:type="gramEnd"/>
      <w:r w:rsidRPr="004954B0">
        <w:t xml:space="preserve"> by </w:t>
      </w:r>
      <w:r w:rsidRPr="004954B0">
        <w:rPr>
          <w:rStyle w:val="StyleUnderline"/>
        </w:rPr>
        <w:t>separating cross-border finance into four categories</w:t>
      </w:r>
      <w:r w:rsidRPr="004954B0">
        <w:t xml:space="preserve"> (see Chart 2). One of these—</w:t>
      </w:r>
      <w:r w:rsidRPr="004954B0">
        <w:rPr>
          <w:rStyle w:val="StyleUnderline"/>
        </w:rPr>
        <w:t>portfolio equity investment, that is, investors’ purchases of shares in foreign stock markets—is up slightly in dollar terms since</w:t>
      </w:r>
      <w:r w:rsidRPr="004954B0">
        <w:t xml:space="preserve"> 2007. Two types of flows—bond purchases and foreign direct investment—have fallen, but not dramatically. </w:t>
      </w:r>
      <w:r w:rsidRPr="004954B0">
        <w:rPr>
          <w:rStyle w:val="StyleUnderline"/>
        </w:rPr>
        <w:t>It is the fourth—bank lending—that has collapsed.</w:t>
      </w:r>
      <w:r w:rsidRPr="004954B0">
        <w:t xml:space="preserve"> In 2015, net cross-border lending was actually negative, as banks called in more international loans than they extended. Taking these figures together, </w:t>
      </w:r>
      <w:r w:rsidRPr="004954B0">
        <w:rPr>
          <w:rStyle w:val="StyleUnderline"/>
        </w:rPr>
        <w:t>McKinsey calculates that the evaporation of cross-border bank lending explains three-quarters of the overall fall in cross-border finance since 2007</w:t>
      </w:r>
      <w:r w:rsidRPr="004954B0">
        <w:t>. To some extent—indeed, probably to quite a large extent—</w:t>
      </w:r>
      <w:r w:rsidRPr="004954B0">
        <w:rPr>
          <w:rStyle w:val="StyleUnderline"/>
        </w:rPr>
        <w:t xml:space="preserve">the retreat from cross-border lending represents a healthy </w:t>
      </w:r>
      <w:r w:rsidRPr="004954B0">
        <w:rPr>
          <w:rStyle w:val="Emphasis"/>
        </w:rPr>
        <w:t>correction</w:t>
      </w:r>
      <w:r w:rsidRPr="004954B0">
        <w:t xml:space="preserve">. In the years before 2007, two parallel manias boosted international lending unsustainably: European banks were loading up on U.S. subprime mortgages, and banks in northern Europe were lending prodigiously to the Mediterranean periphery. It is therefore not surprising that the collapse of cross-border lending has been concentrated among banks in Europe. According to the Bank for International Settlements, euro area banks reduced their overseas claims by almost $1 trillion annually in the eight years following the Lehman Brothers bankruptcy, a far more dramatic contraction than occurred in other regions. Getting it right Seen in this light, the years leading up to the financial crisis are not a useful guide to how much financial globalization is normal or desirable. Cross-border capital flows peaking at 21 percent of global output reflected a toxic mix of ambition and credulity, notably among European banks. </w:t>
      </w:r>
      <w:proofErr w:type="gramStart"/>
      <w:r w:rsidRPr="004954B0">
        <w:t>But</w:t>
      </w:r>
      <w:proofErr w:type="gramEnd"/>
      <w:r w:rsidRPr="004954B0">
        <w:t xml:space="preserve"> if 2005–07 was an aberration, what is the appropriate benchmark for global integration? One way to answer this question is to consider the period from 2002 to 2004, a relatively calm interlude between the early 2000s crash of internet-based companies (the so-called dot-com collapse) and the U.S. subprime borrowing and euro area bank lending mania later in the decade. In those three years, cross-border capital flows averaged 9.9 percent of global GDP. Judging by that benchmark, the new normal of 2011–15 is just over half the old normal of the previous decade. By this measure, financial </w:t>
      </w:r>
      <w:proofErr w:type="spellStart"/>
      <w:r w:rsidRPr="004954B0">
        <w:t>deglobalization</w:t>
      </w:r>
      <w:proofErr w:type="spellEnd"/>
      <w:r w:rsidRPr="004954B0">
        <w:t xml:space="preserve"> may have overshot. There is, however, a second way of answering the question, for what was normal even in the calm years of the early to mid-2000s may not necessarily have been desirable. Since that time, </w:t>
      </w:r>
      <w:r w:rsidRPr="004954B0">
        <w:rPr>
          <w:rStyle w:val="StyleUnderline"/>
        </w:rPr>
        <w:t>there has been a reappraisal of the case for cross-border finance</w:t>
      </w:r>
      <w:r w:rsidRPr="004954B0">
        <w:t xml:space="preserve">. For one thing, some of its theoretical advantages appear to be just that: theoretical. In principle, </w:t>
      </w:r>
      <w:r w:rsidRPr="004954B0">
        <w:rPr>
          <w:rStyle w:val="StyleUnderline"/>
        </w:rPr>
        <w:t>financial globalization allows savers in rich countries to reap high returns in fast-growing emerging market economies, thus easing the rich-country challenge of paying for retirement</w:t>
      </w:r>
      <w:r w:rsidRPr="004954B0">
        <w:t xml:space="preserve">. Meanwhile, </w:t>
      </w:r>
      <w:r w:rsidRPr="004954B0">
        <w:rPr>
          <w:rStyle w:val="StyleUnderline"/>
        </w:rPr>
        <w:t xml:space="preserve">it supplies foreign capital to emerging market economies, allowing them to invest more and thereby catch up faster with the rich world. </w:t>
      </w:r>
      <w:proofErr w:type="gramStart"/>
      <w:r w:rsidRPr="004954B0">
        <w:rPr>
          <w:rStyle w:val="StyleUnderline"/>
        </w:rPr>
        <w:t>But</w:t>
      </w:r>
      <w:proofErr w:type="gramEnd"/>
      <w:r w:rsidRPr="004954B0">
        <w:rPr>
          <w:rStyle w:val="StyleUnderline"/>
        </w:rPr>
        <w:t xml:space="preserve"> in reality, many large emerging markets have grown by mobilizing domestic savings, exporting capital rather than importing it. </w:t>
      </w:r>
      <w:r w:rsidRPr="004954B0">
        <w:t xml:space="preserve">The textbook case for financial globalization exists mostly in textbooks. If the upside of financial globalization has been elusive in practice, the downsides have grown more obvious. First, global capital tends to rush into small open economies during good times, aggravating the risk of overinvestment and bubbles; it flees in bad times, exacerbating recession. That has led middle-income nations to experiment with capital controls. Second, cross-border banking involves large, complex, and hard-to-regulate lenders, which poses risks to society that became evident during the 2008 bust. Because of those risks, regulators in the rich world have discouraged banks from foreign adventures, which has added materially to </w:t>
      </w:r>
      <w:proofErr w:type="spellStart"/>
      <w:r w:rsidRPr="004954B0">
        <w:t>deglobalization</w:t>
      </w:r>
      <w:proofErr w:type="spellEnd"/>
      <w:r w:rsidRPr="004954B0">
        <w:t xml:space="preserve">. Forbes, Reinhardt, and </w:t>
      </w:r>
      <w:proofErr w:type="spellStart"/>
      <w:r w:rsidRPr="004954B0">
        <w:t>Wieladek</w:t>
      </w:r>
      <w:proofErr w:type="spellEnd"/>
      <w:r w:rsidRPr="004954B0">
        <w:t xml:space="preserve"> (2016) show that, in the case of Britain, regulatory discouragement of foreign lending can be remarkably powerful, accounting for about 30 percent of the attrition in cross-border lending by U.K. banks during 2012–13. A</w:t>
      </w:r>
      <w:r w:rsidRPr="004954B0">
        <w:rPr>
          <w:rStyle w:val="StyleUnderline"/>
        </w:rPr>
        <w:t>lthough there is no denying that finance is less international than it used to be, it is debatable whether this retrenchment is best described as “</w:t>
      </w:r>
      <w:proofErr w:type="spellStart"/>
      <w:r w:rsidRPr="004954B0">
        <w:rPr>
          <w:rStyle w:val="StyleUnderline"/>
        </w:rPr>
        <w:t>deglobalization</w:t>
      </w:r>
      <w:proofErr w:type="spellEnd"/>
      <w:r w:rsidRPr="004954B0">
        <w:rPr>
          <w:rStyle w:val="StyleUnderline"/>
        </w:rPr>
        <w:t>,”</w:t>
      </w:r>
      <w:r w:rsidRPr="004954B0">
        <w:t xml:space="preserve"> with its connotations of retreat, </w:t>
      </w:r>
      <w:r w:rsidRPr="004954B0">
        <w:rPr>
          <w:rStyle w:val="StyleUnderline"/>
        </w:rPr>
        <w:t>or as something more positive—“sounder global management</w:t>
      </w:r>
      <w:r w:rsidRPr="004954B0">
        <w:t xml:space="preserve">.” After all, the new regulatory restrictions are at least partly a response to the risks of cross-border financing, which suggests a desirable level of flows considerably lower than the 9.9 percent of global output during 2002–04. </w:t>
      </w:r>
      <w:r w:rsidRPr="004954B0">
        <w:rPr>
          <w:rStyle w:val="StyleUnderline"/>
        </w:rPr>
        <w:t>If the optimal ratio were, say, around 5 percent, today’s degree of financial globalization might be just about right.</w:t>
      </w:r>
      <w:r w:rsidRPr="004954B0">
        <w:t xml:space="preserve"> Trade retreat Globalization Resets </w:t>
      </w:r>
      <w:r w:rsidRPr="004954B0">
        <w:rPr>
          <w:rStyle w:val="StyleUnderline"/>
        </w:rPr>
        <w:t xml:space="preserve">Now consider the second form of </w:t>
      </w:r>
      <w:proofErr w:type="gramStart"/>
      <w:r w:rsidRPr="004954B0">
        <w:rPr>
          <w:rStyle w:val="StyleUnderline"/>
        </w:rPr>
        <w:t>globalization:</w:t>
      </w:r>
      <w:proofErr w:type="gramEnd"/>
      <w:r w:rsidRPr="004954B0">
        <w:rPr>
          <w:rStyle w:val="StyleUnderline"/>
        </w:rPr>
        <w:t xml:space="preserve"> trade. Here, there is less doubt about the benefit of cross-border activity. The great development success stories of </w:t>
      </w:r>
      <w:proofErr w:type="gramStart"/>
      <w:r w:rsidRPr="004954B0">
        <w:rPr>
          <w:rStyle w:val="StyleUnderline"/>
        </w:rPr>
        <w:t>east</w:t>
      </w:r>
      <w:proofErr w:type="gramEnd"/>
      <w:r w:rsidRPr="004954B0">
        <w:rPr>
          <w:rStyle w:val="StyleUnderline"/>
        </w:rPr>
        <w:t xml:space="preserve"> Asia were built on exports. From Africa to Latin America to south Asia, autarky, in which states prefer self-sufficiency to trade, has fared badly as a formula for poverty reduction</w:t>
      </w:r>
      <w:r w:rsidRPr="004954B0">
        <w:t xml:space="preserve">. According to economists Gary </w:t>
      </w:r>
      <w:proofErr w:type="spellStart"/>
      <w:r w:rsidRPr="004954B0">
        <w:t>Hufbauer</w:t>
      </w:r>
      <w:proofErr w:type="spellEnd"/>
      <w:r w:rsidRPr="004954B0">
        <w:t xml:space="preserve"> and </w:t>
      </w:r>
      <w:proofErr w:type="spellStart"/>
      <w:r w:rsidRPr="004954B0">
        <w:t>Euijin</w:t>
      </w:r>
      <w:proofErr w:type="spellEnd"/>
      <w:r w:rsidRPr="004954B0">
        <w:t xml:space="preserve"> Jung (2016), progressive trade expansion since World War II has added more than $1 trillion a year to U.S. national income, and the global gains are commensurately larger. Although it is true that trade, like technological advances, can skew the distribution of income, </w:t>
      </w:r>
      <w:r w:rsidRPr="004954B0">
        <w:rPr>
          <w:rStyle w:val="StyleUnderline"/>
        </w:rPr>
        <w:t>the benefits of globalization to the overall economy far outweigh the losses to workers hurt by imports</w:t>
      </w:r>
      <w:r w:rsidRPr="004954B0">
        <w:t xml:space="preserve">. </w:t>
      </w:r>
      <w:proofErr w:type="gramStart"/>
      <w:r w:rsidRPr="004954B0">
        <w:t>So</w:t>
      </w:r>
      <w:proofErr w:type="gramEnd"/>
      <w:r w:rsidRPr="004954B0">
        <w:t xml:space="preserve"> the right response to inequality is not protectionism. It is taxing and spending policies that redistribute some of the overall gains to those who are hurt by trade. That this redistribution has so far been inadequate is a failure of politics rather than of globalization. Because trade is so beneficial, the current backlash against it is damaging. The Doha Round of global trade talks has failed; the Trans-Pacific Partnership faces an uncertain path to ratification; efforts to conclude the Transatlantic Trade and Investment Partnership have stalled. By opting to leave the European Union, British voters demonstrated indifference to the benefits of Europe’s single market—or at least their unwillingness to accept migration as the price of membership. In the United States, the recent presidential campaign showed how support for trade has withered. Republican presidential candidate Donald Trump promised to impose punitive tariffs on trading partners. Democratic candidate Hillary Clinton abandoned her support for the Trans-Pacific deal. Globalization Resets </w:t>
      </w:r>
      <w:proofErr w:type="gramStart"/>
      <w:r w:rsidRPr="004954B0">
        <w:t>This</w:t>
      </w:r>
      <w:proofErr w:type="gramEnd"/>
      <w:r w:rsidRPr="004954B0">
        <w:t xml:space="preserve"> backlash mirrors a sharp deceleration in the growth of trade relative to GDP. Between 1990 and 2007, global trade grew at about twice the rate of global output; since 2008, it has lagged global growth. As with financial globalization, this setback has outlasted the immediate aftermath of the Lehman crisis. Measured as a share of global GDP, trade crashed in 2009, </w:t>
      </w:r>
      <w:proofErr w:type="gramStart"/>
      <w:r w:rsidRPr="004954B0">
        <w:t>then</w:t>
      </w:r>
      <w:proofErr w:type="gramEnd"/>
      <w:r w:rsidRPr="004954B0">
        <w:t xml:space="preserve"> recovered sharply in 2010–11. </w:t>
      </w:r>
      <w:proofErr w:type="gramStart"/>
      <w:r w:rsidRPr="004954B0">
        <w:t>But</w:t>
      </w:r>
      <w:proofErr w:type="gramEnd"/>
      <w:r w:rsidRPr="004954B0">
        <w:t xml:space="preserve"> starting in 2012, it drifted sideways and then down (see Chart 3). </w:t>
      </w:r>
      <w:proofErr w:type="gramStart"/>
      <w:r w:rsidRPr="004954B0">
        <w:t>And yet</w:t>
      </w:r>
      <w:proofErr w:type="gramEnd"/>
      <w:r w:rsidRPr="004954B0">
        <w:t xml:space="preserve">, as with finance, this seeming shock to the project of constructive globalization is not as bad as it looks. A small part of the slowdown reflects the erection of myriad subtle trade barriers—what </w:t>
      </w:r>
      <w:proofErr w:type="spellStart"/>
      <w:r w:rsidRPr="004954B0">
        <w:t>Hufbauer</w:t>
      </w:r>
      <w:proofErr w:type="spellEnd"/>
      <w:r w:rsidRPr="004954B0">
        <w:t xml:space="preserve"> and Jung term “</w:t>
      </w:r>
      <w:proofErr w:type="spellStart"/>
      <w:r w:rsidRPr="004954B0">
        <w:t>microprotectionism</w:t>
      </w:r>
      <w:proofErr w:type="spellEnd"/>
      <w:r w:rsidRPr="004954B0">
        <w:t xml:space="preserve">.” </w:t>
      </w:r>
      <w:r w:rsidRPr="004954B0">
        <w:rPr>
          <w:rStyle w:val="StyleUnderline"/>
        </w:rPr>
        <w:t xml:space="preserve">The IMF recently examined the effects of this uptick in protectionism and called them “limited.” </w:t>
      </w:r>
      <w:proofErr w:type="gramStart"/>
      <w:r w:rsidRPr="004954B0">
        <w:rPr>
          <w:rStyle w:val="StyleUnderline"/>
        </w:rPr>
        <w:t>So</w:t>
      </w:r>
      <w:proofErr w:type="gramEnd"/>
      <w:r w:rsidRPr="004954B0">
        <w:rPr>
          <w:rStyle w:val="StyleUnderline"/>
        </w:rPr>
        <w:t xml:space="preserve"> a larger part of the trade slowdown reflects statistical factors that should not be interpreted as setbacks to globalization. Some part may even reflect shifts that prove how effectively globalization is working</w:t>
      </w:r>
      <w:r w:rsidRPr="004954B0">
        <w:t xml:space="preserve">. Take, for example, the decline in trade from 60 percent of global GDP in 2014 to 58 percent in 2015—a fall equivalent to $4.5 trillion. </w:t>
      </w:r>
      <w:r w:rsidRPr="004954B0">
        <w:rPr>
          <w:rStyle w:val="StyleUnderline"/>
        </w:rPr>
        <w:t>A good chunk of this decline is a statistical illusion: the dollar was stronger and commodity prices were lower, so the dollar value of trade went down</w:t>
      </w:r>
      <w:r w:rsidRPr="004954B0">
        <w:t>. Most obviously, the oil price was 48 percent lower in 2015 than in 2014, causing an $891 billion drop in the value of oil traded, even though the number of barrels traded actually increased (BP, 2016</w:t>
      </w:r>
      <w:r w:rsidRPr="004954B0">
        <w:rPr>
          <w:rStyle w:val="StyleUnderline"/>
        </w:rPr>
        <w:t xml:space="preserve">). This effect alone explains a fifth of the shortfall in trade relative to GDP in 2015. Meanwhile, the price of iron ore was down 43 percent, and wheat was down 24 percent. These price adjustments make trade look anemic, but </w:t>
      </w:r>
      <w:r w:rsidRPr="004954B0">
        <w:rPr>
          <w:rStyle w:val="Emphasis"/>
        </w:rPr>
        <w:t>they tell us nothing about the health of globalization.</w:t>
      </w:r>
      <w:r w:rsidRPr="004954B0">
        <w:t xml:space="preserve"> Trade </w:t>
      </w:r>
      <w:proofErr w:type="gramStart"/>
      <w:r w:rsidRPr="004954B0">
        <w:t>can also be affected</w:t>
      </w:r>
      <w:proofErr w:type="gramEnd"/>
      <w:r w:rsidRPr="004954B0">
        <w:t xml:space="preserve"> when production moves closer to consumers, even when this is not prompted by protectionist impediments to cross-border commerce. For example, </w:t>
      </w:r>
      <w:r w:rsidRPr="004954B0">
        <w:rPr>
          <w:rStyle w:val="StyleUnderline"/>
        </w:rPr>
        <w:t>a breakthrough in drilling technology, called fracking, has reduced the U.S. need to import oil and gas</w:t>
      </w:r>
      <w:r w:rsidRPr="004954B0">
        <w:t xml:space="preserve">. The maturation of manufacturing supply chains in Asia may be having a similar effect. China used to assemble products such as the iPhone, importing such complex components as semiconductors. Today, China’s increasing sophistication allows it to make components domestically, reducing imports. In this way, ironically, China’s trade-based development model, which is a prime example of the success of globalization, has allowed it to reduce some aspects of its trade dependence. </w:t>
      </w:r>
      <w:r w:rsidRPr="004954B0">
        <w:rPr>
          <w:rStyle w:val="StyleUnderline"/>
        </w:rPr>
        <w:t xml:space="preserve">Two final considerations encourage the conclusion that trade’s apparent stagnation is not a grave setback—at least, not yet. First, as the world economy becomes richer, it shifts naturally from manufacturing to services, and services </w:t>
      </w:r>
      <w:proofErr w:type="gramStart"/>
      <w:r w:rsidRPr="004954B0">
        <w:rPr>
          <w:rStyle w:val="StyleUnderline"/>
        </w:rPr>
        <w:t>are traded</w:t>
      </w:r>
      <w:proofErr w:type="gramEnd"/>
      <w:r w:rsidRPr="004954B0">
        <w:rPr>
          <w:rStyle w:val="StyleUnderline"/>
        </w:rPr>
        <w:t xml:space="preserve"> less, partly because of higher protectionist barriers in service industries. Second, to the extent that current account imbalances shrink, trade may decelerate, even though smaller imbalances are a sign of healthier globalization</w:t>
      </w:r>
      <w:r w:rsidRPr="004954B0">
        <w:t xml:space="preserve">. In 2007, according to the World Bank, China ran a current account surplus equivalent to 10 percent of its economy—meaning that a shortfall in domestic spending required it to generate net exports worth a tenth of output. </w:t>
      </w:r>
      <w:proofErr w:type="gramStart"/>
      <w:r w:rsidRPr="004954B0">
        <w:t>But</w:t>
      </w:r>
      <w:proofErr w:type="gramEnd"/>
      <w:r w:rsidRPr="004954B0">
        <w:t xml:space="preserve"> by 2015, China’s current account surplus had shrunk to just 3 percent. China is now spending more of its income, so it is no longer compelled to ship so much of what it makes abroad. Of course, China could theoretically trade more even while avoiding a trade surplus. </w:t>
      </w:r>
      <w:proofErr w:type="gramStart"/>
      <w:r w:rsidRPr="004954B0">
        <w:t>But</w:t>
      </w:r>
      <w:proofErr w:type="gramEnd"/>
      <w:r w:rsidRPr="004954B0">
        <w:t xml:space="preserve"> reductions in savings imbalances may be a factor behind sluggish trade data. Savings deficits have shrunk in the United States and Mediterranean Europe even as China’s savings surplus has fallen. In sum, trade is a clearly beneficial aspect of globalization. </w:t>
      </w:r>
      <w:r w:rsidRPr="004954B0">
        <w:rPr>
          <w:rStyle w:val="StyleUnderline"/>
        </w:rPr>
        <w:t xml:space="preserve">A world with minimal trade barriers allows producers in each country to concentrate on its comparative advantages, learn through global competition, and reap economies of scale. </w:t>
      </w:r>
      <w:r w:rsidRPr="004954B0">
        <w:t xml:space="preserve">The policy backlash against trade is therefore troubling, especially since a less open and competitive world will mean slower gains in productivity, adding to the squeeze on middle-class incomes that trade’s critics lament. </w:t>
      </w:r>
      <w:proofErr w:type="gramStart"/>
      <w:r w:rsidRPr="004954B0">
        <w:t>But</w:t>
      </w:r>
      <w:proofErr w:type="gramEnd"/>
      <w:r w:rsidRPr="004954B0">
        <w:t xml:space="preserve"> the trade data, sometimes cited to support the view that we are </w:t>
      </w:r>
      <w:proofErr w:type="spellStart"/>
      <w:r w:rsidRPr="004954B0">
        <w:t>deglobalizing</w:t>
      </w:r>
      <w:proofErr w:type="spellEnd"/>
      <w:r w:rsidRPr="004954B0">
        <w:t xml:space="preserve"> already, do not justify despondency—at least, not yet. </w:t>
      </w:r>
      <w:r w:rsidRPr="004954B0">
        <w:rPr>
          <w:rStyle w:val="StyleUnderline"/>
        </w:rPr>
        <w:t>Migration grows Globalization Resets The third aspect of globalization, the movement of people, has been growing of late</w:t>
      </w:r>
      <w:r w:rsidRPr="004954B0">
        <w:t xml:space="preserve">. During the 1990s, there was almost no increase in economic migration relative to global population: at the start of the decade, economic migrants accounted for 2.5 percent of the world’s people; in </w:t>
      </w:r>
      <w:proofErr w:type="gramStart"/>
      <w:r w:rsidRPr="004954B0">
        <w:t>2000</w:t>
      </w:r>
      <w:proofErr w:type="gramEnd"/>
      <w:r w:rsidRPr="004954B0">
        <w:t xml:space="preserve"> the share was 2.6 percent (see Chart 4). Since the turn of the century, however, </w:t>
      </w:r>
      <w:r w:rsidRPr="004954B0">
        <w:rPr>
          <w:rStyle w:val="StyleUnderline"/>
        </w:rPr>
        <w:t xml:space="preserve">migration has gained momentum, rising to 3 percent of global population by 2015. Some 222 million people now live outside their native countries, suggesting that expatriate opportunities outweigh the psychological benefits of rootedness—proximity to family and a sense of cultural affinity. </w:t>
      </w:r>
      <w:r w:rsidRPr="004954B0">
        <w:t xml:space="preserve">Tragically, trends in flows of refugees fleeing wars and other instability have followed a similar pattern, according to the World Bank. From 1990 to 2005, refugees declined as a share of global population, from 0.37 percent to 0.20 percent. </w:t>
      </w:r>
      <w:proofErr w:type="gramStart"/>
      <w:r w:rsidRPr="004954B0">
        <w:t>But</w:t>
      </w:r>
      <w:proofErr w:type="gramEnd"/>
      <w:r w:rsidRPr="004954B0">
        <w:t xml:space="preserve"> that trend has since reversed, with the refugee share rising to 0.29 percent in 2015—still lower than the proportion in the first half of the 1990s, when millions fled the fighting in the former Yugoslavia, but bigger in absolute numbers. In </w:t>
      </w:r>
      <w:proofErr w:type="gramStart"/>
      <w:r w:rsidRPr="004954B0">
        <w:t>2015</w:t>
      </w:r>
      <w:proofErr w:type="gramEnd"/>
      <w:r w:rsidRPr="004954B0">
        <w:t xml:space="preserve"> there were 21 million refugees, more than the peak of 20 million in 1992. Moreover, the number of internally displaced people is higher now. The global problem of war and disaster-driven displacement is now at a record. </w:t>
      </w:r>
      <w:r w:rsidRPr="004954B0">
        <w:rPr>
          <w:rStyle w:val="StyleUnderline"/>
        </w:rPr>
        <w:t xml:space="preserve">More positive than negative </w:t>
      </w:r>
      <w:proofErr w:type="gramStart"/>
      <w:r w:rsidRPr="004954B0">
        <w:rPr>
          <w:rStyle w:val="StyleUnderline"/>
        </w:rPr>
        <w:t>If</w:t>
      </w:r>
      <w:proofErr w:type="gramEnd"/>
      <w:r w:rsidRPr="004954B0">
        <w:rPr>
          <w:rStyle w:val="StyleUnderline"/>
        </w:rPr>
        <w:t xml:space="preserve"> globalization is the process of sharing ideas and resources across borders, the evidence reviewed here is more positive than otherwise</w:t>
      </w:r>
      <w:r w:rsidRPr="004954B0">
        <w:t xml:space="preserve">. </w:t>
      </w:r>
      <w:r w:rsidRPr="004954B0">
        <w:rPr>
          <w:rStyle w:val="StyleUnderline"/>
        </w:rPr>
        <w:t xml:space="preserve">Financial globalization has reversed, but the new level may be healthier. What’s more, foreign direct investment—the most stable, knowledge-intensive, and productive form of cross-border capital flow because it gives those in recipient countries a direct role in running a business—now accounts for a far larger share of total cross-border flows. </w:t>
      </w:r>
      <w:r w:rsidRPr="004954B0">
        <w:t xml:space="preserve">With respect to trade, the political climate is damagingly hostile, but recent trade data are less worrisome than they appear. Meanwhile, the movement of people, perhaps the most important of the three traditional forms of globalization, continues to outpace global population growth. If </w:t>
      </w:r>
      <w:r w:rsidRPr="004954B0">
        <w:rPr>
          <w:rStyle w:val="StyleUnderline"/>
        </w:rPr>
        <w:t>globalization is ultimately about freeing individuals to seek inspiration and opportunity beyond their borders, or even just to escape harsh circumstances at home, there is little sign of a slowdown</w:t>
      </w:r>
      <w:r w:rsidRPr="004954B0">
        <w:t xml:space="preserve">. </w:t>
      </w:r>
      <w:proofErr w:type="gramStart"/>
      <w:r w:rsidRPr="004954B0">
        <w:t>But</w:t>
      </w:r>
      <w:proofErr w:type="gramEnd"/>
      <w:r w:rsidRPr="004954B0">
        <w:t xml:space="preserve"> the most compelling ground for optimism lies elsewhere. During the past 15 years or so a fourth channel for globalization has emerged, one that </w:t>
      </w:r>
      <w:proofErr w:type="gramStart"/>
      <w:r w:rsidRPr="004954B0">
        <w:t>was barely recognized</w:t>
      </w:r>
      <w:proofErr w:type="gramEnd"/>
      <w:r w:rsidRPr="004954B0">
        <w:t xml:space="preserve"> when the Berlin Wall came down. Ideas, data, news, and entertainment </w:t>
      </w:r>
      <w:proofErr w:type="gramStart"/>
      <w:r w:rsidRPr="004954B0">
        <w:t>are now shared</w:t>
      </w:r>
      <w:proofErr w:type="gramEnd"/>
      <w:r w:rsidRPr="004954B0">
        <w:t xml:space="preserve"> globally on the internet, in volume that dwarfs the traditional channels of interaction across borders. The McKinsey Global Institute (</w:t>
      </w:r>
      <w:proofErr w:type="spellStart"/>
      <w:r w:rsidRPr="004954B0">
        <w:t>Manyika</w:t>
      </w:r>
      <w:proofErr w:type="spellEnd"/>
      <w:r w:rsidRPr="004954B0">
        <w:t xml:space="preserve"> and others, 2016) reckons that this digital globalization now exerts a larger impact on growth than merchandise goods trade. Millions of small businesses that lack the scale to venture abroad physically have turned themselves into exporters by participating in online marketplaces. Some 900 million people use social media to connect with friends or colleagues across borders. Millions of students study in virtual classrooms, taught by people on the other side of the world. The progress of globalization depends on two forces: technology, which eases travel and communication, and politics that underpin an open world. The remarkable thing about the 1990s was that both forces operated together: cheaper travel and telephony </w:t>
      </w:r>
      <w:proofErr w:type="gramStart"/>
      <w:r w:rsidRPr="004954B0">
        <w:t>were reinforced</w:t>
      </w:r>
      <w:proofErr w:type="gramEnd"/>
      <w:r w:rsidRPr="004954B0">
        <w:t xml:space="preserve"> by the opening up of China and by a series of breakthroughs in trade liberalization—the North American Free Trade Agreement, the European single market, and the Uruguay Round of global trade negotiations. There is no denying that the world finds itself in a new era: technology still drives integration forward, but political resistance is growing. </w:t>
      </w:r>
      <w:proofErr w:type="gramStart"/>
      <w:r w:rsidRPr="004954B0">
        <w:t>And yet</w:t>
      </w:r>
      <w:proofErr w:type="gramEnd"/>
      <w:r w:rsidRPr="004954B0">
        <w:t xml:space="preserve">, for the moment, the drag from politics seems weaker than the thrust from technology. </w:t>
      </w:r>
      <w:r w:rsidRPr="004954B0">
        <w:rPr>
          <w:rStyle w:val="StyleUnderline"/>
        </w:rPr>
        <w:t xml:space="preserve">Absent some truly cataclysmic shock—something akin to a world war or a depression—the best bet is that globalization will march on. </w:t>
      </w:r>
    </w:p>
    <w:p w:rsidR="0090011D" w:rsidRPr="004954B0" w:rsidRDefault="0090011D" w:rsidP="0090011D"/>
    <w:p w:rsidR="0090011D" w:rsidRPr="004954B0" w:rsidRDefault="0090011D" w:rsidP="0090011D">
      <w:pPr>
        <w:pStyle w:val="Heading3"/>
        <w:rPr>
          <w:rFonts w:cs="Times New Roman"/>
        </w:rPr>
      </w:pPr>
      <w:proofErr w:type="spellStart"/>
      <w:r w:rsidRPr="004954B0">
        <w:rPr>
          <w:rFonts w:cs="Times New Roman"/>
        </w:rPr>
        <w:t>Neolib</w:t>
      </w:r>
      <w:proofErr w:type="spellEnd"/>
      <w:r w:rsidRPr="004954B0">
        <w:rPr>
          <w:rFonts w:cs="Times New Roman"/>
        </w:rPr>
        <w:t xml:space="preserve"> good – AT ethics</w:t>
      </w:r>
    </w:p>
    <w:p w:rsidR="0090011D" w:rsidRPr="004954B0" w:rsidRDefault="0090011D" w:rsidP="0090011D">
      <w:pPr>
        <w:pStyle w:val="Heading4"/>
        <w:rPr>
          <w:rFonts w:cs="Times New Roman"/>
        </w:rPr>
      </w:pPr>
      <w:proofErr w:type="spellStart"/>
      <w:r w:rsidRPr="004954B0">
        <w:rPr>
          <w:rFonts w:cs="Times New Roman"/>
        </w:rPr>
        <w:t>Neolib</w:t>
      </w:r>
      <w:proofErr w:type="spellEnd"/>
      <w:r w:rsidRPr="004954B0">
        <w:rPr>
          <w:rFonts w:cs="Times New Roman"/>
        </w:rPr>
        <w:t xml:space="preserve"> is the only ethical system – abandoning profit incentives cements structural violence, inequality, and human rights abuses  </w:t>
      </w:r>
    </w:p>
    <w:p w:rsidR="0090011D" w:rsidRPr="004954B0" w:rsidRDefault="0090011D" w:rsidP="0090011D">
      <w:proofErr w:type="spellStart"/>
      <w:r w:rsidRPr="004954B0">
        <w:rPr>
          <w:rStyle w:val="Style13ptBold"/>
        </w:rPr>
        <w:t>Ebeling</w:t>
      </w:r>
      <w:proofErr w:type="spellEnd"/>
      <w:r w:rsidRPr="004954B0">
        <w:rPr>
          <w:rStyle w:val="Style13ptBold"/>
        </w:rPr>
        <w:t xml:space="preserve"> 17 </w:t>
      </w:r>
      <w:r w:rsidRPr="004954B0">
        <w:t xml:space="preserve">(Richard M. </w:t>
      </w:r>
      <w:proofErr w:type="spellStart"/>
      <w:r w:rsidRPr="004954B0">
        <w:t>Ebeling</w:t>
      </w:r>
      <w:proofErr w:type="spellEnd"/>
      <w:r w:rsidRPr="004954B0">
        <w:t xml:space="preserve">, is BB&amp;T Distinguished Professor of Ethics and Free Enterprise Leadership at The Citadel in Charleston, South Carolina. He was president of the Foundation for Economic Education (FEE) from 2003 to </w:t>
      </w:r>
      <w:proofErr w:type="gramStart"/>
      <w:r w:rsidRPr="004954B0">
        <w:t>2008.,</w:t>
      </w:r>
      <w:proofErr w:type="gramEnd"/>
      <w:r w:rsidRPr="004954B0">
        <w:t xml:space="preserve"> “Capitalism Is the Moral High Road”, April 25</w:t>
      </w:r>
      <w:r w:rsidRPr="004954B0">
        <w:rPr>
          <w:vertAlign w:val="superscript"/>
        </w:rPr>
        <w:t>th</w:t>
      </w:r>
      <w:r w:rsidRPr="004954B0">
        <w:t xml:space="preserve"> 2017, </w:t>
      </w:r>
      <w:hyperlink r:id="rId37" w:history="1">
        <w:r w:rsidRPr="004954B0">
          <w:rPr>
            <w:rStyle w:val="Hyperlink"/>
          </w:rPr>
          <w:t>https://fee.org/articles/capitalism-is-the-moral-high-road/)</w:t>
        </w:r>
      </w:hyperlink>
      <w:r w:rsidRPr="004954B0">
        <w:t xml:space="preserve"> SS</w:t>
      </w:r>
    </w:p>
    <w:p w:rsidR="0090011D" w:rsidRPr="004954B0" w:rsidRDefault="0090011D" w:rsidP="0090011D">
      <w:r w:rsidRPr="004954B0">
        <w:t xml:space="preserve">War on Individualism and Capitalism There is a near totalitarian “progressive” dogmatism on some campuses that, like its Marxian ancestor, views everyone to their political “right” as agents or apologists for exploitation and oppression. These new ideologues believe that individualism, capitalism, and an impartial rule of law based on equal rights (not privileges) are a smoke screen to delude the masses into accepting abuse by </w:t>
      </w:r>
      <w:proofErr w:type="gramStart"/>
      <w:r w:rsidRPr="004954B0">
        <w:t>businessmen</w:t>
      </w:r>
      <w:proofErr w:type="gramEnd"/>
      <w:r w:rsidRPr="004954B0">
        <w:t xml:space="preserve"> and the privileged. </w:t>
      </w:r>
      <w:proofErr w:type="gramStart"/>
      <w:r w:rsidRPr="004954B0">
        <w:rPr>
          <w:rStyle w:val="StyleUnderline"/>
        </w:rPr>
        <w:t>There are two ways human beings can interact</w:t>
      </w:r>
      <w:proofErr w:type="gramEnd"/>
      <w:r w:rsidRPr="004954B0">
        <w:rPr>
          <w:rStyle w:val="StyleUnderline"/>
        </w:rPr>
        <w:t xml:space="preserve"> with each other: through the threat or use of force or by mutual agreement and voluntary consent</w:t>
      </w:r>
      <w:r w:rsidRPr="004954B0">
        <w:t xml:space="preserve">. They feel called upon to resist and silence these “enemies of the people” everywhere and especially in the halls of academia. For them, colleges and universities are a “hot house” for the cultivation of a new collectivism and the nurturing of generational indoctrination in the young. Any alternative seeds of individualism and free market capitalism </w:t>
      </w:r>
      <w:proofErr w:type="gramStart"/>
      <w:r w:rsidRPr="004954B0">
        <w:t>must be eradicated</w:t>
      </w:r>
      <w:proofErr w:type="gramEnd"/>
      <w:r w:rsidRPr="004954B0">
        <w:t xml:space="preserve"> from the educational nursery that is fertilizing the “raised consciousness” of social, racial, and gender collectivism. In this setting, </w:t>
      </w:r>
      <w:r w:rsidRPr="004954B0">
        <w:rPr>
          <w:rStyle w:val="StyleUnderline"/>
        </w:rPr>
        <w:t>the task of the classical liberal-oriented economist is to oppose this dangerous direction and trend. Not through matching dogma and closed-mindedness, but through reason, argument, and persuasion. It is essential for the economist friend of freedom to show how and why the free market economy is the basis for human liberty, cultural betterment, and material prosperity</w:t>
      </w:r>
      <w:r w:rsidRPr="004954B0">
        <w:t xml:space="preserve">. The starting point, in my view, is to emphasize that there are basically two ways human beings can interact and associate with each other: through the threat or use of force or by mutual agreement and voluntary consent. </w:t>
      </w:r>
      <w:r w:rsidRPr="004954B0">
        <w:rPr>
          <w:rStyle w:val="StyleUnderline"/>
        </w:rPr>
        <w:t>Everyone Wants to Be Free</w:t>
      </w:r>
      <w:r w:rsidRPr="004954B0">
        <w:t xml:space="preserve"> I sometimes </w:t>
      </w:r>
      <w:proofErr w:type="gramStart"/>
      <w:r w:rsidRPr="004954B0">
        <w:t xml:space="preserve">start out a class at the beginning of the semester by asking the students, which one of them woke up this morning just wishing that, </w:t>
      </w:r>
      <w:proofErr w:type="spellStart"/>
      <w:r w:rsidRPr="004954B0">
        <w:t>some time</w:t>
      </w:r>
      <w:proofErr w:type="spellEnd"/>
      <w:r w:rsidRPr="004954B0">
        <w:t xml:space="preserve"> during the day</w:t>
      </w:r>
      <w:proofErr w:type="gramEnd"/>
      <w:r w:rsidRPr="004954B0">
        <w:t xml:space="preserve">, </w:t>
      </w:r>
      <w:proofErr w:type="gramStart"/>
      <w:r w:rsidRPr="004954B0">
        <w:t>someone would kill them</w:t>
      </w:r>
      <w:proofErr w:type="gramEnd"/>
      <w:r w:rsidRPr="004954B0">
        <w:t xml:space="preserve">? </w:t>
      </w:r>
      <w:proofErr w:type="gramStart"/>
      <w:r w:rsidRPr="004954B0">
        <w:t>And</w:t>
      </w:r>
      <w:proofErr w:type="gramEnd"/>
      <w:r w:rsidRPr="004954B0">
        <w:t xml:space="preserve"> at the end of the day was disappointed it had not happened? They consider it good and just that each of them </w:t>
      </w:r>
      <w:proofErr w:type="gramStart"/>
      <w:r w:rsidRPr="004954B0">
        <w:t>be left</w:t>
      </w:r>
      <w:proofErr w:type="gramEnd"/>
      <w:r w:rsidRPr="004954B0">
        <w:t xml:space="preserve"> to manage and direct their own lives, unmolested by others in society. No hands </w:t>
      </w:r>
      <w:proofErr w:type="gramStart"/>
      <w:r w:rsidRPr="004954B0">
        <w:t>are ever raised</w:t>
      </w:r>
      <w:proofErr w:type="gramEnd"/>
      <w:r w:rsidRPr="004954B0">
        <w:t xml:space="preserve">. I ask, which one of them started the day really hoping that someone would rob or defraud them during some social or market interaction? </w:t>
      </w:r>
      <w:proofErr w:type="gramStart"/>
      <w:r w:rsidRPr="004954B0">
        <w:t>And</w:t>
      </w:r>
      <w:proofErr w:type="gramEnd"/>
      <w:r w:rsidRPr="004954B0">
        <w:t xml:space="preserve">, again, if it had not happened, they ended the day disappointed and frustrated that no one had stolen from them or cheated them? Again, no hands </w:t>
      </w:r>
      <w:proofErr w:type="gramStart"/>
      <w:r w:rsidRPr="004954B0">
        <w:t>are raised</w:t>
      </w:r>
      <w:proofErr w:type="gramEnd"/>
      <w:r w:rsidRPr="004954B0">
        <w:t xml:space="preserve">. </w:t>
      </w:r>
      <w:proofErr w:type="gramStart"/>
      <w:r w:rsidRPr="004954B0">
        <w:t>I also ask, which one of them started the day really, really hoping that someone would put a gun to their head and tell them that from now on they were going to be that person’s slave, who would order them around, telling them what to do, how to do, and when to whatever the slave-master commanded, under penalty of threatened physical harm if they disobeyed?</w:t>
      </w:r>
      <w:proofErr w:type="gramEnd"/>
      <w:r w:rsidRPr="004954B0">
        <w:t xml:space="preserve"> </w:t>
      </w:r>
      <w:proofErr w:type="gramStart"/>
      <w:r w:rsidRPr="004954B0">
        <w:t>And</w:t>
      </w:r>
      <w:proofErr w:type="gramEnd"/>
      <w:r w:rsidRPr="004954B0">
        <w:t xml:space="preserve">, once more, they were very sad that this had not happened by day’s end? </w:t>
      </w:r>
      <w:proofErr w:type="gramStart"/>
      <w:r w:rsidRPr="004954B0">
        <w:t>And</w:t>
      </w:r>
      <w:proofErr w:type="gramEnd"/>
      <w:r w:rsidRPr="004954B0">
        <w:t xml:space="preserve">, once more, no hands are raised. Finally, I ask, if someone in this class were to be murdered, robbed, defrauded or enslaved, would they consider this right, good, or just? No one says, yes. I suggest that all of them would prefer to have life, liberty, and property respected by others, free from the use of force or its threat. They imply that they consider it good and just that each of them </w:t>
      </w:r>
      <w:proofErr w:type="gramStart"/>
      <w:r w:rsidRPr="004954B0">
        <w:t>be left</w:t>
      </w:r>
      <w:proofErr w:type="gramEnd"/>
      <w:r w:rsidRPr="004954B0">
        <w:t xml:space="preserve"> to manage and direct their own lives, in their own way, peacefully, unmolested by others in society. Capitalism’s Premise: Individual </w:t>
      </w:r>
      <w:proofErr w:type="gramStart"/>
      <w:r w:rsidRPr="004954B0">
        <w:t xml:space="preserve">Rights and Liberty </w:t>
      </w:r>
      <w:r w:rsidRPr="004954B0">
        <w:rPr>
          <w:rStyle w:val="StyleUnderline"/>
        </w:rPr>
        <w:t>I then explain that the economic system that most closely offers an implied right</w:t>
      </w:r>
      <w:proofErr w:type="gramEnd"/>
      <w:r w:rsidRPr="004954B0">
        <w:rPr>
          <w:rStyle w:val="StyleUnderline"/>
        </w:rPr>
        <w:t xml:space="preserve"> and security for each person to be that free individual is the free market economy, capitalism. I ask, when have any of them ever walked into a shoe store, looked around, maybe tried on a pair of shoes, and, when you decided to leave without buying anything, an intimidating character with a club or a gun said, “The boss says you </w:t>
      </w:r>
      <w:proofErr w:type="spellStart"/>
      <w:r w:rsidRPr="004954B0">
        <w:rPr>
          <w:rStyle w:val="StyleUnderline"/>
        </w:rPr>
        <w:t>ain’t</w:t>
      </w:r>
      <w:proofErr w:type="spellEnd"/>
      <w:r w:rsidRPr="004954B0">
        <w:rPr>
          <w:rStyle w:val="StyleUnderline"/>
        </w:rPr>
        <w:t xml:space="preserve"> leaving without buying something”? Likely none of us,</w:t>
      </w:r>
      <w:r w:rsidRPr="004954B0">
        <w:t xml:space="preserve"> I point out, has ever had such a direct experience. Why? Because the moral premise underlying transactions in the marketplace is </w:t>
      </w:r>
      <w:proofErr w:type="gramStart"/>
      <w:r w:rsidRPr="004954B0">
        <w:t>that</w:t>
      </w:r>
      <w:proofErr w:type="gramEnd"/>
      <w:r w:rsidRPr="004954B0">
        <w:t xml:space="preserve"> each participant has the right to say, “Yes” or “No” to an </w:t>
      </w:r>
      <w:r w:rsidRPr="004954B0">
        <w:rPr>
          <w:rStyle w:val="StyleUnderline"/>
        </w:rPr>
        <w:t xml:space="preserve">exchange. Virtually every other philosophical and political system throughout human history </w:t>
      </w:r>
      <w:proofErr w:type="gramStart"/>
      <w:r w:rsidRPr="004954B0">
        <w:rPr>
          <w:rStyle w:val="StyleUnderline"/>
        </w:rPr>
        <w:t>has been based</w:t>
      </w:r>
      <w:proofErr w:type="gramEnd"/>
      <w:r w:rsidRPr="004954B0">
        <w:rPr>
          <w:rStyle w:val="StyleUnderline"/>
        </w:rPr>
        <w:t xml:space="preserve"> on some version of the opposite. That is, that you do not own yourself; your life and property are at the disposal of the primitive tribe or the medieval king or the community</w:t>
      </w:r>
      <w:r w:rsidRPr="004954B0">
        <w:t xml:space="preserve">. If violence is abolished from all human </w:t>
      </w:r>
      <w:proofErr w:type="gramStart"/>
      <w:r w:rsidRPr="004954B0">
        <w:t>relationships</w:t>
      </w:r>
      <w:proofErr w:type="gramEnd"/>
      <w:r w:rsidRPr="004954B0">
        <w:t xml:space="preserve"> the only way we can get others to do what we want is through reason and persuasion. This is the premise of all forms of political and economic collectivism: You work for the group, you obey the group, and you live and die for the group. Political authority presumes to have the right to compel your acquiescence for the needs and desires of the collective group. Only liberal, free market capitalism, as it developed in parts of the Western world, and especially in the United States, broke free of the collectivist conception of the relationship between individuals and society. </w:t>
      </w:r>
      <w:r w:rsidRPr="004954B0">
        <w:rPr>
          <w:rStyle w:val="StyleUnderline"/>
        </w:rPr>
        <w:t xml:space="preserve">The modern ideas of individual liberty and free enterprise have transformed lives and the ethical premises underlying human association. A new morality emerged under which human relationships </w:t>
      </w:r>
      <w:proofErr w:type="gramStart"/>
      <w:r w:rsidRPr="004954B0">
        <w:rPr>
          <w:rStyle w:val="StyleUnderline"/>
        </w:rPr>
        <w:t>became based</w:t>
      </w:r>
      <w:proofErr w:type="gramEnd"/>
      <w:r w:rsidRPr="004954B0">
        <w:rPr>
          <w:rStyle w:val="StyleUnderline"/>
        </w:rPr>
        <w:t xml:space="preserve"> on mutual consent and voluntary agreement</w:t>
      </w:r>
      <w:r w:rsidRPr="004954B0">
        <w:t xml:space="preserve">. Men could attempt to persuade each other to associate and trade, but they </w:t>
      </w:r>
      <w:proofErr w:type="gramStart"/>
      <w:r w:rsidRPr="004954B0">
        <w:t>could not be compelled</w:t>
      </w:r>
      <w:proofErr w:type="gramEnd"/>
      <w:r w:rsidRPr="004954B0">
        <w:t xml:space="preserve"> and plundered so one person could get what he wanted from another without their consent. For Americans, it </w:t>
      </w:r>
      <w:proofErr w:type="gramStart"/>
      <w:r w:rsidRPr="004954B0">
        <w:t>is heralded</w:t>
      </w:r>
      <w:proofErr w:type="gramEnd"/>
      <w:r w:rsidRPr="004954B0">
        <w:t xml:space="preserve"> as the fundamental principle under which our country was based: It is held to be a self-evident truth that all men are created equal and endowed with certain unalienable rights among which are their individual rights to life, liberty, and the pursuit of happiness. Fostering Honesty and Manners As a consequence of this principle of liberty, in the marketplace of the free society individuals learn and practice the etiquette and manners of respect, politeness, honesty, and tolerance</w:t>
      </w:r>
      <w:r w:rsidRPr="004954B0">
        <w:rPr>
          <w:rStyle w:val="StyleUnderline"/>
        </w:rPr>
        <w:t xml:space="preserve">. This naturally follows from the fact that, if violence is abolished from all human relationships, or at least minimized, the only way any of us can get others to do things we would like them to do for us is through reason, argument, and persuasion. The reason the </w:t>
      </w:r>
      <w:proofErr w:type="gramStart"/>
      <w:r w:rsidRPr="004954B0">
        <w:rPr>
          <w:rStyle w:val="StyleUnderline"/>
        </w:rPr>
        <w:t>salesman</w:t>
      </w:r>
      <w:proofErr w:type="gramEnd"/>
      <w:r w:rsidRPr="004954B0">
        <w:rPr>
          <w:rStyle w:val="StyleUnderline"/>
        </w:rPr>
        <w:t xml:space="preserve"> is motivated to act with courtesy and deference towards his customers is because he cannot force them to buy a pair of the shoes he wants to sell.</w:t>
      </w:r>
      <w:r w:rsidRPr="004954B0">
        <w:t xml:space="preserve"> They can simply walk away and buy shoes from another seller that is interested in winning their business, or they can abstain from buying anything at all. </w:t>
      </w:r>
      <w:r w:rsidRPr="004954B0">
        <w:rPr>
          <w:rStyle w:val="StyleUnderline"/>
        </w:rPr>
        <w:t xml:space="preserve">Respectful behavior may start out as an attempt to secure profits, but over </w:t>
      </w:r>
      <w:proofErr w:type="gramStart"/>
      <w:r w:rsidRPr="004954B0">
        <w:rPr>
          <w:rStyle w:val="StyleUnderline"/>
        </w:rPr>
        <w:t>time</w:t>
      </w:r>
      <w:proofErr w:type="gramEnd"/>
      <w:r w:rsidRPr="004954B0">
        <w:rPr>
          <w:rStyle w:val="StyleUnderline"/>
        </w:rPr>
        <w:t xml:space="preserve"> “good behavior” becomes a part of routine interactions. The clichés of “service with a smile,” or “the customer is always right,”</w:t>
      </w:r>
      <w:r w:rsidRPr="004954B0">
        <w:t xml:space="preserve"> are manifestations of the voluntarist principle that is the basis of all market transactions. </w:t>
      </w:r>
      <w:r w:rsidRPr="004954B0">
        <w:rPr>
          <w:rStyle w:val="StyleUnderline"/>
        </w:rPr>
        <w:t xml:space="preserve">No </w:t>
      </w:r>
      <w:proofErr w:type="gramStart"/>
      <w:r w:rsidRPr="004954B0">
        <w:rPr>
          <w:rStyle w:val="StyleUnderline"/>
        </w:rPr>
        <w:t>businessman</w:t>
      </w:r>
      <w:proofErr w:type="gramEnd"/>
      <w:r w:rsidRPr="004954B0">
        <w:rPr>
          <w:rStyle w:val="StyleUnderline"/>
        </w:rPr>
        <w:t xml:space="preserve"> is likely to keep his market share or even stay in business in the long run if he earns a reputation for rudeness and dishonesty</w:t>
      </w:r>
      <w:r w:rsidRPr="004954B0">
        <w:t xml:space="preserve">. The famous Scottish economist of the eighteenth century, Adam Smith, long ago explained that the motivation for polite, deferential behavior on the part of any </w:t>
      </w:r>
      <w:proofErr w:type="gramStart"/>
      <w:r w:rsidRPr="004954B0">
        <w:t>businessman</w:t>
      </w:r>
      <w:proofErr w:type="gramEnd"/>
      <w:r w:rsidRPr="004954B0">
        <w:t xml:space="preserve"> is his own self-interest. Every enterpriser who has learned the importance of branding and reputation knows this. Respectful behavior may start out as an attempt to secure profits, but over </w:t>
      </w:r>
      <w:proofErr w:type="gramStart"/>
      <w:r w:rsidRPr="004954B0">
        <w:t>time</w:t>
      </w:r>
      <w:proofErr w:type="gramEnd"/>
      <w:r w:rsidRPr="004954B0">
        <w:t xml:space="preserve"> “good behavior” becomes a part of routine interactions, until, they are finally transformed into customs which we expect in all human encounters, inside and outside of the marketplace. </w:t>
      </w:r>
      <w:r w:rsidRPr="004954B0">
        <w:rPr>
          <w:rStyle w:val="StyleUnderline"/>
        </w:rPr>
        <w:t>In this way, capitalist conduct contributes to a more cultured and humane civilization</w:t>
      </w:r>
      <w:r w:rsidRPr="004954B0">
        <w:t xml:space="preserve">. Creating a Spirit of Humility Free market capitalism also inculcates a spirit and attitude of humility. In the open and competitive marketplace, in principle, anyone who has an idea or a dream is free to try to bring it into reality. No private person or political power has the right to prevent him from entering the field of enterprise to discover if his idea </w:t>
      </w:r>
      <w:proofErr w:type="gramStart"/>
      <w:r w:rsidRPr="004954B0">
        <w:t>can be brought</w:t>
      </w:r>
      <w:proofErr w:type="gramEnd"/>
      <w:r w:rsidRPr="004954B0">
        <w:t xml:space="preserve"> to fruition. Not only would it be morally wrong, </w:t>
      </w:r>
      <w:proofErr w:type="gramStart"/>
      <w:r w:rsidRPr="004954B0">
        <w:t>but</w:t>
      </w:r>
      <w:proofErr w:type="gramEnd"/>
      <w:r w:rsidRPr="004954B0">
        <w:t xml:space="preserve"> it would limit what mankind can accomplish to only what the central planner can imagine. The capitalist “rule of the game” is that anyone is at liberty to enter the arena of enterprise if he has the will, determination, and drive. Not one of us has the ability to know beforehand which ideas and efforts will turn out to be a success or a failure. The Austrian economist and Nobel Prize-winner, F. A. Hayek, once referred to competition as a “discovery procedure.” The humility of the marketplace is that no one – not even the most </w:t>
      </w:r>
      <w:proofErr w:type="gramStart"/>
      <w:r w:rsidRPr="004954B0">
        <w:t>well-informed</w:t>
      </w:r>
      <w:proofErr w:type="gramEnd"/>
      <w:r w:rsidRPr="004954B0">
        <w:t xml:space="preserve"> government bureaucrat – has sufficient knowledge and forethought to successfully “pick winners” and “avoid losers” for the good of society as a whole. This can only be found out through the competitive rivalry of private </w:t>
      </w:r>
      <w:proofErr w:type="gramStart"/>
      <w:r w:rsidRPr="004954B0">
        <w:t>enterprisers,</w:t>
      </w:r>
      <w:proofErr w:type="gramEnd"/>
      <w:r w:rsidRPr="004954B0">
        <w:t xml:space="preserve"> with each trying to gain the business of customers who decide which producers best fulfill their wants and needs. Taking the High Road </w:t>
      </w:r>
      <w:r w:rsidRPr="004954B0">
        <w:rPr>
          <w:rStyle w:val="StyleUnderline"/>
        </w:rPr>
        <w:t xml:space="preserve">The watchwords of capitalist free market morality, therefore, are liberty, honesty, and humility: The freedom of each individual to live and choose for himself; the ethics of fair dealings; and the modesty to admit that none of us is wise enough to plan society. Not only would it be morally wrong to reduce people to the status of commanded followers, </w:t>
      </w:r>
      <w:proofErr w:type="gramStart"/>
      <w:r w:rsidRPr="004954B0">
        <w:rPr>
          <w:rStyle w:val="StyleUnderline"/>
        </w:rPr>
        <w:t>but</w:t>
      </w:r>
      <w:proofErr w:type="gramEnd"/>
      <w:r w:rsidRPr="004954B0">
        <w:rPr>
          <w:rStyle w:val="StyleUnderline"/>
        </w:rPr>
        <w:t xml:space="preserve"> it would limit what mankind can accomplish to only what the central planner can imagine.</w:t>
      </w:r>
      <w:r w:rsidRPr="004954B0">
        <w:t xml:space="preserve"> It is better for both the individual and for society if everyone is at liberty to act according to </w:t>
      </w:r>
      <w:proofErr w:type="gramStart"/>
      <w:r w:rsidRPr="004954B0">
        <w:t>their</w:t>
      </w:r>
      <w:proofErr w:type="gramEnd"/>
      <w:r w:rsidRPr="004954B0">
        <w:t xml:space="preserve"> own interests. All of society can benefit from what one human mind can conceive of that another may not. </w:t>
      </w:r>
      <w:r w:rsidRPr="004954B0">
        <w:rPr>
          <w:rStyle w:val="StyleUnderline"/>
        </w:rPr>
        <w:t>Free market capitalism is the ethical high road to human dignity and mutual prosperity.</w:t>
      </w:r>
      <w:r w:rsidRPr="004954B0">
        <w:t xml:space="preserve"> We live at a time in which capitalism </w:t>
      </w:r>
      <w:proofErr w:type="gramStart"/>
      <w:r w:rsidRPr="004954B0">
        <w:t>is stymied</w:t>
      </w:r>
      <w:proofErr w:type="gramEnd"/>
      <w:r w:rsidRPr="004954B0">
        <w:t xml:space="preserve"> in almost every direction by the heavy hand of government control. In the real world, we have politically managed and manipulated capitalism that is very far from the truly free market capitalism that I outline to my students in terms of its moral premises and social virtues. A truly free market is certainly not the twisted conception of “capitalism” that is presented in the media and in the classrooms of too many college and university professors. Real free market capitalism recognizes and respects the rights of the individual and is that economic system that offers humanity the most moral system of human association imaginable by and for man</w:t>
      </w:r>
      <w:r w:rsidRPr="004954B0">
        <w:rPr>
          <w:rStyle w:val="StyleUnderline"/>
        </w:rPr>
        <w:t>. Free market capitalism is the ethical high road to human dignity and mutual prosperity.</w:t>
      </w:r>
      <w:r w:rsidRPr="004954B0">
        <w:t xml:space="preserve"> If its moral and related foundations can be successfully articulated to students in a persuasive manner, the totalitarian progressives can be opposed through the power of reason and a basic understanding of the connections between economic liberty, social peace, mutual well-being, and a better future for all of mankind.</w:t>
      </w:r>
    </w:p>
    <w:p w:rsidR="0090011D" w:rsidRPr="004954B0" w:rsidRDefault="0090011D" w:rsidP="0090011D">
      <w:pPr>
        <w:pStyle w:val="Heading3"/>
        <w:rPr>
          <w:rFonts w:cs="Times New Roman"/>
        </w:rPr>
      </w:pPr>
      <w:proofErr w:type="spellStart"/>
      <w:r w:rsidRPr="004954B0">
        <w:rPr>
          <w:rFonts w:cs="Times New Roman"/>
        </w:rPr>
        <w:t>Neolib</w:t>
      </w:r>
      <w:proofErr w:type="spellEnd"/>
      <w:r w:rsidRPr="004954B0">
        <w:rPr>
          <w:rFonts w:cs="Times New Roman"/>
        </w:rPr>
        <w:t xml:space="preserve"> good – AT poverty</w:t>
      </w:r>
    </w:p>
    <w:p w:rsidR="0090011D" w:rsidRPr="004954B0" w:rsidRDefault="0090011D" w:rsidP="0090011D">
      <w:pPr>
        <w:pStyle w:val="Heading4"/>
        <w:rPr>
          <w:rFonts w:cs="Times New Roman"/>
        </w:rPr>
      </w:pPr>
      <w:proofErr w:type="gramStart"/>
      <w:r w:rsidRPr="004954B0">
        <w:rPr>
          <w:rFonts w:cs="Times New Roman"/>
        </w:rPr>
        <w:t>capitalist</w:t>
      </w:r>
      <w:proofErr w:type="gramEnd"/>
      <w:r w:rsidRPr="004954B0">
        <w:rPr>
          <w:rFonts w:cs="Times New Roman"/>
        </w:rPr>
        <w:t xml:space="preserve"> distribution recues billions from poverties and increases value to life– especially in developing countries – their abstraction can’t answer statistics</w:t>
      </w:r>
    </w:p>
    <w:p w:rsidR="0090011D" w:rsidRPr="004954B0" w:rsidRDefault="0090011D" w:rsidP="0090011D">
      <w:r w:rsidRPr="004954B0">
        <w:rPr>
          <w:rStyle w:val="Style13ptBold"/>
        </w:rPr>
        <w:t>Wight 17</w:t>
      </w:r>
      <w:r w:rsidRPr="004954B0">
        <w:t xml:space="preserve"> (Jonathan B. Wight, Professor of Economics, University of Richmond, “Enjoy Capitalism”, June 26</w:t>
      </w:r>
      <w:r w:rsidRPr="004954B0">
        <w:rPr>
          <w:vertAlign w:val="superscript"/>
        </w:rPr>
        <w:t>th</w:t>
      </w:r>
      <w:r w:rsidRPr="004954B0">
        <w:t xml:space="preserve"> 2017, </w:t>
      </w:r>
      <w:hyperlink r:id="rId38" w:anchor="comments)" w:history="1">
        <w:r w:rsidRPr="004954B0">
          <w:rPr>
            <w:rStyle w:val="Hyperlink"/>
          </w:rPr>
          <w:t>http://www.economicsandethics.org/2017/06/enjoy-capitalism.html#comments)</w:t>
        </w:r>
      </w:hyperlink>
      <w:r w:rsidRPr="004954B0">
        <w:t xml:space="preserve"> SS</w:t>
      </w:r>
    </w:p>
    <w:p w:rsidR="0090011D" w:rsidRPr="0083469B" w:rsidRDefault="0090011D" w:rsidP="0090011D">
      <w:r w:rsidRPr="004954B0">
        <w:t xml:space="preserve">Capitalism Rocks the World Using the World Bank’s definition of extreme poverty as living on less than $1.90 a day, </w:t>
      </w:r>
      <w:r w:rsidRPr="004954B0">
        <w:rPr>
          <w:rStyle w:val="StyleUnderline"/>
        </w:rPr>
        <w:t>since 1990, over one billion people have escaped extreme poverty. In 1990, 35 percent of the world’s population lived in povert</w:t>
      </w:r>
      <w:r w:rsidRPr="004954B0">
        <w:t xml:space="preserve">y. By 2013, the percentage of the world’s population living in poverty </w:t>
      </w:r>
      <w:proofErr w:type="gramStart"/>
      <w:r w:rsidRPr="004954B0">
        <w:t>had been cut</w:t>
      </w:r>
      <w:proofErr w:type="gramEnd"/>
      <w:r w:rsidRPr="004954B0">
        <w:t xml:space="preserve"> to 10.7 percent. </w:t>
      </w:r>
      <w:r w:rsidRPr="004954B0">
        <w:rPr>
          <w:rStyle w:val="StyleUnderline"/>
        </w:rPr>
        <w:t>The reason for this improvement is not foreign aid but a rise in the number of countries embracing capitalism and an expansion of economic freedom</w:t>
      </w:r>
      <w:r w:rsidRPr="004954B0">
        <w:t xml:space="preserve">. U-2 </w:t>
      </w:r>
      <w:proofErr w:type="spellStart"/>
      <w:r w:rsidRPr="004954B0">
        <w:t>frontman</w:t>
      </w:r>
      <w:proofErr w:type="spellEnd"/>
      <w:r w:rsidRPr="004954B0">
        <w:t xml:space="preserve"> Bono, a passionate advocate for aid to underdeveloped nations, gets it. He said, “</w:t>
      </w:r>
      <w:r w:rsidRPr="004954B0">
        <w:rPr>
          <w:rStyle w:val="StyleUnderline"/>
        </w:rPr>
        <w:t>Aid is just a stop-gap. Commerce and entrepreneurial capitalism take more people out of poverty than aid</w:t>
      </w:r>
      <w:r w:rsidRPr="004954B0">
        <w:t xml:space="preserve">.” The world is getting more economically free. Two indexes of economic freedom attempt to quantify how capitalistic countries and territories are. The Fraser Institute’s Economic Freedom of the World Index measures the degree to which “the policies and institutions of countries are supportive of economic freedom. The cornerstones of economic freedom are personal choice, voluntary exchange, freedom to enter markets and compete, and security of the person and privately owned property.” Forty-two data points </w:t>
      </w:r>
      <w:proofErr w:type="gramStart"/>
      <w:r w:rsidRPr="004954B0">
        <w:t>are used</w:t>
      </w:r>
      <w:proofErr w:type="gramEnd"/>
      <w:r w:rsidRPr="004954B0">
        <w:t xml:space="preserve"> to construct the index. </w:t>
      </w:r>
      <w:r w:rsidRPr="004954B0">
        <w:rPr>
          <w:rStyle w:val="StyleUnderline"/>
        </w:rPr>
        <w:t>Since 1985, the economic-freedom rating for advanced countries has increased from 6.9 to 7.7. The economic freedom rating for developing countries with ratings since 1985 has increased from 5.0 to 6.7.</w:t>
      </w:r>
      <w:r w:rsidRPr="004954B0">
        <w:t xml:space="preserve"> The world economies are getting freer. </w:t>
      </w:r>
      <w:proofErr w:type="gramStart"/>
      <w:r w:rsidRPr="004954B0">
        <w:t xml:space="preserve">Capitalism Works </w:t>
      </w:r>
      <w:r w:rsidRPr="004954B0">
        <w:rPr>
          <w:rStyle w:val="StyleUnderline"/>
        </w:rPr>
        <w:t>Nations that are economically free</w:t>
      </w:r>
      <w:proofErr w:type="gramEnd"/>
      <w:r w:rsidRPr="004954B0">
        <w:rPr>
          <w:rStyle w:val="StyleUnderline"/>
        </w:rPr>
        <w:t xml:space="preserve"> outperform non-free nations in indicators of well-being. Nations in the top quartile of economic freedom had an average per-capita GDP of $41,228 in 2014, compared to $5,471 for bottom-quartile nations (PPP constant 2011 US$). In the top quartile, the average income of the poorest 10 percent was $11,283, compared to $1,080 in the bottom quartile in 2014 (PPP constant 2011 US$).</w:t>
      </w:r>
      <w:r w:rsidRPr="004954B0">
        <w:t xml:space="preserve"> Interestingly, the average income of the poorest 10 percent in the most economically free nations is twice the average per-capita income in the least-free nations. </w:t>
      </w:r>
      <w:r w:rsidRPr="004954B0">
        <w:rPr>
          <w:rStyle w:val="StyleUnderline"/>
        </w:rPr>
        <w:t xml:space="preserve">Life expectancy </w:t>
      </w:r>
      <w:proofErr w:type="gramStart"/>
      <w:r w:rsidRPr="004954B0">
        <w:rPr>
          <w:rStyle w:val="StyleUnderline"/>
        </w:rPr>
        <w:t>is 80.4 years in the top quartile compared</w:t>
      </w:r>
      <w:proofErr w:type="gramEnd"/>
      <w:r w:rsidRPr="004954B0">
        <w:rPr>
          <w:rStyle w:val="StyleUnderline"/>
        </w:rPr>
        <w:t xml:space="preserve"> to 64.0 years in the bottom quartile. </w:t>
      </w:r>
      <w:r w:rsidRPr="004954B0">
        <w:t>Political and civil liberties and considerably higher in economically free nations than in unfree nations.</w:t>
      </w:r>
    </w:p>
    <w:sectPr w:rsidR="0090011D" w:rsidRPr="00834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5313896"/>
    <w:docVar w:name="VerbatimVersion" w:val="5.1"/>
  </w:docVars>
  <w:rsids>
    <w:rsidRoot w:val="0090011D"/>
    <w:rsid w:val="000139A3"/>
    <w:rsid w:val="00100833"/>
    <w:rsid w:val="00104529"/>
    <w:rsid w:val="00105942"/>
    <w:rsid w:val="00107396"/>
    <w:rsid w:val="0012153B"/>
    <w:rsid w:val="00134150"/>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35BAA"/>
    <w:rsid w:val="003460F2"/>
    <w:rsid w:val="0038158C"/>
    <w:rsid w:val="003902BA"/>
    <w:rsid w:val="003A09E2"/>
    <w:rsid w:val="00402EDC"/>
    <w:rsid w:val="00407037"/>
    <w:rsid w:val="004605D6"/>
    <w:rsid w:val="004954B0"/>
    <w:rsid w:val="004C60E8"/>
    <w:rsid w:val="004E3579"/>
    <w:rsid w:val="004E728B"/>
    <w:rsid w:val="004F39E0"/>
    <w:rsid w:val="005205EB"/>
    <w:rsid w:val="00537BD5"/>
    <w:rsid w:val="0057268A"/>
    <w:rsid w:val="005D2912"/>
    <w:rsid w:val="006065BD"/>
    <w:rsid w:val="00645FA9"/>
    <w:rsid w:val="00647866"/>
    <w:rsid w:val="00665003"/>
    <w:rsid w:val="006A2AD0"/>
    <w:rsid w:val="006C2375"/>
    <w:rsid w:val="006D4ECC"/>
    <w:rsid w:val="00722258"/>
    <w:rsid w:val="007243E5"/>
    <w:rsid w:val="00745C6D"/>
    <w:rsid w:val="00766EA0"/>
    <w:rsid w:val="007A2226"/>
    <w:rsid w:val="007F5B66"/>
    <w:rsid w:val="00823A1C"/>
    <w:rsid w:val="00831BA0"/>
    <w:rsid w:val="00845B9D"/>
    <w:rsid w:val="00860984"/>
    <w:rsid w:val="008B3ECB"/>
    <w:rsid w:val="008B4E85"/>
    <w:rsid w:val="008C1B2E"/>
    <w:rsid w:val="0090011D"/>
    <w:rsid w:val="0091627E"/>
    <w:rsid w:val="00930B6C"/>
    <w:rsid w:val="0097032B"/>
    <w:rsid w:val="009D2EAD"/>
    <w:rsid w:val="009D54B2"/>
    <w:rsid w:val="009E1922"/>
    <w:rsid w:val="009F7ED2"/>
    <w:rsid w:val="00A113B8"/>
    <w:rsid w:val="00A93661"/>
    <w:rsid w:val="00A95652"/>
    <w:rsid w:val="00AC0AB8"/>
    <w:rsid w:val="00B33C6D"/>
    <w:rsid w:val="00B4508F"/>
    <w:rsid w:val="00B55AD5"/>
    <w:rsid w:val="00B8057C"/>
    <w:rsid w:val="00B91459"/>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F7089"/>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A598B"/>
  <w15:chartTrackingRefBased/>
  <w15:docId w15:val="{467CF47C-6C83-4000-AFF8-4C6B65E2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2153B"/>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1215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12153B"/>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12153B"/>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12153B"/>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1215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153B"/>
  </w:style>
  <w:style w:type="character" w:customStyle="1" w:styleId="Heading1Char">
    <w:name w:val="Heading 1 Char"/>
    <w:aliases w:val="Pocket Char"/>
    <w:basedOn w:val="DefaultParagraphFont"/>
    <w:link w:val="Heading1"/>
    <w:rsid w:val="0012153B"/>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12153B"/>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12153B"/>
    <w:rPr>
      <w:rFonts w:ascii="Times New Roman" w:eastAsiaTheme="majorEastAsia" w:hAnsi="Times New Roman" w:cstheme="majorBidi"/>
      <w:b/>
      <w:sz w:val="28"/>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12153B"/>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12153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12153B"/>
    <w:rPr>
      <w:b/>
      <w:bCs/>
      <w:sz w:val="24"/>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12153B"/>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 Char Char Char1"/>
    <w:basedOn w:val="DefaultParagraphFont"/>
    <w:uiPriority w:val="99"/>
    <w:unhideWhenUsed/>
    <w:rsid w:val="0012153B"/>
    <w:rPr>
      <w:color w:val="auto"/>
      <w:u w:val="none"/>
    </w:rPr>
  </w:style>
  <w:style w:type="character" w:styleId="FollowedHyperlink">
    <w:name w:val="FollowedHyperlink"/>
    <w:basedOn w:val="DefaultParagraphFont"/>
    <w:uiPriority w:val="99"/>
    <w:semiHidden/>
    <w:unhideWhenUsed/>
    <w:rsid w:val="0012153B"/>
    <w:rPr>
      <w:color w:val="auto"/>
      <w:u w:val="none"/>
    </w:rPr>
  </w:style>
  <w:style w:type="paragraph" w:styleId="ListParagraph">
    <w:name w:val="List Paragraph"/>
    <w:basedOn w:val="Normal"/>
    <w:uiPriority w:val="99"/>
    <w:unhideWhenUsed/>
    <w:qFormat/>
    <w:rsid w:val="0090011D"/>
    <w:pPr>
      <w:ind w:left="720"/>
      <w:contextualSpacing/>
    </w:pPr>
  </w:style>
  <w:style w:type="paragraph" w:customStyle="1" w:styleId="textbold">
    <w:name w:val="text bold"/>
    <w:basedOn w:val="Normal"/>
    <w:link w:val="Emphasis"/>
    <w:uiPriority w:val="7"/>
    <w:qFormat/>
    <w:rsid w:val="0090011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bdr w:val="single" w:sz="8" w:space="0" w:color="auto"/>
    </w:rPr>
  </w:style>
  <w:style w:type="character" w:customStyle="1" w:styleId="UnderlineChar">
    <w:name w:val="Underline Char"/>
    <w:basedOn w:val="DefaultParagraphFont"/>
    <w:locked/>
    <w:rsid w:val="0090011D"/>
    <w:rPr>
      <w:sz w:val="22"/>
      <w:szCs w:val="22"/>
      <w:u w:val="single"/>
      <w:lang w:val="en-US" w:eastAsia="en-US" w:bidi="ar-SA"/>
    </w:rPr>
  </w:style>
  <w:style w:type="character" w:styleId="CommentReference">
    <w:name w:val="annotation reference"/>
    <w:basedOn w:val="DefaultParagraphFont"/>
    <w:uiPriority w:val="99"/>
    <w:semiHidden/>
    <w:unhideWhenUsed/>
    <w:rsid w:val="0090011D"/>
    <w:rPr>
      <w:sz w:val="16"/>
      <w:szCs w:val="16"/>
    </w:rPr>
  </w:style>
  <w:style w:type="paragraph" w:styleId="CommentText">
    <w:name w:val="annotation text"/>
    <w:basedOn w:val="Normal"/>
    <w:link w:val="CommentTextChar"/>
    <w:uiPriority w:val="99"/>
    <w:semiHidden/>
    <w:unhideWhenUsed/>
    <w:rsid w:val="0090011D"/>
    <w:pPr>
      <w:spacing w:after="160"/>
    </w:pPr>
    <w:rPr>
      <w:sz w:val="20"/>
      <w:szCs w:val="20"/>
    </w:rPr>
  </w:style>
  <w:style w:type="character" w:customStyle="1" w:styleId="CommentTextChar">
    <w:name w:val="Comment Text Char"/>
    <w:basedOn w:val="DefaultParagraphFont"/>
    <w:link w:val="CommentText"/>
    <w:uiPriority w:val="99"/>
    <w:semiHidden/>
    <w:rsid w:val="0090011D"/>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9001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011D"/>
    <w:rPr>
      <w:rFonts w:ascii="Segoe UI" w:hAnsi="Segoe UI" w:cs="Segoe UI"/>
      <w:sz w:val="18"/>
      <w:szCs w:val="18"/>
    </w:rPr>
  </w:style>
  <w:style w:type="character" w:customStyle="1" w:styleId="underline">
    <w:name w:val="underline"/>
    <w:basedOn w:val="DefaultParagraphFont"/>
    <w:qFormat/>
    <w:rsid w:val="0090011D"/>
    <w:rPr>
      <w:rFonts w:ascii="Times New Roman" w:hAnsi="Times New Roman"/>
      <w:sz w:val="22"/>
      <w:u w:val="single"/>
    </w:rPr>
  </w:style>
  <w:style w:type="paragraph" w:customStyle="1" w:styleId="Emphasis1">
    <w:name w:val="Emphasis1"/>
    <w:basedOn w:val="Normal"/>
    <w:uiPriority w:val="7"/>
    <w:qFormat/>
    <w:rsid w:val="0090011D"/>
    <w:pPr>
      <w:pBdr>
        <w:top w:val="single" w:sz="4" w:space="1" w:color="auto"/>
        <w:left w:val="single" w:sz="4" w:space="4" w:color="auto"/>
        <w:bottom w:val="single" w:sz="4" w:space="1" w:color="auto"/>
        <w:right w:val="single" w:sz="4" w:space="4" w:color="auto"/>
      </w:pBdr>
      <w:ind w:left="720"/>
      <w:jc w:val="both"/>
    </w:pPr>
    <w:rPr>
      <w:rFonts w:eastAsiaTheme="minorEastAsia"/>
      <w:b/>
      <w:iCs/>
      <w:sz w:val="22"/>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74million.org/article/effective-efficient-and-limited-devos-lays-out-her-vision-of-federal-role-to-state-schools-chief" TargetMode="External"/><Relationship Id="rId13" Type="http://schemas.openxmlformats.org/officeDocument/2006/relationships/hyperlink" Target="https://www.help.senate.gov/imo/media/doc/Murray_Privatization%20Caucus%20Memo.pdf" TargetMode="External"/><Relationship Id="rId18" Type="http://schemas.openxmlformats.org/officeDocument/2006/relationships/hyperlink" Target="https://www.whitehouse.gov/sites/default/files/microsites/ostp/pcast-executive-report-final_2-13-12.pdf" TargetMode="External"/><Relationship Id="rId26" Type="http://schemas.openxmlformats.org/officeDocument/2006/relationships/hyperlink" Target="https://www.foreignaffairs.com/interviews/2014-10-20/opening-indonesia"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hechingerreport.org/content/in-era-of-high-costs-humanities-come-under-attack_11120/" TargetMode="External"/><Relationship Id="rId34" Type="http://schemas.openxmlformats.org/officeDocument/2006/relationships/hyperlink" Target="http://www.acreurope.eu/item/why_our_environment_needs_capitalism)" TargetMode="External"/><Relationship Id="rId7" Type="http://schemas.openxmlformats.org/officeDocument/2006/relationships/hyperlink" Target="https://www.the74million.org/article/trump-calls-for-new-school-choice-initiatives-big-cuts-to-k-12-budget" TargetMode="External"/><Relationship Id="rId12" Type="http://schemas.openxmlformats.org/officeDocument/2006/relationships/hyperlink" Target="https://www.the74million.org/article/an-overlooked-election-surprise-three-new-house-democrats-who-back-school-choice" TargetMode="External"/><Relationship Id="rId17" Type="http://schemas.openxmlformats.org/officeDocument/2006/relationships/hyperlink" Target="https://www.jacobinmag.com/2015/10/developmentalism-neoliberalism-climate-change-hamilton/" TargetMode="External"/><Relationship Id="rId25" Type="http://schemas.openxmlformats.org/officeDocument/2006/relationships/hyperlink" Target="https://www.foreignaffairs.com/articles/middle-east/end-pax-americana" TargetMode="External"/><Relationship Id="rId33" Type="http://schemas.openxmlformats.org/officeDocument/2006/relationships/image" Target="media/image1.png"/><Relationship Id="rId38" Type="http://schemas.openxmlformats.org/officeDocument/2006/relationships/hyperlink" Target="http://www.economicsandethics.org/2017/06/enjoy-capitalism.html" TargetMode="External"/><Relationship Id="rId2" Type="http://schemas.openxmlformats.org/officeDocument/2006/relationships/numbering" Target="numbering.xml"/><Relationship Id="rId16" Type="http://schemas.openxmlformats.org/officeDocument/2006/relationships/hyperlink" Target="http://www.marketwatch.com/story/third-quarter-gdp-growth-trimmed-to-2-2015-12-22" TargetMode="External"/><Relationship Id="rId20" Type="http://schemas.openxmlformats.org/officeDocument/2006/relationships/hyperlink" Target="http://necir.org/2014/02/06/new-analysis-shows-problematic-boom-in-higher-ed-administrators/" TargetMode="External"/><Relationship Id="rId29" Type="http://schemas.openxmlformats.org/officeDocument/2006/relationships/hyperlink" Target="https://www.foreignaffairs.com/articles/thailand/2009-07-01/battle-thailand" TargetMode="External"/><Relationship Id="rId1" Type="http://schemas.openxmlformats.org/officeDocument/2006/relationships/customXml" Target="../customXml/item1.xml"/><Relationship Id="rId6" Type="http://schemas.openxmlformats.org/officeDocument/2006/relationships/hyperlink" Target="https://www.the74million.org/article/will-the-same-conservative-coalition-that-derailed-health-care-bill-now-kill-federal-school-choice)" TargetMode="External"/><Relationship Id="rId11" Type="http://schemas.openxmlformats.org/officeDocument/2006/relationships/hyperlink" Target="https://www.congress.gov/bill/115th-congress/house-bill/899/cosponsors?q=%7B%22search%22%3A%5B%22hr+899%22%5D%7D&amp;r=1" TargetMode="External"/><Relationship Id="rId24" Type="http://schemas.openxmlformats.org/officeDocument/2006/relationships/hyperlink" Target="https://www.foreignaffairs.com/reviews/review-essay/2011-12-18/war-no-more" TargetMode="External"/><Relationship Id="rId32" Type="http://schemas.openxmlformats.org/officeDocument/2006/relationships/hyperlink" Target="https://www.aei.org/publication/government-regulation-vs-regulation-market-forces-consumer-regulators" TargetMode="External"/><Relationship Id="rId37" Type="http://schemas.openxmlformats.org/officeDocument/2006/relationships/hyperlink" Target="https://fee.org/articles/capitalism-is-the-moral-high-road/)"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ostonglobe.com/metro/2016/01/14/northeastern-adjunct-faculty-reach-tentative-contract-agreement-avert-strike/5ItihFiu1pBaPJWxCo7iwL/story.html" TargetMode="External"/><Relationship Id="rId23" Type="http://schemas.openxmlformats.org/officeDocument/2006/relationships/hyperlink" Target="http://www.theguardian.com/global-development/2015/jul/06/united-nations-extreme-poverty-millennium-development-goals" TargetMode="External"/><Relationship Id="rId28" Type="http://schemas.openxmlformats.org/officeDocument/2006/relationships/hyperlink" Target="https://www.foreignaffairs.com/articles/asia/2015-12-01/democracy-myanmar" TargetMode="External"/><Relationship Id="rId36" Type="http://schemas.openxmlformats.org/officeDocument/2006/relationships/hyperlink" Target="http://www.imf.org/external/pubs/ft/fandd/2016/12/mallaby.htm)" TargetMode="External"/><Relationship Id="rId10" Type="http://schemas.openxmlformats.org/officeDocument/2006/relationships/hyperlink" Target="http://www.ncsl.org/research/education/school-choice-scholarship-tax-credits.aspx" TargetMode="External"/><Relationship Id="rId19" Type="http://schemas.openxmlformats.org/officeDocument/2006/relationships/hyperlink" Target="https://www.bostonglobe.com/metro/2015/12/24/northeastern-planning-new-dorm-for-students/E3uKa9Qjs7uTbIQ4Z80E0N/story.html" TargetMode="External"/><Relationship Id="rId31" Type="http://schemas.openxmlformats.org/officeDocument/2006/relationships/hyperlink" Target="https://www.foreignaffairs.com/articles/southern-africa/2015-11-12/two-steps-backwards-zimbabwe" TargetMode="External"/><Relationship Id="rId4" Type="http://schemas.openxmlformats.org/officeDocument/2006/relationships/settings" Target="settings.xml"/><Relationship Id="rId9" Type="http://schemas.openxmlformats.org/officeDocument/2006/relationships/hyperlink" Target="http://www.heritage.org/education/event/school-choice-and-national-education-policy-options-advancing-education-choice" TargetMode="External"/><Relationship Id="rId14" Type="http://schemas.openxmlformats.org/officeDocument/2006/relationships/hyperlink" Target="http://www.ephemerajournal.org/contribution/thinking-beyond-neo-liberalism-response-detlev-zwick" TargetMode="External"/><Relationship Id="rId22" Type="http://schemas.openxmlformats.org/officeDocument/2006/relationships/hyperlink" Target="http://www.dailywire.com/news/14525/5-statistics-showing-how-capitalism-solves-poverty-aaron-bandler)" TargetMode="External"/><Relationship Id="rId27" Type="http://schemas.openxmlformats.org/officeDocument/2006/relationships/hyperlink" Target="https://www.foreignaffairs.com/articles/nigeria/2015-03-08/hope-springs-nigeria" TargetMode="External"/><Relationship Id="rId30" Type="http://schemas.openxmlformats.org/officeDocument/2006/relationships/hyperlink" Target="https://www.foreignaffairs.com/articles/venezuela/2015-12-07/chavismo-pieces" TargetMode="External"/><Relationship Id="rId35" Type="http://schemas.openxmlformats.org/officeDocument/2006/relationships/hyperlink" Target="https://www.ml.com/articles/capitalism-and-the-rise-of-responsible-growth.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DB57D-3241-4040-9909-2DD74FF84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42042</Words>
  <Characters>239641</Characters>
  <Application>Microsoft Office Word</Application>
  <DocSecurity>0</DocSecurity>
  <Lines>1997</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Brett Bricker</cp:lastModifiedBy>
  <cp:revision>9</cp:revision>
  <dcterms:created xsi:type="dcterms:W3CDTF">2017-07-08T21:39:00Z</dcterms:created>
  <dcterms:modified xsi:type="dcterms:W3CDTF">2017-07-08T22:18:00Z</dcterms:modified>
</cp:coreProperties>
</file>